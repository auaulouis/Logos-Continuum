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D9F83" w14:textId="13CCF8B1" w:rsidR="00900C39" w:rsidRDefault="00900C39" w:rsidP="00900C39">
      <w:pPr>
        <w:pStyle w:val="Heading1"/>
      </w:pPr>
      <w:r>
        <w:t>Politics – Trump Agenda Bad – ENDI ‘25</w:t>
      </w:r>
    </w:p>
    <w:p w14:paraId="35F7A226" w14:textId="625F4470" w:rsidR="00900C39" w:rsidRPr="00900C39" w:rsidRDefault="00900C39" w:rsidP="00900C39">
      <w:pPr>
        <w:pStyle w:val="Heading2"/>
      </w:pPr>
      <w:r>
        <w:t>1NC</w:t>
      </w:r>
    </w:p>
    <w:p w14:paraId="4A0642B0" w14:textId="77777777" w:rsidR="00BD54F4" w:rsidRDefault="00BD54F4" w:rsidP="00BD54F4">
      <w:pPr>
        <w:pStyle w:val="Heading3"/>
      </w:pPr>
      <w:r>
        <w:t>Politics DA---1NC</w:t>
      </w:r>
    </w:p>
    <w:p w14:paraId="6D394934" w14:textId="77777777" w:rsidR="00BD54F4" w:rsidRPr="00B7188F" w:rsidRDefault="00BD54F4" w:rsidP="00BD54F4">
      <w:pPr>
        <w:pStyle w:val="Heading4"/>
      </w:pPr>
      <w:r>
        <w:t xml:space="preserve">Trump’s agenda has passed the House, but it’s </w:t>
      </w:r>
      <w:r>
        <w:rPr>
          <w:u w:val="single"/>
        </w:rPr>
        <w:t>stalled in the Senate</w:t>
      </w:r>
      <w:r>
        <w:t xml:space="preserve"> due to a </w:t>
      </w:r>
      <w:r>
        <w:rPr>
          <w:u w:val="single"/>
        </w:rPr>
        <w:t>lack of support</w:t>
      </w:r>
      <w:r>
        <w:t xml:space="preserve">. </w:t>
      </w:r>
    </w:p>
    <w:p w14:paraId="49BA45FA" w14:textId="77777777" w:rsidR="00BD54F4" w:rsidRDefault="00BD54F4" w:rsidP="00BD54F4">
      <w:r w:rsidRPr="00B52098">
        <w:t xml:space="preserve">Mary Clare </w:t>
      </w:r>
      <w:r w:rsidRPr="00B52098">
        <w:rPr>
          <w:rStyle w:val="Style13ptBold"/>
        </w:rPr>
        <w:t>Jalonick 25</w:t>
      </w:r>
      <w:r>
        <w:t>. Politics reporter for the AP. With</w:t>
      </w:r>
      <w:r w:rsidRPr="00B52098">
        <w:t xml:space="preserve"> Matt Brown and Joey Cappelletti. "What issues to watch as 'big, beautiful bill' moves to the Senate." AP News. 5-23-2025. </w:t>
      </w:r>
      <w:hyperlink r:id="rId9" w:history="1">
        <w:r w:rsidRPr="00BD65B9">
          <w:rPr>
            <w:rStyle w:val="Hyperlink"/>
          </w:rPr>
          <w:t>https://apnews.com/article/tax-cuts-medicaid-congress-senate-trump-bill-2825f8fa0e96a00cf72a6de6a5a88a25</w:t>
        </w:r>
      </w:hyperlink>
    </w:p>
    <w:p w14:paraId="0A1B6BDA" w14:textId="77777777" w:rsidR="00BD54F4" w:rsidRDefault="00BD54F4" w:rsidP="00BD54F4">
      <w:pPr>
        <w:rPr>
          <w:rStyle w:val="StyleUnderline"/>
        </w:rPr>
      </w:pPr>
      <w:r w:rsidRPr="00105F74">
        <w:rPr>
          <w:rStyle w:val="StyleUnderline"/>
          <w:highlight w:val="cyan"/>
        </w:rPr>
        <w:t>House Republicans</w:t>
      </w:r>
      <w:r w:rsidRPr="00105F74">
        <w:rPr>
          <w:sz w:val="16"/>
          <w:highlight w:val="cyan"/>
        </w:rPr>
        <w:t xml:space="preserve"> </w:t>
      </w:r>
      <w:r w:rsidRPr="00105F74">
        <w:rPr>
          <w:rStyle w:val="StyleUnderline"/>
          <w:highlight w:val="cyan"/>
        </w:rPr>
        <w:t>were jubilant</w:t>
      </w:r>
      <w:r w:rsidRPr="00B7188F">
        <w:rPr>
          <w:rStyle w:val="StyleUnderline"/>
        </w:rPr>
        <w:t xml:space="preserve"> after </w:t>
      </w:r>
      <w:r w:rsidRPr="00105F74">
        <w:rPr>
          <w:rStyle w:val="StyleUnderline"/>
          <w:highlight w:val="cyan"/>
        </w:rPr>
        <w:t>muscling through</w:t>
      </w:r>
      <w:r w:rsidRPr="00B52098">
        <w:rPr>
          <w:sz w:val="16"/>
        </w:rPr>
        <w:t xml:space="preserve"> President Donald </w:t>
      </w:r>
      <w:r w:rsidRPr="00105F74">
        <w:rPr>
          <w:rStyle w:val="StyleUnderline"/>
          <w:highlight w:val="cyan"/>
        </w:rPr>
        <w:t>Trump’s</w:t>
      </w:r>
      <w:r w:rsidRPr="00B7188F">
        <w:rPr>
          <w:rStyle w:val="StyleUnderline"/>
        </w:rPr>
        <w:t xml:space="preserve"> “big, beautiful”</w:t>
      </w:r>
      <w:r w:rsidRPr="00B52098">
        <w:rPr>
          <w:sz w:val="16"/>
        </w:rPr>
        <w:t xml:space="preserve"> </w:t>
      </w:r>
      <w:r w:rsidRPr="00105F74">
        <w:rPr>
          <w:rStyle w:val="Emphasis"/>
          <w:highlight w:val="cyan"/>
        </w:rPr>
        <w:t>tax</w:t>
      </w:r>
      <w:r w:rsidRPr="00B52098">
        <w:rPr>
          <w:sz w:val="16"/>
        </w:rPr>
        <w:t xml:space="preserve"> and immigration </w:t>
      </w:r>
      <w:r w:rsidRPr="00105F74">
        <w:rPr>
          <w:rStyle w:val="StyleUnderline"/>
          <w:highlight w:val="cyan"/>
        </w:rPr>
        <w:t>package by a single vote</w:t>
      </w:r>
      <w:r w:rsidRPr="00B7188F">
        <w:rPr>
          <w:rStyle w:val="StyleUnderline"/>
        </w:rPr>
        <w:t>.</w:t>
      </w:r>
      <w:r w:rsidRPr="00B52098">
        <w:rPr>
          <w:sz w:val="16"/>
        </w:rPr>
        <w:t xml:space="preserve"> </w:t>
      </w:r>
      <w:r w:rsidRPr="00B52098">
        <w:rPr>
          <w:rStyle w:val="StyleUnderline"/>
        </w:rPr>
        <w:t xml:space="preserve">But across the Capitol, </w:t>
      </w:r>
      <w:r w:rsidRPr="00105F74">
        <w:rPr>
          <w:rStyle w:val="Emphasis"/>
          <w:highlight w:val="cyan"/>
        </w:rPr>
        <w:t>senators</w:t>
      </w:r>
      <w:r w:rsidRPr="00105F74">
        <w:rPr>
          <w:rStyle w:val="StyleUnderline"/>
          <w:highlight w:val="cyan"/>
        </w:rPr>
        <w:t xml:space="preserve"> were </w:t>
      </w:r>
      <w:r w:rsidRPr="00105F74">
        <w:rPr>
          <w:rStyle w:val="Emphasis"/>
          <w:highlight w:val="cyan"/>
        </w:rPr>
        <w:t>more cautious</w:t>
      </w:r>
      <w:r w:rsidRPr="00105F74">
        <w:rPr>
          <w:rStyle w:val="StyleUnderline"/>
          <w:highlight w:val="cyan"/>
        </w:rPr>
        <w:t>.</w:t>
      </w:r>
    </w:p>
    <w:p w14:paraId="5905507A" w14:textId="77777777" w:rsidR="00BD54F4" w:rsidRDefault="00BD54F4" w:rsidP="00BD54F4">
      <w:pPr>
        <w:rPr>
          <w:rStyle w:val="StyleUnderline"/>
        </w:rPr>
      </w:pPr>
      <w:r w:rsidRPr="00105F74">
        <w:rPr>
          <w:rStyle w:val="StyleUnderline"/>
          <w:highlight w:val="cyan"/>
        </w:rPr>
        <w:t>Senate</w:t>
      </w:r>
      <w:r w:rsidRPr="00B52098">
        <w:rPr>
          <w:sz w:val="16"/>
        </w:rPr>
        <w:t xml:space="preserve"> </w:t>
      </w:r>
      <w:r w:rsidRPr="00105F74">
        <w:rPr>
          <w:rStyle w:val="StyleUnderline"/>
          <w:highlight w:val="cyan"/>
        </w:rPr>
        <w:t>Majority Leader</w:t>
      </w:r>
      <w:r w:rsidRPr="00B7188F">
        <w:rPr>
          <w:rStyle w:val="StyleUnderline"/>
        </w:rPr>
        <w:t xml:space="preserve"> John</w:t>
      </w:r>
      <w:r w:rsidRPr="00B52098">
        <w:rPr>
          <w:sz w:val="16"/>
        </w:rPr>
        <w:t xml:space="preserve"> </w:t>
      </w:r>
      <w:r w:rsidRPr="00105F74">
        <w:rPr>
          <w:rStyle w:val="Emphasis"/>
          <w:highlight w:val="cyan"/>
        </w:rPr>
        <w:t>Thune</w:t>
      </w:r>
      <w:r w:rsidRPr="00B52098">
        <w:rPr>
          <w:sz w:val="16"/>
        </w:rPr>
        <w:t xml:space="preserve"> </w:t>
      </w:r>
      <w:r w:rsidRPr="00105F74">
        <w:rPr>
          <w:rStyle w:val="StyleUnderline"/>
          <w:highlight w:val="cyan"/>
        </w:rPr>
        <w:t xml:space="preserve">can afford to lose </w:t>
      </w:r>
      <w:r w:rsidRPr="00105F74">
        <w:rPr>
          <w:rStyle w:val="Emphasis"/>
          <w:highlight w:val="cyan"/>
        </w:rPr>
        <w:t>three Republican senators</w:t>
      </w:r>
      <w:r w:rsidRPr="00B52098">
        <w:rPr>
          <w:rStyle w:val="StyleUnderline"/>
        </w:rPr>
        <w:t xml:space="preserve"> </w:t>
      </w:r>
      <w:r w:rsidRPr="00105F74">
        <w:rPr>
          <w:rStyle w:val="StyleUnderline"/>
          <w:highlight w:val="cyan"/>
        </w:rPr>
        <w:t xml:space="preserve">and </w:t>
      </w:r>
      <w:r w:rsidRPr="00105F74">
        <w:rPr>
          <w:rStyle w:val="Emphasis"/>
          <w:highlight w:val="cyan"/>
        </w:rPr>
        <w:t>still pass the bill</w:t>
      </w:r>
      <w:r w:rsidRPr="00B52098">
        <w:rPr>
          <w:rStyle w:val="StyleUnderline"/>
        </w:rPr>
        <w:t>,</w:t>
      </w:r>
      <w:r w:rsidRPr="00B52098">
        <w:rPr>
          <w:sz w:val="16"/>
        </w:rPr>
        <w:t xml:space="preserve"> </w:t>
      </w:r>
      <w:r w:rsidRPr="00B52098">
        <w:rPr>
          <w:rStyle w:val="StyleUnderline"/>
        </w:rPr>
        <w:t xml:space="preserve">and </w:t>
      </w:r>
      <w:r w:rsidRPr="00105F74">
        <w:rPr>
          <w:rStyle w:val="StyleUnderline"/>
          <w:highlight w:val="cyan"/>
        </w:rPr>
        <w:t xml:space="preserve">there are </w:t>
      </w:r>
      <w:r w:rsidRPr="00105F74">
        <w:rPr>
          <w:rStyle w:val="Emphasis"/>
          <w:highlight w:val="cyan"/>
        </w:rPr>
        <w:t>more than that</w:t>
      </w:r>
      <w:r w:rsidRPr="00105F74">
        <w:rPr>
          <w:sz w:val="16"/>
          <w:highlight w:val="cyan"/>
        </w:rPr>
        <w:t xml:space="preserve">, </w:t>
      </w:r>
      <w:r w:rsidRPr="00105F74">
        <w:rPr>
          <w:rStyle w:val="Emphasis"/>
          <w:highlight w:val="cyan"/>
        </w:rPr>
        <w:t>right now</w:t>
      </w:r>
      <w:r w:rsidRPr="00B52098">
        <w:rPr>
          <w:sz w:val="16"/>
        </w:rPr>
        <w:t xml:space="preserve">, </w:t>
      </w:r>
      <w:r w:rsidRPr="00B52098">
        <w:rPr>
          <w:rStyle w:val="StyleUnderline"/>
        </w:rPr>
        <w:t xml:space="preserve">who </w:t>
      </w:r>
      <w:r w:rsidRPr="00105F74">
        <w:rPr>
          <w:rStyle w:val="StyleUnderline"/>
          <w:highlight w:val="cyan"/>
        </w:rPr>
        <w:t>have problems with it.</w:t>
      </w:r>
      <w:r w:rsidRPr="00221B40">
        <w:rPr>
          <w:sz w:val="16"/>
        </w:rPr>
        <w:t xml:space="preserve"> </w:t>
      </w:r>
      <w:r w:rsidRPr="00221B40">
        <w:rPr>
          <w:rStyle w:val="StyleUnderline"/>
        </w:rPr>
        <w:t xml:space="preserve">Like the House, </w:t>
      </w:r>
      <w:r w:rsidRPr="00105F74">
        <w:rPr>
          <w:rStyle w:val="StyleUnderline"/>
          <w:highlight w:val="cyan"/>
        </w:rPr>
        <w:t>he will have to</w:t>
      </w:r>
      <w:r w:rsidRPr="00221B40">
        <w:rPr>
          <w:rStyle w:val="StyleUnderline"/>
        </w:rPr>
        <w:t xml:space="preserve"> </w:t>
      </w:r>
      <w:r w:rsidRPr="00105F74">
        <w:rPr>
          <w:rStyle w:val="Emphasis"/>
          <w:highlight w:val="cyan"/>
        </w:rPr>
        <w:t>balance</w:t>
      </w:r>
      <w:r w:rsidRPr="00221B40">
        <w:rPr>
          <w:rStyle w:val="Emphasis"/>
        </w:rPr>
        <w:t xml:space="preserve"> the </w:t>
      </w:r>
      <w:r w:rsidRPr="00105F74">
        <w:rPr>
          <w:rStyle w:val="Emphasis"/>
          <w:highlight w:val="cyan"/>
        </w:rPr>
        <w:t>concerns</w:t>
      </w:r>
      <w:r w:rsidRPr="00105F74">
        <w:rPr>
          <w:rStyle w:val="StyleUnderline"/>
          <w:highlight w:val="cyan"/>
        </w:rPr>
        <w:t xml:space="preserve"> from </w:t>
      </w:r>
      <w:r w:rsidRPr="00105F74">
        <w:rPr>
          <w:rStyle w:val="Emphasis"/>
          <w:highlight w:val="cyan"/>
        </w:rPr>
        <w:t>moderate</w:t>
      </w:r>
      <w:r w:rsidRPr="00105F74">
        <w:rPr>
          <w:rStyle w:val="StyleUnderline"/>
          <w:highlight w:val="cyan"/>
        </w:rPr>
        <w:t xml:space="preserve"> and</w:t>
      </w:r>
      <w:r w:rsidRPr="00B52098">
        <w:rPr>
          <w:rStyle w:val="StyleUnderline"/>
        </w:rPr>
        <w:t xml:space="preserve"> </w:t>
      </w:r>
      <w:r w:rsidRPr="00105F74">
        <w:rPr>
          <w:rStyle w:val="Emphasis"/>
          <w:highlight w:val="cyan"/>
        </w:rPr>
        <w:t>conservative</w:t>
      </w:r>
      <w:r w:rsidRPr="00B52098">
        <w:rPr>
          <w:rStyle w:val="StyleUnderline"/>
        </w:rPr>
        <w:t xml:space="preserve"> </w:t>
      </w:r>
      <w:r w:rsidRPr="00B52098">
        <w:rPr>
          <w:rStyle w:val="Emphasis"/>
        </w:rPr>
        <w:t>members</w:t>
      </w:r>
      <w:r w:rsidRPr="00B52098">
        <w:rPr>
          <w:rStyle w:val="StyleUnderline"/>
        </w:rPr>
        <w:t xml:space="preserve"> of his </w:t>
      </w:r>
      <w:r w:rsidRPr="00B52098">
        <w:rPr>
          <w:rStyle w:val="Emphasis"/>
        </w:rPr>
        <w:t>conference</w:t>
      </w:r>
      <w:r w:rsidRPr="00B52098">
        <w:rPr>
          <w:rStyle w:val="StyleUnderline"/>
        </w:rPr>
        <w:t>.</w:t>
      </w:r>
    </w:p>
    <w:p w14:paraId="3BED40B2" w14:textId="77777777" w:rsidR="00BD54F4" w:rsidRPr="00B52098" w:rsidRDefault="00BD54F4" w:rsidP="00BD54F4">
      <w:pPr>
        <w:rPr>
          <w:sz w:val="16"/>
        </w:rPr>
      </w:pPr>
      <w:r w:rsidRPr="00B52098">
        <w:rPr>
          <w:sz w:val="16"/>
        </w:rPr>
        <w:t>Republicans’ aspirational deadline is July 4, ahead of a potential debt default. Thune said groups of senators had already been meeting to discuss the legislation and that they would want to take some time to review it. “And then we’ll put our stamp on it,” he said.</w:t>
      </w:r>
    </w:p>
    <w:p w14:paraId="17D7C77B" w14:textId="77777777" w:rsidR="00BD54F4" w:rsidRPr="00B52098" w:rsidRDefault="00BD54F4" w:rsidP="00BD54F4">
      <w:r w:rsidRPr="00B52098">
        <w:rPr>
          <w:sz w:val="16"/>
        </w:rPr>
        <w:t>“We’ll see how it goes,” Thune said. “</w:t>
      </w:r>
      <w:r w:rsidRPr="00105F74">
        <w:rPr>
          <w:rStyle w:val="Emphasis"/>
          <w:highlight w:val="cyan"/>
        </w:rPr>
        <w:t>What does it take to get to 51?”</w:t>
      </w:r>
    </w:p>
    <w:p w14:paraId="4C0C72DA" w14:textId="77777777" w:rsidR="00BD54F4" w:rsidRPr="00F3437B" w:rsidRDefault="00BD54F4" w:rsidP="00BD54F4">
      <w:pPr>
        <w:pStyle w:val="Heading4"/>
      </w:pPr>
      <w:r>
        <w:t xml:space="preserve">Icebreakers are a </w:t>
      </w:r>
      <w:r>
        <w:rPr>
          <w:u w:val="single"/>
        </w:rPr>
        <w:t>huge win</w:t>
      </w:r>
      <w:r>
        <w:t xml:space="preserve"> for Trump that </w:t>
      </w:r>
      <w:r>
        <w:rPr>
          <w:u w:val="single"/>
        </w:rPr>
        <w:t>unlock</w:t>
      </w:r>
      <w:r>
        <w:t xml:space="preserve"> his agenda. </w:t>
      </w:r>
    </w:p>
    <w:p w14:paraId="149F05BE" w14:textId="77777777" w:rsidR="00BD54F4" w:rsidRPr="00F3437B" w:rsidRDefault="00BD54F4" w:rsidP="00BD54F4">
      <w:r w:rsidRPr="00F3437B">
        <w:t xml:space="preserve">Craig </w:t>
      </w:r>
      <w:r w:rsidRPr="00F3437B">
        <w:rPr>
          <w:rStyle w:val="Style13ptBold"/>
        </w:rPr>
        <w:t>Hooper 25</w:t>
      </w:r>
      <w:r w:rsidRPr="00F3437B">
        <w:t xml:space="preserve">. </w:t>
      </w:r>
      <w:r>
        <w:t xml:space="preserve">Senior contributor at Forbes. </w:t>
      </w:r>
      <w:r w:rsidRPr="00F3437B">
        <w:t>"The ICE Pact And New Icebreakers Offers Trump Quick Wins." Forbes. 1-10-2025. https://www.forbes.com/sites/craighooper/2025/01/10/the-ice-pact-and-new-icebreakers-offers-trump-quick-wins/</w:t>
      </w:r>
    </w:p>
    <w:p w14:paraId="33ABF6C2" w14:textId="77777777" w:rsidR="00BD54F4" w:rsidRDefault="00BD54F4" w:rsidP="00BD54F4">
      <w:pPr>
        <w:rPr>
          <w:rStyle w:val="StyleUnderline"/>
        </w:rPr>
      </w:pPr>
      <w:r w:rsidRPr="00F3437B">
        <w:rPr>
          <w:sz w:val="16"/>
        </w:rPr>
        <w:t xml:space="preserve">For an incoming president with a flair for Polar strategy, the ICE Pact offers some enormous opportunities. </w:t>
      </w:r>
      <w:r w:rsidRPr="00221B40">
        <w:rPr>
          <w:rStyle w:val="StyleUnderline"/>
        </w:rPr>
        <w:t>By</w:t>
      </w:r>
      <w:r w:rsidRPr="00F3437B">
        <w:rPr>
          <w:rStyle w:val="StyleUnderline"/>
        </w:rPr>
        <w:t xml:space="preserve"> </w:t>
      </w:r>
      <w:r w:rsidRPr="00221B40">
        <w:rPr>
          <w:rStyle w:val="StyleUnderline"/>
        </w:rPr>
        <w:t>moving</w:t>
      </w:r>
      <w:r w:rsidRPr="00F3437B">
        <w:rPr>
          <w:rStyle w:val="StyleUnderline"/>
        </w:rPr>
        <w:t xml:space="preserve"> quickly </w:t>
      </w:r>
      <w:r w:rsidRPr="00221B40">
        <w:rPr>
          <w:rStyle w:val="StyleUnderline"/>
        </w:rPr>
        <w:t>to survey</w:t>
      </w:r>
      <w:r w:rsidRPr="00F3437B">
        <w:rPr>
          <w:rStyle w:val="StyleUnderline"/>
        </w:rPr>
        <w:t xml:space="preserve"> performance on </w:t>
      </w:r>
      <w:r w:rsidRPr="00221B40">
        <w:rPr>
          <w:rStyle w:val="StyleUnderline"/>
        </w:rPr>
        <w:t>America’s</w:t>
      </w:r>
      <w:r w:rsidRPr="00221B40">
        <w:rPr>
          <w:sz w:val="16"/>
        </w:rPr>
        <w:t xml:space="preserve"> </w:t>
      </w:r>
      <w:r w:rsidRPr="00221B40">
        <w:rPr>
          <w:rStyle w:val="StyleUnderline"/>
        </w:rPr>
        <w:t xml:space="preserve">existing </w:t>
      </w:r>
      <w:r w:rsidRPr="00221B40">
        <w:rPr>
          <w:rStyle w:val="Emphasis"/>
        </w:rPr>
        <w:t>icebreaker program</w:t>
      </w:r>
      <w:r w:rsidRPr="00F3437B">
        <w:rPr>
          <w:sz w:val="16"/>
        </w:rPr>
        <w:t xml:space="preserve"> </w:t>
      </w:r>
      <w:r w:rsidRPr="00F3437B">
        <w:rPr>
          <w:rStyle w:val="StyleUnderline"/>
        </w:rPr>
        <w:t xml:space="preserve">and encourage </w:t>
      </w:r>
      <w:r w:rsidRPr="00F3437B">
        <w:rPr>
          <w:rStyle w:val="Emphasis"/>
        </w:rPr>
        <w:t>big new shipbuilding investments</w:t>
      </w:r>
      <w:r w:rsidRPr="00F3437B">
        <w:rPr>
          <w:sz w:val="16"/>
        </w:rPr>
        <w:t xml:space="preserve">, </w:t>
      </w:r>
      <w:r w:rsidRPr="00105F74">
        <w:rPr>
          <w:rStyle w:val="Emphasis"/>
          <w:highlight w:val="cyan"/>
        </w:rPr>
        <w:t>Trump</w:t>
      </w:r>
      <w:r w:rsidRPr="00F3437B">
        <w:rPr>
          <w:sz w:val="16"/>
        </w:rPr>
        <w:t xml:space="preserve"> staffer </w:t>
      </w:r>
      <w:r w:rsidRPr="00105F74">
        <w:rPr>
          <w:rStyle w:val="StyleUnderline"/>
          <w:highlight w:val="cyan"/>
        </w:rPr>
        <w:t>can</w:t>
      </w:r>
      <w:r w:rsidRPr="00F3437B">
        <w:rPr>
          <w:sz w:val="16"/>
        </w:rPr>
        <w:t xml:space="preserve">, </w:t>
      </w:r>
      <w:r w:rsidRPr="00F3437B">
        <w:rPr>
          <w:rStyle w:val="StyleUnderline"/>
        </w:rPr>
        <w:t xml:space="preserve">within weeks, </w:t>
      </w:r>
      <w:r w:rsidRPr="00105F74">
        <w:rPr>
          <w:rStyle w:val="StyleUnderline"/>
          <w:highlight w:val="cyan"/>
        </w:rPr>
        <w:t xml:space="preserve">chalk up some </w:t>
      </w:r>
      <w:r w:rsidRPr="00105F74">
        <w:rPr>
          <w:rStyle w:val="Emphasis"/>
          <w:highlight w:val="cyan"/>
        </w:rPr>
        <w:t>big cost-cutting</w:t>
      </w:r>
      <w:r w:rsidRPr="00F3437B">
        <w:rPr>
          <w:rStyle w:val="StyleUnderline"/>
        </w:rPr>
        <w:t xml:space="preserve"> </w:t>
      </w:r>
      <w:r w:rsidRPr="00105F74">
        <w:rPr>
          <w:rStyle w:val="StyleUnderline"/>
          <w:highlight w:val="cyan"/>
        </w:rPr>
        <w:t xml:space="preserve">and </w:t>
      </w:r>
      <w:r w:rsidRPr="00105F74">
        <w:rPr>
          <w:rStyle w:val="Emphasis"/>
          <w:highlight w:val="cyan"/>
        </w:rPr>
        <w:t>capability-boosting wins.</w:t>
      </w:r>
      <w:r w:rsidRPr="00F3437B">
        <w:rPr>
          <w:sz w:val="16"/>
        </w:rPr>
        <w:t xml:space="preserve"> </w:t>
      </w:r>
      <w:r w:rsidRPr="00105F74">
        <w:rPr>
          <w:rStyle w:val="Emphasis"/>
          <w:highlight w:val="cyan"/>
        </w:rPr>
        <w:t>Public confidence</w:t>
      </w:r>
      <w:r w:rsidRPr="00F3437B">
        <w:rPr>
          <w:sz w:val="16"/>
        </w:rPr>
        <w:t xml:space="preserve"> from quick ICE Pact-driven wins </w:t>
      </w:r>
      <w:r w:rsidRPr="00105F74">
        <w:rPr>
          <w:rStyle w:val="StyleUnderline"/>
          <w:highlight w:val="cyan"/>
        </w:rPr>
        <w:t>will</w:t>
      </w:r>
      <w:r w:rsidRPr="00F3437B">
        <w:rPr>
          <w:rStyle w:val="StyleUnderline"/>
        </w:rPr>
        <w:t xml:space="preserve"> have wider ramifications, </w:t>
      </w:r>
      <w:r w:rsidRPr="00105F74">
        <w:rPr>
          <w:rStyle w:val="StyleUnderline"/>
          <w:highlight w:val="cyan"/>
        </w:rPr>
        <w:t>bolster</w:t>
      </w:r>
      <w:r w:rsidRPr="00F3437B">
        <w:rPr>
          <w:rStyle w:val="StyleUnderline"/>
        </w:rPr>
        <w:t xml:space="preserve">ing </w:t>
      </w:r>
      <w:r w:rsidRPr="00105F74">
        <w:rPr>
          <w:rStyle w:val="StyleUnderline"/>
          <w:highlight w:val="cyan"/>
        </w:rPr>
        <w:t>the Trump</w:t>
      </w:r>
      <w:r w:rsidRPr="00F3437B">
        <w:rPr>
          <w:rStyle w:val="StyleUnderline"/>
        </w:rPr>
        <w:t xml:space="preserve"> </w:t>
      </w:r>
      <w:r w:rsidRPr="00105F74">
        <w:rPr>
          <w:rStyle w:val="StyleUnderline"/>
          <w:highlight w:val="cyan"/>
        </w:rPr>
        <w:t xml:space="preserve">Administration’s </w:t>
      </w:r>
      <w:r w:rsidRPr="00105F74">
        <w:rPr>
          <w:rStyle w:val="Emphasis"/>
          <w:highlight w:val="cyan"/>
        </w:rPr>
        <w:t>credibility</w:t>
      </w:r>
      <w:r w:rsidRPr="00105F74">
        <w:rPr>
          <w:rStyle w:val="StyleUnderline"/>
          <w:highlight w:val="cyan"/>
        </w:rPr>
        <w:t xml:space="preserve"> as it </w:t>
      </w:r>
      <w:r w:rsidRPr="00105F74">
        <w:rPr>
          <w:rStyle w:val="Emphasis"/>
          <w:highlight w:val="cyan"/>
        </w:rPr>
        <w:t>takes on other</w:t>
      </w:r>
      <w:r w:rsidRPr="00105F74">
        <w:rPr>
          <w:rStyle w:val="StyleUnderline"/>
          <w:highlight w:val="cyan"/>
        </w:rPr>
        <w:t xml:space="preserve">, more </w:t>
      </w:r>
      <w:r w:rsidRPr="00105F74">
        <w:rPr>
          <w:rStyle w:val="Emphasis"/>
          <w:highlight w:val="cyan"/>
        </w:rPr>
        <w:t>ambitious ventures</w:t>
      </w:r>
      <w:r w:rsidRPr="00105F74">
        <w:rPr>
          <w:rStyle w:val="StyleUnderline"/>
          <w:highlight w:val="cyan"/>
        </w:rPr>
        <w:t>.</w:t>
      </w:r>
    </w:p>
    <w:p w14:paraId="672634CF" w14:textId="77777777" w:rsidR="00BD54F4" w:rsidRPr="00221B40" w:rsidRDefault="00BD54F4" w:rsidP="00BD54F4">
      <w:pPr>
        <w:rPr>
          <w:rStyle w:val="StyleUnderline"/>
        </w:rPr>
      </w:pPr>
      <w:r w:rsidRPr="00105F74">
        <w:rPr>
          <w:rStyle w:val="Emphasis"/>
          <w:sz w:val="28"/>
          <w:szCs w:val="32"/>
          <w:highlight w:val="cyan"/>
        </w:rPr>
        <w:t>Icebreakers are an easy win</w:t>
      </w:r>
      <w:r w:rsidRPr="00F3437B">
        <w:rPr>
          <w:sz w:val="16"/>
        </w:rPr>
        <w:t xml:space="preserve">. </w:t>
      </w:r>
      <w:r w:rsidRPr="00105F74">
        <w:rPr>
          <w:rStyle w:val="StyleUnderline"/>
          <w:highlight w:val="cyan"/>
        </w:rPr>
        <w:t>They’re</w:t>
      </w:r>
      <w:r w:rsidRPr="00105F74">
        <w:rPr>
          <w:sz w:val="16"/>
          <w:highlight w:val="cyan"/>
        </w:rPr>
        <w:t xml:space="preserve"> </w:t>
      </w:r>
      <w:r w:rsidRPr="00105F74">
        <w:rPr>
          <w:rStyle w:val="Emphasis"/>
          <w:highlight w:val="cyan"/>
        </w:rPr>
        <w:t>not controversial</w:t>
      </w:r>
      <w:r w:rsidRPr="00F3437B">
        <w:rPr>
          <w:sz w:val="16"/>
        </w:rPr>
        <w:t xml:space="preserve">. </w:t>
      </w:r>
      <w:r w:rsidRPr="00105F74">
        <w:rPr>
          <w:rStyle w:val="StyleUnderline"/>
          <w:highlight w:val="cyan"/>
        </w:rPr>
        <w:t>Both parties</w:t>
      </w:r>
      <w:r w:rsidRPr="00F3437B">
        <w:rPr>
          <w:rStyle w:val="StyleUnderline"/>
        </w:rPr>
        <w:t xml:space="preserve"> fundamentally </w:t>
      </w:r>
      <w:r w:rsidRPr="00105F74">
        <w:rPr>
          <w:rStyle w:val="StyleUnderline"/>
          <w:highlight w:val="cyan"/>
        </w:rPr>
        <w:t>agree with</w:t>
      </w:r>
      <w:r w:rsidRPr="00F3437B">
        <w:rPr>
          <w:sz w:val="16"/>
        </w:rPr>
        <w:t xml:space="preserve"> President </w:t>
      </w:r>
      <w:r w:rsidRPr="00105F74">
        <w:rPr>
          <w:rStyle w:val="StyleUnderline"/>
          <w:highlight w:val="cyan"/>
        </w:rPr>
        <w:t>Trump’s</w:t>
      </w:r>
      <w:r w:rsidRPr="00F3437B">
        <w:rPr>
          <w:sz w:val="16"/>
        </w:rPr>
        <w:t xml:space="preserve"> June 2020 </w:t>
      </w:r>
      <w:r w:rsidRPr="00105F74">
        <w:rPr>
          <w:rStyle w:val="StyleUnderline"/>
          <w:highlight w:val="cyan"/>
        </w:rPr>
        <w:t>call for fixing the Coast Guard’s</w:t>
      </w:r>
      <w:r w:rsidRPr="00F3437B">
        <w:rPr>
          <w:rStyle w:val="StyleUnderline"/>
        </w:rPr>
        <w:t xml:space="preserve"> </w:t>
      </w:r>
      <w:r w:rsidRPr="00105F74">
        <w:rPr>
          <w:rStyle w:val="Emphasis"/>
          <w:highlight w:val="cyan"/>
        </w:rPr>
        <w:t>icebreaker program</w:t>
      </w:r>
      <w:r w:rsidRPr="00105F74">
        <w:rPr>
          <w:sz w:val="16"/>
          <w:highlight w:val="cyan"/>
        </w:rPr>
        <w:t xml:space="preserve"> </w:t>
      </w:r>
      <w:r w:rsidRPr="00105F74">
        <w:rPr>
          <w:rStyle w:val="StyleUnderline"/>
          <w:highlight w:val="cyan"/>
        </w:rPr>
        <w:t xml:space="preserve">and want to build a </w:t>
      </w:r>
      <w:r w:rsidRPr="00105F74">
        <w:rPr>
          <w:rStyle w:val="Emphasis"/>
          <w:highlight w:val="cyan"/>
        </w:rPr>
        <w:t>bigger Polar fleet</w:t>
      </w:r>
      <w:r w:rsidRPr="00F3437B">
        <w:rPr>
          <w:rStyle w:val="StyleUnderline"/>
        </w:rPr>
        <w:t xml:space="preserve">. </w:t>
      </w:r>
      <w:r w:rsidRPr="00221B40">
        <w:rPr>
          <w:rStyle w:val="StyleUnderline"/>
        </w:rPr>
        <w:t>The ICE Pact is a good way to do it.</w:t>
      </w:r>
    </w:p>
    <w:p w14:paraId="3FC4DC37" w14:textId="77777777" w:rsidR="00BD54F4" w:rsidRPr="008D5B7E" w:rsidRDefault="00BD54F4" w:rsidP="00BD54F4">
      <w:pPr>
        <w:pStyle w:val="Heading4"/>
        <w:rPr>
          <w:rFonts w:cs="Calibri"/>
        </w:rPr>
      </w:pPr>
      <w:r>
        <w:rPr>
          <w:rFonts w:cs="Calibri"/>
        </w:rPr>
        <w:t xml:space="preserve">Passage of the </w:t>
      </w:r>
      <w:r>
        <w:rPr>
          <w:rFonts w:cs="Calibri"/>
          <w:u w:val="single"/>
        </w:rPr>
        <w:t>reconciliation bill</w:t>
      </w:r>
      <w:r>
        <w:rPr>
          <w:rFonts w:cs="Calibri"/>
        </w:rPr>
        <w:t xml:space="preserve"> explodes the </w:t>
      </w:r>
      <w:r>
        <w:rPr>
          <w:rFonts w:cs="Calibri"/>
          <w:u w:val="single"/>
        </w:rPr>
        <w:t>deficit</w:t>
      </w:r>
      <w:r>
        <w:rPr>
          <w:rFonts w:cs="Calibri"/>
        </w:rPr>
        <w:t xml:space="preserve">. </w:t>
      </w:r>
    </w:p>
    <w:p w14:paraId="7E40FCD9" w14:textId="77777777" w:rsidR="00BD54F4" w:rsidRPr="00221B40" w:rsidRDefault="00BD54F4" w:rsidP="00BD54F4">
      <w:r w:rsidRPr="00221B40">
        <w:rPr>
          <w:rStyle w:val="Style13ptBold"/>
        </w:rPr>
        <w:t>CRFB 25</w:t>
      </w:r>
      <w:r>
        <w:t xml:space="preserve">. </w:t>
      </w:r>
      <w:r w:rsidRPr="00221B40">
        <w:t>Committee for a Responsible Federal Budget. "House Reconciliation Bill Would Massively Increase Near-Term Deficits." 5-15-2025. https://www.crfb.org/blogs/house-reconciliation-bill-would-massively-increase-near-term-deficits</w:t>
      </w:r>
    </w:p>
    <w:p w14:paraId="1E310CFE" w14:textId="77777777" w:rsidR="00BD54F4" w:rsidRDefault="00BD54F4" w:rsidP="00BD54F4">
      <w:pPr>
        <w:rPr>
          <w:rStyle w:val="StyleUnderline"/>
        </w:rPr>
      </w:pPr>
      <w:r w:rsidRPr="00105F74">
        <w:rPr>
          <w:rStyle w:val="StyleUnderline"/>
          <w:highlight w:val="cyan"/>
        </w:rPr>
        <w:t>The House is</w:t>
      </w:r>
      <w:r w:rsidRPr="008D5B7E">
        <w:rPr>
          <w:rStyle w:val="StyleUnderline"/>
        </w:rPr>
        <w:t xml:space="preserve"> </w:t>
      </w:r>
      <w:r w:rsidRPr="00105F74">
        <w:rPr>
          <w:rStyle w:val="StyleUnderline"/>
          <w:highlight w:val="cyan"/>
        </w:rPr>
        <w:t>continuing to mark up</w:t>
      </w:r>
      <w:r w:rsidRPr="008D5B7E">
        <w:rPr>
          <w:rStyle w:val="StyleUnderline"/>
        </w:rPr>
        <w:t xml:space="preserve"> its </w:t>
      </w:r>
      <w:r w:rsidRPr="00105F74">
        <w:rPr>
          <w:rStyle w:val="StyleUnderline"/>
          <w:highlight w:val="cyan"/>
        </w:rPr>
        <w:t>reconciliation legislation</w:t>
      </w:r>
      <w:r w:rsidRPr="008D5B7E">
        <w:rPr>
          <w:rStyle w:val="StyleUnderline"/>
        </w:rPr>
        <w:t xml:space="preserve">, </w:t>
      </w:r>
      <w:r w:rsidRPr="00105F74">
        <w:rPr>
          <w:rStyle w:val="StyleUnderline"/>
          <w:highlight w:val="cyan"/>
        </w:rPr>
        <w:t>which</w:t>
      </w:r>
      <w:r w:rsidRPr="008D5B7E">
        <w:rPr>
          <w:rStyle w:val="StyleUnderline"/>
        </w:rPr>
        <w:t xml:space="preserve"> we estimate </w:t>
      </w:r>
      <w:r w:rsidRPr="00105F74">
        <w:rPr>
          <w:rStyle w:val="StyleUnderline"/>
          <w:highlight w:val="cyan"/>
        </w:rPr>
        <w:t>would add</w:t>
      </w:r>
      <w:r w:rsidRPr="008D5B7E">
        <w:rPr>
          <w:rStyle w:val="StyleUnderline"/>
        </w:rPr>
        <w:t xml:space="preserve"> $3.3 trillion to the debt</w:t>
      </w:r>
      <w:r w:rsidRPr="008D5B7E">
        <w:rPr>
          <w:sz w:val="16"/>
        </w:rPr>
        <w:t xml:space="preserve"> including interest </w:t>
      </w:r>
      <w:r w:rsidRPr="008D5B7E">
        <w:rPr>
          <w:rStyle w:val="Emphasis"/>
        </w:rPr>
        <w:t xml:space="preserve">or </w:t>
      </w:r>
      <w:r w:rsidRPr="00105F74">
        <w:rPr>
          <w:rStyle w:val="Emphasis"/>
          <w:highlight w:val="cyan"/>
        </w:rPr>
        <w:t>$5.2 trillion</w:t>
      </w:r>
      <w:r w:rsidRPr="00105F74">
        <w:rPr>
          <w:sz w:val="16"/>
          <w:highlight w:val="cyan"/>
        </w:rPr>
        <w:t xml:space="preserve"> </w:t>
      </w:r>
      <w:r w:rsidRPr="00105F74">
        <w:rPr>
          <w:rStyle w:val="StyleUnderline"/>
          <w:highlight w:val="cyan"/>
        </w:rPr>
        <w:t>if</w:t>
      </w:r>
      <w:r w:rsidRPr="008D5B7E">
        <w:rPr>
          <w:rStyle w:val="StyleUnderline"/>
        </w:rPr>
        <w:t xml:space="preserve"> its temporary </w:t>
      </w:r>
      <w:r w:rsidRPr="008D5B7E">
        <w:rPr>
          <w:rStyle w:val="Emphasis"/>
        </w:rPr>
        <w:t>provisions</w:t>
      </w:r>
      <w:r w:rsidRPr="008D5B7E">
        <w:rPr>
          <w:rStyle w:val="StyleUnderline"/>
        </w:rPr>
        <w:t xml:space="preserve"> are </w:t>
      </w:r>
      <w:r w:rsidRPr="00105F74">
        <w:rPr>
          <w:rStyle w:val="Emphasis"/>
          <w:highlight w:val="cyan"/>
        </w:rPr>
        <w:t>made permanent</w:t>
      </w:r>
      <w:r w:rsidRPr="008D5B7E">
        <w:rPr>
          <w:sz w:val="16"/>
        </w:rPr>
        <w:t xml:space="preserve">. In part because new borrowing is front-loaded and offsets are back-loaded, </w:t>
      </w:r>
      <w:r w:rsidRPr="008D5B7E">
        <w:rPr>
          <w:rStyle w:val="StyleUnderline"/>
        </w:rPr>
        <w:t xml:space="preserve">the bill would </w:t>
      </w:r>
      <w:r w:rsidRPr="00105F74">
        <w:rPr>
          <w:rStyle w:val="Emphasis"/>
          <w:highlight w:val="cyan"/>
        </w:rPr>
        <w:t>add massively</w:t>
      </w:r>
      <w:r w:rsidRPr="00105F74">
        <w:rPr>
          <w:rStyle w:val="StyleUnderline"/>
          <w:highlight w:val="cyan"/>
        </w:rPr>
        <w:t xml:space="preserve"> to </w:t>
      </w:r>
      <w:r w:rsidRPr="00105F74">
        <w:rPr>
          <w:rStyle w:val="Emphasis"/>
          <w:sz w:val="28"/>
          <w:szCs w:val="32"/>
          <w:highlight w:val="cyan"/>
        </w:rPr>
        <w:t>near-term deficits</w:t>
      </w:r>
      <w:r w:rsidRPr="00105F74">
        <w:rPr>
          <w:rStyle w:val="StyleUnderline"/>
          <w:highlight w:val="cyan"/>
        </w:rPr>
        <w:t>.</w:t>
      </w:r>
    </w:p>
    <w:p w14:paraId="5ACC1F00" w14:textId="77777777" w:rsidR="00BD54F4" w:rsidRPr="008D5B7E" w:rsidRDefault="00BD54F4" w:rsidP="00BD54F4">
      <w:pPr>
        <w:rPr>
          <w:sz w:val="16"/>
        </w:rPr>
      </w:pPr>
      <w:r w:rsidRPr="008D5B7E">
        <w:rPr>
          <w:sz w:val="16"/>
        </w:rPr>
        <w:t>We estimate the House bill would boost the FY 2027 deficit – the deficit in the first year the policies would be fully in effect – by nearly $600 billion, or 1.8 percent of Gross Domestic Product. That’s the net effect of roughly $770 billion of new borrowing and only $180 billion of offsets.</w:t>
      </w:r>
    </w:p>
    <w:p w14:paraId="63CE1BB7" w14:textId="77777777" w:rsidR="00BD54F4" w:rsidRPr="008D5B7E" w:rsidRDefault="00BD54F4" w:rsidP="00BD54F4">
      <w:pPr>
        <w:rPr>
          <w:sz w:val="16"/>
        </w:rPr>
      </w:pPr>
      <w:r w:rsidRPr="008D5B7E">
        <w:rPr>
          <w:rStyle w:val="StyleUnderline"/>
        </w:rPr>
        <w:t>The deficits boost represents a one-third increase in total projected deficits</w:t>
      </w:r>
      <w:r w:rsidRPr="008D5B7E">
        <w:rPr>
          <w:sz w:val="16"/>
        </w:rPr>
        <w:t xml:space="preserve"> from $1.7 to $2.3 trillion – and </w:t>
      </w:r>
      <w:r w:rsidRPr="008D5B7E">
        <w:rPr>
          <w:rStyle w:val="StyleUnderline"/>
        </w:rPr>
        <w:t xml:space="preserve">a near doubling of the </w:t>
      </w:r>
      <w:r w:rsidRPr="008D5B7E">
        <w:rPr>
          <w:rStyle w:val="Emphasis"/>
        </w:rPr>
        <w:t>primary</w:t>
      </w:r>
      <w:r w:rsidRPr="008D5B7E">
        <w:rPr>
          <w:sz w:val="16"/>
        </w:rPr>
        <w:t xml:space="preserve"> (non-interest) </w:t>
      </w:r>
      <w:r w:rsidRPr="008D5B7E">
        <w:rPr>
          <w:rStyle w:val="Emphasis"/>
        </w:rPr>
        <w:t>deficit</w:t>
      </w:r>
      <w:r w:rsidRPr="008D5B7E">
        <w:rPr>
          <w:sz w:val="16"/>
        </w:rPr>
        <w:t>.</w:t>
      </w:r>
    </w:p>
    <w:p w14:paraId="750A17B7" w14:textId="77777777" w:rsidR="00BD54F4" w:rsidRPr="008D5B7E" w:rsidRDefault="00BD54F4" w:rsidP="00BD54F4">
      <w:pPr>
        <w:rPr>
          <w:sz w:val="16"/>
        </w:rPr>
      </w:pPr>
      <w:r w:rsidRPr="008D5B7E">
        <w:rPr>
          <w:sz w:val="16"/>
        </w:rPr>
        <w:t>The legislation’s spending and tax cuts are quite front-loaded, while offsets are back-loaded. We estimate about 55 percent of the gross deficit increases – $2.8 trillion – would take place in the first half of the budget window. Meanwhile only 40 percent of the offsets – $970 billion – would accumulate over that period. As a result, 70 percent of the non-interest borrowing would occur in the first five years.</w:t>
      </w:r>
    </w:p>
    <w:p w14:paraId="1F3CB853" w14:textId="77777777" w:rsidR="00BD54F4" w:rsidRPr="008D5B7E" w:rsidRDefault="00BD54F4" w:rsidP="00BD54F4">
      <w:pPr>
        <w:rPr>
          <w:sz w:val="16"/>
        </w:rPr>
      </w:pPr>
      <w:r w:rsidRPr="008D5B7E">
        <w:rPr>
          <w:sz w:val="16"/>
        </w:rPr>
        <w:t>The tax cut and spending increase provisions are front-loaded, in large part, due to the use of “arbitrary expirations” designed to limit reported costs. A number of provisions – including the enhanced Child Tax Credit and standard deduction, no tax on tips and overtime, 100 percent bonus depreciation for equipment, and new ‘MAGA accounts’ – are scheduled to expire in 2028 or 2029. The bill also relies on one-time appropriations for defense and immigration, which must be obligated by 2029. And finally, the bill includes a large number of retroactive provisions that provide a one-time windfall for activities already undertaken.</w:t>
      </w:r>
    </w:p>
    <w:p w14:paraId="777810C1" w14:textId="77777777" w:rsidR="00BD54F4" w:rsidRPr="008D5B7E" w:rsidRDefault="00BD54F4" w:rsidP="00BD54F4">
      <w:pPr>
        <w:rPr>
          <w:sz w:val="16"/>
        </w:rPr>
      </w:pPr>
      <w:r w:rsidRPr="008D5B7E">
        <w:rPr>
          <w:sz w:val="16"/>
        </w:rPr>
        <w:t xml:space="preserve">Meanwhile, many of the offsets don’t begin or ramp up until late in the budget window. Medicaid work requirements, for example, save $300 billion through 2034 but do not take effect until 2028. In addition, while some of the Inflation Reduction Act (IRA) energy credits are repealed at the end of 2025, the most expensive ones only begin phasing out in a few years with some restrictions taking effect sooner. And the Supplemental Nutrition Assistance Program (SNAP) state matching fund requirements do not start until 2028. </w:t>
      </w:r>
    </w:p>
    <w:p w14:paraId="5427BCB0" w14:textId="77777777" w:rsidR="00BD54F4" w:rsidRPr="008D5B7E" w:rsidRDefault="00BD54F4" w:rsidP="00BD54F4">
      <w:pPr>
        <w:rPr>
          <w:sz w:val="16"/>
        </w:rPr>
      </w:pPr>
      <w:r w:rsidRPr="008D5B7E">
        <w:rPr>
          <w:rStyle w:val="StyleUnderline"/>
        </w:rPr>
        <w:t xml:space="preserve">As a result of this mismatch and the sheer size of the bill’s deficit increases, the House bill </w:t>
      </w:r>
      <w:r w:rsidRPr="008D5B7E">
        <w:rPr>
          <w:rStyle w:val="Emphasis"/>
        </w:rPr>
        <w:t>would</w:t>
      </w:r>
      <w:r w:rsidRPr="008D5B7E">
        <w:rPr>
          <w:rStyle w:val="StyleUnderline"/>
        </w:rPr>
        <w:t xml:space="preserve"> </w:t>
      </w:r>
      <w:r w:rsidRPr="00105F74">
        <w:rPr>
          <w:rStyle w:val="Emphasis"/>
          <w:highlight w:val="cyan"/>
        </w:rPr>
        <w:t>add</w:t>
      </w:r>
      <w:r w:rsidRPr="008D5B7E">
        <w:rPr>
          <w:rStyle w:val="StyleUnderline"/>
        </w:rPr>
        <w:t xml:space="preserve"> to the </w:t>
      </w:r>
      <w:r w:rsidRPr="008D5B7E">
        <w:rPr>
          <w:rStyle w:val="Emphasis"/>
        </w:rPr>
        <w:t xml:space="preserve">deficit </w:t>
      </w:r>
      <w:r w:rsidRPr="00105F74">
        <w:rPr>
          <w:rStyle w:val="Emphasis"/>
          <w:highlight w:val="cyan"/>
        </w:rPr>
        <w:t>in every single year</w:t>
      </w:r>
      <w:r w:rsidRPr="008D5B7E">
        <w:rPr>
          <w:sz w:val="16"/>
        </w:rPr>
        <w:t xml:space="preserve"> – with the possible exception of 2025 – </w:t>
      </w:r>
      <w:r w:rsidRPr="008D5B7E">
        <w:rPr>
          <w:rStyle w:val="StyleUnderline"/>
        </w:rPr>
        <w:t xml:space="preserve">even after the </w:t>
      </w:r>
      <w:r w:rsidRPr="008D5B7E">
        <w:rPr>
          <w:rStyle w:val="Emphasis"/>
        </w:rPr>
        <w:t>temporary provisions expire</w:t>
      </w:r>
      <w:r w:rsidRPr="008D5B7E">
        <w:rPr>
          <w:sz w:val="16"/>
        </w:rPr>
        <w:t xml:space="preserve">. But the largest deficit increases will take place early in the budget window. </w:t>
      </w:r>
    </w:p>
    <w:p w14:paraId="137EA074" w14:textId="77777777" w:rsidR="00BD54F4" w:rsidRDefault="00BD54F4" w:rsidP="00BD54F4">
      <w:pPr>
        <w:rPr>
          <w:rStyle w:val="StyleUnderline"/>
        </w:rPr>
      </w:pPr>
      <w:r w:rsidRPr="008D5B7E">
        <w:rPr>
          <w:rStyle w:val="StyleUnderline"/>
        </w:rPr>
        <w:t xml:space="preserve">This </w:t>
      </w:r>
      <w:r w:rsidRPr="00105F74">
        <w:rPr>
          <w:rStyle w:val="Emphasis"/>
          <w:highlight w:val="cyan"/>
        </w:rPr>
        <w:t>additional near-term borrowing</w:t>
      </w:r>
      <w:r w:rsidRPr="008D5B7E">
        <w:rPr>
          <w:rStyle w:val="StyleUnderline"/>
        </w:rPr>
        <w:t xml:space="preserve"> </w:t>
      </w:r>
      <w:r w:rsidRPr="00105F74">
        <w:rPr>
          <w:rStyle w:val="StyleUnderline"/>
          <w:highlight w:val="cyan"/>
        </w:rPr>
        <w:t xml:space="preserve">could </w:t>
      </w:r>
      <w:r w:rsidRPr="00105F74">
        <w:rPr>
          <w:rStyle w:val="Emphasis"/>
          <w:highlight w:val="cyan"/>
        </w:rPr>
        <w:t>stoke inflation</w:t>
      </w:r>
      <w:r w:rsidRPr="00105F74">
        <w:rPr>
          <w:rStyle w:val="StyleUnderline"/>
          <w:highlight w:val="cyan"/>
        </w:rPr>
        <w:t xml:space="preserve"> and </w:t>
      </w:r>
      <w:r w:rsidRPr="00105F74">
        <w:rPr>
          <w:rStyle w:val="Emphasis"/>
          <w:highlight w:val="cyan"/>
        </w:rPr>
        <w:t>push up interest rates</w:t>
      </w:r>
      <w:r w:rsidRPr="008D5B7E">
        <w:rPr>
          <w:rStyle w:val="StyleUnderline"/>
        </w:rPr>
        <w:t>. And it may continue in the future if policymakers extend expiring provisions and perhaps cancel some of the offsets.</w:t>
      </w:r>
    </w:p>
    <w:p w14:paraId="7BDE46EC" w14:textId="77777777" w:rsidR="00BD54F4" w:rsidRPr="008D5B7E" w:rsidRDefault="00BD54F4" w:rsidP="00BD54F4">
      <w:pPr>
        <w:rPr>
          <w:u w:val="single"/>
        </w:rPr>
      </w:pPr>
      <w:r w:rsidRPr="008D5B7E">
        <w:rPr>
          <w:rStyle w:val="StyleUnderline"/>
        </w:rPr>
        <w:t>Lawmakers</w:t>
      </w:r>
      <w:r w:rsidRPr="008D5B7E">
        <w:rPr>
          <w:sz w:val="16"/>
        </w:rPr>
        <w:t xml:space="preserve"> </w:t>
      </w:r>
      <w:r w:rsidRPr="008D5B7E">
        <w:rPr>
          <w:rStyle w:val="StyleUnderline"/>
        </w:rPr>
        <w:t>should</w:t>
      </w:r>
      <w:r w:rsidRPr="008D5B7E">
        <w:rPr>
          <w:sz w:val="16"/>
        </w:rPr>
        <w:t xml:space="preserve"> remove the arbitrary expirations, </w:t>
      </w:r>
      <w:r w:rsidRPr="008D5B7E">
        <w:rPr>
          <w:rStyle w:val="StyleUnderline"/>
        </w:rPr>
        <w:t xml:space="preserve">reduce the amount of </w:t>
      </w:r>
      <w:r w:rsidRPr="00105F74">
        <w:rPr>
          <w:rStyle w:val="StyleUnderline"/>
          <w:highlight w:val="cyan"/>
        </w:rPr>
        <w:t>tax cuts</w:t>
      </w:r>
      <w:r w:rsidRPr="008D5B7E">
        <w:rPr>
          <w:sz w:val="16"/>
        </w:rPr>
        <w:t xml:space="preserve"> and spending increases, and/</w:t>
      </w:r>
      <w:r w:rsidRPr="008D5B7E">
        <w:rPr>
          <w:rStyle w:val="StyleUnderline"/>
        </w:rPr>
        <w:t xml:space="preserve">or increase the offsets to ensure that this package does </w:t>
      </w:r>
      <w:r w:rsidRPr="008D5B7E">
        <w:rPr>
          <w:rStyle w:val="Emphasis"/>
        </w:rPr>
        <w:t xml:space="preserve">not </w:t>
      </w:r>
      <w:r w:rsidRPr="00105F74">
        <w:rPr>
          <w:rStyle w:val="Emphasis"/>
          <w:highlight w:val="cyan"/>
        </w:rPr>
        <w:t>add to the deficit</w:t>
      </w:r>
      <w:r w:rsidRPr="00105F74">
        <w:rPr>
          <w:rStyle w:val="StyleUnderline"/>
          <w:highlight w:val="cyan"/>
        </w:rPr>
        <w:t xml:space="preserve"> and </w:t>
      </w:r>
      <w:r w:rsidRPr="00105F74">
        <w:rPr>
          <w:rStyle w:val="Emphasis"/>
          <w:highlight w:val="cyan"/>
        </w:rPr>
        <w:t>worsen</w:t>
      </w:r>
      <w:r w:rsidRPr="00105F74">
        <w:rPr>
          <w:rStyle w:val="StyleUnderline"/>
          <w:highlight w:val="cyan"/>
        </w:rPr>
        <w:t xml:space="preserve"> our </w:t>
      </w:r>
      <w:r w:rsidRPr="00105F74">
        <w:rPr>
          <w:rStyle w:val="Emphasis"/>
          <w:highlight w:val="cyan"/>
        </w:rPr>
        <w:t>already fraught fiscal situation</w:t>
      </w:r>
      <w:r w:rsidRPr="00105F74">
        <w:rPr>
          <w:rStyle w:val="StyleUnderline"/>
          <w:highlight w:val="cyan"/>
        </w:rPr>
        <w:t>.</w:t>
      </w:r>
    </w:p>
    <w:p w14:paraId="1953C233" w14:textId="77777777" w:rsidR="00BD54F4" w:rsidRPr="00000FEA" w:rsidRDefault="00BD54F4" w:rsidP="00BD54F4">
      <w:pPr>
        <w:pStyle w:val="Heading4"/>
        <w:rPr>
          <w:rFonts w:cs="Calibri"/>
        </w:rPr>
      </w:pPr>
      <w:r>
        <w:rPr>
          <w:rFonts w:cs="Calibri"/>
        </w:rPr>
        <w:t xml:space="preserve">Unchecked deficits cause </w:t>
      </w:r>
      <w:r>
        <w:rPr>
          <w:rFonts w:cs="Calibri"/>
          <w:u w:val="single"/>
        </w:rPr>
        <w:t>extinction</w:t>
      </w:r>
      <w:r>
        <w:rPr>
          <w:rFonts w:cs="Calibri"/>
        </w:rPr>
        <w:t xml:space="preserve">. </w:t>
      </w:r>
    </w:p>
    <w:p w14:paraId="3D4DD8BF" w14:textId="77777777" w:rsidR="00BD54F4" w:rsidRPr="00000FEA" w:rsidRDefault="00BD54F4" w:rsidP="00BD54F4">
      <w:r w:rsidRPr="00F2302E">
        <w:t>Kenneth</w:t>
      </w:r>
      <w:r>
        <w:t xml:space="preserve"> </w:t>
      </w:r>
      <w:r w:rsidRPr="00000FEA">
        <w:rPr>
          <w:rStyle w:val="Style13ptBold"/>
        </w:rPr>
        <w:t>Taylor 20</w:t>
      </w:r>
      <w:r>
        <w:t>.</w:t>
      </w:r>
      <w:r w:rsidRPr="00F2302E">
        <w:t xml:space="preserve"> Professor of Economics at Villanova University, Ph.D. from Stony Brook University, M.Sc. from the University of Wyoming; Futures, “The Passing of Western Civilization,” </w:t>
      </w:r>
      <w:r>
        <w:t xml:space="preserve">9-1-2020. </w:t>
      </w:r>
      <w:r w:rsidRPr="00F2302E">
        <w:t>vol. 122</w:t>
      </w:r>
    </w:p>
    <w:p w14:paraId="6E80F665" w14:textId="77777777" w:rsidR="00BD54F4" w:rsidRPr="00F2302E" w:rsidRDefault="00BD54F4" w:rsidP="00BD54F4">
      <w:pPr>
        <w:rPr>
          <w:sz w:val="16"/>
        </w:rPr>
      </w:pPr>
      <w:r w:rsidRPr="00F2302E">
        <w:rPr>
          <w:sz w:val="16"/>
        </w:rPr>
        <w:t xml:space="preserve">Some comments are required on items #8 to #10 in the mission statement principles and goals. </w:t>
      </w:r>
      <w:r w:rsidRPr="00F2302E">
        <w:rPr>
          <w:rStyle w:val="TitleChar"/>
        </w:rPr>
        <w:t xml:space="preserve">Anticipated </w:t>
      </w:r>
      <w:r w:rsidRPr="00F2302E">
        <w:rPr>
          <w:rStyle w:val="Emphasis"/>
        </w:rPr>
        <w:t>escalation</w:t>
      </w:r>
      <w:r w:rsidRPr="00F2302E">
        <w:rPr>
          <w:rStyle w:val="TitleChar"/>
        </w:rPr>
        <w:t xml:space="preserve"> of </w:t>
      </w:r>
      <w:r w:rsidRPr="00F2302E">
        <w:rPr>
          <w:rStyle w:val="Emphasis"/>
        </w:rPr>
        <w:t>armed conflict</w:t>
      </w:r>
      <w:r w:rsidRPr="00F2302E">
        <w:rPr>
          <w:rStyle w:val="TitleChar"/>
        </w:rPr>
        <w:t xml:space="preserve"> would destroy the functionality of</w:t>
      </w:r>
      <w:r w:rsidRPr="00F2302E">
        <w:rPr>
          <w:sz w:val="16"/>
        </w:rPr>
        <w:t xml:space="preserve"> national sociopolitical </w:t>
      </w:r>
      <w:r w:rsidRPr="00F2302E">
        <w:rPr>
          <w:rStyle w:val="TitleChar"/>
        </w:rPr>
        <w:t>institutions</w:t>
      </w:r>
      <w:r w:rsidRPr="00F2302E">
        <w:rPr>
          <w:sz w:val="16"/>
        </w:rPr>
        <w:t xml:space="preserve"> in many regions of the world. </w:t>
      </w:r>
      <w:r w:rsidRPr="00F2302E">
        <w:rPr>
          <w:rStyle w:val="TitleChar"/>
        </w:rPr>
        <w:t xml:space="preserve">Besides mass </w:t>
      </w:r>
      <w:r w:rsidRPr="00F2302E">
        <w:rPr>
          <w:rStyle w:val="Emphasis"/>
        </w:rPr>
        <w:t>emigration</w:t>
      </w:r>
      <w:r w:rsidRPr="00F2302E">
        <w:rPr>
          <w:rStyle w:val="TitleChar"/>
        </w:rPr>
        <w:t xml:space="preserve"> of displaced citizens, other geopolitical consequences are difficult to predict</w:t>
      </w:r>
      <w:r w:rsidRPr="00F2302E">
        <w:rPr>
          <w:sz w:val="16"/>
        </w:rPr>
        <w:t xml:space="preserve">. Rising seas, more severe weather events and increasing temperatures might drive those from densely populated coastal regions inland, increasing competition for resources, social tension and, in some cases, the likelihood of famine. Some nations will disappear (e.g. the Maldives) while others may be relatively untouched (e.g. New Zealand). </w:t>
      </w:r>
      <w:r w:rsidRPr="00F2302E">
        <w:rPr>
          <w:rStyle w:val="TitleChar"/>
        </w:rPr>
        <w:t xml:space="preserve">Global </w:t>
      </w:r>
      <w:r w:rsidRPr="00F2302E">
        <w:rPr>
          <w:rStyle w:val="Emphasis"/>
        </w:rPr>
        <w:t>supply chains</w:t>
      </w:r>
      <w:r w:rsidRPr="00F2302E">
        <w:rPr>
          <w:rStyle w:val="TitleChar"/>
        </w:rPr>
        <w:t xml:space="preserve"> could easily be disrupted and trade impaired, with the overhang of </w:t>
      </w:r>
      <w:r w:rsidRPr="00105F74">
        <w:rPr>
          <w:rStyle w:val="Emphasis"/>
          <w:highlight w:val="cyan"/>
        </w:rPr>
        <w:t>debt</w:t>
      </w:r>
      <w:r w:rsidRPr="00F2302E">
        <w:rPr>
          <w:rStyle w:val="TitleChar"/>
        </w:rPr>
        <w:t xml:space="preserve"> and </w:t>
      </w:r>
      <w:r w:rsidRPr="00F2302E">
        <w:rPr>
          <w:rStyle w:val="Emphasis"/>
        </w:rPr>
        <w:t>defaults</w:t>
      </w:r>
      <w:r w:rsidRPr="00F2302E">
        <w:rPr>
          <w:rStyle w:val="TitleChar"/>
        </w:rPr>
        <w:t xml:space="preserve"> </w:t>
      </w:r>
      <w:r w:rsidRPr="00105F74">
        <w:rPr>
          <w:rStyle w:val="TitleChar"/>
          <w:highlight w:val="cyan"/>
        </w:rPr>
        <w:t>caus</w:t>
      </w:r>
      <w:r w:rsidRPr="00F2302E">
        <w:rPr>
          <w:rStyle w:val="TitleChar"/>
        </w:rPr>
        <w:t xml:space="preserve">ing financial </w:t>
      </w:r>
      <w:r w:rsidRPr="00105F74">
        <w:rPr>
          <w:rStyle w:val="Emphasis"/>
          <w:highlight w:val="cyan"/>
        </w:rPr>
        <w:t>market disruption</w:t>
      </w:r>
      <w:r w:rsidRPr="00105F74">
        <w:rPr>
          <w:rStyle w:val="TitleChar"/>
          <w:highlight w:val="cyan"/>
        </w:rPr>
        <w:t xml:space="preserve"> and</w:t>
      </w:r>
      <w:r w:rsidRPr="00F2302E">
        <w:rPr>
          <w:rStyle w:val="TitleChar"/>
        </w:rPr>
        <w:t xml:space="preserve"> global </w:t>
      </w:r>
      <w:r w:rsidRPr="00105F74">
        <w:rPr>
          <w:rStyle w:val="TitleChar"/>
          <w:highlight w:val="cyan"/>
        </w:rPr>
        <w:t>GDP to</w:t>
      </w:r>
      <w:r w:rsidRPr="00F2302E">
        <w:rPr>
          <w:rStyle w:val="TitleChar"/>
        </w:rPr>
        <w:t xml:space="preserve"> </w:t>
      </w:r>
      <w:r w:rsidRPr="00F2302E">
        <w:rPr>
          <w:rStyle w:val="Emphasis"/>
        </w:rPr>
        <w:t>stagnate</w:t>
      </w:r>
      <w:r w:rsidRPr="00F2302E">
        <w:rPr>
          <w:rStyle w:val="TitleChar"/>
        </w:rPr>
        <w:t xml:space="preserve"> or </w:t>
      </w:r>
      <w:r w:rsidRPr="00105F74">
        <w:rPr>
          <w:rStyle w:val="TitleChar"/>
          <w:highlight w:val="cyan"/>
        </w:rPr>
        <w:t xml:space="preserve">turn </w:t>
      </w:r>
      <w:r w:rsidRPr="00105F74">
        <w:rPr>
          <w:rStyle w:val="Emphasis"/>
          <w:highlight w:val="cyan"/>
        </w:rPr>
        <w:t>negative</w:t>
      </w:r>
      <w:r w:rsidRPr="00F2302E">
        <w:rPr>
          <w:rStyle w:val="TitleChar"/>
        </w:rPr>
        <w:t xml:space="preserve">. Public </w:t>
      </w:r>
      <w:r w:rsidRPr="00105F74">
        <w:rPr>
          <w:rStyle w:val="TitleChar"/>
          <w:highlight w:val="cyan"/>
        </w:rPr>
        <w:t xml:space="preserve">policy initiatives will be </w:t>
      </w:r>
      <w:r w:rsidRPr="00105F74">
        <w:rPr>
          <w:rStyle w:val="Emphasis"/>
          <w:highlight w:val="cyan"/>
        </w:rPr>
        <w:t>constrained</w:t>
      </w:r>
      <w:r w:rsidRPr="00F2302E">
        <w:rPr>
          <w:rStyle w:val="TitleChar"/>
        </w:rPr>
        <w:t xml:space="preserve"> by past excesses. </w:t>
      </w:r>
      <w:r w:rsidRPr="00105F74">
        <w:rPr>
          <w:rStyle w:val="TitleChar"/>
          <w:highlight w:val="cyan"/>
        </w:rPr>
        <w:t>Unmet expectations</w:t>
      </w:r>
      <w:r w:rsidRPr="00F2302E">
        <w:rPr>
          <w:sz w:val="16"/>
        </w:rPr>
        <w:t xml:space="preserve"> of citizens in the developed world </w:t>
      </w:r>
      <w:r w:rsidRPr="00105F74">
        <w:rPr>
          <w:rStyle w:val="TitleChar"/>
          <w:highlight w:val="cyan"/>
        </w:rPr>
        <w:t>will</w:t>
      </w:r>
      <w:r w:rsidRPr="00F2302E">
        <w:rPr>
          <w:rStyle w:val="TitleChar"/>
        </w:rPr>
        <w:t xml:space="preserve"> probably </w:t>
      </w:r>
      <w:r w:rsidRPr="00105F74">
        <w:rPr>
          <w:rStyle w:val="Emphasis"/>
          <w:highlight w:val="cyan"/>
        </w:rPr>
        <w:t>amplify</w:t>
      </w:r>
      <w:r w:rsidRPr="00F2302E">
        <w:rPr>
          <w:sz w:val="16"/>
        </w:rPr>
        <w:t xml:space="preserve"> idiosyncratic </w:t>
      </w:r>
      <w:r w:rsidRPr="00F2302E">
        <w:rPr>
          <w:rStyle w:val="Emphasis"/>
        </w:rPr>
        <w:t>social</w:t>
      </w:r>
      <w:r w:rsidRPr="00F2302E">
        <w:rPr>
          <w:rStyle w:val="TitleChar"/>
        </w:rPr>
        <w:t xml:space="preserve"> and </w:t>
      </w:r>
      <w:r w:rsidRPr="00F2302E">
        <w:rPr>
          <w:rStyle w:val="Emphasis"/>
        </w:rPr>
        <w:t xml:space="preserve">political </w:t>
      </w:r>
      <w:r w:rsidRPr="00105F74">
        <w:rPr>
          <w:rStyle w:val="Emphasis"/>
          <w:highlight w:val="cyan"/>
        </w:rPr>
        <w:t>instability</w:t>
      </w:r>
      <w:r w:rsidRPr="00F2302E">
        <w:rPr>
          <w:rStyle w:val="TitleChar"/>
        </w:rPr>
        <w:t xml:space="preserve">. What if </w:t>
      </w:r>
      <w:r w:rsidRPr="00105F74">
        <w:rPr>
          <w:rStyle w:val="Emphasis"/>
          <w:highlight w:val="cyan"/>
        </w:rPr>
        <w:t>nations</w:t>
      </w:r>
      <w:r w:rsidRPr="00105F74">
        <w:rPr>
          <w:rStyle w:val="TitleChar"/>
          <w:highlight w:val="cyan"/>
        </w:rPr>
        <w:t xml:space="preserve"> or </w:t>
      </w:r>
      <w:r w:rsidRPr="00105F74">
        <w:rPr>
          <w:rStyle w:val="Emphasis"/>
          <w:highlight w:val="cyan"/>
        </w:rPr>
        <w:t>terrorist</w:t>
      </w:r>
      <w:r w:rsidRPr="00F2302E">
        <w:rPr>
          <w:rStyle w:val="TitleChar"/>
        </w:rPr>
        <w:t xml:space="preserve"> group</w:t>
      </w:r>
      <w:r w:rsidRPr="00105F74">
        <w:rPr>
          <w:rStyle w:val="Emphasis"/>
          <w:highlight w:val="cyan"/>
        </w:rPr>
        <w:t>s</w:t>
      </w:r>
      <w:r w:rsidRPr="00105F74">
        <w:rPr>
          <w:rStyle w:val="TitleChar"/>
          <w:highlight w:val="cyan"/>
        </w:rPr>
        <w:t xml:space="preserve"> turn to</w:t>
      </w:r>
      <w:r w:rsidRPr="00F2302E">
        <w:rPr>
          <w:sz w:val="16"/>
        </w:rPr>
        <w:t xml:space="preserve"> the use of </w:t>
      </w:r>
      <w:r w:rsidRPr="00105F74">
        <w:rPr>
          <w:rStyle w:val="Emphasis"/>
          <w:highlight w:val="cyan"/>
        </w:rPr>
        <w:t>w</w:t>
      </w:r>
      <w:r w:rsidRPr="00F2302E">
        <w:rPr>
          <w:sz w:val="16"/>
        </w:rPr>
        <w:t xml:space="preserve">eapons of </w:t>
      </w:r>
      <w:r w:rsidRPr="00105F74">
        <w:rPr>
          <w:rStyle w:val="Emphasis"/>
          <w:highlight w:val="cyan"/>
        </w:rPr>
        <w:t>m</w:t>
      </w:r>
      <w:r w:rsidRPr="00F2302E">
        <w:rPr>
          <w:sz w:val="16"/>
        </w:rPr>
        <w:t xml:space="preserve">ass </w:t>
      </w:r>
      <w:r w:rsidRPr="00105F74">
        <w:rPr>
          <w:rStyle w:val="Emphasis"/>
          <w:highlight w:val="cyan"/>
        </w:rPr>
        <w:t>d</w:t>
      </w:r>
      <w:r w:rsidRPr="00F2302E">
        <w:rPr>
          <w:sz w:val="16"/>
        </w:rPr>
        <w:t>estruction to achieve their objectives? Perhaps there will be nations welcoming the Human Foundation early in the course of collapse, willing to alter their institutions, public policies and legal structures to accommodate the foundation’s vision. All these possibilities must be monitored and factored into the Human Foundation’s plans for when, where and how to initiate the first stages of its plan for establishing the next civilization. Researchers at the Human Foundation will need to engage in continuous scenario analysis and planning. The precise nature of Western civilization’s collapse is unknowable, while the nature and extent of ongoing environmental damage, with its impact on regional habitability, a further unknown. The key will be to design a robust, adaptable plan within a wide range of hypothetical scenarios as the changing state of the world is revealed during the final phases of collapse and decay.</w:t>
      </w:r>
    </w:p>
    <w:p w14:paraId="647966D1" w14:textId="77777777" w:rsidR="00BD54F4" w:rsidRPr="00F2302E" w:rsidRDefault="00BD54F4" w:rsidP="00BD54F4">
      <w:pPr>
        <w:rPr>
          <w:sz w:val="16"/>
        </w:rPr>
      </w:pPr>
      <w:r w:rsidRPr="00F2302E">
        <w:rPr>
          <w:sz w:val="16"/>
        </w:rPr>
        <w:t>5. Next steps on humanities’ journey</w:t>
      </w:r>
    </w:p>
    <w:p w14:paraId="206A4FF2" w14:textId="77777777" w:rsidR="00BD54F4" w:rsidRPr="00F2302E" w:rsidRDefault="00BD54F4" w:rsidP="00BD54F4">
      <w:pPr>
        <w:rPr>
          <w:sz w:val="16"/>
        </w:rPr>
      </w:pPr>
      <w:r w:rsidRPr="00F2302E">
        <w:rPr>
          <w:sz w:val="16"/>
        </w:rPr>
        <w:t xml:space="preserve">All so far is premised on the assumption that western civilization it in decline. To many it certainly doesn’t feel like this is happening: “…people are carrying on as usual, shopping for their next holiday or posing on social media” (Spinny, 2018). There are two relatively recent developments at work, each having played a role in temporarily counteracting degeneration, sustaining the stage of senescence. First, the global financial system shifted from a debit to a credit basis in the early 1970s. This has permitted an historic increase of debts relative to assets. </w:t>
      </w:r>
      <w:r w:rsidRPr="00F2302E">
        <w:rPr>
          <w:rStyle w:val="Emphasis"/>
        </w:rPr>
        <w:t>Debt</w:t>
      </w:r>
      <w:r w:rsidRPr="00F2302E">
        <w:rPr>
          <w:rStyle w:val="TitleChar"/>
        </w:rPr>
        <w:t xml:space="preserve"> is essentially borrowing against </w:t>
      </w:r>
      <w:r w:rsidRPr="00F2302E">
        <w:rPr>
          <w:rStyle w:val="Emphasis"/>
        </w:rPr>
        <w:t>future income</w:t>
      </w:r>
      <w:r w:rsidRPr="00F2302E">
        <w:rPr>
          <w:rStyle w:val="TitleChar"/>
        </w:rPr>
        <w:t xml:space="preserve">, boosting growth and consumption </w:t>
      </w:r>
      <w:r w:rsidRPr="00F2302E">
        <w:rPr>
          <w:rStyle w:val="Emphasis"/>
        </w:rPr>
        <w:t>temporarily</w:t>
      </w:r>
      <w:r w:rsidRPr="00F2302E">
        <w:rPr>
          <w:rStyle w:val="TitleChar"/>
        </w:rPr>
        <w:t xml:space="preserve"> in the current region of time. At some point the </w:t>
      </w:r>
      <w:r w:rsidRPr="00F2302E">
        <w:rPr>
          <w:rStyle w:val="Emphasis"/>
        </w:rPr>
        <w:t>bills</w:t>
      </w:r>
      <w:r w:rsidRPr="00F2302E">
        <w:rPr>
          <w:rStyle w:val="TitleChar"/>
        </w:rPr>
        <w:t xml:space="preserve"> from the past must be </w:t>
      </w:r>
      <w:r w:rsidRPr="00F2302E">
        <w:rPr>
          <w:rStyle w:val="Emphasis"/>
        </w:rPr>
        <w:t>repaid</w:t>
      </w:r>
      <w:r w:rsidRPr="00F2302E">
        <w:rPr>
          <w:rStyle w:val="TitleChar"/>
        </w:rPr>
        <w:t xml:space="preserve">, shifting decline onto an </w:t>
      </w:r>
      <w:r w:rsidRPr="00F2302E">
        <w:rPr>
          <w:rStyle w:val="Emphasis"/>
        </w:rPr>
        <w:t>accelerated path</w:t>
      </w:r>
      <w:r w:rsidRPr="00F2302E">
        <w:rPr>
          <w:sz w:val="16"/>
        </w:rPr>
        <w:t xml:space="preserve"> in a shorter period than would have otherwise occurred.</w:t>
      </w:r>
    </w:p>
    <w:p w14:paraId="2989BF99" w14:textId="77777777" w:rsidR="00BD54F4" w:rsidRPr="00F2302E" w:rsidRDefault="00BD54F4" w:rsidP="00BD54F4">
      <w:pPr>
        <w:rPr>
          <w:sz w:val="16"/>
        </w:rPr>
      </w:pPr>
      <w:r w:rsidRPr="00F2302E">
        <w:rPr>
          <w:rStyle w:val="TitleChar"/>
        </w:rPr>
        <w:t xml:space="preserve">The </w:t>
      </w:r>
      <w:r w:rsidRPr="00105F74">
        <w:rPr>
          <w:rStyle w:val="Emphasis"/>
          <w:highlight w:val="cyan"/>
        </w:rPr>
        <w:t>Covid</w:t>
      </w:r>
      <w:r w:rsidRPr="00F2302E">
        <w:rPr>
          <w:rStyle w:val="TitleChar"/>
        </w:rPr>
        <w:t>-19 epidemic ha</w:t>
      </w:r>
      <w:r w:rsidRPr="00105F74">
        <w:rPr>
          <w:rStyle w:val="Emphasis"/>
          <w:highlight w:val="cyan"/>
        </w:rPr>
        <w:t>s</w:t>
      </w:r>
      <w:r w:rsidRPr="00F2302E">
        <w:rPr>
          <w:rStyle w:val="TitleChar"/>
        </w:rPr>
        <w:t xml:space="preserve"> quickly </w:t>
      </w:r>
      <w:r w:rsidRPr="00105F74">
        <w:rPr>
          <w:rStyle w:val="TitleChar"/>
          <w:highlight w:val="cyan"/>
        </w:rPr>
        <w:t>revealed</w:t>
      </w:r>
      <w:r w:rsidRPr="00F2302E">
        <w:rPr>
          <w:rStyle w:val="TitleChar"/>
        </w:rPr>
        <w:t xml:space="preserve"> the </w:t>
      </w:r>
      <w:r w:rsidRPr="00105F74">
        <w:rPr>
          <w:rStyle w:val="Emphasis"/>
          <w:highlight w:val="cyan"/>
        </w:rPr>
        <w:t>fragility</w:t>
      </w:r>
      <w:r w:rsidRPr="00F2302E">
        <w:rPr>
          <w:rStyle w:val="TitleChar"/>
        </w:rPr>
        <w:t xml:space="preserve"> of this credit expansion cycle. Twenty-five central </w:t>
      </w:r>
      <w:r w:rsidRPr="00105F74">
        <w:rPr>
          <w:rStyle w:val="TitleChar"/>
          <w:highlight w:val="cyan"/>
        </w:rPr>
        <w:t>banks</w:t>
      </w:r>
      <w:r w:rsidRPr="00F2302E">
        <w:rPr>
          <w:rStyle w:val="TitleChar"/>
        </w:rPr>
        <w:t xml:space="preserve"> had </w:t>
      </w:r>
      <w:r w:rsidRPr="00105F74">
        <w:rPr>
          <w:rStyle w:val="TitleChar"/>
          <w:highlight w:val="cyan"/>
        </w:rPr>
        <w:t xml:space="preserve">announced </w:t>
      </w:r>
      <w:r w:rsidRPr="00105F74">
        <w:rPr>
          <w:rStyle w:val="Emphasis"/>
          <w:highlight w:val="cyan"/>
        </w:rPr>
        <w:t>q</w:t>
      </w:r>
      <w:r w:rsidRPr="00F2302E">
        <w:rPr>
          <w:sz w:val="16"/>
        </w:rPr>
        <w:t xml:space="preserve">uantitative </w:t>
      </w:r>
      <w:r w:rsidRPr="00105F74">
        <w:rPr>
          <w:rStyle w:val="Emphasis"/>
          <w:highlight w:val="cyan"/>
        </w:rPr>
        <w:t>e</w:t>
      </w:r>
      <w:r w:rsidRPr="00F2302E">
        <w:rPr>
          <w:sz w:val="16"/>
        </w:rPr>
        <w:t xml:space="preserve">asing initiatives by mid-April 2020 to mitigate the economic harm inflicted by viral suppression policies. Further, governments around the world had announced a total of $8 trillion in additional fiscal spending to soften the blow. </w:t>
      </w:r>
      <w:r w:rsidRPr="00F2302E">
        <w:rPr>
          <w:rStyle w:val="TitleChar"/>
        </w:rPr>
        <w:t xml:space="preserve">These efforts entail </w:t>
      </w:r>
      <w:r w:rsidRPr="00105F74">
        <w:rPr>
          <w:rStyle w:val="Emphasis"/>
          <w:highlight w:val="cyan"/>
        </w:rPr>
        <w:t>pumping liquidity</w:t>
      </w:r>
      <w:r w:rsidRPr="00105F74">
        <w:rPr>
          <w:rStyle w:val="TitleChar"/>
          <w:highlight w:val="cyan"/>
        </w:rPr>
        <w:t xml:space="preserve"> into markets</w:t>
      </w:r>
      <w:r w:rsidRPr="00F2302E">
        <w:rPr>
          <w:rStyle w:val="TitleChar"/>
        </w:rPr>
        <w:t xml:space="preserve"> through central bank purchases of</w:t>
      </w:r>
      <w:r w:rsidRPr="00F2302E">
        <w:rPr>
          <w:sz w:val="16"/>
        </w:rPr>
        <w:t xml:space="preserve"> various private and public </w:t>
      </w:r>
      <w:r w:rsidRPr="00F2302E">
        <w:rPr>
          <w:rStyle w:val="TitleChar"/>
        </w:rPr>
        <w:t xml:space="preserve">financial instruments. The net effect is to </w:t>
      </w:r>
      <w:r w:rsidRPr="00F2302E">
        <w:rPr>
          <w:rStyle w:val="Emphasis"/>
        </w:rPr>
        <w:t>transfer</w:t>
      </w:r>
      <w:r w:rsidRPr="00F2302E">
        <w:rPr>
          <w:rStyle w:val="TitleChar"/>
        </w:rPr>
        <w:t xml:space="preserve"> more of the </w:t>
      </w:r>
      <w:r w:rsidRPr="00F2302E">
        <w:rPr>
          <w:rStyle w:val="Emphasis"/>
        </w:rPr>
        <w:t>accelerating debt burden</w:t>
      </w:r>
      <w:r w:rsidRPr="00F2302E">
        <w:rPr>
          <w:rStyle w:val="TitleChar"/>
        </w:rPr>
        <w:t xml:space="preserve"> from the private to public sectors</w:t>
      </w:r>
      <w:r w:rsidRPr="00F2302E">
        <w:rPr>
          <w:sz w:val="16"/>
        </w:rPr>
        <w:t xml:space="preserve">. Along with this, some predict that the United States may run annual fiscal deficits in both 2020 and 2021 of over 3 trillion dollars, at a rate that may approach 18 % of GDP. This begs the question as to the limitations of this approach to economic stabilization. BCA Research, the organization that coined the term “debt super-cycle” back in the 1970s to describe this phenomenon, has declared that the end of the super-cycle began in 2014 and is currently accelerating, </w:t>
      </w:r>
      <w:r w:rsidRPr="00105F74">
        <w:rPr>
          <w:rStyle w:val="TitleChar"/>
          <w:highlight w:val="cyan"/>
        </w:rPr>
        <w:t>ushering</w:t>
      </w:r>
      <w:r w:rsidRPr="00F2302E">
        <w:rPr>
          <w:rStyle w:val="TitleChar"/>
        </w:rPr>
        <w:t xml:space="preserve"> in a </w:t>
      </w:r>
      <w:r w:rsidRPr="00F2302E">
        <w:rPr>
          <w:rStyle w:val="Emphasis"/>
        </w:rPr>
        <w:t>dangerous</w:t>
      </w:r>
      <w:r w:rsidRPr="00F2302E">
        <w:rPr>
          <w:rStyle w:val="TitleChar"/>
        </w:rPr>
        <w:t xml:space="preserve"> period of </w:t>
      </w:r>
      <w:r w:rsidRPr="00105F74">
        <w:rPr>
          <w:rStyle w:val="Emphasis"/>
          <w:highlight w:val="cyan"/>
        </w:rPr>
        <w:t>insidious developments</w:t>
      </w:r>
      <w:r w:rsidRPr="00105F74">
        <w:rPr>
          <w:rStyle w:val="TitleChar"/>
          <w:highlight w:val="cyan"/>
        </w:rPr>
        <w:t xml:space="preserve"> that</w:t>
      </w:r>
      <w:r w:rsidRPr="00F2302E">
        <w:rPr>
          <w:rStyle w:val="TitleChar"/>
        </w:rPr>
        <w:t xml:space="preserve"> will fundamentally </w:t>
      </w:r>
      <w:r w:rsidRPr="00105F74">
        <w:rPr>
          <w:rStyle w:val="TitleChar"/>
          <w:highlight w:val="cyan"/>
        </w:rPr>
        <w:t>alter</w:t>
      </w:r>
      <w:r w:rsidRPr="00F2302E">
        <w:rPr>
          <w:rStyle w:val="TitleChar"/>
        </w:rPr>
        <w:t xml:space="preserve"> the global economy and </w:t>
      </w:r>
      <w:r w:rsidRPr="00105F74">
        <w:rPr>
          <w:rStyle w:val="Emphasis"/>
          <w:highlight w:val="cyan"/>
        </w:rPr>
        <w:t>civilization</w:t>
      </w:r>
      <w:r w:rsidRPr="00105F74">
        <w:rPr>
          <w:rStyle w:val="TitleChar"/>
          <w:highlight w:val="cyan"/>
        </w:rPr>
        <w:t xml:space="preserve"> as we </w:t>
      </w:r>
      <w:r w:rsidRPr="00105F74">
        <w:rPr>
          <w:rStyle w:val="Emphasis"/>
          <w:highlight w:val="cyan"/>
        </w:rPr>
        <w:t>know it</w:t>
      </w:r>
      <w:r w:rsidRPr="00F2302E">
        <w:rPr>
          <w:sz w:val="16"/>
        </w:rPr>
        <w:t xml:space="preserve"> (MarketWatch, 2020).</w:t>
      </w:r>
    </w:p>
    <w:p w14:paraId="24880B67" w14:textId="77777777" w:rsidR="00BD54F4" w:rsidRDefault="00BD54F4" w:rsidP="00BD54F4"/>
    <w:p w14:paraId="2B97AC32" w14:textId="54933FD1" w:rsidR="00900C39" w:rsidRDefault="00900C39" w:rsidP="00900C39">
      <w:pPr>
        <w:pStyle w:val="Heading2"/>
      </w:pPr>
      <w:r>
        <w:t>2NC/1NR</w:t>
      </w:r>
    </w:p>
    <w:p w14:paraId="122A3873" w14:textId="7BD16835" w:rsidR="00BD54F4" w:rsidRDefault="00BD54F4" w:rsidP="00BD54F4">
      <w:pPr>
        <w:pStyle w:val="Heading3"/>
      </w:pPr>
      <w:r>
        <w:t>Uniqueness---Agenda Won’t Pass---2NC/1NR</w:t>
      </w:r>
    </w:p>
    <w:p w14:paraId="78C458EF" w14:textId="77777777" w:rsidR="00BD54F4" w:rsidRDefault="00BD54F4" w:rsidP="00BD54F4">
      <w:pPr>
        <w:pStyle w:val="Heading4"/>
      </w:pPr>
      <w:r>
        <w:t xml:space="preserve">Trump currently </w:t>
      </w:r>
      <w:r>
        <w:rPr>
          <w:u w:val="single"/>
        </w:rPr>
        <w:t>doesn’t have the leverage</w:t>
      </w:r>
      <w:r>
        <w:t xml:space="preserve"> to get the votes in the Senate for his agenda. </w:t>
      </w:r>
    </w:p>
    <w:p w14:paraId="1F94BBC4" w14:textId="77777777" w:rsidR="00BD54F4" w:rsidRPr="00460D4F" w:rsidRDefault="00BD54F4" w:rsidP="00BD54F4">
      <w:r w:rsidRPr="00460D4F">
        <w:t xml:space="preserve">Jordain </w:t>
      </w:r>
      <w:r w:rsidRPr="00460D4F">
        <w:rPr>
          <w:rStyle w:val="Style13ptBold"/>
        </w:rPr>
        <w:t xml:space="preserve">Carney </w:t>
      </w:r>
      <w:r>
        <w:rPr>
          <w:rStyle w:val="Style13ptBold"/>
        </w:rPr>
        <w:t>5-22</w:t>
      </w:r>
      <w:r w:rsidRPr="00460D4F">
        <w:t>.</w:t>
      </w:r>
      <w:r>
        <w:t xml:space="preserve"> Reporter for POLITICO. </w:t>
      </w:r>
      <w:r w:rsidRPr="00460D4F">
        <w:t xml:space="preserve"> "Senate GOP preps for ‘one big, beautiful’ rewrite." POLITICO. 5-22-2025. https://www.politico.com/live-updates/2025/05/22/congress/trump-bill-senate-rewrite-00365731</w:t>
      </w:r>
    </w:p>
    <w:p w14:paraId="27F41A1B" w14:textId="77777777" w:rsidR="00BD54F4" w:rsidRPr="00460D4F" w:rsidRDefault="00BD54F4" w:rsidP="00BD54F4">
      <w:pPr>
        <w:rPr>
          <w:sz w:val="16"/>
        </w:rPr>
      </w:pPr>
      <w:r w:rsidRPr="00105F74">
        <w:rPr>
          <w:rStyle w:val="StyleUnderline"/>
          <w:highlight w:val="cyan"/>
        </w:rPr>
        <w:t>Senate Republicans</w:t>
      </w:r>
      <w:r w:rsidRPr="00460D4F">
        <w:rPr>
          <w:rStyle w:val="StyleUnderline"/>
        </w:rPr>
        <w:t xml:space="preserve"> </w:t>
      </w:r>
      <w:r w:rsidRPr="00105F74">
        <w:rPr>
          <w:rStyle w:val="StyleUnderline"/>
          <w:highlight w:val="cyan"/>
        </w:rPr>
        <w:t>are vowing</w:t>
      </w:r>
      <w:r w:rsidRPr="00460D4F">
        <w:rPr>
          <w:rStyle w:val="StyleUnderline"/>
        </w:rPr>
        <w:t xml:space="preserve"> they will make </w:t>
      </w:r>
      <w:r w:rsidRPr="00105F74">
        <w:rPr>
          <w:rStyle w:val="StyleUnderline"/>
          <w:highlight w:val="cyan"/>
        </w:rPr>
        <w:t>changes</w:t>
      </w:r>
      <w:r w:rsidRPr="00460D4F">
        <w:rPr>
          <w:rStyle w:val="StyleUnderline"/>
        </w:rPr>
        <w:t xml:space="preserve"> to </w:t>
      </w:r>
      <w:r w:rsidRPr="00460D4F">
        <w:rPr>
          <w:sz w:val="16"/>
        </w:rPr>
        <w:t xml:space="preserve">President Donald </w:t>
      </w:r>
      <w:r w:rsidRPr="00460D4F">
        <w:rPr>
          <w:rStyle w:val="StyleUnderline"/>
        </w:rPr>
        <w:t>Trump’s</w:t>
      </w:r>
      <w:r w:rsidRPr="00460D4F">
        <w:rPr>
          <w:sz w:val="16"/>
        </w:rPr>
        <w:t xml:space="preserve"> “</w:t>
      </w:r>
      <w:r w:rsidRPr="00460D4F">
        <w:rPr>
          <w:rStyle w:val="StyleUnderline"/>
        </w:rPr>
        <w:t>big, beautiful bill”</w:t>
      </w:r>
      <w:r w:rsidRPr="00460D4F">
        <w:rPr>
          <w:sz w:val="16"/>
        </w:rPr>
        <w:t xml:space="preserve"> after it passed the House early Thursday morning.</w:t>
      </w:r>
    </w:p>
    <w:p w14:paraId="5A9A57B9" w14:textId="77777777" w:rsidR="00BD54F4" w:rsidRPr="004630CF" w:rsidRDefault="00BD54F4" w:rsidP="00BD54F4">
      <w:pPr>
        <w:rPr>
          <w:rStyle w:val="Emphasis"/>
        </w:rPr>
      </w:pPr>
      <w:r w:rsidRPr="00460D4F">
        <w:rPr>
          <w:sz w:val="16"/>
        </w:rPr>
        <w:t xml:space="preserve">While the end product is likely to contain sweeping areas of overlap with the proposal negotiated by Speaker Mike Johnson, GOP senators made clear Thursday that the House bill can’t pass without major changes. </w:t>
      </w:r>
      <w:r w:rsidRPr="00460D4F">
        <w:rPr>
          <w:rStyle w:val="StyleUnderline"/>
        </w:rPr>
        <w:t xml:space="preserve">Some of the </w:t>
      </w:r>
      <w:r w:rsidRPr="00460D4F">
        <w:rPr>
          <w:rStyle w:val="Emphasis"/>
        </w:rPr>
        <w:t xml:space="preserve">member </w:t>
      </w:r>
      <w:r w:rsidRPr="00105F74">
        <w:rPr>
          <w:rStyle w:val="Emphasis"/>
          <w:highlight w:val="cyan"/>
        </w:rPr>
        <w:t>demands are</w:t>
      </w:r>
      <w:r w:rsidRPr="00105F74">
        <w:rPr>
          <w:rStyle w:val="StyleUnderline"/>
          <w:highlight w:val="cyan"/>
        </w:rPr>
        <w:t xml:space="preserve"> </w:t>
      </w:r>
      <w:r w:rsidRPr="00105F74">
        <w:rPr>
          <w:rStyle w:val="Emphasis"/>
          <w:highlight w:val="cyan"/>
        </w:rPr>
        <w:t>contradictory</w:t>
      </w:r>
      <w:r w:rsidRPr="00460D4F">
        <w:rPr>
          <w:rStyle w:val="StyleUnderline"/>
        </w:rPr>
        <w:t>,</w:t>
      </w:r>
      <w:r w:rsidRPr="00460D4F">
        <w:rPr>
          <w:sz w:val="16"/>
        </w:rPr>
        <w:t xml:space="preserve"> </w:t>
      </w:r>
      <w:r w:rsidRPr="00105F74">
        <w:rPr>
          <w:rStyle w:val="StyleUnderline"/>
          <w:highlight w:val="cyan"/>
        </w:rPr>
        <w:t>with</w:t>
      </w:r>
      <w:r w:rsidRPr="00460D4F">
        <w:rPr>
          <w:rStyle w:val="StyleUnderline"/>
        </w:rPr>
        <w:t xml:space="preserve"> some fiscal </w:t>
      </w:r>
      <w:r w:rsidRPr="00105F74">
        <w:rPr>
          <w:rStyle w:val="StyleUnderline"/>
          <w:highlight w:val="cyan"/>
        </w:rPr>
        <w:t xml:space="preserve">hawks demanding </w:t>
      </w:r>
      <w:r w:rsidRPr="00105F74">
        <w:rPr>
          <w:rStyle w:val="Emphasis"/>
          <w:highlight w:val="cyan"/>
        </w:rPr>
        <w:t>beefed-up</w:t>
      </w:r>
      <w:r w:rsidRPr="00460D4F">
        <w:rPr>
          <w:rStyle w:val="Emphasis"/>
        </w:rPr>
        <w:t xml:space="preserve"> </w:t>
      </w:r>
      <w:r w:rsidRPr="00105F74">
        <w:rPr>
          <w:rStyle w:val="Emphasis"/>
          <w:highlight w:val="cyan"/>
        </w:rPr>
        <w:t>spending reductions</w:t>
      </w:r>
      <w:r w:rsidRPr="00460D4F">
        <w:rPr>
          <w:rStyle w:val="StyleUnderline"/>
        </w:rPr>
        <w:t xml:space="preserve"> </w:t>
      </w:r>
      <w:r w:rsidRPr="00105F74">
        <w:rPr>
          <w:rStyle w:val="StyleUnderline"/>
          <w:highlight w:val="cyan"/>
        </w:rPr>
        <w:t xml:space="preserve">while </w:t>
      </w:r>
      <w:r w:rsidRPr="00105F74">
        <w:rPr>
          <w:rStyle w:val="Emphasis"/>
          <w:highlight w:val="cyan"/>
        </w:rPr>
        <w:t>others want softening</w:t>
      </w:r>
      <w:r w:rsidRPr="00460D4F">
        <w:rPr>
          <w:rStyle w:val="StyleUnderline"/>
        </w:rPr>
        <w:t xml:space="preserve"> of the House’s </w:t>
      </w:r>
      <w:r w:rsidRPr="00105F74">
        <w:rPr>
          <w:rStyle w:val="Emphasis"/>
          <w:highlight w:val="cyan"/>
        </w:rPr>
        <w:t>Medicaid</w:t>
      </w:r>
      <w:r w:rsidRPr="00460D4F">
        <w:rPr>
          <w:rStyle w:val="StyleUnderline"/>
        </w:rPr>
        <w:t xml:space="preserve"> language </w:t>
      </w:r>
      <w:r w:rsidRPr="00105F74">
        <w:rPr>
          <w:rStyle w:val="StyleUnderline"/>
          <w:highlight w:val="cyan"/>
        </w:rPr>
        <w:t>and</w:t>
      </w:r>
      <w:r w:rsidRPr="00460D4F">
        <w:rPr>
          <w:rStyle w:val="StyleUnderline"/>
        </w:rPr>
        <w:t xml:space="preserve"> to preserve more </w:t>
      </w:r>
      <w:r w:rsidRPr="00105F74">
        <w:rPr>
          <w:rStyle w:val="Emphasis"/>
          <w:highlight w:val="cyan"/>
        </w:rPr>
        <w:t>green-energy incentives</w:t>
      </w:r>
      <w:r w:rsidRPr="004630CF">
        <w:rPr>
          <w:rStyle w:val="Emphasis"/>
        </w:rPr>
        <w:t>.</w:t>
      </w:r>
    </w:p>
    <w:p w14:paraId="6E242CD8" w14:textId="77777777" w:rsidR="00BD54F4" w:rsidRPr="00460D4F" w:rsidRDefault="00BD54F4" w:rsidP="00BD54F4">
      <w:pPr>
        <w:rPr>
          <w:sz w:val="16"/>
        </w:rPr>
      </w:pPr>
      <w:r w:rsidRPr="00460D4F">
        <w:rPr>
          <w:sz w:val="16"/>
        </w:rPr>
        <w:t>“I’m hoping now we’ll actually start looking at reality,” said Sen. Ron Johnson (R-Wis.). “I know everybody wants to go to Disney World, but we just can’t afford it.”</w:t>
      </w:r>
    </w:p>
    <w:p w14:paraId="7CD95619" w14:textId="77777777" w:rsidR="00BD54F4" w:rsidRPr="00460D4F" w:rsidRDefault="00BD54F4" w:rsidP="00BD54F4">
      <w:pPr>
        <w:rPr>
          <w:sz w:val="16"/>
        </w:rPr>
      </w:pPr>
      <w:r w:rsidRPr="00460D4F">
        <w:rPr>
          <w:sz w:val="16"/>
        </w:rPr>
        <w:t>Johnson batted down the idea that he would fold under arm-twisting from Trump — much as his House counterparts did. “Listen, in the House, President Trump can threaten to primary [holdouts], and those guys want to keep their seats. I understand the pressure. Can’t pressure me that way.”</w:t>
      </w:r>
    </w:p>
    <w:p w14:paraId="38C8F20C" w14:textId="77777777" w:rsidR="00BD54F4" w:rsidRPr="00460D4F" w:rsidRDefault="00BD54F4" w:rsidP="00BD54F4">
      <w:pPr>
        <w:rPr>
          <w:sz w:val="16"/>
        </w:rPr>
      </w:pPr>
      <w:r w:rsidRPr="00105F74">
        <w:rPr>
          <w:rStyle w:val="Emphasis"/>
          <w:highlight w:val="cyan"/>
        </w:rPr>
        <w:t>Johnson</w:t>
      </w:r>
      <w:r w:rsidRPr="00460D4F">
        <w:rPr>
          <w:sz w:val="16"/>
        </w:rPr>
        <w:t xml:space="preserve"> </w:t>
      </w:r>
      <w:r w:rsidRPr="00105F74">
        <w:rPr>
          <w:rStyle w:val="StyleUnderline"/>
          <w:highlight w:val="cyan"/>
        </w:rPr>
        <w:t>said there are</w:t>
      </w:r>
      <w:r w:rsidRPr="00460D4F">
        <w:rPr>
          <w:rStyle w:val="StyleUnderline"/>
        </w:rPr>
        <w:t xml:space="preserve"> </w:t>
      </w:r>
      <w:r w:rsidRPr="00460D4F">
        <w:rPr>
          <w:rStyle w:val="Emphasis"/>
        </w:rPr>
        <w:t xml:space="preserve">sufficient </w:t>
      </w:r>
      <w:r w:rsidRPr="00105F74">
        <w:rPr>
          <w:rStyle w:val="Emphasis"/>
          <w:highlight w:val="cyan"/>
        </w:rPr>
        <w:t>votes</w:t>
      </w:r>
      <w:r w:rsidRPr="00105F74">
        <w:rPr>
          <w:rStyle w:val="StyleUnderline"/>
          <w:highlight w:val="cyan"/>
        </w:rPr>
        <w:t xml:space="preserve"> to </w:t>
      </w:r>
      <w:r w:rsidRPr="00105F74">
        <w:rPr>
          <w:rStyle w:val="Emphasis"/>
          <w:sz w:val="28"/>
          <w:szCs w:val="32"/>
          <w:highlight w:val="cyan"/>
        </w:rPr>
        <w:t>block the bill</w:t>
      </w:r>
      <w:r w:rsidRPr="00460D4F">
        <w:rPr>
          <w:rStyle w:val="StyleUnderline"/>
          <w:sz w:val="28"/>
          <w:szCs w:val="32"/>
        </w:rPr>
        <w:t xml:space="preserve"> </w:t>
      </w:r>
      <w:r w:rsidRPr="00460D4F">
        <w:rPr>
          <w:rStyle w:val="StyleUnderline"/>
        </w:rPr>
        <w:t xml:space="preserve">if his party doesn’t bend in his </w:t>
      </w:r>
      <w:r w:rsidRPr="00460D4F">
        <w:rPr>
          <w:rStyle w:val="Emphasis"/>
        </w:rPr>
        <w:t>direction</w:t>
      </w:r>
      <w:r w:rsidRPr="00460D4F">
        <w:rPr>
          <w:rStyle w:val="StyleUnderline"/>
        </w:rPr>
        <w:t xml:space="preserve"> on </w:t>
      </w:r>
      <w:r w:rsidRPr="00460D4F">
        <w:rPr>
          <w:rStyle w:val="Emphasis"/>
        </w:rPr>
        <w:t>spending reductions</w:t>
      </w:r>
      <w:r w:rsidRPr="00460D4F">
        <w:rPr>
          <w:sz w:val="16"/>
        </w:rPr>
        <w:t>, including setting up a bicameral process for going “line by line” to find a total of roughly $6.5 trillion in cuts over the coming decade.</w:t>
      </w:r>
    </w:p>
    <w:p w14:paraId="0FFA7EAB" w14:textId="77777777" w:rsidR="00BD54F4" w:rsidRDefault="00BD54F4" w:rsidP="00BD54F4">
      <w:pPr>
        <w:rPr>
          <w:rStyle w:val="StyleUnderline"/>
        </w:rPr>
      </w:pPr>
      <w:r w:rsidRPr="00460D4F">
        <w:rPr>
          <w:rStyle w:val="StyleUnderline"/>
        </w:rPr>
        <w:t>One of the Republicans</w:t>
      </w:r>
      <w:r w:rsidRPr="00460D4F">
        <w:rPr>
          <w:sz w:val="16"/>
        </w:rPr>
        <w:t xml:space="preserve"> he believes is </w:t>
      </w:r>
      <w:r w:rsidRPr="00460D4F">
        <w:rPr>
          <w:rStyle w:val="StyleUnderline"/>
        </w:rPr>
        <w:t>in his corner</w:t>
      </w:r>
      <w:r w:rsidRPr="00460D4F">
        <w:rPr>
          <w:sz w:val="16"/>
        </w:rPr>
        <w:t xml:space="preserve"> — Sen. Rand </w:t>
      </w:r>
      <w:r w:rsidRPr="00460D4F">
        <w:rPr>
          <w:rStyle w:val="Emphasis"/>
        </w:rPr>
        <w:t>Paul</w:t>
      </w:r>
      <w:r w:rsidRPr="00460D4F">
        <w:rPr>
          <w:sz w:val="16"/>
        </w:rPr>
        <w:t xml:space="preserve"> (R-Ky.) — </w:t>
      </w:r>
      <w:r w:rsidRPr="00460D4F">
        <w:rPr>
          <w:rStyle w:val="StyleUnderline"/>
        </w:rPr>
        <w:t xml:space="preserve">said Thursday that while he </w:t>
      </w:r>
      <w:r w:rsidRPr="00460D4F">
        <w:rPr>
          <w:rStyle w:val="Emphasis"/>
        </w:rPr>
        <w:t>supports</w:t>
      </w:r>
      <w:r w:rsidRPr="00460D4F">
        <w:rPr>
          <w:rStyle w:val="StyleUnderline"/>
        </w:rPr>
        <w:t xml:space="preserve"> the </w:t>
      </w:r>
      <w:r w:rsidRPr="00460D4F">
        <w:rPr>
          <w:rStyle w:val="Emphasis"/>
        </w:rPr>
        <w:t>party’s tax agenda</w:t>
      </w:r>
      <w:r w:rsidRPr="00460D4F">
        <w:rPr>
          <w:sz w:val="16"/>
        </w:rPr>
        <w:t xml:space="preserve">, </w:t>
      </w:r>
      <w:r w:rsidRPr="00460D4F">
        <w:rPr>
          <w:rStyle w:val="StyleUnderline"/>
        </w:rPr>
        <w:t>he cannot support the bill</w:t>
      </w:r>
      <w:r w:rsidRPr="00460D4F">
        <w:rPr>
          <w:sz w:val="16"/>
        </w:rPr>
        <w:t xml:space="preserve"> if it includes a debt ceiling hike. </w:t>
      </w:r>
      <w:r w:rsidRPr="00460D4F">
        <w:rPr>
          <w:rStyle w:val="StyleUnderline"/>
        </w:rPr>
        <w:t>Republicans</w:t>
      </w:r>
      <w:r w:rsidRPr="00460D4F">
        <w:rPr>
          <w:sz w:val="16"/>
        </w:rPr>
        <w:t xml:space="preserve"> </w:t>
      </w:r>
      <w:r w:rsidRPr="00460D4F">
        <w:rPr>
          <w:rStyle w:val="StyleUnderline"/>
        </w:rPr>
        <w:t xml:space="preserve">want to use the party-line bill to increase the debt ceiling until after the 2026 election without having to </w:t>
      </w:r>
      <w:r w:rsidRPr="00460D4F">
        <w:rPr>
          <w:rStyle w:val="Emphasis"/>
        </w:rPr>
        <w:t>give concessions</w:t>
      </w:r>
      <w:r w:rsidRPr="00460D4F">
        <w:rPr>
          <w:rStyle w:val="StyleUnderline"/>
        </w:rPr>
        <w:t xml:space="preserve"> to </w:t>
      </w:r>
      <w:r w:rsidRPr="00460D4F">
        <w:rPr>
          <w:rStyle w:val="Emphasis"/>
        </w:rPr>
        <w:t>Democrats</w:t>
      </w:r>
      <w:r w:rsidRPr="00460D4F">
        <w:rPr>
          <w:rStyle w:val="StyleUnderline"/>
        </w:rPr>
        <w:t>.</w:t>
      </w:r>
    </w:p>
    <w:p w14:paraId="17DA2477" w14:textId="77777777" w:rsidR="00BD54F4" w:rsidRPr="00460D4F" w:rsidRDefault="00BD54F4" w:rsidP="00BD54F4">
      <w:pPr>
        <w:rPr>
          <w:sz w:val="16"/>
        </w:rPr>
      </w:pPr>
      <w:r w:rsidRPr="00460D4F">
        <w:rPr>
          <w:sz w:val="16"/>
        </w:rPr>
        <w:t>“I think if you’re going to raise the debt ceiling $4 or $5 trillion, it indicates that the project afoot isn’t going to fix the deficit at all,” Paul said. “Once Republicans vote for this, Republicans are going to own the deficit.”</w:t>
      </w:r>
    </w:p>
    <w:p w14:paraId="26B5A181" w14:textId="77777777" w:rsidR="00BD54F4" w:rsidRDefault="00BD54F4" w:rsidP="00BD54F4">
      <w:pPr>
        <w:rPr>
          <w:rStyle w:val="StyleUnderline"/>
        </w:rPr>
      </w:pPr>
      <w:r w:rsidRPr="00460D4F">
        <w:rPr>
          <w:rStyle w:val="StyleUnderline"/>
        </w:rPr>
        <w:t xml:space="preserve">Senate Majority Leader John </w:t>
      </w:r>
      <w:r w:rsidRPr="00105F74">
        <w:rPr>
          <w:rStyle w:val="Emphasis"/>
          <w:highlight w:val="cyan"/>
        </w:rPr>
        <w:t>Thune</w:t>
      </w:r>
      <w:r w:rsidRPr="00460D4F">
        <w:rPr>
          <w:rStyle w:val="StyleUnderline"/>
        </w:rPr>
        <w:t xml:space="preserve"> </w:t>
      </w:r>
      <w:r w:rsidRPr="00105F74">
        <w:rPr>
          <w:rStyle w:val="StyleUnderline"/>
          <w:highlight w:val="cyan"/>
        </w:rPr>
        <w:t xml:space="preserve">can </w:t>
      </w:r>
      <w:r w:rsidRPr="00105F74">
        <w:rPr>
          <w:rStyle w:val="Emphasis"/>
          <w:highlight w:val="cyan"/>
        </w:rPr>
        <w:t>lose three GOP senators</w:t>
      </w:r>
      <w:r w:rsidRPr="00460D4F">
        <w:rPr>
          <w:rStyle w:val="StyleUnderline"/>
        </w:rPr>
        <w:t xml:space="preserve"> and still get the party-line bill —</w:t>
      </w:r>
      <w:r w:rsidRPr="00460D4F">
        <w:rPr>
          <w:sz w:val="16"/>
        </w:rPr>
        <w:t xml:space="preserve"> which ties a tax overhaul together with new border, defense and energy spending — through the chamber. </w:t>
      </w:r>
      <w:r w:rsidRPr="00105F74">
        <w:rPr>
          <w:rStyle w:val="StyleUnderline"/>
          <w:highlight w:val="cyan"/>
        </w:rPr>
        <w:t>Most</w:t>
      </w:r>
      <w:r w:rsidRPr="00460D4F">
        <w:rPr>
          <w:rStyle w:val="StyleUnderline"/>
        </w:rPr>
        <w:t xml:space="preserve"> Republicans </w:t>
      </w:r>
      <w:r w:rsidRPr="00105F74">
        <w:rPr>
          <w:rStyle w:val="StyleUnderline"/>
          <w:highlight w:val="cyan"/>
        </w:rPr>
        <w:t xml:space="preserve">view </w:t>
      </w:r>
      <w:r w:rsidRPr="00105F74">
        <w:rPr>
          <w:rStyle w:val="Emphasis"/>
          <w:highlight w:val="cyan"/>
        </w:rPr>
        <w:t>Paul</w:t>
      </w:r>
      <w:r w:rsidRPr="00105F74">
        <w:rPr>
          <w:rStyle w:val="StyleUnderline"/>
          <w:highlight w:val="cyan"/>
        </w:rPr>
        <w:t xml:space="preserve"> as a hard “no” and acknowledge </w:t>
      </w:r>
      <w:r w:rsidRPr="00105F74">
        <w:rPr>
          <w:rStyle w:val="Emphasis"/>
          <w:highlight w:val="cyan"/>
        </w:rPr>
        <w:t>Johnson</w:t>
      </w:r>
      <w:r w:rsidRPr="00105F74">
        <w:rPr>
          <w:rStyle w:val="StyleUnderline"/>
          <w:highlight w:val="cyan"/>
        </w:rPr>
        <w:t xml:space="preserve"> might be, </w:t>
      </w:r>
      <w:r w:rsidRPr="00105F74">
        <w:rPr>
          <w:rStyle w:val="Emphasis"/>
          <w:highlight w:val="cyan"/>
        </w:rPr>
        <w:t>as well</w:t>
      </w:r>
      <w:r w:rsidRPr="00105F74">
        <w:rPr>
          <w:rStyle w:val="StyleUnderline"/>
          <w:highlight w:val="cyan"/>
        </w:rPr>
        <w:t>.</w:t>
      </w:r>
    </w:p>
    <w:p w14:paraId="21019527" w14:textId="77777777" w:rsidR="00BD54F4" w:rsidRPr="00460D4F" w:rsidRDefault="00BD54F4" w:rsidP="00BD54F4">
      <w:pPr>
        <w:rPr>
          <w:sz w:val="16"/>
        </w:rPr>
      </w:pPr>
      <w:r w:rsidRPr="00460D4F">
        <w:rPr>
          <w:rStyle w:val="StyleUnderline"/>
        </w:rPr>
        <w:t>Thune wants to get the bill through the Senate by July 4</w:t>
      </w:r>
      <w:r w:rsidRPr="00460D4F">
        <w:rPr>
          <w:sz w:val="16"/>
        </w:rPr>
        <w:t>, saying Thursday that holiday deadline is the “goal and the aspiration” but will depend on “what does it take to get to 51?”</w:t>
      </w:r>
    </w:p>
    <w:p w14:paraId="54C3B0FD" w14:textId="77777777" w:rsidR="00BD54F4" w:rsidRPr="00460D4F" w:rsidRDefault="00BD54F4" w:rsidP="00BD54F4">
      <w:pPr>
        <w:rPr>
          <w:sz w:val="16"/>
        </w:rPr>
      </w:pPr>
      <w:r w:rsidRPr="00460D4F">
        <w:rPr>
          <w:sz w:val="16"/>
        </w:rPr>
        <w:t>He added that he spoke to Trump after the House bill passed just hours before. “The president,” he said, is “very happy” and “ready to go to work with the Senate.”</w:t>
      </w:r>
    </w:p>
    <w:p w14:paraId="7269C01C" w14:textId="77777777" w:rsidR="00BD54F4" w:rsidRDefault="00BD54F4" w:rsidP="00BD54F4">
      <w:pPr>
        <w:rPr>
          <w:rStyle w:val="Emphasis"/>
        </w:rPr>
      </w:pPr>
      <w:r w:rsidRPr="00460D4F">
        <w:rPr>
          <w:rStyle w:val="StyleUnderline"/>
        </w:rPr>
        <w:t>In addition to the fiscal hawks</w:t>
      </w:r>
      <w:r w:rsidRPr="00460D4F">
        <w:rPr>
          <w:sz w:val="16"/>
        </w:rPr>
        <w:t xml:space="preserve">, </w:t>
      </w:r>
      <w:r w:rsidRPr="00105F74">
        <w:rPr>
          <w:rStyle w:val="StyleUnderline"/>
          <w:highlight w:val="cyan"/>
        </w:rPr>
        <w:t>Thune is facing a clutch of senators</w:t>
      </w:r>
      <w:r w:rsidRPr="00460D4F">
        <w:rPr>
          <w:rStyle w:val="StyleUnderline"/>
        </w:rPr>
        <w:t xml:space="preserve"> </w:t>
      </w:r>
      <w:r w:rsidRPr="00105F74">
        <w:rPr>
          <w:rStyle w:val="StyleUnderline"/>
          <w:highlight w:val="cyan"/>
        </w:rPr>
        <w:t>who have concerns</w:t>
      </w:r>
      <w:r w:rsidRPr="00460D4F">
        <w:rPr>
          <w:rStyle w:val="StyleUnderline"/>
        </w:rPr>
        <w:t xml:space="preserve"> </w:t>
      </w:r>
      <w:r w:rsidRPr="00105F74">
        <w:rPr>
          <w:rStyle w:val="StyleUnderline"/>
          <w:highlight w:val="cyan"/>
        </w:rPr>
        <w:t xml:space="preserve">about the </w:t>
      </w:r>
      <w:r w:rsidRPr="00105F74">
        <w:rPr>
          <w:rStyle w:val="Emphasis"/>
          <w:highlight w:val="cyan"/>
        </w:rPr>
        <w:t>House’s language</w:t>
      </w:r>
      <w:r w:rsidRPr="00460D4F">
        <w:rPr>
          <w:rStyle w:val="StyleUnderline"/>
        </w:rPr>
        <w:t xml:space="preserve"> </w:t>
      </w:r>
      <w:r w:rsidRPr="00105F74">
        <w:rPr>
          <w:rStyle w:val="StyleUnderline"/>
          <w:highlight w:val="cyan"/>
        </w:rPr>
        <w:t xml:space="preserve">on a </w:t>
      </w:r>
      <w:r w:rsidRPr="00105F74">
        <w:rPr>
          <w:rStyle w:val="Emphasis"/>
          <w:highlight w:val="cyan"/>
        </w:rPr>
        <w:t>range of issues</w:t>
      </w:r>
      <w:r w:rsidRPr="00460D4F">
        <w:rPr>
          <w:sz w:val="16"/>
        </w:rPr>
        <w:t xml:space="preserve">, </w:t>
      </w:r>
      <w:r w:rsidRPr="00460D4F">
        <w:rPr>
          <w:rStyle w:val="StyleUnderline"/>
        </w:rPr>
        <w:t>including</w:t>
      </w:r>
      <w:r w:rsidRPr="00460D4F">
        <w:rPr>
          <w:sz w:val="16"/>
        </w:rPr>
        <w:t xml:space="preserve"> changes to </w:t>
      </w:r>
      <w:r w:rsidRPr="00460D4F">
        <w:rPr>
          <w:rStyle w:val="StyleUnderline"/>
        </w:rPr>
        <w:t>Medicaid</w:t>
      </w:r>
      <w:r w:rsidRPr="00460D4F">
        <w:rPr>
          <w:sz w:val="16"/>
        </w:rPr>
        <w:t xml:space="preserve">, the cancellation of </w:t>
      </w:r>
      <w:r w:rsidRPr="00460D4F">
        <w:rPr>
          <w:rStyle w:val="StyleUnderline"/>
        </w:rPr>
        <w:t>green-energy tax credits</w:t>
      </w:r>
      <w:r w:rsidRPr="00460D4F">
        <w:rPr>
          <w:sz w:val="16"/>
        </w:rPr>
        <w:t xml:space="preserve"> </w:t>
      </w:r>
      <w:r w:rsidRPr="00460D4F">
        <w:rPr>
          <w:rStyle w:val="StyleUnderline"/>
        </w:rPr>
        <w:t xml:space="preserve">and pushing some </w:t>
      </w:r>
      <w:r w:rsidRPr="00460D4F">
        <w:rPr>
          <w:rStyle w:val="Emphasis"/>
        </w:rPr>
        <w:t>food-aid costs onto states.</w:t>
      </w:r>
    </w:p>
    <w:p w14:paraId="5DFBE915" w14:textId="77777777" w:rsidR="00BD54F4" w:rsidRPr="00460D4F" w:rsidRDefault="00BD54F4" w:rsidP="00BD54F4">
      <w:pPr>
        <w:rPr>
          <w:sz w:val="16"/>
        </w:rPr>
      </w:pPr>
      <w:r w:rsidRPr="00460D4F">
        <w:rPr>
          <w:sz w:val="16"/>
        </w:rPr>
        <w:t>Trump spoke to one of the potential holdouts — Sen. Josh Hawley (R-Mo.) — Wednesday night, though their conversation also touched on unrelated issues like disaster aid. Two others — Sens. Susan Collins (R-Maine) and Lisa Murkowski (R-Alaska) said they expected significant changes.</w:t>
      </w:r>
    </w:p>
    <w:p w14:paraId="2429AEA9" w14:textId="77777777" w:rsidR="00BD54F4" w:rsidRPr="00460D4F" w:rsidRDefault="00BD54F4" w:rsidP="00BD54F4">
      <w:pPr>
        <w:rPr>
          <w:sz w:val="16"/>
        </w:rPr>
      </w:pPr>
      <w:r w:rsidRPr="00460D4F">
        <w:rPr>
          <w:sz w:val="16"/>
        </w:rPr>
        <w:t>“There are some things that we want to address on the Medicaid side that I think are challenging for us in Alaska,” Murkowski said.</w:t>
      </w:r>
    </w:p>
    <w:p w14:paraId="6E1E4FAD" w14:textId="77777777" w:rsidR="00BD54F4" w:rsidRPr="008C6DC1" w:rsidRDefault="00BD54F4" w:rsidP="00BD54F4">
      <w:pPr>
        <w:pStyle w:val="Heading4"/>
      </w:pPr>
      <w:r>
        <w:t xml:space="preserve">There are </w:t>
      </w:r>
      <w:r>
        <w:rPr>
          <w:u w:val="single"/>
        </w:rPr>
        <w:t>enough “no” votes</w:t>
      </w:r>
      <w:r>
        <w:t xml:space="preserve"> to block the bill. Trump needs to </w:t>
      </w:r>
      <w:r>
        <w:rPr>
          <w:u w:val="single"/>
        </w:rPr>
        <w:t>brandish</w:t>
      </w:r>
      <w:r>
        <w:t xml:space="preserve"> deficit-reducing credentials to pass it. </w:t>
      </w:r>
    </w:p>
    <w:p w14:paraId="1BE3883A" w14:textId="77777777" w:rsidR="00BD54F4" w:rsidRPr="00AF6975" w:rsidRDefault="00BD54F4" w:rsidP="00BD54F4">
      <w:r w:rsidRPr="00AF6975">
        <w:t xml:space="preserve">Erin </w:t>
      </w:r>
      <w:r w:rsidRPr="00AF6975">
        <w:rPr>
          <w:rStyle w:val="Style13ptBold"/>
        </w:rPr>
        <w:t xml:space="preserve">Doherty </w:t>
      </w:r>
      <w:r>
        <w:rPr>
          <w:rStyle w:val="Style13ptBold"/>
        </w:rPr>
        <w:t>5-25</w:t>
      </w:r>
      <w:r w:rsidRPr="00AF6975">
        <w:t xml:space="preserve">. </w:t>
      </w:r>
      <w:r>
        <w:t xml:space="preserve">Reporterr for CNBC. </w:t>
      </w:r>
      <w:r w:rsidRPr="00AF6975">
        <w:t>“Sen. Ron Johnson says there are ‘enough’ GOP senators to stall House budget bill.” CNBC. 5-25-2025. https://www.cnbc.com/2025/05/25/republicans-senate-house-budget-bill-trump.html</w:t>
      </w:r>
    </w:p>
    <w:p w14:paraId="02EDCD99" w14:textId="77777777" w:rsidR="00BD54F4" w:rsidRDefault="00BD54F4" w:rsidP="00BD54F4">
      <w:pPr>
        <w:rPr>
          <w:rStyle w:val="StyleUnderline"/>
        </w:rPr>
      </w:pPr>
      <w:r w:rsidRPr="00AF6975">
        <w:rPr>
          <w:sz w:val="16"/>
        </w:rPr>
        <w:t xml:space="preserve">Sen. </w:t>
      </w:r>
      <w:r w:rsidRPr="00AF6975">
        <w:rPr>
          <w:rStyle w:val="StyleUnderline"/>
        </w:rPr>
        <w:t>Ron</w:t>
      </w:r>
      <w:r w:rsidRPr="00AF6975">
        <w:rPr>
          <w:sz w:val="16"/>
        </w:rPr>
        <w:t xml:space="preserve"> </w:t>
      </w:r>
      <w:r w:rsidRPr="00105F74">
        <w:rPr>
          <w:rStyle w:val="Emphasis"/>
          <w:highlight w:val="cyan"/>
        </w:rPr>
        <w:t>Johnson</w:t>
      </w:r>
      <w:r w:rsidRPr="00AF6975">
        <w:rPr>
          <w:sz w:val="16"/>
        </w:rPr>
        <w:t xml:space="preserve"> </w:t>
      </w:r>
      <w:r w:rsidRPr="00105F74">
        <w:rPr>
          <w:rStyle w:val="StyleUnderline"/>
          <w:highlight w:val="cyan"/>
        </w:rPr>
        <w:t>said</w:t>
      </w:r>
      <w:r w:rsidRPr="00AF6975">
        <w:rPr>
          <w:sz w:val="16"/>
        </w:rPr>
        <w:t xml:space="preserve"> Sunday that </w:t>
      </w:r>
      <w:r w:rsidRPr="00105F74">
        <w:rPr>
          <w:rStyle w:val="StyleUnderline"/>
          <w:highlight w:val="cyan"/>
        </w:rPr>
        <w:t>he</w:t>
      </w:r>
      <w:r w:rsidRPr="00AF6975">
        <w:rPr>
          <w:rStyle w:val="StyleUnderline"/>
        </w:rPr>
        <w:t xml:space="preserve"> thinks he </w:t>
      </w:r>
      <w:r w:rsidRPr="00105F74">
        <w:rPr>
          <w:rStyle w:val="StyleUnderline"/>
          <w:highlight w:val="cyan"/>
        </w:rPr>
        <w:t xml:space="preserve">has enough GOP colleagues on </w:t>
      </w:r>
      <w:r w:rsidRPr="00105F74">
        <w:rPr>
          <w:rStyle w:val="Emphasis"/>
          <w:highlight w:val="cyan"/>
        </w:rPr>
        <w:t>board</w:t>
      </w:r>
      <w:r w:rsidRPr="00AF6975">
        <w:rPr>
          <w:rStyle w:val="StyleUnderline"/>
        </w:rPr>
        <w:t xml:space="preserve"> </w:t>
      </w:r>
      <w:r w:rsidRPr="00105F74">
        <w:rPr>
          <w:rStyle w:val="StyleUnderline"/>
          <w:highlight w:val="cyan"/>
        </w:rPr>
        <w:t xml:space="preserve">with his </w:t>
      </w:r>
      <w:r w:rsidRPr="00105F74">
        <w:rPr>
          <w:rStyle w:val="Emphasis"/>
          <w:highlight w:val="cyan"/>
        </w:rPr>
        <w:t>opposition</w:t>
      </w:r>
      <w:r w:rsidRPr="00105F74">
        <w:rPr>
          <w:rStyle w:val="StyleUnderline"/>
          <w:highlight w:val="cyan"/>
        </w:rPr>
        <w:t xml:space="preserve"> to the </w:t>
      </w:r>
      <w:r w:rsidRPr="00105F74">
        <w:rPr>
          <w:rStyle w:val="Emphasis"/>
          <w:highlight w:val="cyan"/>
        </w:rPr>
        <w:t>House’s “big, beautiful bill”</w:t>
      </w:r>
      <w:r w:rsidRPr="00105F74">
        <w:rPr>
          <w:rStyle w:val="StyleUnderline"/>
          <w:highlight w:val="cyan"/>
        </w:rPr>
        <w:t xml:space="preserve"> to </w:t>
      </w:r>
      <w:r w:rsidRPr="00105F74">
        <w:rPr>
          <w:rStyle w:val="Emphasis"/>
          <w:sz w:val="28"/>
          <w:szCs w:val="32"/>
          <w:highlight w:val="cyan"/>
        </w:rPr>
        <w:t>stall its progress</w:t>
      </w:r>
      <w:r w:rsidRPr="00AF6975">
        <w:rPr>
          <w:rStyle w:val="StyleUnderline"/>
          <w:sz w:val="28"/>
          <w:szCs w:val="32"/>
        </w:rPr>
        <w:t xml:space="preserve"> </w:t>
      </w:r>
      <w:r w:rsidRPr="00AF6975">
        <w:rPr>
          <w:rStyle w:val="StyleUnderline"/>
        </w:rPr>
        <w:t>and make changes.</w:t>
      </w:r>
    </w:p>
    <w:p w14:paraId="77F526B8" w14:textId="77777777" w:rsidR="00BD54F4" w:rsidRDefault="00BD54F4" w:rsidP="00BD54F4">
      <w:pPr>
        <w:rPr>
          <w:rStyle w:val="Emphasis"/>
        </w:rPr>
      </w:pPr>
      <w:r w:rsidRPr="00AF6975">
        <w:rPr>
          <w:rStyle w:val="StyleUnderline"/>
        </w:rPr>
        <w:t>The Wisconsin Republican’s</w:t>
      </w:r>
      <w:r w:rsidRPr="00AF6975">
        <w:rPr>
          <w:sz w:val="16"/>
        </w:rPr>
        <w:t xml:space="preserve"> </w:t>
      </w:r>
      <w:r w:rsidRPr="00AF6975">
        <w:rPr>
          <w:rStyle w:val="StyleUnderline"/>
        </w:rPr>
        <w:t xml:space="preserve">remarks </w:t>
      </w:r>
      <w:r w:rsidRPr="00105F74">
        <w:rPr>
          <w:rStyle w:val="StyleUnderline"/>
          <w:highlight w:val="cyan"/>
        </w:rPr>
        <w:t>underscore</w:t>
      </w:r>
      <w:r w:rsidRPr="00AF6975">
        <w:rPr>
          <w:rStyle w:val="StyleUnderline"/>
        </w:rPr>
        <w:t xml:space="preserve"> </w:t>
      </w:r>
      <w:r w:rsidRPr="00105F74">
        <w:rPr>
          <w:rStyle w:val="StyleUnderline"/>
          <w:highlight w:val="cyan"/>
        </w:rPr>
        <w:t>the</w:t>
      </w:r>
      <w:r w:rsidRPr="00AF6975">
        <w:rPr>
          <w:rStyle w:val="StyleUnderline"/>
        </w:rPr>
        <w:t xml:space="preserve"> </w:t>
      </w:r>
      <w:r w:rsidRPr="00AF6975">
        <w:rPr>
          <w:rStyle w:val="Emphasis"/>
        </w:rPr>
        <w:t xml:space="preserve">potentially </w:t>
      </w:r>
      <w:r w:rsidRPr="00105F74">
        <w:rPr>
          <w:rStyle w:val="Emphasis"/>
          <w:highlight w:val="cyan"/>
        </w:rPr>
        <w:t>difficult path</w:t>
      </w:r>
      <w:r w:rsidRPr="00105F74">
        <w:rPr>
          <w:rStyle w:val="StyleUnderline"/>
          <w:highlight w:val="cyan"/>
        </w:rPr>
        <w:t xml:space="preserve"> ahead</w:t>
      </w:r>
      <w:r w:rsidRPr="00AF6975">
        <w:rPr>
          <w:rStyle w:val="StyleUnderline"/>
        </w:rPr>
        <w:t xml:space="preserve"> </w:t>
      </w:r>
      <w:r w:rsidRPr="00105F74">
        <w:rPr>
          <w:rStyle w:val="StyleUnderline"/>
          <w:highlight w:val="cyan"/>
        </w:rPr>
        <w:t>for the</w:t>
      </w:r>
      <w:r w:rsidRPr="00AF6975">
        <w:rPr>
          <w:rStyle w:val="StyleUnderline"/>
        </w:rPr>
        <w:t xml:space="preserve"> sweeping domestic policy </w:t>
      </w:r>
      <w:r w:rsidRPr="00105F74">
        <w:rPr>
          <w:rStyle w:val="StyleUnderline"/>
          <w:highlight w:val="cyan"/>
        </w:rPr>
        <w:t>package</w:t>
      </w:r>
      <w:r w:rsidRPr="00AF6975">
        <w:rPr>
          <w:rStyle w:val="StyleUnderline"/>
        </w:rPr>
        <w:t xml:space="preserve">, </w:t>
      </w:r>
      <w:r w:rsidRPr="00105F74">
        <w:rPr>
          <w:rStyle w:val="StyleUnderline"/>
          <w:highlight w:val="cyan"/>
        </w:rPr>
        <w:t xml:space="preserve">which just </w:t>
      </w:r>
      <w:r w:rsidRPr="00105F74">
        <w:rPr>
          <w:rStyle w:val="Emphasis"/>
          <w:highlight w:val="cyan"/>
        </w:rPr>
        <w:t>narrowly passed the House last week.</w:t>
      </w:r>
    </w:p>
    <w:p w14:paraId="12DB4D45" w14:textId="77777777" w:rsidR="00BD54F4" w:rsidRDefault="00BD54F4" w:rsidP="00BD54F4">
      <w:pPr>
        <w:rPr>
          <w:rStyle w:val="StyleUnderline"/>
        </w:rPr>
      </w:pPr>
      <w:r w:rsidRPr="00AF6975">
        <w:rPr>
          <w:sz w:val="16"/>
        </w:rPr>
        <w:t xml:space="preserve">As House Speaker Mike Johnson urges his Senate colleagues not to “meddle” with the bill too much, </w:t>
      </w:r>
      <w:r w:rsidRPr="00AF6975">
        <w:rPr>
          <w:rStyle w:val="Emphasis"/>
        </w:rPr>
        <w:t>fiscal hawks</w:t>
      </w:r>
      <w:r w:rsidRPr="00AF6975">
        <w:rPr>
          <w:rStyle w:val="StyleUnderline"/>
        </w:rPr>
        <w:t xml:space="preserve"> in the </w:t>
      </w:r>
      <w:r w:rsidRPr="00AF6975">
        <w:rPr>
          <w:rStyle w:val="Emphasis"/>
        </w:rPr>
        <w:t>Senate</w:t>
      </w:r>
      <w:r w:rsidRPr="00AF6975">
        <w:rPr>
          <w:rStyle w:val="StyleUnderline"/>
        </w:rPr>
        <w:t xml:space="preserve"> have </w:t>
      </w:r>
      <w:r w:rsidRPr="00AF6975">
        <w:rPr>
          <w:rStyle w:val="Emphasis"/>
        </w:rPr>
        <w:t>signaled</w:t>
      </w:r>
      <w:r w:rsidRPr="00AF6975">
        <w:rPr>
          <w:rStyle w:val="StyleUnderline"/>
        </w:rPr>
        <w:t xml:space="preserve"> they won’t support the </w:t>
      </w:r>
      <w:r w:rsidRPr="00AF6975">
        <w:rPr>
          <w:rStyle w:val="Emphasis"/>
        </w:rPr>
        <w:t>package</w:t>
      </w:r>
      <w:r w:rsidRPr="00AF6975">
        <w:rPr>
          <w:rStyle w:val="StyleUnderline"/>
        </w:rPr>
        <w:t xml:space="preserve"> in its </w:t>
      </w:r>
      <w:r w:rsidRPr="00AF6975">
        <w:rPr>
          <w:rStyle w:val="Emphasis"/>
        </w:rPr>
        <w:t>current form</w:t>
      </w:r>
      <w:r w:rsidRPr="00AF6975">
        <w:rPr>
          <w:rStyle w:val="StyleUnderline"/>
        </w:rPr>
        <w:t>.</w:t>
      </w:r>
    </w:p>
    <w:p w14:paraId="0230142E" w14:textId="77777777" w:rsidR="00BD54F4" w:rsidRPr="00AF6975" w:rsidRDefault="00BD54F4" w:rsidP="00BD54F4">
      <w:r w:rsidRPr="00AF6975">
        <w:rPr>
          <w:sz w:val="16"/>
        </w:rPr>
        <w:t>“</w:t>
      </w:r>
      <w:r w:rsidRPr="00105F74">
        <w:rPr>
          <w:rStyle w:val="StyleUnderline"/>
          <w:highlight w:val="cyan"/>
        </w:rPr>
        <w:t xml:space="preserve">We have </w:t>
      </w:r>
      <w:r w:rsidRPr="00105F74">
        <w:rPr>
          <w:rStyle w:val="Emphasis"/>
          <w:highlight w:val="cyan"/>
        </w:rPr>
        <w:t>enough</w:t>
      </w:r>
      <w:r w:rsidRPr="00105F74">
        <w:rPr>
          <w:rStyle w:val="StyleUnderline"/>
          <w:highlight w:val="cyan"/>
        </w:rPr>
        <w:t xml:space="preserve"> to </w:t>
      </w:r>
      <w:r w:rsidRPr="00105F74">
        <w:rPr>
          <w:rStyle w:val="Emphasis"/>
          <w:highlight w:val="cyan"/>
        </w:rPr>
        <w:t>stop the process</w:t>
      </w:r>
      <w:r w:rsidRPr="00105F74">
        <w:rPr>
          <w:sz w:val="16"/>
          <w:highlight w:val="cyan"/>
        </w:rPr>
        <w:t xml:space="preserve"> </w:t>
      </w:r>
      <w:r w:rsidRPr="00105F74">
        <w:rPr>
          <w:rStyle w:val="Emphasis"/>
          <w:sz w:val="28"/>
          <w:szCs w:val="32"/>
          <w:highlight w:val="cyan"/>
        </w:rPr>
        <w:t>until</w:t>
      </w:r>
      <w:r w:rsidRPr="00105F74">
        <w:rPr>
          <w:sz w:val="16"/>
          <w:szCs w:val="32"/>
          <w:highlight w:val="cyan"/>
        </w:rPr>
        <w:t xml:space="preserve"> </w:t>
      </w:r>
      <w:r w:rsidRPr="00105F74">
        <w:rPr>
          <w:rStyle w:val="StyleUnderline"/>
          <w:highlight w:val="cyan"/>
        </w:rPr>
        <w:t xml:space="preserve">the president </w:t>
      </w:r>
      <w:r w:rsidRPr="00105F74">
        <w:rPr>
          <w:rStyle w:val="Emphasis"/>
          <w:highlight w:val="cyan"/>
        </w:rPr>
        <w:t>gets serious</w:t>
      </w:r>
      <w:r w:rsidRPr="00105F74">
        <w:rPr>
          <w:rStyle w:val="StyleUnderline"/>
          <w:highlight w:val="cyan"/>
        </w:rPr>
        <w:t xml:space="preserve"> about </w:t>
      </w:r>
      <w:r w:rsidRPr="00105F74">
        <w:rPr>
          <w:rStyle w:val="Emphasis"/>
          <w:highlight w:val="cyan"/>
        </w:rPr>
        <w:t>spending reduction</w:t>
      </w:r>
      <w:r w:rsidRPr="00105F74">
        <w:rPr>
          <w:rStyle w:val="StyleUnderline"/>
          <w:highlight w:val="cyan"/>
        </w:rPr>
        <w:t xml:space="preserve"> and </w:t>
      </w:r>
      <w:r w:rsidRPr="00105F74">
        <w:rPr>
          <w:rStyle w:val="Emphasis"/>
          <w:highlight w:val="cyan"/>
        </w:rPr>
        <w:t>reducing the deficit</w:t>
      </w:r>
      <w:r w:rsidRPr="00AF6975">
        <w:rPr>
          <w:sz w:val="16"/>
        </w:rPr>
        <w:t>,” Sen. Johnson said on CNN’s ‘State of the Union.’</w:t>
      </w:r>
    </w:p>
    <w:p w14:paraId="0982E076" w14:textId="77777777" w:rsidR="00BD54F4" w:rsidRPr="004630CF" w:rsidRDefault="00BD54F4" w:rsidP="00BD54F4">
      <w:pPr>
        <w:pStyle w:val="Heading4"/>
      </w:pPr>
      <w:r>
        <w:t xml:space="preserve">Trump needs almost </w:t>
      </w:r>
      <w:r>
        <w:rPr>
          <w:u w:val="single"/>
        </w:rPr>
        <w:t>every vote</w:t>
      </w:r>
      <w:r>
        <w:t xml:space="preserve">, but he </w:t>
      </w:r>
      <w:r>
        <w:rPr>
          <w:u w:val="single"/>
        </w:rPr>
        <w:t>doesn’t have them now</w:t>
      </w:r>
      <w:r>
        <w:t xml:space="preserve">. </w:t>
      </w:r>
    </w:p>
    <w:p w14:paraId="7CE9C7BD" w14:textId="77777777" w:rsidR="00BD54F4" w:rsidRPr="00826209" w:rsidRDefault="00BD54F4" w:rsidP="00BD54F4">
      <w:r w:rsidRPr="00826209">
        <w:t xml:space="preserve">Chris </w:t>
      </w:r>
      <w:r w:rsidRPr="00826209">
        <w:rPr>
          <w:rStyle w:val="Style13ptBold"/>
        </w:rPr>
        <w:t>Williams 5-25</w:t>
      </w:r>
      <w:r w:rsidRPr="00826209">
        <w:t xml:space="preserve">. </w:t>
      </w:r>
      <w:r>
        <w:t xml:space="preserve">Reporter for Fox News. </w:t>
      </w:r>
      <w:r w:rsidRPr="00826209">
        <w:t>"Trump's 'big beautiful bill' faces these challenges in the Senate: Here's what's next." LiveNOW from FOX | Breaking News, Live Events. 5-25-2025. https://www.livenowfox.com/news/trumps-big-beautiful-bill-challenges-senate</w:t>
      </w:r>
    </w:p>
    <w:p w14:paraId="2FA08953" w14:textId="77777777" w:rsidR="00BD54F4" w:rsidRDefault="00BD54F4" w:rsidP="00BD54F4">
      <w:r>
        <w:t>Other issues</w:t>
      </w:r>
    </w:p>
    <w:p w14:paraId="3CC10075" w14:textId="77777777" w:rsidR="00BD54F4" w:rsidRPr="004630CF" w:rsidRDefault="00BD54F4" w:rsidP="00BD54F4">
      <w:pPr>
        <w:rPr>
          <w:sz w:val="16"/>
        </w:rPr>
      </w:pPr>
      <w:r w:rsidRPr="004630CF">
        <w:rPr>
          <w:sz w:val="16"/>
        </w:rPr>
        <w:t>Big picture view:</w:t>
      </w:r>
    </w:p>
    <w:p w14:paraId="533B5109" w14:textId="77777777" w:rsidR="00BD54F4" w:rsidRDefault="00BD54F4" w:rsidP="00BD54F4">
      <w:pPr>
        <w:rPr>
          <w:rStyle w:val="StyleUnderline"/>
        </w:rPr>
      </w:pPr>
      <w:r w:rsidRPr="00105F74">
        <w:rPr>
          <w:rStyle w:val="StyleUnderline"/>
          <w:highlight w:val="cyan"/>
        </w:rPr>
        <w:t xml:space="preserve">With a </w:t>
      </w:r>
      <w:r w:rsidRPr="00105F74">
        <w:rPr>
          <w:rStyle w:val="Emphasis"/>
          <w:highlight w:val="cyan"/>
        </w:rPr>
        <w:t>narrow margin</w:t>
      </w:r>
      <w:r w:rsidRPr="004630CF">
        <w:rPr>
          <w:rStyle w:val="StyleUnderline"/>
        </w:rPr>
        <w:t xml:space="preserve"> </w:t>
      </w:r>
      <w:r w:rsidRPr="00105F74">
        <w:rPr>
          <w:rStyle w:val="StyleUnderline"/>
          <w:highlight w:val="cyan"/>
        </w:rPr>
        <w:t xml:space="preserve">for </w:t>
      </w:r>
      <w:r w:rsidRPr="00105F74">
        <w:rPr>
          <w:rStyle w:val="Emphasis"/>
          <w:highlight w:val="cyan"/>
        </w:rPr>
        <w:t>victory</w:t>
      </w:r>
      <w:r w:rsidRPr="004630CF">
        <w:rPr>
          <w:sz w:val="16"/>
        </w:rPr>
        <w:t xml:space="preserve"> </w:t>
      </w:r>
      <w:r w:rsidRPr="00105F74">
        <w:rPr>
          <w:rStyle w:val="StyleUnderline"/>
          <w:highlight w:val="cyan"/>
        </w:rPr>
        <w:t xml:space="preserve">and only </w:t>
      </w:r>
      <w:r w:rsidRPr="00105F74">
        <w:rPr>
          <w:rStyle w:val="Emphasis"/>
          <w:highlight w:val="cyan"/>
        </w:rPr>
        <w:t>53 Republicans in the Senate</w:t>
      </w:r>
      <w:r w:rsidRPr="00105F74">
        <w:rPr>
          <w:rStyle w:val="StyleUnderline"/>
          <w:highlight w:val="cyan"/>
        </w:rPr>
        <w:t xml:space="preserve">, </w:t>
      </w:r>
      <w:r w:rsidRPr="00105F74">
        <w:rPr>
          <w:rStyle w:val="Emphasis"/>
          <w:highlight w:val="cyan"/>
        </w:rPr>
        <w:t>every</w:t>
      </w:r>
      <w:r w:rsidRPr="004630CF">
        <w:rPr>
          <w:rStyle w:val="Emphasis"/>
        </w:rPr>
        <w:t xml:space="preserve"> </w:t>
      </w:r>
      <w:r w:rsidRPr="00105F74">
        <w:rPr>
          <w:rStyle w:val="Emphasis"/>
          <w:highlight w:val="cyan"/>
        </w:rPr>
        <w:t>senator’s top priority</w:t>
      </w:r>
      <w:r w:rsidRPr="00105F74">
        <w:rPr>
          <w:sz w:val="16"/>
          <w:highlight w:val="cyan"/>
        </w:rPr>
        <w:t xml:space="preserve"> </w:t>
      </w:r>
      <w:r w:rsidRPr="00105F74">
        <w:rPr>
          <w:rStyle w:val="StyleUnderline"/>
          <w:highlight w:val="cyan"/>
        </w:rPr>
        <w:t xml:space="preserve">takes on </w:t>
      </w:r>
      <w:r w:rsidRPr="00105F74">
        <w:rPr>
          <w:rStyle w:val="Emphasis"/>
          <w:highlight w:val="cyan"/>
        </w:rPr>
        <w:t>outsize importance</w:t>
      </w:r>
      <w:r w:rsidRPr="004630CF">
        <w:rPr>
          <w:sz w:val="16"/>
        </w:rPr>
        <w:t xml:space="preserve">. South Dakota Sen. </w:t>
      </w:r>
      <w:r w:rsidRPr="004630CF">
        <w:rPr>
          <w:rStyle w:val="StyleUnderline"/>
        </w:rPr>
        <w:t>Mike Rounds said</w:t>
      </w:r>
      <w:r w:rsidRPr="004630CF">
        <w:rPr>
          <w:sz w:val="16"/>
        </w:rPr>
        <w:t xml:space="preserve"> he supports the House bill but that the way that it deals with </w:t>
      </w:r>
      <w:r w:rsidRPr="004630CF">
        <w:rPr>
          <w:rStyle w:val="StyleUnderline"/>
        </w:rPr>
        <w:t xml:space="preserve">spectrum auctions </w:t>
      </w:r>
      <w:r w:rsidRPr="004630CF">
        <w:rPr>
          <w:sz w:val="16"/>
        </w:rPr>
        <w:t xml:space="preserve">— selling off telecommunications signal rights — </w:t>
      </w:r>
      <w:r w:rsidRPr="004630CF">
        <w:rPr>
          <w:rStyle w:val="Emphasis"/>
        </w:rPr>
        <w:t>is a "dealbreaker" for him.</w:t>
      </w:r>
      <w:r w:rsidRPr="004630CF">
        <w:rPr>
          <w:sz w:val="16"/>
        </w:rPr>
        <w:t xml:space="preserve"> </w:t>
      </w:r>
      <w:r w:rsidRPr="004630CF">
        <w:rPr>
          <w:rStyle w:val="StyleUnderline"/>
        </w:rPr>
        <w:t xml:space="preserve">He said he’s in talks </w:t>
      </w:r>
      <w:r w:rsidRPr="004630CF">
        <w:rPr>
          <w:rStyle w:val="Emphasis"/>
        </w:rPr>
        <w:t>with other senators</w:t>
      </w:r>
      <w:r w:rsidRPr="004630CF">
        <w:rPr>
          <w:rStyle w:val="StyleUnderline"/>
        </w:rPr>
        <w:t xml:space="preserve"> on the </w:t>
      </w:r>
      <w:r w:rsidRPr="004630CF">
        <w:rPr>
          <w:rStyle w:val="Emphasis"/>
        </w:rPr>
        <w:t>issue</w:t>
      </w:r>
      <w:r w:rsidRPr="004630CF">
        <w:rPr>
          <w:rStyle w:val="StyleUnderline"/>
        </w:rPr>
        <w:t>.</w:t>
      </w:r>
    </w:p>
    <w:p w14:paraId="25A09984" w14:textId="77777777" w:rsidR="00BD54F4" w:rsidRPr="004630CF" w:rsidRDefault="00BD54F4" w:rsidP="00BD54F4">
      <w:pPr>
        <w:rPr>
          <w:sz w:val="16"/>
        </w:rPr>
      </w:pPr>
      <w:r w:rsidRPr="004630CF">
        <w:rPr>
          <w:sz w:val="16"/>
        </w:rPr>
        <w:t>Sen. John Hoeven, R-N.D., said one of his main goals is that they include money for certain farm safety net programs and set up passage for a broader farm bill later this year.</w:t>
      </w:r>
    </w:p>
    <w:p w14:paraId="1D2E2F3A" w14:textId="77777777" w:rsidR="00BD54F4" w:rsidRPr="004630CF" w:rsidRDefault="00BD54F4" w:rsidP="00BD54F4">
      <w:pPr>
        <w:rPr>
          <w:rStyle w:val="StyleUnderline"/>
        </w:rPr>
      </w:pPr>
      <w:r w:rsidRPr="004630CF">
        <w:rPr>
          <w:sz w:val="16"/>
        </w:rPr>
        <w:t>"</w:t>
      </w:r>
      <w:r w:rsidRPr="004630CF">
        <w:rPr>
          <w:rStyle w:val="StyleUnderline"/>
        </w:rPr>
        <w:t xml:space="preserve">In the end, </w:t>
      </w:r>
      <w:r w:rsidRPr="00105F74">
        <w:rPr>
          <w:rStyle w:val="StyleUnderline"/>
          <w:highlight w:val="cyan"/>
        </w:rPr>
        <w:t>we have to have 50 plus one supporting it,"</w:t>
      </w:r>
      <w:r w:rsidRPr="004630CF">
        <w:rPr>
          <w:rStyle w:val="StyleUnderline"/>
        </w:rPr>
        <w:t xml:space="preserve"> Hoeven said. "So </w:t>
      </w:r>
      <w:r w:rsidRPr="00105F74">
        <w:rPr>
          <w:rStyle w:val="Emphasis"/>
          <w:highlight w:val="cyan"/>
        </w:rPr>
        <w:t>we’ve got some work to do</w:t>
      </w:r>
      <w:r w:rsidRPr="004630CF">
        <w:rPr>
          <w:rStyle w:val="StyleUnderline"/>
        </w:rPr>
        <w:t>."</w:t>
      </w:r>
    </w:p>
    <w:p w14:paraId="0FD6887C" w14:textId="77777777" w:rsidR="00BD54F4" w:rsidRPr="007333C1" w:rsidRDefault="00BD54F4" w:rsidP="00BD54F4">
      <w:pPr>
        <w:pStyle w:val="Heading4"/>
      </w:pPr>
      <w:r>
        <w:t xml:space="preserve">Trump </w:t>
      </w:r>
      <w:r>
        <w:rPr>
          <w:u w:val="single"/>
        </w:rPr>
        <w:t>currently</w:t>
      </w:r>
      <w:r>
        <w:t xml:space="preserve"> can’t overcome divisons in </w:t>
      </w:r>
      <w:r>
        <w:rPr>
          <w:u w:val="single"/>
        </w:rPr>
        <w:t>multiple areas</w:t>
      </w:r>
      <w:r>
        <w:t xml:space="preserve">. </w:t>
      </w:r>
    </w:p>
    <w:p w14:paraId="343EAA4E" w14:textId="77777777" w:rsidR="00BD54F4" w:rsidRPr="00B52098" w:rsidRDefault="00BD54F4" w:rsidP="00BD54F4">
      <w:r w:rsidRPr="00B52098">
        <w:t xml:space="preserve">Megan </w:t>
      </w:r>
      <w:r w:rsidRPr="00B52098">
        <w:rPr>
          <w:rStyle w:val="Style13ptBold"/>
        </w:rPr>
        <w:t xml:space="preserve">Lebowitz </w:t>
      </w:r>
      <w:r>
        <w:rPr>
          <w:rStyle w:val="Style13ptBold"/>
        </w:rPr>
        <w:t>5-25</w:t>
      </w:r>
      <w:r w:rsidRPr="00B52098">
        <w:t>. Politics Reporter</w:t>
      </w:r>
      <w:r>
        <w:t xml:space="preserve"> </w:t>
      </w:r>
      <w:r w:rsidRPr="00B52098">
        <w:t>covering breaking news for NBC News</w:t>
      </w:r>
      <w:r>
        <w:t xml:space="preserve">. </w:t>
      </w:r>
      <w:r w:rsidRPr="00B52098">
        <w:t>"Sen. Ron Johnson says there's enough opposition in the Senate to hold up Trump's 'big, beautiful' bill." NBC News. 5-25-2025. https://www.nbcnews.com/politics/congress/ron-johnson-says-enough-opposition-senate-hold-trumps-spending-bill-rcna208973</w:t>
      </w:r>
    </w:p>
    <w:p w14:paraId="63184115" w14:textId="77777777" w:rsidR="00BD54F4" w:rsidRDefault="00BD54F4" w:rsidP="00BD54F4">
      <w:pPr>
        <w:rPr>
          <w:rStyle w:val="StyleUnderline"/>
        </w:rPr>
      </w:pPr>
      <w:r w:rsidRPr="004630CF">
        <w:rPr>
          <w:sz w:val="16"/>
        </w:rPr>
        <w:t xml:space="preserve">WASHINGTON — As the Senate prepares to consider the sprawling domestic package that House Republicans passed last week, Sen. Ron </w:t>
      </w:r>
      <w:r w:rsidRPr="00105F74">
        <w:rPr>
          <w:rStyle w:val="Emphasis"/>
          <w:highlight w:val="cyan"/>
        </w:rPr>
        <w:t>Johnson</w:t>
      </w:r>
      <w:r w:rsidRPr="004630CF">
        <w:rPr>
          <w:sz w:val="16"/>
        </w:rPr>
        <w:t xml:space="preserve">, R-Wis., </w:t>
      </w:r>
      <w:r w:rsidRPr="00105F74">
        <w:rPr>
          <w:rStyle w:val="StyleUnderline"/>
          <w:highlight w:val="cyan"/>
        </w:rPr>
        <w:t>said he thinks there are “</w:t>
      </w:r>
      <w:r w:rsidRPr="00105F74">
        <w:rPr>
          <w:rStyle w:val="Emphasis"/>
          <w:highlight w:val="cyan"/>
        </w:rPr>
        <w:t>enough</w:t>
      </w:r>
      <w:r w:rsidRPr="00105F74">
        <w:rPr>
          <w:rStyle w:val="StyleUnderline"/>
          <w:highlight w:val="cyan"/>
        </w:rPr>
        <w:t xml:space="preserve">” </w:t>
      </w:r>
      <w:r w:rsidRPr="00105F74">
        <w:rPr>
          <w:rStyle w:val="Emphasis"/>
          <w:highlight w:val="cyan"/>
        </w:rPr>
        <w:t>Republicans</w:t>
      </w:r>
      <w:r w:rsidRPr="00105F74">
        <w:rPr>
          <w:rStyle w:val="StyleUnderline"/>
          <w:highlight w:val="cyan"/>
        </w:rPr>
        <w:t xml:space="preserve"> to</w:t>
      </w:r>
      <w:r w:rsidRPr="00B52098">
        <w:rPr>
          <w:rStyle w:val="StyleUnderline"/>
        </w:rPr>
        <w:t xml:space="preserve"> “</w:t>
      </w:r>
      <w:r w:rsidRPr="00105F74">
        <w:rPr>
          <w:rStyle w:val="Emphasis"/>
          <w:highlight w:val="cyan"/>
        </w:rPr>
        <w:t>stop the process</w:t>
      </w:r>
      <w:r w:rsidRPr="00B52098">
        <w:rPr>
          <w:rStyle w:val="StyleUnderline"/>
        </w:rPr>
        <w:t xml:space="preserve">” in order to prioritize </w:t>
      </w:r>
      <w:r w:rsidRPr="004630CF">
        <w:rPr>
          <w:rStyle w:val="Emphasis"/>
        </w:rPr>
        <w:t>stronger reductions</w:t>
      </w:r>
      <w:r w:rsidRPr="00B52098">
        <w:rPr>
          <w:rStyle w:val="StyleUnderline"/>
        </w:rPr>
        <w:t xml:space="preserve"> in spending and the </w:t>
      </w:r>
      <w:r w:rsidRPr="004630CF">
        <w:rPr>
          <w:rStyle w:val="Emphasis"/>
        </w:rPr>
        <w:t>national deficit</w:t>
      </w:r>
      <w:r w:rsidRPr="00B52098">
        <w:rPr>
          <w:rStyle w:val="StyleUnderline"/>
        </w:rPr>
        <w:t>.</w:t>
      </w:r>
    </w:p>
    <w:p w14:paraId="3485BF29" w14:textId="77777777" w:rsidR="00BD54F4" w:rsidRPr="004630CF" w:rsidRDefault="00BD54F4" w:rsidP="00BD54F4">
      <w:pPr>
        <w:rPr>
          <w:sz w:val="16"/>
        </w:rPr>
      </w:pPr>
      <w:r w:rsidRPr="004630CF">
        <w:rPr>
          <w:sz w:val="16"/>
        </w:rPr>
        <w:t>The Wisconsin Republican has criticized the bill’s impact on the deficit, characterizing outsize spending as “mortgaging our children’s future.” The nonpartisan Congressional Budget Office has estimated that the bill would add $2.3 trillion to the federal deficit over 10 years.</w:t>
      </w:r>
    </w:p>
    <w:p w14:paraId="0A035D64" w14:textId="77777777" w:rsidR="00BD54F4" w:rsidRDefault="00BD54F4" w:rsidP="00BD54F4">
      <w:pPr>
        <w:rPr>
          <w:rStyle w:val="StyleUnderline"/>
        </w:rPr>
      </w:pPr>
      <w:r w:rsidRPr="004630CF">
        <w:rPr>
          <w:sz w:val="16"/>
        </w:rPr>
        <w:t xml:space="preserve">Johnson said in an interview on CNN’s “State of the Union” that </w:t>
      </w:r>
      <w:r w:rsidRPr="00105F74">
        <w:rPr>
          <w:rStyle w:val="StyleUnderline"/>
          <w:highlight w:val="cyan"/>
        </w:rPr>
        <w:t>congressional Republicans should</w:t>
      </w:r>
      <w:r w:rsidRPr="004630CF">
        <w:rPr>
          <w:rStyle w:val="StyleUnderline"/>
        </w:rPr>
        <w:t xml:space="preserve"> </w:t>
      </w:r>
      <w:r w:rsidRPr="00105F74">
        <w:rPr>
          <w:rStyle w:val="Emphasis"/>
          <w:highlight w:val="cyan"/>
        </w:rPr>
        <w:t>examine spending</w:t>
      </w:r>
      <w:r w:rsidRPr="004630CF">
        <w:rPr>
          <w:rStyle w:val="StyleUnderline"/>
        </w:rPr>
        <w:t xml:space="preserve"> “line by line, </w:t>
      </w:r>
      <w:r w:rsidRPr="00105F74">
        <w:rPr>
          <w:rStyle w:val="StyleUnderline"/>
          <w:highlight w:val="cyan"/>
        </w:rPr>
        <w:t xml:space="preserve">like </w:t>
      </w:r>
      <w:r w:rsidRPr="00105F74">
        <w:rPr>
          <w:rStyle w:val="Emphasis"/>
          <w:highlight w:val="cyan"/>
        </w:rPr>
        <w:t>DOGE has done</w:t>
      </w:r>
      <w:r w:rsidRPr="004630CF">
        <w:rPr>
          <w:rStyle w:val="StyleUnderline"/>
        </w:rPr>
        <w:t xml:space="preserve">” </w:t>
      </w:r>
      <w:r w:rsidRPr="00105F74">
        <w:rPr>
          <w:rStyle w:val="StyleUnderline"/>
          <w:highlight w:val="cyan"/>
        </w:rPr>
        <w:t xml:space="preserve">to find </w:t>
      </w:r>
      <w:r w:rsidRPr="00105F74">
        <w:rPr>
          <w:rStyle w:val="Emphasis"/>
          <w:highlight w:val="cyan"/>
        </w:rPr>
        <w:t>areas</w:t>
      </w:r>
      <w:r w:rsidRPr="00105F74">
        <w:rPr>
          <w:rStyle w:val="StyleUnderline"/>
          <w:highlight w:val="cyan"/>
        </w:rPr>
        <w:t xml:space="preserve"> to </w:t>
      </w:r>
      <w:r w:rsidRPr="00105F74">
        <w:rPr>
          <w:rStyle w:val="Emphasis"/>
          <w:highlight w:val="cyan"/>
        </w:rPr>
        <w:t>eliminate</w:t>
      </w:r>
      <w:r w:rsidRPr="00105F74">
        <w:rPr>
          <w:rStyle w:val="StyleUnderline"/>
          <w:highlight w:val="cyan"/>
        </w:rPr>
        <w:t>.</w:t>
      </w:r>
    </w:p>
    <w:p w14:paraId="3E228278" w14:textId="77777777" w:rsidR="00BD54F4" w:rsidRPr="004630CF" w:rsidRDefault="00BD54F4" w:rsidP="00BD54F4">
      <w:pPr>
        <w:rPr>
          <w:sz w:val="16"/>
        </w:rPr>
      </w:pPr>
      <w:r w:rsidRPr="004630CF">
        <w:rPr>
          <w:sz w:val="16"/>
        </w:rPr>
        <w:t>The senator’s criticism comes as the Senate is gearing up to consider changes to the House bill, which passed by a single vote, setting up another fight over government deficit levels, funding for programs and attempts to rein in spending ahead of Republicans’ goal to send a final version of the bill to President Donald Trump’s desk by July 4.</w:t>
      </w:r>
    </w:p>
    <w:p w14:paraId="4CF417D3" w14:textId="77777777" w:rsidR="00BD54F4" w:rsidRPr="004630CF" w:rsidRDefault="00BD54F4" w:rsidP="00BD54F4">
      <w:pPr>
        <w:rPr>
          <w:rStyle w:val="StyleUnderline"/>
        </w:rPr>
      </w:pPr>
      <w:r w:rsidRPr="004630CF">
        <w:rPr>
          <w:rStyle w:val="StyleUnderline"/>
        </w:rPr>
        <w:t xml:space="preserve">Several </w:t>
      </w:r>
      <w:r w:rsidRPr="00105F74">
        <w:rPr>
          <w:rStyle w:val="StyleUnderline"/>
          <w:highlight w:val="cyan"/>
        </w:rPr>
        <w:t>Republicans</w:t>
      </w:r>
      <w:r w:rsidRPr="004630CF">
        <w:rPr>
          <w:sz w:val="16"/>
        </w:rPr>
        <w:t xml:space="preserve"> in the Senate have </w:t>
      </w:r>
      <w:r w:rsidRPr="00105F74">
        <w:rPr>
          <w:rStyle w:val="Emphasis"/>
          <w:highlight w:val="cyan"/>
        </w:rPr>
        <w:t>expressed skepticism</w:t>
      </w:r>
      <w:r w:rsidRPr="004630CF">
        <w:rPr>
          <w:rStyle w:val="StyleUnderline"/>
        </w:rPr>
        <w:t xml:space="preserve"> </w:t>
      </w:r>
      <w:r w:rsidRPr="00105F74">
        <w:rPr>
          <w:rStyle w:val="StyleUnderline"/>
          <w:highlight w:val="cyan"/>
        </w:rPr>
        <w:t xml:space="preserve">about </w:t>
      </w:r>
      <w:r w:rsidRPr="00105F74">
        <w:rPr>
          <w:rStyle w:val="Emphasis"/>
          <w:highlight w:val="cyan"/>
        </w:rPr>
        <w:t>aspects</w:t>
      </w:r>
      <w:r w:rsidRPr="00105F74">
        <w:rPr>
          <w:rStyle w:val="StyleUnderline"/>
          <w:highlight w:val="cyan"/>
        </w:rPr>
        <w:t xml:space="preserve"> of the bill</w:t>
      </w:r>
      <w:r w:rsidRPr="004630CF">
        <w:rPr>
          <w:rStyle w:val="StyleUnderline"/>
        </w:rPr>
        <w:t xml:space="preserve"> </w:t>
      </w:r>
      <w:r w:rsidRPr="00105F74">
        <w:rPr>
          <w:rStyle w:val="StyleUnderline"/>
          <w:highlight w:val="cyan"/>
        </w:rPr>
        <w:t>for</w:t>
      </w:r>
      <w:r w:rsidRPr="004630CF">
        <w:rPr>
          <w:rStyle w:val="StyleUnderline"/>
        </w:rPr>
        <w:t xml:space="preserve"> what they view as </w:t>
      </w:r>
      <w:r w:rsidRPr="00105F74">
        <w:rPr>
          <w:rStyle w:val="Emphasis"/>
          <w:highlight w:val="cyan"/>
        </w:rPr>
        <w:t>inadequate spending cuts</w:t>
      </w:r>
      <w:r w:rsidRPr="004630CF">
        <w:rPr>
          <w:rStyle w:val="StyleUnderline"/>
        </w:rPr>
        <w:t xml:space="preserve"> or </w:t>
      </w:r>
      <w:r w:rsidRPr="00105F74">
        <w:rPr>
          <w:rStyle w:val="Emphasis"/>
          <w:highlight w:val="cyan"/>
        </w:rPr>
        <w:t>shrinking Medicaid access</w:t>
      </w:r>
      <w:r w:rsidRPr="004630CF">
        <w:rPr>
          <w:rStyle w:val="StyleUnderline"/>
        </w:rPr>
        <w:t xml:space="preserve"> and have </w:t>
      </w:r>
      <w:r w:rsidRPr="004630CF">
        <w:rPr>
          <w:rStyle w:val="Emphasis"/>
        </w:rPr>
        <w:t>promised</w:t>
      </w:r>
      <w:r w:rsidRPr="004630CF">
        <w:rPr>
          <w:rStyle w:val="StyleUnderline"/>
        </w:rPr>
        <w:t xml:space="preserve"> to change it. Any </w:t>
      </w:r>
      <w:r w:rsidRPr="004630CF">
        <w:rPr>
          <w:rStyle w:val="Emphasis"/>
        </w:rPr>
        <w:t>changes to the</w:t>
      </w:r>
      <w:r w:rsidRPr="004630CF">
        <w:rPr>
          <w:rStyle w:val="StyleUnderline"/>
        </w:rPr>
        <w:t xml:space="preserve"> </w:t>
      </w:r>
      <w:r w:rsidRPr="004630CF">
        <w:rPr>
          <w:rStyle w:val="Emphasis"/>
        </w:rPr>
        <w:t>bill</w:t>
      </w:r>
      <w:r w:rsidRPr="004630CF">
        <w:rPr>
          <w:rStyle w:val="StyleUnderline"/>
        </w:rPr>
        <w:t xml:space="preserve"> would need to be approved by the </w:t>
      </w:r>
      <w:r w:rsidRPr="004630CF">
        <w:rPr>
          <w:rStyle w:val="Emphasis"/>
        </w:rPr>
        <w:t>House</w:t>
      </w:r>
      <w:r w:rsidRPr="004630CF">
        <w:rPr>
          <w:rStyle w:val="StyleUnderline"/>
        </w:rPr>
        <w:t xml:space="preserve"> before it goes to Trump.</w:t>
      </w:r>
    </w:p>
    <w:p w14:paraId="4B42D883" w14:textId="77777777" w:rsidR="00BD54F4" w:rsidRPr="006A3531" w:rsidRDefault="00BD54F4" w:rsidP="00BD54F4"/>
    <w:p w14:paraId="5E78F1C7" w14:textId="77777777" w:rsidR="00BD54F4" w:rsidRDefault="00BD54F4" w:rsidP="00BD54F4">
      <w:pPr>
        <w:pStyle w:val="Heading3"/>
      </w:pPr>
      <w:r>
        <w:t>Uniqueness---PC Low---2NC/1NR</w:t>
      </w:r>
    </w:p>
    <w:p w14:paraId="60E0577A" w14:textId="77777777" w:rsidR="00BD54F4" w:rsidRPr="006A3531" w:rsidRDefault="00BD54F4" w:rsidP="00BD54F4">
      <w:pPr>
        <w:pStyle w:val="Heading4"/>
      </w:pPr>
      <w:r>
        <w:t>Trump’s political capital is low---</w:t>
      </w:r>
      <w:r>
        <w:rPr>
          <w:u w:val="single"/>
        </w:rPr>
        <w:t>economic approval</w:t>
      </w:r>
      <w:r>
        <w:t xml:space="preserve">. </w:t>
      </w:r>
    </w:p>
    <w:p w14:paraId="1988CAA6" w14:textId="77777777" w:rsidR="00BD54F4" w:rsidRPr="00420F27" w:rsidRDefault="00BD54F4" w:rsidP="00BD54F4">
      <w:r w:rsidRPr="00420F27">
        <w:t xml:space="preserve">Anna </w:t>
      </w:r>
      <w:r w:rsidRPr="00420F27">
        <w:rPr>
          <w:rStyle w:val="Style13ptBold"/>
        </w:rPr>
        <w:t xml:space="preserve">Commander </w:t>
      </w:r>
      <w:r>
        <w:rPr>
          <w:rStyle w:val="Style13ptBold"/>
        </w:rPr>
        <w:t>25</w:t>
      </w:r>
      <w:r w:rsidRPr="00420F27">
        <w:t xml:space="preserve">. </w:t>
      </w:r>
      <w:r>
        <w:t xml:space="preserve">Deputy News Editor. </w:t>
      </w:r>
      <w:r w:rsidRPr="00420F27">
        <w:t>"Trump's approval rating on the economy hits new low, polls show." Newsweek. 3-27-2025. https://www.newsweek.com/trump-economy-approval-rating-new-low-gallup-2051744</w:t>
      </w:r>
    </w:p>
    <w:p w14:paraId="2FD3084A" w14:textId="77777777" w:rsidR="00BD54F4" w:rsidRPr="00693FB2" w:rsidRDefault="00BD54F4" w:rsidP="00BD54F4">
      <w:pPr>
        <w:rPr>
          <w:sz w:val="16"/>
        </w:rPr>
      </w:pPr>
      <w:r w:rsidRPr="00693FB2">
        <w:rPr>
          <w:sz w:val="16"/>
        </w:rPr>
        <w:t xml:space="preserve">President Donald </w:t>
      </w:r>
      <w:r w:rsidRPr="00105F74">
        <w:rPr>
          <w:rStyle w:val="Emphasis"/>
          <w:highlight w:val="cyan"/>
        </w:rPr>
        <w:t>Trump's</w:t>
      </w:r>
      <w:r w:rsidRPr="00693FB2">
        <w:rPr>
          <w:sz w:val="16"/>
        </w:rPr>
        <w:t xml:space="preserve"> economic </w:t>
      </w:r>
      <w:r w:rsidRPr="00105F74">
        <w:rPr>
          <w:rStyle w:val="StyleUnderline"/>
          <w:highlight w:val="cyan"/>
        </w:rPr>
        <w:t>approval rating is dipping</w:t>
      </w:r>
      <w:r w:rsidRPr="00693FB2">
        <w:rPr>
          <w:rStyle w:val="StyleUnderline"/>
        </w:rPr>
        <w:t xml:space="preserve"> to the lowest it's ever</w:t>
      </w:r>
      <w:r w:rsidRPr="00693FB2">
        <w:rPr>
          <w:sz w:val="16"/>
        </w:rPr>
        <w:t xml:space="preserve"> </w:t>
      </w:r>
      <w:r w:rsidRPr="00693FB2">
        <w:rPr>
          <w:rStyle w:val="StyleUnderline"/>
        </w:rPr>
        <w:t>been</w:t>
      </w:r>
      <w:r w:rsidRPr="00693FB2">
        <w:rPr>
          <w:sz w:val="16"/>
        </w:rPr>
        <w:t>, according to new polling released on Thursday.</w:t>
      </w:r>
    </w:p>
    <w:p w14:paraId="4DF1CB62" w14:textId="77777777" w:rsidR="00BD54F4" w:rsidRPr="00693FB2" w:rsidRDefault="00BD54F4" w:rsidP="00BD54F4">
      <w:pPr>
        <w:rPr>
          <w:sz w:val="16"/>
        </w:rPr>
      </w:pPr>
      <w:r w:rsidRPr="00693FB2">
        <w:rPr>
          <w:sz w:val="16"/>
        </w:rPr>
        <w:t>Newsweek reached out to the White House for comment via email on Thursday.</w:t>
      </w:r>
    </w:p>
    <w:p w14:paraId="501459E6" w14:textId="77777777" w:rsidR="00BD54F4" w:rsidRPr="00693FB2" w:rsidRDefault="00BD54F4" w:rsidP="00BD54F4">
      <w:pPr>
        <w:rPr>
          <w:sz w:val="16"/>
        </w:rPr>
      </w:pPr>
      <w:r w:rsidRPr="00693FB2">
        <w:rPr>
          <w:sz w:val="16"/>
        </w:rPr>
        <w:t>Why It Matters</w:t>
      </w:r>
    </w:p>
    <w:p w14:paraId="37C9AA97" w14:textId="77777777" w:rsidR="00BD54F4" w:rsidRPr="00693FB2" w:rsidRDefault="00BD54F4" w:rsidP="00BD54F4">
      <w:pPr>
        <w:rPr>
          <w:sz w:val="16"/>
        </w:rPr>
      </w:pPr>
      <w:r w:rsidRPr="00693FB2">
        <w:rPr>
          <w:sz w:val="16"/>
        </w:rPr>
        <w:t>Trump has repeatedly touted positive approval ratings and polling during news conferences and campaign rallies throughout his political career.</w:t>
      </w:r>
    </w:p>
    <w:p w14:paraId="4EA23B1F" w14:textId="77777777" w:rsidR="00BD54F4" w:rsidRPr="00693FB2" w:rsidRDefault="00BD54F4" w:rsidP="00BD54F4">
      <w:pPr>
        <w:rPr>
          <w:sz w:val="16"/>
        </w:rPr>
      </w:pPr>
      <w:r w:rsidRPr="00693FB2">
        <w:rPr>
          <w:sz w:val="16"/>
        </w:rPr>
        <w:t>When the president returned to the White House in January, Trump coasted in with positive numbers, but his approval ratings have dipped significantly in the last couple of weeks.</w:t>
      </w:r>
    </w:p>
    <w:p w14:paraId="40C2ED0D" w14:textId="77777777" w:rsidR="00BD54F4" w:rsidRDefault="00BD54F4" w:rsidP="00BD54F4">
      <w:pPr>
        <w:rPr>
          <w:rStyle w:val="StyleUnderline"/>
        </w:rPr>
      </w:pPr>
      <w:r w:rsidRPr="00693FB2">
        <w:rPr>
          <w:rStyle w:val="StyleUnderline"/>
        </w:rPr>
        <w:t xml:space="preserve">Any slipping in polls </w:t>
      </w:r>
      <w:r w:rsidRPr="00105F74">
        <w:rPr>
          <w:rStyle w:val="StyleUnderline"/>
          <w:highlight w:val="cyan"/>
        </w:rPr>
        <w:t>could</w:t>
      </w:r>
      <w:r w:rsidRPr="00693FB2">
        <w:rPr>
          <w:rStyle w:val="StyleUnderline"/>
        </w:rPr>
        <w:t xml:space="preserve"> </w:t>
      </w:r>
      <w:r w:rsidRPr="00105F74">
        <w:rPr>
          <w:rStyle w:val="Emphasis"/>
          <w:sz w:val="28"/>
          <w:szCs w:val="32"/>
          <w:highlight w:val="cyan"/>
        </w:rPr>
        <w:t>limit Trump's political clout</w:t>
      </w:r>
      <w:r w:rsidRPr="00693FB2">
        <w:rPr>
          <w:sz w:val="16"/>
          <w:szCs w:val="32"/>
        </w:rPr>
        <w:t xml:space="preserve"> </w:t>
      </w:r>
      <w:r w:rsidRPr="00693FB2">
        <w:rPr>
          <w:rStyle w:val="StyleUnderline"/>
        </w:rPr>
        <w:t xml:space="preserve">in an already highly </w:t>
      </w:r>
      <w:r w:rsidRPr="00693FB2">
        <w:rPr>
          <w:rStyle w:val="Emphasis"/>
        </w:rPr>
        <w:t>polarized climate</w:t>
      </w:r>
      <w:r w:rsidRPr="00693FB2">
        <w:rPr>
          <w:rStyle w:val="StyleUnderline"/>
        </w:rPr>
        <w:t xml:space="preserve"> and hurt </w:t>
      </w:r>
      <w:r w:rsidRPr="00693FB2">
        <w:rPr>
          <w:rStyle w:val="Emphasis"/>
        </w:rPr>
        <w:t>Republican chances</w:t>
      </w:r>
      <w:r w:rsidRPr="00693FB2">
        <w:rPr>
          <w:rStyle w:val="StyleUnderline"/>
        </w:rPr>
        <w:t xml:space="preserve"> in the 2026 midterms.</w:t>
      </w:r>
    </w:p>
    <w:p w14:paraId="110CEEEE" w14:textId="77777777" w:rsidR="00BD54F4" w:rsidRPr="00693FB2" w:rsidRDefault="00BD54F4" w:rsidP="00BD54F4">
      <w:pPr>
        <w:rPr>
          <w:sz w:val="16"/>
        </w:rPr>
      </w:pPr>
      <w:r w:rsidRPr="00693FB2">
        <w:rPr>
          <w:sz w:val="16"/>
        </w:rPr>
        <w:t>What To Know</w:t>
      </w:r>
    </w:p>
    <w:p w14:paraId="3836E6D2" w14:textId="77777777" w:rsidR="00BD54F4" w:rsidRDefault="00BD54F4" w:rsidP="00BD54F4">
      <w:pPr>
        <w:rPr>
          <w:rStyle w:val="StyleUnderline"/>
        </w:rPr>
      </w:pPr>
      <w:r w:rsidRPr="00693FB2">
        <w:rPr>
          <w:rStyle w:val="StyleUnderline"/>
        </w:rPr>
        <w:t xml:space="preserve">Trump's </w:t>
      </w:r>
      <w:r w:rsidRPr="00105F74">
        <w:rPr>
          <w:rStyle w:val="Emphasis"/>
          <w:highlight w:val="cyan"/>
        </w:rPr>
        <w:t>approval ratings</w:t>
      </w:r>
      <w:r w:rsidRPr="00693FB2">
        <w:rPr>
          <w:rStyle w:val="StyleUnderline"/>
        </w:rPr>
        <w:t xml:space="preserve"> in surveys conducted </w:t>
      </w:r>
      <w:r w:rsidRPr="00105F74">
        <w:rPr>
          <w:rStyle w:val="StyleUnderline"/>
          <w:highlight w:val="cyan"/>
        </w:rPr>
        <w:t>by</w:t>
      </w:r>
      <w:r w:rsidRPr="00693FB2">
        <w:rPr>
          <w:rStyle w:val="StyleUnderline"/>
        </w:rPr>
        <w:t xml:space="preserve"> nearly </w:t>
      </w:r>
      <w:r w:rsidRPr="00105F74">
        <w:rPr>
          <w:rStyle w:val="Emphasis"/>
          <w:highlight w:val="cyan"/>
        </w:rPr>
        <w:t>every</w:t>
      </w:r>
      <w:r w:rsidRPr="00693FB2">
        <w:rPr>
          <w:rStyle w:val="StyleUnderline"/>
        </w:rPr>
        <w:t xml:space="preserve"> major </w:t>
      </w:r>
      <w:r w:rsidRPr="00105F74">
        <w:rPr>
          <w:rStyle w:val="StyleUnderline"/>
          <w:highlight w:val="cyan"/>
        </w:rPr>
        <w:t>pollster are</w:t>
      </w:r>
      <w:r w:rsidRPr="00693FB2">
        <w:rPr>
          <w:rStyle w:val="StyleUnderline"/>
        </w:rPr>
        <w:t xml:space="preserve"> </w:t>
      </w:r>
      <w:r w:rsidRPr="00693FB2">
        <w:rPr>
          <w:rStyle w:val="Emphasis"/>
        </w:rPr>
        <w:t xml:space="preserve">now </w:t>
      </w:r>
      <w:r w:rsidRPr="00105F74">
        <w:rPr>
          <w:rStyle w:val="Emphasis"/>
          <w:highlight w:val="cyan"/>
        </w:rPr>
        <w:t>negative</w:t>
      </w:r>
      <w:r w:rsidRPr="00693FB2">
        <w:rPr>
          <w:rStyle w:val="StyleUnderline"/>
        </w:rPr>
        <w:t>.</w:t>
      </w:r>
    </w:p>
    <w:p w14:paraId="2D41CF45" w14:textId="77777777" w:rsidR="00BD54F4" w:rsidRPr="00693FB2" w:rsidRDefault="00BD54F4" w:rsidP="00BD54F4">
      <w:pPr>
        <w:rPr>
          <w:sz w:val="16"/>
        </w:rPr>
      </w:pPr>
      <w:r w:rsidRPr="00693FB2">
        <w:rPr>
          <w:rStyle w:val="StyleUnderline"/>
        </w:rPr>
        <w:t>The president's approval rating on the economy has also taken a hit amid mounting fears of a trade war as Trump levies steep tariffs against Canada</w:t>
      </w:r>
      <w:r w:rsidRPr="00693FB2">
        <w:rPr>
          <w:sz w:val="16"/>
        </w:rPr>
        <w:t>, Mexico and China during his second term.</w:t>
      </w:r>
    </w:p>
    <w:p w14:paraId="50B960C2" w14:textId="77777777" w:rsidR="00BD54F4" w:rsidRPr="00693FB2" w:rsidRDefault="00BD54F4" w:rsidP="00BD54F4">
      <w:pPr>
        <w:rPr>
          <w:sz w:val="8"/>
          <w:szCs w:val="8"/>
        </w:rPr>
      </w:pPr>
      <w:r w:rsidRPr="00693FB2">
        <w:rPr>
          <w:sz w:val="8"/>
          <w:szCs w:val="8"/>
        </w:rPr>
        <w:t>Those fears spiked this week, after Trump announced plans to implement a 25 percent tariff on imported vehicles beginning on April 2.</w:t>
      </w:r>
    </w:p>
    <w:p w14:paraId="72C1D262" w14:textId="77777777" w:rsidR="00BD54F4" w:rsidRPr="00693FB2" w:rsidRDefault="00BD54F4" w:rsidP="00BD54F4">
      <w:pPr>
        <w:rPr>
          <w:sz w:val="8"/>
          <w:szCs w:val="8"/>
        </w:rPr>
      </w:pPr>
      <w:r w:rsidRPr="00693FB2">
        <w:rPr>
          <w:sz w:val="8"/>
          <w:szCs w:val="8"/>
        </w:rPr>
        <w:t>In a new Gallup poll out on Thursday, 41 percent of Americans approve of how the president is handling the economy versus 59 percent who disapprove.</w:t>
      </w:r>
    </w:p>
    <w:p w14:paraId="10B0E6A0" w14:textId="77777777" w:rsidR="00BD54F4" w:rsidRPr="00693FB2" w:rsidRDefault="00BD54F4" w:rsidP="00BD54F4">
      <w:pPr>
        <w:rPr>
          <w:sz w:val="8"/>
          <w:szCs w:val="8"/>
        </w:rPr>
      </w:pPr>
      <w:r w:rsidRPr="00693FB2">
        <w:rPr>
          <w:sz w:val="8"/>
          <w:szCs w:val="8"/>
        </w:rPr>
        <w:t>The survey was conducted from March 3 to March 16 among 1,002 adults living in the U.S. It has a four percent margin of error.</w:t>
      </w:r>
    </w:p>
    <w:p w14:paraId="6D8C46B0" w14:textId="77777777" w:rsidR="00BD54F4" w:rsidRPr="00693FB2" w:rsidRDefault="00BD54F4" w:rsidP="00BD54F4">
      <w:pPr>
        <w:rPr>
          <w:sz w:val="8"/>
          <w:szCs w:val="8"/>
        </w:rPr>
      </w:pPr>
      <w:r w:rsidRPr="00693FB2">
        <w:rPr>
          <w:sz w:val="8"/>
          <w:szCs w:val="8"/>
        </w:rPr>
        <w:t>A February Gallup poll shows Trump's approval on the economy was 42 percent versus a 54 percent disapproval rating.</w:t>
      </w:r>
    </w:p>
    <w:p w14:paraId="3980C17A" w14:textId="77777777" w:rsidR="00BD54F4" w:rsidRPr="00693FB2" w:rsidRDefault="00BD54F4" w:rsidP="00BD54F4">
      <w:pPr>
        <w:rPr>
          <w:sz w:val="8"/>
          <w:szCs w:val="8"/>
        </w:rPr>
      </w:pPr>
      <w:r w:rsidRPr="00693FB2">
        <w:rPr>
          <w:sz w:val="8"/>
          <w:szCs w:val="8"/>
        </w:rPr>
        <w:t>In Gallup polls conducted during Trump's first term, his economic approval rating never dipped lower than 45 percent, according to Gallup's data.</w:t>
      </w:r>
    </w:p>
    <w:p w14:paraId="1B8B429C" w14:textId="77777777" w:rsidR="00BD54F4" w:rsidRPr="00693FB2" w:rsidRDefault="00BD54F4" w:rsidP="00BD54F4">
      <w:pPr>
        <w:rPr>
          <w:sz w:val="8"/>
          <w:szCs w:val="8"/>
        </w:rPr>
      </w:pPr>
      <w:r w:rsidRPr="00693FB2">
        <w:rPr>
          <w:sz w:val="8"/>
          <w:szCs w:val="8"/>
        </w:rPr>
        <w:t>Thursday's poll comes on the heels of a CNN poll earlier this month, in which 56 percent of Americans disapproved of Trump's handling of the economy, while 44 percent approved.</w:t>
      </w:r>
    </w:p>
    <w:p w14:paraId="4887139E" w14:textId="77777777" w:rsidR="00BD54F4" w:rsidRPr="00693FB2" w:rsidRDefault="00BD54F4" w:rsidP="00BD54F4">
      <w:pPr>
        <w:rPr>
          <w:sz w:val="8"/>
          <w:szCs w:val="8"/>
        </w:rPr>
      </w:pPr>
      <w:r w:rsidRPr="00693FB2">
        <w:rPr>
          <w:sz w:val="8"/>
          <w:szCs w:val="8"/>
        </w:rPr>
        <w:t>The CNN poll was conducted from March 6 to March 9 among 1,206 U.S. adults. Its margin of error was 3.3 percent.</w:t>
      </w:r>
    </w:p>
    <w:p w14:paraId="0108700A" w14:textId="77777777" w:rsidR="00BD54F4" w:rsidRPr="00693FB2" w:rsidRDefault="00BD54F4" w:rsidP="00BD54F4">
      <w:pPr>
        <w:rPr>
          <w:sz w:val="8"/>
          <w:szCs w:val="8"/>
        </w:rPr>
      </w:pPr>
      <w:r w:rsidRPr="00693FB2">
        <w:rPr>
          <w:sz w:val="8"/>
          <w:szCs w:val="8"/>
        </w:rPr>
        <w:t>In an Economist/YouGov poll released on Wednesday, 43 percent of U.S. adults approve of Trump's handling of the economy and jobs, compared to 47 percent who disapprove.</w:t>
      </w:r>
    </w:p>
    <w:p w14:paraId="3BBEE8BB" w14:textId="77777777" w:rsidR="00BD54F4" w:rsidRPr="00693FB2" w:rsidRDefault="00BD54F4" w:rsidP="00BD54F4">
      <w:pPr>
        <w:rPr>
          <w:sz w:val="8"/>
          <w:szCs w:val="8"/>
        </w:rPr>
      </w:pPr>
      <w:r w:rsidRPr="00693FB2">
        <w:rPr>
          <w:sz w:val="8"/>
          <w:szCs w:val="8"/>
        </w:rPr>
        <w:t>In a Gallup tracker on economic confidence among Americans, February shows a -19 index, the same as January. December's index was -14 and November's was -17.</w:t>
      </w:r>
    </w:p>
    <w:p w14:paraId="25F31126" w14:textId="77777777" w:rsidR="00BD54F4" w:rsidRPr="00693FB2" w:rsidRDefault="00BD54F4" w:rsidP="00BD54F4">
      <w:pPr>
        <w:rPr>
          <w:sz w:val="8"/>
          <w:szCs w:val="8"/>
        </w:rPr>
      </w:pPr>
      <w:r w:rsidRPr="00693FB2">
        <w:rPr>
          <w:sz w:val="8"/>
          <w:szCs w:val="8"/>
        </w:rPr>
        <w:t>What People Are Saying</w:t>
      </w:r>
    </w:p>
    <w:p w14:paraId="78E59B1E" w14:textId="77777777" w:rsidR="00BD54F4" w:rsidRPr="00693FB2" w:rsidRDefault="00BD54F4" w:rsidP="00BD54F4">
      <w:pPr>
        <w:rPr>
          <w:sz w:val="8"/>
          <w:szCs w:val="8"/>
        </w:rPr>
      </w:pPr>
      <w:r w:rsidRPr="00693FB2">
        <w:rPr>
          <w:sz w:val="8"/>
          <w:szCs w:val="8"/>
        </w:rPr>
        <w:t>Kevin Wagner, a political science professor at Florida Atlantic University, told Newsweek via text message on Thursday: "We would have to see a consistent pattern over the course of several polls to consider it a trend. While a low poll number on the economy is never a good sign, the longer term public mood will depend in part on how people assess how the president is addressing their concerns."</w:t>
      </w:r>
    </w:p>
    <w:p w14:paraId="1B7CD692" w14:textId="77777777" w:rsidR="00BD54F4" w:rsidRPr="00693FB2" w:rsidRDefault="00BD54F4" w:rsidP="00BD54F4">
      <w:pPr>
        <w:rPr>
          <w:sz w:val="8"/>
          <w:szCs w:val="8"/>
        </w:rPr>
      </w:pPr>
      <w:r w:rsidRPr="00693FB2">
        <w:rPr>
          <w:sz w:val="8"/>
          <w:szCs w:val="8"/>
        </w:rPr>
        <w:t>Democratic pollster Matt McDermott wrote on X, formerly Twitter, on Thursday: "Gallup finds Trump with a 43% approval rating and an even worse rating (41%) for his handling of the economy. Voters are starting to turn on Trump — fast."</w:t>
      </w:r>
    </w:p>
    <w:p w14:paraId="1F405E81" w14:textId="77777777" w:rsidR="00BD54F4" w:rsidRPr="00693FB2" w:rsidRDefault="00BD54F4" w:rsidP="00BD54F4">
      <w:pPr>
        <w:rPr>
          <w:sz w:val="16"/>
        </w:rPr>
      </w:pPr>
      <w:r w:rsidRPr="00693FB2">
        <w:rPr>
          <w:sz w:val="16"/>
        </w:rPr>
        <w:t>What Happens Next</w:t>
      </w:r>
    </w:p>
    <w:p w14:paraId="03764EF0" w14:textId="77777777" w:rsidR="00BD54F4" w:rsidRPr="00693FB2" w:rsidRDefault="00BD54F4" w:rsidP="00BD54F4">
      <w:pPr>
        <w:rPr>
          <w:rStyle w:val="Emphasis"/>
        </w:rPr>
      </w:pPr>
      <w:r w:rsidRPr="00693FB2">
        <w:rPr>
          <w:rStyle w:val="StyleUnderline"/>
        </w:rPr>
        <w:t xml:space="preserve">As Trump's first 100 days in office continue to unfold, </w:t>
      </w:r>
      <w:r w:rsidRPr="00105F74">
        <w:rPr>
          <w:rStyle w:val="StyleUnderline"/>
          <w:highlight w:val="cyan"/>
        </w:rPr>
        <w:t xml:space="preserve">his </w:t>
      </w:r>
      <w:r w:rsidRPr="00105F74">
        <w:rPr>
          <w:rStyle w:val="Emphasis"/>
          <w:sz w:val="24"/>
          <w:szCs w:val="28"/>
          <w:highlight w:val="cyan"/>
        </w:rPr>
        <w:t>political capital</w:t>
      </w:r>
      <w:r w:rsidRPr="00693FB2">
        <w:rPr>
          <w:rStyle w:val="StyleUnderline"/>
          <w:sz w:val="24"/>
          <w:szCs w:val="28"/>
        </w:rPr>
        <w:t xml:space="preserve"> </w:t>
      </w:r>
      <w:r w:rsidRPr="00105F74">
        <w:rPr>
          <w:rStyle w:val="StyleUnderline"/>
          <w:highlight w:val="cyan"/>
        </w:rPr>
        <w:t>and power</w:t>
      </w:r>
      <w:r w:rsidRPr="00693FB2">
        <w:rPr>
          <w:rStyle w:val="StyleUnderline"/>
        </w:rPr>
        <w:t xml:space="preserve"> </w:t>
      </w:r>
      <w:r w:rsidRPr="00105F74">
        <w:rPr>
          <w:rStyle w:val="StyleUnderline"/>
          <w:highlight w:val="cyan"/>
        </w:rPr>
        <w:t xml:space="preserve">to </w:t>
      </w:r>
      <w:r w:rsidRPr="00105F74">
        <w:rPr>
          <w:rStyle w:val="Emphasis"/>
          <w:highlight w:val="cyan"/>
        </w:rPr>
        <w:t>get things done</w:t>
      </w:r>
      <w:r w:rsidRPr="00693FB2">
        <w:rPr>
          <w:rStyle w:val="StyleUnderline"/>
        </w:rPr>
        <w:t xml:space="preserve"> with a </w:t>
      </w:r>
      <w:r w:rsidRPr="00693FB2">
        <w:rPr>
          <w:rStyle w:val="Emphasis"/>
        </w:rPr>
        <w:t>narrow GOP majority</w:t>
      </w:r>
      <w:r w:rsidRPr="00693FB2">
        <w:rPr>
          <w:rStyle w:val="StyleUnderline"/>
        </w:rPr>
        <w:t xml:space="preserve"> in the </w:t>
      </w:r>
      <w:r w:rsidRPr="00693FB2">
        <w:rPr>
          <w:rStyle w:val="Emphasis"/>
        </w:rPr>
        <w:t>House</w:t>
      </w:r>
      <w:r w:rsidRPr="00693FB2">
        <w:rPr>
          <w:rStyle w:val="StyleUnderline"/>
        </w:rPr>
        <w:t xml:space="preserve"> </w:t>
      </w:r>
      <w:r w:rsidRPr="00105F74">
        <w:rPr>
          <w:rStyle w:val="StyleUnderline"/>
          <w:highlight w:val="cyan"/>
        </w:rPr>
        <w:t>could</w:t>
      </w:r>
      <w:r w:rsidRPr="00693FB2">
        <w:rPr>
          <w:rStyle w:val="StyleUnderline"/>
        </w:rPr>
        <w:t xml:space="preserve"> </w:t>
      </w:r>
      <w:r w:rsidRPr="00105F74">
        <w:rPr>
          <w:rStyle w:val="StyleUnderline"/>
          <w:highlight w:val="cyan"/>
        </w:rPr>
        <w:t>be</w:t>
      </w:r>
      <w:r w:rsidRPr="00693FB2">
        <w:rPr>
          <w:rStyle w:val="StyleUnderline"/>
        </w:rPr>
        <w:t xml:space="preserve"> </w:t>
      </w:r>
      <w:r w:rsidRPr="00693FB2">
        <w:rPr>
          <w:rStyle w:val="Emphasis"/>
        </w:rPr>
        <w:t xml:space="preserve">heavily </w:t>
      </w:r>
      <w:r w:rsidRPr="00105F74">
        <w:rPr>
          <w:rStyle w:val="Emphasis"/>
          <w:highlight w:val="cyan"/>
        </w:rPr>
        <w:t>affected by polling.</w:t>
      </w:r>
    </w:p>
    <w:p w14:paraId="6CBEF905" w14:textId="77777777" w:rsidR="00BD54F4" w:rsidRDefault="00BD54F4" w:rsidP="00BD54F4">
      <w:pPr>
        <w:pStyle w:val="Heading4"/>
      </w:pPr>
      <w:r>
        <w:t xml:space="preserve">And, the Yemen scandal crushed PC with Republicans. </w:t>
      </w:r>
    </w:p>
    <w:p w14:paraId="7564189E" w14:textId="77777777" w:rsidR="00BD54F4" w:rsidRDefault="00BD54F4" w:rsidP="00BD54F4">
      <w:r w:rsidRPr="00420F27">
        <w:t xml:space="preserve">John </w:t>
      </w:r>
      <w:r w:rsidRPr="00420F27">
        <w:rPr>
          <w:rStyle w:val="Style13ptBold"/>
        </w:rPr>
        <w:t xml:space="preserve">Bowden </w:t>
      </w:r>
      <w:r>
        <w:rPr>
          <w:rStyle w:val="Style13ptBold"/>
        </w:rPr>
        <w:t>25</w:t>
      </w:r>
      <w:r>
        <w:t>. Washington Correspondent. “</w:t>
      </w:r>
      <w:r w:rsidRPr="00420F27">
        <w:t>Trump wants to move on after the text-chain disaster. Pete Hegseth could end up being his scapegoat</w:t>
      </w:r>
      <w:r>
        <w:t xml:space="preserve">.” The Independent. </w:t>
      </w:r>
    </w:p>
    <w:p w14:paraId="1C116381" w14:textId="77777777" w:rsidR="00BD54F4" w:rsidRPr="003C5E99" w:rsidRDefault="00BD54F4" w:rsidP="00BD54F4">
      <w:pPr>
        <w:rPr>
          <w:sz w:val="16"/>
        </w:rPr>
      </w:pPr>
      <w:r w:rsidRPr="003C5E99">
        <w:rPr>
          <w:sz w:val="16"/>
        </w:rPr>
        <w:t>Magaworld, meanwhile, tried to direct the blame to Waltz — seen as a neoconservative by many. An editorial in The American Conservative, which has published essays from Vice President JD Vance in the past, declared that the national security adviser must resign.</w:t>
      </w:r>
    </w:p>
    <w:p w14:paraId="62231A50" w14:textId="77777777" w:rsidR="00BD54F4" w:rsidRPr="003C5E99" w:rsidRDefault="00BD54F4" w:rsidP="00BD54F4">
      <w:pPr>
        <w:rPr>
          <w:sz w:val="16"/>
        </w:rPr>
      </w:pPr>
      <w:r w:rsidRPr="003C5E99">
        <w:rPr>
          <w:sz w:val="16"/>
        </w:rPr>
        <w:t>“I hope there is an FBI investigation. We need to know how reckless the use of Signal was in this context, how easy or not easy it was for foreign intelligence to access the ruminations of Trump’s national security decision-making. And we need to know how often Waltz used Signal to communicate, and leak, to Goldberg,” wrote the magazine’s Scott McConnell.</w:t>
      </w:r>
    </w:p>
    <w:p w14:paraId="77B54FB8" w14:textId="77777777" w:rsidR="00BD54F4" w:rsidRDefault="00BD54F4" w:rsidP="00BD54F4">
      <w:pPr>
        <w:rPr>
          <w:rStyle w:val="StyleUnderline"/>
        </w:rPr>
      </w:pPr>
      <w:r w:rsidRPr="00450689">
        <w:rPr>
          <w:rStyle w:val="StyleUnderline"/>
        </w:rPr>
        <w:t xml:space="preserve">The </w:t>
      </w:r>
      <w:r w:rsidRPr="00105F74">
        <w:rPr>
          <w:rStyle w:val="Emphasis"/>
          <w:highlight w:val="cyan"/>
        </w:rPr>
        <w:t>text-chain bombshell</w:t>
      </w:r>
      <w:r w:rsidRPr="00450689">
        <w:rPr>
          <w:rStyle w:val="StyleUnderline"/>
        </w:rPr>
        <w:t xml:space="preserve"> is a </w:t>
      </w:r>
      <w:r w:rsidRPr="00105F74">
        <w:rPr>
          <w:rStyle w:val="Emphasis"/>
          <w:highlight w:val="cyan"/>
        </w:rPr>
        <w:t>major distraction</w:t>
      </w:r>
      <w:r w:rsidRPr="00105F74">
        <w:rPr>
          <w:rStyle w:val="StyleUnderline"/>
          <w:highlight w:val="cyan"/>
        </w:rPr>
        <w:t xml:space="preserve"> for </w:t>
      </w:r>
      <w:r w:rsidRPr="00105F74">
        <w:rPr>
          <w:rStyle w:val="Emphasis"/>
          <w:highlight w:val="cyan"/>
        </w:rPr>
        <w:t>Republicans</w:t>
      </w:r>
      <w:r w:rsidRPr="00450689">
        <w:rPr>
          <w:rStyle w:val="StyleUnderline"/>
        </w:rPr>
        <w:t xml:space="preserve"> </w:t>
      </w:r>
      <w:r w:rsidRPr="00105F74">
        <w:rPr>
          <w:rStyle w:val="StyleUnderline"/>
          <w:highlight w:val="cyan"/>
        </w:rPr>
        <w:t>at</w:t>
      </w:r>
      <w:r w:rsidRPr="00450689">
        <w:rPr>
          <w:rStyle w:val="StyleUnderline"/>
        </w:rPr>
        <w:t xml:space="preserve"> a </w:t>
      </w:r>
      <w:r w:rsidRPr="00450689">
        <w:rPr>
          <w:rStyle w:val="Emphasis"/>
        </w:rPr>
        <w:t>time</w:t>
      </w:r>
      <w:r w:rsidRPr="003C5E99">
        <w:rPr>
          <w:sz w:val="16"/>
        </w:rPr>
        <w:t xml:space="preserve"> </w:t>
      </w:r>
      <w:r w:rsidRPr="00450689">
        <w:rPr>
          <w:rStyle w:val="StyleUnderline"/>
        </w:rPr>
        <w:t xml:space="preserve">when the administration is pursuing its first real push for </w:t>
      </w:r>
      <w:r w:rsidRPr="00450689">
        <w:rPr>
          <w:rStyle w:val="Emphasis"/>
        </w:rPr>
        <w:t>legislative priorities</w:t>
      </w:r>
      <w:r w:rsidRPr="003C5E99">
        <w:rPr>
          <w:sz w:val="16"/>
        </w:rPr>
        <w:t xml:space="preserve"> </w:t>
      </w:r>
      <w:r w:rsidRPr="00450689">
        <w:rPr>
          <w:rStyle w:val="StyleUnderline"/>
        </w:rPr>
        <w:t>through</w:t>
      </w:r>
      <w:r w:rsidRPr="003C5E99">
        <w:rPr>
          <w:sz w:val="16"/>
        </w:rPr>
        <w:t xml:space="preserve"> the congressional budget </w:t>
      </w:r>
      <w:r w:rsidRPr="00105F74">
        <w:rPr>
          <w:rStyle w:val="Emphasis"/>
          <w:highlight w:val="cyan"/>
        </w:rPr>
        <w:t>reconciliation</w:t>
      </w:r>
      <w:r w:rsidRPr="003C5E99">
        <w:rPr>
          <w:sz w:val="16"/>
        </w:rPr>
        <w:t xml:space="preserve"> process, </w:t>
      </w:r>
      <w:r w:rsidRPr="00450689">
        <w:rPr>
          <w:rStyle w:val="StyleUnderline"/>
        </w:rPr>
        <w:t xml:space="preserve">an effort made </w:t>
      </w:r>
      <w:r w:rsidRPr="00105F74">
        <w:rPr>
          <w:rStyle w:val="StyleUnderline"/>
          <w:highlight w:val="cyan"/>
        </w:rPr>
        <w:t>more difficult by</w:t>
      </w:r>
      <w:r w:rsidRPr="00450689">
        <w:rPr>
          <w:rStyle w:val="StyleUnderline"/>
        </w:rPr>
        <w:t xml:space="preserve"> slim majorities in both </w:t>
      </w:r>
      <w:r w:rsidRPr="00450689">
        <w:rPr>
          <w:rStyle w:val="Emphasis"/>
        </w:rPr>
        <w:t>chambers</w:t>
      </w:r>
      <w:r w:rsidRPr="00450689">
        <w:rPr>
          <w:rStyle w:val="StyleUnderline"/>
        </w:rPr>
        <w:t xml:space="preserve"> and </w:t>
      </w:r>
      <w:r w:rsidRPr="00105F74">
        <w:rPr>
          <w:rStyle w:val="Emphasis"/>
          <w:highlight w:val="cyan"/>
        </w:rPr>
        <w:t>disagreements</w:t>
      </w:r>
      <w:r w:rsidRPr="00450689">
        <w:rPr>
          <w:rStyle w:val="StyleUnderline"/>
        </w:rPr>
        <w:t xml:space="preserve"> over strategy</w:t>
      </w:r>
      <w:r w:rsidRPr="003C5E99">
        <w:rPr>
          <w:sz w:val="16"/>
        </w:rPr>
        <w:t xml:space="preserve">. </w:t>
      </w:r>
      <w:r w:rsidRPr="00105F74">
        <w:rPr>
          <w:rStyle w:val="StyleUnderline"/>
          <w:highlight w:val="cyan"/>
        </w:rPr>
        <w:t xml:space="preserve">Sapping the White House’s </w:t>
      </w:r>
      <w:r w:rsidRPr="00105F74">
        <w:rPr>
          <w:rStyle w:val="Emphasis"/>
          <w:sz w:val="28"/>
          <w:szCs w:val="32"/>
          <w:highlight w:val="cyan"/>
        </w:rPr>
        <w:t>political capital now</w:t>
      </w:r>
      <w:r w:rsidRPr="00450689">
        <w:rPr>
          <w:rStyle w:val="StyleUnderline"/>
        </w:rPr>
        <w:t>,</w:t>
      </w:r>
      <w:r w:rsidRPr="003C5E99">
        <w:rPr>
          <w:sz w:val="16"/>
        </w:rPr>
        <w:t xml:space="preserve"> </w:t>
      </w:r>
      <w:r w:rsidRPr="00105F74">
        <w:rPr>
          <w:rStyle w:val="Emphasis"/>
          <w:highlight w:val="cyan"/>
        </w:rPr>
        <w:t>especially</w:t>
      </w:r>
      <w:r w:rsidRPr="00105F74">
        <w:rPr>
          <w:rStyle w:val="StyleUnderline"/>
          <w:highlight w:val="cyan"/>
        </w:rPr>
        <w:t xml:space="preserve"> with the </w:t>
      </w:r>
      <w:r w:rsidRPr="00105F74">
        <w:rPr>
          <w:rStyle w:val="Emphasis"/>
          <w:highlight w:val="cyan"/>
        </w:rPr>
        <w:t>Senate</w:t>
      </w:r>
      <w:r w:rsidRPr="00450689">
        <w:rPr>
          <w:rStyle w:val="StyleUnderline"/>
        </w:rPr>
        <w:t>,</w:t>
      </w:r>
      <w:r w:rsidRPr="003C5E99">
        <w:rPr>
          <w:sz w:val="16"/>
        </w:rPr>
        <w:t xml:space="preserve"> </w:t>
      </w:r>
      <w:r w:rsidRPr="00105F74">
        <w:rPr>
          <w:rStyle w:val="StyleUnderline"/>
          <w:highlight w:val="cyan"/>
        </w:rPr>
        <w:t>makes the</w:t>
      </w:r>
      <w:r w:rsidRPr="00450689">
        <w:rPr>
          <w:rStyle w:val="StyleUnderline"/>
        </w:rPr>
        <w:t xml:space="preserve"> </w:t>
      </w:r>
      <w:r w:rsidRPr="00105F74">
        <w:rPr>
          <w:rStyle w:val="StyleUnderline"/>
          <w:highlight w:val="cyan"/>
        </w:rPr>
        <w:t>job</w:t>
      </w:r>
      <w:r w:rsidRPr="00450689">
        <w:rPr>
          <w:rStyle w:val="StyleUnderline"/>
        </w:rPr>
        <w:t xml:space="preserve"> of </w:t>
      </w:r>
      <w:r w:rsidRPr="00450689">
        <w:rPr>
          <w:rStyle w:val="Emphasis"/>
        </w:rPr>
        <w:t>passing</w:t>
      </w:r>
      <w:r w:rsidRPr="00450689">
        <w:rPr>
          <w:rStyle w:val="StyleUnderline"/>
        </w:rPr>
        <w:t xml:space="preserve"> House Speaker Mike </w:t>
      </w:r>
      <w:r w:rsidRPr="00450689">
        <w:rPr>
          <w:rStyle w:val="Emphasis"/>
        </w:rPr>
        <w:t>Johnson’s</w:t>
      </w:r>
      <w:r w:rsidRPr="00450689">
        <w:rPr>
          <w:rStyle w:val="StyleUnderline"/>
        </w:rPr>
        <w:t xml:space="preserve"> staunchly </w:t>
      </w:r>
      <w:r w:rsidRPr="00450689">
        <w:rPr>
          <w:rStyle w:val="Emphasis"/>
        </w:rPr>
        <w:t>conservative budget proposal</w:t>
      </w:r>
      <w:r w:rsidRPr="00450689">
        <w:rPr>
          <w:rStyle w:val="StyleUnderline"/>
        </w:rPr>
        <w:t xml:space="preserve"> forward that much </w:t>
      </w:r>
      <w:r w:rsidRPr="00105F74">
        <w:rPr>
          <w:rStyle w:val="StyleUnderline"/>
          <w:highlight w:val="cyan"/>
        </w:rPr>
        <w:t>harder</w:t>
      </w:r>
      <w:r w:rsidRPr="00450689">
        <w:rPr>
          <w:rStyle w:val="StyleUnderline"/>
        </w:rPr>
        <w:t>.</w:t>
      </w:r>
    </w:p>
    <w:p w14:paraId="01C02BD3" w14:textId="77777777" w:rsidR="00BD54F4" w:rsidRPr="006A3531" w:rsidRDefault="00BD54F4" w:rsidP="00BD54F4"/>
    <w:p w14:paraId="445DF95F" w14:textId="77777777" w:rsidR="00BD54F4" w:rsidRDefault="00BD54F4" w:rsidP="00BD54F4"/>
    <w:p w14:paraId="6434826F" w14:textId="77777777" w:rsidR="00BD54F4" w:rsidRDefault="00BD54F4" w:rsidP="00BD54F4">
      <w:pPr>
        <w:pStyle w:val="Heading3"/>
      </w:pPr>
      <w:r>
        <w:t>Link---Icebreakers Popular---2NC/1NR</w:t>
      </w:r>
    </w:p>
    <w:p w14:paraId="4D7CD3C2" w14:textId="77777777" w:rsidR="00BD54F4" w:rsidRPr="00AF6975" w:rsidRDefault="00BD54F4" w:rsidP="00BD54F4">
      <w:pPr>
        <w:pStyle w:val="Heading4"/>
      </w:pPr>
      <w:r>
        <w:t xml:space="preserve">Fixing the icebreaker program is an </w:t>
      </w:r>
      <w:r>
        <w:rPr>
          <w:u w:val="single"/>
        </w:rPr>
        <w:t>easy win</w:t>
      </w:r>
      <w:r>
        <w:t xml:space="preserve"> to let Trump brandish is </w:t>
      </w:r>
      <w:r>
        <w:rPr>
          <w:u w:val="single"/>
        </w:rPr>
        <w:t>budget-balancing</w:t>
      </w:r>
      <w:r>
        <w:t xml:space="preserve"> credentials. That wins over </w:t>
      </w:r>
      <w:r>
        <w:rPr>
          <w:u w:val="single"/>
        </w:rPr>
        <w:t>fiscal hawks</w:t>
      </w:r>
      <w:r>
        <w:t xml:space="preserve">. </w:t>
      </w:r>
    </w:p>
    <w:p w14:paraId="48D4A7D9" w14:textId="77777777" w:rsidR="00BD54F4" w:rsidRPr="00AF6975" w:rsidRDefault="00BD54F4" w:rsidP="00BD54F4">
      <w:r w:rsidRPr="00AF6975">
        <w:t xml:space="preserve">Craig </w:t>
      </w:r>
      <w:r w:rsidRPr="00AF6975">
        <w:rPr>
          <w:rStyle w:val="Style13ptBold"/>
        </w:rPr>
        <w:t>Hooper 25</w:t>
      </w:r>
      <w:r w:rsidRPr="00AF6975">
        <w:t xml:space="preserve">. </w:t>
      </w:r>
      <w:r>
        <w:t xml:space="preserve">Senior contributor at Forbes. </w:t>
      </w:r>
      <w:r w:rsidRPr="00AF6975">
        <w:t>"</w:t>
      </w:r>
      <w:r w:rsidRPr="00105F74">
        <w:rPr>
          <w:rStyle w:val="Emphasis"/>
          <w:highlight w:val="cyan"/>
        </w:rPr>
        <w:t>USCG Polar Security Cutter Program Offers DOGE An Easy ‘Win’</w:t>
      </w:r>
      <w:r w:rsidRPr="00D45D96">
        <w:t>."</w:t>
      </w:r>
      <w:r w:rsidRPr="00AF6975">
        <w:t xml:space="preserve"> Forbes. 2-20-2025. https://www.forbes.com/sites/craighooper/2025/02/20/uscg-polar-security-cutter-program-offers-doge-an-easy-win/</w:t>
      </w:r>
    </w:p>
    <w:p w14:paraId="2137F8AA" w14:textId="77777777" w:rsidR="00BD54F4" w:rsidRDefault="00BD54F4" w:rsidP="00BD54F4">
      <w:pPr>
        <w:rPr>
          <w:rStyle w:val="StyleUnderline"/>
        </w:rPr>
      </w:pPr>
      <w:r w:rsidRPr="00D45D96">
        <w:rPr>
          <w:rStyle w:val="StyleUnderline"/>
        </w:rPr>
        <w:t>Despite some recent momentum</w:t>
      </w:r>
      <w:r w:rsidRPr="00D45D96">
        <w:rPr>
          <w:sz w:val="16"/>
        </w:rPr>
        <w:t xml:space="preserve">, </w:t>
      </w:r>
      <w:r w:rsidRPr="00105F74">
        <w:rPr>
          <w:rStyle w:val="StyleUnderline"/>
          <w:highlight w:val="cyan"/>
        </w:rPr>
        <w:t>the</w:t>
      </w:r>
      <w:r w:rsidRPr="00D45D96">
        <w:rPr>
          <w:sz w:val="16"/>
        </w:rPr>
        <w:t xml:space="preserve"> U.S. Coast Guard’s </w:t>
      </w:r>
      <w:r w:rsidRPr="00105F74">
        <w:rPr>
          <w:rStyle w:val="StyleUnderline"/>
          <w:highlight w:val="cyan"/>
        </w:rPr>
        <w:t>Polar Security Cutter</w:t>
      </w:r>
      <w:r w:rsidRPr="00D45D96">
        <w:rPr>
          <w:sz w:val="16"/>
        </w:rPr>
        <w:t xml:space="preserve"> (</w:t>
      </w:r>
      <w:r w:rsidRPr="00D45D96">
        <w:rPr>
          <w:rStyle w:val="StyleUnderline"/>
        </w:rPr>
        <w:t>PSC</w:t>
      </w:r>
      <w:r w:rsidRPr="00D45D96">
        <w:rPr>
          <w:sz w:val="16"/>
        </w:rPr>
        <w:t xml:space="preserve">) </w:t>
      </w:r>
      <w:r w:rsidRPr="00105F74">
        <w:rPr>
          <w:rStyle w:val="StyleUnderline"/>
          <w:highlight w:val="cyan"/>
        </w:rPr>
        <w:t>program remains in disarray</w:t>
      </w:r>
      <w:r w:rsidRPr="00D45D96">
        <w:rPr>
          <w:rStyle w:val="StyleUnderline"/>
        </w:rPr>
        <w:t xml:space="preserve">. </w:t>
      </w:r>
      <w:r w:rsidRPr="00105F74">
        <w:rPr>
          <w:rStyle w:val="StyleUnderline"/>
          <w:highlight w:val="cyan"/>
        </w:rPr>
        <w:t>It is a perfect target for</w:t>
      </w:r>
      <w:r w:rsidRPr="00D45D96">
        <w:rPr>
          <w:sz w:val="16"/>
        </w:rPr>
        <w:t xml:space="preserve"> Elon Musk</w:t>
      </w:r>
      <w:r w:rsidRPr="00D45D96">
        <w:rPr>
          <w:rStyle w:val="StyleUnderline"/>
        </w:rPr>
        <w:t>’s team of cost-cutters at</w:t>
      </w:r>
      <w:r w:rsidRPr="00D45D96">
        <w:rPr>
          <w:sz w:val="16"/>
        </w:rPr>
        <w:t xml:space="preserve"> the Department of Government Efficiency (</w:t>
      </w:r>
      <w:r w:rsidRPr="00105F74">
        <w:rPr>
          <w:rStyle w:val="Emphasis"/>
          <w:highlight w:val="cyan"/>
        </w:rPr>
        <w:t>DOGE</w:t>
      </w:r>
      <w:r w:rsidRPr="00D45D96">
        <w:rPr>
          <w:sz w:val="16"/>
        </w:rPr>
        <w:t xml:space="preserve">). </w:t>
      </w:r>
      <w:r w:rsidRPr="00105F74">
        <w:rPr>
          <w:rStyle w:val="StyleUnderline"/>
          <w:highlight w:val="cyan"/>
        </w:rPr>
        <w:t>America’s</w:t>
      </w:r>
      <w:r w:rsidRPr="00D45D96">
        <w:rPr>
          <w:rStyle w:val="StyleUnderline"/>
        </w:rPr>
        <w:t xml:space="preserve"> heavy </w:t>
      </w:r>
      <w:r w:rsidRPr="00105F74">
        <w:rPr>
          <w:rStyle w:val="StyleUnderline"/>
          <w:highlight w:val="cyan"/>
        </w:rPr>
        <w:t>icebreaker program is already</w:t>
      </w:r>
      <w:r w:rsidRPr="00D45D96">
        <w:rPr>
          <w:rStyle w:val="StyleUnderline"/>
        </w:rPr>
        <w:t xml:space="preserve"> </w:t>
      </w:r>
      <w:r w:rsidRPr="00105F74">
        <w:rPr>
          <w:rStyle w:val="Emphasis"/>
          <w:highlight w:val="cyan"/>
        </w:rPr>
        <w:t>years late</w:t>
      </w:r>
      <w:r w:rsidRPr="00105F74">
        <w:rPr>
          <w:rStyle w:val="StyleUnderline"/>
          <w:highlight w:val="cyan"/>
        </w:rPr>
        <w:t xml:space="preserve">, </w:t>
      </w:r>
      <w:r w:rsidRPr="00105F74">
        <w:rPr>
          <w:rStyle w:val="Emphasis"/>
          <w:highlight w:val="cyan"/>
        </w:rPr>
        <w:t>wildly over-budget</w:t>
      </w:r>
      <w:r w:rsidRPr="00D45D96">
        <w:rPr>
          <w:sz w:val="16"/>
        </w:rPr>
        <w:t xml:space="preserve">, </w:t>
      </w:r>
      <w:r w:rsidRPr="00D45D96">
        <w:rPr>
          <w:rStyle w:val="StyleUnderline"/>
        </w:rPr>
        <w:t xml:space="preserve">and both the </w:t>
      </w:r>
      <w:r w:rsidRPr="00D45D96">
        <w:rPr>
          <w:rStyle w:val="Emphasis"/>
        </w:rPr>
        <w:t>budget</w:t>
      </w:r>
      <w:r w:rsidRPr="00D45D96">
        <w:rPr>
          <w:rStyle w:val="StyleUnderline"/>
        </w:rPr>
        <w:t xml:space="preserve"> and the schedule are at </w:t>
      </w:r>
      <w:r w:rsidRPr="00D45D96">
        <w:rPr>
          <w:rStyle w:val="Emphasis"/>
        </w:rPr>
        <w:t>risk</w:t>
      </w:r>
      <w:r w:rsidRPr="00D45D96">
        <w:rPr>
          <w:rStyle w:val="StyleUnderline"/>
        </w:rPr>
        <w:t xml:space="preserve"> of </w:t>
      </w:r>
      <w:r w:rsidRPr="00D45D96">
        <w:rPr>
          <w:rStyle w:val="Emphasis"/>
        </w:rPr>
        <w:t>slipping even further into the red</w:t>
      </w:r>
      <w:r w:rsidRPr="00D45D96">
        <w:rPr>
          <w:rStyle w:val="StyleUnderline"/>
        </w:rPr>
        <w:t>.</w:t>
      </w:r>
      <w:r w:rsidRPr="00D45D96">
        <w:rPr>
          <w:sz w:val="16"/>
        </w:rPr>
        <w:t xml:space="preserve"> But </w:t>
      </w:r>
      <w:r w:rsidRPr="00D45D96">
        <w:rPr>
          <w:rStyle w:val="StyleUnderline"/>
        </w:rPr>
        <w:t>the PSC program</w:t>
      </w:r>
      <w:r w:rsidRPr="00D45D96">
        <w:rPr>
          <w:sz w:val="16"/>
        </w:rPr>
        <w:t xml:space="preserve">, as it lumbers towards delivering the first of three heavy icebreakers in 2029--ten years after the contract was first awarded--is getting awfully gentle treatment from government customers that </w:t>
      </w:r>
      <w:r w:rsidRPr="00D45D96">
        <w:rPr>
          <w:rStyle w:val="StyleUnderline"/>
        </w:rPr>
        <w:t>might</w:t>
      </w:r>
      <w:r w:rsidRPr="00D45D96">
        <w:rPr>
          <w:sz w:val="16"/>
        </w:rPr>
        <w:t xml:space="preserve">, </w:t>
      </w:r>
      <w:r w:rsidRPr="00D45D96">
        <w:rPr>
          <w:rStyle w:val="StyleUnderline"/>
        </w:rPr>
        <w:t>by now, be better off mulling other options.</w:t>
      </w:r>
    </w:p>
    <w:p w14:paraId="7B4B5A83" w14:textId="77777777" w:rsidR="00BD54F4" w:rsidRDefault="00BD54F4" w:rsidP="00BD54F4">
      <w:pPr>
        <w:rPr>
          <w:rStyle w:val="StyleUnderline"/>
        </w:rPr>
      </w:pPr>
      <w:r w:rsidRPr="00D45D96">
        <w:rPr>
          <w:sz w:val="16"/>
        </w:rPr>
        <w:t xml:space="preserve">The challenges facing the Polar Security Cutter Program are ready-made for DOGE. Timid Department of Homeland Security managers, cowed by the size of what is now estimated to become a $5.1 billion program, are frightened of Bollinger Shipyards, the politically well-connected contractor building the ships. </w:t>
      </w:r>
      <w:r w:rsidRPr="00105F74">
        <w:rPr>
          <w:rStyle w:val="StyleUnderline"/>
          <w:highlight w:val="cyan"/>
        </w:rPr>
        <w:t>The government</w:t>
      </w:r>
      <w:r w:rsidRPr="00D45D96">
        <w:rPr>
          <w:rStyle w:val="StyleUnderline"/>
        </w:rPr>
        <w:t xml:space="preserve"> customer </w:t>
      </w:r>
      <w:r w:rsidRPr="00105F74">
        <w:rPr>
          <w:rStyle w:val="StyleUnderline"/>
          <w:highlight w:val="cyan"/>
        </w:rPr>
        <w:t>is</w:t>
      </w:r>
      <w:r w:rsidRPr="00D45D96">
        <w:rPr>
          <w:rStyle w:val="StyleUnderline"/>
        </w:rPr>
        <w:t xml:space="preserve"> fearful of </w:t>
      </w:r>
      <w:r w:rsidRPr="00105F74">
        <w:rPr>
          <w:rStyle w:val="StyleUnderline"/>
          <w:highlight w:val="cyan"/>
        </w:rPr>
        <w:t xml:space="preserve">losing billions in </w:t>
      </w:r>
      <w:r w:rsidRPr="00105F74">
        <w:rPr>
          <w:rStyle w:val="Emphasis"/>
          <w:highlight w:val="cyan"/>
        </w:rPr>
        <w:t>already-appropriated</w:t>
      </w:r>
      <w:r w:rsidRPr="00D45D96">
        <w:rPr>
          <w:rStyle w:val="StyleUnderline"/>
        </w:rPr>
        <w:t xml:space="preserve"> </w:t>
      </w:r>
      <w:r w:rsidRPr="00105F74">
        <w:rPr>
          <w:rStyle w:val="Emphasis"/>
          <w:highlight w:val="cyan"/>
        </w:rPr>
        <w:t>Coast Guard funds</w:t>
      </w:r>
      <w:r w:rsidRPr="00D45D96">
        <w:rPr>
          <w:sz w:val="16"/>
        </w:rPr>
        <w:t xml:space="preserve">, and sees no other option to get icebreaking capacity online. </w:t>
      </w:r>
      <w:r w:rsidRPr="00D45D96">
        <w:rPr>
          <w:rStyle w:val="StyleUnderline"/>
        </w:rPr>
        <w:t xml:space="preserve">With the shipyard struggling to both complete the PSC design and to build basic “low-risk” pieces of the ship, PSC stakeholders are </w:t>
      </w:r>
      <w:r w:rsidRPr="00D45D96">
        <w:rPr>
          <w:rStyle w:val="Emphasis"/>
        </w:rPr>
        <w:t>putting</w:t>
      </w:r>
      <w:r w:rsidRPr="00D45D96">
        <w:rPr>
          <w:rStyle w:val="StyleUnderline"/>
        </w:rPr>
        <w:t xml:space="preserve"> their </w:t>
      </w:r>
      <w:r w:rsidRPr="00D45D96">
        <w:rPr>
          <w:rStyle w:val="Emphasis"/>
        </w:rPr>
        <w:t>energy</w:t>
      </w:r>
      <w:r w:rsidRPr="00D45D96">
        <w:rPr>
          <w:rStyle w:val="StyleUnderline"/>
        </w:rPr>
        <w:t xml:space="preserve"> into </w:t>
      </w:r>
      <w:r w:rsidRPr="00D45D96">
        <w:rPr>
          <w:rStyle w:val="Emphasis"/>
        </w:rPr>
        <w:t>keeping the program alive</w:t>
      </w:r>
      <w:r w:rsidRPr="00D45D96">
        <w:rPr>
          <w:rStyle w:val="StyleUnderline"/>
        </w:rPr>
        <w:t>.</w:t>
      </w:r>
    </w:p>
    <w:p w14:paraId="14DC3BBE" w14:textId="77777777" w:rsidR="00BD54F4" w:rsidRPr="00D45D96" w:rsidRDefault="00BD54F4" w:rsidP="00BD54F4">
      <w:pPr>
        <w:rPr>
          <w:rStyle w:val="StyleUnderline"/>
        </w:rPr>
      </w:pPr>
      <w:r w:rsidRPr="00D45D96">
        <w:rPr>
          <w:sz w:val="16"/>
        </w:rPr>
        <w:t xml:space="preserve">That focus has led to an ugly cultural problem. At this point, </w:t>
      </w:r>
      <w:r w:rsidRPr="00D45D96">
        <w:rPr>
          <w:rStyle w:val="StyleUnderline"/>
        </w:rPr>
        <w:t xml:space="preserve">with </w:t>
      </w:r>
      <w:r w:rsidRPr="00105F74">
        <w:rPr>
          <w:rStyle w:val="StyleUnderline"/>
          <w:highlight w:val="cyan"/>
        </w:rPr>
        <w:t>the</w:t>
      </w:r>
      <w:r w:rsidRPr="00D45D96">
        <w:rPr>
          <w:rStyle w:val="StyleUnderline"/>
        </w:rPr>
        <w:t xml:space="preserve"> Polar Security Cutter</w:t>
      </w:r>
      <w:r w:rsidRPr="00D45D96">
        <w:rPr>
          <w:sz w:val="16"/>
        </w:rPr>
        <w:t xml:space="preserve">, the </w:t>
      </w:r>
      <w:r w:rsidRPr="00105F74">
        <w:rPr>
          <w:rStyle w:val="StyleUnderline"/>
          <w:highlight w:val="cyan"/>
        </w:rPr>
        <w:t>Coast Guard seems</w:t>
      </w:r>
      <w:r w:rsidRPr="00D45D96">
        <w:rPr>
          <w:rStyle w:val="StyleUnderline"/>
        </w:rPr>
        <w:t xml:space="preserve"> far </w:t>
      </w:r>
      <w:r w:rsidRPr="00105F74">
        <w:rPr>
          <w:rStyle w:val="StyleUnderline"/>
          <w:highlight w:val="cyan"/>
        </w:rPr>
        <w:t xml:space="preserve">more </w:t>
      </w:r>
      <w:r w:rsidRPr="00105F74">
        <w:rPr>
          <w:rStyle w:val="Emphasis"/>
          <w:highlight w:val="cyan"/>
        </w:rPr>
        <w:t>interested</w:t>
      </w:r>
      <w:r w:rsidRPr="00105F74">
        <w:rPr>
          <w:rStyle w:val="StyleUnderline"/>
          <w:highlight w:val="cyan"/>
        </w:rPr>
        <w:t xml:space="preserve"> in</w:t>
      </w:r>
      <w:r w:rsidRPr="00D45D96">
        <w:rPr>
          <w:rStyle w:val="StyleUnderline"/>
        </w:rPr>
        <w:t xml:space="preserve"> </w:t>
      </w:r>
      <w:r w:rsidRPr="00D45D96">
        <w:rPr>
          <w:rStyle w:val="Emphasis"/>
        </w:rPr>
        <w:t>building</w:t>
      </w:r>
      <w:r w:rsidRPr="00D45D96">
        <w:rPr>
          <w:rStyle w:val="StyleUnderline"/>
        </w:rPr>
        <w:t xml:space="preserve"> up the </w:t>
      </w:r>
      <w:r w:rsidRPr="00D45D96">
        <w:rPr>
          <w:rStyle w:val="Emphasis"/>
        </w:rPr>
        <w:t>program’s</w:t>
      </w:r>
      <w:r w:rsidRPr="00D45D96">
        <w:rPr>
          <w:rStyle w:val="StyleUnderline"/>
        </w:rPr>
        <w:t xml:space="preserve"> </w:t>
      </w:r>
      <w:r w:rsidRPr="00105F74">
        <w:rPr>
          <w:rStyle w:val="Emphasis"/>
          <w:highlight w:val="cyan"/>
        </w:rPr>
        <w:t>bureaucratic</w:t>
      </w:r>
      <w:r w:rsidRPr="00D45D96">
        <w:rPr>
          <w:rStyle w:val="Emphasis"/>
        </w:rPr>
        <w:t xml:space="preserve"> </w:t>
      </w:r>
      <w:r w:rsidRPr="00105F74">
        <w:rPr>
          <w:rStyle w:val="Emphasis"/>
          <w:highlight w:val="cyan"/>
        </w:rPr>
        <w:t>momentum</w:t>
      </w:r>
      <w:r w:rsidRPr="00D45D96">
        <w:rPr>
          <w:rStyle w:val="StyleUnderline"/>
        </w:rPr>
        <w:t>--keeping the program going--</w:t>
      </w:r>
      <w:r w:rsidRPr="00105F74">
        <w:rPr>
          <w:rStyle w:val="Emphasis"/>
          <w:highlight w:val="cyan"/>
        </w:rPr>
        <w:t>than in building a ship</w:t>
      </w:r>
      <w:r w:rsidRPr="00105F74">
        <w:rPr>
          <w:rStyle w:val="StyleUnderline"/>
          <w:highlight w:val="cyan"/>
        </w:rPr>
        <w:t>.</w:t>
      </w:r>
    </w:p>
    <w:p w14:paraId="5FECADEE" w14:textId="77777777" w:rsidR="00BD54F4" w:rsidRPr="00D45D96" w:rsidRDefault="00BD54F4" w:rsidP="00BD54F4">
      <w:pPr>
        <w:rPr>
          <w:sz w:val="16"/>
        </w:rPr>
      </w:pPr>
      <w:r w:rsidRPr="00D45D96">
        <w:rPr>
          <w:sz w:val="16"/>
        </w:rPr>
        <w:t>That’s not good for anybody.</w:t>
      </w:r>
    </w:p>
    <w:p w14:paraId="15D96F5C" w14:textId="77777777" w:rsidR="00BD54F4" w:rsidRPr="00D45D96" w:rsidRDefault="00BD54F4" w:rsidP="00BD54F4">
      <w:pPr>
        <w:rPr>
          <w:sz w:val="16"/>
        </w:rPr>
      </w:pPr>
      <w:r w:rsidRPr="00D45D96">
        <w:rPr>
          <w:sz w:val="16"/>
        </w:rPr>
        <w:t>Instead of begging DOGE to come in and, at a minimum, reset PSC stakeholders on accountability and firm contractual milestones, the U.S. Coast Guard seems content to let this wayward shipbuilding program carry on, in the off chance that it delivers something that floats sometime in the 2030s.</w:t>
      </w:r>
    </w:p>
    <w:p w14:paraId="5191E57A" w14:textId="77777777" w:rsidR="00BD54F4" w:rsidRPr="00D45D96" w:rsidRDefault="00BD54F4" w:rsidP="00BD54F4">
      <w:pPr>
        <w:rPr>
          <w:sz w:val="16"/>
        </w:rPr>
      </w:pPr>
      <w:r w:rsidRPr="00D45D96">
        <w:rPr>
          <w:sz w:val="16"/>
        </w:rPr>
        <w:t>For observers, the Administration’s failure to quickly start evaluating the Coast Guard’s PSC Program has been somewhat perplexing. President Trump has focused on icebreakers for years. Hours after President Donald Trump’s inauguration, a newly-empowered Acting Secretary of Homeland Security cited, in part, “mismanagement in acquiring key acquisitions such as icebreakers,” to justify the brutal defenestration of Admiral Linda Fagan, the Commandant of the Coast Guard. Then, President Trump stated a commitment to build 40 icebreakers. It looked like a programmatic reckoning for the PSC was on the way.</w:t>
      </w:r>
    </w:p>
    <w:p w14:paraId="651D56FB" w14:textId="77777777" w:rsidR="00BD54F4" w:rsidRPr="00D45D96" w:rsidRDefault="00BD54F4" w:rsidP="00BD54F4">
      <w:pPr>
        <w:rPr>
          <w:sz w:val="16"/>
        </w:rPr>
      </w:pPr>
      <w:r w:rsidRPr="00D45D96">
        <w:rPr>
          <w:sz w:val="16"/>
        </w:rPr>
        <w:t xml:space="preserve">But, as of right now, </w:t>
      </w:r>
      <w:r w:rsidRPr="00D45D96">
        <w:rPr>
          <w:rStyle w:val="Emphasis"/>
        </w:rPr>
        <w:t>icebreaker reform</w:t>
      </w:r>
      <w:r w:rsidRPr="00D45D96">
        <w:rPr>
          <w:rStyle w:val="StyleUnderline"/>
        </w:rPr>
        <w:t xml:space="preserve"> seems </w:t>
      </w:r>
      <w:r w:rsidRPr="00D45D96">
        <w:rPr>
          <w:rStyle w:val="Emphasis"/>
        </w:rPr>
        <w:t>frozen</w:t>
      </w:r>
      <w:r w:rsidRPr="00D45D96">
        <w:rPr>
          <w:rStyle w:val="StyleUnderline"/>
        </w:rPr>
        <w:t xml:space="preserve">, </w:t>
      </w:r>
      <w:r w:rsidRPr="00D45D96">
        <w:rPr>
          <w:rStyle w:val="Emphasis"/>
        </w:rPr>
        <w:t>locked in pack ice</w:t>
      </w:r>
      <w:r w:rsidRPr="00D45D96">
        <w:rPr>
          <w:rStyle w:val="StyleUnderline"/>
        </w:rPr>
        <w:t>.</w:t>
      </w:r>
      <w:r w:rsidRPr="00D45D96">
        <w:rPr>
          <w:sz w:val="16"/>
        </w:rPr>
        <w:t xml:space="preserve"> The Coast Guard’s PSC program is chugging along. And now, enlivened Coast Guard bureaucrats are filling the vacuum, rushing to make the PSC production line a permanent feature in future Coast Guard budgets.</w:t>
      </w:r>
    </w:p>
    <w:p w14:paraId="319EB6F9" w14:textId="77777777" w:rsidR="00BD54F4" w:rsidRPr="00D45D96" w:rsidRDefault="00BD54F4" w:rsidP="00BD54F4">
      <w:pPr>
        <w:rPr>
          <w:rStyle w:val="Emphasis"/>
        </w:rPr>
      </w:pPr>
      <w:r w:rsidRPr="00D45D96">
        <w:rPr>
          <w:rStyle w:val="StyleUnderline"/>
        </w:rPr>
        <w:t xml:space="preserve">Unless the </w:t>
      </w:r>
      <w:r w:rsidRPr="00D45D96">
        <w:rPr>
          <w:rStyle w:val="Emphasis"/>
        </w:rPr>
        <w:t>White House acts quickly</w:t>
      </w:r>
      <w:r w:rsidRPr="00D45D96">
        <w:rPr>
          <w:sz w:val="16"/>
        </w:rPr>
        <w:t xml:space="preserve">, </w:t>
      </w:r>
      <w:r w:rsidRPr="00D45D96">
        <w:rPr>
          <w:rStyle w:val="StyleUnderline"/>
        </w:rPr>
        <w:t>bringing in the DOGE</w:t>
      </w:r>
      <w:r w:rsidRPr="00D45D96">
        <w:rPr>
          <w:sz w:val="16"/>
        </w:rPr>
        <w:t xml:space="preserve">, </w:t>
      </w:r>
      <w:r w:rsidRPr="00D45D96">
        <w:rPr>
          <w:rStyle w:val="StyleUnderline"/>
        </w:rPr>
        <w:t>and</w:t>
      </w:r>
      <w:r w:rsidRPr="00D45D96">
        <w:rPr>
          <w:sz w:val="16"/>
        </w:rPr>
        <w:t xml:space="preserve">, potentially, </w:t>
      </w:r>
      <w:r w:rsidRPr="00D45D96">
        <w:rPr>
          <w:rStyle w:val="StyleUnderline"/>
        </w:rPr>
        <w:t xml:space="preserve">appointing a new Coast Guard Secretary to manage the tricky politics of </w:t>
      </w:r>
      <w:r w:rsidRPr="00D45D96">
        <w:rPr>
          <w:rStyle w:val="Emphasis"/>
        </w:rPr>
        <w:t>troubled DHS</w:t>
      </w:r>
      <w:r w:rsidRPr="00D45D96">
        <w:rPr>
          <w:rStyle w:val="StyleUnderline"/>
        </w:rPr>
        <w:t xml:space="preserve"> </w:t>
      </w:r>
      <w:r w:rsidRPr="00D45D96">
        <w:rPr>
          <w:rStyle w:val="Emphasis"/>
        </w:rPr>
        <w:t>procurements</w:t>
      </w:r>
      <w:r w:rsidRPr="00D45D96">
        <w:rPr>
          <w:sz w:val="16"/>
        </w:rPr>
        <w:t xml:space="preserve">, </w:t>
      </w:r>
      <w:r w:rsidRPr="00D45D96">
        <w:rPr>
          <w:rStyle w:val="StyleUnderline"/>
        </w:rPr>
        <w:t>Coast Guard bureaucrats</w:t>
      </w:r>
      <w:r w:rsidRPr="00D45D96">
        <w:rPr>
          <w:sz w:val="16"/>
        </w:rPr>
        <w:t xml:space="preserve">, bolstered by reconciliation funding, </w:t>
      </w:r>
      <w:r w:rsidRPr="00D45D96">
        <w:rPr>
          <w:rStyle w:val="StyleUnderline"/>
        </w:rPr>
        <w:t xml:space="preserve">will likely use the next few months to get </w:t>
      </w:r>
      <w:r w:rsidRPr="00D45D96">
        <w:rPr>
          <w:rStyle w:val="Emphasis"/>
        </w:rPr>
        <w:t>permission</w:t>
      </w:r>
      <w:r w:rsidRPr="00D45D96">
        <w:rPr>
          <w:rStyle w:val="StyleUnderline"/>
        </w:rPr>
        <w:t xml:space="preserve"> to lock in </w:t>
      </w:r>
      <w:r w:rsidRPr="00D45D96">
        <w:rPr>
          <w:rStyle w:val="Emphasis"/>
        </w:rPr>
        <w:t>material purchases for the next two PSCs.</w:t>
      </w:r>
    </w:p>
    <w:p w14:paraId="30DE357E" w14:textId="77777777" w:rsidR="00BD54F4" w:rsidRPr="00D45D96" w:rsidRDefault="00BD54F4" w:rsidP="00BD54F4">
      <w:pPr>
        <w:rPr>
          <w:rStyle w:val="StyleUnderline"/>
        </w:rPr>
      </w:pPr>
      <w:r w:rsidRPr="00D45D96">
        <w:rPr>
          <w:sz w:val="16"/>
        </w:rPr>
        <w:t xml:space="preserve">That won’t go well. </w:t>
      </w:r>
      <w:r w:rsidRPr="00D45D96">
        <w:rPr>
          <w:rStyle w:val="StyleUnderline"/>
        </w:rPr>
        <w:t>Bureaucratic maneuvers</w:t>
      </w:r>
      <w:r w:rsidRPr="00D45D96">
        <w:rPr>
          <w:sz w:val="16"/>
        </w:rPr>
        <w:t xml:space="preserve"> during an administrative interregnum may keep the PSC alive another day, but it </w:t>
      </w:r>
      <w:r w:rsidRPr="00D45D96">
        <w:rPr>
          <w:rStyle w:val="StyleUnderline"/>
        </w:rPr>
        <w:t xml:space="preserve">will do little to get </w:t>
      </w:r>
      <w:r w:rsidRPr="00D45D96">
        <w:rPr>
          <w:rStyle w:val="Emphasis"/>
        </w:rPr>
        <w:t>America</w:t>
      </w:r>
      <w:r w:rsidRPr="00D45D96">
        <w:rPr>
          <w:rStyle w:val="StyleUnderline"/>
        </w:rPr>
        <w:t xml:space="preserve"> the </w:t>
      </w:r>
      <w:r w:rsidRPr="00D45D96">
        <w:rPr>
          <w:rStyle w:val="Emphasis"/>
          <w:sz w:val="24"/>
          <w:szCs w:val="28"/>
        </w:rPr>
        <w:t>icebreakers it needs</w:t>
      </w:r>
      <w:r w:rsidRPr="00D45D96">
        <w:rPr>
          <w:rStyle w:val="StyleUnderline"/>
          <w:sz w:val="24"/>
          <w:szCs w:val="28"/>
        </w:rPr>
        <w:t xml:space="preserve"> </w:t>
      </w:r>
      <w:r w:rsidRPr="00D45D96">
        <w:rPr>
          <w:rStyle w:val="StyleUnderline"/>
        </w:rPr>
        <w:t xml:space="preserve">to push aside both </w:t>
      </w:r>
      <w:r w:rsidRPr="00D45D96">
        <w:rPr>
          <w:rStyle w:val="Emphasis"/>
        </w:rPr>
        <w:t>ice</w:t>
      </w:r>
      <w:r w:rsidRPr="00D45D96">
        <w:rPr>
          <w:rStyle w:val="StyleUnderline"/>
        </w:rPr>
        <w:t xml:space="preserve"> and </w:t>
      </w:r>
      <w:r w:rsidRPr="00D45D96">
        <w:rPr>
          <w:rStyle w:val="Emphasis"/>
        </w:rPr>
        <w:t>rivals</w:t>
      </w:r>
      <w:r w:rsidRPr="00D45D96">
        <w:rPr>
          <w:rStyle w:val="StyleUnderline"/>
        </w:rPr>
        <w:t xml:space="preserve"> in the </w:t>
      </w:r>
      <w:r w:rsidRPr="00D45D96">
        <w:rPr>
          <w:rStyle w:val="Emphasis"/>
        </w:rPr>
        <w:t>Arctic</w:t>
      </w:r>
      <w:r w:rsidRPr="00D45D96">
        <w:rPr>
          <w:rStyle w:val="StyleUnderline"/>
        </w:rPr>
        <w:t xml:space="preserve"> and the Antarctic.</w:t>
      </w:r>
    </w:p>
    <w:p w14:paraId="57B6DDBE" w14:textId="77777777" w:rsidR="00BD54F4" w:rsidRPr="00D45D96" w:rsidRDefault="00BD54F4" w:rsidP="00BD54F4">
      <w:pPr>
        <w:rPr>
          <w:sz w:val="8"/>
          <w:szCs w:val="8"/>
        </w:rPr>
      </w:pPr>
      <w:r w:rsidRPr="00D45D96">
        <w:rPr>
          <w:sz w:val="8"/>
          <w:szCs w:val="8"/>
        </w:rPr>
        <w:t>The Polar Security Cutter Design Is A Problem:</w:t>
      </w:r>
    </w:p>
    <w:p w14:paraId="1D6599FE" w14:textId="77777777" w:rsidR="00BD54F4" w:rsidRDefault="00BD54F4" w:rsidP="00BD54F4">
      <w:pPr>
        <w:rPr>
          <w:sz w:val="8"/>
          <w:szCs w:val="8"/>
        </w:rPr>
      </w:pPr>
      <w:r w:rsidRPr="00D45D96">
        <w:rPr>
          <w:sz w:val="8"/>
          <w:szCs w:val="8"/>
        </w:rPr>
        <w:t>It is easy to forget the Polar Security Cutter Program was originally meant to deliver an entirely new class of heavy polar icebreakers by 2024. With a lot of fanfare, the Coast Guard awarded a three ship contract in 2019, and then swiftly discovered--as I warned six years ago--that the shipyard’s engineering capabilities were too weak to survive both the Coast Guard’s aggressive schedule and the shipyard’s low, bargain-basement bid of $1.9 billion.</w:t>
      </w:r>
    </w:p>
    <w:p w14:paraId="5DD16230" w14:textId="77777777" w:rsidR="00BD54F4" w:rsidRDefault="00BD54F4" w:rsidP="00BD54F4">
      <w:pPr>
        <w:rPr>
          <w:sz w:val="8"/>
          <w:szCs w:val="8"/>
        </w:rPr>
      </w:pPr>
      <w:r w:rsidRPr="00D45D96">
        <w:rPr>
          <w:sz w:val="8"/>
          <w:szCs w:val="8"/>
        </w:rPr>
        <w:t>Today, taxpayers have little to celebrate beyond a catalogue of inexplicable missteps, basic planning failures and organizational disruption. Parts of the shipyard had to be redeveloped because planners failed to understand the vessel’s ultimate weight. Naval architects somehow overlooked the design of an entire key deck, a debacle that likely led the original bidder, a subsidiary of Singapore-based conglomerate ST Engineering, to sell the yard in 2022 fire-sale. Production facilities and processes were—and apparently still are—struggling to handle icebreaker-caliber steel.</w:t>
      </w:r>
    </w:p>
    <w:p w14:paraId="44B0BF20" w14:textId="77777777" w:rsidR="00BD54F4" w:rsidRDefault="00BD54F4" w:rsidP="00BD54F4">
      <w:pPr>
        <w:rPr>
          <w:sz w:val="8"/>
          <w:szCs w:val="8"/>
        </w:rPr>
      </w:pPr>
      <w:r w:rsidRPr="00D45D96">
        <w:rPr>
          <w:sz w:val="8"/>
          <w:szCs w:val="8"/>
        </w:rPr>
        <w:t>The laundry list of basic engineering oversights and production mistakes offers little confidence that the PSC will be anything more than a flawed and unreliable vessel.</w:t>
      </w:r>
    </w:p>
    <w:p w14:paraId="4BA119D9" w14:textId="77777777" w:rsidR="00BD54F4" w:rsidRDefault="00BD54F4" w:rsidP="00BD54F4">
      <w:pPr>
        <w:rPr>
          <w:sz w:val="8"/>
          <w:szCs w:val="8"/>
        </w:rPr>
      </w:pPr>
      <w:r w:rsidRPr="00D45D96">
        <w:rPr>
          <w:sz w:val="8"/>
          <w:szCs w:val="8"/>
        </w:rPr>
        <w:t>But, rather than halt the program, or simply force the contractors to focus on complying with the Government Accountability Office’s set of best shipbuilding processes, both the Department of Homeland Security and the Coast Guard have consistently doubled down on building up the program’s inevitability. Nothing--no matter how egregious the mistake--seems to stick on this teflon ship. The PSC just keeps rumbling along, lurching from one misstep to another.</w:t>
      </w:r>
    </w:p>
    <w:p w14:paraId="7E6970E5" w14:textId="77777777" w:rsidR="00BD54F4" w:rsidRDefault="00BD54F4" w:rsidP="00BD54F4">
      <w:pPr>
        <w:rPr>
          <w:sz w:val="8"/>
          <w:szCs w:val="8"/>
        </w:rPr>
      </w:pPr>
      <w:r w:rsidRPr="00D45D96">
        <w:rPr>
          <w:sz w:val="8"/>
          <w:szCs w:val="8"/>
        </w:rPr>
        <w:t>The programmatic momentum was on full display in December 2024. In the final days of the Biden Administration, the Coast Guard quietly approved construction of the first PSC and, with DOGE absent, the Program is anticipating a larger production decision sometime in the next few months</w:t>
      </w:r>
    </w:p>
    <w:p w14:paraId="2E1D03F1" w14:textId="77777777" w:rsidR="00BD54F4" w:rsidRDefault="00BD54F4" w:rsidP="00BD54F4">
      <w:pPr>
        <w:rPr>
          <w:sz w:val="8"/>
          <w:szCs w:val="8"/>
        </w:rPr>
      </w:pPr>
      <w:r w:rsidRPr="00D45D96">
        <w:rPr>
          <w:sz w:val="8"/>
          <w:szCs w:val="8"/>
        </w:rPr>
        <w:t>Authorization to construct the ship was unnecessary. Aside from the fact that the shipyard is still struggling to complete several “practice” modules of the ship--whose construction was authorized a year and a half ago, the formal authorization to begin PSC-1 construction was in defiance of best shipbuilding practices.</w:t>
      </w:r>
    </w:p>
    <w:p w14:paraId="2A2D0D0B" w14:textId="77777777" w:rsidR="00BD54F4" w:rsidRDefault="00BD54F4" w:rsidP="00BD54F4">
      <w:pPr>
        <w:rPr>
          <w:sz w:val="8"/>
          <w:szCs w:val="8"/>
        </w:rPr>
      </w:pPr>
      <w:r w:rsidRPr="00D45D96">
        <w:rPr>
          <w:sz w:val="8"/>
          <w:szCs w:val="8"/>
        </w:rPr>
        <w:t>This is a serious issue. The Coast Guard says that the “current design maturity for the whole ship is 90% for functional design, and 72% for overall design maturity.” That’s not great. Government watchdogs at the U.S. Government Accountability Office want 100% of the functional design complete before construction starts. That’s tough to do, but the numbers are in the GAO’s favor. According to the GAO, the Coast Guard’s decision to start building the Offshore Patrol Cutter when the functional design was 97% complete “led to construction rework and contributed to an estimated cost increase of 19 percent to the lead ship” and “a schedule delay of the lead Offshore Patrol Cutter by almost 2 years.” The first OPC has yet to be delivered, and the costs are likely to increase. If the PSC aligns with the OPC’s ugly performance trends, starting PSC construction with this amount of design uncertainty puts the Coast Guard at real risk of an even bigger fiasco.</w:t>
      </w:r>
    </w:p>
    <w:p w14:paraId="1D5A2655" w14:textId="77777777" w:rsidR="00BD54F4" w:rsidRDefault="00BD54F4" w:rsidP="00BD54F4">
      <w:pPr>
        <w:rPr>
          <w:sz w:val="8"/>
          <w:szCs w:val="8"/>
        </w:rPr>
      </w:pPr>
      <w:r w:rsidRPr="00D45D96">
        <w:rPr>
          <w:sz w:val="8"/>
          <w:szCs w:val="8"/>
        </w:rPr>
        <w:t>Admittedly, naval architecture is a challenge for everybody on the waterfront. Since 2022, the Coast Guard and their “new” PSC contractor, Bollinger Shipyards, have worked hard to find naval architects who have the right skills needed to help move the design maturation process forward. But increased speed towards a goal shouldn’t be a surrogate for completion of the goal itself. Things might be going better for the PSC right now, but…better progress shouldn’t hide the ugly fact that, six years after contract award, the PSC design isn’t done, and checks on the work already done still need to be brought to completion.</w:t>
      </w:r>
    </w:p>
    <w:p w14:paraId="267D3B5C" w14:textId="77777777" w:rsidR="00BD54F4" w:rsidRDefault="00BD54F4" w:rsidP="00BD54F4">
      <w:pPr>
        <w:rPr>
          <w:sz w:val="8"/>
          <w:szCs w:val="8"/>
        </w:rPr>
      </w:pPr>
      <w:r w:rsidRPr="00D45D96">
        <w:rPr>
          <w:sz w:val="8"/>
          <w:szCs w:val="8"/>
        </w:rPr>
        <w:t>Worryingly, the transitional design, a point when the ship’s 2D functional design drawings are translated into sort of a walk-through 3D model, appears to be lagging behind, at around 60% complete. But that 3D model is where the rubber really hits the road. A 3D model helps reveal systemic problems with major distributed ship systems (water, power and HVAC, for example), and identify alignment issues that don’t reveal themselves easily on 2D drawings. It helps the builder generate the final production design, which, in turn, informs schedule and price.</w:t>
      </w:r>
    </w:p>
    <w:p w14:paraId="2D5AFFE8" w14:textId="77777777" w:rsidR="00BD54F4" w:rsidRDefault="00BD54F4" w:rsidP="00BD54F4">
      <w:pPr>
        <w:rPr>
          <w:sz w:val="8"/>
          <w:szCs w:val="8"/>
        </w:rPr>
      </w:pPr>
      <w:r w:rsidRPr="00D45D96">
        <w:rPr>
          <w:sz w:val="8"/>
          <w:szCs w:val="8"/>
        </w:rPr>
        <w:t>That’s a concern. Nothing should get built until the 3D model is complete. On February 19, at a Hudson Institute meeting, Nickolas H. Guertin, the former Assistant Secretary of the Navy for Research, Development and Acquisition, emphasized the importance of a stable design, saying, “it would be reasonable to say that you need to have at least the 3D model part of it done sufficiently so that you know what you’re building,” refining it “down to a high enough level of detail so that you’re not incurring/discovering risk in the construction process.” In his words, government shipbuilders should “cheat a little” by using a completed ship design to drive down risk and increase the chance a new ship can be built profitably. That’s not been done with the Polar Security Cutter. In fact, the Coast Guard has quietly been building the ship for the past year and a half.</w:t>
      </w:r>
    </w:p>
    <w:p w14:paraId="171825B3" w14:textId="77777777" w:rsidR="00BD54F4" w:rsidRDefault="00BD54F4" w:rsidP="00BD54F4">
      <w:pPr>
        <w:rPr>
          <w:sz w:val="8"/>
          <w:szCs w:val="8"/>
        </w:rPr>
      </w:pPr>
      <w:r w:rsidRPr="00D45D96">
        <w:rPr>
          <w:sz w:val="8"/>
          <w:szCs w:val="8"/>
        </w:rPr>
        <w:t>It hasn’t been going well.</w:t>
      </w:r>
    </w:p>
    <w:p w14:paraId="146B0345" w14:textId="77777777" w:rsidR="00BD54F4" w:rsidRPr="00D45D96" w:rsidRDefault="00BD54F4" w:rsidP="00BD54F4">
      <w:pPr>
        <w:rPr>
          <w:sz w:val="8"/>
          <w:szCs w:val="8"/>
        </w:rPr>
      </w:pPr>
      <w:r w:rsidRPr="00D45D96">
        <w:rPr>
          <w:sz w:val="8"/>
          <w:szCs w:val="8"/>
        </w:rPr>
        <w:t>Screenshot 2025-02-19 at 10.20.13 PM</w:t>
      </w:r>
    </w:p>
    <w:p w14:paraId="68692D3B" w14:textId="77777777" w:rsidR="00BD54F4" w:rsidRPr="00D45D96" w:rsidRDefault="00BD54F4" w:rsidP="00BD54F4">
      <w:pPr>
        <w:rPr>
          <w:sz w:val="8"/>
          <w:szCs w:val="8"/>
        </w:rPr>
      </w:pPr>
      <w:r w:rsidRPr="00D45D96">
        <w:rPr>
          <w:sz w:val="8"/>
          <w:szCs w:val="8"/>
        </w:rPr>
        <w:t>Bollinger began fabrication of the first PSC module in July 2023. It's still not done.</w:t>
      </w:r>
    </w:p>
    <w:p w14:paraId="25F90EFF" w14:textId="77777777" w:rsidR="00BD54F4" w:rsidRPr="00D45D96" w:rsidRDefault="00BD54F4" w:rsidP="00BD54F4">
      <w:pPr>
        <w:rPr>
          <w:sz w:val="8"/>
          <w:szCs w:val="8"/>
        </w:rPr>
      </w:pPr>
      <w:r w:rsidRPr="00D45D96">
        <w:rPr>
          <w:sz w:val="8"/>
          <w:szCs w:val="8"/>
        </w:rPr>
        <w:t>U.S. Coast Guard</w:t>
      </w:r>
    </w:p>
    <w:p w14:paraId="5EC108F4" w14:textId="77777777" w:rsidR="00BD54F4" w:rsidRPr="00D45D96" w:rsidRDefault="00BD54F4" w:rsidP="00BD54F4">
      <w:pPr>
        <w:rPr>
          <w:sz w:val="8"/>
          <w:szCs w:val="8"/>
        </w:rPr>
      </w:pPr>
      <w:r w:rsidRPr="00D45D96">
        <w:rPr>
          <w:sz w:val="8"/>
          <w:szCs w:val="8"/>
        </w:rPr>
        <w:t>Polar Security Cutter Production Is Halting:</w:t>
      </w:r>
    </w:p>
    <w:p w14:paraId="2E815AF3" w14:textId="77777777" w:rsidR="00BD54F4" w:rsidRDefault="00BD54F4" w:rsidP="00BD54F4">
      <w:pPr>
        <w:rPr>
          <w:sz w:val="8"/>
          <w:szCs w:val="8"/>
        </w:rPr>
      </w:pPr>
      <w:r w:rsidRPr="00D45D96">
        <w:rPr>
          <w:sz w:val="8"/>
          <w:szCs w:val="8"/>
        </w:rPr>
        <w:t>After the original bidder for the Polar Security Cutter program quit, selling their U.S. shipyard holdings and contracts to Bollinger Shipyards for pennies on the dollar, the Coast Guard has been solicitous of Bollinger’s efforts to turn the wayward shipyard around. But it’s time to appreciate Bollinger’s two and a half years of recovery work and maybe think about moving on with something Bollinger can actually execute.</w:t>
      </w:r>
    </w:p>
    <w:p w14:paraId="338ADBBE" w14:textId="77777777" w:rsidR="00BD54F4" w:rsidRDefault="00BD54F4" w:rsidP="00BD54F4">
      <w:pPr>
        <w:rPr>
          <w:sz w:val="8"/>
          <w:szCs w:val="8"/>
        </w:rPr>
      </w:pPr>
      <w:r w:rsidRPr="00D45D96">
        <w:rPr>
          <w:sz w:val="8"/>
          <w:szCs w:val="8"/>
        </w:rPr>
        <w:t>Despite authorizing production in the interregnum between Administrations, the Polar Security Cutter’s plans are still incomplete. But even more worryingly, Bollinger is evidently struggling to handle production of the simplest, lowest-risk parts--or modules--of the ship.</w:t>
      </w:r>
    </w:p>
    <w:p w14:paraId="711CDC17" w14:textId="77777777" w:rsidR="00BD54F4" w:rsidRDefault="00BD54F4" w:rsidP="00BD54F4">
      <w:pPr>
        <w:rPr>
          <w:sz w:val="8"/>
          <w:szCs w:val="8"/>
        </w:rPr>
      </w:pPr>
      <w:r w:rsidRPr="00D45D96">
        <w:rPr>
          <w:sz w:val="8"/>
          <w:szCs w:val="8"/>
        </w:rPr>
        <w:t>In July 2023, the Coast Guard authorized work on up to eight pieces of the ship, or “prototype modules,” in the 85-module vessel. According to Bollinger, the shipyard expected each module to require only “approximately four months of labor.” But, after getting approval to build the low risk modules, progress has been painfully slow--likely reflecting the immaturity of the workforce, the design, or the production processes. By March 2024, the Coast Guard reported to GCaptain.com that, “unit 1 is approximately 42% complete; unit 2 is approximately 27% complete, and unit 3 is approximately 5% complete.”</w:t>
      </w:r>
    </w:p>
    <w:p w14:paraId="7B3456E9" w14:textId="77777777" w:rsidR="00BD54F4" w:rsidRDefault="00BD54F4" w:rsidP="00BD54F4">
      <w:pPr>
        <w:rPr>
          <w:sz w:val="8"/>
          <w:szCs w:val="8"/>
        </w:rPr>
      </w:pPr>
      <w:r w:rsidRPr="00D45D96">
        <w:rPr>
          <w:sz w:val="8"/>
          <w:szCs w:val="8"/>
        </w:rPr>
        <w:t>These modules have simply not progressed. As of December 2024, six of eight “Prototype Fabrication Assessment” modules have been authorized, and are in various states of production, “ranging from 5% to 75% complete.” This excruciatingly slow pace is hard to justify. At best, the shipyard is demonstrating a troubling inability to complete the contract according to terms that they themselves highlighted when they started building the modules.</w:t>
      </w:r>
    </w:p>
    <w:p w14:paraId="21F732E4" w14:textId="77777777" w:rsidR="00BD54F4" w:rsidRDefault="00BD54F4" w:rsidP="00BD54F4">
      <w:pPr>
        <w:rPr>
          <w:sz w:val="8"/>
          <w:szCs w:val="8"/>
        </w:rPr>
      </w:pPr>
      <w:r w:rsidRPr="00D45D96">
        <w:rPr>
          <w:sz w:val="8"/>
          <w:szCs w:val="8"/>
        </w:rPr>
        <w:t>Bollinger’s inability to complete basic modules suggests real problems. The production plans--which aren’t done--have likely proven to be inadequate, forcing the shipyard to redo their work. The shipyard may not understand heavy icebreaker production challenges, forcing the yard to modify their building strategy. And then, the shipyard, operating in the shadow of HII’s busy Ingalls vessel fabrication facility and down the road from Austal USA’s thriving manufacturing site in Mobile, Alabama, may not have the workers needed to take on such a big project.</w:t>
      </w:r>
    </w:p>
    <w:p w14:paraId="23680D40" w14:textId="77777777" w:rsidR="00BD54F4" w:rsidRDefault="00BD54F4" w:rsidP="00BD54F4">
      <w:pPr>
        <w:rPr>
          <w:sz w:val="8"/>
          <w:szCs w:val="8"/>
        </w:rPr>
      </w:pPr>
      <w:r w:rsidRPr="00D45D96">
        <w:rPr>
          <w:sz w:val="8"/>
          <w:szCs w:val="8"/>
        </w:rPr>
        <w:t>There are no easy fixes, and the troubling results are hard to spin in a positive fashion. In aggregate, the shipyard’s slow progress is an enormous warning sign that the shipyard is unready to move forward--and it is reason enough to force the shipyard to spend more time to hone their production work and fully complete the functional design, the 3D model and the detailed production design before accelerating construction or authorizing more ships. It may be worthwhile to pay Bollinger a little more to finish the practice modules it has already started. Bollinger may grumble that delay will complicate worker retention or recruitment, but, if Bollinger cannot build simple, low-risk modules in a timely fashion, why even think about authorizing the fabrication of even more complex pieces of the ship?</w:t>
      </w:r>
    </w:p>
    <w:p w14:paraId="69D12178" w14:textId="77777777" w:rsidR="00BD54F4" w:rsidRDefault="00BD54F4" w:rsidP="00BD54F4">
      <w:pPr>
        <w:rPr>
          <w:sz w:val="8"/>
          <w:szCs w:val="8"/>
        </w:rPr>
      </w:pPr>
      <w:r w:rsidRPr="00D45D96">
        <w:rPr>
          <w:sz w:val="8"/>
          <w:szCs w:val="8"/>
        </w:rPr>
        <w:t>Sources within Coast Guard headquarters suggest that the shipyard has learned a lot, and they are proud that the first seven modules involve over 2000 long tons of steel, the equivalent of building a medium endurance cutter. Sadly, these Coast Guard tastemakers don’t reflect that the building rate--as it is now--appears unable to meet the positively glacial building pace set by years-late and massively over-budget Offshore Patrol Cutter.</w:t>
      </w:r>
    </w:p>
    <w:p w14:paraId="16FDF4E7" w14:textId="77777777" w:rsidR="00BD54F4" w:rsidRDefault="00BD54F4" w:rsidP="00BD54F4">
      <w:pPr>
        <w:rPr>
          <w:sz w:val="8"/>
          <w:szCs w:val="8"/>
        </w:rPr>
      </w:pPr>
      <w:r w:rsidRPr="00D45D96">
        <w:rPr>
          <w:sz w:val="8"/>
          <w:szCs w:val="8"/>
        </w:rPr>
        <w:t>It’s not good. In effect, Bollinger has, over 17 months, managed to build maybe around 3% of the first ship. Even if the shipyard had succeeded in building all six of the Prototype Fabrication Assessment modules by now, Bollinger, at that rate, would need around twenty years to finish the first ship. But at the current rate of production, Bollinger will be lucky to complete the first PSC in 45 years--a tough sell for ships that usually have 30-year service lives. It’s great to see big pieces of ship get built, but those pieces of ship rust in shipyard, the slow pace of Bollinger’s fabrication efforts--coupled by the fact that Bollinger originally thought the modules could be completed in four months--should sober even the biggest Bollinger cheerleader.</w:t>
      </w:r>
    </w:p>
    <w:p w14:paraId="27A90282" w14:textId="77777777" w:rsidR="00BD54F4" w:rsidRDefault="00BD54F4" w:rsidP="00BD54F4">
      <w:pPr>
        <w:rPr>
          <w:sz w:val="8"/>
          <w:szCs w:val="8"/>
        </w:rPr>
      </w:pPr>
      <w:r w:rsidRPr="00D45D96">
        <w:rPr>
          <w:sz w:val="8"/>
          <w:szCs w:val="8"/>
        </w:rPr>
        <w:t>Shipbuilding is hard. Both the Coast Guard and Bollinger have done a lot to recover the Polar Security Cutter contract. But the work isn’t done and this program has a long way to go and there is a lot of unparameterized risk to work through. Rather than hold Bollinger to the uncompromising terms of a firm, fixed price contract, Coast Guard seems very solicitous of the politically well-connected shipyard. It seems more interested in the bureaucratic gamesmanship of keeping the icebreaker program alive than it is in the grinding business of building a ship. With that in mind, it is time for DOGE to step in.</w:t>
      </w:r>
    </w:p>
    <w:p w14:paraId="19D1FEBC" w14:textId="77777777" w:rsidR="00BD54F4" w:rsidRPr="00D45D96" w:rsidRDefault="00BD54F4" w:rsidP="00BD54F4">
      <w:pPr>
        <w:rPr>
          <w:rStyle w:val="StyleUnderline"/>
        </w:rPr>
      </w:pPr>
      <w:r w:rsidRPr="00D45D96">
        <w:rPr>
          <w:sz w:val="16"/>
        </w:rPr>
        <w:t xml:space="preserve">Today, </w:t>
      </w:r>
      <w:r w:rsidRPr="00105F74">
        <w:rPr>
          <w:rStyle w:val="StyleUnderline"/>
          <w:highlight w:val="cyan"/>
        </w:rPr>
        <w:t xml:space="preserve">America has a </w:t>
      </w:r>
      <w:r w:rsidRPr="00105F74">
        <w:rPr>
          <w:rStyle w:val="Emphasis"/>
          <w:highlight w:val="cyan"/>
        </w:rPr>
        <w:t>lot</w:t>
      </w:r>
      <w:r w:rsidRPr="00105F74">
        <w:rPr>
          <w:rStyle w:val="StyleUnderline"/>
          <w:highlight w:val="cyan"/>
        </w:rPr>
        <w:t xml:space="preserve"> of </w:t>
      </w:r>
      <w:r w:rsidRPr="00105F74">
        <w:rPr>
          <w:rStyle w:val="Emphasis"/>
          <w:highlight w:val="cyan"/>
        </w:rPr>
        <w:t>options</w:t>
      </w:r>
      <w:r w:rsidRPr="00105F74">
        <w:rPr>
          <w:rStyle w:val="StyleUnderline"/>
          <w:highlight w:val="cyan"/>
        </w:rPr>
        <w:t xml:space="preserve"> to </w:t>
      </w:r>
      <w:r w:rsidRPr="00105F74">
        <w:rPr>
          <w:rStyle w:val="Emphasis"/>
          <w:highlight w:val="cyan"/>
        </w:rPr>
        <w:t>build icebreakers</w:t>
      </w:r>
      <w:r w:rsidRPr="00D45D96">
        <w:rPr>
          <w:sz w:val="16"/>
        </w:rPr>
        <w:t xml:space="preserve">. South Korea, Finland and other countries are waiting in the wings, eager to help America build new icebreakers. With some of the biggest shipbuilders in the world champing at the bit and looking for new U.S. business, </w:t>
      </w:r>
      <w:r w:rsidRPr="00D45D96">
        <w:rPr>
          <w:rStyle w:val="StyleUnderline"/>
        </w:rPr>
        <w:t>America may lose out on a great deal if the Coast Guard over-indulges in Bollinger’s</w:t>
      </w:r>
      <w:r w:rsidRPr="00D45D96">
        <w:rPr>
          <w:sz w:val="16"/>
        </w:rPr>
        <w:t xml:space="preserve"> homespun </w:t>
      </w:r>
      <w:r w:rsidRPr="00D45D96">
        <w:rPr>
          <w:rStyle w:val="StyleUnderline"/>
        </w:rPr>
        <w:t>hospitality</w:t>
      </w:r>
      <w:r w:rsidRPr="00D45D96">
        <w:rPr>
          <w:sz w:val="16"/>
        </w:rPr>
        <w:t xml:space="preserve"> </w:t>
      </w:r>
      <w:r w:rsidRPr="00D45D96">
        <w:rPr>
          <w:rStyle w:val="StyleUnderline"/>
        </w:rPr>
        <w:t>and</w:t>
      </w:r>
      <w:r w:rsidRPr="00D45D96">
        <w:rPr>
          <w:sz w:val="16"/>
        </w:rPr>
        <w:t xml:space="preserve"> </w:t>
      </w:r>
      <w:r w:rsidRPr="00D45D96">
        <w:rPr>
          <w:rStyle w:val="StyleUnderline"/>
        </w:rPr>
        <w:t>focuses too much attention on the</w:t>
      </w:r>
      <w:r w:rsidRPr="00D45D96">
        <w:rPr>
          <w:sz w:val="16"/>
        </w:rPr>
        <w:t xml:space="preserve"> </w:t>
      </w:r>
      <w:r w:rsidRPr="00D45D96">
        <w:rPr>
          <w:rStyle w:val="Emphasis"/>
        </w:rPr>
        <w:t>bureaucratic</w:t>
      </w:r>
      <w:r w:rsidRPr="00D45D96">
        <w:rPr>
          <w:rStyle w:val="StyleUnderline"/>
        </w:rPr>
        <w:t xml:space="preserve"> </w:t>
      </w:r>
      <w:r w:rsidRPr="00D45D96">
        <w:rPr>
          <w:rStyle w:val="Emphasis"/>
        </w:rPr>
        <w:t>minutia</w:t>
      </w:r>
      <w:r w:rsidRPr="00D45D96">
        <w:rPr>
          <w:sz w:val="16"/>
        </w:rPr>
        <w:t xml:space="preserve"> </w:t>
      </w:r>
      <w:r w:rsidRPr="00D45D96">
        <w:rPr>
          <w:rStyle w:val="StyleUnderline"/>
        </w:rPr>
        <w:t xml:space="preserve">of salvaging costs </w:t>
      </w:r>
      <w:r w:rsidRPr="00D45D96">
        <w:rPr>
          <w:rStyle w:val="Emphasis"/>
        </w:rPr>
        <w:t>already sunk</w:t>
      </w:r>
      <w:r w:rsidRPr="00D45D96">
        <w:rPr>
          <w:rStyle w:val="StyleUnderline"/>
        </w:rPr>
        <w:t xml:space="preserve"> into this </w:t>
      </w:r>
      <w:r w:rsidRPr="00D45D96">
        <w:rPr>
          <w:rStyle w:val="Emphasis"/>
        </w:rPr>
        <w:t>troubled Polar Security Cutter program</w:t>
      </w:r>
      <w:r w:rsidRPr="00D45D96">
        <w:rPr>
          <w:sz w:val="16"/>
        </w:rPr>
        <w:t xml:space="preserve">. </w:t>
      </w:r>
      <w:r w:rsidRPr="00D45D96">
        <w:rPr>
          <w:rStyle w:val="Emphasis"/>
        </w:rPr>
        <w:t>Put bluntly</w:t>
      </w:r>
      <w:r w:rsidRPr="00D45D96">
        <w:rPr>
          <w:sz w:val="16"/>
        </w:rPr>
        <w:t xml:space="preserve">, </w:t>
      </w:r>
      <w:r w:rsidRPr="00105F74">
        <w:rPr>
          <w:rStyle w:val="StyleUnderline"/>
          <w:highlight w:val="cyan"/>
        </w:rPr>
        <w:t xml:space="preserve">America </w:t>
      </w:r>
      <w:r w:rsidRPr="00105F74">
        <w:rPr>
          <w:rStyle w:val="Emphasis"/>
          <w:highlight w:val="cyan"/>
        </w:rPr>
        <w:t>needs icebreakers</w:t>
      </w:r>
      <w:r w:rsidRPr="00105F74">
        <w:rPr>
          <w:rStyle w:val="StyleUnderline"/>
          <w:highlight w:val="cyan"/>
        </w:rPr>
        <w:t xml:space="preserve"> and the </w:t>
      </w:r>
      <w:r w:rsidRPr="00105F74">
        <w:rPr>
          <w:rStyle w:val="Emphasis"/>
          <w:highlight w:val="cyan"/>
        </w:rPr>
        <w:t>Coast</w:t>
      </w:r>
      <w:r w:rsidRPr="00105F74">
        <w:rPr>
          <w:rStyle w:val="StyleUnderline"/>
          <w:highlight w:val="cyan"/>
        </w:rPr>
        <w:t xml:space="preserve"> </w:t>
      </w:r>
      <w:r w:rsidRPr="00105F74">
        <w:rPr>
          <w:rStyle w:val="Emphasis"/>
          <w:highlight w:val="cyan"/>
        </w:rPr>
        <w:t>Guard isn’t building them</w:t>
      </w:r>
      <w:r w:rsidRPr="00105F74">
        <w:rPr>
          <w:rStyle w:val="StyleUnderline"/>
          <w:highlight w:val="cyan"/>
        </w:rPr>
        <w:t xml:space="preserve">. It’s time for </w:t>
      </w:r>
      <w:r w:rsidRPr="00105F74">
        <w:rPr>
          <w:rStyle w:val="Emphasis"/>
          <w:highlight w:val="cyan"/>
        </w:rPr>
        <w:t>DOGE to step in and do its job</w:t>
      </w:r>
      <w:r w:rsidRPr="00105F74">
        <w:rPr>
          <w:rStyle w:val="StyleUnderline"/>
          <w:highlight w:val="cyan"/>
        </w:rPr>
        <w:t>.</w:t>
      </w:r>
    </w:p>
    <w:p w14:paraId="28262D0B" w14:textId="77777777" w:rsidR="00BD54F4" w:rsidRPr="00D45D96" w:rsidRDefault="00BD54F4" w:rsidP="00BD54F4">
      <w:pPr>
        <w:pStyle w:val="Heading4"/>
      </w:pPr>
      <w:r>
        <w:t xml:space="preserve">Icebreakers </w:t>
      </w:r>
      <w:r>
        <w:rPr>
          <w:u w:val="single"/>
        </w:rPr>
        <w:t>capitalize</w:t>
      </w:r>
      <w:r>
        <w:t xml:space="preserve"> on </w:t>
      </w:r>
      <w:r>
        <w:rPr>
          <w:u w:val="single"/>
        </w:rPr>
        <w:t>bipartisan</w:t>
      </w:r>
      <w:r>
        <w:t xml:space="preserve"> desires to </w:t>
      </w:r>
      <w:r>
        <w:rPr>
          <w:u w:val="single"/>
        </w:rPr>
        <w:t>challenge</w:t>
      </w:r>
      <w:r>
        <w:t xml:space="preserve"> Russia and China in the Arctic. </w:t>
      </w:r>
    </w:p>
    <w:p w14:paraId="5B9AC20E" w14:textId="77777777" w:rsidR="00BD54F4" w:rsidRPr="00407357" w:rsidRDefault="00BD54F4" w:rsidP="00BD54F4">
      <w:r w:rsidRPr="00407357">
        <w:t xml:space="preserve">Sam </w:t>
      </w:r>
      <w:r w:rsidRPr="00407357">
        <w:rPr>
          <w:rStyle w:val="Style13ptBold"/>
        </w:rPr>
        <w:t>Barron 25</w:t>
      </w:r>
      <w:r w:rsidRPr="00407357">
        <w:t xml:space="preserve">. </w:t>
      </w:r>
      <w:r>
        <w:t>D</w:t>
      </w:r>
      <w:r w:rsidRPr="00D45D96">
        <w:t>igital Reporter/Editor, Daily Voice</w:t>
      </w:r>
      <w:r>
        <w:t xml:space="preserve">; </w:t>
      </w:r>
      <w:r w:rsidRPr="00D45D96">
        <w:t>Contributor, Newsmax</w:t>
      </w:r>
      <w:r>
        <w:t xml:space="preserve">. </w:t>
      </w:r>
      <w:r w:rsidRPr="00407357">
        <w:t>"Bipartisan Lawmakers: US Needs to Boost Security in Arctic." Newsmax. 1-17-2025. https://www.newsmax.com/politics/greenland-donald-trump-denmark/2025/01/17/id/1195523/</w:t>
      </w:r>
    </w:p>
    <w:p w14:paraId="5B1382BA" w14:textId="77777777" w:rsidR="00BD54F4" w:rsidRDefault="00BD54F4" w:rsidP="00BD54F4">
      <w:pPr>
        <w:rPr>
          <w:rStyle w:val="Emphasis"/>
        </w:rPr>
      </w:pPr>
      <w:r w:rsidRPr="00105F74">
        <w:rPr>
          <w:rStyle w:val="StyleUnderline"/>
          <w:highlight w:val="cyan"/>
        </w:rPr>
        <w:t xml:space="preserve">As President-elect Donald </w:t>
      </w:r>
      <w:r w:rsidRPr="00105F74">
        <w:rPr>
          <w:rStyle w:val="Emphasis"/>
          <w:highlight w:val="cyan"/>
        </w:rPr>
        <w:t>Trump</w:t>
      </w:r>
      <w:r w:rsidRPr="00105F74">
        <w:rPr>
          <w:rStyle w:val="StyleUnderline"/>
          <w:highlight w:val="cyan"/>
        </w:rPr>
        <w:t xml:space="preserve"> pushes</w:t>
      </w:r>
      <w:r w:rsidRPr="00105F74">
        <w:rPr>
          <w:sz w:val="16"/>
          <w:highlight w:val="cyan"/>
        </w:rPr>
        <w:t xml:space="preserve"> </w:t>
      </w:r>
      <w:r w:rsidRPr="00105F74">
        <w:rPr>
          <w:rStyle w:val="StyleUnderline"/>
          <w:highlight w:val="cyan"/>
        </w:rPr>
        <w:t>for</w:t>
      </w:r>
      <w:r w:rsidRPr="00AF462B">
        <w:rPr>
          <w:sz w:val="16"/>
        </w:rPr>
        <w:t xml:space="preserve"> the U.S. to acquire </w:t>
      </w:r>
      <w:r w:rsidRPr="00105F74">
        <w:rPr>
          <w:rStyle w:val="StyleUnderline"/>
          <w:highlight w:val="cyan"/>
        </w:rPr>
        <w:t>Greenland</w:t>
      </w:r>
      <w:r w:rsidRPr="00AF462B">
        <w:rPr>
          <w:sz w:val="16"/>
        </w:rPr>
        <w:t xml:space="preserve"> from Denmark, </w:t>
      </w:r>
      <w:r w:rsidRPr="00105F74">
        <w:rPr>
          <w:rStyle w:val="Emphasis"/>
          <w:highlight w:val="cyan"/>
        </w:rPr>
        <w:t>politicians</w:t>
      </w:r>
      <w:r w:rsidRPr="00105F74">
        <w:rPr>
          <w:rStyle w:val="StyleUnderline"/>
          <w:highlight w:val="cyan"/>
        </w:rPr>
        <w:t xml:space="preserve"> from </w:t>
      </w:r>
      <w:r w:rsidRPr="00105F74">
        <w:rPr>
          <w:rStyle w:val="Emphasis"/>
          <w:sz w:val="28"/>
          <w:szCs w:val="32"/>
          <w:highlight w:val="cyan"/>
        </w:rPr>
        <w:t>both sides</w:t>
      </w:r>
      <w:r w:rsidRPr="00105F74">
        <w:rPr>
          <w:rStyle w:val="StyleUnderline"/>
          <w:sz w:val="28"/>
          <w:szCs w:val="32"/>
          <w:highlight w:val="cyan"/>
        </w:rPr>
        <w:t xml:space="preserve"> </w:t>
      </w:r>
      <w:r w:rsidRPr="00105F74">
        <w:rPr>
          <w:rStyle w:val="StyleUnderline"/>
          <w:highlight w:val="cyan"/>
        </w:rPr>
        <w:t xml:space="preserve">of the </w:t>
      </w:r>
      <w:r w:rsidRPr="00105F74">
        <w:rPr>
          <w:rStyle w:val="Emphasis"/>
          <w:highlight w:val="cyan"/>
        </w:rPr>
        <w:t>aisle</w:t>
      </w:r>
      <w:r w:rsidRPr="00105F74">
        <w:rPr>
          <w:rStyle w:val="StyleUnderline"/>
          <w:highlight w:val="cyan"/>
        </w:rPr>
        <w:t xml:space="preserve"> say </w:t>
      </w:r>
      <w:r w:rsidRPr="00105F74">
        <w:rPr>
          <w:rStyle w:val="Emphasis"/>
          <w:highlight w:val="cyan"/>
        </w:rPr>
        <w:t>more security</w:t>
      </w:r>
      <w:r w:rsidRPr="00105F74">
        <w:rPr>
          <w:rStyle w:val="StyleUnderline"/>
          <w:highlight w:val="cyan"/>
        </w:rPr>
        <w:t xml:space="preserve"> around the </w:t>
      </w:r>
      <w:r w:rsidRPr="00105F74">
        <w:rPr>
          <w:rStyle w:val="Emphasis"/>
          <w:highlight w:val="cyan"/>
        </w:rPr>
        <w:t>Arctic is needed.</w:t>
      </w:r>
    </w:p>
    <w:p w14:paraId="168B0C23" w14:textId="77777777" w:rsidR="00BD54F4" w:rsidRPr="00AF462B" w:rsidRDefault="00BD54F4" w:rsidP="00BD54F4">
      <w:pPr>
        <w:rPr>
          <w:sz w:val="16"/>
        </w:rPr>
      </w:pPr>
      <w:r w:rsidRPr="00AF462B">
        <w:rPr>
          <w:sz w:val="16"/>
        </w:rPr>
        <w:t>"</w:t>
      </w:r>
      <w:r w:rsidRPr="00105F74">
        <w:rPr>
          <w:rStyle w:val="StyleUnderline"/>
          <w:highlight w:val="cyan"/>
        </w:rPr>
        <w:t xml:space="preserve">There's no </w:t>
      </w:r>
      <w:r w:rsidRPr="00105F74">
        <w:rPr>
          <w:rStyle w:val="Emphasis"/>
          <w:highlight w:val="cyan"/>
        </w:rPr>
        <w:t>question</w:t>
      </w:r>
      <w:r w:rsidRPr="00AF462B">
        <w:rPr>
          <w:rStyle w:val="StyleUnderline"/>
        </w:rPr>
        <w:t xml:space="preserve"> that </w:t>
      </w:r>
      <w:r w:rsidRPr="00105F74">
        <w:rPr>
          <w:rStyle w:val="Emphasis"/>
          <w:highlight w:val="cyan"/>
        </w:rPr>
        <w:t>Russia</w:t>
      </w:r>
      <w:r w:rsidRPr="00AF462B">
        <w:rPr>
          <w:rStyle w:val="StyleUnderline"/>
        </w:rPr>
        <w:t xml:space="preserve"> </w:t>
      </w:r>
      <w:r w:rsidRPr="00105F74">
        <w:rPr>
          <w:rStyle w:val="StyleUnderline"/>
          <w:highlight w:val="cyan"/>
        </w:rPr>
        <w:t>is</w:t>
      </w:r>
      <w:r w:rsidRPr="00AF462B">
        <w:rPr>
          <w:rStyle w:val="StyleUnderline"/>
        </w:rPr>
        <w:t xml:space="preserve"> much more </w:t>
      </w:r>
      <w:r w:rsidRPr="00105F74">
        <w:rPr>
          <w:rStyle w:val="Emphasis"/>
          <w:highlight w:val="cyan"/>
        </w:rPr>
        <w:t>present</w:t>
      </w:r>
      <w:r w:rsidRPr="00AF462B">
        <w:rPr>
          <w:rStyle w:val="Emphasis"/>
        </w:rPr>
        <w:t xml:space="preserve"> up there</w:t>
      </w:r>
      <w:r w:rsidRPr="00AF462B">
        <w:rPr>
          <w:rStyle w:val="StyleUnderline"/>
        </w:rPr>
        <w:t xml:space="preserve"> and </w:t>
      </w:r>
      <w:r w:rsidRPr="00105F74">
        <w:rPr>
          <w:rStyle w:val="Emphasis"/>
          <w:highlight w:val="cyan"/>
        </w:rPr>
        <w:t>China's</w:t>
      </w:r>
      <w:r w:rsidRPr="00105F74">
        <w:rPr>
          <w:rStyle w:val="StyleUnderline"/>
          <w:highlight w:val="cyan"/>
        </w:rPr>
        <w:t xml:space="preserve"> now</w:t>
      </w:r>
      <w:r w:rsidRPr="00AF462B">
        <w:rPr>
          <w:rStyle w:val="StyleUnderline"/>
        </w:rPr>
        <w:t xml:space="preserve"> </w:t>
      </w:r>
      <w:r w:rsidRPr="00105F74">
        <w:rPr>
          <w:rStyle w:val="Emphasis"/>
          <w:highlight w:val="cyan"/>
        </w:rPr>
        <w:t>raising their game</w:t>
      </w:r>
      <w:r w:rsidRPr="00AF462B">
        <w:rPr>
          <w:sz w:val="16"/>
        </w:rPr>
        <w:t>, and they're acquiring property in Iceland," said Rep. Joe Courtney, D-Conn., ranking member of the seapower subcommittee with the House Armed Services Committee, reported The Hill.</w:t>
      </w:r>
    </w:p>
    <w:p w14:paraId="6F5D6A23" w14:textId="77777777" w:rsidR="00BD54F4" w:rsidRPr="00AF462B" w:rsidRDefault="00BD54F4" w:rsidP="00BD54F4">
      <w:pPr>
        <w:rPr>
          <w:sz w:val="16"/>
        </w:rPr>
      </w:pPr>
      <w:r w:rsidRPr="00AF462B">
        <w:rPr>
          <w:rStyle w:val="Emphasis"/>
        </w:rPr>
        <w:t>China and Russia</w:t>
      </w:r>
      <w:r w:rsidRPr="00AF462B">
        <w:rPr>
          <w:rStyle w:val="StyleUnderline"/>
        </w:rPr>
        <w:t xml:space="preserve"> have begun competing with the U.S. and NATO countries to access the </w:t>
      </w:r>
      <w:r w:rsidRPr="00AF462B">
        <w:rPr>
          <w:rStyle w:val="Emphasis"/>
        </w:rPr>
        <w:t>natural regions</w:t>
      </w:r>
      <w:r w:rsidRPr="00AF462B">
        <w:rPr>
          <w:rStyle w:val="StyleUnderline"/>
        </w:rPr>
        <w:t xml:space="preserve"> in </w:t>
      </w:r>
      <w:r w:rsidRPr="00AF462B">
        <w:rPr>
          <w:rStyle w:val="Emphasis"/>
        </w:rPr>
        <w:t>the</w:t>
      </w:r>
      <w:r w:rsidRPr="00AF462B">
        <w:rPr>
          <w:rStyle w:val="StyleUnderline"/>
        </w:rPr>
        <w:t xml:space="preserve"> Arctic</w:t>
      </w:r>
      <w:r w:rsidRPr="00AF462B">
        <w:rPr>
          <w:sz w:val="16"/>
        </w:rPr>
        <w:t xml:space="preserve">. </w:t>
      </w:r>
      <w:r w:rsidRPr="00AF462B">
        <w:rPr>
          <w:rStyle w:val="StyleUnderline"/>
        </w:rPr>
        <w:t>Greenland has minerals that can be used</w:t>
      </w:r>
      <w:r w:rsidRPr="00AF462B">
        <w:rPr>
          <w:sz w:val="16"/>
        </w:rPr>
        <w:t xml:space="preserve"> </w:t>
      </w:r>
      <w:r w:rsidRPr="00AF462B">
        <w:rPr>
          <w:rStyle w:val="StyleUnderline"/>
        </w:rPr>
        <w:t>for electric vehicles</w:t>
      </w:r>
      <w:r w:rsidRPr="00AF462B">
        <w:rPr>
          <w:sz w:val="16"/>
        </w:rPr>
        <w:t xml:space="preserve">, </w:t>
      </w:r>
      <w:r w:rsidRPr="00AF462B">
        <w:rPr>
          <w:rStyle w:val="StyleUnderline"/>
        </w:rPr>
        <w:t xml:space="preserve">and </w:t>
      </w:r>
      <w:r w:rsidRPr="00AF462B">
        <w:rPr>
          <w:rStyle w:val="Emphasis"/>
        </w:rPr>
        <w:t>China</w:t>
      </w:r>
      <w:r w:rsidRPr="00AF462B">
        <w:rPr>
          <w:rStyle w:val="StyleUnderline"/>
        </w:rPr>
        <w:t xml:space="preserve"> has </w:t>
      </w:r>
      <w:r w:rsidRPr="00AF462B">
        <w:rPr>
          <w:rStyle w:val="Emphasis"/>
        </w:rPr>
        <w:t>invested heavily</w:t>
      </w:r>
      <w:r w:rsidRPr="00AF462B">
        <w:rPr>
          <w:rStyle w:val="StyleUnderline"/>
        </w:rPr>
        <w:t xml:space="preserve"> in the </w:t>
      </w:r>
      <w:r w:rsidRPr="00AF462B">
        <w:rPr>
          <w:rStyle w:val="Emphasis"/>
        </w:rPr>
        <w:t>country</w:t>
      </w:r>
      <w:r w:rsidRPr="00AF462B">
        <w:rPr>
          <w:sz w:val="16"/>
        </w:rPr>
        <w:t>, The Hill reported.</w:t>
      </w:r>
    </w:p>
    <w:p w14:paraId="6DBDAF3B" w14:textId="77777777" w:rsidR="00BD54F4" w:rsidRPr="00AF462B" w:rsidRDefault="00BD54F4" w:rsidP="00BD54F4">
      <w:pPr>
        <w:rPr>
          <w:sz w:val="16"/>
        </w:rPr>
      </w:pPr>
      <w:r w:rsidRPr="00AF462B">
        <w:rPr>
          <w:sz w:val="16"/>
        </w:rPr>
        <w:t>Trump has said purchasing Greenland is about national security. Rep. Michael McCaul, R-Texas, former chair of the House Foreign Affairs Committee, said Denmark should spend more on the island's security.</w:t>
      </w:r>
    </w:p>
    <w:p w14:paraId="20F867A4" w14:textId="77777777" w:rsidR="00BD54F4" w:rsidRPr="00AF462B" w:rsidRDefault="00BD54F4" w:rsidP="00BD54F4">
      <w:pPr>
        <w:rPr>
          <w:sz w:val="16"/>
        </w:rPr>
      </w:pPr>
      <w:r w:rsidRPr="00AF462B">
        <w:rPr>
          <w:sz w:val="16"/>
        </w:rPr>
        <w:t>"What he's saying is, like, 'Look, we got a base there. There are a lot of natural resources. And the Arctic is getting exploited by Russia and China,'" McCaul said.</w:t>
      </w:r>
    </w:p>
    <w:p w14:paraId="74ACC622" w14:textId="77777777" w:rsidR="00BD54F4" w:rsidRPr="00AF462B" w:rsidRDefault="00BD54F4" w:rsidP="00BD54F4">
      <w:pPr>
        <w:rPr>
          <w:sz w:val="16"/>
        </w:rPr>
      </w:pPr>
      <w:r w:rsidRPr="00AF462B">
        <w:rPr>
          <w:sz w:val="16"/>
        </w:rPr>
        <w:t xml:space="preserve">Thule Air Base, built in 1951, provides installation support for vital space-based missions, is home to the Defense Department's northernmost deep-water port, and has a 10,000-foot runway. It is operated by the 821st Space Base Group, which works on force projection, space superiority, and scientific research in the Arctic region. </w:t>
      </w:r>
    </w:p>
    <w:p w14:paraId="2339F21A" w14:textId="77777777" w:rsidR="00BD54F4" w:rsidRPr="00AF462B" w:rsidRDefault="00BD54F4" w:rsidP="00BD54F4">
      <w:pPr>
        <w:rPr>
          <w:sz w:val="16"/>
        </w:rPr>
      </w:pPr>
      <w:r w:rsidRPr="00105F74">
        <w:rPr>
          <w:rStyle w:val="StyleUnderline"/>
          <w:highlight w:val="cyan"/>
        </w:rPr>
        <w:t>Courtney</w:t>
      </w:r>
      <w:r w:rsidRPr="00AF462B">
        <w:rPr>
          <w:rStyle w:val="StyleUnderline"/>
        </w:rPr>
        <w:t xml:space="preserve"> </w:t>
      </w:r>
      <w:r w:rsidRPr="00105F74">
        <w:rPr>
          <w:rStyle w:val="StyleUnderline"/>
          <w:highlight w:val="cyan"/>
        </w:rPr>
        <w:t xml:space="preserve">said the U.S. needs to </w:t>
      </w:r>
      <w:r w:rsidRPr="00105F74">
        <w:rPr>
          <w:rStyle w:val="Emphasis"/>
          <w:highlight w:val="cyan"/>
        </w:rPr>
        <w:t>build more icebreaker ships</w:t>
      </w:r>
      <w:r w:rsidRPr="00AF462B">
        <w:rPr>
          <w:rStyle w:val="StyleUnderline"/>
        </w:rPr>
        <w:t xml:space="preserve"> to control the Arctic </w:t>
      </w:r>
      <w:r w:rsidRPr="00AF462B">
        <w:rPr>
          <w:rStyle w:val="Emphasis"/>
        </w:rPr>
        <w:t>rather</w:t>
      </w:r>
      <w:r w:rsidRPr="00AF462B">
        <w:rPr>
          <w:rStyle w:val="StyleUnderline"/>
        </w:rPr>
        <w:t xml:space="preserve"> than buy </w:t>
      </w:r>
      <w:r w:rsidRPr="00AF462B">
        <w:rPr>
          <w:rStyle w:val="Emphasis"/>
        </w:rPr>
        <w:t>Gree</w:t>
      </w:r>
      <w:r>
        <w:rPr>
          <w:rStyle w:val="Emphasis"/>
        </w:rPr>
        <w:t>n</w:t>
      </w:r>
      <w:r w:rsidRPr="00AF462B">
        <w:rPr>
          <w:rStyle w:val="Emphasis"/>
        </w:rPr>
        <w:t>land</w:t>
      </w:r>
      <w:r w:rsidRPr="00AF462B">
        <w:rPr>
          <w:rStyle w:val="StyleUnderline"/>
        </w:rPr>
        <w:t>.</w:t>
      </w:r>
      <w:r w:rsidRPr="00AF462B">
        <w:rPr>
          <w:sz w:val="16"/>
        </w:rPr>
        <w:t xml:space="preserve"> The country entered into a pact with Finland and Canada to build more icebreakers. The Coast Guard operates only two icebreakers in the Arctic, while Russia has 41.</w:t>
      </w:r>
    </w:p>
    <w:p w14:paraId="01098A91" w14:textId="77777777" w:rsidR="00BD54F4" w:rsidRPr="00AF462B" w:rsidRDefault="00BD54F4" w:rsidP="00BD54F4">
      <w:pPr>
        <w:rPr>
          <w:sz w:val="16"/>
        </w:rPr>
      </w:pPr>
      <w:r w:rsidRPr="00105F74">
        <w:rPr>
          <w:rStyle w:val="StyleUnderline"/>
          <w:highlight w:val="cyan"/>
        </w:rPr>
        <w:t>Rep. Adam Smith</w:t>
      </w:r>
      <w:r w:rsidRPr="00AF462B">
        <w:rPr>
          <w:sz w:val="16"/>
        </w:rPr>
        <w:t xml:space="preserve">, D-Wash., ranking member of the Armed Services panel, </w:t>
      </w:r>
      <w:r w:rsidRPr="00105F74">
        <w:rPr>
          <w:rStyle w:val="StyleUnderline"/>
          <w:highlight w:val="cyan"/>
        </w:rPr>
        <w:t>said</w:t>
      </w:r>
      <w:r w:rsidRPr="00AF462B">
        <w:rPr>
          <w:sz w:val="16"/>
        </w:rPr>
        <w:t xml:space="preserve"> the U.S. should work more collaboratively with Denmark and Greenland.</w:t>
      </w:r>
    </w:p>
    <w:p w14:paraId="66159C37" w14:textId="77777777" w:rsidR="00BD54F4" w:rsidRPr="00407357" w:rsidRDefault="00BD54F4" w:rsidP="00BD54F4">
      <w:r w:rsidRPr="00AF462B">
        <w:rPr>
          <w:sz w:val="16"/>
        </w:rPr>
        <w:t xml:space="preserve">"I think it is important. Russia and China certainly are involved in many strategic [areas]," Smith said. "I don't think owning Greenland is a strategic necessity, but certainly </w:t>
      </w:r>
      <w:r w:rsidRPr="00105F74">
        <w:rPr>
          <w:rStyle w:val="Emphasis"/>
          <w:highlight w:val="cyan"/>
        </w:rPr>
        <w:t>being engaged in that part of the world is important</w:t>
      </w:r>
      <w:r w:rsidRPr="00105F74">
        <w:rPr>
          <w:sz w:val="16"/>
          <w:highlight w:val="cyan"/>
        </w:rPr>
        <w:t>."</w:t>
      </w:r>
    </w:p>
    <w:p w14:paraId="6616C504" w14:textId="77777777" w:rsidR="00BD54F4" w:rsidRDefault="00BD54F4" w:rsidP="00BD54F4">
      <w:pPr>
        <w:pStyle w:val="Heading4"/>
      </w:pPr>
      <w:r>
        <w:t xml:space="preserve">Icebreakers are </w:t>
      </w:r>
      <w:r>
        <w:rPr>
          <w:u w:val="single"/>
        </w:rPr>
        <w:t>bipartisan</w:t>
      </w:r>
      <w:r>
        <w:t>.</w:t>
      </w:r>
    </w:p>
    <w:p w14:paraId="12912A5C" w14:textId="77777777" w:rsidR="00BD54F4" w:rsidRPr="00AF462B" w:rsidRDefault="00BD54F4" w:rsidP="00BD54F4">
      <w:r w:rsidRPr="00AF462B">
        <w:t xml:space="preserve">Lee </w:t>
      </w:r>
      <w:r w:rsidRPr="00AF462B">
        <w:rPr>
          <w:rStyle w:val="Style13ptBold"/>
        </w:rPr>
        <w:t>Ferran 25</w:t>
      </w:r>
      <w:r w:rsidRPr="00AF462B">
        <w:t xml:space="preserve">. </w:t>
      </w:r>
      <w:r w:rsidRPr="00D45D96">
        <w:t>Managing Editor of Breaking Defense</w:t>
      </w:r>
      <w:r>
        <w:t xml:space="preserve">. </w:t>
      </w:r>
      <w:r w:rsidRPr="00AF462B">
        <w:t>"After Trump’s promise of 40 ‘big’ icebreakers, Coast Guard says it’ll take eight or nine for polar ops." Breaking Defense. 4-8-2025. https://breakingdefense.com/2025/04/after-trumps-promise-of-40-big-icebreakers-coast-guard-says-eight-or-nine-will-do/</w:t>
      </w:r>
    </w:p>
    <w:p w14:paraId="6612C138" w14:textId="77777777" w:rsidR="00BD54F4" w:rsidRPr="004630CF" w:rsidRDefault="00BD54F4" w:rsidP="00BD54F4">
      <w:pPr>
        <w:rPr>
          <w:sz w:val="16"/>
        </w:rPr>
      </w:pPr>
      <w:r w:rsidRPr="00105F74">
        <w:rPr>
          <w:rStyle w:val="Emphasis"/>
          <w:highlight w:val="cyan"/>
        </w:rPr>
        <w:t>Numbers aside</w:t>
      </w:r>
      <w:r w:rsidRPr="00105F74">
        <w:rPr>
          <w:sz w:val="16"/>
          <w:highlight w:val="cyan"/>
        </w:rPr>
        <w:t xml:space="preserve">, </w:t>
      </w:r>
      <w:r w:rsidRPr="00105F74">
        <w:rPr>
          <w:rStyle w:val="StyleUnderline"/>
          <w:highlight w:val="cyan"/>
        </w:rPr>
        <w:t xml:space="preserve">the push for </w:t>
      </w:r>
      <w:r w:rsidRPr="00105F74">
        <w:rPr>
          <w:rStyle w:val="Emphasis"/>
          <w:highlight w:val="cyan"/>
        </w:rPr>
        <w:t>new icebreakers</w:t>
      </w:r>
      <w:r w:rsidRPr="00105F74">
        <w:rPr>
          <w:rStyle w:val="StyleUnderline"/>
          <w:highlight w:val="cyan"/>
        </w:rPr>
        <w:t xml:space="preserve"> has </w:t>
      </w:r>
      <w:r w:rsidRPr="00105F74">
        <w:rPr>
          <w:rStyle w:val="Emphasis"/>
          <w:sz w:val="28"/>
          <w:szCs w:val="32"/>
          <w:highlight w:val="cyan"/>
        </w:rPr>
        <w:t>been a bipartisan one</w:t>
      </w:r>
      <w:r w:rsidRPr="004630CF">
        <w:rPr>
          <w:sz w:val="16"/>
        </w:rPr>
        <w:t xml:space="preserve">, </w:t>
      </w:r>
      <w:r w:rsidRPr="00105F74">
        <w:rPr>
          <w:rStyle w:val="StyleUnderline"/>
          <w:highlight w:val="cyan"/>
        </w:rPr>
        <w:t>as the US races</w:t>
      </w:r>
      <w:r w:rsidRPr="004630CF">
        <w:rPr>
          <w:rStyle w:val="StyleUnderline"/>
        </w:rPr>
        <w:t xml:space="preserve"> with </w:t>
      </w:r>
      <w:r w:rsidRPr="00105F74">
        <w:rPr>
          <w:rStyle w:val="Emphasis"/>
          <w:highlight w:val="cyan"/>
        </w:rPr>
        <w:t>Russia</w:t>
      </w:r>
      <w:r w:rsidRPr="004630CF">
        <w:rPr>
          <w:rStyle w:val="StyleUnderline"/>
        </w:rPr>
        <w:t xml:space="preserve"> </w:t>
      </w:r>
      <w:r w:rsidRPr="00105F74">
        <w:rPr>
          <w:rStyle w:val="StyleUnderline"/>
          <w:highlight w:val="cyan"/>
        </w:rPr>
        <w:t>and</w:t>
      </w:r>
      <w:r w:rsidRPr="004630CF">
        <w:rPr>
          <w:rStyle w:val="StyleUnderline"/>
        </w:rPr>
        <w:t xml:space="preserve">, to a </w:t>
      </w:r>
      <w:r w:rsidRPr="004630CF">
        <w:rPr>
          <w:rStyle w:val="Emphasis"/>
        </w:rPr>
        <w:t>lesser extent</w:t>
      </w:r>
      <w:r w:rsidRPr="004630CF">
        <w:rPr>
          <w:sz w:val="16"/>
        </w:rPr>
        <w:t xml:space="preserve">, </w:t>
      </w:r>
      <w:r w:rsidRPr="00105F74">
        <w:rPr>
          <w:rStyle w:val="StyleUnderline"/>
          <w:highlight w:val="cyan"/>
        </w:rPr>
        <w:t>China for maritime presence in newly opened sea lanes in the high north.</w:t>
      </w:r>
      <w:r w:rsidRPr="004630CF">
        <w:rPr>
          <w:sz w:val="16"/>
        </w:rPr>
        <w:t xml:space="preserve"> In July, then-President Joe Biden signed what’s known as the ICE Pact, in which the US, Canada and Finland agreed to cooperate on icebreaker production. With increasingly tense relations between Ottawa and Washington, however, the fate of that agreement is unclear.</w:t>
      </w:r>
    </w:p>
    <w:p w14:paraId="788B6B37" w14:textId="77777777" w:rsidR="00BD54F4" w:rsidRPr="00D45D96" w:rsidRDefault="00BD54F4" w:rsidP="00BD54F4"/>
    <w:p w14:paraId="179D1013" w14:textId="77777777" w:rsidR="00BD54F4" w:rsidRDefault="00BD54F4" w:rsidP="00BD54F4">
      <w:pPr>
        <w:pStyle w:val="Heading3"/>
      </w:pPr>
      <w:r>
        <w:t>Link---AT: PC Not Real----2NC/1NR</w:t>
      </w:r>
    </w:p>
    <w:p w14:paraId="7F7E5C60" w14:textId="77777777" w:rsidR="00BD54F4" w:rsidRPr="006D020E" w:rsidRDefault="00BD54F4" w:rsidP="00BD54F4">
      <w:pPr>
        <w:pStyle w:val="Heading4"/>
      </w:pPr>
      <w:r>
        <w:t xml:space="preserve">PC works but the president needs to </w:t>
      </w:r>
      <w:r>
        <w:rPr>
          <w:u w:val="single"/>
        </w:rPr>
        <w:t>pick his battles</w:t>
      </w:r>
      <w:r>
        <w:t xml:space="preserve">. Prefer </w:t>
      </w:r>
      <w:r>
        <w:rPr>
          <w:u w:val="single"/>
        </w:rPr>
        <w:t>c</w:t>
      </w:r>
      <w:r w:rsidRPr="00636DEF">
        <w:rPr>
          <w:u w:val="single"/>
        </w:rPr>
        <w:t>onsensus</w:t>
      </w:r>
      <w:r>
        <w:t xml:space="preserve"> of lit. </w:t>
      </w:r>
    </w:p>
    <w:p w14:paraId="2DAAC6E9" w14:textId="77777777" w:rsidR="00BD54F4" w:rsidRDefault="00BD54F4" w:rsidP="00BD54F4">
      <w:r>
        <w:t xml:space="preserve">Jacob </w:t>
      </w:r>
      <w:r w:rsidRPr="00491B17">
        <w:rPr>
          <w:rStyle w:val="Style13ptBold"/>
        </w:rPr>
        <w:t>Holt 25</w:t>
      </w:r>
      <w:r>
        <w:t xml:space="preserve">. Assistant Professor at the University of Cincinnati, PhD in Political Science. “The Price of Legislative Success: The President’s Legislative Agenda and Midterm Seat Loss.” </w:t>
      </w:r>
      <w:r w:rsidRPr="00491B17">
        <w:rPr>
          <w:i/>
          <w:iCs/>
        </w:rPr>
        <w:t>American Politics Research</w:t>
      </w:r>
      <w:r>
        <w:t xml:space="preserve">. </w:t>
      </w:r>
      <w:hyperlink r:id="rId10" w:history="1">
        <w:r w:rsidRPr="00DA5846">
          <w:rPr>
            <w:rStyle w:val="Hyperlink"/>
          </w:rPr>
          <w:t>https://journals.sagepub.com/doi/abs/10.1177/1532673X241284563</w:t>
        </w:r>
      </w:hyperlink>
    </w:p>
    <w:p w14:paraId="0B9DB20A" w14:textId="77777777" w:rsidR="00BD54F4" w:rsidRDefault="00BD54F4" w:rsidP="00BD54F4">
      <w:pPr>
        <w:rPr>
          <w:rStyle w:val="StyleUnderline"/>
        </w:rPr>
      </w:pPr>
      <w:r w:rsidRPr="00105F74">
        <w:rPr>
          <w:rStyle w:val="StyleUnderline"/>
          <w:highlight w:val="cyan"/>
        </w:rPr>
        <w:t>There has been</w:t>
      </w:r>
      <w:r w:rsidRPr="00105F74">
        <w:rPr>
          <w:sz w:val="16"/>
          <w:highlight w:val="cyan"/>
        </w:rPr>
        <w:t xml:space="preserve"> </w:t>
      </w:r>
      <w:r w:rsidRPr="00105F74">
        <w:rPr>
          <w:rStyle w:val="Emphasis"/>
          <w:highlight w:val="cyan"/>
        </w:rPr>
        <w:t>much research</w:t>
      </w:r>
      <w:r w:rsidRPr="0006185E">
        <w:rPr>
          <w:rStyle w:val="StyleUnderline"/>
        </w:rPr>
        <w:t xml:space="preserve"> </w:t>
      </w:r>
      <w:r w:rsidRPr="00105F74">
        <w:rPr>
          <w:rStyle w:val="StyleUnderline"/>
          <w:highlight w:val="cyan"/>
        </w:rPr>
        <w:t>on</w:t>
      </w:r>
      <w:r w:rsidRPr="0006185E">
        <w:rPr>
          <w:rStyle w:val="StyleUnderline"/>
        </w:rPr>
        <w:t xml:space="preserve"> presidential legislative agendas</w:t>
      </w:r>
      <w:r w:rsidRPr="00CA4E22">
        <w:rPr>
          <w:rStyle w:val="StyleUnderline"/>
        </w:rPr>
        <w:t xml:space="preserve"> and </w:t>
      </w:r>
      <w:r w:rsidRPr="00105F74">
        <w:rPr>
          <w:rStyle w:val="StyleUnderline"/>
          <w:highlight w:val="cyan"/>
        </w:rPr>
        <w:t>the</w:t>
      </w:r>
      <w:r w:rsidRPr="00CA4E22">
        <w:rPr>
          <w:rStyle w:val="StyleUnderline"/>
        </w:rPr>
        <w:t xml:space="preserve"> </w:t>
      </w:r>
      <w:r w:rsidRPr="00105F74">
        <w:rPr>
          <w:rStyle w:val="Emphasis"/>
          <w:highlight w:val="cyan"/>
        </w:rPr>
        <w:t>president’s influence</w:t>
      </w:r>
      <w:r w:rsidRPr="00CA4E22">
        <w:rPr>
          <w:rStyle w:val="StyleUnderline"/>
        </w:rPr>
        <w:t xml:space="preserve"> on the </w:t>
      </w:r>
      <w:r w:rsidRPr="00CA4E22">
        <w:rPr>
          <w:rStyle w:val="Emphasis"/>
        </w:rPr>
        <w:t>legislative process</w:t>
      </w:r>
      <w:r w:rsidRPr="00CA4E22">
        <w:rPr>
          <w:sz w:val="16"/>
        </w:rPr>
        <w:t xml:space="preserve">. </w:t>
      </w:r>
      <w:r w:rsidRPr="00CA4E22">
        <w:rPr>
          <w:rStyle w:val="StyleUnderline"/>
        </w:rPr>
        <w:t xml:space="preserve">One set of </w:t>
      </w:r>
      <w:r w:rsidRPr="0006185E">
        <w:rPr>
          <w:rStyle w:val="StyleUnderline"/>
        </w:rPr>
        <w:t>studies</w:t>
      </w:r>
      <w:r w:rsidRPr="00CA4E22">
        <w:rPr>
          <w:rStyle w:val="StyleUnderline"/>
        </w:rPr>
        <w:t xml:space="preserve"> focuses on the</w:t>
      </w:r>
      <w:r w:rsidRPr="00CA4E22">
        <w:rPr>
          <w:sz w:val="16"/>
        </w:rPr>
        <w:t xml:space="preserve"> </w:t>
      </w:r>
      <w:r w:rsidRPr="00CA4E22">
        <w:rPr>
          <w:rStyle w:val="StyleUnderline"/>
        </w:rPr>
        <w:t xml:space="preserve">president’s ability to influence what is on </w:t>
      </w:r>
      <w:r w:rsidRPr="00CA4E22">
        <w:rPr>
          <w:rStyle w:val="Emphasis"/>
        </w:rPr>
        <w:t>Congress’s agenda</w:t>
      </w:r>
      <w:r w:rsidRPr="00CA4E22">
        <w:rPr>
          <w:sz w:val="16"/>
        </w:rPr>
        <w:t xml:space="preserve">. </w:t>
      </w:r>
      <w:r w:rsidRPr="00105F74">
        <w:rPr>
          <w:rStyle w:val="Emphasis"/>
          <w:highlight w:val="cyan"/>
        </w:rPr>
        <w:t>Many studies</w:t>
      </w:r>
      <w:r w:rsidRPr="00CA4E22">
        <w:rPr>
          <w:sz w:val="16"/>
        </w:rPr>
        <w:t xml:space="preserve"> </w:t>
      </w:r>
      <w:r w:rsidRPr="00105F74">
        <w:rPr>
          <w:rStyle w:val="StyleUnderline"/>
          <w:highlight w:val="cyan"/>
        </w:rPr>
        <w:t>argue</w:t>
      </w:r>
      <w:r w:rsidRPr="00CA4E22">
        <w:rPr>
          <w:rStyle w:val="StyleUnderline"/>
        </w:rPr>
        <w:t xml:space="preserve"> </w:t>
      </w:r>
      <w:r w:rsidRPr="00105F74">
        <w:rPr>
          <w:rStyle w:val="StyleUnderline"/>
          <w:highlight w:val="cyan"/>
        </w:rPr>
        <w:t xml:space="preserve">the president has </w:t>
      </w:r>
      <w:r w:rsidRPr="00105F74">
        <w:rPr>
          <w:rStyle w:val="Emphasis"/>
          <w:sz w:val="24"/>
          <w:szCs w:val="28"/>
          <w:highlight w:val="cyan"/>
        </w:rPr>
        <w:t>significant influence</w:t>
      </w:r>
      <w:r w:rsidRPr="00CA4E22">
        <w:rPr>
          <w:rStyle w:val="StyleUnderline"/>
          <w:sz w:val="24"/>
          <w:szCs w:val="28"/>
        </w:rPr>
        <w:t xml:space="preserve"> </w:t>
      </w:r>
      <w:r w:rsidRPr="00105F74">
        <w:rPr>
          <w:rStyle w:val="Emphasis"/>
          <w:highlight w:val="cyan"/>
        </w:rPr>
        <w:t>over</w:t>
      </w:r>
      <w:r w:rsidRPr="00CA4E22">
        <w:rPr>
          <w:rStyle w:val="StyleUnderline"/>
        </w:rPr>
        <w:t xml:space="preserve"> what will be on </w:t>
      </w:r>
      <w:r w:rsidRPr="00105F74">
        <w:rPr>
          <w:rStyle w:val="Emphasis"/>
          <w:highlight w:val="cyan"/>
        </w:rPr>
        <w:t>the</w:t>
      </w:r>
      <w:r w:rsidRPr="00105F74">
        <w:rPr>
          <w:rStyle w:val="StyleUnderline"/>
          <w:highlight w:val="cyan"/>
        </w:rPr>
        <w:t xml:space="preserve"> congressional </w:t>
      </w:r>
      <w:r w:rsidRPr="00105F74">
        <w:rPr>
          <w:rStyle w:val="Emphasis"/>
          <w:sz w:val="28"/>
          <w:szCs w:val="32"/>
          <w:highlight w:val="cyan"/>
        </w:rPr>
        <w:t>agenda</w:t>
      </w:r>
      <w:r w:rsidRPr="00CA4E22">
        <w:rPr>
          <w:rStyle w:val="StyleUnderline"/>
          <w:sz w:val="28"/>
          <w:szCs w:val="32"/>
        </w:rPr>
        <w:t xml:space="preserve"> </w:t>
      </w:r>
      <w:r w:rsidRPr="00CA4E22">
        <w:rPr>
          <w:sz w:val="16"/>
        </w:rPr>
        <w:t>(</w:t>
      </w:r>
      <w:r w:rsidRPr="00CA4E22">
        <w:rPr>
          <w:rStyle w:val="StyleUnderline"/>
        </w:rPr>
        <w:t>Baumgartner &amp; Jones, 2010; Cobb &amp; Elder, 1983; Kingdon, 1995; McKay &amp; Webb, 2019; Rutledge &amp; Larsen-Price, 2014; Schattsneider, 1960).</w:t>
      </w:r>
    </w:p>
    <w:p w14:paraId="3BC3D17F" w14:textId="77777777" w:rsidR="00BD54F4" w:rsidRPr="00CA4E22" w:rsidRDefault="00BD54F4" w:rsidP="00BD54F4">
      <w:pPr>
        <w:rPr>
          <w:sz w:val="16"/>
        </w:rPr>
      </w:pPr>
      <w:r w:rsidRPr="00CA4E22">
        <w:rPr>
          <w:rStyle w:val="StyleUnderline"/>
        </w:rPr>
        <w:t>Eshbaugh-Soha and Peake</w:t>
      </w:r>
      <w:r w:rsidRPr="00CA4E22">
        <w:rPr>
          <w:sz w:val="16"/>
        </w:rPr>
        <w:t xml:space="preserve"> (2005) </w:t>
      </w:r>
      <w:r w:rsidRPr="00CA4E22">
        <w:rPr>
          <w:rStyle w:val="StyleUnderline"/>
        </w:rPr>
        <w:t xml:space="preserve">find </w:t>
      </w:r>
      <w:r w:rsidRPr="00105F74">
        <w:rPr>
          <w:rStyle w:val="StyleUnderline"/>
          <w:highlight w:val="cyan"/>
        </w:rPr>
        <w:t>the president</w:t>
      </w:r>
      <w:r w:rsidRPr="00CA4E22">
        <w:rPr>
          <w:rStyle w:val="StyleUnderline"/>
        </w:rPr>
        <w:t xml:space="preserve"> </w:t>
      </w:r>
      <w:r w:rsidRPr="00105F74">
        <w:rPr>
          <w:rStyle w:val="StyleUnderline"/>
          <w:highlight w:val="cyan"/>
        </w:rPr>
        <w:t>has</w:t>
      </w:r>
      <w:r w:rsidRPr="00CA4E22">
        <w:rPr>
          <w:rStyle w:val="StyleUnderline"/>
        </w:rPr>
        <w:t xml:space="preserve"> some </w:t>
      </w:r>
      <w:r w:rsidRPr="00105F74">
        <w:rPr>
          <w:rStyle w:val="StyleUnderline"/>
          <w:highlight w:val="cyan"/>
        </w:rPr>
        <w:t>ability to focus</w:t>
      </w:r>
      <w:r w:rsidRPr="00CA4E22">
        <w:rPr>
          <w:rStyle w:val="StyleUnderline"/>
        </w:rPr>
        <w:t xml:space="preserve"> congressional </w:t>
      </w:r>
      <w:r w:rsidRPr="00105F74">
        <w:rPr>
          <w:rStyle w:val="StyleUnderline"/>
          <w:highlight w:val="cyan"/>
        </w:rPr>
        <w:t>attention</w:t>
      </w:r>
      <w:r w:rsidRPr="00CA4E22">
        <w:rPr>
          <w:rStyle w:val="StyleUnderline"/>
        </w:rPr>
        <w:t xml:space="preserve"> </w:t>
      </w:r>
      <w:r w:rsidRPr="00105F74">
        <w:rPr>
          <w:rStyle w:val="StyleUnderline"/>
          <w:highlight w:val="cyan"/>
        </w:rPr>
        <w:t>on economic issues</w:t>
      </w:r>
      <w:r w:rsidRPr="00CA4E22">
        <w:rPr>
          <w:rStyle w:val="StyleUnderline"/>
        </w:rPr>
        <w:t>.</w:t>
      </w:r>
      <w:r w:rsidRPr="00CA4E22">
        <w:rPr>
          <w:sz w:val="16"/>
        </w:rPr>
        <w:t xml:space="preserve"> Other studies focus on the president’s ability to get Congress to pass the president’s legislative priorities. </w:t>
      </w:r>
      <w:r w:rsidRPr="00CA4E22">
        <w:rPr>
          <w:rStyle w:val="StyleUnderline"/>
        </w:rPr>
        <w:t xml:space="preserve">Some studies </w:t>
      </w:r>
      <w:r w:rsidRPr="00CA4E22">
        <w:rPr>
          <w:rStyle w:val="Emphasis"/>
        </w:rPr>
        <w:t>claim</w:t>
      </w:r>
      <w:r w:rsidRPr="00CA4E22">
        <w:rPr>
          <w:rStyle w:val="StyleUnderline"/>
        </w:rPr>
        <w:t xml:space="preserve"> </w:t>
      </w:r>
      <w:r w:rsidRPr="00105F74">
        <w:rPr>
          <w:rStyle w:val="StyleUnderline"/>
          <w:highlight w:val="cyan"/>
        </w:rPr>
        <w:t xml:space="preserve">how the </w:t>
      </w:r>
      <w:r w:rsidRPr="00105F74">
        <w:rPr>
          <w:rStyle w:val="Emphasis"/>
          <w:highlight w:val="cyan"/>
        </w:rPr>
        <w:t>president</w:t>
      </w:r>
      <w:r w:rsidRPr="00CA4E22">
        <w:rPr>
          <w:rStyle w:val="Emphasis"/>
        </w:rPr>
        <w:t xml:space="preserve"> </w:t>
      </w:r>
      <w:r w:rsidRPr="00105F74">
        <w:rPr>
          <w:rStyle w:val="Emphasis"/>
          <w:highlight w:val="cyan"/>
        </w:rPr>
        <w:t>packages</w:t>
      </w:r>
      <w:r w:rsidRPr="00105F74">
        <w:rPr>
          <w:rStyle w:val="StyleUnderline"/>
          <w:highlight w:val="cyan"/>
        </w:rPr>
        <w:t xml:space="preserve"> their agenda </w:t>
      </w:r>
      <w:r w:rsidRPr="00105F74">
        <w:rPr>
          <w:rStyle w:val="Emphasis"/>
          <w:highlight w:val="cyan"/>
        </w:rPr>
        <w:t>determines</w:t>
      </w:r>
      <w:r w:rsidRPr="00CA4E22">
        <w:rPr>
          <w:rStyle w:val="StyleUnderline"/>
        </w:rPr>
        <w:t xml:space="preserve"> its </w:t>
      </w:r>
      <w:r w:rsidRPr="00105F74">
        <w:rPr>
          <w:rStyle w:val="Emphasis"/>
          <w:highlight w:val="cyan"/>
        </w:rPr>
        <w:t>legislative success or failure</w:t>
      </w:r>
      <w:r w:rsidRPr="00CA4E22">
        <w:rPr>
          <w:sz w:val="16"/>
        </w:rPr>
        <w:t xml:space="preserve"> (Bond &amp; Fleisher, 1990; Light, 1999; Neustadt, 1990). However, </w:t>
      </w:r>
      <w:r w:rsidRPr="00C672C6">
        <w:rPr>
          <w:rStyle w:val="StyleUnderline"/>
        </w:rPr>
        <w:t xml:space="preserve">there are </w:t>
      </w:r>
      <w:r w:rsidRPr="00C672C6">
        <w:rPr>
          <w:rStyle w:val="Emphasis"/>
        </w:rPr>
        <w:t>some limits</w:t>
      </w:r>
      <w:r w:rsidRPr="00C672C6">
        <w:rPr>
          <w:rStyle w:val="StyleUnderline"/>
        </w:rPr>
        <w:t xml:space="preserve"> to presidents’ ability to get legislative items through Congress</w:t>
      </w:r>
      <w:r w:rsidRPr="00CA4E22">
        <w:rPr>
          <w:sz w:val="16"/>
        </w:rPr>
        <w:t xml:space="preserve">. Canes-Wrone (2001) finds appeals by the president can influence legislative success, but appeals are more likely to work when issues are salient to the public. Edwards (1989) argues presidents are limited in convincing Congress to act on proposals its members already support. The president cannot convince Congress to adopt policies members initially oppose, so </w:t>
      </w:r>
      <w:r w:rsidRPr="00CA4E22">
        <w:rPr>
          <w:rStyle w:val="StyleUnderline"/>
        </w:rPr>
        <w:t xml:space="preserve">the president’s </w:t>
      </w:r>
      <w:r w:rsidRPr="00CA4E22">
        <w:rPr>
          <w:rStyle w:val="Emphasis"/>
        </w:rPr>
        <w:t>main influence</w:t>
      </w:r>
      <w:r w:rsidRPr="00CA4E22">
        <w:rPr>
          <w:rStyle w:val="StyleUnderline"/>
        </w:rPr>
        <w:t xml:space="preserve"> is getting </w:t>
      </w:r>
      <w:r w:rsidRPr="00CA4E22">
        <w:rPr>
          <w:rStyle w:val="Emphasis"/>
        </w:rPr>
        <w:t>things</w:t>
      </w:r>
      <w:r w:rsidRPr="00CA4E22">
        <w:rPr>
          <w:rStyle w:val="StyleUnderline"/>
        </w:rPr>
        <w:t xml:space="preserve"> that will pass </w:t>
      </w:r>
      <w:r w:rsidRPr="00CA4E22">
        <w:rPr>
          <w:rStyle w:val="Emphasis"/>
        </w:rPr>
        <w:t>Congress</w:t>
      </w:r>
      <w:r w:rsidRPr="00CA4E22">
        <w:rPr>
          <w:rStyle w:val="StyleUnderline"/>
        </w:rPr>
        <w:t xml:space="preserve"> on the </w:t>
      </w:r>
      <w:r w:rsidRPr="00CA4E22">
        <w:rPr>
          <w:rStyle w:val="Emphasis"/>
        </w:rPr>
        <w:t>legislative agenda</w:t>
      </w:r>
      <w:r w:rsidRPr="00CA4E22">
        <w:rPr>
          <w:sz w:val="16"/>
        </w:rPr>
        <w:t xml:space="preserve">. </w:t>
      </w:r>
      <w:r w:rsidRPr="00CA4E22">
        <w:rPr>
          <w:rStyle w:val="StyleUnderline"/>
        </w:rPr>
        <w:t xml:space="preserve">Thus, </w:t>
      </w:r>
      <w:r w:rsidRPr="00105F74">
        <w:rPr>
          <w:rStyle w:val="StyleUnderline"/>
          <w:highlight w:val="cyan"/>
        </w:rPr>
        <w:t>presidents</w:t>
      </w:r>
      <w:r w:rsidRPr="00CA4E22">
        <w:rPr>
          <w:rStyle w:val="StyleUnderline"/>
        </w:rPr>
        <w:t xml:space="preserve"> </w:t>
      </w:r>
      <w:r w:rsidRPr="00105F74">
        <w:rPr>
          <w:rStyle w:val="Emphasis"/>
          <w:sz w:val="24"/>
          <w:szCs w:val="28"/>
          <w:highlight w:val="cyan"/>
        </w:rPr>
        <w:t>must be strategic</w:t>
      </w:r>
      <w:r w:rsidRPr="00105F74">
        <w:rPr>
          <w:rStyle w:val="StyleUnderline"/>
          <w:sz w:val="24"/>
          <w:szCs w:val="28"/>
          <w:highlight w:val="cyan"/>
        </w:rPr>
        <w:t xml:space="preserve"> </w:t>
      </w:r>
      <w:r w:rsidRPr="00105F74">
        <w:rPr>
          <w:rStyle w:val="StyleUnderline"/>
          <w:highlight w:val="cyan"/>
        </w:rPr>
        <w:t>in how</w:t>
      </w:r>
      <w:r w:rsidRPr="00CA4E22">
        <w:rPr>
          <w:rStyle w:val="StyleUnderline"/>
        </w:rPr>
        <w:t xml:space="preserve"> </w:t>
      </w:r>
      <w:r w:rsidRPr="00105F74">
        <w:rPr>
          <w:rStyle w:val="StyleUnderline"/>
          <w:highlight w:val="cyan"/>
        </w:rPr>
        <w:t>they</w:t>
      </w:r>
      <w:r w:rsidRPr="00105F74">
        <w:rPr>
          <w:sz w:val="16"/>
          <w:highlight w:val="cyan"/>
        </w:rPr>
        <w:t xml:space="preserve"> </w:t>
      </w:r>
      <w:r w:rsidRPr="00105F74">
        <w:rPr>
          <w:rStyle w:val="Emphasis"/>
          <w:highlight w:val="cyan"/>
        </w:rPr>
        <w:t>design</w:t>
      </w:r>
      <w:r w:rsidRPr="00CA4E22">
        <w:rPr>
          <w:rStyle w:val="StyleUnderline"/>
        </w:rPr>
        <w:t xml:space="preserve"> </w:t>
      </w:r>
      <w:r w:rsidRPr="00105F74">
        <w:rPr>
          <w:rStyle w:val="StyleUnderline"/>
          <w:highlight w:val="cyan"/>
        </w:rPr>
        <w:t>their</w:t>
      </w:r>
      <w:r w:rsidRPr="00CA4E22">
        <w:rPr>
          <w:rStyle w:val="StyleUnderline"/>
        </w:rPr>
        <w:t xml:space="preserve"> </w:t>
      </w:r>
      <w:r w:rsidRPr="00CA4E22">
        <w:rPr>
          <w:rStyle w:val="Emphasis"/>
        </w:rPr>
        <w:t xml:space="preserve">legislative </w:t>
      </w:r>
      <w:r w:rsidRPr="00105F74">
        <w:rPr>
          <w:rStyle w:val="Emphasis"/>
          <w:highlight w:val="cyan"/>
        </w:rPr>
        <w:t>agendas</w:t>
      </w:r>
      <w:r w:rsidRPr="00CA4E22">
        <w:rPr>
          <w:rStyle w:val="StyleUnderline"/>
        </w:rPr>
        <w:t xml:space="preserve"> </w:t>
      </w:r>
      <w:r w:rsidRPr="00105F74">
        <w:rPr>
          <w:rStyle w:val="StyleUnderline"/>
          <w:highlight w:val="cyan"/>
        </w:rPr>
        <w:t>if they are to succeed</w:t>
      </w:r>
      <w:r w:rsidRPr="00CA4E22">
        <w:rPr>
          <w:rStyle w:val="StyleUnderline"/>
        </w:rPr>
        <w:t xml:space="preserve"> </w:t>
      </w:r>
      <w:r w:rsidRPr="00105F74">
        <w:rPr>
          <w:rStyle w:val="StyleUnderline"/>
          <w:highlight w:val="cyan"/>
        </w:rPr>
        <w:t>in getting it passed</w:t>
      </w:r>
      <w:r w:rsidRPr="00CA4E22">
        <w:rPr>
          <w:rStyle w:val="StyleUnderline"/>
        </w:rPr>
        <w:t xml:space="preserve"> through Congress</w:t>
      </w:r>
      <w:r w:rsidRPr="00CA4E22">
        <w:rPr>
          <w:sz w:val="16"/>
        </w:rPr>
        <w:t>. One thing they should consider is the partisan makeup of Congress.</w:t>
      </w:r>
    </w:p>
    <w:p w14:paraId="6248C0E3" w14:textId="77777777" w:rsidR="00BD54F4" w:rsidRPr="00CA4E22" w:rsidRDefault="00BD54F4" w:rsidP="00BD54F4">
      <w:pPr>
        <w:rPr>
          <w:sz w:val="16"/>
        </w:rPr>
      </w:pPr>
      <w:r w:rsidRPr="00CA4E22">
        <w:rPr>
          <w:rStyle w:val="StyleUnderline"/>
        </w:rPr>
        <w:t>There is also some evidence presidents shape their agenda based on partisan conditions in Congress.</w:t>
      </w:r>
      <w:r w:rsidRPr="00CA4E22">
        <w:rPr>
          <w:sz w:val="16"/>
        </w:rPr>
        <w:t xml:space="preserve"> Eshbaugh-Soha (2005) argues presidents set their agenda based on the partisan makeup of Congress and the level of the federal budget deficit. Several studies argue the presence of divided government affects what type of legislation is passed by Congress (Edwards et al., 1997; Mayhew, 1991). Several studies also find partisan conditions in Congress affect the success of presidential initiatives (Byers et al., 2020; Edwards et al., 1997; Franklin &amp; Fix, 2016). Eshbaugh-Soha and Peake (2005) find divided government leads to less legislation passing and especially less important legislation passing. Ansolabehere et al. (2018) find presidents in the 20th century on average pass four more major pieces of legislation per Congress when their party controls Congress. However, some studies have claimed that partisan conditions do not necessarily affect the amount of legislation Congress will pass (Ansolabehere et al., 2018; Mayhew, 1991).</w:t>
      </w:r>
    </w:p>
    <w:p w14:paraId="1C1CB6CF" w14:textId="77777777" w:rsidR="00BD54F4" w:rsidRPr="00891033" w:rsidRDefault="00BD54F4" w:rsidP="00BD54F4">
      <w:pPr>
        <w:rPr>
          <w:sz w:val="16"/>
        </w:rPr>
      </w:pPr>
      <w:r w:rsidRPr="00CA4E22">
        <w:rPr>
          <w:sz w:val="16"/>
        </w:rPr>
        <w:t xml:space="preserve">While </w:t>
      </w:r>
      <w:r w:rsidRPr="00CA4E22">
        <w:rPr>
          <w:rStyle w:val="StyleUnderline"/>
        </w:rPr>
        <w:t xml:space="preserve">there is </w:t>
      </w:r>
      <w:r w:rsidRPr="00105F74">
        <w:rPr>
          <w:rStyle w:val="Emphasis"/>
          <w:highlight w:val="cyan"/>
        </w:rPr>
        <w:t>plenty of evidence</w:t>
      </w:r>
      <w:r w:rsidRPr="00CA4E22">
        <w:rPr>
          <w:rStyle w:val="Emphasis"/>
        </w:rPr>
        <w:t xml:space="preserve"> </w:t>
      </w:r>
      <w:r w:rsidRPr="00105F74">
        <w:rPr>
          <w:rStyle w:val="Emphasis"/>
          <w:highlight w:val="cyan"/>
        </w:rPr>
        <w:t>presidents</w:t>
      </w:r>
      <w:r w:rsidRPr="00CA4E22">
        <w:rPr>
          <w:rStyle w:val="StyleUnderline"/>
        </w:rPr>
        <w:t xml:space="preserve"> can </w:t>
      </w:r>
      <w:r w:rsidRPr="00105F74">
        <w:rPr>
          <w:rStyle w:val="Emphasis"/>
          <w:highlight w:val="cyan"/>
        </w:rPr>
        <w:t>set</w:t>
      </w:r>
      <w:r w:rsidRPr="00CA4E22">
        <w:rPr>
          <w:rStyle w:val="StyleUnderline"/>
        </w:rPr>
        <w:t xml:space="preserve"> </w:t>
      </w:r>
      <w:r w:rsidRPr="00105F74">
        <w:rPr>
          <w:rStyle w:val="StyleUnderline"/>
          <w:highlight w:val="cyan"/>
        </w:rPr>
        <w:t xml:space="preserve">the </w:t>
      </w:r>
      <w:r w:rsidRPr="0006185E">
        <w:rPr>
          <w:rStyle w:val="Emphasis"/>
        </w:rPr>
        <w:t>political</w:t>
      </w:r>
      <w:r w:rsidRPr="00CA4E22">
        <w:rPr>
          <w:rStyle w:val="Emphasis"/>
        </w:rPr>
        <w:t xml:space="preserve"> </w:t>
      </w:r>
      <w:r w:rsidRPr="00105F74">
        <w:rPr>
          <w:rStyle w:val="Emphasis"/>
          <w:highlight w:val="cyan"/>
        </w:rPr>
        <w:t>agenda</w:t>
      </w:r>
      <w:r w:rsidRPr="00CA4E22">
        <w:rPr>
          <w:sz w:val="16"/>
        </w:rPr>
        <w:t xml:space="preserve"> and that the partisan conditions in Congress affect how the president structures his agenda, there has been little examination on the political consequences of legislative success for the president’s party in midterm elections.</w:t>
      </w:r>
    </w:p>
    <w:p w14:paraId="149DDDB9" w14:textId="77777777" w:rsidR="00BD54F4" w:rsidRPr="00955F64" w:rsidRDefault="00BD54F4" w:rsidP="00BD54F4">
      <w:pPr>
        <w:pStyle w:val="Heading4"/>
        <w:rPr>
          <w:rFonts w:cs="Nirmala UI"/>
        </w:rPr>
      </w:pPr>
      <w:r w:rsidRPr="00955F64">
        <w:rPr>
          <w:rFonts w:cs="Nirmala UI"/>
        </w:rPr>
        <w:t xml:space="preserve">Political capital is </w:t>
      </w:r>
      <w:r w:rsidRPr="00955F64">
        <w:rPr>
          <w:rFonts w:cs="Nirmala UI"/>
          <w:u w:val="single"/>
        </w:rPr>
        <w:t>real</w:t>
      </w:r>
      <w:r w:rsidRPr="00955F64">
        <w:rPr>
          <w:rFonts w:cs="Nirmala UI"/>
        </w:rPr>
        <w:t xml:space="preserve">, </w:t>
      </w:r>
      <w:r w:rsidRPr="00955F64">
        <w:rPr>
          <w:rFonts w:cs="Nirmala UI"/>
          <w:u w:val="single"/>
        </w:rPr>
        <w:t>finite</w:t>
      </w:r>
      <w:r w:rsidRPr="00955F64">
        <w:rPr>
          <w:rFonts w:cs="Nirmala UI"/>
        </w:rPr>
        <w:t xml:space="preserve">, and </w:t>
      </w:r>
      <w:r w:rsidRPr="00955F64">
        <w:rPr>
          <w:rFonts w:cs="Nirmala UI"/>
          <w:u w:val="single"/>
        </w:rPr>
        <w:t>key to legislation</w:t>
      </w:r>
      <w:r w:rsidRPr="00955F64">
        <w:rPr>
          <w:rFonts w:cs="Nirmala UI"/>
        </w:rPr>
        <w:t xml:space="preserve">. </w:t>
      </w:r>
    </w:p>
    <w:p w14:paraId="074FB05E" w14:textId="77777777" w:rsidR="00BD54F4" w:rsidRPr="00955F64" w:rsidRDefault="00BD54F4" w:rsidP="00BD54F4">
      <w:r w:rsidRPr="00955F64">
        <w:t>Jennifer</w:t>
      </w:r>
      <w:r>
        <w:t xml:space="preserve"> </w:t>
      </w:r>
      <w:r w:rsidRPr="006C5FFA">
        <w:rPr>
          <w:rStyle w:val="Style13ptBold"/>
        </w:rPr>
        <w:t>Sensiba 20</w:t>
      </w:r>
      <w:r>
        <w:t>. W</w:t>
      </w:r>
      <w:r w:rsidRPr="00955F64">
        <w:t>riter for Clean Technica</w:t>
      </w:r>
      <w:r>
        <w:t xml:space="preserve">. </w:t>
      </w:r>
      <w:r w:rsidRPr="00955F64">
        <w:t xml:space="preserve">"Don’t Encourage Biden to Waste Political Capital," </w:t>
      </w:r>
      <w:r>
        <w:t xml:space="preserve">11-6-2020. </w:t>
      </w:r>
      <w:r w:rsidRPr="00955F64">
        <w:t>https://cleantechnica.com/2020/11/06/dont-encourage-biden-to-waste-political-capital/</w:t>
      </w:r>
    </w:p>
    <w:p w14:paraId="172DB56E" w14:textId="77777777" w:rsidR="00BD54F4" w:rsidRPr="00955F64" w:rsidRDefault="00BD54F4" w:rsidP="00BD54F4">
      <w:pPr>
        <w:rPr>
          <w:sz w:val="16"/>
        </w:rPr>
      </w:pPr>
      <w:r w:rsidRPr="00955F64">
        <w:rPr>
          <w:sz w:val="16"/>
        </w:rPr>
        <w:t xml:space="preserve">If we want clean energy to succeed </w:t>
      </w:r>
      <w:r w:rsidRPr="00955F64">
        <w:rPr>
          <w:rStyle w:val="StyleUnderline"/>
        </w:rPr>
        <w:t>in the</w:t>
      </w:r>
      <w:r w:rsidRPr="00955F64">
        <w:rPr>
          <w:sz w:val="16"/>
        </w:rPr>
        <w:t xml:space="preserve"> upcoming </w:t>
      </w:r>
      <w:r w:rsidRPr="00955F64">
        <w:rPr>
          <w:rStyle w:val="StyleUnderline"/>
        </w:rPr>
        <w:t xml:space="preserve">Biden administration, we have to (a) </w:t>
      </w:r>
      <w:r w:rsidRPr="00955F64">
        <w:rPr>
          <w:rStyle w:val="Emphasis"/>
        </w:rPr>
        <w:t>be realistic</w:t>
      </w:r>
      <w:r w:rsidRPr="00955F64">
        <w:rPr>
          <w:rStyle w:val="StyleUnderline"/>
        </w:rPr>
        <w:t>, and</w:t>
      </w:r>
      <w:r w:rsidRPr="00955F64">
        <w:rPr>
          <w:sz w:val="16"/>
        </w:rPr>
        <w:t xml:space="preserve"> (b) fight like hell to </w:t>
      </w:r>
      <w:r w:rsidRPr="00955F64">
        <w:rPr>
          <w:rStyle w:val="StyleUnderline"/>
        </w:rPr>
        <w:t xml:space="preserve">keep him </w:t>
      </w:r>
      <w:r w:rsidRPr="00955F64">
        <w:rPr>
          <w:rStyle w:val="Emphasis"/>
        </w:rPr>
        <w:t>focused</w:t>
      </w:r>
      <w:r w:rsidRPr="00955F64">
        <w:rPr>
          <w:sz w:val="16"/>
        </w:rPr>
        <w:t xml:space="preserve"> on it as much as possible. </w:t>
      </w:r>
      <w:r w:rsidRPr="00105F74">
        <w:rPr>
          <w:rStyle w:val="Emphasis"/>
          <w:highlight w:val="cyan"/>
        </w:rPr>
        <w:t>Political capital</w:t>
      </w:r>
      <w:r w:rsidRPr="00105F74">
        <w:rPr>
          <w:rStyle w:val="StyleUnderline"/>
          <w:highlight w:val="cyan"/>
        </w:rPr>
        <w:t xml:space="preserve"> is </w:t>
      </w:r>
      <w:r w:rsidRPr="00105F74">
        <w:rPr>
          <w:rStyle w:val="Emphasis"/>
          <w:highlight w:val="cyan"/>
        </w:rPr>
        <w:t>scarce</w:t>
      </w:r>
      <w:r w:rsidRPr="00955F64">
        <w:rPr>
          <w:sz w:val="16"/>
        </w:rPr>
        <w:t xml:space="preserve">, and the threats to our future from climate change are real, </w:t>
      </w:r>
      <w:r w:rsidRPr="00955F64">
        <w:rPr>
          <w:rStyle w:val="StyleUnderline"/>
        </w:rPr>
        <w:t xml:space="preserve">so allowing the various Democratic </w:t>
      </w:r>
      <w:r w:rsidRPr="00955F64">
        <w:rPr>
          <w:rStyle w:val="Emphasis"/>
        </w:rPr>
        <w:t>lobbies</w:t>
      </w:r>
      <w:r w:rsidRPr="00955F64">
        <w:rPr>
          <w:rStyle w:val="StyleUnderline"/>
        </w:rPr>
        <w:t xml:space="preserve"> to </w:t>
      </w:r>
      <w:r w:rsidRPr="00955F64">
        <w:rPr>
          <w:rStyle w:val="Emphasis"/>
        </w:rPr>
        <w:t>suck</w:t>
      </w:r>
      <w:r w:rsidRPr="00955F64">
        <w:rPr>
          <w:rStyle w:val="StyleUnderline"/>
        </w:rPr>
        <w:t xml:space="preserve"> all of the </w:t>
      </w:r>
      <w:r w:rsidRPr="00955F64">
        <w:rPr>
          <w:rStyle w:val="Emphasis"/>
        </w:rPr>
        <w:t>oxygen</w:t>
      </w:r>
      <w:r w:rsidRPr="00955F64">
        <w:rPr>
          <w:rStyle w:val="StyleUnderline"/>
        </w:rPr>
        <w:t xml:space="preserve"> out of the room is </w:t>
      </w:r>
      <w:r w:rsidRPr="00955F64">
        <w:rPr>
          <w:rStyle w:val="Emphasis"/>
        </w:rPr>
        <w:t>not an option</w:t>
      </w:r>
      <w:r w:rsidRPr="00955F64">
        <w:rPr>
          <w:sz w:val="16"/>
        </w:rPr>
        <w:t>.</w:t>
      </w:r>
    </w:p>
    <w:p w14:paraId="4F96080A" w14:textId="77777777" w:rsidR="00BD54F4" w:rsidRPr="00955F64" w:rsidRDefault="00BD54F4" w:rsidP="00BD54F4">
      <w:pPr>
        <w:rPr>
          <w:sz w:val="16"/>
        </w:rPr>
      </w:pPr>
      <w:r w:rsidRPr="00955F64">
        <w:rPr>
          <w:sz w:val="16"/>
        </w:rPr>
        <w:t>Here’s a quick rundown of the problem and some ideas on what we can do to help clean energy win.</w:t>
      </w:r>
    </w:p>
    <w:p w14:paraId="49BF419F" w14:textId="77777777" w:rsidR="00BD54F4" w:rsidRPr="00955F64" w:rsidRDefault="00BD54F4" w:rsidP="00BD54F4">
      <w:pPr>
        <w:rPr>
          <w:sz w:val="16"/>
        </w:rPr>
      </w:pPr>
      <w:r w:rsidRPr="00955F64">
        <w:rPr>
          <w:sz w:val="16"/>
        </w:rPr>
        <w:t>It’s All About Political Capital</w:t>
      </w:r>
    </w:p>
    <w:p w14:paraId="4945505F" w14:textId="77777777" w:rsidR="00BD54F4" w:rsidRPr="00955F64" w:rsidRDefault="00BD54F4" w:rsidP="00BD54F4">
      <w:pPr>
        <w:rPr>
          <w:sz w:val="16"/>
        </w:rPr>
      </w:pPr>
      <w:r w:rsidRPr="00955F64">
        <w:rPr>
          <w:sz w:val="16"/>
        </w:rPr>
        <w:t xml:space="preserve">In short, </w:t>
      </w:r>
      <w:r w:rsidRPr="00105F74">
        <w:rPr>
          <w:rStyle w:val="Emphasis"/>
          <w:highlight w:val="cyan"/>
        </w:rPr>
        <w:t>p</w:t>
      </w:r>
      <w:r w:rsidRPr="00955F64">
        <w:rPr>
          <w:rStyle w:val="Emphasis"/>
        </w:rPr>
        <w:t xml:space="preserve">olitical </w:t>
      </w:r>
      <w:r w:rsidRPr="00105F74">
        <w:rPr>
          <w:rStyle w:val="Emphasis"/>
          <w:highlight w:val="cyan"/>
        </w:rPr>
        <w:t>c</w:t>
      </w:r>
      <w:r w:rsidRPr="00955F64">
        <w:rPr>
          <w:rStyle w:val="Emphasis"/>
        </w:rPr>
        <w:t>apital</w:t>
      </w:r>
      <w:r w:rsidRPr="00955F64">
        <w:rPr>
          <w:rStyle w:val="StyleUnderline"/>
        </w:rPr>
        <w:t xml:space="preserve"> is </w:t>
      </w:r>
      <w:r w:rsidRPr="00105F74">
        <w:rPr>
          <w:rStyle w:val="StyleUnderline"/>
          <w:highlight w:val="cyan"/>
        </w:rPr>
        <w:t>a way to think about</w:t>
      </w:r>
      <w:r w:rsidRPr="00955F64">
        <w:rPr>
          <w:rStyle w:val="StyleUnderline"/>
        </w:rPr>
        <w:t xml:space="preserve"> </w:t>
      </w:r>
      <w:r w:rsidRPr="00955F64">
        <w:rPr>
          <w:rStyle w:val="Emphasis"/>
        </w:rPr>
        <w:t xml:space="preserve">political </w:t>
      </w:r>
      <w:r w:rsidRPr="00105F74">
        <w:rPr>
          <w:rStyle w:val="Emphasis"/>
          <w:highlight w:val="cyan"/>
        </w:rPr>
        <w:t>power</w:t>
      </w:r>
      <w:r w:rsidRPr="00105F74">
        <w:rPr>
          <w:rStyle w:val="StyleUnderline"/>
          <w:highlight w:val="cyan"/>
        </w:rPr>
        <w:t xml:space="preserve"> in </w:t>
      </w:r>
      <w:r w:rsidRPr="00105F74">
        <w:rPr>
          <w:rStyle w:val="Emphasis"/>
          <w:highlight w:val="cyan"/>
        </w:rPr>
        <w:t>democratic</w:t>
      </w:r>
      <w:r w:rsidRPr="00105F74">
        <w:rPr>
          <w:rStyle w:val="StyleUnderline"/>
          <w:highlight w:val="cyan"/>
        </w:rPr>
        <w:t xml:space="preserve"> countries</w:t>
      </w:r>
      <w:r w:rsidRPr="00955F64">
        <w:rPr>
          <w:sz w:val="16"/>
        </w:rPr>
        <w:t xml:space="preserve">. Yes, </w:t>
      </w:r>
      <w:r w:rsidRPr="00955F64">
        <w:rPr>
          <w:rStyle w:val="StyleUnderline"/>
        </w:rPr>
        <w:t>winning elections does give some</w:t>
      </w:r>
      <w:r w:rsidRPr="00955F64">
        <w:rPr>
          <w:sz w:val="16"/>
        </w:rPr>
        <w:t xml:space="preserve"> political power, </w:t>
      </w:r>
      <w:r w:rsidRPr="00955F64">
        <w:rPr>
          <w:rStyle w:val="StyleUnderline"/>
        </w:rPr>
        <w:t xml:space="preserve">but </w:t>
      </w:r>
      <w:r w:rsidRPr="00105F74">
        <w:rPr>
          <w:rStyle w:val="StyleUnderline"/>
          <w:highlight w:val="cyan"/>
        </w:rPr>
        <w:t xml:space="preserve">you </w:t>
      </w:r>
      <w:r w:rsidRPr="00105F74">
        <w:rPr>
          <w:rStyle w:val="Emphasis"/>
          <w:highlight w:val="cyan"/>
        </w:rPr>
        <w:t>can’t</w:t>
      </w:r>
      <w:r w:rsidRPr="00955F64">
        <w:rPr>
          <w:rStyle w:val="Emphasis"/>
        </w:rPr>
        <w:t xml:space="preserve"> </w:t>
      </w:r>
      <w:r w:rsidRPr="006C5FFA">
        <w:rPr>
          <w:rStyle w:val="Emphasis"/>
        </w:rPr>
        <w:t xml:space="preserve">effectively </w:t>
      </w:r>
      <w:r w:rsidRPr="00105F74">
        <w:rPr>
          <w:rStyle w:val="Emphasis"/>
          <w:highlight w:val="cyan"/>
        </w:rPr>
        <w:t>use</w:t>
      </w:r>
      <w:r w:rsidRPr="00105F74">
        <w:rPr>
          <w:rStyle w:val="StyleUnderline"/>
          <w:highlight w:val="cyan"/>
        </w:rPr>
        <w:t xml:space="preserve"> it unless you</w:t>
      </w:r>
      <w:r w:rsidRPr="00955F64">
        <w:rPr>
          <w:rStyle w:val="StyleUnderline"/>
        </w:rPr>
        <w:t xml:space="preserve"> have </w:t>
      </w:r>
      <w:r w:rsidRPr="00105F74">
        <w:rPr>
          <w:rStyle w:val="Emphasis"/>
          <w:highlight w:val="cyan"/>
        </w:rPr>
        <w:t>coalitions</w:t>
      </w:r>
      <w:r w:rsidRPr="00955F64">
        <w:rPr>
          <w:rStyle w:val="StyleUnderline"/>
        </w:rPr>
        <w:t xml:space="preserve">, </w:t>
      </w:r>
      <w:r w:rsidRPr="00105F74">
        <w:rPr>
          <w:rStyle w:val="Emphasis"/>
          <w:highlight w:val="cyan"/>
        </w:rPr>
        <w:t>alliances</w:t>
      </w:r>
      <w:r w:rsidRPr="00955F64">
        <w:rPr>
          <w:rStyle w:val="StyleUnderline"/>
        </w:rPr>
        <w:t xml:space="preserve">, </w:t>
      </w:r>
      <w:r w:rsidRPr="00105F74">
        <w:rPr>
          <w:rStyle w:val="Emphasis"/>
          <w:highlight w:val="cyan"/>
        </w:rPr>
        <w:t>trust</w:t>
      </w:r>
      <w:r w:rsidRPr="00955F64">
        <w:rPr>
          <w:rStyle w:val="StyleUnderline"/>
        </w:rPr>
        <w:t xml:space="preserve">, </w:t>
      </w:r>
      <w:r w:rsidRPr="00105F74">
        <w:rPr>
          <w:rStyle w:val="Emphasis"/>
          <w:highlight w:val="cyan"/>
        </w:rPr>
        <w:t>goodwill</w:t>
      </w:r>
      <w:r w:rsidRPr="00105F74">
        <w:rPr>
          <w:rStyle w:val="StyleUnderline"/>
          <w:highlight w:val="cyan"/>
        </w:rPr>
        <w:t xml:space="preserve">, and </w:t>
      </w:r>
      <w:r w:rsidRPr="00105F74">
        <w:rPr>
          <w:rStyle w:val="Emphasis"/>
          <w:highlight w:val="cyan"/>
        </w:rPr>
        <w:t>influence</w:t>
      </w:r>
      <w:r w:rsidRPr="00955F64">
        <w:rPr>
          <w:rStyle w:val="StyleUnderline"/>
        </w:rPr>
        <w:t xml:space="preserve">. Your earned trust and </w:t>
      </w:r>
      <w:r w:rsidRPr="00105F74">
        <w:rPr>
          <w:rStyle w:val="StyleUnderline"/>
          <w:highlight w:val="cyan"/>
        </w:rPr>
        <w:t>connections</w:t>
      </w:r>
      <w:r w:rsidRPr="00955F64">
        <w:rPr>
          <w:rStyle w:val="StyleUnderline"/>
        </w:rPr>
        <w:t xml:space="preserve"> </w:t>
      </w:r>
      <w:r w:rsidRPr="00105F74">
        <w:rPr>
          <w:rStyle w:val="StyleUnderline"/>
          <w:highlight w:val="cyan"/>
        </w:rPr>
        <w:t>are</w:t>
      </w:r>
      <w:r w:rsidRPr="00955F64">
        <w:rPr>
          <w:rStyle w:val="StyleUnderline"/>
        </w:rPr>
        <w:t xml:space="preserve"> </w:t>
      </w:r>
      <w:r w:rsidRPr="00955F64">
        <w:rPr>
          <w:rStyle w:val="Emphasis"/>
        </w:rPr>
        <w:t>like money</w:t>
      </w:r>
      <w:r w:rsidRPr="00955F64">
        <w:rPr>
          <w:sz w:val="16"/>
        </w:rPr>
        <w:t xml:space="preserve"> (</w:t>
      </w:r>
      <w:r w:rsidRPr="00105F74">
        <w:rPr>
          <w:rStyle w:val="Emphasis"/>
          <w:highlight w:val="cyan"/>
        </w:rPr>
        <w:t>capital</w:t>
      </w:r>
      <w:r w:rsidRPr="00955F64">
        <w:rPr>
          <w:sz w:val="16"/>
        </w:rPr>
        <w:t xml:space="preserve">). </w:t>
      </w:r>
      <w:r w:rsidRPr="00955F64">
        <w:rPr>
          <w:rStyle w:val="StyleUnderline"/>
        </w:rPr>
        <w:t xml:space="preserve">You can </w:t>
      </w:r>
      <w:r w:rsidRPr="00955F64">
        <w:rPr>
          <w:rStyle w:val="Emphasis"/>
        </w:rPr>
        <w:t>work hard</w:t>
      </w:r>
      <w:r w:rsidRPr="00955F64">
        <w:rPr>
          <w:rStyle w:val="StyleUnderline"/>
        </w:rPr>
        <w:t xml:space="preserve"> to </w:t>
      </w:r>
      <w:r w:rsidRPr="00955F64">
        <w:rPr>
          <w:rStyle w:val="Emphasis"/>
        </w:rPr>
        <w:t>earn</w:t>
      </w:r>
      <w:r w:rsidRPr="00955F64">
        <w:rPr>
          <w:rStyle w:val="StyleUnderline"/>
        </w:rPr>
        <w:t xml:space="preserve"> it and </w:t>
      </w:r>
      <w:r w:rsidRPr="00955F64">
        <w:rPr>
          <w:rStyle w:val="Emphasis"/>
        </w:rPr>
        <w:t>build</w:t>
      </w:r>
      <w:r w:rsidRPr="00955F64">
        <w:rPr>
          <w:rStyle w:val="StyleUnderline"/>
        </w:rPr>
        <w:t xml:space="preserve"> it up, but it’s </w:t>
      </w:r>
      <w:r w:rsidRPr="00105F74">
        <w:rPr>
          <w:rStyle w:val="Emphasis"/>
          <w:highlight w:val="cyan"/>
        </w:rPr>
        <w:t>easy to spend</w:t>
      </w:r>
      <w:r w:rsidRPr="00955F64">
        <w:rPr>
          <w:rStyle w:val="StyleUnderline"/>
        </w:rPr>
        <w:t xml:space="preserve"> it </w:t>
      </w:r>
      <w:r w:rsidRPr="00105F74">
        <w:rPr>
          <w:rStyle w:val="StyleUnderline"/>
          <w:highlight w:val="cyan"/>
        </w:rPr>
        <w:t>and</w:t>
      </w:r>
      <w:r w:rsidRPr="00955F64">
        <w:rPr>
          <w:rStyle w:val="StyleUnderline"/>
        </w:rPr>
        <w:t xml:space="preserve"> </w:t>
      </w:r>
      <w:r w:rsidRPr="00955F64">
        <w:rPr>
          <w:rStyle w:val="Emphasis"/>
        </w:rPr>
        <w:t xml:space="preserve">even </w:t>
      </w:r>
      <w:r w:rsidRPr="00105F74">
        <w:rPr>
          <w:rStyle w:val="Emphasis"/>
          <w:highlight w:val="cyan"/>
        </w:rPr>
        <w:t>waste</w:t>
      </w:r>
      <w:r w:rsidRPr="00955F64">
        <w:rPr>
          <w:sz w:val="16"/>
        </w:rPr>
        <w:t xml:space="preserve"> it, just like money.</w:t>
      </w:r>
    </w:p>
    <w:p w14:paraId="03291DAA" w14:textId="77777777" w:rsidR="00BD54F4" w:rsidRPr="00955F64" w:rsidRDefault="00BD54F4" w:rsidP="00BD54F4">
      <w:pPr>
        <w:rPr>
          <w:sz w:val="16"/>
        </w:rPr>
      </w:pPr>
      <w:r w:rsidRPr="00105F74">
        <w:rPr>
          <w:rStyle w:val="StyleUnderline"/>
          <w:highlight w:val="cyan"/>
        </w:rPr>
        <w:t>If you</w:t>
      </w:r>
      <w:r w:rsidRPr="00955F64">
        <w:rPr>
          <w:rStyle w:val="StyleUnderline"/>
        </w:rPr>
        <w:t xml:space="preserve"> get power</w:t>
      </w:r>
      <w:r w:rsidRPr="00955F64">
        <w:rPr>
          <w:sz w:val="16"/>
        </w:rPr>
        <w:t xml:space="preserve"> from an election </w:t>
      </w:r>
      <w:r w:rsidRPr="00955F64">
        <w:rPr>
          <w:rStyle w:val="StyleUnderline"/>
        </w:rPr>
        <w:t xml:space="preserve">and then </w:t>
      </w:r>
      <w:r w:rsidRPr="00955F64">
        <w:rPr>
          <w:rStyle w:val="Emphasis"/>
        </w:rPr>
        <w:t xml:space="preserve">quickly </w:t>
      </w:r>
      <w:r w:rsidRPr="00105F74">
        <w:rPr>
          <w:rStyle w:val="Emphasis"/>
          <w:highlight w:val="cyan"/>
        </w:rPr>
        <w:t>spend</w:t>
      </w:r>
      <w:r w:rsidRPr="00955F64">
        <w:rPr>
          <w:rStyle w:val="StyleUnderline"/>
        </w:rPr>
        <w:t xml:space="preserve"> all of the </w:t>
      </w:r>
      <w:r w:rsidRPr="00105F74">
        <w:rPr>
          <w:rStyle w:val="Emphasis"/>
          <w:highlight w:val="cyan"/>
        </w:rPr>
        <w:t>political c</w:t>
      </w:r>
      <w:r w:rsidRPr="00955F64">
        <w:rPr>
          <w:rStyle w:val="Emphasis"/>
        </w:rPr>
        <w:t>apital</w:t>
      </w:r>
      <w:r w:rsidRPr="00955F64">
        <w:rPr>
          <w:rStyle w:val="StyleUnderline"/>
        </w:rPr>
        <w:t xml:space="preserve"> impressing loyalists, </w:t>
      </w:r>
      <w:r w:rsidRPr="00105F74">
        <w:rPr>
          <w:rStyle w:val="StyleUnderline"/>
          <w:highlight w:val="cyan"/>
        </w:rPr>
        <w:t>you</w:t>
      </w:r>
      <w:r w:rsidRPr="00955F64">
        <w:rPr>
          <w:rStyle w:val="StyleUnderline"/>
        </w:rPr>
        <w:t>’ll get to the point where you can’t win</w:t>
      </w:r>
      <w:r w:rsidRPr="00955F64">
        <w:rPr>
          <w:sz w:val="16"/>
        </w:rPr>
        <w:t xml:space="preserve"> future elections (Trump is a great example of this), </w:t>
      </w:r>
      <w:r w:rsidRPr="00105F74">
        <w:rPr>
          <w:rStyle w:val="Emphasis"/>
          <w:sz w:val="24"/>
          <w:highlight w:val="cyan"/>
        </w:rPr>
        <w:t>can’t get votes together</w:t>
      </w:r>
      <w:r w:rsidRPr="00105F74">
        <w:rPr>
          <w:rStyle w:val="StyleUnderline"/>
          <w:highlight w:val="cyan"/>
        </w:rPr>
        <w:t xml:space="preserve"> for legislation</w:t>
      </w:r>
      <w:r w:rsidRPr="00955F64">
        <w:rPr>
          <w:rStyle w:val="StyleUnderline"/>
        </w:rPr>
        <w:t xml:space="preserve">, and </w:t>
      </w:r>
      <w:r w:rsidRPr="00955F64">
        <w:rPr>
          <w:rStyle w:val="Emphasis"/>
        </w:rPr>
        <w:t>can’t</w:t>
      </w:r>
      <w:r w:rsidRPr="00955F64">
        <w:rPr>
          <w:rStyle w:val="StyleUnderline"/>
        </w:rPr>
        <w:t xml:space="preserve"> get people to </w:t>
      </w:r>
      <w:r w:rsidRPr="00955F64">
        <w:rPr>
          <w:rStyle w:val="Emphasis"/>
        </w:rPr>
        <w:t>help you</w:t>
      </w:r>
      <w:r w:rsidRPr="00955F64">
        <w:rPr>
          <w:sz w:val="16"/>
        </w:rPr>
        <w:t xml:space="preserve"> in a variety of other ways. At worst, a political leader who has run completely out of political capital might not even be able to get normal citizens to follow laws. As the consent of the governed is withdrawn, you see protests, riots, violence, terrorism, and even war.</w:t>
      </w:r>
    </w:p>
    <w:p w14:paraId="5B63AB5E" w14:textId="77777777" w:rsidR="00BD54F4" w:rsidRPr="00955F64" w:rsidRDefault="00BD54F4" w:rsidP="00BD54F4">
      <w:pPr>
        <w:rPr>
          <w:sz w:val="16"/>
        </w:rPr>
      </w:pPr>
      <w:r w:rsidRPr="00955F64">
        <w:rPr>
          <w:sz w:val="16"/>
        </w:rPr>
        <w:t xml:space="preserve">For better or worse, </w:t>
      </w:r>
      <w:r w:rsidRPr="00955F64">
        <w:rPr>
          <w:rStyle w:val="StyleUnderline"/>
        </w:rPr>
        <w:t>Biden won’t start out with much political capital to begin with</w:t>
      </w:r>
      <w:r w:rsidRPr="00955F64">
        <w:rPr>
          <w:sz w:val="16"/>
        </w:rPr>
        <w:t xml:space="preserve">. After a narrowly won election, not taking the Senate (because many voters rejected Trump but voted for Republicans further down the ballot), and then extended accusations of cheating, </w:t>
      </w:r>
      <w:r w:rsidRPr="00955F64">
        <w:rPr>
          <w:rStyle w:val="StyleUnderline"/>
        </w:rPr>
        <w:t>it’s not going to be easy to get things done</w:t>
      </w:r>
      <w:r w:rsidRPr="00955F64">
        <w:rPr>
          <w:sz w:val="16"/>
        </w:rPr>
        <w:t>.</w:t>
      </w:r>
    </w:p>
    <w:p w14:paraId="19B2203A" w14:textId="77777777" w:rsidR="00BD54F4" w:rsidRPr="00955F64" w:rsidRDefault="00BD54F4" w:rsidP="00BD54F4">
      <w:pPr>
        <w:rPr>
          <w:sz w:val="16"/>
        </w:rPr>
      </w:pPr>
      <w:r w:rsidRPr="00955F64">
        <w:rPr>
          <w:sz w:val="16"/>
        </w:rPr>
        <w:t>Earning More Political Capital Is Essential</w:t>
      </w:r>
    </w:p>
    <w:p w14:paraId="618B0AD7" w14:textId="77777777" w:rsidR="00BD54F4" w:rsidRPr="00955F64" w:rsidRDefault="00BD54F4" w:rsidP="00BD54F4">
      <w:pPr>
        <w:rPr>
          <w:sz w:val="16"/>
        </w:rPr>
      </w:pPr>
      <w:r w:rsidRPr="00955F64">
        <w:rPr>
          <w:sz w:val="16"/>
        </w:rPr>
        <w:t>To get more political capital, Biden will need to find ways to heal the rifts after the election. This is true after any election, but the job is going to be that much harder in 2021. While there’s a segment of the population that will never accept a president of the opposite party, there are still plenty of reasonable people who will need to be won over (at least a little).</w:t>
      </w:r>
    </w:p>
    <w:p w14:paraId="2E2BB5AB" w14:textId="77777777" w:rsidR="00BD54F4" w:rsidRPr="00955F64" w:rsidRDefault="00BD54F4" w:rsidP="00BD54F4">
      <w:pPr>
        <w:rPr>
          <w:sz w:val="16"/>
        </w:rPr>
      </w:pPr>
      <w:r w:rsidRPr="00955F64">
        <w:rPr>
          <w:sz w:val="16"/>
        </w:rPr>
        <w:t>If we want Biden to succeed, we need to not take part in divisive politics. Don’t rub Trump fans’ faces in it, as tempting as that can be. Be nice to people on social media, even if they’re hurt or feeling pain over the loss of an election. Try to understand that people have whipped up many people into fear of a Democratic president, and cut them some slack. Do anything you can to discourage “sore winners” next year.</w:t>
      </w:r>
    </w:p>
    <w:p w14:paraId="5DE5399C" w14:textId="77777777" w:rsidR="00BD54F4" w:rsidRPr="00955F64" w:rsidRDefault="00BD54F4" w:rsidP="00BD54F4">
      <w:pPr>
        <w:rPr>
          <w:sz w:val="16"/>
        </w:rPr>
      </w:pPr>
      <w:r w:rsidRPr="00955F64">
        <w:rPr>
          <w:sz w:val="16"/>
        </w:rPr>
        <w:t>Don’t Encourage The Don Quixotes To Waste It On The Impossible</w:t>
      </w:r>
    </w:p>
    <w:p w14:paraId="3DE0035E" w14:textId="77777777" w:rsidR="00BD54F4" w:rsidRPr="00955F64" w:rsidRDefault="00BD54F4" w:rsidP="00BD54F4">
      <w:pPr>
        <w:rPr>
          <w:sz w:val="16"/>
        </w:rPr>
      </w:pPr>
      <w:r w:rsidRPr="00955F64">
        <w:rPr>
          <w:rStyle w:val="StyleUnderline"/>
        </w:rPr>
        <w:t xml:space="preserve">There are things that </w:t>
      </w:r>
      <w:r w:rsidRPr="00955F64">
        <w:rPr>
          <w:rStyle w:val="Emphasis"/>
        </w:rPr>
        <w:t>simply aren’t possible</w:t>
      </w:r>
      <w:r w:rsidRPr="00955F64">
        <w:rPr>
          <w:sz w:val="16"/>
        </w:rPr>
        <w:t xml:space="preserve"> with a Democratic president and a Republican Senate. </w:t>
      </w:r>
      <w:r w:rsidRPr="00955F64">
        <w:rPr>
          <w:rStyle w:val="StyleUnderline"/>
        </w:rPr>
        <w:t>No matter how badly people might want</w:t>
      </w:r>
      <w:r w:rsidRPr="00955F64">
        <w:rPr>
          <w:sz w:val="16"/>
        </w:rPr>
        <w:t xml:space="preserve"> an expansive Green New Deal, gun control, high taxes on the rich, and other </w:t>
      </w:r>
      <w:r w:rsidRPr="00955F64">
        <w:rPr>
          <w:rStyle w:val="StyleUnderline"/>
        </w:rPr>
        <w:t>such things, it’s just not going to happen.</w:t>
      </w:r>
      <w:r w:rsidRPr="00955F64">
        <w:rPr>
          <w:sz w:val="16"/>
        </w:rPr>
        <w:t xml:space="preserve"> Like Don Quixote, a fictional senile old man who tried to fight imaginary monsters (who were, in reality, windmills), </w:t>
      </w:r>
      <w:r w:rsidRPr="00955F64">
        <w:rPr>
          <w:rStyle w:val="StyleUnderline"/>
        </w:rPr>
        <w:t xml:space="preserve">there are people in the Democratic Party who would gladly </w:t>
      </w:r>
      <w:r w:rsidRPr="00955F64">
        <w:rPr>
          <w:rStyle w:val="Emphasis"/>
        </w:rPr>
        <w:t>waste</w:t>
      </w:r>
      <w:r w:rsidRPr="00955F64">
        <w:rPr>
          <w:rStyle w:val="StyleUnderline"/>
        </w:rPr>
        <w:t xml:space="preserve"> what </w:t>
      </w:r>
      <w:r w:rsidRPr="00955F64">
        <w:rPr>
          <w:rStyle w:val="Emphasis"/>
        </w:rPr>
        <w:t>little political capital</w:t>
      </w:r>
      <w:r w:rsidRPr="00955F64">
        <w:rPr>
          <w:rStyle w:val="StyleUnderline"/>
        </w:rPr>
        <w:t xml:space="preserve"> is </w:t>
      </w:r>
      <w:r w:rsidRPr="00955F64">
        <w:rPr>
          <w:rStyle w:val="Emphasis"/>
        </w:rPr>
        <w:t>available</w:t>
      </w:r>
      <w:r w:rsidRPr="00955F64">
        <w:rPr>
          <w:rStyle w:val="StyleUnderline"/>
        </w:rPr>
        <w:t xml:space="preserve"> on their </w:t>
      </w:r>
      <w:r w:rsidRPr="00955F64">
        <w:rPr>
          <w:rStyle w:val="Emphasis"/>
        </w:rPr>
        <w:t>quixotic quests</w:t>
      </w:r>
      <w:r w:rsidRPr="00955F64">
        <w:rPr>
          <w:sz w:val="16"/>
        </w:rPr>
        <w:t>.</w:t>
      </w:r>
    </w:p>
    <w:p w14:paraId="55EE03FD" w14:textId="77777777" w:rsidR="00BD54F4" w:rsidRPr="006C5FFA" w:rsidRDefault="00BD54F4" w:rsidP="00BD54F4">
      <w:pPr>
        <w:rPr>
          <w:sz w:val="16"/>
        </w:rPr>
      </w:pPr>
      <w:r w:rsidRPr="00955F64">
        <w:rPr>
          <w:sz w:val="16"/>
        </w:rPr>
        <w:t xml:space="preserve">If it’s not going to happen, </w:t>
      </w:r>
      <w:r w:rsidRPr="00955F64">
        <w:rPr>
          <w:rStyle w:val="StyleUnderline"/>
        </w:rPr>
        <w:t>it’s not harmless to try</w:t>
      </w:r>
      <w:r w:rsidRPr="00955F64">
        <w:rPr>
          <w:sz w:val="16"/>
        </w:rPr>
        <w:t xml:space="preserve"> anyway, </w:t>
      </w:r>
      <w:r w:rsidRPr="00955F64">
        <w:rPr>
          <w:rStyle w:val="StyleUnderline"/>
        </w:rPr>
        <w:t>or even to make a bunch of noise</w:t>
      </w:r>
      <w:r w:rsidRPr="00955F64">
        <w:rPr>
          <w:sz w:val="16"/>
        </w:rPr>
        <w:t xml:space="preserve"> about it</w:t>
      </w:r>
      <w:r w:rsidRPr="00955F64">
        <w:t xml:space="preserve">. </w:t>
      </w:r>
      <w:r w:rsidRPr="00105F74">
        <w:rPr>
          <w:rStyle w:val="StyleUnderline"/>
          <w:highlight w:val="cyan"/>
        </w:rPr>
        <w:t xml:space="preserve">Everything has a </w:t>
      </w:r>
      <w:r w:rsidRPr="00105F74">
        <w:rPr>
          <w:rStyle w:val="Emphasis"/>
          <w:highlight w:val="cyan"/>
        </w:rPr>
        <w:t>cost</w:t>
      </w:r>
      <w:r w:rsidRPr="00955F64">
        <w:rPr>
          <w:rStyle w:val="StyleUnderline"/>
        </w:rPr>
        <w:t xml:space="preserve">, and </w:t>
      </w:r>
      <w:r w:rsidRPr="00105F74">
        <w:rPr>
          <w:rStyle w:val="StyleUnderline"/>
          <w:highlight w:val="cyan"/>
        </w:rPr>
        <w:t>the cost of</w:t>
      </w:r>
      <w:r w:rsidRPr="00955F64">
        <w:rPr>
          <w:rStyle w:val="StyleUnderline"/>
        </w:rPr>
        <w:t xml:space="preserve"> </w:t>
      </w:r>
      <w:r w:rsidRPr="00105F74">
        <w:rPr>
          <w:rStyle w:val="StyleUnderline"/>
          <w:highlight w:val="cyan"/>
        </w:rPr>
        <w:t>pushing</w:t>
      </w:r>
      <w:r w:rsidRPr="00955F64">
        <w:rPr>
          <w:rStyle w:val="StyleUnderline"/>
        </w:rPr>
        <w:t xml:space="preserve"> these </w:t>
      </w:r>
      <w:r w:rsidRPr="00105F74">
        <w:rPr>
          <w:rStyle w:val="StyleUnderline"/>
          <w:highlight w:val="cyan"/>
        </w:rPr>
        <w:t xml:space="preserve">policies is that policies you </w:t>
      </w:r>
      <w:r w:rsidRPr="00105F74">
        <w:rPr>
          <w:rStyle w:val="Emphasis"/>
          <w:highlight w:val="cyan"/>
        </w:rPr>
        <w:t>could get passed</w:t>
      </w:r>
      <w:r w:rsidRPr="00105F74">
        <w:rPr>
          <w:rStyle w:val="StyleUnderline"/>
          <w:highlight w:val="cyan"/>
        </w:rPr>
        <w:t xml:space="preserve"> into law </w:t>
      </w:r>
      <w:r w:rsidRPr="00105F74">
        <w:rPr>
          <w:rStyle w:val="Emphasis"/>
          <w:highlight w:val="cyan"/>
        </w:rPr>
        <w:t>don’t happen</w:t>
      </w:r>
      <w:r w:rsidRPr="00105F74">
        <w:rPr>
          <w:sz w:val="16"/>
          <w:highlight w:val="cyan"/>
        </w:rPr>
        <w:t>.</w:t>
      </w:r>
    </w:p>
    <w:p w14:paraId="271BEEC2" w14:textId="77777777" w:rsidR="00BD54F4" w:rsidRPr="006C5FFA" w:rsidRDefault="00BD54F4" w:rsidP="00BD54F4">
      <w:pPr>
        <w:pStyle w:val="Heading4"/>
      </w:pPr>
      <w:r>
        <w:rPr>
          <w:u w:val="single"/>
        </w:rPr>
        <w:t>That’s</w:t>
      </w:r>
      <w:r>
        <w:t xml:space="preserve"> confirmed by </w:t>
      </w:r>
      <w:r>
        <w:rPr>
          <w:u w:val="single"/>
        </w:rPr>
        <w:t>studies</w:t>
      </w:r>
      <w:r>
        <w:t xml:space="preserve">. </w:t>
      </w:r>
    </w:p>
    <w:p w14:paraId="75A346E4" w14:textId="77777777" w:rsidR="00BD54F4" w:rsidRPr="00A12E6B" w:rsidRDefault="00BD54F4" w:rsidP="00BD54F4">
      <w:r w:rsidRPr="007B4594">
        <w:t xml:space="preserve">Jason S. </w:t>
      </w:r>
      <w:r w:rsidRPr="00A12E6B">
        <w:rPr>
          <w:rStyle w:val="Style13ptBold"/>
        </w:rPr>
        <w:t>Byers et al 20</w:t>
      </w:r>
      <w:r>
        <w:t xml:space="preserve">. Jason S. Byers is a Postdoctoral Fellow at Duke University, Ph.D. in political science from the University of Georgia; Jamie L. Carson is a professor in the Department of Political Science at the University of Georgia; Ph.D. in political science from Michigan State University; Ryan D. Williamson is a Governance Fellow at R Street Institute, Ph.D. in political science from the University of Georgia. “Policymaking by the Executive: Examining the Fate of Presidential Agenda Items.” Routledge: Taylor &amp; Francis Group, </w:t>
      </w:r>
      <w:r>
        <w:rPr>
          <w:i/>
          <w:iCs/>
        </w:rPr>
        <w:t>Congress &amp; The Presidency</w:t>
      </w:r>
      <w:r>
        <w:t xml:space="preserve">, 2020, Vol. 47, No. 1, pp. 5-6. </w:t>
      </w:r>
      <w:r w:rsidRPr="00A12E6B">
        <w:t>https://www.tandfonline.com/doi/pdf/10.1080/07343469.2019.1631905?needAccess=true</w:t>
      </w:r>
    </w:p>
    <w:p w14:paraId="13E37E6F" w14:textId="77777777" w:rsidR="00BD54F4" w:rsidRPr="00A12E6B" w:rsidRDefault="00BD54F4" w:rsidP="00BD54F4">
      <w:pPr>
        <w:rPr>
          <w:sz w:val="16"/>
        </w:rPr>
      </w:pPr>
      <w:r w:rsidRPr="00A12E6B">
        <w:rPr>
          <w:rStyle w:val="StyleUnderline"/>
        </w:rPr>
        <w:t xml:space="preserve">A number of </w:t>
      </w:r>
      <w:r w:rsidRPr="00105F74">
        <w:rPr>
          <w:rStyle w:val="StyleUnderline"/>
          <w:highlight w:val="cyan"/>
        </w:rPr>
        <w:t>studies</w:t>
      </w:r>
      <w:r w:rsidRPr="00A12E6B">
        <w:rPr>
          <w:rStyle w:val="StyleUnderline"/>
        </w:rPr>
        <w:t xml:space="preserve"> have </w:t>
      </w:r>
      <w:r w:rsidRPr="00105F74">
        <w:rPr>
          <w:rStyle w:val="StyleUnderline"/>
          <w:highlight w:val="cyan"/>
        </w:rPr>
        <w:t>show</w:t>
      </w:r>
      <w:r w:rsidRPr="00A12E6B">
        <w:rPr>
          <w:rStyle w:val="StyleUnderline"/>
        </w:rPr>
        <w:t xml:space="preserve">n that </w:t>
      </w:r>
      <w:r w:rsidRPr="00105F74">
        <w:rPr>
          <w:rStyle w:val="StyleUnderline"/>
          <w:highlight w:val="cyan"/>
        </w:rPr>
        <w:t xml:space="preserve">Congress </w:t>
      </w:r>
      <w:r w:rsidRPr="00105F74">
        <w:rPr>
          <w:rStyle w:val="Emphasis"/>
          <w:highlight w:val="cyan"/>
        </w:rPr>
        <w:t>considers</w:t>
      </w:r>
      <w:r w:rsidRPr="00A12E6B">
        <w:rPr>
          <w:rStyle w:val="Emphasis"/>
        </w:rPr>
        <w:t xml:space="preserve"> current levels of </w:t>
      </w:r>
      <w:r w:rsidRPr="00105F74">
        <w:rPr>
          <w:rStyle w:val="Emphasis"/>
          <w:highlight w:val="cyan"/>
        </w:rPr>
        <w:t>presidential approval</w:t>
      </w:r>
      <w:r w:rsidRPr="00105F74">
        <w:rPr>
          <w:rStyle w:val="StyleUnderline"/>
          <w:highlight w:val="cyan"/>
        </w:rPr>
        <w:t xml:space="preserve"> when passing legislation</w:t>
      </w:r>
      <w:r w:rsidRPr="00A12E6B">
        <w:rPr>
          <w:sz w:val="16"/>
        </w:rPr>
        <w:t xml:space="preserve"> (Brady and Volden 1998; Cohen et al. 2000; Edwards 1980, 1989). </w:t>
      </w:r>
      <w:r w:rsidRPr="00A12E6B">
        <w:rPr>
          <w:rStyle w:val="StyleUnderline"/>
        </w:rPr>
        <w:t xml:space="preserve">Early </w:t>
      </w:r>
      <w:r w:rsidRPr="00105F74">
        <w:rPr>
          <w:rStyle w:val="StyleUnderline"/>
          <w:highlight w:val="cyan"/>
        </w:rPr>
        <w:t>studies</w:t>
      </w:r>
      <w:r w:rsidRPr="00A12E6B">
        <w:rPr>
          <w:rStyle w:val="StyleUnderline"/>
        </w:rPr>
        <w:t xml:space="preserve"> were able to </w:t>
      </w:r>
      <w:r w:rsidRPr="00105F74">
        <w:rPr>
          <w:rStyle w:val="StyleUnderline"/>
          <w:highlight w:val="cyan"/>
        </w:rPr>
        <w:t xml:space="preserve">find </w:t>
      </w:r>
      <w:r w:rsidRPr="00105F74">
        <w:rPr>
          <w:rStyle w:val="Emphasis"/>
          <w:highlight w:val="cyan"/>
        </w:rPr>
        <w:t>correlations between</w:t>
      </w:r>
      <w:r w:rsidRPr="00A12E6B">
        <w:rPr>
          <w:rStyle w:val="Emphasis"/>
        </w:rPr>
        <w:t xml:space="preserve"> approval </w:t>
      </w:r>
      <w:r w:rsidRPr="00105F74">
        <w:rPr>
          <w:rStyle w:val="Emphasis"/>
          <w:highlight w:val="cyan"/>
        </w:rPr>
        <w:t>ratings and success in Congress</w:t>
      </w:r>
      <w:r w:rsidRPr="00A12E6B">
        <w:rPr>
          <w:sz w:val="16"/>
        </w:rPr>
        <w:t xml:space="preserve"> (see, e.g., Edwards 1980; Ostrom and Simon 1985). However, later research depicts the relationship between approval ratings and legislative success as more conditional (Canes-Wrone and De Marchi 2002; Edwards 1989). </w:t>
      </w:r>
      <w:r w:rsidRPr="00105F74">
        <w:rPr>
          <w:rStyle w:val="StyleUnderline"/>
          <w:highlight w:val="cyan"/>
        </w:rPr>
        <w:t>Supporting</w:t>
      </w:r>
      <w:r w:rsidRPr="00A12E6B">
        <w:rPr>
          <w:rStyle w:val="StyleUnderline"/>
        </w:rPr>
        <w:t xml:space="preserve"> a piece of </w:t>
      </w:r>
      <w:r w:rsidRPr="00105F74">
        <w:rPr>
          <w:rStyle w:val="StyleUnderline"/>
          <w:highlight w:val="cyan"/>
        </w:rPr>
        <w:t>legislation championed by an unpopular president could</w:t>
      </w:r>
      <w:r w:rsidRPr="00A12E6B">
        <w:rPr>
          <w:rStyle w:val="StyleUnderline"/>
        </w:rPr>
        <w:t xml:space="preserve"> ultimately </w:t>
      </w:r>
      <w:r w:rsidRPr="00105F74">
        <w:rPr>
          <w:rStyle w:val="StyleUnderline"/>
          <w:highlight w:val="cyan"/>
        </w:rPr>
        <w:t xml:space="preserve">result in </w:t>
      </w:r>
      <w:r w:rsidRPr="00105F74">
        <w:rPr>
          <w:rStyle w:val="Emphasis"/>
          <w:highlight w:val="cyan"/>
        </w:rPr>
        <w:t>negative consequences</w:t>
      </w:r>
      <w:r w:rsidRPr="00A12E6B">
        <w:rPr>
          <w:rStyle w:val="Emphasis"/>
        </w:rPr>
        <w:t xml:space="preserve"> for members of Congress</w:t>
      </w:r>
      <w:r w:rsidRPr="00A12E6B">
        <w:rPr>
          <w:sz w:val="16"/>
        </w:rPr>
        <w:t xml:space="preserve">. </w:t>
      </w:r>
      <w:r w:rsidRPr="00A12E6B">
        <w:rPr>
          <w:rStyle w:val="StyleUnderline"/>
        </w:rPr>
        <w:t xml:space="preserve">If presidents propose legislation to Congress that is salient with the mass electorate and has </w:t>
      </w:r>
      <w:r w:rsidRPr="00105F74">
        <w:rPr>
          <w:rStyle w:val="Emphasis"/>
          <w:highlight w:val="cyan"/>
        </w:rPr>
        <w:t>higher levels</w:t>
      </w:r>
      <w:r w:rsidRPr="00105F74">
        <w:rPr>
          <w:rStyle w:val="StyleUnderline"/>
          <w:highlight w:val="cyan"/>
        </w:rPr>
        <w:t xml:space="preserve"> of </w:t>
      </w:r>
      <w:r w:rsidRPr="00105F74">
        <w:rPr>
          <w:rStyle w:val="Emphasis"/>
          <w:highlight w:val="cyan"/>
        </w:rPr>
        <w:t>approval</w:t>
      </w:r>
      <w:r w:rsidRPr="00A12E6B">
        <w:rPr>
          <w:rStyle w:val="StyleUnderline"/>
        </w:rPr>
        <w:t xml:space="preserve">, however, </w:t>
      </w:r>
      <w:r w:rsidRPr="00105F74">
        <w:rPr>
          <w:rStyle w:val="StyleUnderline"/>
          <w:highlight w:val="cyan"/>
        </w:rPr>
        <w:t>then members</w:t>
      </w:r>
      <w:r w:rsidRPr="00A12E6B">
        <w:rPr>
          <w:rStyle w:val="StyleUnderline"/>
        </w:rPr>
        <w:t xml:space="preserve"> stand to </w:t>
      </w:r>
      <w:r w:rsidRPr="00105F74">
        <w:rPr>
          <w:rStyle w:val="Emphasis"/>
          <w:highlight w:val="cyan"/>
        </w:rPr>
        <w:t>gain</w:t>
      </w:r>
      <w:r w:rsidRPr="00A12E6B">
        <w:rPr>
          <w:rStyle w:val="Emphasis"/>
        </w:rPr>
        <w:t xml:space="preserve"> from supporting the president</w:t>
      </w:r>
      <w:r w:rsidRPr="00A12E6B">
        <w:rPr>
          <w:sz w:val="16"/>
        </w:rPr>
        <w:t>.9</w:t>
      </w:r>
    </w:p>
    <w:p w14:paraId="1976277E" w14:textId="77777777" w:rsidR="00BD54F4" w:rsidRPr="007B4594" w:rsidRDefault="00BD54F4" w:rsidP="00BD54F4">
      <w:pPr>
        <w:rPr>
          <w:sz w:val="16"/>
        </w:rPr>
      </w:pPr>
      <w:r w:rsidRPr="00A12E6B">
        <w:rPr>
          <w:sz w:val="16"/>
        </w:rPr>
        <w:t xml:space="preserve">On a similar note, the honeymoon period of a president’s initial time in office has been shown to increase the likelihood of legislative success (Beckmann and Godfrey 2007; Brace and Hinckley 1991; Farnsworth and Lichter 2011; McCarty 1997). Presidents lose their favorability with the public and with Congress the longer that they are in office (McCarty 1997), which is why they often push for significant legislative accomplishments early in their term. </w:t>
      </w:r>
      <w:r w:rsidRPr="00A12E6B">
        <w:rPr>
          <w:rStyle w:val="StyleUnderline"/>
        </w:rPr>
        <w:t xml:space="preserve">Members of </w:t>
      </w:r>
      <w:r w:rsidRPr="00105F74">
        <w:rPr>
          <w:rStyle w:val="StyleUnderline"/>
          <w:highlight w:val="cyan"/>
        </w:rPr>
        <w:t>Congress</w:t>
      </w:r>
      <w:r w:rsidRPr="00A12E6B">
        <w:rPr>
          <w:rStyle w:val="StyleUnderline"/>
        </w:rPr>
        <w:t xml:space="preserve"> are </w:t>
      </w:r>
      <w:r w:rsidRPr="00A12E6B">
        <w:rPr>
          <w:rStyle w:val="Emphasis"/>
        </w:rPr>
        <w:t xml:space="preserve">uniquely </w:t>
      </w:r>
      <w:r w:rsidRPr="00105F74">
        <w:rPr>
          <w:rStyle w:val="Emphasis"/>
          <w:highlight w:val="cyan"/>
        </w:rPr>
        <w:t>aware of</w:t>
      </w:r>
      <w:r w:rsidRPr="00A12E6B">
        <w:rPr>
          <w:rStyle w:val="Emphasis"/>
        </w:rPr>
        <w:t xml:space="preserve"> the </w:t>
      </w:r>
      <w:r w:rsidRPr="00105F74">
        <w:rPr>
          <w:rStyle w:val="Emphasis"/>
          <w:highlight w:val="cyan"/>
        </w:rPr>
        <w:t>public</w:t>
      </w:r>
      <w:r w:rsidRPr="00A12E6B">
        <w:rPr>
          <w:rStyle w:val="Emphasis"/>
        </w:rPr>
        <w:t xml:space="preserve">’s </w:t>
      </w:r>
      <w:r w:rsidRPr="00105F74">
        <w:rPr>
          <w:rStyle w:val="Emphasis"/>
          <w:highlight w:val="cyan"/>
        </w:rPr>
        <w:t>sentiments</w:t>
      </w:r>
      <w:r w:rsidRPr="00A12E6B">
        <w:rPr>
          <w:rStyle w:val="StyleUnderline"/>
        </w:rPr>
        <w:t xml:space="preserve"> after a presidential election</w:t>
      </w:r>
      <w:r w:rsidRPr="00A12E6B">
        <w:rPr>
          <w:sz w:val="16"/>
        </w:rPr>
        <w:t xml:space="preserve">, especially because they share a common constituency with the president </w:t>
      </w:r>
      <w:r w:rsidRPr="00105F74">
        <w:rPr>
          <w:rStyle w:val="StyleUnderline"/>
          <w:highlight w:val="cyan"/>
        </w:rPr>
        <w:t>and</w:t>
      </w:r>
      <w:r w:rsidRPr="00A12E6B">
        <w:rPr>
          <w:rStyle w:val="StyleUnderline"/>
        </w:rPr>
        <w:t xml:space="preserve"> are </w:t>
      </w:r>
      <w:r w:rsidRPr="00A12E6B">
        <w:rPr>
          <w:rStyle w:val="Emphasis"/>
        </w:rPr>
        <w:t xml:space="preserve">more likely to </w:t>
      </w:r>
      <w:r w:rsidRPr="00105F74">
        <w:rPr>
          <w:rStyle w:val="Emphasis"/>
          <w:highlight w:val="cyan"/>
        </w:rPr>
        <w:t>capitulate</w:t>
      </w:r>
      <w:r w:rsidRPr="00105F74">
        <w:rPr>
          <w:rStyle w:val="StyleUnderline"/>
          <w:highlight w:val="cyan"/>
        </w:rPr>
        <w:t xml:space="preserve"> to</w:t>
      </w:r>
      <w:r w:rsidRPr="00A12E6B">
        <w:rPr>
          <w:rStyle w:val="StyleUnderline"/>
        </w:rPr>
        <w:t xml:space="preserve"> a </w:t>
      </w:r>
      <w:r w:rsidRPr="00105F74">
        <w:rPr>
          <w:rStyle w:val="StyleUnderline"/>
          <w:highlight w:val="cyan"/>
        </w:rPr>
        <w:t>president’s agenda</w:t>
      </w:r>
      <w:r w:rsidRPr="00A12E6B">
        <w:rPr>
          <w:sz w:val="16"/>
        </w:rPr>
        <w:t>.10 Therefore, a president should receive more cooperation from members of Congress for their legislative agenda items earlier in his term.</w:t>
      </w:r>
    </w:p>
    <w:p w14:paraId="64D5C4F8" w14:textId="77777777" w:rsidR="00BD54F4" w:rsidRDefault="00BD54F4" w:rsidP="00BD54F4"/>
    <w:p w14:paraId="77F240C5" w14:textId="77777777" w:rsidR="00BD54F4" w:rsidRDefault="00BD54F4" w:rsidP="00BD54F4"/>
    <w:p w14:paraId="23ABCE3D" w14:textId="77777777" w:rsidR="00BD54F4" w:rsidRDefault="00BD54F4" w:rsidP="00BD54F4">
      <w:pPr>
        <w:pStyle w:val="Heading3"/>
      </w:pPr>
      <w:r>
        <w:t>Link---AT: Trump PC Fails---2NC/1NR</w:t>
      </w:r>
    </w:p>
    <w:p w14:paraId="1113B9A1" w14:textId="77777777" w:rsidR="00BD54F4" w:rsidRDefault="00BD54F4" w:rsidP="00BD54F4">
      <w:pPr>
        <w:pStyle w:val="Heading4"/>
      </w:pPr>
      <w:r>
        <w:t>Trump PC is effective.</w:t>
      </w:r>
    </w:p>
    <w:p w14:paraId="3CC50332" w14:textId="77777777" w:rsidR="00BD54F4" w:rsidRPr="00B14606" w:rsidRDefault="00BD54F4" w:rsidP="00BD54F4">
      <w:r>
        <w:t xml:space="preserve">Bill </w:t>
      </w:r>
      <w:r w:rsidRPr="00B14606">
        <w:rPr>
          <w:rStyle w:val="Style13ptBold"/>
        </w:rPr>
        <w:t>Stepien 24</w:t>
      </w:r>
      <w:r>
        <w:t>. Trump’s former White House political director; interviewed by Tara Palmeri, Politics Reporter at Puck. "Why Does Trump Never Seem to Run Out of Political Capital?." Puck News. 12-19-2024. https://archive.ph/xyczm</w:t>
      </w:r>
    </w:p>
    <w:p w14:paraId="6D18675C" w14:textId="77777777" w:rsidR="00BD54F4" w:rsidRPr="00B14606" w:rsidRDefault="00BD54F4" w:rsidP="00BD54F4">
      <w:pPr>
        <w:rPr>
          <w:sz w:val="16"/>
        </w:rPr>
      </w:pPr>
      <w:r w:rsidRPr="00B14606">
        <w:rPr>
          <w:sz w:val="16"/>
        </w:rPr>
        <w:t>I think people oftentimes have a misguided view of the kind of person he actually is. At the end of the day, he’s a people pleaser. He wants to make people happy. He wants to help people. He wants people to like him, and he wants to like people. The double-endorsement thing isn’t something I’d seen before, but it’s in line with him wanting to please and to help. That’s an example of him doing things his own way, for sure.</w:t>
      </w:r>
    </w:p>
    <w:p w14:paraId="5C42183A" w14:textId="77777777" w:rsidR="00BD54F4" w:rsidRPr="00B14606" w:rsidRDefault="00BD54F4" w:rsidP="00BD54F4">
      <w:pPr>
        <w:rPr>
          <w:sz w:val="16"/>
        </w:rPr>
      </w:pPr>
      <w:r w:rsidRPr="009E579A">
        <w:rPr>
          <w:rStyle w:val="StyleUnderline"/>
        </w:rPr>
        <w:t xml:space="preserve">I think there are </w:t>
      </w:r>
      <w:r w:rsidRPr="00B14606">
        <w:rPr>
          <w:rStyle w:val="Emphasis"/>
        </w:rPr>
        <w:t>different ways</w:t>
      </w:r>
      <w:r w:rsidRPr="009E579A">
        <w:rPr>
          <w:rStyle w:val="StyleUnderline"/>
        </w:rPr>
        <w:t xml:space="preserve"> to view </w:t>
      </w:r>
      <w:r w:rsidRPr="00105F74">
        <w:rPr>
          <w:rStyle w:val="Emphasis"/>
          <w:highlight w:val="cyan"/>
        </w:rPr>
        <w:t>political capital</w:t>
      </w:r>
      <w:r w:rsidRPr="009E579A">
        <w:rPr>
          <w:rStyle w:val="StyleUnderline"/>
        </w:rPr>
        <w:t xml:space="preserve">. Someone I used to work with would often say that </w:t>
      </w:r>
      <w:r w:rsidRPr="00105F74">
        <w:rPr>
          <w:rStyle w:val="Emphasis"/>
          <w:highlight w:val="cyan"/>
        </w:rPr>
        <w:t xml:space="preserve">you can </w:t>
      </w:r>
      <w:r w:rsidRPr="00B14606">
        <w:rPr>
          <w:rStyle w:val="Emphasis"/>
        </w:rPr>
        <w:t>obtain political capital</w:t>
      </w:r>
      <w:r w:rsidRPr="009E579A">
        <w:rPr>
          <w:rStyle w:val="StyleUnderline"/>
        </w:rPr>
        <w:t xml:space="preserve"> and keep it in your desk drawer to </w:t>
      </w:r>
      <w:r w:rsidRPr="00105F74">
        <w:rPr>
          <w:rStyle w:val="StyleUnderline"/>
          <w:highlight w:val="cyan"/>
        </w:rPr>
        <w:t>save</w:t>
      </w:r>
      <w:r w:rsidRPr="009E579A">
        <w:rPr>
          <w:rStyle w:val="StyleUnderline"/>
        </w:rPr>
        <w:t xml:space="preserve"> and use for a later date—</w:t>
      </w:r>
      <w:r w:rsidRPr="00105F74">
        <w:rPr>
          <w:rStyle w:val="StyleUnderline"/>
          <w:highlight w:val="cyan"/>
        </w:rPr>
        <w:t xml:space="preserve">or you can </w:t>
      </w:r>
      <w:r w:rsidRPr="00105F74">
        <w:rPr>
          <w:rStyle w:val="Emphasis"/>
          <w:highlight w:val="cyan"/>
        </w:rPr>
        <w:t>use it and</w:t>
      </w:r>
      <w:r w:rsidRPr="009E579A">
        <w:rPr>
          <w:rStyle w:val="StyleUnderline"/>
        </w:rPr>
        <w:t xml:space="preserve"> </w:t>
      </w:r>
      <w:r w:rsidRPr="00B14606">
        <w:rPr>
          <w:rStyle w:val="StyleUnderline"/>
        </w:rPr>
        <w:t>actually</w:t>
      </w:r>
      <w:r w:rsidRPr="00B14606">
        <w:t xml:space="preserve"> </w:t>
      </w:r>
      <w:r w:rsidRPr="00105F74">
        <w:rPr>
          <w:rStyle w:val="Emphasis"/>
          <w:highlight w:val="cyan"/>
        </w:rPr>
        <w:t>expend</w:t>
      </w:r>
      <w:r w:rsidRPr="00105F74">
        <w:rPr>
          <w:rStyle w:val="StyleUnderline"/>
          <w:highlight w:val="cyan"/>
        </w:rPr>
        <w:t xml:space="preserve"> it</w:t>
      </w:r>
      <w:r w:rsidRPr="009E579A">
        <w:rPr>
          <w:rStyle w:val="StyleUnderline"/>
        </w:rPr>
        <w:t xml:space="preserve"> for </w:t>
      </w:r>
      <w:r w:rsidRPr="00105F74">
        <w:rPr>
          <w:rStyle w:val="Emphasis"/>
          <w:highlight w:val="cyan"/>
        </w:rPr>
        <w:t>something</w:t>
      </w:r>
      <w:r w:rsidRPr="00105F74">
        <w:rPr>
          <w:rStyle w:val="StyleUnderline"/>
          <w:highlight w:val="cyan"/>
        </w:rPr>
        <w:t xml:space="preserve"> you </w:t>
      </w:r>
      <w:r w:rsidRPr="00105F74">
        <w:rPr>
          <w:rStyle w:val="Emphasis"/>
          <w:highlight w:val="cyan"/>
        </w:rPr>
        <w:t>want or need</w:t>
      </w:r>
      <w:r w:rsidRPr="009E579A">
        <w:rPr>
          <w:rStyle w:val="StyleUnderline"/>
        </w:rPr>
        <w:t xml:space="preserve">. </w:t>
      </w:r>
      <w:r w:rsidRPr="00105F74">
        <w:rPr>
          <w:rStyle w:val="Emphasis"/>
          <w:highlight w:val="cyan"/>
        </w:rPr>
        <w:t>Trump</w:t>
      </w:r>
      <w:r w:rsidRPr="00105F74">
        <w:rPr>
          <w:sz w:val="16"/>
          <w:highlight w:val="cyan"/>
        </w:rPr>
        <w:t xml:space="preserve"> </w:t>
      </w:r>
      <w:r w:rsidRPr="00105F74">
        <w:rPr>
          <w:rStyle w:val="StyleUnderline"/>
          <w:highlight w:val="cyan"/>
        </w:rPr>
        <w:t xml:space="preserve">views </w:t>
      </w:r>
      <w:r w:rsidRPr="00105F74">
        <w:rPr>
          <w:rStyle w:val="Emphasis"/>
          <w:highlight w:val="cyan"/>
        </w:rPr>
        <w:t>political capital</w:t>
      </w:r>
      <w:r w:rsidRPr="00105F74">
        <w:rPr>
          <w:rStyle w:val="StyleUnderline"/>
          <w:highlight w:val="cyan"/>
        </w:rPr>
        <w:t xml:space="preserve"> in the </w:t>
      </w:r>
      <w:r w:rsidRPr="00105F74">
        <w:rPr>
          <w:rStyle w:val="Emphasis"/>
          <w:sz w:val="24"/>
          <w:highlight w:val="cyan"/>
        </w:rPr>
        <w:t>latter category</w:t>
      </w:r>
      <w:r w:rsidRPr="00B14606">
        <w:rPr>
          <w:sz w:val="16"/>
        </w:rPr>
        <w:t xml:space="preserve">. </w:t>
      </w:r>
      <w:r w:rsidRPr="00105F74">
        <w:rPr>
          <w:rStyle w:val="Emphasis"/>
          <w:sz w:val="28"/>
          <w:szCs w:val="28"/>
          <w:highlight w:val="cyan"/>
        </w:rPr>
        <w:t>He gets it</w:t>
      </w:r>
      <w:r w:rsidRPr="00105F74">
        <w:rPr>
          <w:sz w:val="16"/>
          <w:highlight w:val="cyan"/>
        </w:rPr>
        <w:t xml:space="preserve">. </w:t>
      </w:r>
      <w:r w:rsidRPr="00105F74">
        <w:rPr>
          <w:rStyle w:val="Emphasis"/>
          <w:sz w:val="28"/>
          <w:szCs w:val="28"/>
          <w:highlight w:val="cyan"/>
        </w:rPr>
        <w:t>He uses it</w:t>
      </w:r>
      <w:r w:rsidRPr="00B14606">
        <w:rPr>
          <w:sz w:val="16"/>
        </w:rPr>
        <w:t xml:space="preserve">. </w:t>
      </w:r>
      <w:r w:rsidRPr="009E579A">
        <w:rPr>
          <w:rStyle w:val="StyleUnderline"/>
        </w:rPr>
        <w:t>And</w:t>
      </w:r>
      <w:r w:rsidRPr="00B14606">
        <w:rPr>
          <w:sz w:val="16"/>
        </w:rPr>
        <w:t xml:space="preserve"> unlike anyone I’ve seen before, </w:t>
      </w:r>
      <w:r w:rsidRPr="009E579A">
        <w:rPr>
          <w:rStyle w:val="StyleUnderline"/>
        </w:rPr>
        <w:t>he can get more</w:t>
      </w:r>
      <w:r w:rsidRPr="00B14606">
        <w:rPr>
          <w:sz w:val="16"/>
        </w:rPr>
        <w:t xml:space="preserve">. I’m not sure anyone has really seen an unending supply of political capital like Trump has, and I always laughed when I was in the White House and read stories about how he’d be enraged when one of his endorsees lost a race. </w:t>
      </w:r>
      <w:r w:rsidRPr="009E579A">
        <w:rPr>
          <w:rStyle w:val="StyleUnderline"/>
        </w:rPr>
        <w:t xml:space="preserve">He sees these things as </w:t>
      </w:r>
      <w:r w:rsidRPr="009E579A">
        <w:rPr>
          <w:rStyle w:val="Emphasis"/>
        </w:rPr>
        <w:t>wins</w:t>
      </w:r>
      <w:r w:rsidRPr="009E579A">
        <w:rPr>
          <w:rStyle w:val="StyleUnderline"/>
        </w:rPr>
        <w:t xml:space="preserve"> and </w:t>
      </w:r>
      <w:r w:rsidRPr="009E579A">
        <w:rPr>
          <w:rStyle w:val="Emphasis"/>
        </w:rPr>
        <w:t>losses</w:t>
      </w:r>
      <w:r w:rsidRPr="00B14606">
        <w:rPr>
          <w:sz w:val="16"/>
        </w:rPr>
        <w:t xml:space="preserve">. He’s very black and white in how he views these races and his decisions. </w:t>
      </w:r>
    </w:p>
    <w:p w14:paraId="6EA840CF" w14:textId="77777777" w:rsidR="00BD54F4" w:rsidRPr="00B14606" w:rsidRDefault="00BD54F4" w:rsidP="00BD54F4">
      <w:pPr>
        <w:rPr>
          <w:sz w:val="16"/>
        </w:rPr>
      </w:pPr>
      <w:r w:rsidRPr="00B14606">
        <w:rPr>
          <w:rStyle w:val="StyleUnderline"/>
        </w:rPr>
        <w:t xml:space="preserve">And </w:t>
      </w:r>
      <w:r w:rsidRPr="00105F74">
        <w:rPr>
          <w:rStyle w:val="StyleUnderline"/>
          <w:highlight w:val="cyan"/>
        </w:rPr>
        <w:t>that</w:t>
      </w:r>
      <w:r w:rsidRPr="00B14606">
        <w:rPr>
          <w:sz w:val="16"/>
        </w:rPr>
        <w:t xml:space="preserve"> </w:t>
      </w:r>
      <w:r w:rsidRPr="00105F74">
        <w:rPr>
          <w:rStyle w:val="Emphasis"/>
          <w:highlight w:val="cyan"/>
        </w:rPr>
        <w:t>extends</w:t>
      </w:r>
      <w:r w:rsidRPr="00B14606">
        <w:rPr>
          <w:sz w:val="16"/>
        </w:rPr>
        <w:t xml:space="preserve"> to cabinet nominees, </w:t>
      </w:r>
      <w:r w:rsidRPr="00105F74">
        <w:rPr>
          <w:rStyle w:val="Emphasis"/>
          <w:highlight w:val="cyan"/>
        </w:rPr>
        <w:t>to legislation</w:t>
      </w:r>
      <w:r w:rsidRPr="00B14606">
        <w:rPr>
          <w:sz w:val="16"/>
        </w:rPr>
        <w:t xml:space="preserve">, </w:t>
      </w:r>
      <w:r w:rsidRPr="00B14606">
        <w:rPr>
          <w:rStyle w:val="StyleUnderline"/>
        </w:rPr>
        <w:t>to basically anything he wants</w:t>
      </w:r>
      <w:r w:rsidRPr="00B14606">
        <w:rPr>
          <w:sz w:val="16"/>
        </w:rPr>
        <w:t>. It feels like everybody else is playing political chess, and he’s just like, Whatever…</w:t>
      </w:r>
    </w:p>
    <w:p w14:paraId="47CB39F0" w14:textId="77777777" w:rsidR="00BD54F4" w:rsidRPr="00B14606" w:rsidRDefault="00BD54F4" w:rsidP="00BD54F4">
      <w:pPr>
        <w:rPr>
          <w:sz w:val="16"/>
        </w:rPr>
      </w:pPr>
      <w:r w:rsidRPr="00B14606">
        <w:rPr>
          <w:sz w:val="16"/>
        </w:rPr>
        <w:t xml:space="preserve">He believes—and he’s right—that with a tweet or a press conference, the news media soaks it up. I don’t think he worries too much about a bad news cycle, because it’s only a matter of hours, not days or weeks with this guy. </w:t>
      </w:r>
      <w:r w:rsidRPr="00105F74">
        <w:rPr>
          <w:rStyle w:val="StyleUnderline"/>
          <w:highlight w:val="cyan"/>
        </w:rPr>
        <w:t>He’s using his levers of</w:t>
      </w:r>
      <w:r w:rsidRPr="009E579A">
        <w:rPr>
          <w:rStyle w:val="StyleUnderline"/>
        </w:rPr>
        <w:t xml:space="preserve"> </w:t>
      </w:r>
      <w:r w:rsidRPr="00105F74">
        <w:rPr>
          <w:rStyle w:val="Emphasis"/>
          <w:highlight w:val="cyan"/>
        </w:rPr>
        <w:t>influence</w:t>
      </w:r>
      <w:r w:rsidRPr="00105F74">
        <w:rPr>
          <w:rStyle w:val="StyleUnderline"/>
          <w:highlight w:val="cyan"/>
        </w:rPr>
        <w:t xml:space="preserve"> to </w:t>
      </w:r>
      <w:r w:rsidRPr="00105F74">
        <w:rPr>
          <w:rStyle w:val="Emphasis"/>
          <w:highlight w:val="cyan"/>
        </w:rPr>
        <w:t>negotiate</w:t>
      </w:r>
      <w:r w:rsidRPr="00B14606">
        <w:rPr>
          <w:sz w:val="16"/>
        </w:rPr>
        <w:t xml:space="preserve">, </w:t>
      </w:r>
      <w:r w:rsidRPr="009E579A">
        <w:rPr>
          <w:rStyle w:val="StyleUnderline"/>
        </w:rPr>
        <w:t xml:space="preserve">to </w:t>
      </w:r>
      <w:r w:rsidRPr="009E579A">
        <w:rPr>
          <w:rStyle w:val="Emphasis"/>
        </w:rPr>
        <w:t>push around</w:t>
      </w:r>
      <w:r w:rsidRPr="00B14606">
        <w:rPr>
          <w:sz w:val="16"/>
        </w:rPr>
        <w:t>, to get people to sit up in their chairs. That’s very different from what we’re used to from the person sitting in that office, but this is the guy.</w:t>
      </w:r>
    </w:p>
    <w:p w14:paraId="5A7A85E0" w14:textId="77777777" w:rsidR="00BD54F4" w:rsidRDefault="00BD54F4" w:rsidP="00BD54F4">
      <w:pPr>
        <w:pStyle w:val="Heading4"/>
      </w:pPr>
      <w:r>
        <w:t>Prefer Stepien.</w:t>
      </w:r>
    </w:p>
    <w:p w14:paraId="296ECC7A" w14:textId="77777777" w:rsidR="00BD54F4" w:rsidRDefault="00BD54F4" w:rsidP="00BD54F4">
      <w:r>
        <w:t xml:space="preserve">Bill </w:t>
      </w:r>
      <w:r w:rsidRPr="00B14606">
        <w:rPr>
          <w:rStyle w:val="Style13ptBold"/>
        </w:rPr>
        <w:t>Stepien 24</w:t>
      </w:r>
      <w:r>
        <w:t xml:space="preserve">. Trump’s former White House political director; interviewed by Tara Palmeri, Politics Reporter at Puck. "Why Does Trump Never Seem to Run Out of Political Capital?." Puck News. 12-19-2024. </w:t>
      </w:r>
      <w:hyperlink r:id="rId11" w:history="1">
        <w:r w:rsidRPr="00946746">
          <w:rPr>
            <w:rStyle w:val="Hyperlink"/>
          </w:rPr>
          <w:t>https://archive.ph/xyczm</w:t>
        </w:r>
      </w:hyperlink>
    </w:p>
    <w:p w14:paraId="1AA71F97" w14:textId="77777777" w:rsidR="00BD54F4" w:rsidRPr="00B14606" w:rsidRDefault="00BD54F4" w:rsidP="00BD54F4">
      <w:pPr>
        <w:rPr>
          <w:sz w:val="16"/>
        </w:rPr>
      </w:pPr>
      <w:r w:rsidRPr="00B14606">
        <w:rPr>
          <w:sz w:val="16"/>
        </w:rPr>
        <w:t xml:space="preserve">Anyway, the other side of this narrative is that Trump is a term-locked president (at least if you’re going by the Constitution), and history indicates that his party will almost certainly lose the House in the midterms. </w:t>
      </w:r>
      <w:r w:rsidRPr="00B14606">
        <w:rPr>
          <w:rStyle w:val="StyleUnderline"/>
        </w:rPr>
        <w:t>This gives him, realistically, about 18 months to spend his political capital</w:t>
      </w:r>
      <w:r w:rsidRPr="00B14606">
        <w:rPr>
          <w:sz w:val="16"/>
        </w:rPr>
        <w:t xml:space="preserve">. </w:t>
      </w:r>
      <w:r w:rsidRPr="00B14606">
        <w:rPr>
          <w:rStyle w:val="StyleUnderline"/>
        </w:rPr>
        <w:t xml:space="preserve">And </w:t>
      </w:r>
      <w:r w:rsidRPr="00105F74">
        <w:rPr>
          <w:rStyle w:val="Emphasis"/>
          <w:highlight w:val="cyan"/>
        </w:rPr>
        <w:t>no one</w:t>
      </w:r>
      <w:r w:rsidRPr="00105F74">
        <w:rPr>
          <w:rStyle w:val="StyleUnderline"/>
          <w:highlight w:val="cyan"/>
        </w:rPr>
        <w:t xml:space="preserve"> </w:t>
      </w:r>
      <w:r w:rsidRPr="00105F74">
        <w:rPr>
          <w:rStyle w:val="Emphasis"/>
          <w:highlight w:val="cyan"/>
        </w:rPr>
        <w:t>knows more</w:t>
      </w:r>
      <w:r w:rsidRPr="00105F74">
        <w:rPr>
          <w:rStyle w:val="StyleUnderline"/>
          <w:highlight w:val="cyan"/>
        </w:rPr>
        <w:t xml:space="preserve"> about </w:t>
      </w:r>
      <w:r w:rsidRPr="00105F74">
        <w:rPr>
          <w:rStyle w:val="Emphasis"/>
          <w:sz w:val="28"/>
          <w:szCs w:val="28"/>
          <w:highlight w:val="cyan"/>
        </w:rPr>
        <w:t>political capital</w:t>
      </w:r>
      <w:r w:rsidRPr="00105F74">
        <w:rPr>
          <w:sz w:val="16"/>
          <w:highlight w:val="cyan"/>
        </w:rPr>
        <w:t>—</w:t>
      </w:r>
      <w:r w:rsidRPr="00105F74">
        <w:rPr>
          <w:rStyle w:val="StyleUnderline"/>
          <w:highlight w:val="cyan"/>
        </w:rPr>
        <w:t xml:space="preserve">and </w:t>
      </w:r>
      <w:r w:rsidRPr="00105F74">
        <w:rPr>
          <w:rStyle w:val="Emphasis"/>
          <w:highlight w:val="cyan"/>
        </w:rPr>
        <w:t>Trump’s</w:t>
      </w:r>
      <w:r w:rsidRPr="00B14606">
        <w:rPr>
          <w:rStyle w:val="StyleUnderline"/>
        </w:rPr>
        <w:t xml:space="preserve"> unique</w:t>
      </w:r>
      <w:r w:rsidRPr="00B14606">
        <w:t xml:space="preserve"> </w:t>
      </w:r>
      <w:r w:rsidRPr="00105F74">
        <w:rPr>
          <w:rStyle w:val="Emphasis"/>
          <w:highlight w:val="cyan"/>
        </w:rPr>
        <w:t>relationship</w:t>
      </w:r>
      <w:r w:rsidRPr="00105F74">
        <w:rPr>
          <w:rStyle w:val="StyleUnderline"/>
          <w:highlight w:val="cyan"/>
        </w:rPr>
        <w:t xml:space="preserve"> to it</w:t>
      </w:r>
      <w:r w:rsidRPr="00B14606">
        <w:rPr>
          <w:sz w:val="16"/>
        </w:rPr>
        <w:t>—</w:t>
      </w:r>
      <w:r w:rsidRPr="00105F74">
        <w:rPr>
          <w:rStyle w:val="StyleUnderline"/>
          <w:highlight w:val="cyan"/>
        </w:rPr>
        <w:t>than</w:t>
      </w:r>
      <w:r w:rsidRPr="00B14606">
        <w:rPr>
          <w:sz w:val="16"/>
        </w:rPr>
        <w:t xml:space="preserve"> his former White House political director Bill </w:t>
      </w:r>
      <w:r w:rsidRPr="00105F74">
        <w:rPr>
          <w:rStyle w:val="Emphasis"/>
          <w:highlight w:val="cyan"/>
        </w:rPr>
        <w:t>Stepien</w:t>
      </w:r>
      <w:r w:rsidRPr="00B14606">
        <w:rPr>
          <w:sz w:val="16"/>
        </w:rPr>
        <w:t xml:space="preserve">. </w:t>
      </w:r>
    </w:p>
    <w:p w14:paraId="1873B156" w14:textId="77777777" w:rsidR="00BD54F4" w:rsidRDefault="00BD54F4" w:rsidP="00BD54F4"/>
    <w:p w14:paraId="2966DCAD" w14:textId="77777777" w:rsidR="00BD54F4" w:rsidRDefault="00BD54F4" w:rsidP="00BD54F4">
      <w:pPr>
        <w:pStyle w:val="Heading3"/>
      </w:pPr>
      <w:r>
        <w:t>Internal Link---Deficits---2NC/1NR</w:t>
      </w:r>
    </w:p>
    <w:p w14:paraId="6A2CA7AC" w14:textId="77777777" w:rsidR="00BD54F4" w:rsidRPr="00E03640" w:rsidRDefault="00BD54F4" w:rsidP="00BD54F4">
      <w:pPr>
        <w:pStyle w:val="Heading4"/>
      </w:pPr>
      <w:r>
        <w:t xml:space="preserve">Extending tax cuts </w:t>
      </w:r>
      <w:r>
        <w:rPr>
          <w:u w:val="single"/>
        </w:rPr>
        <w:t>explodes</w:t>
      </w:r>
      <w:r>
        <w:t xml:space="preserve"> the deficit. </w:t>
      </w:r>
    </w:p>
    <w:p w14:paraId="4E294E9F" w14:textId="77777777" w:rsidR="00BD54F4" w:rsidRPr="003C72BB" w:rsidRDefault="00BD54F4" w:rsidP="00BD54F4">
      <w:r w:rsidRPr="009110D0">
        <w:t xml:space="preserve">Desmond </w:t>
      </w:r>
      <w:r w:rsidRPr="009110D0">
        <w:rPr>
          <w:rStyle w:val="Style13ptBold"/>
        </w:rPr>
        <w:t xml:space="preserve">Lachman 24. </w:t>
      </w:r>
      <w:r w:rsidRPr="00973374">
        <w:t xml:space="preserve">Senior Fellow </w:t>
      </w:r>
      <w:r>
        <w:t xml:space="preserve">at AEI, served as </w:t>
      </w:r>
      <w:r w:rsidRPr="00973374">
        <w:t>as a managing director and chief emerging market economic strategist at Salomon Smith Barney</w:t>
      </w:r>
      <w:r>
        <w:t xml:space="preserve">, </w:t>
      </w:r>
      <w:r w:rsidRPr="00973374">
        <w:t>served as deputy director in the International Monetary Fund’s (IMF) Policy Development and Review Department</w:t>
      </w:r>
      <w:r>
        <w:t xml:space="preserve">, was a </w:t>
      </w:r>
      <w:r w:rsidRPr="00973374">
        <w:t>Adjunct Professor</w:t>
      </w:r>
      <w:r>
        <w:t xml:space="preserve"> at </w:t>
      </w:r>
      <w:r w:rsidRPr="00973374">
        <w:t>Georgetown University</w:t>
      </w:r>
      <w:r>
        <w:t xml:space="preserve">, and has a </w:t>
      </w:r>
      <w:r w:rsidRPr="00973374">
        <w:t>PhD</w:t>
      </w:r>
      <w:r>
        <w:t xml:space="preserve"> in</w:t>
      </w:r>
      <w:r w:rsidRPr="00973374">
        <w:t xml:space="preserve"> economics</w:t>
      </w:r>
      <w:r>
        <w:t xml:space="preserve"> from </w:t>
      </w:r>
      <w:r w:rsidRPr="00973374">
        <w:t>Cambridge University</w:t>
      </w:r>
      <w:r>
        <w:t>.</w:t>
      </w:r>
      <w:r w:rsidRPr="00973374">
        <w:t xml:space="preserve"> </w:t>
      </w:r>
      <w:r>
        <w:t>“</w:t>
      </w:r>
      <w:r w:rsidRPr="009110D0">
        <w:t>The Economic Consequences of a Second Trump Presidency</w:t>
      </w:r>
      <w:r>
        <w:t xml:space="preserve">”. AEI. 9-4-24. </w:t>
      </w:r>
      <w:r w:rsidRPr="003C72BB">
        <w:t>https://www.aei.org/economics/the-economic-consequences-of-a-second-trump-presidency/</w:t>
      </w:r>
    </w:p>
    <w:p w14:paraId="21B9FB23" w14:textId="77777777" w:rsidR="00BD54F4" w:rsidRPr="009110D0" w:rsidRDefault="00BD54F4" w:rsidP="00BD54F4">
      <w:pPr>
        <w:rPr>
          <w:u w:val="single"/>
        </w:rPr>
      </w:pPr>
      <w:r w:rsidRPr="00261CEE">
        <w:rPr>
          <w:u w:val="single"/>
        </w:rPr>
        <w:t>Trump’s</w:t>
      </w:r>
      <w:r w:rsidRPr="009110D0">
        <w:rPr>
          <w:sz w:val="16"/>
        </w:rPr>
        <w:t xml:space="preserve"> proposed </w:t>
      </w:r>
      <w:r w:rsidRPr="00105F74">
        <w:rPr>
          <w:highlight w:val="cyan"/>
          <w:u w:val="single"/>
        </w:rPr>
        <w:t>tax cuts constitute</w:t>
      </w:r>
      <w:r w:rsidRPr="00105F74">
        <w:rPr>
          <w:sz w:val="16"/>
          <w:highlight w:val="cyan"/>
        </w:rPr>
        <w:t xml:space="preserve"> </w:t>
      </w:r>
      <w:r w:rsidRPr="009110D0">
        <w:rPr>
          <w:sz w:val="16"/>
        </w:rPr>
        <w:t xml:space="preserve">another </w:t>
      </w:r>
      <w:r w:rsidRPr="00105F74">
        <w:rPr>
          <w:rStyle w:val="Emphasis"/>
          <w:highlight w:val="cyan"/>
        </w:rPr>
        <w:t>major threat</w:t>
      </w:r>
      <w:r w:rsidRPr="00105F74">
        <w:rPr>
          <w:highlight w:val="cyan"/>
          <w:u w:val="single"/>
        </w:rPr>
        <w:t xml:space="preserve"> to </w:t>
      </w:r>
      <w:r w:rsidRPr="00261CEE">
        <w:rPr>
          <w:u w:val="single"/>
        </w:rPr>
        <w:t xml:space="preserve">our country’s </w:t>
      </w:r>
      <w:r w:rsidRPr="00105F74">
        <w:rPr>
          <w:rStyle w:val="Emphasis"/>
          <w:highlight w:val="cyan"/>
        </w:rPr>
        <w:t>long-term economic prosperity</w:t>
      </w:r>
      <w:r w:rsidRPr="009110D0">
        <w:rPr>
          <w:rStyle w:val="Emphasis"/>
        </w:rPr>
        <w:t>.</w:t>
      </w:r>
      <w:r w:rsidRPr="009110D0">
        <w:rPr>
          <w:sz w:val="16"/>
        </w:rPr>
        <w:t xml:space="preserve"> </w:t>
      </w:r>
      <w:r w:rsidRPr="00105F74">
        <w:rPr>
          <w:highlight w:val="cyan"/>
          <w:u w:val="single"/>
        </w:rPr>
        <w:t>At</w:t>
      </w:r>
      <w:r w:rsidRPr="009110D0">
        <w:rPr>
          <w:sz w:val="16"/>
        </w:rPr>
        <w:t xml:space="preserve"> a </w:t>
      </w:r>
      <w:r w:rsidRPr="00105F74">
        <w:rPr>
          <w:highlight w:val="cyan"/>
          <w:u w:val="single"/>
        </w:rPr>
        <w:t>time when</w:t>
      </w:r>
      <w:r w:rsidRPr="009110D0">
        <w:rPr>
          <w:sz w:val="16"/>
        </w:rPr>
        <w:t xml:space="preserve"> our </w:t>
      </w:r>
      <w:r w:rsidRPr="00261CEE">
        <w:rPr>
          <w:u w:val="single"/>
        </w:rPr>
        <w:t xml:space="preserve">budget </w:t>
      </w:r>
      <w:r w:rsidRPr="00105F74">
        <w:rPr>
          <w:highlight w:val="cyan"/>
          <w:u w:val="single"/>
        </w:rPr>
        <w:t>deficit</w:t>
      </w:r>
      <w:r w:rsidRPr="009110D0">
        <w:rPr>
          <w:sz w:val="16"/>
        </w:rPr>
        <w:t xml:space="preserve"> is </w:t>
      </w:r>
      <w:r w:rsidRPr="00105F74">
        <w:rPr>
          <w:rStyle w:val="Emphasis"/>
          <w:highlight w:val="cyan"/>
        </w:rPr>
        <w:t>already at seven percent</w:t>
      </w:r>
      <w:r w:rsidRPr="009110D0">
        <w:rPr>
          <w:rStyle w:val="Emphasis"/>
        </w:rPr>
        <w:t xml:space="preserve"> </w:t>
      </w:r>
      <w:r w:rsidRPr="00261CEE">
        <w:rPr>
          <w:u w:val="single"/>
        </w:rPr>
        <w:t>of GDP</w:t>
      </w:r>
      <w:r w:rsidRPr="009110D0">
        <w:rPr>
          <w:sz w:val="16"/>
        </w:rPr>
        <w:t xml:space="preserve">, </w:t>
      </w:r>
      <w:r w:rsidRPr="00261CEE">
        <w:rPr>
          <w:u w:val="single"/>
        </w:rPr>
        <w:t>and when</w:t>
      </w:r>
      <w:r w:rsidRPr="009110D0">
        <w:rPr>
          <w:sz w:val="16"/>
        </w:rPr>
        <w:t xml:space="preserve"> the </w:t>
      </w:r>
      <w:r w:rsidRPr="009110D0">
        <w:rPr>
          <w:rStyle w:val="Emphasis"/>
        </w:rPr>
        <w:t>C</w:t>
      </w:r>
      <w:r w:rsidRPr="009110D0">
        <w:rPr>
          <w:sz w:val="16"/>
        </w:rPr>
        <w:t xml:space="preserve">ongressional </w:t>
      </w:r>
      <w:r w:rsidRPr="009110D0">
        <w:rPr>
          <w:rStyle w:val="Emphasis"/>
        </w:rPr>
        <w:t>B</w:t>
      </w:r>
      <w:r w:rsidRPr="009110D0">
        <w:rPr>
          <w:sz w:val="16"/>
        </w:rPr>
        <w:t xml:space="preserve">udget </w:t>
      </w:r>
      <w:r w:rsidRPr="009110D0">
        <w:rPr>
          <w:rStyle w:val="Emphasis"/>
        </w:rPr>
        <w:t>O</w:t>
      </w:r>
      <w:r w:rsidRPr="009110D0">
        <w:rPr>
          <w:sz w:val="16"/>
        </w:rPr>
        <w:t xml:space="preserve">ffice is </w:t>
      </w:r>
      <w:r w:rsidRPr="00261CEE">
        <w:rPr>
          <w:u w:val="single"/>
        </w:rPr>
        <w:t>warning</w:t>
      </w:r>
      <w:r w:rsidRPr="009110D0">
        <w:rPr>
          <w:sz w:val="16"/>
        </w:rPr>
        <w:t xml:space="preserve"> that our public </w:t>
      </w:r>
      <w:r w:rsidRPr="00261CEE">
        <w:rPr>
          <w:u w:val="single"/>
        </w:rPr>
        <w:t xml:space="preserve">debt is on a path to </w:t>
      </w:r>
      <w:r w:rsidRPr="009110D0">
        <w:rPr>
          <w:rStyle w:val="Emphasis"/>
        </w:rPr>
        <w:t>exceed 120 percent</w:t>
      </w:r>
      <w:r w:rsidRPr="00261CEE">
        <w:rPr>
          <w:u w:val="single"/>
        </w:rPr>
        <w:t xml:space="preserve"> of GDP by 2034</w:t>
      </w:r>
      <w:r w:rsidRPr="009110D0">
        <w:rPr>
          <w:sz w:val="16"/>
        </w:rPr>
        <w:t xml:space="preserve">, Trump is proposing a slew of unfunded tax cuts including the extension of the corporate tax cuts he enacted while president. According to the Penn-Wharton budget model, </w:t>
      </w:r>
      <w:r w:rsidRPr="009110D0">
        <w:rPr>
          <w:u w:val="single"/>
        </w:rPr>
        <w:t>Trump’s</w:t>
      </w:r>
      <w:r w:rsidRPr="009110D0">
        <w:rPr>
          <w:sz w:val="16"/>
        </w:rPr>
        <w:t xml:space="preserve"> tax cut </w:t>
      </w:r>
      <w:r w:rsidRPr="00105F74">
        <w:rPr>
          <w:highlight w:val="cyan"/>
          <w:u w:val="single"/>
        </w:rPr>
        <w:t>proposals</w:t>
      </w:r>
      <w:r w:rsidRPr="009110D0">
        <w:rPr>
          <w:sz w:val="16"/>
        </w:rPr>
        <w:t xml:space="preserve"> would </w:t>
      </w:r>
      <w:r w:rsidRPr="00105F74">
        <w:rPr>
          <w:rStyle w:val="Emphasis"/>
          <w:highlight w:val="cyan"/>
        </w:rPr>
        <w:t>add over</w:t>
      </w:r>
      <w:r w:rsidRPr="009110D0">
        <w:rPr>
          <w:rStyle w:val="Emphasis"/>
        </w:rPr>
        <w:t xml:space="preserve"> $</w:t>
      </w:r>
      <w:r w:rsidRPr="00105F74">
        <w:rPr>
          <w:rStyle w:val="Emphasis"/>
          <w:highlight w:val="cyan"/>
        </w:rPr>
        <w:t>5 trillion</w:t>
      </w:r>
      <w:r w:rsidRPr="009110D0">
        <w:rPr>
          <w:rStyle w:val="Emphasis"/>
        </w:rPr>
        <w:t xml:space="preserve"> to the budget deficit</w:t>
      </w:r>
      <w:r w:rsidRPr="009110D0">
        <w:rPr>
          <w:u w:val="single"/>
        </w:rPr>
        <w:t xml:space="preserve"> over the next 10 years. </w:t>
      </w:r>
    </w:p>
    <w:p w14:paraId="76E42B3A" w14:textId="77777777" w:rsidR="00BD54F4" w:rsidRDefault="00BD54F4" w:rsidP="00BD54F4">
      <w:pPr>
        <w:rPr>
          <w:u w:val="single"/>
        </w:rPr>
      </w:pPr>
      <w:r w:rsidRPr="009110D0">
        <w:rPr>
          <w:sz w:val="16"/>
        </w:rPr>
        <w:t xml:space="preserve">Since the US government borrows in US dollars, it is highly improbable that it will ever default on its debts. The Federal Reserve will always be able to print the dollars needed to finance the government and repay its debt obligations. However, </w:t>
      </w:r>
      <w:r w:rsidRPr="00105F74">
        <w:rPr>
          <w:highlight w:val="cyan"/>
          <w:u w:val="single"/>
        </w:rPr>
        <w:t>putting</w:t>
      </w:r>
      <w:r w:rsidRPr="009110D0">
        <w:rPr>
          <w:u w:val="single"/>
        </w:rPr>
        <w:t xml:space="preserve"> the country’s </w:t>
      </w:r>
      <w:r w:rsidRPr="00105F74">
        <w:rPr>
          <w:highlight w:val="cyan"/>
          <w:u w:val="single"/>
        </w:rPr>
        <w:t>debt on</w:t>
      </w:r>
      <w:r w:rsidRPr="009110D0">
        <w:rPr>
          <w:sz w:val="16"/>
        </w:rPr>
        <w:t xml:space="preserve"> an </w:t>
      </w:r>
      <w:r w:rsidRPr="00105F74">
        <w:rPr>
          <w:rStyle w:val="Emphasis"/>
          <w:highlight w:val="cyan"/>
        </w:rPr>
        <w:t>ever-rising trajectory</w:t>
      </w:r>
      <w:r w:rsidRPr="00105F74">
        <w:rPr>
          <w:highlight w:val="cyan"/>
          <w:u w:val="single"/>
        </w:rPr>
        <w:t xml:space="preserve"> risks</w:t>
      </w:r>
      <w:r w:rsidRPr="00105F74">
        <w:rPr>
          <w:sz w:val="16"/>
          <w:highlight w:val="cyan"/>
        </w:rPr>
        <w:t xml:space="preserve"> </w:t>
      </w:r>
      <w:r w:rsidRPr="00105F74">
        <w:rPr>
          <w:rStyle w:val="Emphasis"/>
          <w:highlight w:val="cyan"/>
        </w:rPr>
        <w:t>inviting</w:t>
      </w:r>
      <w:r w:rsidRPr="009110D0">
        <w:rPr>
          <w:rStyle w:val="Emphasis"/>
        </w:rPr>
        <w:t xml:space="preserve"> a </w:t>
      </w:r>
      <w:r w:rsidRPr="00105F74">
        <w:rPr>
          <w:rStyle w:val="Emphasis"/>
          <w:highlight w:val="cyan"/>
        </w:rPr>
        <w:t xml:space="preserve">dollar crisis </w:t>
      </w:r>
      <w:r w:rsidRPr="00105F74">
        <w:rPr>
          <w:highlight w:val="cyan"/>
          <w:u w:val="single"/>
        </w:rPr>
        <w:t>and</w:t>
      </w:r>
      <w:r w:rsidRPr="009110D0">
        <w:rPr>
          <w:sz w:val="16"/>
        </w:rPr>
        <w:t xml:space="preserve"> the </w:t>
      </w:r>
      <w:r w:rsidRPr="00105F74">
        <w:rPr>
          <w:rStyle w:val="Emphasis"/>
          <w:highlight w:val="cyan"/>
        </w:rPr>
        <w:t>return of</w:t>
      </w:r>
      <w:r w:rsidRPr="009110D0">
        <w:rPr>
          <w:rStyle w:val="Emphasis"/>
        </w:rPr>
        <w:t xml:space="preserve"> the </w:t>
      </w:r>
      <w:r w:rsidRPr="00105F74">
        <w:rPr>
          <w:rStyle w:val="Emphasis"/>
          <w:highlight w:val="cyan"/>
        </w:rPr>
        <w:t>bond vigilantes.</w:t>
      </w:r>
      <w:r w:rsidRPr="009110D0">
        <w:rPr>
          <w:rStyle w:val="Emphasis"/>
        </w:rPr>
        <w:t xml:space="preserve"> </w:t>
      </w:r>
      <w:r w:rsidRPr="009110D0">
        <w:rPr>
          <w:sz w:val="16"/>
        </w:rPr>
        <w:t xml:space="preserve">That in turn </w:t>
      </w:r>
      <w:r w:rsidRPr="00105F74">
        <w:rPr>
          <w:highlight w:val="cyan"/>
          <w:u w:val="single"/>
        </w:rPr>
        <w:t>raises</w:t>
      </w:r>
      <w:r w:rsidRPr="009110D0">
        <w:rPr>
          <w:sz w:val="16"/>
        </w:rPr>
        <w:t xml:space="preserve"> the </w:t>
      </w:r>
      <w:r w:rsidRPr="00105F74">
        <w:rPr>
          <w:rStyle w:val="Emphasis"/>
          <w:highlight w:val="cyan"/>
        </w:rPr>
        <w:t xml:space="preserve">specter </w:t>
      </w:r>
      <w:r w:rsidRPr="00105F74">
        <w:rPr>
          <w:highlight w:val="cyan"/>
          <w:u w:val="single"/>
        </w:rPr>
        <w:t>of</w:t>
      </w:r>
      <w:r w:rsidRPr="009110D0">
        <w:rPr>
          <w:u w:val="single"/>
        </w:rPr>
        <w:t xml:space="preserve"> </w:t>
      </w:r>
      <w:r w:rsidRPr="009110D0">
        <w:rPr>
          <w:rStyle w:val="Emphasis"/>
        </w:rPr>
        <w:t xml:space="preserve">another </w:t>
      </w:r>
      <w:r w:rsidRPr="00105F74">
        <w:rPr>
          <w:rStyle w:val="Emphasis"/>
          <w:highlight w:val="cyan"/>
        </w:rPr>
        <w:t>burst of inflation</w:t>
      </w:r>
      <w:r w:rsidRPr="00105F74">
        <w:rPr>
          <w:sz w:val="16"/>
          <w:highlight w:val="cyan"/>
        </w:rPr>
        <w:t xml:space="preserve"> </w:t>
      </w:r>
      <w:r w:rsidRPr="00105F74">
        <w:rPr>
          <w:highlight w:val="cyan"/>
          <w:u w:val="single"/>
        </w:rPr>
        <w:t>as</w:t>
      </w:r>
      <w:r w:rsidRPr="009110D0">
        <w:rPr>
          <w:sz w:val="16"/>
        </w:rPr>
        <w:t xml:space="preserve"> the </w:t>
      </w:r>
      <w:r w:rsidRPr="00105F74">
        <w:rPr>
          <w:highlight w:val="cyan"/>
          <w:u w:val="single"/>
        </w:rPr>
        <w:t>Fed</w:t>
      </w:r>
      <w:r w:rsidRPr="009110D0">
        <w:rPr>
          <w:u w:val="single"/>
        </w:rPr>
        <w:t>eral Reserve</w:t>
      </w:r>
      <w:r w:rsidRPr="009110D0">
        <w:rPr>
          <w:sz w:val="16"/>
        </w:rPr>
        <w:t xml:space="preserve"> would be </w:t>
      </w:r>
      <w:r w:rsidRPr="00105F74">
        <w:rPr>
          <w:highlight w:val="cyan"/>
          <w:u w:val="single"/>
        </w:rPr>
        <w:t>forced to print money to cover</w:t>
      </w:r>
      <w:r w:rsidRPr="009110D0">
        <w:rPr>
          <w:u w:val="single"/>
        </w:rPr>
        <w:t xml:space="preserve"> the government’s </w:t>
      </w:r>
      <w:r w:rsidRPr="00105F74">
        <w:rPr>
          <w:highlight w:val="cyan"/>
          <w:u w:val="single"/>
        </w:rPr>
        <w:t>borrowing needs.</w:t>
      </w:r>
    </w:p>
    <w:p w14:paraId="2A5B5525" w14:textId="77777777" w:rsidR="00BD54F4" w:rsidRPr="00E03640" w:rsidRDefault="00BD54F4" w:rsidP="00BD54F4">
      <w:pPr>
        <w:pStyle w:val="Heading4"/>
      </w:pPr>
      <w:r>
        <w:t xml:space="preserve">Now is the brink. Extending tax cuts </w:t>
      </w:r>
      <w:r>
        <w:rPr>
          <w:u w:val="single"/>
        </w:rPr>
        <w:t>triggers</w:t>
      </w:r>
      <w:r>
        <w:t xml:space="preserve"> a </w:t>
      </w:r>
      <w:r>
        <w:rPr>
          <w:u w:val="single"/>
        </w:rPr>
        <w:t>bond market crisis</w:t>
      </w:r>
      <w:r>
        <w:t xml:space="preserve">. </w:t>
      </w:r>
    </w:p>
    <w:p w14:paraId="0CDE36B3" w14:textId="77777777" w:rsidR="00BD54F4" w:rsidRPr="00845DE0" w:rsidRDefault="00BD54F4" w:rsidP="00BD54F4">
      <w:r w:rsidRPr="000D2842">
        <w:t xml:space="preserve">Desmond </w:t>
      </w:r>
      <w:r w:rsidRPr="00973374">
        <w:rPr>
          <w:rStyle w:val="Style13ptBold"/>
        </w:rPr>
        <w:t xml:space="preserve">Lachman. 25. </w:t>
      </w:r>
      <w:r w:rsidRPr="00973374">
        <w:t xml:space="preserve">Senior Fellow </w:t>
      </w:r>
      <w:r>
        <w:t xml:space="preserve">at AEI, served as </w:t>
      </w:r>
      <w:r w:rsidRPr="00973374">
        <w:t>as a managing director and chief emerging market economic strategist at Salomon Smith Barney</w:t>
      </w:r>
      <w:r>
        <w:t xml:space="preserve">, </w:t>
      </w:r>
      <w:r w:rsidRPr="00973374">
        <w:t>served as deputy director in the International Monetary Fund’s (IMF) Policy Development and Review Department</w:t>
      </w:r>
      <w:r>
        <w:t xml:space="preserve">, was a </w:t>
      </w:r>
      <w:r w:rsidRPr="00973374">
        <w:t>Adjunct Professor</w:t>
      </w:r>
      <w:r>
        <w:t xml:space="preserve"> at </w:t>
      </w:r>
      <w:r w:rsidRPr="00973374">
        <w:t>Georgetown University</w:t>
      </w:r>
      <w:r>
        <w:t xml:space="preserve">, and has a </w:t>
      </w:r>
      <w:r w:rsidRPr="00973374">
        <w:t>PhD</w:t>
      </w:r>
      <w:r>
        <w:t xml:space="preserve"> in</w:t>
      </w:r>
      <w:r w:rsidRPr="00973374">
        <w:t xml:space="preserve"> economics</w:t>
      </w:r>
      <w:r>
        <w:t xml:space="preserve"> from </w:t>
      </w:r>
      <w:r w:rsidRPr="00973374">
        <w:t>Cambridge University</w:t>
      </w:r>
      <w:r>
        <w:t>.</w:t>
      </w:r>
      <w:r w:rsidRPr="00973374">
        <w:t xml:space="preserve"> </w:t>
      </w:r>
      <w:r>
        <w:t>“</w:t>
      </w:r>
      <w:r w:rsidRPr="000D2842">
        <w:t>Why Donald Trump’s Tax Cuts Could Lead to Economic Trouble</w:t>
      </w:r>
      <w:r>
        <w:t xml:space="preserve">”. AEI. 1-15-25. </w:t>
      </w:r>
      <w:r w:rsidRPr="00845DE0">
        <w:t>https://www.aei.org/op-eds/why-donald-trumps-tax-cuts-could-lead-to-economic-trouble/</w:t>
      </w:r>
    </w:p>
    <w:p w14:paraId="43E524BA" w14:textId="77777777" w:rsidR="00BD54F4" w:rsidRPr="009828BB" w:rsidRDefault="00BD54F4" w:rsidP="00BD54F4">
      <w:pPr>
        <w:rPr>
          <w:rStyle w:val="Emphasis"/>
        </w:rPr>
      </w:pPr>
      <w:r w:rsidRPr="000D2842">
        <w:rPr>
          <w:sz w:val="16"/>
        </w:rPr>
        <w:t xml:space="preserve">On Monday of next week, Donald </w:t>
      </w:r>
      <w:r w:rsidRPr="000D2842">
        <w:rPr>
          <w:u w:val="single"/>
        </w:rPr>
        <w:t>Trump</w:t>
      </w:r>
      <w:r w:rsidRPr="000D2842">
        <w:rPr>
          <w:sz w:val="16"/>
        </w:rPr>
        <w:t xml:space="preserve"> will begin his </w:t>
      </w:r>
      <w:r w:rsidRPr="000D2842">
        <w:rPr>
          <w:u w:val="single"/>
        </w:rPr>
        <w:t>second term</w:t>
      </w:r>
      <w:r w:rsidRPr="000D2842">
        <w:rPr>
          <w:sz w:val="16"/>
        </w:rPr>
        <w:t xml:space="preserve"> in the White House </w:t>
      </w:r>
      <w:r w:rsidRPr="00317784">
        <w:rPr>
          <w:rStyle w:val="Emphasis"/>
        </w:rPr>
        <w:t>against several indicators</w:t>
      </w:r>
      <w:r w:rsidRPr="000D2842">
        <w:rPr>
          <w:sz w:val="16"/>
        </w:rPr>
        <w:t xml:space="preserve"> </w:t>
      </w:r>
      <w:r w:rsidRPr="000D2842">
        <w:rPr>
          <w:u w:val="single"/>
        </w:rPr>
        <w:t xml:space="preserve">that suggest that </w:t>
      </w:r>
      <w:r w:rsidRPr="00105F74">
        <w:rPr>
          <w:highlight w:val="cyan"/>
          <w:u w:val="single"/>
        </w:rPr>
        <w:t>now</w:t>
      </w:r>
      <w:r w:rsidRPr="000D2842">
        <w:rPr>
          <w:u w:val="single"/>
        </w:rPr>
        <w:t xml:space="preserve"> is </w:t>
      </w:r>
      <w:r w:rsidRPr="00105F74">
        <w:rPr>
          <w:rStyle w:val="Emphasis"/>
          <w:highlight w:val="cyan"/>
        </w:rPr>
        <w:t>not the time</w:t>
      </w:r>
      <w:r w:rsidRPr="00105F74">
        <w:rPr>
          <w:highlight w:val="cyan"/>
          <w:u w:val="single"/>
        </w:rPr>
        <w:t xml:space="preserve"> for budget policy </w:t>
      </w:r>
      <w:r w:rsidRPr="00105F74">
        <w:rPr>
          <w:rStyle w:val="Emphasis"/>
          <w:highlight w:val="cyan"/>
        </w:rPr>
        <w:t>recklessness</w:t>
      </w:r>
      <w:r w:rsidRPr="000D2842">
        <w:rPr>
          <w:u w:val="single"/>
        </w:rPr>
        <w:t>.</w:t>
      </w:r>
      <w:r w:rsidRPr="000D2842">
        <w:rPr>
          <w:sz w:val="16"/>
        </w:rPr>
        <w:t xml:space="preserve"> We hope Mr. Trump is paying close attention to those indicators. Maybe he will then walk back some of the </w:t>
      </w:r>
      <w:r w:rsidRPr="00930EFF">
        <w:rPr>
          <w:u w:val="single"/>
        </w:rPr>
        <w:t>budget-busting tax-cut propo</w:t>
      </w:r>
      <w:r w:rsidRPr="00105F74">
        <w:rPr>
          <w:highlight w:val="cyan"/>
          <w:u w:val="single"/>
        </w:rPr>
        <w:t>sals</w:t>
      </w:r>
      <w:r w:rsidRPr="000D2842">
        <w:rPr>
          <w:sz w:val="16"/>
        </w:rPr>
        <w:t xml:space="preserve"> he kept making on the campaign trail. If he does not, we should </w:t>
      </w:r>
      <w:r w:rsidRPr="000D2842">
        <w:rPr>
          <w:u w:val="single"/>
        </w:rPr>
        <w:t xml:space="preserve">brace ourselves for </w:t>
      </w:r>
      <w:r w:rsidRPr="009828BB">
        <w:rPr>
          <w:rStyle w:val="Emphasis"/>
        </w:rPr>
        <w:t>rough economic sledding this year.</w:t>
      </w:r>
    </w:p>
    <w:p w14:paraId="48BEDA26" w14:textId="77777777" w:rsidR="00BD54F4" w:rsidRPr="000D2842" w:rsidRDefault="00BD54F4" w:rsidP="00BD54F4">
      <w:pPr>
        <w:rPr>
          <w:sz w:val="16"/>
        </w:rPr>
      </w:pPr>
      <w:r w:rsidRPr="000D2842">
        <w:rPr>
          <w:sz w:val="16"/>
        </w:rPr>
        <w:t xml:space="preserve">Start with inflation. </w:t>
      </w:r>
      <w:r w:rsidRPr="000D2842">
        <w:rPr>
          <w:u w:val="single"/>
        </w:rPr>
        <w:t>Today’s consumer price inflation numbers</w:t>
      </w:r>
      <w:r w:rsidRPr="000D2842">
        <w:rPr>
          <w:sz w:val="16"/>
        </w:rPr>
        <w:t xml:space="preserve"> </w:t>
      </w:r>
      <w:r w:rsidRPr="000D2842">
        <w:rPr>
          <w:u w:val="single"/>
        </w:rPr>
        <w:t>show</w:t>
      </w:r>
      <w:r w:rsidRPr="000D2842">
        <w:rPr>
          <w:sz w:val="16"/>
        </w:rPr>
        <w:t xml:space="preserve"> that stripping out the volatile food and energy components from the index, </w:t>
      </w:r>
      <w:r w:rsidRPr="00105F74">
        <w:rPr>
          <w:highlight w:val="cyan"/>
          <w:u w:val="single"/>
        </w:rPr>
        <w:t>inflation</w:t>
      </w:r>
      <w:r w:rsidRPr="000D2842">
        <w:rPr>
          <w:u w:val="single"/>
        </w:rPr>
        <w:t xml:space="preserve"> is running at 3.2 percent</w:t>
      </w:r>
      <w:r w:rsidRPr="000D2842">
        <w:rPr>
          <w:sz w:val="16"/>
        </w:rPr>
        <w:t xml:space="preserve">. This </w:t>
      </w:r>
      <w:r w:rsidRPr="00105F74">
        <w:rPr>
          <w:highlight w:val="cyan"/>
          <w:u w:val="single"/>
        </w:rPr>
        <w:t xml:space="preserve">remains </w:t>
      </w:r>
      <w:r w:rsidRPr="00105F74">
        <w:rPr>
          <w:rStyle w:val="Emphasis"/>
          <w:highlight w:val="cyan"/>
        </w:rPr>
        <w:t>uncomfortably above</w:t>
      </w:r>
      <w:r w:rsidRPr="000D2842">
        <w:rPr>
          <w:sz w:val="16"/>
        </w:rPr>
        <w:t xml:space="preserve"> the </w:t>
      </w:r>
      <w:r w:rsidRPr="000D2842">
        <w:rPr>
          <w:u w:val="single"/>
        </w:rPr>
        <w:t>Federal Reserve’s</w:t>
      </w:r>
      <w:r w:rsidRPr="000D2842">
        <w:rPr>
          <w:sz w:val="16"/>
        </w:rPr>
        <w:t xml:space="preserve"> 2 percent inflation </w:t>
      </w:r>
      <w:r w:rsidRPr="00105F74">
        <w:rPr>
          <w:highlight w:val="cyan"/>
          <w:u w:val="single"/>
        </w:rPr>
        <w:t>target</w:t>
      </w:r>
      <w:r w:rsidRPr="000D2842">
        <w:rPr>
          <w:sz w:val="16"/>
        </w:rPr>
        <w:t>.</w:t>
      </w:r>
    </w:p>
    <w:p w14:paraId="5CC3B0D4" w14:textId="77777777" w:rsidR="00BD54F4" w:rsidRPr="000D2842" w:rsidRDefault="00BD54F4" w:rsidP="00BD54F4">
      <w:pPr>
        <w:rPr>
          <w:sz w:val="16"/>
        </w:rPr>
      </w:pPr>
      <w:r w:rsidRPr="000D2842">
        <w:rPr>
          <w:sz w:val="16"/>
        </w:rPr>
        <w:t xml:space="preserve">This suggests that </w:t>
      </w:r>
      <w:r w:rsidRPr="000D2842">
        <w:rPr>
          <w:u w:val="single"/>
        </w:rPr>
        <w:t xml:space="preserve">if </w:t>
      </w:r>
      <w:r w:rsidRPr="000D2842">
        <w:rPr>
          <w:sz w:val="16"/>
        </w:rPr>
        <w:t xml:space="preserve">the </w:t>
      </w:r>
      <w:r w:rsidRPr="000D2842">
        <w:rPr>
          <w:u w:val="single"/>
        </w:rPr>
        <w:t>Fed resumes its interest rate-cutting cycle</w:t>
      </w:r>
      <w:r w:rsidRPr="000D2842">
        <w:rPr>
          <w:sz w:val="16"/>
        </w:rPr>
        <w:t xml:space="preserve">, it will </w:t>
      </w:r>
      <w:r w:rsidRPr="000D2842">
        <w:rPr>
          <w:u w:val="single"/>
        </w:rPr>
        <w:t>need support to curb demand through budget policy restraint.</w:t>
      </w:r>
      <w:r w:rsidRPr="000D2842">
        <w:rPr>
          <w:sz w:val="16"/>
        </w:rPr>
        <w:t xml:space="preserve"> </w:t>
      </w:r>
      <w:r w:rsidRPr="000D2842">
        <w:rPr>
          <w:u w:val="single"/>
        </w:rPr>
        <w:t xml:space="preserve">Yet this is </w:t>
      </w:r>
      <w:r w:rsidRPr="009828BB">
        <w:rPr>
          <w:rStyle w:val="Emphasis"/>
        </w:rPr>
        <w:t>hardly what</w:t>
      </w:r>
      <w:r w:rsidRPr="000D2842">
        <w:rPr>
          <w:sz w:val="16"/>
        </w:rPr>
        <w:t xml:space="preserve"> Mr. </w:t>
      </w:r>
      <w:r w:rsidRPr="009828BB">
        <w:rPr>
          <w:rStyle w:val="Emphasis"/>
        </w:rPr>
        <w:t>Trump has in mind</w:t>
      </w:r>
      <w:r w:rsidRPr="000D2842">
        <w:rPr>
          <w:u w:val="single"/>
        </w:rPr>
        <w:t xml:space="preserve"> with</w:t>
      </w:r>
      <w:r w:rsidRPr="000D2842">
        <w:rPr>
          <w:sz w:val="16"/>
        </w:rPr>
        <w:t xml:space="preserve"> his promises of an array of </w:t>
      </w:r>
      <w:r w:rsidRPr="000D2842">
        <w:rPr>
          <w:u w:val="single"/>
        </w:rPr>
        <w:t>tax cuts</w:t>
      </w:r>
      <w:r w:rsidRPr="000D2842">
        <w:rPr>
          <w:sz w:val="16"/>
        </w:rPr>
        <w:t>, including the 2017 Tax Cut and Jobs Act extension and the elimination of income taxes on social security benefits and tips.</w:t>
      </w:r>
    </w:p>
    <w:p w14:paraId="5A63AABA" w14:textId="77777777" w:rsidR="00BD54F4" w:rsidRPr="000D2842" w:rsidRDefault="00BD54F4" w:rsidP="00BD54F4">
      <w:pPr>
        <w:rPr>
          <w:u w:val="single"/>
        </w:rPr>
      </w:pPr>
      <w:r w:rsidRPr="000D2842">
        <w:rPr>
          <w:u w:val="single"/>
        </w:rPr>
        <w:t xml:space="preserve">Recent budget deficit </w:t>
      </w:r>
      <w:r w:rsidRPr="00105F74">
        <w:rPr>
          <w:highlight w:val="cyan"/>
          <w:u w:val="single"/>
        </w:rPr>
        <w:t>numbers</w:t>
      </w:r>
      <w:r w:rsidRPr="000D2842">
        <w:rPr>
          <w:sz w:val="16"/>
        </w:rPr>
        <w:t xml:space="preserve"> also seem to be </w:t>
      </w:r>
      <w:r w:rsidRPr="00105F74">
        <w:rPr>
          <w:rStyle w:val="Emphasis"/>
          <w:highlight w:val="cyan"/>
        </w:rPr>
        <w:t>screaming for</w:t>
      </w:r>
      <w:r w:rsidRPr="009828BB">
        <w:rPr>
          <w:rStyle w:val="Emphasis"/>
        </w:rPr>
        <w:t xml:space="preserve"> budget policy </w:t>
      </w:r>
      <w:r w:rsidRPr="00105F74">
        <w:rPr>
          <w:rStyle w:val="Emphasis"/>
          <w:highlight w:val="cyan"/>
        </w:rPr>
        <w:t>restraint</w:t>
      </w:r>
      <w:r w:rsidRPr="000D2842">
        <w:rPr>
          <w:sz w:val="16"/>
        </w:rPr>
        <w:t xml:space="preserve">. Those numbers show that the </w:t>
      </w:r>
      <w:r w:rsidRPr="00105F74">
        <w:rPr>
          <w:highlight w:val="cyan"/>
          <w:u w:val="single"/>
        </w:rPr>
        <w:t>budget deficit for</w:t>
      </w:r>
      <w:r w:rsidRPr="000D2842">
        <w:rPr>
          <w:sz w:val="16"/>
        </w:rPr>
        <w:t xml:space="preserve"> the </w:t>
      </w:r>
      <w:r w:rsidRPr="00105F74">
        <w:rPr>
          <w:highlight w:val="cyan"/>
          <w:u w:val="single"/>
        </w:rPr>
        <w:t>first three months</w:t>
      </w:r>
      <w:r w:rsidRPr="000D2842">
        <w:rPr>
          <w:u w:val="single"/>
        </w:rPr>
        <w:t xml:space="preserve"> of</w:t>
      </w:r>
      <w:r w:rsidRPr="000D2842">
        <w:rPr>
          <w:sz w:val="16"/>
        </w:rPr>
        <w:t xml:space="preserve"> the </w:t>
      </w:r>
      <w:r w:rsidRPr="000D2842">
        <w:rPr>
          <w:u w:val="single"/>
        </w:rPr>
        <w:t>2025</w:t>
      </w:r>
      <w:r w:rsidRPr="000D2842">
        <w:rPr>
          <w:sz w:val="16"/>
        </w:rPr>
        <w:t xml:space="preserve"> fiscal year </w:t>
      </w:r>
      <w:r w:rsidRPr="000D2842">
        <w:rPr>
          <w:u w:val="single"/>
        </w:rPr>
        <w:t xml:space="preserve">was almost </w:t>
      </w:r>
      <w:r w:rsidRPr="00105F74">
        <w:rPr>
          <w:highlight w:val="cyan"/>
          <w:u w:val="single"/>
        </w:rPr>
        <w:t>40 percent higher</w:t>
      </w:r>
      <w:r w:rsidRPr="000D2842">
        <w:rPr>
          <w:u w:val="single"/>
        </w:rPr>
        <w:t xml:space="preserve"> than last year.</w:t>
      </w:r>
    </w:p>
    <w:p w14:paraId="3C99891F" w14:textId="77777777" w:rsidR="00BD54F4" w:rsidRPr="009828BB" w:rsidRDefault="00BD54F4" w:rsidP="00BD54F4">
      <w:pPr>
        <w:rPr>
          <w:rStyle w:val="Emphasis"/>
        </w:rPr>
      </w:pPr>
      <w:r w:rsidRPr="000D2842">
        <w:rPr>
          <w:u w:val="single"/>
        </w:rPr>
        <w:t>Meanwhile</w:t>
      </w:r>
      <w:r w:rsidRPr="000D2842">
        <w:rPr>
          <w:sz w:val="16"/>
        </w:rPr>
        <w:t>, the Congressional Budget Office (</w:t>
      </w:r>
      <w:r w:rsidRPr="00930EFF">
        <w:rPr>
          <w:u w:val="single"/>
        </w:rPr>
        <w:t>CBO</w:t>
      </w:r>
      <w:r w:rsidRPr="000D2842">
        <w:rPr>
          <w:sz w:val="16"/>
        </w:rPr>
        <w:t xml:space="preserve">) </w:t>
      </w:r>
      <w:r w:rsidRPr="00930EFF">
        <w:rPr>
          <w:u w:val="single"/>
        </w:rPr>
        <w:t>estimates</w:t>
      </w:r>
      <w:r w:rsidRPr="000D2842">
        <w:rPr>
          <w:u w:val="single"/>
        </w:rPr>
        <w:t xml:space="preserve"> </w:t>
      </w:r>
      <w:r w:rsidRPr="000D2842">
        <w:rPr>
          <w:sz w:val="16"/>
        </w:rPr>
        <w:t xml:space="preserve">that </w:t>
      </w:r>
      <w:r w:rsidRPr="00105F74">
        <w:rPr>
          <w:highlight w:val="cyan"/>
          <w:u w:val="single"/>
        </w:rPr>
        <w:t>in 2024</w:t>
      </w:r>
      <w:r w:rsidRPr="000D2842">
        <w:rPr>
          <w:sz w:val="16"/>
        </w:rPr>
        <w:t xml:space="preserve">, the </w:t>
      </w:r>
      <w:r w:rsidRPr="00930EFF">
        <w:rPr>
          <w:u w:val="single"/>
        </w:rPr>
        <w:t xml:space="preserve">budget </w:t>
      </w:r>
      <w:r w:rsidRPr="00105F74">
        <w:rPr>
          <w:highlight w:val="cyan"/>
          <w:u w:val="single"/>
        </w:rPr>
        <w:t xml:space="preserve">deficit </w:t>
      </w:r>
      <w:r w:rsidRPr="00105F74">
        <w:rPr>
          <w:rStyle w:val="Emphasis"/>
          <w:highlight w:val="cyan"/>
        </w:rPr>
        <w:t>was 6</w:t>
      </w:r>
      <w:r w:rsidRPr="009828BB">
        <w:rPr>
          <w:rStyle w:val="Emphasis"/>
        </w:rPr>
        <w:t xml:space="preserve"> ½ </w:t>
      </w:r>
      <w:r w:rsidRPr="00105F74">
        <w:rPr>
          <w:rStyle w:val="Emphasis"/>
          <w:highlight w:val="cyan"/>
        </w:rPr>
        <w:t>percent of GDP</w:t>
      </w:r>
      <w:r w:rsidRPr="000D2842">
        <w:rPr>
          <w:sz w:val="16"/>
        </w:rPr>
        <w:t xml:space="preserve">, even when unemployment remained close to its postwar low. The CBO is also warning that </w:t>
      </w:r>
      <w:r w:rsidRPr="000D2842">
        <w:rPr>
          <w:u w:val="single"/>
        </w:rPr>
        <w:t xml:space="preserve">even before taking </w:t>
      </w:r>
      <w:r w:rsidRPr="000D2842">
        <w:rPr>
          <w:sz w:val="16"/>
        </w:rPr>
        <w:t xml:space="preserve">the </w:t>
      </w:r>
      <w:r w:rsidRPr="000D2842">
        <w:rPr>
          <w:u w:val="single"/>
        </w:rPr>
        <w:t xml:space="preserve">budget impact of </w:t>
      </w:r>
      <w:r w:rsidRPr="000D2842">
        <w:rPr>
          <w:sz w:val="16"/>
        </w:rPr>
        <w:t xml:space="preserve">Mr. </w:t>
      </w:r>
      <w:r w:rsidRPr="000D2842">
        <w:rPr>
          <w:u w:val="single"/>
        </w:rPr>
        <w:t>Trump’s tax cuts into account, by 2034</w:t>
      </w:r>
      <w:r w:rsidRPr="000D2842">
        <w:rPr>
          <w:sz w:val="16"/>
        </w:rPr>
        <w:t xml:space="preserve">, the </w:t>
      </w:r>
      <w:r w:rsidRPr="000D2842">
        <w:rPr>
          <w:u w:val="single"/>
        </w:rPr>
        <w:t xml:space="preserve">national debt </w:t>
      </w:r>
      <w:r w:rsidRPr="000D2842">
        <w:rPr>
          <w:sz w:val="16"/>
        </w:rPr>
        <w:t xml:space="preserve">about the size of the economy is </w:t>
      </w:r>
      <w:r w:rsidRPr="000D2842">
        <w:rPr>
          <w:u w:val="single"/>
        </w:rPr>
        <w:t xml:space="preserve">on track to </w:t>
      </w:r>
      <w:r w:rsidRPr="009828BB">
        <w:rPr>
          <w:rStyle w:val="Emphasis"/>
        </w:rPr>
        <w:t>exceed its end of the Second World War level.</w:t>
      </w:r>
    </w:p>
    <w:p w14:paraId="692E4526" w14:textId="77777777" w:rsidR="00BD54F4" w:rsidRPr="007D6C56" w:rsidRDefault="00BD54F4" w:rsidP="00BD54F4">
      <w:pPr>
        <w:rPr>
          <w:rStyle w:val="Emphasis"/>
        </w:rPr>
      </w:pPr>
      <w:r w:rsidRPr="000D2842">
        <w:rPr>
          <w:sz w:val="16"/>
        </w:rPr>
        <w:t xml:space="preserve">If Mr. </w:t>
      </w:r>
      <w:r w:rsidRPr="00930EFF">
        <w:rPr>
          <w:u w:val="single"/>
        </w:rPr>
        <w:t>Trump</w:t>
      </w:r>
      <w:r w:rsidRPr="000D2842">
        <w:rPr>
          <w:u w:val="single"/>
        </w:rPr>
        <w:t xml:space="preserve"> is </w:t>
      </w:r>
      <w:r w:rsidRPr="00930EFF">
        <w:rPr>
          <w:u w:val="single"/>
        </w:rPr>
        <w:t>not paying attention to</w:t>
      </w:r>
      <w:r w:rsidRPr="000D2842">
        <w:rPr>
          <w:sz w:val="16"/>
        </w:rPr>
        <w:t xml:space="preserve"> the </w:t>
      </w:r>
      <w:r w:rsidRPr="00930EFF">
        <w:rPr>
          <w:rStyle w:val="Emphasis"/>
        </w:rPr>
        <w:t>dangerous debt path</w:t>
      </w:r>
      <w:r w:rsidRPr="000D2842">
        <w:rPr>
          <w:sz w:val="16"/>
        </w:rPr>
        <w:t xml:space="preserve"> on which our country finds itself, the </w:t>
      </w:r>
      <w:r w:rsidRPr="00105F74">
        <w:rPr>
          <w:highlight w:val="cyan"/>
          <w:u w:val="single"/>
        </w:rPr>
        <w:t xml:space="preserve">bond market </w:t>
      </w:r>
      <w:r w:rsidRPr="00930EFF">
        <w:rPr>
          <w:u w:val="single"/>
        </w:rPr>
        <w:t xml:space="preserve">is </w:t>
      </w:r>
      <w:r w:rsidRPr="00105F74">
        <w:rPr>
          <w:rStyle w:val="Emphasis"/>
          <w:highlight w:val="cyan"/>
        </w:rPr>
        <w:t>fully alert</w:t>
      </w:r>
      <w:r w:rsidRPr="00105F74">
        <w:rPr>
          <w:highlight w:val="cyan"/>
          <w:u w:val="single"/>
        </w:rPr>
        <w:t xml:space="preserve"> to</w:t>
      </w:r>
      <w:r w:rsidRPr="000D2842">
        <w:rPr>
          <w:sz w:val="16"/>
        </w:rPr>
        <w:t xml:space="preserve"> those </w:t>
      </w:r>
      <w:r w:rsidRPr="00105F74">
        <w:rPr>
          <w:highlight w:val="cyan"/>
          <w:u w:val="single"/>
        </w:rPr>
        <w:t>dangers</w:t>
      </w:r>
      <w:r w:rsidRPr="000D2842">
        <w:rPr>
          <w:sz w:val="16"/>
        </w:rPr>
        <w:t xml:space="preserve">. Since Mr. Trump looked increasingly likely to win the election in September, the </w:t>
      </w:r>
      <w:r w:rsidRPr="000D2842">
        <w:rPr>
          <w:u w:val="single"/>
        </w:rPr>
        <w:t xml:space="preserve">all-important 10-year </w:t>
      </w:r>
      <w:r w:rsidRPr="00105F74">
        <w:rPr>
          <w:highlight w:val="cyan"/>
          <w:u w:val="single"/>
        </w:rPr>
        <w:t>Treasury bond yield</w:t>
      </w:r>
      <w:r w:rsidRPr="000D2842">
        <w:rPr>
          <w:u w:val="single"/>
        </w:rPr>
        <w:t xml:space="preserve"> has </w:t>
      </w:r>
      <w:r w:rsidRPr="00105F74">
        <w:rPr>
          <w:rStyle w:val="Emphasis"/>
          <w:highlight w:val="cyan"/>
        </w:rPr>
        <w:t>spiked</w:t>
      </w:r>
      <w:r w:rsidRPr="000D2842">
        <w:rPr>
          <w:sz w:val="16"/>
        </w:rPr>
        <w:t xml:space="preserve"> from 3.6 percent </w:t>
      </w:r>
      <w:r w:rsidRPr="000D2842">
        <w:rPr>
          <w:u w:val="single"/>
        </w:rPr>
        <w:t xml:space="preserve">to </w:t>
      </w:r>
      <w:r w:rsidRPr="007D6C56">
        <w:rPr>
          <w:rStyle w:val="Emphasis"/>
        </w:rPr>
        <w:t>4.8 percent.</w:t>
      </w:r>
    </w:p>
    <w:p w14:paraId="2F1FA94F" w14:textId="77777777" w:rsidR="00BD54F4" w:rsidRPr="000D2842" w:rsidRDefault="00BD54F4" w:rsidP="00BD54F4">
      <w:pPr>
        <w:rPr>
          <w:u w:val="single"/>
        </w:rPr>
      </w:pPr>
      <w:r w:rsidRPr="000D2842">
        <w:rPr>
          <w:sz w:val="16"/>
        </w:rPr>
        <w:t xml:space="preserve">It seems not to have escaped the market’s notice that Mr. </w:t>
      </w:r>
      <w:r w:rsidRPr="000D2842">
        <w:rPr>
          <w:u w:val="single"/>
        </w:rPr>
        <w:t xml:space="preserve">Trump’s </w:t>
      </w:r>
      <w:r w:rsidRPr="00105F74">
        <w:rPr>
          <w:highlight w:val="cyan"/>
          <w:u w:val="single"/>
        </w:rPr>
        <w:t>tax cut</w:t>
      </w:r>
      <w:r w:rsidRPr="000D2842">
        <w:rPr>
          <w:u w:val="single"/>
        </w:rPr>
        <w:t xml:space="preserve"> proposals</w:t>
      </w:r>
      <w:r w:rsidRPr="000D2842">
        <w:rPr>
          <w:sz w:val="16"/>
        </w:rPr>
        <w:t xml:space="preserve"> would </w:t>
      </w:r>
      <w:r w:rsidRPr="000D2842">
        <w:rPr>
          <w:u w:val="single"/>
        </w:rPr>
        <w:t>cause</w:t>
      </w:r>
      <w:r w:rsidRPr="000D2842">
        <w:rPr>
          <w:sz w:val="16"/>
        </w:rPr>
        <w:t xml:space="preserve"> a </w:t>
      </w:r>
      <w:r w:rsidRPr="007D6C56">
        <w:rPr>
          <w:rStyle w:val="Emphasis"/>
        </w:rPr>
        <w:t xml:space="preserve">substantial deterioration </w:t>
      </w:r>
      <w:r w:rsidRPr="000D2842">
        <w:rPr>
          <w:u w:val="single"/>
        </w:rPr>
        <w:t>in our country’s public finances</w:t>
      </w:r>
      <w:r w:rsidRPr="000D2842">
        <w:rPr>
          <w:sz w:val="16"/>
        </w:rPr>
        <w:t xml:space="preserve">. According to the Committee for a Responsible Budget, Mr. Trump’s tax cut proposals would </w:t>
      </w:r>
      <w:r w:rsidRPr="00105F74">
        <w:rPr>
          <w:rStyle w:val="Emphasis"/>
          <w:highlight w:val="cyan"/>
        </w:rPr>
        <w:t>add</w:t>
      </w:r>
      <w:r w:rsidRPr="007D6C56">
        <w:rPr>
          <w:rStyle w:val="Emphasis"/>
        </w:rPr>
        <w:t xml:space="preserve"> $</w:t>
      </w:r>
      <w:r w:rsidRPr="00105F74">
        <w:rPr>
          <w:rStyle w:val="Emphasis"/>
          <w:highlight w:val="cyan"/>
        </w:rPr>
        <w:t>7</w:t>
      </w:r>
      <w:r w:rsidRPr="007D6C56">
        <w:rPr>
          <w:rStyle w:val="Emphasis"/>
        </w:rPr>
        <w:t xml:space="preserve"> ¾ </w:t>
      </w:r>
      <w:r w:rsidRPr="00105F74">
        <w:rPr>
          <w:rStyle w:val="Emphasis"/>
          <w:highlight w:val="cyan"/>
        </w:rPr>
        <w:t>trillion</w:t>
      </w:r>
      <w:r w:rsidRPr="00105F74">
        <w:rPr>
          <w:highlight w:val="cyan"/>
          <w:u w:val="single"/>
        </w:rPr>
        <w:t xml:space="preserve"> to</w:t>
      </w:r>
      <w:r w:rsidRPr="000D2842">
        <w:rPr>
          <w:u w:val="single"/>
        </w:rPr>
        <w:t xml:space="preserve"> the budget </w:t>
      </w:r>
      <w:r w:rsidRPr="00105F74">
        <w:rPr>
          <w:highlight w:val="cyan"/>
          <w:u w:val="single"/>
        </w:rPr>
        <w:t>deficit</w:t>
      </w:r>
      <w:r w:rsidRPr="000D2842">
        <w:rPr>
          <w:u w:val="single"/>
        </w:rPr>
        <w:t xml:space="preserve"> </w:t>
      </w:r>
      <w:r w:rsidRPr="000D2842">
        <w:rPr>
          <w:sz w:val="16"/>
        </w:rPr>
        <w:t xml:space="preserve">if fully implemented </w:t>
      </w:r>
      <w:r w:rsidRPr="000D2842">
        <w:rPr>
          <w:u w:val="single"/>
        </w:rPr>
        <w:t>over the next decade</w:t>
      </w:r>
      <w:r w:rsidRPr="000D2842">
        <w:rPr>
          <w:sz w:val="16"/>
        </w:rPr>
        <w:t xml:space="preserve">. </w:t>
      </w:r>
      <w:r w:rsidRPr="000D2842">
        <w:rPr>
          <w:u w:val="single"/>
        </w:rPr>
        <w:t>That</w:t>
      </w:r>
      <w:r w:rsidRPr="000D2842">
        <w:rPr>
          <w:sz w:val="16"/>
        </w:rPr>
        <w:t xml:space="preserve">, in turn, </w:t>
      </w:r>
      <w:r w:rsidRPr="000D2842">
        <w:rPr>
          <w:u w:val="single"/>
        </w:rPr>
        <w:t xml:space="preserve">would </w:t>
      </w:r>
      <w:r w:rsidRPr="00105F74">
        <w:rPr>
          <w:highlight w:val="cyan"/>
          <w:u w:val="single"/>
        </w:rPr>
        <w:t>see</w:t>
      </w:r>
      <w:r w:rsidRPr="000D2842">
        <w:rPr>
          <w:u w:val="single"/>
        </w:rPr>
        <w:t xml:space="preserve"> the </w:t>
      </w:r>
      <w:r w:rsidRPr="00105F74">
        <w:rPr>
          <w:highlight w:val="cyan"/>
          <w:u w:val="single"/>
        </w:rPr>
        <w:t xml:space="preserve">national debt </w:t>
      </w:r>
      <w:r w:rsidRPr="00105F74">
        <w:rPr>
          <w:rStyle w:val="Emphasis"/>
          <w:highlight w:val="cyan"/>
        </w:rPr>
        <w:t>exceed</w:t>
      </w:r>
      <w:r w:rsidRPr="007D6C56">
        <w:rPr>
          <w:rStyle w:val="Emphasis"/>
        </w:rPr>
        <w:t xml:space="preserve"> a </w:t>
      </w:r>
      <w:r w:rsidRPr="00105F74">
        <w:rPr>
          <w:rStyle w:val="Emphasis"/>
          <w:highlight w:val="cyan"/>
        </w:rPr>
        <w:t>Greek</w:t>
      </w:r>
      <w:r w:rsidRPr="007D6C56">
        <w:rPr>
          <w:rStyle w:val="Emphasis"/>
        </w:rPr>
        <w:t xml:space="preserve">-like </w:t>
      </w:r>
      <w:r w:rsidRPr="00105F74">
        <w:rPr>
          <w:rStyle w:val="Emphasis"/>
          <w:highlight w:val="cyan"/>
        </w:rPr>
        <w:t>140 percent of GDP</w:t>
      </w:r>
      <w:r w:rsidRPr="00105F74">
        <w:rPr>
          <w:highlight w:val="cyan"/>
          <w:u w:val="single"/>
        </w:rPr>
        <w:t xml:space="preserve"> by 2034.</w:t>
      </w:r>
    </w:p>
    <w:p w14:paraId="6CAF01C1" w14:textId="77777777" w:rsidR="00BD54F4" w:rsidRPr="00930EFF" w:rsidRDefault="00BD54F4" w:rsidP="00BD54F4">
      <w:pPr>
        <w:rPr>
          <w:sz w:val="16"/>
          <w:szCs w:val="16"/>
        </w:rPr>
      </w:pPr>
      <w:r w:rsidRPr="00930EFF">
        <w:rPr>
          <w:sz w:val="16"/>
          <w:szCs w:val="16"/>
        </w:rPr>
        <w:t>Yet another reason for budget restraint is our gaping trade deficit, which is now running more than 3 percent of GDP. At a time when the country is already the world’s largest debtor country, the last thing we need is a budget policy that furthers our trade deficit by exacerbating our savings-investment imbalance.</w:t>
      </w:r>
    </w:p>
    <w:p w14:paraId="10E342F3" w14:textId="77777777" w:rsidR="00BD54F4" w:rsidRPr="00930EFF" w:rsidRDefault="00BD54F4" w:rsidP="00BD54F4">
      <w:pPr>
        <w:rPr>
          <w:sz w:val="16"/>
          <w:szCs w:val="16"/>
        </w:rPr>
      </w:pPr>
      <w:r w:rsidRPr="00930EFF">
        <w:rPr>
          <w:sz w:val="16"/>
          <w:szCs w:val="16"/>
        </w:rPr>
        <w:t>Yet that is what the Trump tax cut policy would do by reducing government savings and by incentivizing investment.</w:t>
      </w:r>
    </w:p>
    <w:p w14:paraId="798C2516" w14:textId="77777777" w:rsidR="00BD54F4" w:rsidRPr="000D2842" w:rsidRDefault="00BD54F4" w:rsidP="00BD54F4">
      <w:pPr>
        <w:rPr>
          <w:sz w:val="16"/>
        </w:rPr>
      </w:pPr>
      <w:r w:rsidRPr="000D2842">
        <w:rPr>
          <w:sz w:val="16"/>
        </w:rPr>
        <w:t>In 2022, Liz Truss, the then UK prime minister, threw caution to the wind by introducing an expansive budget not to the market’s liking. The bond market and currency market crisis that ensued cost Ms. Truss her job.</w:t>
      </w:r>
    </w:p>
    <w:p w14:paraId="1077C1C5" w14:textId="77777777" w:rsidR="00BD54F4" w:rsidRPr="00105F74" w:rsidRDefault="00BD54F4" w:rsidP="00BD54F4">
      <w:pPr>
        <w:rPr>
          <w:rStyle w:val="Emphasis"/>
          <w:highlight w:val="cyan"/>
        </w:rPr>
      </w:pPr>
      <w:r w:rsidRPr="000D2842">
        <w:rPr>
          <w:u w:val="single"/>
        </w:rPr>
        <w:t>Let us hope</w:t>
      </w:r>
      <w:r w:rsidRPr="000D2842">
        <w:rPr>
          <w:sz w:val="16"/>
        </w:rPr>
        <w:t xml:space="preserve"> that Mr. </w:t>
      </w:r>
      <w:r w:rsidRPr="000D2842">
        <w:rPr>
          <w:u w:val="single"/>
        </w:rPr>
        <w:t>Trump’s advisors draw</w:t>
      </w:r>
      <w:r w:rsidRPr="000D2842">
        <w:rPr>
          <w:sz w:val="16"/>
        </w:rPr>
        <w:t xml:space="preserve"> Mr. </w:t>
      </w:r>
      <w:r w:rsidRPr="000D2842">
        <w:rPr>
          <w:u w:val="single"/>
        </w:rPr>
        <w:t>Trump’s attention</w:t>
      </w:r>
      <w:r w:rsidRPr="000D2842">
        <w:rPr>
          <w:sz w:val="16"/>
        </w:rPr>
        <w:t xml:space="preserve"> to that recent UK experience. </w:t>
      </w:r>
      <w:r w:rsidRPr="000D2842">
        <w:rPr>
          <w:u w:val="single"/>
        </w:rPr>
        <w:t>Maybe then</w:t>
      </w:r>
      <w:r w:rsidRPr="000D2842">
        <w:rPr>
          <w:sz w:val="16"/>
        </w:rPr>
        <w:t xml:space="preserve"> Mr. </w:t>
      </w:r>
      <w:r w:rsidRPr="000D2842">
        <w:rPr>
          <w:u w:val="single"/>
        </w:rPr>
        <w:t>Trump</w:t>
      </w:r>
      <w:r w:rsidRPr="000D2842">
        <w:rPr>
          <w:sz w:val="16"/>
        </w:rPr>
        <w:t xml:space="preserve"> </w:t>
      </w:r>
      <w:r w:rsidRPr="000D2842">
        <w:rPr>
          <w:u w:val="single"/>
        </w:rPr>
        <w:t>will</w:t>
      </w:r>
      <w:r w:rsidRPr="000D2842">
        <w:rPr>
          <w:sz w:val="16"/>
        </w:rPr>
        <w:t xml:space="preserve"> scale down his tax cut proposals and </w:t>
      </w:r>
      <w:r w:rsidRPr="00105F74">
        <w:rPr>
          <w:rStyle w:val="Emphasis"/>
          <w:highlight w:val="cyan"/>
        </w:rPr>
        <w:t>spare us</w:t>
      </w:r>
      <w:r w:rsidRPr="00105F74">
        <w:rPr>
          <w:highlight w:val="cyan"/>
          <w:u w:val="single"/>
        </w:rPr>
        <w:t xml:space="preserve"> from </w:t>
      </w:r>
      <w:r w:rsidRPr="000D2842">
        <w:rPr>
          <w:u w:val="single"/>
        </w:rPr>
        <w:t xml:space="preserve">our own </w:t>
      </w:r>
      <w:r w:rsidRPr="00105F74">
        <w:rPr>
          <w:rStyle w:val="Emphasis"/>
          <w:highlight w:val="cyan"/>
        </w:rPr>
        <w:t>bond market crisis.</w:t>
      </w:r>
    </w:p>
    <w:p w14:paraId="5D5150F2" w14:textId="77777777" w:rsidR="00BD54F4" w:rsidRPr="00E03640" w:rsidRDefault="00BD54F4" w:rsidP="00BD54F4"/>
    <w:p w14:paraId="139B3E77" w14:textId="77777777" w:rsidR="00BD54F4" w:rsidRDefault="00BD54F4" w:rsidP="00BD54F4">
      <w:pPr>
        <w:pStyle w:val="Heading3"/>
      </w:pPr>
      <w:r>
        <w:t>Impact---Debt---AT: Defense---2NC/1NR</w:t>
      </w:r>
    </w:p>
    <w:p w14:paraId="45B819F2" w14:textId="77777777" w:rsidR="00BD54F4" w:rsidRDefault="00BD54F4" w:rsidP="00BD54F4">
      <w:pPr>
        <w:pStyle w:val="Heading4"/>
      </w:pPr>
      <w:r>
        <w:t xml:space="preserve">Debt impact is </w:t>
      </w:r>
      <w:r w:rsidRPr="00BB31A8">
        <w:t>fast</w:t>
      </w:r>
      <w:r>
        <w:t xml:space="preserve">---fiscal cliff by </w:t>
      </w:r>
      <w:r>
        <w:rPr>
          <w:u w:val="single"/>
        </w:rPr>
        <w:t>2028</w:t>
      </w:r>
      <w:r>
        <w:t xml:space="preserve">. </w:t>
      </w:r>
    </w:p>
    <w:p w14:paraId="42C83407" w14:textId="77777777" w:rsidR="00BD54F4" w:rsidRDefault="00BD54F4" w:rsidP="00BD54F4">
      <w:r w:rsidRPr="00BB31A8">
        <w:t>Romina</w:t>
      </w:r>
      <w:r>
        <w:t xml:space="preserve"> </w:t>
      </w:r>
      <w:r w:rsidRPr="004630CF">
        <w:rPr>
          <w:rStyle w:val="Style13ptBold"/>
        </w:rPr>
        <w:t>Boccia 18</w:t>
      </w:r>
      <w:r>
        <w:t>.</w:t>
      </w:r>
      <w:r w:rsidRPr="00BB31A8">
        <w:t xml:space="preserve"> </w:t>
      </w:r>
      <w:r>
        <w:t>F</w:t>
      </w:r>
      <w:r w:rsidRPr="00BB31A8">
        <w:t>ormer director of the Grover M. Hermann Center, hosting Jan-Egbert Sturm, the Chairman of the Swiss Debt Brake Group of Experts, Barry Poulson, an Emeritus Professor of Economics, University of Colorado, and Ryan Bourne, the R. Evan Scharf Chair for the Public Understanding of Economics at the Cato Institute</w:t>
      </w:r>
      <w:r>
        <w:t xml:space="preserve">. 4-4-18. </w:t>
      </w:r>
      <w:r w:rsidRPr="00BB31A8">
        <w:t xml:space="preserve">Heritage Foundation, “Hitting the Brakes on Overspending and Debt,” </w:t>
      </w:r>
      <w:hyperlink r:id="rId12" w:history="1">
        <w:r w:rsidRPr="000023A5">
          <w:rPr>
            <w:rStyle w:val="Hyperlink"/>
          </w:rPr>
          <w:t>https://www.heritage.org/debt/event/hitting-the-brakes-overspending-and-debt</w:t>
        </w:r>
      </w:hyperlink>
      <w:r w:rsidRPr="00BB31A8">
        <w:t>]</w:t>
      </w:r>
    </w:p>
    <w:p w14:paraId="1580C597" w14:textId="77777777" w:rsidR="00BD54F4" w:rsidRDefault="00BD54F4" w:rsidP="00BD54F4">
      <w:pPr>
        <w:rPr>
          <w:sz w:val="16"/>
        </w:rPr>
      </w:pPr>
      <w:r w:rsidRPr="00105F74">
        <w:rPr>
          <w:rStyle w:val="Emphasis"/>
          <w:highlight w:val="cyan"/>
        </w:rPr>
        <w:t>Trillion</w:t>
      </w:r>
      <w:r w:rsidRPr="00BB31A8">
        <w:rPr>
          <w:rStyle w:val="TitleChar"/>
        </w:rPr>
        <w:t xml:space="preserve"> dollar </w:t>
      </w:r>
      <w:r w:rsidRPr="00105F74">
        <w:rPr>
          <w:rStyle w:val="TitleChar"/>
          <w:highlight w:val="cyan"/>
        </w:rPr>
        <w:t xml:space="preserve">deficits are </w:t>
      </w:r>
      <w:r w:rsidRPr="00105F74">
        <w:rPr>
          <w:rStyle w:val="Emphasis"/>
          <w:highlight w:val="cyan"/>
        </w:rPr>
        <w:t>around the corner</w:t>
      </w:r>
      <w:r w:rsidRPr="00105F74">
        <w:rPr>
          <w:rStyle w:val="TitleChar"/>
          <w:highlight w:val="cyan"/>
        </w:rPr>
        <w:t>, driving</w:t>
      </w:r>
      <w:r w:rsidRPr="00BB31A8">
        <w:rPr>
          <w:rStyle w:val="TitleChar"/>
        </w:rPr>
        <w:t xml:space="preserve"> America's high and </w:t>
      </w:r>
      <w:r w:rsidRPr="00105F74">
        <w:rPr>
          <w:rStyle w:val="Emphasis"/>
          <w:highlight w:val="cyan"/>
        </w:rPr>
        <w:t>growing</w:t>
      </w:r>
      <w:r w:rsidRPr="00BB31A8">
        <w:rPr>
          <w:rStyle w:val="Emphasis"/>
        </w:rPr>
        <w:t xml:space="preserve"> public </w:t>
      </w:r>
      <w:r w:rsidRPr="00105F74">
        <w:rPr>
          <w:rStyle w:val="Emphasis"/>
          <w:highlight w:val="cyan"/>
        </w:rPr>
        <w:t>debt</w:t>
      </w:r>
      <w:r w:rsidRPr="00105F74">
        <w:rPr>
          <w:rStyle w:val="TitleChar"/>
          <w:highlight w:val="cyan"/>
        </w:rPr>
        <w:t xml:space="preserve"> to </w:t>
      </w:r>
      <w:r w:rsidRPr="00105F74">
        <w:rPr>
          <w:rStyle w:val="Emphasis"/>
          <w:highlight w:val="cyan"/>
        </w:rPr>
        <w:t>eclipse</w:t>
      </w:r>
      <w:r w:rsidRPr="00105F74">
        <w:rPr>
          <w:rStyle w:val="TitleChar"/>
          <w:highlight w:val="cyan"/>
        </w:rPr>
        <w:t xml:space="preserve"> the entire</w:t>
      </w:r>
      <w:r w:rsidRPr="00BB31A8">
        <w:rPr>
          <w:rStyle w:val="TitleChar"/>
        </w:rPr>
        <w:t xml:space="preserve"> U.S. </w:t>
      </w:r>
      <w:r w:rsidRPr="00105F74">
        <w:rPr>
          <w:rStyle w:val="Emphasis"/>
          <w:highlight w:val="cyan"/>
        </w:rPr>
        <w:t>g</w:t>
      </w:r>
      <w:r w:rsidRPr="00BB31A8">
        <w:rPr>
          <w:sz w:val="16"/>
        </w:rPr>
        <w:t xml:space="preserve">ross </w:t>
      </w:r>
      <w:r w:rsidRPr="00105F74">
        <w:rPr>
          <w:rStyle w:val="Emphasis"/>
          <w:highlight w:val="cyan"/>
        </w:rPr>
        <w:t>d</w:t>
      </w:r>
      <w:r w:rsidRPr="00BB31A8">
        <w:rPr>
          <w:sz w:val="16"/>
        </w:rPr>
        <w:t xml:space="preserve">omestic </w:t>
      </w:r>
      <w:r w:rsidRPr="00105F74">
        <w:rPr>
          <w:rStyle w:val="Emphasis"/>
          <w:highlight w:val="cyan"/>
        </w:rPr>
        <w:t>p</w:t>
      </w:r>
      <w:r w:rsidRPr="00BB31A8">
        <w:rPr>
          <w:sz w:val="16"/>
        </w:rPr>
        <w:t xml:space="preserve">roduct (GDP) </w:t>
      </w:r>
      <w:r w:rsidRPr="00105F74">
        <w:rPr>
          <w:rStyle w:val="TitleChar"/>
          <w:highlight w:val="cyan"/>
        </w:rPr>
        <w:t>over</w:t>
      </w:r>
      <w:r w:rsidRPr="004055F3">
        <w:rPr>
          <w:rStyle w:val="TitleChar"/>
        </w:rPr>
        <w:t xml:space="preserve"> the </w:t>
      </w:r>
      <w:r w:rsidRPr="004055F3">
        <w:rPr>
          <w:rStyle w:val="Emphasis"/>
        </w:rPr>
        <w:t xml:space="preserve">next </w:t>
      </w:r>
      <w:r w:rsidRPr="00105F74">
        <w:rPr>
          <w:rStyle w:val="Emphasis"/>
          <w:highlight w:val="cyan"/>
        </w:rPr>
        <w:t>ten years</w:t>
      </w:r>
      <w:r w:rsidRPr="00BB31A8">
        <w:rPr>
          <w:rStyle w:val="TitleChar"/>
        </w:rPr>
        <w:t xml:space="preserve">. There is </w:t>
      </w:r>
      <w:r w:rsidRPr="00BB31A8">
        <w:rPr>
          <w:rStyle w:val="Emphasis"/>
        </w:rPr>
        <w:t>broad agreement</w:t>
      </w:r>
      <w:r w:rsidRPr="00BB31A8">
        <w:rPr>
          <w:rStyle w:val="TitleChar"/>
        </w:rPr>
        <w:t xml:space="preserve"> in Washington</w:t>
      </w:r>
      <w:r w:rsidRPr="00BB31A8">
        <w:rPr>
          <w:sz w:val="16"/>
        </w:rPr>
        <w:t xml:space="preserve"> and across the country </w:t>
      </w:r>
      <w:r w:rsidRPr="00BB31A8">
        <w:rPr>
          <w:rStyle w:val="TitleChar"/>
        </w:rPr>
        <w:t xml:space="preserve">that </w:t>
      </w:r>
      <w:r w:rsidRPr="00105F74">
        <w:rPr>
          <w:rStyle w:val="TitleChar"/>
          <w:highlight w:val="cyan"/>
        </w:rPr>
        <w:t>the</w:t>
      </w:r>
      <w:r w:rsidRPr="00BB31A8">
        <w:rPr>
          <w:rStyle w:val="TitleChar"/>
        </w:rPr>
        <w:t xml:space="preserve"> U.S. </w:t>
      </w:r>
      <w:r w:rsidRPr="00105F74">
        <w:rPr>
          <w:rStyle w:val="TitleChar"/>
          <w:highlight w:val="cyan"/>
        </w:rPr>
        <w:t>budget</w:t>
      </w:r>
      <w:r w:rsidRPr="00BB31A8">
        <w:rPr>
          <w:rStyle w:val="TitleChar"/>
        </w:rPr>
        <w:t xml:space="preserve"> process </w:t>
      </w:r>
      <w:r w:rsidRPr="00105F74">
        <w:rPr>
          <w:rStyle w:val="TitleChar"/>
          <w:highlight w:val="cyan"/>
        </w:rPr>
        <w:t xml:space="preserve">is </w:t>
      </w:r>
      <w:r w:rsidRPr="00105F74">
        <w:rPr>
          <w:rStyle w:val="Emphasis"/>
          <w:highlight w:val="cyan"/>
        </w:rPr>
        <w:t>broken</w:t>
      </w:r>
      <w:r w:rsidRPr="00BB31A8">
        <w:rPr>
          <w:rStyle w:val="TitleChar"/>
        </w:rPr>
        <w:t xml:space="preserve"> and </w:t>
      </w:r>
      <w:r w:rsidRPr="00BB31A8">
        <w:rPr>
          <w:rStyle w:val="Emphasis"/>
        </w:rPr>
        <w:t>ill-equipped</w:t>
      </w:r>
      <w:r w:rsidRPr="00BB31A8">
        <w:rPr>
          <w:rStyle w:val="TitleChar"/>
        </w:rPr>
        <w:t xml:space="preserve"> </w:t>
      </w:r>
      <w:r w:rsidRPr="00105F74">
        <w:rPr>
          <w:rStyle w:val="TitleChar"/>
          <w:highlight w:val="cyan"/>
        </w:rPr>
        <w:t>to address</w:t>
      </w:r>
      <w:r w:rsidRPr="00BB31A8">
        <w:rPr>
          <w:rStyle w:val="TitleChar"/>
        </w:rPr>
        <w:t xml:space="preserve"> America's current and growing </w:t>
      </w:r>
      <w:r w:rsidRPr="00BB31A8">
        <w:rPr>
          <w:rStyle w:val="Emphasis"/>
        </w:rPr>
        <w:t xml:space="preserve">fiscal </w:t>
      </w:r>
      <w:r w:rsidRPr="00105F74">
        <w:rPr>
          <w:rStyle w:val="Emphasis"/>
          <w:highlight w:val="cyan"/>
        </w:rPr>
        <w:t>challenges</w:t>
      </w:r>
      <w:r w:rsidRPr="00BB31A8">
        <w:rPr>
          <w:sz w:val="16"/>
        </w:rPr>
        <w:t xml:space="preserve">. Congress recently convened the Joint Select Committee on Budget and Appropriations Process Reform to explore reforms to the U.S. budget process adopted in the 1974 Budget Act. U.S. lawmakers can learn much from budget processes employed in other countries, including the important role that fiscal rules play in helping countries to hit the brakes on overspending and debt. Please join us for an engaging expert panel discussion on the Swiss Debt Brake, what fiscal rules design works best, and how </w:t>
      </w:r>
      <w:r w:rsidRPr="00BB31A8">
        <w:rPr>
          <w:rStyle w:val="TitleChar"/>
        </w:rPr>
        <w:t xml:space="preserve">the </w:t>
      </w:r>
      <w:r w:rsidRPr="00BB31A8">
        <w:rPr>
          <w:rStyle w:val="Emphasis"/>
        </w:rPr>
        <w:t>U</w:t>
      </w:r>
      <w:r w:rsidRPr="00BB31A8">
        <w:rPr>
          <w:rStyle w:val="TitleChar"/>
        </w:rPr>
        <w:t xml:space="preserve">nited </w:t>
      </w:r>
      <w:r w:rsidRPr="00BB31A8">
        <w:rPr>
          <w:rStyle w:val="Emphasis"/>
        </w:rPr>
        <w:t>S</w:t>
      </w:r>
      <w:r w:rsidRPr="00BB31A8">
        <w:rPr>
          <w:rStyle w:val="TitleChar"/>
        </w:rPr>
        <w:t xml:space="preserve">tates can </w:t>
      </w:r>
      <w:r w:rsidRPr="00105F74">
        <w:rPr>
          <w:rStyle w:val="Emphasis"/>
          <w:highlight w:val="cyan"/>
        </w:rPr>
        <w:t>hit the brakes</w:t>
      </w:r>
      <w:r w:rsidRPr="00105F74">
        <w:rPr>
          <w:rStyle w:val="TitleChar"/>
          <w:highlight w:val="cyan"/>
        </w:rPr>
        <w:t xml:space="preserve"> before</w:t>
      </w:r>
      <w:r w:rsidRPr="00BB31A8">
        <w:rPr>
          <w:rStyle w:val="TitleChar"/>
        </w:rPr>
        <w:t xml:space="preserve"> going over </w:t>
      </w:r>
      <w:r w:rsidRPr="00105F74">
        <w:rPr>
          <w:rStyle w:val="TitleChar"/>
          <w:highlight w:val="cyan"/>
        </w:rPr>
        <w:t xml:space="preserve">the </w:t>
      </w:r>
      <w:r w:rsidRPr="00105F74">
        <w:rPr>
          <w:rStyle w:val="Emphasis"/>
          <w:highlight w:val="cyan"/>
        </w:rPr>
        <w:t>fiscal cliff</w:t>
      </w:r>
      <w:r w:rsidRPr="00BB31A8">
        <w:rPr>
          <w:sz w:val="16"/>
        </w:rPr>
        <w:t>.</w:t>
      </w:r>
    </w:p>
    <w:p w14:paraId="0828EB8E" w14:textId="77777777" w:rsidR="00BD54F4" w:rsidRPr="001D7605" w:rsidRDefault="00BD54F4" w:rsidP="00BD54F4">
      <w:pPr>
        <w:pStyle w:val="Heading4"/>
      </w:pPr>
      <w:r>
        <w:t xml:space="preserve">Debt trips an </w:t>
      </w:r>
      <w:r>
        <w:rPr>
          <w:u w:val="single"/>
        </w:rPr>
        <w:t>invisible threshold</w:t>
      </w:r>
      <w:r>
        <w:t xml:space="preserve"> that </w:t>
      </w:r>
      <w:r>
        <w:rPr>
          <w:u w:val="single"/>
        </w:rPr>
        <w:t>collapses</w:t>
      </w:r>
      <w:r>
        <w:t xml:space="preserve"> response to </w:t>
      </w:r>
      <w:r>
        <w:rPr>
          <w:u w:val="single"/>
        </w:rPr>
        <w:t>existential</w:t>
      </w:r>
      <w:r>
        <w:t xml:space="preserve"> crises, like </w:t>
      </w:r>
      <w:r>
        <w:rPr>
          <w:u w:val="single"/>
        </w:rPr>
        <w:t>pandemics</w:t>
      </w:r>
      <w:r>
        <w:t xml:space="preserve">, </w:t>
      </w:r>
      <w:r>
        <w:rPr>
          <w:u w:val="single"/>
        </w:rPr>
        <w:t>Russia</w:t>
      </w:r>
      <w:r>
        <w:t xml:space="preserve"> and </w:t>
      </w:r>
      <w:r>
        <w:rPr>
          <w:u w:val="single"/>
        </w:rPr>
        <w:t>China war</w:t>
      </w:r>
      <w:r>
        <w:t xml:space="preserve">, AND </w:t>
      </w:r>
      <w:r>
        <w:rPr>
          <w:u w:val="single"/>
        </w:rPr>
        <w:t>Middle East</w:t>
      </w:r>
      <w:r>
        <w:t xml:space="preserve"> instability. </w:t>
      </w:r>
    </w:p>
    <w:p w14:paraId="24E154D2" w14:textId="77777777" w:rsidR="00BD54F4" w:rsidRPr="00D4103F" w:rsidRDefault="00BD54F4" w:rsidP="00BD54F4">
      <w:r w:rsidRPr="00D4103F">
        <w:t>John</w:t>
      </w:r>
      <w:r>
        <w:t xml:space="preserve"> </w:t>
      </w:r>
      <w:r w:rsidRPr="004630CF">
        <w:rPr>
          <w:rStyle w:val="Style13ptBold"/>
        </w:rPr>
        <w:t>Cochrane 20</w:t>
      </w:r>
      <w:r>
        <w:t xml:space="preserve">. </w:t>
      </w:r>
      <w:r w:rsidRPr="00D4103F">
        <w:t xml:space="preserve">Rose-Marie and Jack Anderson Senior Fellow at the Hoover Institution, former Professor of Finance at the University of Chicago’s Booth School of Business, Ph.D. in Economics at the University of California at Berkeley; </w:t>
      </w:r>
      <w:r>
        <w:t xml:space="preserve">11-12-2020. </w:t>
      </w:r>
      <w:r w:rsidRPr="00D4103F">
        <w:t xml:space="preserve">Chicago Booth Review, “Debt Still Matters,” </w:t>
      </w:r>
      <w:hyperlink r:id="rId13" w:history="1">
        <w:r w:rsidRPr="00D4103F">
          <w:rPr>
            <w:rStyle w:val="Hyperlink"/>
          </w:rPr>
          <w:t>https://www.chicagobooth.edu/review/debt-still-matters</w:t>
        </w:r>
      </w:hyperlink>
    </w:p>
    <w:p w14:paraId="737FB289" w14:textId="77777777" w:rsidR="00BD54F4" w:rsidRPr="00E2306F" w:rsidRDefault="00BD54F4" w:rsidP="00BD54F4">
      <w:pPr>
        <w:rPr>
          <w:sz w:val="16"/>
        </w:rPr>
      </w:pPr>
      <w:r w:rsidRPr="00E2306F">
        <w:rPr>
          <w:sz w:val="16"/>
        </w:rPr>
        <w:t xml:space="preserve">In 2021, the United States is projected to pass a milestone: </w:t>
      </w:r>
      <w:r w:rsidRPr="00F5417E">
        <w:rPr>
          <w:rStyle w:val="TitleChar"/>
        </w:rPr>
        <w:t xml:space="preserve">US federal </w:t>
      </w:r>
      <w:r w:rsidRPr="00105F74">
        <w:rPr>
          <w:rStyle w:val="Emphasis"/>
          <w:highlight w:val="cyan"/>
        </w:rPr>
        <w:t>debt</w:t>
      </w:r>
      <w:r w:rsidRPr="00F5417E">
        <w:rPr>
          <w:rStyle w:val="TitleChar"/>
        </w:rPr>
        <w:t xml:space="preserve"> is forecast to </w:t>
      </w:r>
      <w:r w:rsidRPr="00105F74">
        <w:rPr>
          <w:rStyle w:val="TitleChar"/>
          <w:highlight w:val="cyan"/>
        </w:rPr>
        <w:t xml:space="preserve">exceed </w:t>
      </w:r>
      <w:r w:rsidRPr="00105F74">
        <w:rPr>
          <w:rStyle w:val="Emphasis"/>
          <w:highlight w:val="cyan"/>
        </w:rPr>
        <w:t>100 percent</w:t>
      </w:r>
      <w:r w:rsidRPr="00105F74">
        <w:rPr>
          <w:rStyle w:val="TitleChar"/>
          <w:highlight w:val="cyan"/>
        </w:rPr>
        <w:t xml:space="preserve"> of GDP</w:t>
      </w:r>
      <w:r w:rsidRPr="00E2306F">
        <w:rPr>
          <w:sz w:val="16"/>
        </w:rPr>
        <w:t>. In fact, according to an </w:t>
      </w:r>
      <w:hyperlink r:id="rId14" w:tgtFrame="_blank" w:tooltip="This Link Opens in New Window" w:history="1">
        <w:r w:rsidRPr="00E2306F">
          <w:rPr>
            <w:rStyle w:val="Hyperlink"/>
            <w:sz w:val="16"/>
          </w:rPr>
          <w:t>October estimate</w:t>
        </w:r>
      </w:hyperlink>
      <w:r w:rsidRPr="00E2306F">
        <w:rPr>
          <w:sz w:val="16"/>
        </w:rPr>
        <w:t> from the nonpartisan Committee for a Responsible Federal Budget, the debt has already eclipsed that mark. But does all this debt matter, or is worrying about debt passé?</w:t>
      </w:r>
    </w:p>
    <w:p w14:paraId="04F11F18" w14:textId="77777777" w:rsidR="00BD54F4" w:rsidRPr="00E2306F" w:rsidRDefault="00BD54F4" w:rsidP="00BD54F4">
      <w:pPr>
        <w:rPr>
          <w:sz w:val="16"/>
        </w:rPr>
      </w:pPr>
      <w:r w:rsidRPr="00E2306F">
        <w:rPr>
          <w:sz w:val="16"/>
        </w:rPr>
        <w:t>This debate has been going on among economists for a while. Modern monetary theory has gotten a lot of attention for its arguments that debt has few consequences, but one need not go to the extremes of MMT to find support for such a view. Some in the mainstream of economics have argued that since the interest rate on US government debt may be lower than the growth rate of the economy, the US can roll over debt forever. Others have advocated that additional debt-financed spending may have so strong a multiplier as to pay for itself, a super-Keynesian version of the Laffer curve.</w:t>
      </w:r>
    </w:p>
    <w:p w14:paraId="31428FCC" w14:textId="77777777" w:rsidR="00BD54F4" w:rsidRPr="00E2306F" w:rsidRDefault="00BD54F4" w:rsidP="00BD54F4">
      <w:pPr>
        <w:rPr>
          <w:sz w:val="16"/>
        </w:rPr>
      </w:pPr>
      <w:r w:rsidRPr="00E2306F">
        <w:rPr>
          <w:sz w:val="16"/>
        </w:rPr>
        <w:t>Unlike MMT, these are logically consistent possibilities. But are they right?</w:t>
      </w:r>
    </w:p>
    <w:p w14:paraId="619341CD" w14:textId="77777777" w:rsidR="00BD54F4" w:rsidRPr="00E2306F" w:rsidRDefault="00BD54F4" w:rsidP="00BD54F4">
      <w:pPr>
        <w:rPr>
          <w:sz w:val="16"/>
        </w:rPr>
      </w:pPr>
      <w:r w:rsidRPr="00E2306F">
        <w:rPr>
          <w:sz w:val="16"/>
        </w:rPr>
        <w:t>The interest rate on US government debt is indeed slightly lower than good guesses of the economy’s growth rate, as sadly low as the latter is, so if we roll over the debt with no additional deficits, the debt-to-GDP ratio will slowly decline and the US can indeed run this slow-rolling Ponzi scheme.</w:t>
      </w:r>
    </w:p>
    <w:p w14:paraId="69503441" w14:textId="77777777" w:rsidR="00BD54F4" w:rsidRPr="00E2306F" w:rsidRDefault="00BD54F4" w:rsidP="00BD54F4">
      <w:pPr>
        <w:rPr>
          <w:sz w:val="16"/>
        </w:rPr>
      </w:pPr>
      <w:r w:rsidRPr="00E2306F">
        <w:rPr>
          <w:sz w:val="16"/>
        </w:rPr>
        <w:t>But how long will this happy circumstance of ultralow interest rates continue? More to the point, how scalable is this opportunity? Bond-market investors lend 100 percent of GDP to the US government at 1 percent interest. Will they lend 200 percent of GDP at the same low interest rate, or will they start to require higher interest rates? A government that finances itself only with money and no debt need not pay back the money—but, obviously, that government cannot double the opportunity.</w:t>
      </w:r>
    </w:p>
    <w:p w14:paraId="44F19933" w14:textId="77777777" w:rsidR="00BD54F4" w:rsidRPr="00E2306F" w:rsidRDefault="00BD54F4" w:rsidP="00BD54F4">
      <w:pPr>
        <w:rPr>
          <w:sz w:val="16"/>
        </w:rPr>
      </w:pPr>
      <w:r w:rsidRPr="00E2306F">
        <w:rPr>
          <w:sz w:val="16"/>
        </w:rPr>
        <w:t>More deeply, like many good arguments, this one misses the central point. What happens when the US piles on larger and larger debt-to-GDP ratios each year, and doubles the debt-to-GDP ratio in each decennial crisis? The argument I referenced above is about sustainability of a large but steady debt-to-GDP ratio. It really is only about whether the government can run a small, steady deficit, or must run a small, steady surplus to maintain that steady debt-to-GDP ratio. It does not justify a debt-to-GDP ratio that grows forever.</w:t>
      </w:r>
    </w:p>
    <w:p w14:paraId="038F0F79" w14:textId="77777777" w:rsidR="00BD54F4" w:rsidRPr="00E2306F" w:rsidRDefault="00BD54F4" w:rsidP="00BD54F4">
      <w:pPr>
        <w:rPr>
          <w:sz w:val="16"/>
        </w:rPr>
      </w:pPr>
      <w:r w:rsidRPr="00105F74">
        <w:rPr>
          <w:rStyle w:val="Emphasis"/>
          <w:highlight w:val="cyan"/>
        </w:rPr>
        <w:t>Everyone</w:t>
      </w:r>
      <w:r w:rsidRPr="00105F74">
        <w:rPr>
          <w:rStyle w:val="TitleChar"/>
          <w:highlight w:val="cyan"/>
        </w:rPr>
        <w:t xml:space="preserve"> recognizes</w:t>
      </w:r>
      <w:r w:rsidRPr="00E2306F">
        <w:rPr>
          <w:rStyle w:val="TitleChar"/>
        </w:rPr>
        <w:t xml:space="preserve"> that </w:t>
      </w:r>
      <w:r w:rsidRPr="00105F74">
        <w:rPr>
          <w:rStyle w:val="TitleChar"/>
          <w:highlight w:val="cyan"/>
        </w:rPr>
        <w:t>there is a</w:t>
      </w:r>
      <w:r w:rsidRPr="00E2306F">
        <w:rPr>
          <w:rStyle w:val="TitleChar"/>
        </w:rPr>
        <w:t xml:space="preserve"> </w:t>
      </w:r>
      <w:r w:rsidRPr="00E2306F">
        <w:rPr>
          <w:rStyle w:val="Emphasis"/>
        </w:rPr>
        <w:t>debt-to-GDP</w:t>
      </w:r>
      <w:r w:rsidRPr="00E2306F">
        <w:rPr>
          <w:rStyle w:val="TitleChar"/>
        </w:rPr>
        <w:t xml:space="preserve"> ratio </w:t>
      </w:r>
      <w:r w:rsidRPr="00105F74">
        <w:rPr>
          <w:rStyle w:val="Emphasis"/>
          <w:highlight w:val="cyan"/>
        </w:rPr>
        <w:t>limit</w:t>
      </w:r>
      <w:r w:rsidRPr="00E2306F">
        <w:rPr>
          <w:rStyle w:val="TitleChar"/>
        </w:rPr>
        <w:t xml:space="preserve"> out there somewhere</w:t>
      </w:r>
      <w:r w:rsidRPr="00E2306F">
        <w:rPr>
          <w:sz w:val="16"/>
        </w:rPr>
        <w:t xml:space="preserve">. It is not a hard and fast limit. Bondholder patience combines government debt, other opportunities, and bondholders’ view of the government’s political stability and willingness to pay back debt. </w:t>
      </w:r>
      <w:r w:rsidRPr="00E2306F">
        <w:rPr>
          <w:rStyle w:val="TitleChar"/>
        </w:rPr>
        <w:t xml:space="preserve">What is clear is that </w:t>
      </w:r>
      <w:r w:rsidRPr="00E2306F">
        <w:rPr>
          <w:rStyle w:val="Emphasis"/>
        </w:rPr>
        <w:t>finding the limit</w:t>
      </w:r>
      <w:r w:rsidRPr="00E2306F">
        <w:rPr>
          <w:rStyle w:val="TitleChar"/>
        </w:rPr>
        <w:t xml:space="preserve"> will be unpleasant, </w:t>
      </w:r>
      <w:r w:rsidRPr="00105F74">
        <w:rPr>
          <w:rStyle w:val="TitleChar"/>
          <w:highlight w:val="cyan"/>
        </w:rPr>
        <w:t>involving</w:t>
      </w:r>
      <w:r w:rsidRPr="00E2306F">
        <w:rPr>
          <w:rStyle w:val="TitleChar"/>
        </w:rPr>
        <w:t xml:space="preserve"> essentially </w:t>
      </w:r>
      <w:r w:rsidRPr="00105F74">
        <w:rPr>
          <w:rStyle w:val="TitleChar"/>
          <w:highlight w:val="cyan"/>
        </w:rPr>
        <w:t xml:space="preserve">a </w:t>
      </w:r>
      <w:r w:rsidRPr="00105F74">
        <w:rPr>
          <w:rStyle w:val="Emphasis"/>
          <w:highlight w:val="cyan"/>
        </w:rPr>
        <w:t>sovereign</w:t>
      </w:r>
      <w:r w:rsidRPr="00E2306F">
        <w:rPr>
          <w:rStyle w:val="Emphasis"/>
        </w:rPr>
        <w:t xml:space="preserve"> debt </w:t>
      </w:r>
      <w:r w:rsidRPr="00105F74">
        <w:rPr>
          <w:rStyle w:val="Emphasis"/>
          <w:highlight w:val="cyan"/>
        </w:rPr>
        <w:t>crisis</w:t>
      </w:r>
      <w:r w:rsidRPr="00E2306F">
        <w:rPr>
          <w:rStyle w:val="TitleChar"/>
        </w:rPr>
        <w:t xml:space="preserve">, a </w:t>
      </w:r>
      <w:r w:rsidRPr="00E2306F">
        <w:rPr>
          <w:rStyle w:val="Emphasis"/>
        </w:rPr>
        <w:t xml:space="preserve">sharp </w:t>
      </w:r>
      <w:r w:rsidRPr="00105F74">
        <w:rPr>
          <w:rStyle w:val="Emphasis"/>
          <w:highlight w:val="cyan"/>
        </w:rPr>
        <w:t>inflation</w:t>
      </w:r>
      <w:r w:rsidRPr="00105F74">
        <w:rPr>
          <w:rStyle w:val="TitleChar"/>
          <w:highlight w:val="cyan"/>
        </w:rPr>
        <w:t xml:space="preserve">, </w:t>
      </w:r>
      <w:r w:rsidRPr="00105F74">
        <w:rPr>
          <w:rStyle w:val="Emphasis"/>
          <w:highlight w:val="cyan"/>
        </w:rPr>
        <w:t>devaluation</w:t>
      </w:r>
      <w:r w:rsidRPr="00105F74">
        <w:rPr>
          <w:rStyle w:val="TitleChar"/>
          <w:highlight w:val="cyan"/>
        </w:rPr>
        <w:t>, and</w:t>
      </w:r>
      <w:r w:rsidRPr="00E2306F">
        <w:rPr>
          <w:rStyle w:val="TitleChar"/>
        </w:rPr>
        <w:t xml:space="preserve"> </w:t>
      </w:r>
      <w:r w:rsidRPr="00E2306F">
        <w:rPr>
          <w:rStyle w:val="Emphasis"/>
        </w:rPr>
        <w:t xml:space="preserve">financial </w:t>
      </w:r>
      <w:r w:rsidRPr="00105F74">
        <w:rPr>
          <w:rStyle w:val="Emphasis"/>
          <w:highlight w:val="cyan"/>
        </w:rPr>
        <w:t>catastrophe</w:t>
      </w:r>
      <w:r w:rsidRPr="00E2306F">
        <w:rPr>
          <w:sz w:val="16"/>
        </w:rPr>
        <w:t>.</w:t>
      </w:r>
    </w:p>
    <w:p w14:paraId="2251558C" w14:textId="77777777" w:rsidR="00BD54F4" w:rsidRPr="00E2306F" w:rsidRDefault="00BD54F4" w:rsidP="00BD54F4">
      <w:pPr>
        <w:rPr>
          <w:sz w:val="16"/>
        </w:rPr>
      </w:pPr>
      <w:r w:rsidRPr="00E2306F">
        <w:rPr>
          <w:sz w:val="16"/>
        </w:rPr>
        <w:t>The view that debt-financed spending pays for itself is likewise limited to a period of “secular stagnation” with perennially deficient demand, sticky prices and wages, and other requirements of extreme Keynesianism. Are we in such a period, or is COVID-19 a supply shock? Was the economy really suffering from lack of demand when unemployment hit a 50-year low this past February?</w:t>
      </w:r>
    </w:p>
    <w:p w14:paraId="254BA55E" w14:textId="77777777" w:rsidR="00BD54F4" w:rsidRPr="00E2306F" w:rsidRDefault="00BD54F4" w:rsidP="00BD54F4">
      <w:pPr>
        <w:rPr>
          <w:sz w:val="16"/>
        </w:rPr>
      </w:pPr>
      <w:r w:rsidRPr="00E2306F">
        <w:rPr>
          <w:sz w:val="16"/>
        </w:rPr>
        <w:t>Washington knows no such sophistication, but our politicians have grasped the logical implications of the proposition that debt does not matter with more clarity than have economists.</w:t>
      </w:r>
    </w:p>
    <w:p w14:paraId="6213C1E4" w14:textId="77777777" w:rsidR="00BD54F4" w:rsidRPr="00E2306F" w:rsidRDefault="00BD54F4" w:rsidP="00BD54F4">
      <w:pPr>
        <w:rPr>
          <w:sz w:val="16"/>
        </w:rPr>
      </w:pPr>
      <w:r w:rsidRPr="00E2306F">
        <w:rPr>
          <w:rStyle w:val="TitleChar"/>
        </w:rPr>
        <w:t xml:space="preserve">The notion that </w:t>
      </w:r>
      <w:r w:rsidRPr="00E2306F">
        <w:rPr>
          <w:rStyle w:val="Emphasis"/>
        </w:rPr>
        <w:t>debt matters</w:t>
      </w:r>
      <w:r w:rsidRPr="00E2306F">
        <w:rPr>
          <w:rStyle w:val="TitleChar"/>
        </w:rPr>
        <w:t xml:space="preserve">, that spending must be financed </w:t>
      </w:r>
      <w:r w:rsidRPr="00E2306F">
        <w:rPr>
          <w:rStyle w:val="Emphasis"/>
        </w:rPr>
        <w:t>sooner or later</w:t>
      </w:r>
      <w:r w:rsidRPr="00E2306F">
        <w:rPr>
          <w:sz w:val="16"/>
        </w:rPr>
        <w:t xml:space="preserve"> by taxes on someone, </w:t>
      </w:r>
      <w:r w:rsidRPr="00E2306F">
        <w:rPr>
          <w:rStyle w:val="TitleChar"/>
        </w:rPr>
        <w:t xml:space="preserve">and that those taxes will be economically </w:t>
      </w:r>
      <w:r w:rsidRPr="00E2306F">
        <w:rPr>
          <w:rStyle w:val="Emphasis"/>
        </w:rPr>
        <w:t>destructive</w:t>
      </w:r>
      <w:r w:rsidRPr="00E2306F">
        <w:rPr>
          <w:rStyle w:val="TitleChar"/>
        </w:rPr>
        <w:t>, has vanished</w:t>
      </w:r>
      <w:r w:rsidRPr="00E2306F">
        <w:rPr>
          <w:sz w:val="16"/>
        </w:rPr>
        <w:t xml:space="preserve"> from Washington discourse on both sides of the aisle. The COVID-19 response resembles a sequence of million-dollar bets by non–socially distanced drunks at a secretly reopened bar: “I’ll spend a trillion dollars!” “No, I’ll spend two trillion dollars!” That anyone has to pay for this is unmentioned.</w:t>
      </w:r>
    </w:p>
    <w:p w14:paraId="2B023141" w14:textId="77777777" w:rsidR="00BD54F4" w:rsidRPr="00E2306F" w:rsidRDefault="00BD54F4" w:rsidP="00BD54F4">
      <w:pPr>
        <w:rPr>
          <w:sz w:val="16"/>
        </w:rPr>
      </w:pPr>
      <w:r w:rsidRPr="00E2306F">
        <w:rPr>
          <w:sz w:val="16"/>
        </w:rPr>
        <w:t>And who is to blame the politicians for acting this way, really? Markets offer 1 percent long-term interest rates—negative in real terms. Blowout spending financed by the Fed printing money—which is no different from debt—has resulted in no inflation so far. In the face of the deep concerns of current voters, worry that our children and grandchildren might have to pay off debt is not particularly salient. They’re either in the basement playing video games or out protesting for the end of capitalism anyway. Politicians will take the cheap money as long as markets are happy to provide it.</w:t>
      </w:r>
    </w:p>
    <w:p w14:paraId="0E2853E6" w14:textId="77777777" w:rsidR="00BD54F4" w:rsidRPr="00E2306F" w:rsidRDefault="00BD54F4" w:rsidP="00BD54F4">
      <w:pPr>
        <w:rPr>
          <w:sz w:val="16"/>
        </w:rPr>
      </w:pPr>
      <w:r w:rsidRPr="00E2306F">
        <w:rPr>
          <w:sz w:val="16"/>
        </w:rPr>
        <w:t>The economists, even the modern monetary theorists, envision debt issued to pay for worthy investments, or valuable spending, all undertaken with a careful green-eyeshade approach. Washington has figured out the logical conclusion of the idea that federal debt doesn’t matter, in a way these economists have not: If debt and money printing have no fiscal cost, why be careful about how you spend money? Send checks to voters. Why not? It’s costless. No boondoggle project is objectionable. Send billions to prop up dying businesses. Why not? It’s costless. Why bother fixing the post office? Send them another $25 billion. Or $100 billion.</w:t>
      </w:r>
    </w:p>
    <w:p w14:paraId="3C274465" w14:textId="77777777" w:rsidR="00BD54F4" w:rsidRPr="00E2306F" w:rsidRDefault="00BD54F4" w:rsidP="00BD54F4">
      <w:pPr>
        <w:rPr>
          <w:sz w:val="16"/>
        </w:rPr>
      </w:pPr>
      <w:r w:rsidRPr="00E2306F">
        <w:rPr>
          <w:sz w:val="16"/>
        </w:rPr>
        <w:t>We can go further. Why should citizens have to pay back debts if the federal government does not have to do so? Bail out student loans. Bail out bankrupt state and municipal governments and their pensions. Cancel the rent. Cancel the mortgage. Why should anyone have to pay any debt if our federal government has access to a money machine? Why work? Why should the federal government not just keep printing money and sending it to us? Other countries are not so lucky as we are. Why should emerging markets pay back debt if the US does not have to? Bail them out.</w:t>
      </w:r>
    </w:p>
    <w:p w14:paraId="4977A61D" w14:textId="77777777" w:rsidR="00BD54F4" w:rsidRPr="00E2306F" w:rsidRDefault="00BD54F4" w:rsidP="00BD54F4">
      <w:pPr>
        <w:rPr>
          <w:sz w:val="16"/>
        </w:rPr>
      </w:pPr>
      <w:r w:rsidRPr="00E2306F">
        <w:rPr>
          <w:sz w:val="16"/>
        </w:rPr>
        <w:t>These are inescapable logical conclusions of the view that federal debt has no fiscal cost. If you’re uncomfortable with the end of the trip, perhaps you should revisit the assumption from which it inexorably follows.</w:t>
      </w:r>
    </w:p>
    <w:p w14:paraId="0E2C950F" w14:textId="77777777" w:rsidR="00BD54F4" w:rsidRPr="00E2306F" w:rsidRDefault="00BD54F4" w:rsidP="00BD54F4">
      <w:pPr>
        <w:rPr>
          <w:sz w:val="16"/>
        </w:rPr>
      </w:pPr>
      <w:r w:rsidRPr="00E2306F">
        <w:rPr>
          <w:sz w:val="16"/>
        </w:rPr>
        <w:t>Advocates point to World War II. It is true that the US exited the war with an even greater debt-to-GDP ratio than it has today. It was not painless. Growth higher than interest rates was part of how the US managed it, but it’s not the whole story. Two bouts of inflation, in the late 1940s and in the ’70s, devalued much debt. The US ran steady primary surpluses (excluding interest costs) from the 1940s through the mid-’70s. Spending was low in the pre-entitlement economy, and the government was not totting up hundreds of trillions in unfunded promises. The war, and its spending, was over. Statutory personal taxes and actual corporate taxes were high. Financial repression and closed international capital markets kept interest rates on government bonds low, and deprived Americans of better investment opportunities—and the world’s economies of much-needed investment capital. With all that, we still had an international debt crisis in the early 1970s, prompting the abandonment of the Bretton Woods system and depreciation of the dollar.</w:t>
      </w:r>
    </w:p>
    <w:p w14:paraId="5F5F10DA" w14:textId="77777777" w:rsidR="00BD54F4" w:rsidRPr="00E2306F" w:rsidRDefault="00BD54F4" w:rsidP="00BD54F4">
      <w:pPr>
        <w:rPr>
          <w:sz w:val="16"/>
        </w:rPr>
      </w:pPr>
      <w:r w:rsidRPr="00E2306F">
        <w:rPr>
          <w:sz w:val="16"/>
        </w:rPr>
        <w:t xml:space="preserve">In short, the US grew out of WWII debt by not borrowing any more, by decades of fiscal probity, and by strong supply-side growth in a deregulated economy. We have none of these reassurances going forward. And this event, and the United Kingdom’s exit from Napoleonic War debt in the 1800s by starting the industrial revolution, are about the only historical examples of a semi-successful repayment of this much debt. Otherwise, the history of large sovereign debts is one long, sorry tale of default, inflation, devaluation, and consequent financial chaos. </w:t>
      </w:r>
      <w:r w:rsidRPr="00E2306F">
        <w:rPr>
          <w:rStyle w:val="TitleChar"/>
        </w:rPr>
        <w:t xml:space="preserve">The UK did </w:t>
      </w:r>
      <w:r w:rsidRPr="00E2306F">
        <w:rPr>
          <w:rStyle w:val="Emphasis"/>
        </w:rPr>
        <w:t>not exit</w:t>
      </w:r>
      <w:r w:rsidRPr="00E2306F">
        <w:rPr>
          <w:rStyle w:val="TitleChar"/>
        </w:rPr>
        <w:t xml:space="preserve"> WWII debt successfully, leading to </w:t>
      </w:r>
      <w:r w:rsidRPr="00E2306F">
        <w:rPr>
          <w:rStyle w:val="Emphasis"/>
        </w:rPr>
        <w:t>crisis after crisis</w:t>
      </w:r>
      <w:r w:rsidRPr="00E2306F">
        <w:rPr>
          <w:rStyle w:val="TitleChar"/>
        </w:rPr>
        <w:t>, and everyone else did worse.</w:t>
      </w:r>
    </w:p>
    <w:p w14:paraId="5D166212" w14:textId="77777777" w:rsidR="00BD54F4" w:rsidRPr="00E2306F" w:rsidRDefault="00BD54F4" w:rsidP="00BD54F4">
      <w:pPr>
        <w:rPr>
          <w:sz w:val="16"/>
        </w:rPr>
      </w:pPr>
      <w:r w:rsidRPr="00E2306F">
        <w:rPr>
          <w:sz w:val="16"/>
        </w:rPr>
        <w:t>Still, what should we be afraid of? The vision of grandchildren saddled with taxes, or even just unable to borrow more while the economy sits at its limit of, say, 200 percent debt to GDP, is indeed not a salient brake to spending.</w:t>
      </w:r>
    </w:p>
    <w:p w14:paraId="3EBD3570" w14:textId="77777777" w:rsidR="00BD54F4" w:rsidRPr="00E2306F" w:rsidRDefault="00BD54F4" w:rsidP="00BD54F4">
      <w:pPr>
        <w:rPr>
          <w:sz w:val="16"/>
        </w:rPr>
      </w:pPr>
      <w:r w:rsidRPr="00E2306F">
        <w:rPr>
          <w:sz w:val="16"/>
        </w:rPr>
        <w:t xml:space="preserve">That is not the danger. </w:t>
      </w:r>
      <w:r w:rsidRPr="00105F74">
        <w:rPr>
          <w:rStyle w:val="TitleChar"/>
          <w:highlight w:val="cyan"/>
        </w:rPr>
        <w:t>The danger</w:t>
      </w:r>
      <w:r w:rsidRPr="00385C63">
        <w:rPr>
          <w:rStyle w:val="TitleChar"/>
        </w:rPr>
        <w:t xml:space="preserve"> the US faces</w:t>
      </w:r>
      <w:r w:rsidRPr="00E2306F">
        <w:rPr>
          <w:sz w:val="16"/>
        </w:rPr>
        <w:t xml:space="preserve">, the danger we should repeat and keep in mind, </w:t>
      </w:r>
      <w:r w:rsidRPr="00105F74">
        <w:rPr>
          <w:rStyle w:val="TitleChar"/>
          <w:highlight w:val="cyan"/>
        </w:rPr>
        <w:t>is</w:t>
      </w:r>
      <w:r w:rsidRPr="00E2306F">
        <w:rPr>
          <w:rStyle w:val="TitleChar"/>
        </w:rPr>
        <w:t xml:space="preserve"> a </w:t>
      </w:r>
      <w:r w:rsidRPr="00E2306F">
        <w:rPr>
          <w:rStyle w:val="Emphasis"/>
        </w:rPr>
        <w:t>debt crisis</w:t>
      </w:r>
      <w:r w:rsidRPr="00E2306F">
        <w:rPr>
          <w:rStyle w:val="TitleChar"/>
        </w:rPr>
        <w:t>. We print our own money</w:t>
      </w:r>
      <w:r w:rsidRPr="00385C63">
        <w:rPr>
          <w:rStyle w:val="TitleChar"/>
        </w:rPr>
        <w:t xml:space="preserve">, so the result may be a </w:t>
      </w:r>
      <w:r w:rsidRPr="00385C63">
        <w:rPr>
          <w:rStyle w:val="Emphasis"/>
        </w:rPr>
        <w:t xml:space="preserve">sharp </w:t>
      </w:r>
      <w:r w:rsidRPr="00105F74">
        <w:rPr>
          <w:rStyle w:val="Emphasis"/>
          <w:highlight w:val="cyan"/>
        </w:rPr>
        <w:t>inflation</w:t>
      </w:r>
      <w:r w:rsidRPr="00105F74">
        <w:rPr>
          <w:rStyle w:val="TitleChar"/>
          <w:highlight w:val="cyan"/>
        </w:rPr>
        <w:t xml:space="preserve"> that </w:t>
      </w:r>
      <w:r w:rsidRPr="00105F74">
        <w:rPr>
          <w:rStyle w:val="Emphasis"/>
          <w:highlight w:val="cyan"/>
        </w:rPr>
        <w:t>wipes away</w:t>
      </w:r>
      <w:r w:rsidRPr="00385C63">
        <w:rPr>
          <w:rStyle w:val="TitleChar"/>
        </w:rPr>
        <w:t xml:space="preserve"> the value of </w:t>
      </w:r>
      <w:r w:rsidRPr="00105F74">
        <w:rPr>
          <w:rStyle w:val="TitleChar"/>
          <w:highlight w:val="cyan"/>
        </w:rPr>
        <w:t>debt</w:t>
      </w:r>
      <w:r w:rsidRPr="00385C63">
        <w:rPr>
          <w:rStyle w:val="TitleChar"/>
        </w:rPr>
        <w:t xml:space="preserve"> rather than an even more disruptive </w:t>
      </w:r>
      <w:r w:rsidRPr="00385C63">
        <w:rPr>
          <w:rStyle w:val="Emphasis"/>
        </w:rPr>
        <w:t>default</w:t>
      </w:r>
      <w:r w:rsidRPr="00E2306F">
        <w:rPr>
          <w:sz w:val="16"/>
        </w:rPr>
        <w:t>, but the consequences will be almost as dire.</w:t>
      </w:r>
    </w:p>
    <w:p w14:paraId="7BB7EEEA" w14:textId="77777777" w:rsidR="00BD54F4" w:rsidRPr="00E2306F" w:rsidRDefault="00BD54F4" w:rsidP="00BD54F4">
      <w:pPr>
        <w:rPr>
          <w:sz w:val="16"/>
        </w:rPr>
      </w:pPr>
      <w:r w:rsidRPr="00E2306F">
        <w:rPr>
          <w:sz w:val="16"/>
        </w:rPr>
        <w:t xml:space="preserve">Imagine that five or even 10 years from now </w:t>
      </w:r>
      <w:r w:rsidRPr="00105F74">
        <w:rPr>
          <w:rStyle w:val="TitleChar"/>
          <w:highlight w:val="cyan"/>
        </w:rPr>
        <w:t xml:space="preserve">we have </w:t>
      </w:r>
      <w:r w:rsidRPr="00105F74">
        <w:rPr>
          <w:rStyle w:val="Emphasis"/>
          <w:highlight w:val="cyan"/>
        </w:rPr>
        <w:t>another crisis</w:t>
      </w:r>
      <w:r w:rsidRPr="00E2306F">
        <w:rPr>
          <w:rStyle w:val="TitleChar"/>
        </w:rPr>
        <w:t xml:space="preserve">, which we surely will. It might </w:t>
      </w:r>
      <w:r w:rsidRPr="00D4103F">
        <w:rPr>
          <w:rStyle w:val="TitleChar"/>
        </w:rPr>
        <w:t xml:space="preserve">be another, worse, </w:t>
      </w:r>
      <w:r w:rsidRPr="00105F74">
        <w:rPr>
          <w:rStyle w:val="Emphasis"/>
          <w:highlight w:val="cyan"/>
        </w:rPr>
        <w:t>pandemic</w:t>
      </w:r>
      <w:r w:rsidRPr="00D4103F">
        <w:rPr>
          <w:rStyle w:val="TitleChar"/>
        </w:rPr>
        <w:t xml:space="preserve">, or a </w:t>
      </w:r>
      <w:r w:rsidRPr="00105F74">
        <w:rPr>
          <w:rStyle w:val="Emphasis"/>
          <w:highlight w:val="cyan"/>
        </w:rPr>
        <w:t>war</w:t>
      </w:r>
      <w:r w:rsidRPr="00105F74">
        <w:rPr>
          <w:rStyle w:val="TitleChar"/>
          <w:highlight w:val="cyan"/>
        </w:rPr>
        <w:t xml:space="preserve"> involving </w:t>
      </w:r>
      <w:r w:rsidRPr="00105F74">
        <w:rPr>
          <w:rStyle w:val="Emphasis"/>
          <w:highlight w:val="cyan"/>
        </w:rPr>
        <w:t>China</w:t>
      </w:r>
      <w:r w:rsidRPr="00105F74">
        <w:rPr>
          <w:rStyle w:val="TitleChar"/>
          <w:highlight w:val="cyan"/>
        </w:rPr>
        <w:t xml:space="preserve">, </w:t>
      </w:r>
      <w:r w:rsidRPr="00105F74">
        <w:rPr>
          <w:rStyle w:val="Emphasis"/>
          <w:highlight w:val="cyan"/>
        </w:rPr>
        <w:t>Russia</w:t>
      </w:r>
      <w:r w:rsidRPr="00105F74">
        <w:rPr>
          <w:rStyle w:val="TitleChar"/>
          <w:highlight w:val="cyan"/>
        </w:rPr>
        <w:t>, or the</w:t>
      </w:r>
      <w:r w:rsidRPr="00D4103F">
        <w:rPr>
          <w:rStyle w:val="TitleChar"/>
        </w:rPr>
        <w:t xml:space="preserve"> </w:t>
      </w:r>
      <w:r w:rsidRPr="00D4103F">
        <w:rPr>
          <w:rStyle w:val="Emphasis"/>
        </w:rPr>
        <w:t xml:space="preserve">Middle </w:t>
      </w:r>
      <w:r w:rsidRPr="00105F74">
        <w:rPr>
          <w:rStyle w:val="Emphasis"/>
          <w:highlight w:val="cyan"/>
        </w:rPr>
        <w:t>East</w:t>
      </w:r>
      <w:r w:rsidRPr="00E2306F">
        <w:rPr>
          <w:rStyle w:val="TitleChar"/>
        </w:rPr>
        <w:t>.</w:t>
      </w:r>
      <w:r w:rsidRPr="00D4103F">
        <w:rPr>
          <w:rStyle w:val="TitleChar"/>
        </w:rPr>
        <w:t xml:space="preserve"> </w:t>
      </w:r>
      <w:r w:rsidRPr="00105F74">
        <w:rPr>
          <w:rStyle w:val="TitleChar"/>
          <w:highlight w:val="cyan"/>
        </w:rPr>
        <w:t>Imagine</w:t>
      </w:r>
      <w:r w:rsidRPr="00D4103F">
        <w:rPr>
          <w:rStyle w:val="TitleChar"/>
        </w:rPr>
        <w:t xml:space="preserve"> the US follows its </w:t>
      </w:r>
      <w:r w:rsidRPr="00D4103F">
        <w:rPr>
          <w:rStyle w:val="Emphasis"/>
        </w:rPr>
        <w:t>present trends</w:t>
      </w:r>
      <w:r w:rsidRPr="00D4103F">
        <w:rPr>
          <w:rStyle w:val="TitleChar"/>
        </w:rPr>
        <w:t xml:space="preserve"> of partisan government </w:t>
      </w:r>
      <w:r w:rsidRPr="00105F74">
        <w:rPr>
          <w:rStyle w:val="Emphasis"/>
          <w:highlight w:val="cyan"/>
        </w:rPr>
        <w:t>dysfunction</w:t>
      </w:r>
      <w:r w:rsidRPr="00E2306F">
        <w:rPr>
          <w:sz w:val="16"/>
        </w:rPr>
        <w:t xml:space="preserve">, so an impeachment is going on, as well as a contested election, </w:t>
      </w:r>
      <w:r w:rsidRPr="00105F74">
        <w:rPr>
          <w:rStyle w:val="TitleChar"/>
          <w:highlight w:val="cyan"/>
        </w:rPr>
        <w:t xml:space="preserve">and </w:t>
      </w:r>
      <w:r w:rsidRPr="00105F74">
        <w:rPr>
          <w:rStyle w:val="Emphasis"/>
          <w:highlight w:val="cyan"/>
        </w:rPr>
        <w:t>militias</w:t>
      </w:r>
      <w:r w:rsidRPr="00D4103F">
        <w:rPr>
          <w:rStyle w:val="TitleChar"/>
        </w:rPr>
        <w:t xml:space="preserve"> even</w:t>
      </w:r>
      <w:r w:rsidRPr="00E2306F">
        <w:rPr>
          <w:rStyle w:val="TitleChar"/>
        </w:rPr>
        <w:t xml:space="preserve"> roam the streets </w:t>
      </w:r>
      <w:r w:rsidRPr="00D4103F">
        <w:rPr>
          <w:rStyle w:val="TitleChar"/>
        </w:rPr>
        <w:t xml:space="preserve">of still-boarded-up cities. </w:t>
      </w:r>
      <w:r w:rsidRPr="00105F74">
        <w:rPr>
          <w:rStyle w:val="TitleChar"/>
          <w:highlight w:val="cyan"/>
        </w:rPr>
        <w:t>Add a</w:t>
      </w:r>
      <w:r w:rsidRPr="00D4103F">
        <w:rPr>
          <w:rStyle w:val="TitleChar"/>
        </w:rPr>
        <w:t xml:space="preserve"> </w:t>
      </w:r>
      <w:r w:rsidRPr="00D4103F">
        <w:rPr>
          <w:rStyle w:val="Emphasis"/>
        </w:rPr>
        <w:t xml:space="preserve">huge economic </w:t>
      </w:r>
      <w:r w:rsidRPr="00105F74">
        <w:rPr>
          <w:rStyle w:val="Emphasis"/>
          <w:highlight w:val="cyan"/>
        </w:rPr>
        <w:t>recession</w:t>
      </w:r>
      <w:r w:rsidRPr="00D4103F">
        <w:rPr>
          <w:rStyle w:val="TitleChar"/>
        </w:rPr>
        <w:t>, but without any reformed spending promises</w:t>
      </w:r>
      <w:r w:rsidRPr="00E2306F">
        <w:rPr>
          <w:sz w:val="16"/>
        </w:rPr>
        <w:t>.</w:t>
      </w:r>
    </w:p>
    <w:p w14:paraId="5A55700E" w14:textId="77777777" w:rsidR="00BD54F4" w:rsidRPr="00E2306F" w:rsidRDefault="00BD54F4" w:rsidP="00BD54F4">
      <w:pPr>
        <w:rPr>
          <w:sz w:val="16"/>
        </w:rPr>
      </w:pPr>
      <w:r w:rsidRPr="00E2306F">
        <w:rPr>
          <w:sz w:val="16"/>
        </w:rPr>
        <w:t xml:space="preserve">At this point, the US has, say, 150 percent debt to GDP. It needs to borrow another $5 trillion–$10 trillion, or get people to hold that much more newly printed money, to bail out once again and pay everyone’s bills for a while. It will need another $10 trillion or so to roll over short-maturity debt. </w:t>
      </w:r>
      <w:r w:rsidRPr="00E2306F">
        <w:rPr>
          <w:rStyle w:val="TitleChar"/>
        </w:rPr>
        <w:t xml:space="preserve">At some point, </w:t>
      </w:r>
      <w:r w:rsidRPr="00E2306F">
        <w:rPr>
          <w:rStyle w:val="Emphasis"/>
        </w:rPr>
        <w:t>bond</w:t>
      </w:r>
      <w:r w:rsidRPr="00E2306F">
        <w:rPr>
          <w:rStyle w:val="TitleChar"/>
        </w:rPr>
        <w:t xml:space="preserve"> investor</w:t>
      </w:r>
      <w:r w:rsidRPr="00E2306F">
        <w:rPr>
          <w:rStyle w:val="Emphasis"/>
        </w:rPr>
        <w:t>s</w:t>
      </w:r>
      <w:r w:rsidRPr="00E2306F">
        <w:rPr>
          <w:rStyle w:val="TitleChar"/>
        </w:rPr>
        <w:t xml:space="preserve"> see the end coming, as they did for </w:t>
      </w:r>
      <w:r w:rsidRPr="00E2306F">
        <w:rPr>
          <w:rStyle w:val="Emphasis"/>
        </w:rPr>
        <w:t>Greece</w:t>
      </w:r>
      <w:r w:rsidRPr="00E2306F">
        <w:rPr>
          <w:rStyle w:val="TitleChar"/>
        </w:rPr>
        <w:t xml:space="preserve">, and refuse. Not only must the US then </w:t>
      </w:r>
      <w:r w:rsidRPr="00E2306F">
        <w:rPr>
          <w:rStyle w:val="Emphasis"/>
        </w:rPr>
        <w:t>inflate</w:t>
      </w:r>
      <w:r w:rsidRPr="00E2306F">
        <w:rPr>
          <w:rStyle w:val="TitleChar"/>
        </w:rPr>
        <w:t xml:space="preserve"> or </w:t>
      </w:r>
      <w:r w:rsidRPr="00E2306F">
        <w:rPr>
          <w:rStyle w:val="Emphasis"/>
        </w:rPr>
        <w:t>default</w:t>
      </w:r>
      <w:r w:rsidRPr="00E2306F">
        <w:rPr>
          <w:rStyle w:val="TitleChar"/>
        </w:rPr>
        <w:t xml:space="preserve">, but the normal </w:t>
      </w:r>
      <w:r w:rsidRPr="00105F74">
        <w:rPr>
          <w:rStyle w:val="Emphasis"/>
          <w:highlight w:val="cyan"/>
        </w:rPr>
        <w:t>crisis-mitigation</w:t>
      </w:r>
      <w:r w:rsidRPr="00E2306F">
        <w:rPr>
          <w:rStyle w:val="TitleChar"/>
        </w:rPr>
        <w:t xml:space="preserve"> policies</w:t>
      </w:r>
      <w:r w:rsidRPr="00E2306F">
        <w:rPr>
          <w:sz w:val="16"/>
        </w:rPr>
        <w:t>—the firehouse of debt relief, bailout, and stimulus that everyone expects—</w:t>
      </w:r>
      <w:r w:rsidRPr="00105F74">
        <w:rPr>
          <w:rStyle w:val="TitleChar"/>
          <w:highlight w:val="cyan"/>
        </w:rPr>
        <w:t>are absent</w:t>
      </w:r>
      <w:r w:rsidRPr="00E2306F">
        <w:rPr>
          <w:rStyle w:val="TitleChar"/>
        </w:rPr>
        <w:t xml:space="preserve">, together </w:t>
      </w:r>
      <w:r w:rsidRPr="00105F74">
        <w:rPr>
          <w:rStyle w:val="TitleChar"/>
          <w:highlight w:val="cyan"/>
        </w:rPr>
        <w:t>with</w:t>
      </w:r>
      <w:r w:rsidRPr="00E2306F">
        <w:rPr>
          <w:rStyle w:val="TitleChar"/>
        </w:rPr>
        <w:t xml:space="preserve"> our capacity for </w:t>
      </w:r>
      <w:r w:rsidRPr="00105F74">
        <w:rPr>
          <w:rStyle w:val="Emphasis"/>
          <w:highlight w:val="cyan"/>
        </w:rPr>
        <w:t>military</w:t>
      </w:r>
      <w:r w:rsidRPr="00105F74">
        <w:rPr>
          <w:rStyle w:val="TitleChar"/>
          <w:highlight w:val="cyan"/>
        </w:rPr>
        <w:t xml:space="preserve"> or </w:t>
      </w:r>
      <w:r w:rsidRPr="00105F74">
        <w:rPr>
          <w:rStyle w:val="Emphasis"/>
          <w:highlight w:val="cyan"/>
        </w:rPr>
        <w:t>public</w:t>
      </w:r>
      <w:r w:rsidRPr="00DA0FA2">
        <w:rPr>
          <w:rStyle w:val="Emphasis"/>
        </w:rPr>
        <w:t>-</w:t>
      </w:r>
      <w:r w:rsidRPr="00E2306F">
        <w:rPr>
          <w:rStyle w:val="Emphasis"/>
        </w:rPr>
        <w:t xml:space="preserve">health </w:t>
      </w:r>
      <w:r w:rsidRPr="00105F74">
        <w:rPr>
          <w:rStyle w:val="Emphasis"/>
          <w:highlight w:val="cyan"/>
        </w:rPr>
        <w:t>spending</w:t>
      </w:r>
      <w:r w:rsidRPr="00105F74">
        <w:rPr>
          <w:rStyle w:val="TitleChar"/>
          <w:highlight w:val="cyan"/>
        </w:rPr>
        <w:t xml:space="preserve"> to meet</w:t>
      </w:r>
      <w:r w:rsidRPr="00E2306F">
        <w:rPr>
          <w:rStyle w:val="TitleChar"/>
        </w:rPr>
        <w:t xml:space="preserve"> the shock that </w:t>
      </w:r>
      <w:r w:rsidRPr="00E2306F">
        <w:rPr>
          <w:rStyle w:val="Emphasis"/>
        </w:rPr>
        <w:t xml:space="preserve">sparks the </w:t>
      </w:r>
      <w:r w:rsidRPr="00105F74">
        <w:rPr>
          <w:rStyle w:val="Emphasis"/>
          <w:highlight w:val="cyan"/>
        </w:rPr>
        <w:t>crisis</w:t>
      </w:r>
      <w:r w:rsidRPr="00E2306F">
        <w:rPr>
          <w:sz w:val="16"/>
        </w:rPr>
        <w:t>.</w:t>
      </w:r>
    </w:p>
    <w:p w14:paraId="1AB8BC41" w14:textId="77777777" w:rsidR="00BD54F4" w:rsidRPr="00E2306F" w:rsidRDefault="00BD54F4" w:rsidP="00BD54F4">
      <w:pPr>
        <w:rPr>
          <w:sz w:val="16"/>
        </w:rPr>
      </w:pPr>
      <w:r w:rsidRPr="00E2306F">
        <w:rPr>
          <w:sz w:val="16"/>
        </w:rPr>
        <w:t>Interest rates do not signal such problems. They never do. Greek interest rates were low right up until they weren’t. Interest rates did not signal the inflation of the 1970s, or the disinflation of the ’80s. Nobody expects a debt crisis, or it would have already happened.</w:t>
      </w:r>
    </w:p>
    <w:p w14:paraId="3C1AC40F" w14:textId="77777777" w:rsidR="00BD54F4" w:rsidRPr="00E2306F" w:rsidRDefault="00BD54F4" w:rsidP="00BD54F4">
      <w:pPr>
        <w:rPr>
          <w:sz w:val="16"/>
        </w:rPr>
      </w:pPr>
      <w:r w:rsidRPr="00E2306F">
        <w:rPr>
          <w:sz w:val="16"/>
        </w:rPr>
        <w:t>As noted above, there is no defined limit to the debt-to-GDP ratio that policy makers can use for guidance. Countries can borrow a huge amount when they have a decent plan for paying it back. Countries have had debt crises at quite low debt-to-GDP ratios when they did not have a decent plan for paying it back. Debt crises come when bondholders want to get out before the other bondholders get out. If they see default, haircuts, default via taxation, or inflation on the horizon, they get out. Sound long-term financial strategy matters.</w:t>
      </w:r>
    </w:p>
    <w:p w14:paraId="69E040FF" w14:textId="77777777" w:rsidR="00BD54F4" w:rsidRDefault="00BD54F4" w:rsidP="00BD54F4">
      <w:pPr>
        <w:rPr>
          <w:sz w:val="16"/>
        </w:rPr>
      </w:pPr>
      <w:r w:rsidRPr="00105F74">
        <w:rPr>
          <w:rStyle w:val="TitleChar"/>
          <w:highlight w:val="cyan"/>
        </w:rPr>
        <w:t>We cannot tell when</w:t>
      </w:r>
      <w:r w:rsidRPr="00D4103F">
        <w:rPr>
          <w:rStyle w:val="TitleChar"/>
        </w:rPr>
        <w:t xml:space="preserve"> the </w:t>
      </w:r>
      <w:r w:rsidRPr="00105F74">
        <w:rPr>
          <w:rStyle w:val="Emphasis"/>
          <w:highlight w:val="cyan"/>
        </w:rPr>
        <w:t>conflagration</w:t>
      </w:r>
      <w:r w:rsidRPr="00105F74">
        <w:rPr>
          <w:rStyle w:val="TitleChar"/>
          <w:highlight w:val="cyan"/>
        </w:rPr>
        <w:t xml:space="preserve"> will come. But we can </w:t>
      </w:r>
      <w:r w:rsidRPr="00105F74">
        <w:rPr>
          <w:rStyle w:val="Emphasis"/>
          <w:highlight w:val="cyan"/>
        </w:rPr>
        <w:t>remove</w:t>
      </w:r>
      <w:r w:rsidRPr="00D4103F">
        <w:rPr>
          <w:rStyle w:val="Emphasis"/>
        </w:rPr>
        <w:t xml:space="preserve"> the </w:t>
      </w:r>
      <w:r w:rsidRPr="00105F74">
        <w:rPr>
          <w:rStyle w:val="Emphasis"/>
          <w:highlight w:val="cyan"/>
        </w:rPr>
        <w:t>kindling</w:t>
      </w:r>
      <w:r w:rsidRPr="00D4103F">
        <w:rPr>
          <w:rStyle w:val="TitleChar"/>
        </w:rPr>
        <w:t xml:space="preserve"> and </w:t>
      </w:r>
      <w:r w:rsidRPr="00D4103F">
        <w:rPr>
          <w:rStyle w:val="Emphasis"/>
        </w:rPr>
        <w:t>gasoline</w:t>
      </w:r>
      <w:r w:rsidRPr="00D4103F">
        <w:rPr>
          <w:rStyle w:val="TitleChar"/>
        </w:rPr>
        <w:t xml:space="preserve"> lying around</w:t>
      </w:r>
      <w:r w:rsidRPr="00E2306F">
        <w:rPr>
          <w:sz w:val="16"/>
        </w:rPr>
        <w:t>. Reform long-term spending promises in line with long-term revenues. Reform the tax code to raise money with less damage to the economy. The Treasury and Fed should secure long-term government financing, locking in low interest rates. And spend only as if someone has to pay it back. Because someone will have to pay it back.</w:t>
      </w:r>
    </w:p>
    <w:p w14:paraId="5B2A76C3" w14:textId="77777777" w:rsidR="00BD54F4" w:rsidRDefault="00BD54F4" w:rsidP="00BD54F4">
      <w:pPr>
        <w:pStyle w:val="Heading4"/>
      </w:pPr>
      <w:r>
        <w:t xml:space="preserve">Debt destroys </w:t>
      </w:r>
      <w:r>
        <w:rPr>
          <w:u w:val="single"/>
        </w:rPr>
        <w:t>resilience</w:t>
      </w:r>
      <w:r>
        <w:t xml:space="preserve"> to </w:t>
      </w:r>
      <w:r>
        <w:rPr>
          <w:u w:val="single"/>
        </w:rPr>
        <w:t>pandemics</w:t>
      </w:r>
      <w:r>
        <w:t xml:space="preserve">, </w:t>
      </w:r>
      <w:r>
        <w:rPr>
          <w:u w:val="single"/>
        </w:rPr>
        <w:t>terror</w:t>
      </w:r>
      <w:r>
        <w:t xml:space="preserve">, and </w:t>
      </w:r>
      <w:r>
        <w:rPr>
          <w:u w:val="single"/>
        </w:rPr>
        <w:t>financial crises</w:t>
      </w:r>
      <w:r>
        <w:t xml:space="preserve">.  </w:t>
      </w:r>
    </w:p>
    <w:p w14:paraId="071B07E9" w14:textId="77777777" w:rsidR="00BD54F4" w:rsidRDefault="00BD54F4" w:rsidP="00BD54F4">
      <w:r w:rsidRPr="00AC1AEB">
        <w:t>Joe</w:t>
      </w:r>
      <w:r>
        <w:t xml:space="preserve">seph </w:t>
      </w:r>
      <w:r w:rsidRPr="00B7188F">
        <w:rPr>
          <w:rStyle w:val="Style13ptBold"/>
        </w:rPr>
        <w:t>Manchin 21</w:t>
      </w:r>
      <w:r>
        <w:t>.</w:t>
      </w:r>
      <w:r w:rsidRPr="00AC1AEB">
        <w:t xml:space="preserve"> Democratic Senator representing West Virginia</w:t>
      </w:r>
      <w:r>
        <w:t>.</w:t>
      </w:r>
      <w:r w:rsidRPr="00AC1AEB">
        <w:t xml:space="preserve"> “Why I Won’t Support Spending Another $3.5 Trillion,” </w:t>
      </w:r>
      <w:r w:rsidRPr="00B7188F">
        <w:t>September 2</w:t>
      </w:r>
      <w:r w:rsidRPr="00B7188F">
        <w:rPr>
          <w:vertAlign w:val="superscript"/>
        </w:rPr>
        <w:t>nd</w:t>
      </w:r>
      <w:r>
        <w:t xml:space="preserve"> 2021. </w:t>
      </w:r>
      <w:r w:rsidRPr="00AC1AEB">
        <w:t>Wall Street Journal,</w:t>
      </w:r>
      <w:r>
        <w:t xml:space="preserve"> </w:t>
      </w:r>
      <w:r w:rsidRPr="00B7188F">
        <w:t>https://www.wsj.com/articles/manchin-pelosi-biden-3-5-trillion-reconciliation-government-spending-debt-deficit-inflation-11630605657</w:t>
      </w:r>
    </w:p>
    <w:p w14:paraId="330B2CCB" w14:textId="77777777" w:rsidR="00BD54F4" w:rsidRPr="00AC1AEB" w:rsidRDefault="00BD54F4" w:rsidP="00BD54F4">
      <w:pPr>
        <w:rPr>
          <w:sz w:val="16"/>
        </w:rPr>
      </w:pPr>
      <w:r w:rsidRPr="00105F74">
        <w:rPr>
          <w:rStyle w:val="StyleUnderline"/>
          <w:highlight w:val="cyan"/>
        </w:rPr>
        <w:t>The nation faces</w:t>
      </w:r>
      <w:r w:rsidRPr="00AC1AEB">
        <w:rPr>
          <w:rStyle w:val="StyleUnderline"/>
        </w:rPr>
        <w:t xml:space="preserve"> an </w:t>
      </w:r>
      <w:r w:rsidRPr="00105F74">
        <w:rPr>
          <w:rStyle w:val="Emphasis"/>
          <w:highlight w:val="cyan"/>
        </w:rPr>
        <w:t>unprecedented</w:t>
      </w:r>
      <w:r w:rsidRPr="00AC1AEB">
        <w:rPr>
          <w:rStyle w:val="Emphasis"/>
        </w:rPr>
        <w:t xml:space="preserve"> array</w:t>
      </w:r>
      <w:r w:rsidRPr="00AC1AEB">
        <w:rPr>
          <w:rStyle w:val="StyleUnderline"/>
        </w:rPr>
        <w:t xml:space="preserve"> of </w:t>
      </w:r>
      <w:r w:rsidRPr="00105F74">
        <w:rPr>
          <w:rStyle w:val="Emphasis"/>
          <w:highlight w:val="cyan"/>
        </w:rPr>
        <w:t>challenges</w:t>
      </w:r>
      <w:r w:rsidRPr="00105F74">
        <w:rPr>
          <w:rStyle w:val="StyleUnderline"/>
          <w:highlight w:val="cyan"/>
        </w:rPr>
        <w:t xml:space="preserve"> and</w:t>
      </w:r>
      <w:r w:rsidRPr="00AC1AEB">
        <w:rPr>
          <w:rStyle w:val="StyleUnderline"/>
        </w:rPr>
        <w:t xml:space="preserve"> will </w:t>
      </w:r>
      <w:r w:rsidRPr="00105F74">
        <w:rPr>
          <w:rStyle w:val="Emphasis"/>
          <w:highlight w:val="cyan"/>
        </w:rPr>
        <w:t>inevitably</w:t>
      </w:r>
      <w:r w:rsidRPr="00105F74">
        <w:rPr>
          <w:rStyle w:val="StyleUnderline"/>
          <w:highlight w:val="cyan"/>
        </w:rPr>
        <w:t xml:space="preserve"> encounter</w:t>
      </w:r>
      <w:r w:rsidRPr="00AC1AEB">
        <w:rPr>
          <w:rStyle w:val="StyleUnderline"/>
        </w:rPr>
        <w:t xml:space="preserve"> additional </w:t>
      </w:r>
      <w:r w:rsidRPr="00105F74">
        <w:rPr>
          <w:rStyle w:val="StyleUnderline"/>
          <w:highlight w:val="cyan"/>
        </w:rPr>
        <w:t>crises</w:t>
      </w:r>
      <w:r w:rsidRPr="00AC1AEB">
        <w:rPr>
          <w:sz w:val="16"/>
        </w:rPr>
        <w:t xml:space="preserve"> in the future. Yet some in Congress have a strange belief there is an infinite supply of money to deal with any current or future crisis, and that spending trillions upon trillions will have no negative consequence for the future. I disagree.</w:t>
      </w:r>
    </w:p>
    <w:p w14:paraId="4EC23599" w14:textId="77777777" w:rsidR="00BD54F4" w:rsidRPr="00AC1AEB" w:rsidRDefault="00BD54F4" w:rsidP="00BD54F4">
      <w:pPr>
        <w:rPr>
          <w:sz w:val="16"/>
        </w:rPr>
      </w:pPr>
      <w:r w:rsidRPr="00AC1AEB">
        <w:rPr>
          <w:rStyle w:val="StyleUnderline"/>
        </w:rPr>
        <w:t xml:space="preserve">An </w:t>
      </w:r>
      <w:r w:rsidRPr="00105F74">
        <w:rPr>
          <w:rStyle w:val="Emphasis"/>
          <w:highlight w:val="cyan"/>
        </w:rPr>
        <w:t>overheating</w:t>
      </w:r>
      <w:r w:rsidRPr="00AC1AEB">
        <w:rPr>
          <w:rStyle w:val="StyleUnderline"/>
        </w:rPr>
        <w:t xml:space="preserve"> economy has </w:t>
      </w:r>
      <w:r w:rsidRPr="00105F74">
        <w:rPr>
          <w:rStyle w:val="StyleUnderline"/>
          <w:highlight w:val="cyan"/>
        </w:rPr>
        <w:t>imposed</w:t>
      </w:r>
      <w:r w:rsidRPr="00AC1AEB">
        <w:rPr>
          <w:rStyle w:val="StyleUnderline"/>
        </w:rPr>
        <w:t xml:space="preserve"> a costly </w:t>
      </w:r>
      <w:r w:rsidRPr="00105F74">
        <w:rPr>
          <w:rStyle w:val="StyleUnderline"/>
          <w:highlight w:val="cyan"/>
        </w:rPr>
        <w:t>“</w:t>
      </w:r>
      <w:r w:rsidRPr="00105F74">
        <w:rPr>
          <w:rStyle w:val="Emphasis"/>
          <w:highlight w:val="cyan"/>
        </w:rPr>
        <w:t>inflation tax</w:t>
      </w:r>
      <w:r w:rsidRPr="00105F74">
        <w:rPr>
          <w:rStyle w:val="StyleUnderline"/>
          <w:highlight w:val="cyan"/>
        </w:rPr>
        <w:t>”</w:t>
      </w:r>
      <w:r w:rsidRPr="00AC1AEB">
        <w:rPr>
          <w:rStyle w:val="StyleUnderline"/>
        </w:rPr>
        <w:t xml:space="preserve"> on every</w:t>
      </w:r>
      <w:r w:rsidRPr="00AC1AEB">
        <w:rPr>
          <w:sz w:val="16"/>
        </w:rPr>
        <w:t xml:space="preserve"> middle- and working-class </w:t>
      </w:r>
      <w:r w:rsidRPr="00AC1AEB">
        <w:rPr>
          <w:rStyle w:val="StyleUnderline"/>
        </w:rPr>
        <w:t xml:space="preserve">American. At $28.7 trillion and growing, the nation’s </w:t>
      </w:r>
      <w:r w:rsidRPr="00105F74">
        <w:rPr>
          <w:rStyle w:val="Emphasis"/>
          <w:highlight w:val="cyan"/>
        </w:rPr>
        <w:t>debt</w:t>
      </w:r>
      <w:r w:rsidRPr="00AC1AEB">
        <w:rPr>
          <w:rStyle w:val="StyleUnderline"/>
        </w:rPr>
        <w:t xml:space="preserve"> has </w:t>
      </w:r>
      <w:r w:rsidRPr="00105F74">
        <w:rPr>
          <w:rStyle w:val="StyleUnderline"/>
          <w:highlight w:val="cyan"/>
        </w:rPr>
        <w:t xml:space="preserve">reached </w:t>
      </w:r>
      <w:r w:rsidRPr="00105F74">
        <w:rPr>
          <w:rStyle w:val="Emphasis"/>
          <w:highlight w:val="cyan"/>
        </w:rPr>
        <w:t>record levels</w:t>
      </w:r>
      <w:r w:rsidRPr="00AC1AEB">
        <w:rPr>
          <w:sz w:val="16"/>
        </w:rPr>
        <w:t xml:space="preserve">. Over the past 18 months, we’ve spent more than $5 trillion responding to the coronavirus pandemic. Now Democratic congressional leaders propose to pass the largest single spending bill in history with no regard to rising inflation, crippling debt or the inevitability of future crises. </w:t>
      </w:r>
      <w:r w:rsidRPr="00105F74">
        <w:rPr>
          <w:rStyle w:val="Emphasis"/>
          <w:highlight w:val="cyan"/>
        </w:rPr>
        <w:t>Ignoring</w:t>
      </w:r>
      <w:r w:rsidRPr="00AC1AEB">
        <w:rPr>
          <w:rStyle w:val="StyleUnderline"/>
        </w:rPr>
        <w:t xml:space="preserve"> the fiscal </w:t>
      </w:r>
      <w:r w:rsidRPr="00105F74">
        <w:rPr>
          <w:rStyle w:val="StyleUnderline"/>
          <w:highlight w:val="cyan"/>
        </w:rPr>
        <w:t>consequences</w:t>
      </w:r>
      <w:r w:rsidRPr="00AC1AEB">
        <w:rPr>
          <w:sz w:val="16"/>
        </w:rPr>
        <w:t xml:space="preserve"> of our policy choices </w:t>
      </w:r>
      <w:r w:rsidRPr="00AC1AEB">
        <w:rPr>
          <w:rStyle w:val="StyleUnderline"/>
        </w:rPr>
        <w:t xml:space="preserve">will </w:t>
      </w:r>
      <w:r w:rsidRPr="00105F74">
        <w:rPr>
          <w:rStyle w:val="StyleUnderline"/>
          <w:highlight w:val="cyan"/>
        </w:rPr>
        <w:t>create a disastrous future</w:t>
      </w:r>
      <w:r w:rsidRPr="00AC1AEB">
        <w:rPr>
          <w:sz w:val="16"/>
        </w:rPr>
        <w:t xml:space="preserve"> for the next generation of Americans.</w:t>
      </w:r>
    </w:p>
    <w:p w14:paraId="0B8EFDDC" w14:textId="77777777" w:rsidR="00BD54F4" w:rsidRPr="00AC1AEB" w:rsidRDefault="00BD54F4" w:rsidP="00BD54F4">
      <w:pPr>
        <w:rPr>
          <w:sz w:val="16"/>
        </w:rPr>
      </w:pPr>
      <w:r w:rsidRPr="00AC1AEB">
        <w:rPr>
          <w:sz w:val="16"/>
        </w:rPr>
        <w:t xml:space="preserve">Those who believe such concerns are overstated should ask themselves: </w:t>
      </w:r>
      <w:r w:rsidRPr="00105F74">
        <w:rPr>
          <w:rStyle w:val="StyleUnderline"/>
          <w:highlight w:val="cyan"/>
        </w:rPr>
        <w:t>What</w:t>
      </w:r>
      <w:r w:rsidRPr="00AC1AEB">
        <w:rPr>
          <w:rStyle w:val="StyleUnderline"/>
        </w:rPr>
        <w:t xml:space="preserve"> do we do </w:t>
      </w:r>
      <w:r w:rsidRPr="00105F74">
        <w:rPr>
          <w:rStyle w:val="StyleUnderline"/>
          <w:highlight w:val="cyan"/>
        </w:rPr>
        <w:t xml:space="preserve">if the </w:t>
      </w:r>
      <w:r w:rsidRPr="00105F74">
        <w:rPr>
          <w:rStyle w:val="Emphasis"/>
          <w:highlight w:val="cyan"/>
        </w:rPr>
        <w:t>pandemic</w:t>
      </w:r>
      <w:r w:rsidRPr="00105F74">
        <w:rPr>
          <w:rStyle w:val="StyleUnderline"/>
          <w:highlight w:val="cyan"/>
        </w:rPr>
        <w:t xml:space="preserve"> gets worse</w:t>
      </w:r>
      <w:r w:rsidRPr="00AC1AEB">
        <w:rPr>
          <w:rStyle w:val="StyleUnderline"/>
        </w:rPr>
        <w:t xml:space="preserve"> under the next </w:t>
      </w:r>
      <w:r w:rsidRPr="00AC1AEB">
        <w:rPr>
          <w:rStyle w:val="Emphasis"/>
        </w:rPr>
        <w:t>viral mutation</w:t>
      </w:r>
      <w:r w:rsidRPr="00105F74">
        <w:rPr>
          <w:rStyle w:val="StyleUnderline"/>
          <w:highlight w:val="cyan"/>
        </w:rPr>
        <w:t>? W</w:t>
      </w:r>
      <w:r w:rsidRPr="00AC1AEB">
        <w:rPr>
          <w:rStyle w:val="StyleUnderline"/>
        </w:rPr>
        <w:t xml:space="preserve">hat do we do </w:t>
      </w:r>
      <w:r w:rsidRPr="00105F74">
        <w:rPr>
          <w:rStyle w:val="StyleUnderline"/>
          <w:highlight w:val="cyan"/>
        </w:rPr>
        <w:t xml:space="preserve">if there is a </w:t>
      </w:r>
      <w:r w:rsidRPr="00105F74">
        <w:rPr>
          <w:rStyle w:val="Emphasis"/>
          <w:highlight w:val="cyan"/>
        </w:rPr>
        <w:t>financial crisis</w:t>
      </w:r>
      <w:r w:rsidRPr="00AC1AEB">
        <w:rPr>
          <w:rStyle w:val="StyleUnderline"/>
        </w:rPr>
        <w:t xml:space="preserve"> like</w:t>
      </w:r>
      <w:r w:rsidRPr="00AC1AEB">
        <w:rPr>
          <w:sz w:val="16"/>
        </w:rPr>
        <w:t xml:space="preserve"> the one that led to </w:t>
      </w:r>
      <w:r w:rsidRPr="00AC1AEB">
        <w:rPr>
          <w:rStyle w:val="StyleUnderline"/>
        </w:rPr>
        <w:t xml:space="preserve">the Great Recession? </w:t>
      </w:r>
      <w:r w:rsidRPr="00105F74">
        <w:rPr>
          <w:rStyle w:val="StyleUnderline"/>
          <w:highlight w:val="cyan"/>
        </w:rPr>
        <w:t xml:space="preserve">What if we face a </w:t>
      </w:r>
      <w:r w:rsidRPr="00105F74">
        <w:rPr>
          <w:rStyle w:val="Emphasis"/>
          <w:highlight w:val="cyan"/>
        </w:rPr>
        <w:t>terrorist</w:t>
      </w:r>
      <w:r w:rsidRPr="00AC1AEB">
        <w:rPr>
          <w:rStyle w:val="StyleUnderline"/>
        </w:rPr>
        <w:t xml:space="preserve"> attack </w:t>
      </w:r>
      <w:r w:rsidRPr="00105F74">
        <w:rPr>
          <w:rStyle w:val="StyleUnderline"/>
          <w:highlight w:val="cyan"/>
        </w:rPr>
        <w:t>or</w:t>
      </w:r>
      <w:r w:rsidRPr="00AC1AEB">
        <w:rPr>
          <w:rStyle w:val="StyleUnderline"/>
        </w:rPr>
        <w:t xml:space="preserve"> major </w:t>
      </w:r>
      <w:r w:rsidRPr="00AC1AEB">
        <w:rPr>
          <w:rStyle w:val="Emphasis"/>
        </w:rPr>
        <w:t xml:space="preserve">international </w:t>
      </w:r>
      <w:r w:rsidRPr="00105F74">
        <w:rPr>
          <w:rStyle w:val="Emphasis"/>
          <w:highlight w:val="cyan"/>
        </w:rPr>
        <w:t>conflict</w:t>
      </w:r>
      <w:r w:rsidRPr="00105F74">
        <w:rPr>
          <w:rStyle w:val="StyleUnderline"/>
          <w:highlight w:val="cyan"/>
        </w:rPr>
        <w:t>?</w:t>
      </w:r>
      <w:r w:rsidRPr="00AC1AEB">
        <w:rPr>
          <w:rStyle w:val="StyleUnderline"/>
        </w:rPr>
        <w:t xml:space="preserve"> How will America respond to such crises if we needlessly spend trillions of dollars today?</w:t>
      </w:r>
    </w:p>
    <w:p w14:paraId="07AD9B25" w14:textId="77777777" w:rsidR="00BD54F4" w:rsidRPr="00AC1AEB" w:rsidRDefault="00BD54F4" w:rsidP="00BD54F4">
      <w:pPr>
        <w:rPr>
          <w:sz w:val="12"/>
          <w:szCs w:val="12"/>
        </w:rPr>
      </w:pPr>
      <w:r w:rsidRPr="00AC1AEB">
        <w:rPr>
          <w:sz w:val="12"/>
          <w:szCs w:val="12"/>
        </w:rPr>
        <w:t>Instead of rushing to spend trillions on new government programs and additional stimulus funding, Congress should hit a strategic pause on the budget-reconciliation legislation. A pause is warranted because it will provide more clarity on the trajectory of the pandemic, and it will allow us to determine whether inflation is transitory or not. While some have suggested this reconciliation legislation must be passed now, I believe that making budgetary decisions under artificial political deadlines never leads to good policy or sound decisions. I have always said if I can’t explain it, I can’t vote for it, and I can’t explain why my Democratic colleagues are rushing to spend $3.5 trillion.</w:t>
      </w:r>
    </w:p>
    <w:p w14:paraId="2A259317" w14:textId="77777777" w:rsidR="00BD54F4" w:rsidRPr="00AC1AEB" w:rsidRDefault="00BD54F4" w:rsidP="00BD54F4">
      <w:pPr>
        <w:rPr>
          <w:sz w:val="12"/>
          <w:szCs w:val="12"/>
        </w:rPr>
      </w:pPr>
      <w:r w:rsidRPr="00AC1AEB">
        <w:rPr>
          <w:sz w:val="12"/>
          <w:szCs w:val="12"/>
        </w:rPr>
        <w:t>Another reason to pause: We must allow for a complete reporting and analysis of the implications a multitrillion-dollar bill will have for this generation and the next. Such a strategic pause will allow every member of Congress to use the transparent committee process to debate: What should we fund, and what can we simply not afford?</w:t>
      </w:r>
    </w:p>
    <w:p w14:paraId="7E88991E" w14:textId="77777777" w:rsidR="00BD54F4" w:rsidRPr="00AC1AEB" w:rsidRDefault="00BD54F4" w:rsidP="00BD54F4">
      <w:pPr>
        <w:rPr>
          <w:sz w:val="12"/>
          <w:szCs w:val="12"/>
        </w:rPr>
      </w:pPr>
      <w:r w:rsidRPr="00AC1AEB">
        <w:rPr>
          <w:sz w:val="12"/>
          <w:szCs w:val="12"/>
        </w:rPr>
        <w:t>I, for one, won’t support a $3.5 trillion bill, or anywhere near that level of additional spending, without greater clarity about why Congress chooses to ignore the serious effects inflation and debt have on existing government programs. This is even more important now as the Social Security and Medicare Trustees have </w:t>
      </w:r>
      <w:hyperlink r:id="rId15" w:tgtFrame="_blank" w:history="1">
        <w:r w:rsidRPr="00AC1AEB">
          <w:rPr>
            <w:rStyle w:val="Hyperlink"/>
            <w:sz w:val="12"/>
            <w:szCs w:val="12"/>
          </w:rPr>
          <w:t>sounded the alarm</w:t>
        </w:r>
      </w:hyperlink>
      <w:r w:rsidRPr="00AC1AEB">
        <w:rPr>
          <w:sz w:val="12"/>
          <w:szCs w:val="12"/>
        </w:rPr>
        <w:t> that these life-saving programs will be insolvent and benefits could start to be reduced as soon as 2026 for Medicare and 2033, a year earlier than previously projected, for Social Security.</w:t>
      </w:r>
    </w:p>
    <w:p w14:paraId="596703D7" w14:textId="77777777" w:rsidR="00BD54F4" w:rsidRPr="00AC1AEB" w:rsidRDefault="00BD54F4" w:rsidP="00BD54F4">
      <w:pPr>
        <w:rPr>
          <w:sz w:val="12"/>
          <w:szCs w:val="12"/>
        </w:rPr>
      </w:pPr>
      <w:r w:rsidRPr="00AC1AEB">
        <w:rPr>
          <w:sz w:val="12"/>
          <w:szCs w:val="12"/>
        </w:rPr>
        <w:t>Establishing an artificial $3.5 trillion spending number and then reverse-engineering the partisan social priorities that should be funded isn’t how you make good policy. Undoubtedly some will argue that bold social-policy action must be taken now. While I share the belief that we should help those who need it the most, we must also be honest about the present economic reality.</w:t>
      </w:r>
    </w:p>
    <w:p w14:paraId="600B372E" w14:textId="77777777" w:rsidR="00BD54F4" w:rsidRPr="00AC1AEB" w:rsidRDefault="00BD54F4" w:rsidP="00BD54F4">
      <w:pPr>
        <w:rPr>
          <w:sz w:val="12"/>
          <w:szCs w:val="12"/>
        </w:rPr>
      </w:pPr>
      <w:r w:rsidRPr="00AC1AEB">
        <w:rPr>
          <w:sz w:val="12"/>
          <w:szCs w:val="12"/>
        </w:rPr>
        <w:t>Inflation continues to rise and is bleeding the value of Americans’ wages and income. More than 10.1 million jobs remain open. Our economy, as the Biden administration has correctly pointed out, has reached record levels of quarterly growth. This positive economic reality makes clear that the purpose of the proposed $3.5 trillion in new spending isn’t to solve urgent problems, but to re-envision America’s social policies. While my fellow Democrats will disagree, I believe that spending trillions more dollars not only ignores present economic reality, but makes it certain that America will be fiscally weakened when it faces a future recession or national emergency.</w:t>
      </w:r>
    </w:p>
    <w:p w14:paraId="2950C504" w14:textId="77777777" w:rsidR="00BD54F4" w:rsidRPr="00AC1AEB" w:rsidRDefault="00BD54F4" w:rsidP="00BD54F4">
      <w:pPr>
        <w:rPr>
          <w:sz w:val="12"/>
          <w:szCs w:val="12"/>
        </w:rPr>
      </w:pPr>
      <w:r w:rsidRPr="00AC1AEB">
        <w:rPr>
          <w:sz w:val="12"/>
          <w:szCs w:val="12"/>
        </w:rPr>
        <w:t>In 2017, my Republican friends used the privileged legislative procedure of budget reconciliation to rush through a partisan tax bill that added more than $1 trillion to the national debt and put investors ahead of workers. Then, Democrats rightfully criticized this budgetary tactic. Now, my Democratic friends want to use this same budgetary tactic to push through sweeping legislation to make “historic investments.” Respectfully, it was wrong when the Republicans did it, and it is wrong now. If we want to invest in America, a goal I support, then let’s take the time to get it right and determine what is absolutely necessary.</w:t>
      </w:r>
    </w:p>
    <w:p w14:paraId="1AA2F41C" w14:textId="77777777" w:rsidR="00BD54F4" w:rsidRPr="00AC1AEB" w:rsidRDefault="00BD54F4" w:rsidP="00BD54F4">
      <w:pPr>
        <w:rPr>
          <w:sz w:val="12"/>
          <w:szCs w:val="12"/>
        </w:rPr>
      </w:pPr>
      <w:r w:rsidRPr="00AC1AEB">
        <w:rPr>
          <w:sz w:val="12"/>
          <w:szCs w:val="12"/>
        </w:rPr>
        <w:t>Many in Washington have convinced themselves we can add trillions of dollars more to our nearly $29 trillion national debt with no repercussions. Regardless of political party, elected leaders are sent to Washington to make tough decisions and not simply go along to get along.</w:t>
      </w:r>
    </w:p>
    <w:p w14:paraId="787B9ED9" w14:textId="77777777" w:rsidR="00BD54F4" w:rsidRPr="00AC1AEB" w:rsidRDefault="00BD54F4" w:rsidP="00BD54F4">
      <w:pPr>
        <w:rPr>
          <w:sz w:val="12"/>
          <w:szCs w:val="12"/>
        </w:rPr>
      </w:pPr>
      <w:r w:rsidRPr="00AC1AEB">
        <w:rPr>
          <w:sz w:val="12"/>
          <w:szCs w:val="12"/>
        </w:rPr>
        <w:t>For those who will dismiss my unwillingness to support a $3.5 trillion bill as political posturing, I hope they heed the powerful words of Adm. Mike Mullen, a former chairman of the Joint Chiefs of Staff, who called debt the biggest threat to national security. His comments echoed the fear and concern I’ve heard from many economic experts I’ve personally met with.</w:t>
      </w:r>
    </w:p>
    <w:p w14:paraId="3989F261" w14:textId="77777777" w:rsidR="00BD54F4" w:rsidRPr="004363D6" w:rsidRDefault="00BD54F4" w:rsidP="00BD54F4">
      <w:pPr>
        <w:rPr>
          <w:sz w:val="16"/>
        </w:rPr>
      </w:pPr>
      <w:r w:rsidRPr="00AC1AEB">
        <w:rPr>
          <w:sz w:val="16"/>
        </w:rPr>
        <w:t xml:space="preserve">At a time of intense political and policy divisions, it would serve us well to remember that members of Congress swear allegiance to this nation and fidelity to its Constitution, not to a political party. By placing a strategic pause on this budgetary proposal, </w:t>
      </w:r>
      <w:r w:rsidRPr="00AC1AEB">
        <w:rPr>
          <w:rStyle w:val="StyleUnderline"/>
        </w:rPr>
        <w:t xml:space="preserve">by </w:t>
      </w:r>
      <w:r w:rsidRPr="00AC1AEB">
        <w:rPr>
          <w:rStyle w:val="Emphasis"/>
        </w:rPr>
        <w:t xml:space="preserve">significantly </w:t>
      </w:r>
      <w:r w:rsidRPr="00105F74">
        <w:rPr>
          <w:rStyle w:val="Emphasis"/>
          <w:highlight w:val="cyan"/>
        </w:rPr>
        <w:t>reducing</w:t>
      </w:r>
      <w:r w:rsidRPr="00AC1AEB">
        <w:rPr>
          <w:sz w:val="16"/>
        </w:rPr>
        <w:t xml:space="preserve"> the size of any possible reconciliation bill to only </w:t>
      </w:r>
      <w:r w:rsidRPr="00105F74">
        <w:rPr>
          <w:rStyle w:val="StyleUnderline"/>
          <w:highlight w:val="cyan"/>
        </w:rPr>
        <w:t>what America</w:t>
      </w:r>
      <w:r w:rsidRPr="00AC1AEB">
        <w:rPr>
          <w:rStyle w:val="StyleUnderline"/>
        </w:rPr>
        <w:t xml:space="preserve"> can afford and needs to </w:t>
      </w:r>
      <w:r w:rsidRPr="00105F74">
        <w:rPr>
          <w:rStyle w:val="StyleUnderline"/>
          <w:highlight w:val="cyan"/>
        </w:rPr>
        <w:t>spend</w:t>
      </w:r>
      <w:r w:rsidRPr="00AC1AEB">
        <w:rPr>
          <w:rStyle w:val="StyleUnderline"/>
        </w:rPr>
        <w:t xml:space="preserve">, we can and will </w:t>
      </w:r>
      <w:r w:rsidRPr="00105F74">
        <w:rPr>
          <w:rStyle w:val="StyleUnderline"/>
          <w:highlight w:val="cyan"/>
        </w:rPr>
        <w:t>build a</w:t>
      </w:r>
      <w:r w:rsidRPr="00AC1AEB">
        <w:rPr>
          <w:rStyle w:val="StyleUnderline"/>
        </w:rPr>
        <w:t xml:space="preserve"> </w:t>
      </w:r>
      <w:r w:rsidRPr="00AC1AEB">
        <w:rPr>
          <w:rStyle w:val="Emphasis"/>
        </w:rPr>
        <w:t>better</w:t>
      </w:r>
      <w:r w:rsidRPr="00AC1AEB">
        <w:rPr>
          <w:rStyle w:val="StyleUnderline"/>
        </w:rPr>
        <w:t xml:space="preserve"> and </w:t>
      </w:r>
      <w:r w:rsidRPr="00105F74">
        <w:rPr>
          <w:rStyle w:val="Emphasis"/>
          <w:highlight w:val="cyan"/>
        </w:rPr>
        <w:t>stronger nation</w:t>
      </w:r>
      <w:r w:rsidRPr="00AC1AEB">
        <w:rPr>
          <w:rStyle w:val="StyleUnderline"/>
        </w:rPr>
        <w:t xml:space="preserve"> for all our families</w:t>
      </w:r>
      <w:r w:rsidRPr="00AC1AEB">
        <w:rPr>
          <w:sz w:val="16"/>
        </w:rPr>
        <w:t>.</w:t>
      </w:r>
    </w:p>
    <w:p w14:paraId="7C243D57" w14:textId="77777777" w:rsidR="00BD54F4" w:rsidRDefault="00BD54F4" w:rsidP="00BD54F4">
      <w:pPr>
        <w:pStyle w:val="Heading3"/>
      </w:pPr>
      <w:r>
        <w:t>Impact---Turns Warming---2NC/1NR</w:t>
      </w:r>
    </w:p>
    <w:p w14:paraId="15522519" w14:textId="77777777" w:rsidR="00BD54F4" w:rsidRDefault="00BD54F4" w:rsidP="00BD54F4">
      <w:pPr>
        <w:pStyle w:val="Heading4"/>
      </w:pPr>
      <w:r>
        <w:t xml:space="preserve">The DA turns warming. The bill </w:t>
      </w:r>
      <w:r>
        <w:rPr>
          <w:u w:val="single"/>
        </w:rPr>
        <w:t>defunds</w:t>
      </w:r>
      <w:r>
        <w:t xml:space="preserve"> clean energy. </w:t>
      </w:r>
    </w:p>
    <w:p w14:paraId="0B65F88B" w14:textId="77777777" w:rsidR="00BD54F4" w:rsidRPr="009924C5" w:rsidRDefault="00BD54F4" w:rsidP="00BD54F4">
      <w:r w:rsidRPr="009924C5">
        <w:t xml:space="preserve">Benjamin </w:t>
      </w:r>
      <w:r w:rsidRPr="009924C5">
        <w:rPr>
          <w:rStyle w:val="Style13ptBold"/>
        </w:rPr>
        <w:t>Storrow 5-22</w:t>
      </w:r>
      <w:r>
        <w:t>.</w:t>
      </w:r>
      <w:r w:rsidRPr="009924C5">
        <w:t xml:space="preserve"> reporter for Climatewire. "The One Big Beautiful Bill Act Is a ‘Nightmare Scenario’ for Clean Energy, Analysts Say." Scientific American. 5-22-2025. https://www.scientificamerican.com/article/one-big-beautiful-bill-act-called-a-clean-energy-nightmare-scenario/</w:t>
      </w:r>
    </w:p>
    <w:p w14:paraId="61FC9268" w14:textId="77777777" w:rsidR="00BD54F4" w:rsidRDefault="00BD54F4" w:rsidP="00BD54F4">
      <w:pPr>
        <w:rPr>
          <w:rStyle w:val="Emphasis"/>
        </w:rPr>
      </w:pPr>
      <w:r w:rsidRPr="00515742">
        <w:rPr>
          <w:sz w:val="16"/>
        </w:rPr>
        <w:t xml:space="preserve">CLIMATEWIRE | </w:t>
      </w:r>
      <w:r w:rsidRPr="00515742">
        <w:rPr>
          <w:rStyle w:val="StyleUnderline"/>
          <w:highlight w:val="cyan"/>
        </w:rPr>
        <w:t xml:space="preserve">The </w:t>
      </w:r>
      <w:r w:rsidRPr="00515742">
        <w:rPr>
          <w:rStyle w:val="Emphasis"/>
          <w:highlight w:val="cyan"/>
        </w:rPr>
        <w:t>clean energy transition</w:t>
      </w:r>
      <w:r w:rsidRPr="00515742">
        <w:rPr>
          <w:rStyle w:val="StyleUnderline"/>
          <w:highlight w:val="cyan"/>
        </w:rPr>
        <w:t xml:space="preserve"> may soon </w:t>
      </w:r>
      <w:r w:rsidRPr="00515742">
        <w:rPr>
          <w:rStyle w:val="Emphasis"/>
          <w:highlight w:val="cyan"/>
        </w:rPr>
        <w:t>be on its own</w:t>
      </w:r>
      <w:r w:rsidRPr="00515742">
        <w:rPr>
          <w:rStyle w:val="Emphasis"/>
        </w:rPr>
        <w:t>.</w:t>
      </w:r>
    </w:p>
    <w:p w14:paraId="31899C8A" w14:textId="77777777" w:rsidR="00BD54F4" w:rsidRDefault="00BD54F4" w:rsidP="00BD54F4">
      <w:pPr>
        <w:rPr>
          <w:rStyle w:val="StyleUnderline"/>
        </w:rPr>
      </w:pPr>
      <w:r w:rsidRPr="00515742">
        <w:rPr>
          <w:rStyle w:val="StyleUnderline"/>
          <w:highlight w:val="cyan"/>
        </w:rPr>
        <w:t>The "One Big Beautiful Bill Act</w:t>
      </w:r>
      <w:r w:rsidRPr="00515742">
        <w:rPr>
          <w:rStyle w:val="StyleUnderline"/>
        </w:rPr>
        <w:t>"</w:t>
      </w:r>
      <w:r w:rsidRPr="00515742">
        <w:rPr>
          <w:sz w:val="16"/>
        </w:rPr>
        <w:t xml:space="preserve"> passed last week by the House would effectively end most clean energy tax credits, </w:t>
      </w:r>
      <w:r w:rsidRPr="00515742">
        <w:rPr>
          <w:rStyle w:val="StyleUnderline"/>
          <w:highlight w:val="cyan"/>
        </w:rPr>
        <w:t>reversing</w:t>
      </w:r>
      <w:r w:rsidRPr="00515742">
        <w:rPr>
          <w:rStyle w:val="StyleUnderline"/>
        </w:rPr>
        <w:t xml:space="preserve"> a large chunk of former President Joe </w:t>
      </w:r>
      <w:r w:rsidRPr="00515742">
        <w:rPr>
          <w:rStyle w:val="Emphasis"/>
          <w:highlight w:val="cyan"/>
        </w:rPr>
        <w:t>Biden's</w:t>
      </w:r>
      <w:r w:rsidRPr="00515742">
        <w:rPr>
          <w:rStyle w:val="StyleUnderline"/>
          <w:highlight w:val="cyan"/>
        </w:rPr>
        <w:t xml:space="preserve"> </w:t>
      </w:r>
      <w:r w:rsidRPr="00515742">
        <w:rPr>
          <w:rStyle w:val="Emphasis"/>
          <w:highlight w:val="cyan"/>
        </w:rPr>
        <w:t>climate agenda</w:t>
      </w:r>
      <w:r w:rsidRPr="00515742">
        <w:rPr>
          <w:rStyle w:val="StyleUnderline"/>
          <w:highlight w:val="cyan"/>
        </w:rPr>
        <w:t>.</w:t>
      </w:r>
    </w:p>
    <w:p w14:paraId="07471E2C" w14:textId="77777777" w:rsidR="00BD54F4" w:rsidRPr="00515742" w:rsidRDefault="00BD54F4" w:rsidP="00BD54F4">
      <w:pPr>
        <w:rPr>
          <w:sz w:val="16"/>
        </w:rPr>
      </w:pPr>
      <w:r w:rsidRPr="00515742">
        <w:rPr>
          <w:sz w:val="16"/>
        </w:rPr>
        <w:t>Wind and solar projects would need to begin construction within 60 days of the bill's passage — or start operations within two years — to receive the credits before they expire. Clean energy factories that use Chinese inputs or equipment would essentially be barred from receiving federal money. Tax credits for electric vehicles would be gone entirely by the end of next year.</w:t>
      </w:r>
    </w:p>
    <w:p w14:paraId="4E5D2EC3" w14:textId="77777777" w:rsidR="00BD54F4" w:rsidRDefault="00BD54F4" w:rsidP="00BD54F4">
      <w:pPr>
        <w:rPr>
          <w:rStyle w:val="StyleUnderline"/>
        </w:rPr>
      </w:pPr>
      <w:r w:rsidRPr="00515742">
        <w:rPr>
          <w:sz w:val="16"/>
        </w:rPr>
        <w:t>“</w:t>
      </w:r>
      <w:r w:rsidRPr="00515742">
        <w:rPr>
          <w:rStyle w:val="StyleUnderline"/>
          <w:highlight w:val="cyan"/>
        </w:rPr>
        <w:t xml:space="preserve">It is </w:t>
      </w:r>
      <w:r w:rsidRPr="00515742">
        <w:rPr>
          <w:rStyle w:val="Emphasis"/>
          <w:highlight w:val="cyan"/>
        </w:rPr>
        <w:t>definitely</w:t>
      </w:r>
      <w:r w:rsidRPr="00515742">
        <w:rPr>
          <w:rStyle w:val="StyleUnderline"/>
          <w:highlight w:val="cyan"/>
        </w:rPr>
        <w:t xml:space="preserve"> </w:t>
      </w:r>
      <w:r w:rsidRPr="00515742">
        <w:rPr>
          <w:rStyle w:val="Emphasis"/>
          <w:highlight w:val="cyan"/>
        </w:rPr>
        <w:t>massive headwinds</w:t>
      </w:r>
      <w:r w:rsidRPr="00515742">
        <w:rPr>
          <w:sz w:val="16"/>
        </w:rPr>
        <w:t>,” said Sam Huntington, director of North American power research at S&amp;P Global Commodity Insights. “</w:t>
      </w:r>
      <w:r w:rsidRPr="00515742">
        <w:rPr>
          <w:rStyle w:val="StyleUnderline"/>
        </w:rPr>
        <w:t xml:space="preserve">If the bill goes through as the House has set it up, that is </w:t>
      </w:r>
      <w:r w:rsidRPr="00515742">
        <w:rPr>
          <w:rStyle w:val="StyleUnderline"/>
          <w:highlight w:val="cyan"/>
        </w:rPr>
        <w:t xml:space="preserve">a pretty </w:t>
      </w:r>
      <w:r w:rsidRPr="00515742">
        <w:rPr>
          <w:rStyle w:val="Emphasis"/>
          <w:highlight w:val="cyan"/>
        </w:rPr>
        <w:t>bleak scenario</w:t>
      </w:r>
      <w:r w:rsidRPr="00515742">
        <w:rPr>
          <w:rStyle w:val="StyleUnderline"/>
          <w:highlight w:val="cyan"/>
        </w:rPr>
        <w:t xml:space="preserve"> for the next few years, at </w:t>
      </w:r>
      <w:r w:rsidRPr="00515742">
        <w:rPr>
          <w:rStyle w:val="Emphasis"/>
          <w:highlight w:val="cyan"/>
        </w:rPr>
        <w:t>least</w:t>
      </w:r>
      <w:r w:rsidRPr="00515742">
        <w:rPr>
          <w:rStyle w:val="StyleUnderline"/>
          <w:highlight w:val="cyan"/>
        </w:rPr>
        <w:t>.”</w:t>
      </w:r>
    </w:p>
    <w:p w14:paraId="67D7D231" w14:textId="77777777" w:rsidR="00BD54F4" w:rsidRPr="00515742" w:rsidRDefault="00BD54F4" w:rsidP="00BD54F4">
      <w:pPr>
        <w:rPr>
          <w:sz w:val="16"/>
        </w:rPr>
      </w:pPr>
      <w:r w:rsidRPr="00515742">
        <w:rPr>
          <w:rStyle w:val="StyleUnderline"/>
        </w:rPr>
        <w:t xml:space="preserve">S&amp;P estimates </w:t>
      </w:r>
      <w:r w:rsidRPr="00515742">
        <w:rPr>
          <w:rStyle w:val="Emphasis"/>
        </w:rPr>
        <w:t>cumulative wind</w:t>
      </w:r>
      <w:r w:rsidRPr="00515742">
        <w:rPr>
          <w:rStyle w:val="StyleUnderline"/>
        </w:rPr>
        <w:t xml:space="preserve">, </w:t>
      </w:r>
      <w:r w:rsidRPr="00515742">
        <w:rPr>
          <w:rStyle w:val="Emphasis"/>
        </w:rPr>
        <w:t>solar</w:t>
      </w:r>
      <w:r w:rsidRPr="00515742">
        <w:rPr>
          <w:rStyle w:val="StyleUnderline"/>
        </w:rPr>
        <w:t xml:space="preserve"> and </w:t>
      </w:r>
      <w:r w:rsidRPr="00515742">
        <w:rPr>
          <w:rStyle w:val="Emphasis"/>
        </w:rPr>
        <w:t>battery</w:t>
      </w:r>
      <w:r w:rsidRPr="00515742">
        <w:rPr>
          <w:rStyle w:val="StyleUnderline"/>
        </w:rPr>
        <w:t xml:space="preserve"> </w:t>
      </w:r>
      <w:r w:rsidRPr="00515742">
        <w:rPr>
          <w:rStyle w:val="Emphasis"/>
        </w:rPr>
        <w:t>installations</w:t>
      </w:r>
      <w:r w:rsidRPr="00515742">
        <w:rPr>
          <w:rStyle w:val="StyleUnderline"/>
        </w:rPr>
        <w:t xml:space="preserve"> would fall 20 percent through 2040</w:t>
      </w:r>
      <w:r w:rsidRPr="00515742">
        <w:rPr>
          <w:sz w:val="16"/>
        </w:rPr>
        <w:t xml:space="preserve">. BloombergNEF has called </w:t>
      </w:r>
      <w:r w:rsidRPr="00515742">
        <w:rPr>
          <w:rStyle w:val="Emphasis"/>
        </w:rPr>
        <w:t>the House bill</w:t>
      </w:r>
      <w:r w:rsidRPr="00515742">
        <w:rPr>
          <w:sz w:val="16"/>
        </w:rPr>
        <w:t xml:space="preserve"> — which still needs to clear the Senate — “</w:t>
      </w:r>
      <w:r w:rsidRPr="00515742">
        <w:rPr>
          <w:rStyle w:val="Emphasis"/>
          <w:sz w:val="24"/>
          <w:szCs w:val="28"/>
          <w:highlight w:val="cyan"/>
        </w:rPr>
        <w:t>the nightmare scenario for US clean energy advocates</w:t>
      </w:r>
      <w:r w:rsidRPr="00515742">
        <w:rPr>
          <w:sz w:val="16"/>
        </w:rPr>
        <w:t>.”</w:t>
      </w:r>
    </w:p>
    <w:p w14:paraId="5DA79C75" w14:textId="77777777" w:rsidR="00BD54F4" w:rsidRPr="00515742" w:rsidRDefault="00BD54F4" w:rsidP="00BD54F4">
      <w:pPr>
        <w:rPr>
          <w:sz w:val="16"/>
        </w:rPr>
      </w:pPr>
      <w:r w:rsidRPr="00515742">
        <w:rPr>
          <w:sz w:val="16"/>
        </w:rPr>
        <w:t>Many analysts think the bill's spending cuts will be watered down in the Senate. ClearView Energy Partners, a research firm, termed the bill “a high water-mark” for rollbacks in a note to clients.</w:t>
      </w:r>
    </w:p>
    <w:p w14:paraId="022A1B9C" w14:textId="77777777" w:rsidR="00BD54F4" w:rsidRPr="00515742" w:rsidRDefault="00BD54F4" w:rsidP="00BD54F4">
      <w:pPr>
        <w:rPr>
          <w:rStyle w:val="StyleUnderline"/>
        </w:rPr>
      </w:pPr>
      <w:r w:rsidRPr="00515742">
        <w:rPr>
          <w:sz w:val="16"/>
        </w:rPr>
        <w:t xml:space="preserve">But the U.S. policy direction is clear. </w:t>
      </w:r>
      <w:r w:rsidRPr="00515742">
        <w:rPr>
          <w:rStyle w:val="StyleUnderline"/>
        </w:rPr>
        <w:t xml:space="preserve">As climate change accelerates, </w:t>
      </w:r>
      <w:r w:rsidRPr="00515742">
        <w:rPr>
          <w:rStyle w:val="StyleUnderline"/>
          <w:highlight w:val="cyan"/>
        </w:rPr>
        <w:t>Republicans are slowing efforts to green the energy system.</w:t>
      </w:r>
    </w:p>
    <w:p w14:paraId="2471E0C0" w14:textId="77777777" w:rsidR="00BD54F4" w:rsidRDefault="00BD54F4" w:rsidP="00BD54F4">
      <w:pPr>
        <w:pStyle w:val="Heading3"/>
      </w:pPr>
      <w:r>
        <w:t>Impact---Turns Disease---2NC/1NR</w:t>
      </w:r>
    </w:p>
    <w:p w14:paraId="3FC7FE9E" w14:textId="77777777" w:rsidR="00BD54F4" w:rsidRDefault="00BD54F4" w:rsidP="00BD54F4">
      <w:pPr>
        <w:pStyle w:val="Heading4"/>
      </w:pPr>
      <w:r>
        <w:t xml:space="preserve">The bill cuts Medicaid, which causes </w:t>
      </w:r>
      <w:r w:rsidRPr="00D6427F">
        <w:rPr>
          <w:u w:val="single"/>
        </w:rPr>
        <w:t>disease outbreaks</w:t>
      </w:r>
      <w:r>
        <w:t>.</w:t>
      </w:r>
    </w:p>
    <w:p w14:paraId="767FCE35" w14:textId="77777777" w:rsidR="00BD54F4" w:rsidRPr="00830CAD" w:rsidRDefault="00BD54F4" w:rsidP="00BD54F4">
      <w:r>
        <w:t xml:space="preserve">Niobis </w:t>
      </w:r>
      <w:r w:rsidRPr="00830CAD">
        <w:rPr>
          <w:rStyle w:val="Style13ptBold"/>
        </w:rPr>
        <w:t>Queiro 25</w:t>
      </w:r>
      <w:r>
        <w:t>. MBA; Imamu Tomlinson, holds an MD and MBA. "The Impact of Medicaid Cuts on Infection Prevention and Public Health." Infection Control Today. 3-10-2025. https://www.infectioncontroltoday.com/view/impact-medicaid-cuts-infection-prevention-public-health</w:t>
      </w:r>
    </w:p>
    <w:p w14:paraId="2016CD27" w14:textId="77777777" w:rsidR="00BD54F4" w:rsidRDefault="00BD54F4" w:rsidP="00BD54F4">
      <w:pPr>
        <w:rPr>
          <w:rStyle w:val="StyleUnderline"/>
        </w:rPr>
      </w:pPr>
      <w:r w:rsidRPr="00105F74">
        <w:rPr>
          <w:rStyle w:val="Emphasis"/>
          <w:highlight w:val="cyan"/>
        </w:rPr>
        <w:t>Medicaid</w:t>
      </w:r>
      <w:r w:rsidRPr="00830CAD">
        <w:rPr>
          <w:rStyle w:val="StyleUnderline"/>
        </w:rPr>
        <w:t xml:space="preserve"> funding plays a </w:t>
      </w:r>
      <w:r w:rsidRPr="00105F74">
        <w:rPr>
          <w:rStyle w:val="Emphasis"/>
          <w:highlight w:val="cyan"/>
        </w:rPr>
        <w:t>crucial</w:t>
      </w:r>
      <w:r w:rsidRPr="00830CAD">
        <w:rPr>
          <w:rStyle w:val="Emphasis"/>
        </w:rPr>
        <w:t xml:space="preserve"> role</w:t>
      </w:r>
      <w:r w:rsidRPr="00830CAD">
        <w:t xml:space="preserve"> </w:t>
      </w:r>
      <w:r w:rsidRPr="00105F74">
        <w:rPr>
          <w:rStyle w:val="StyleUnderline"/>
          <w:highlight w:val="cyan"/>
        </w:rPr>
        <w:t>in supporting</w:t>
      </w:r>
      <w:r w:rsidRPr="00830CAD">
        <w:rPr>
          <w:rStyle w:val="StyleUnderline"/>
        </w:rPr>
        <w:t xml:space="preserve"> </w:t>
      </w:r>
      <w:r w:rsidRPr="00105F74">
        <w:rPr>
          <w:rStyle w:val="Emphasis"/>
          <w:highlight w:val="cyan"/>
        </w:rPr>
        <w:t>infection</w:t>
      </w:r>
      <w:r w:rsidRPr="00105F74">
        <w:rPr>
          <w:rStyle w:val="StyleUnderline"/>
          <w:highlight w:val="cyan"/>
        </w:rPr>
        <w:t xml:space="preserve"> </w:t>
      </w:r>
      <w:r w:rsidRPr="00105F74">
        <w:rPr>
          <w:rStyle w:val="Emphasis"/>
          <w:highlight w:val="cyan"/>
        </w:rPr>
        <w:t>prevention</w:t>
      </w:r>
      <w:r w:rsidRPr="00830CAD">
        <w:rPr>
          <w:rStyle w:val="Emphasis"/>
        </w:rPr>
        <w:t xml:space="preserve"> programs,</w:t>
      </w:r>
      <w:r w:rsidRPr="00830CAD">
        <w:rPr>
          <w:sz w:val="16"/>
        </w:rPr>
        <w:t xml:space="preserve"> </w:t>
      </w:r>
      <w:r w:rsidRPr="00105F74">
        <w:rPr>
          <w:rStyle w:val="Emphasis"/>
          <w:highlight w:val="cyan"/>
        </w:rPr>
        <w:t>vaccination</w:t>
      </w:r>
      <w:r w:rsidRPr="00830CAD">
        <w:rPr>
          <w:rStyle w:val="Emphasis"/>
        </w:rPr>
        <w:t xml:space="preserve"> initiatives</w:t>
      </w:r>
      <w:r w:rsidRPr="00830CAD">
        <w:rPr>
          <w:sz w:val="16"/>
        </w:rPr>
        <w:t xml:space="preserve">, </w:t>
      </w:r>
      <w:r w:rsidRPr="00105F74">
        <w:rPr>
          <w:rStyle w:val="StyleUnderline"/>
          <w:highlight w:val="cyan"/>
        </w:rPr>
        <w:t>and</w:t>
      </w:r>
      <w:r w:rsidRPr="00830CAD">
        <w:rPr>
          <w:rStyle w:val="StyleUnderline"/>
        </w:rPr>
        <w:t xml:space="preserve"> </w:t>
      </w:r>
      <w:r w:rsidRPr="00105F74">
        <w:rPr>
          <w:rStyle w:val="StyleUnderline"/>
          <w:highlight w:val="cyan"/>
        </w:rPr>
        <w:t>access to</w:t>
      </w:r>
      <w:r w:rsidRPr="00830CAD">
        <w:rPr>
          <w:rStyle w:val="StyleUnderline"/>
        </w:rPr>
        <w:t xml:space="preserve"> </w:t>
      </w:r>
      <w:r w:rsidRPr="00830CAD">
        <w:rPr>
          <w:rStyle w:val="Emphasis"/>
        </w:rPr>
        <w:t xml:space="preserve">essential </w:t>
      </w:r>
      <w:r w:rsidRPr="00105F74">
        <w:rPr>
          <w:rStyle w:val="Emphasis"/>
          <w:highlight w:val="cyan"/>
        </w:rPr>
        <w:t>health</w:t>
      </w:r>
      <w:r w:rsidRPr="00830CAD">
        <w:rPr>
          <w:rStyle w:val="Emphasis"/>
        </w:rPr>
        <w:t xml:space="preserve"> care</w:t>
      </w:r>
      <w:r w:rsidRPr="00830CAD">
        <w:rPr>
          <w:rStyle w:val="StyleUnderline"/>
        </w:rPr>
        <w:t xml:space="preserve"> services for vulnerable populations.</w:t>
      </w:r>
      <w:r w:rsidRPr="00830CAD">
        <w:rPr>
          <w:sz w:val="16"/>
        </w:rPr>
        <w:t xml:space="preserve"> However, </w:t>
      </w:r>
      <w:r w:rsidRPr="00830CAD">
        <w:rPr>
          <w:rStyle w:val="StyleUnderline"/>
        </w:rPr>
        <w:t xml:space="preserve">with proposed </w:t>
      </w:r>
      <w:r w:rsidRPr="00105F74">
        <w:rPr>
          <w:rStyle w:val="StyleUnderline"/>
          <w:highlight w:val="cyan"/>
        </w:rPr>
        <w:t>Medicaid cuts</w:t>
      </w:r>
      <w:r w:rsidRPr="00830CAD">
        <w:rPr>
          <w:rStyle w:val="StyleUnderline"/>
        </w:rPr>
        <w:t xml:space="preserve"> amounting to </w:t>
      </w:r>
      <w:r w:rsidRPr="00830CAD">
        <w:rPr>
          <w:rStyle w:val="Emphasis"/>
        </w:rPr>
        <w:t>$800 billion</w:t>
      </w:r>
      <w:r w:rsidRPr="00830CAD">
        <w:rPr>
          <w:sz w:val="16"/>
        </w:rPr>
        <w:t xml:space="preserve">, health care </w:t>
      </w:r>
      <w:r w:rsidRPr="00830CAD">
        <w:rPr>
          <w:rStyle w:val="StyleUnderline"/>
        </w:rPr>
        <w:t>experts</w:t>
      </w:r>
      <w:r w:rsidRPr="00830CAD">
        <w:rPr>
          <w:sz w:val="16"/>
        </w:rPr>
        <w:t xml:space="preserve"> </w:t>
      </w:r>
      <w:r w:rsidRPr="00830CAD">
        <w:rPr>
          <w:rStyle w:val="StyleUnderline"/>
        </w:rPr>
        <w:t xml:space="preserve">are raising concerns about the </w:t>
      </w:r>
      <w:r w:rsidRPr="00105F74">
        <w:rPr>
          <w:rStyle w:val="StyleUnderline"/>
          <w:highlight w:val="cyan"/>
        </w:rPr>
        <w:t>devastating</w:t>
      </w:r>
      <w:r w:rsidRPr="00830CAD">
        <w:rPr>
          <w:rStyle w:val="StyleUnderline"/>
        </w:rPr>
        <w:t xml:space="preserve"> effects these reductions could</w:t>
      </w:r>
      <w:r w:rsidRPr="00830CAD">
        <w:rPr>
          <w:sz w:val="16"/>
        </w:rPr>
        <w:t xml:space="preserve"> have on hospitals, community programs, and overall </w:t>
      </w:r>
      <w:r w:rsidRPr="00105F74">
        <w:rPr>
          <w:rStyle w:val="Emphasis"/>
          <w:highlight w:val="cyan"/>
        </w:rPr>
        <w:t>public health</w:t>
      </w:r>
      <w:r w:rsidRPr="00830CAD">
        <w:rPr>
          <w:sz w:val="16"/>
        </w:rPr>
        <w:t xml:space="preserve">. In an exclusive discussion, Niobis Queiro, MBA, CEO of the Queiro Group, and Imamu Tomlinson, MD, MBA, CEO of Vituity, provide insights into how these </w:t>
      </w:r>
      <w:r w:rsidRPr="00830CAD">
        <w:rPr>
          <w:rStyle w:val="Emphasis"/>
        </w:rPr>
        <w:t>budget cuts</w:t>
      </w:r>
      <w:r w:rsidRPr="00830CAD">
        <w:rPr>
          <w:sz w:val="16"/>
        </w:rPr>
        <w:t xml:space="preserve"> </w:t>
      </w:r>
      <w:r w:rsidRPr="00830CAD">
        <w:rPr>
          <w:rStyle w:val="StyleUnderline"/>
        </w:rPr>
        <w:t>could</w:t>
      </w:r>
      <w:r w:rsidRPr="00830CAD">
        <w:rPr>
          <w:sz w:val="16"/>
        </w:rPr>
        <w:t xml:space="preserve"> significantly impact infection prevention efforts, exacerbate workforce shortages, and </w:t>
      </w:r>
      <w:r w:rsidRPr="00105F74">
        <w:rPr>
          <w:rStyle w:val="StyleUnderline"/>
          <w:highlight w:val="cyan"/>
        </w:rPr>
        <w:t>increase</w:t>
      </w:r>
      <w:r w:rsidRPr="00830CAD">
        <w:rPr>
          <w:rStyle w:val="StyleUnderline"/>
        </w:rPr>
        <w:t xml:space="preserve"> the </w:t>
      </w:r>
      <w:r w:rsidRPr="00105F74">
        <w:rPr>
          <w:rStyle w:val="StyleUnderline"/>
          <w:highlight w:val="cyan"/>
        </w:rPr>
        <w:t xml:space="preserve">spread of </w:t>
      </w:r>
      <w:r w:rsidRPr="00105F74">
        <w:rPr>
          <w:rStyle w:val="Emphasis"/>
          <w:highlight w:val="cyan"/>
        </w:rPr>
        <w:t>infectious diseases</w:t>
      </w:r>
      <w:r w:rsidRPr="00830CAD">
        <w:rPr>
          <w:rStyle w:val="StyleUnderline"/>
        </w:rPr>
        <w:t>.</w:t>
      </w:r>
    </w:p>
    <w:p w14:paraId="25C91B6D" w14:textId="77777777" w:rsidR="00BD54F4" w:rsidRPr="00830CAD" w:rsidRDefault="00BD54F4" w:rsidP="00BD54F4">
      <w:pPr>
        <w:rPr>
          <w:sz w:val="16"/>
        </w:rPr>
      </w:pPr>
      <w:r w:rsidRPr="00830CAD">
        <w:rPr>
          <w:sz w:val="16"/>
        </w:rPr>
        <w:t>This discussion underscores the urgent need for policymakers to consider alternative strategies to mitigate the impact of Medicaid reductions and protect public health efforts nationwide.</w:t>
      </w:r>
    </w:p>
    <w:p w14:paraId="2F2DD84D" w14:textId="77777777" w:rsidR="00BD54F4" w:rsidRPr="00830CAD" w:rsidRDefault="00BD54F4" w:rsidP="00BD54F4">
      <w:pPr>
        <w:rPr>
          <w:sz w:val="16"/>
        </w:rPr>
      </w:pPr>
      <w:r w:rsidRPr="00830CAD">
        <w:rPr>
          <w:sz w:val="16"/>
        </w:rPr>
        <w:t>ICT: With Medicaid facing a potential $800 billion cut, how might reduced funding impact infection prevention programs in hospitals and other health care settings?</w:t>
      </w:r>
    </w:p>
    <w:p w14:paraId="0CCFC231" w14:textId="77777777" w:rsidR="00BD54F4" w:rsidRPr="00830CAD" w:rsidRDefault="00BD54F4" w:rsidP="00BD54F4">
      <w:pPr>
        <w:rPr>
          <w:sz w:val="16"/>
        </w:rPr>
      </w:pPr>
      <w:r w:rsidRPr="00830CAD">
        <w:rPr>
          <w:sz w:val="16"/>
        </w:rPr>
        <w:t>Niobis Queiro, MBA: The good news is that hospitals are dedicated to infection prevention; this is evident during the blackout of information from the CDC. Hospitals nationwide are united by communicating infectious disease data and outcomes within their markets.</w:t>
      </w:r>
    </w:p>
    <w:p w14:paraId="19597877" w14:textId="77777777" w:rsidR="00BD54F4" w:rsidRPr="00830CAD" w:rsidRDefault="00BD54F4" w:rsidP="00BD54F4">
      <w:pPr>
        <w:rPr>
          <w:sz w:val="16"/>
        </w:rPr>
      </w:pPr>
      <w:r w:rsidRPr="00830CAD">
        <w:rPr>
          <w:sz w:val="16"/>
        </w:rPr>
        <w:t xml:space="preserve">We are concerned about the </w:t>
      </w:r>
      <w:r w:rsidRPr="00830CAD">
        <w:rPr>
          <w:rStyle w:val="StyleUnderline"/>
        </w:rPr>
        <w:t>increased financial strain</w:t>
      </w:r>
      <w:r w:rsidRPr="00830CAD">
        <w:rPr>
          <w:sz w:val="16"/>
        </w:rPr>
        <w:t xml:space="preserve"> that will impact facilities. Many hospitals and outpatient programs serve Medicaid and Medicare populations that will not be compensated for said services, but the need does not go away. This </w:t>
      </w:r>
      <w:r w:rsidRPr="00830CAD">
        <w:rPr>
          <w:rStyle w:val="StyleUnderline"/>
        </w:rPr>
        <w:t xml:space="preserve">will create a </w:t>
      </w:r>
      <w:r w:rsidRPr="00105F74">
        <w:rPr>
          <w:rStyle w:val="Emphasis"/>
          <w:highlight w:val="cyan"/>
        </w:rPr>
        <w:t>gap</w:t>
      </w:r>
      <w:r w:rsidRPr="00105F74">
        <w:rPr>
          <w:rStyle w:val="StyleUnderline"/>
          <w:highlight w:val="cyan"/>
        </w:rPr>
        <w:t xml:space="preserve"> in </w:t>
      </w:r>
      <w:r w:rsidRPr="00105F74">
        <w:rPr>
          <w:rStyle w:val="Emphasis"/>
          <w:highlight w:val="cyan"/>
        </w:rPr>
        <w:t>services</w:t>
      </w:r>
      <w:r w:rsidRPr="00830CAD">
        <w:rPr>
          <w:rStyle w:val="StyleUnderline"/>
        </w:rPr>
        <w:t>.</w:t>
      </w:r>
      <w:r w:rsidRPr="00830CAD">
        <w:rPr>
          <w:sz w:val="16"/>
        </w:rPr>
        <w:t xml:space="preserve"> </w:t>
      </w:r>
      <w:r w:rsidRPr="00830CAD">
        <w:rPr>
          <w:rStyle w:val="StyleUnderline"/>
        </w:rPr>
        <w:t xml:space="preserve">There is great concern about </w:t>
      </w:r>
      <w:r w:rsidRPr="00105F74">
        <w:rPr>
          <w:rStyle w:val="Emphasis"/>
          <w:highlight w:val="cyan"/>
        </w:rPr>
        <w:t>research</w:t>
      </w:r>
      <w:r w:rsidRPr="00830CAD">
        <w:rPr>
          <w:rStyle w:val="StyleUnderline"/>
        </w:rPr>
        <w:t xml:space="preserve"> </w:t>
      </w:r>
      <w:r w:rsidRPr="00105F74">
        <w:rPr>
          <w:rStyle w:val="StyleUnderline"/>
          <w:highlight w:val="cyan"/>
        </w:rPr>
        <w:t>for</w:t>
      </w:r>
      <w:r w:rsidRPr="00830CAD">
        <w:rPr>
          <w:rStyle w:val="StyleUnderline"/>
        </w:rPr>
        <w:t xml:space="preserve"> </w:t>
      </w:r>
      <w:r w:rsidRPr="00830CAD">
        <w:rPr>
          <w:rStyle w:val="Emphasis"/>
        </w:rPr>
        <w:t xml:space="preserve">infectious </w:t>
      </w:r>
      <w:r w:rsidRPr="00105F74">
        <w:rPr>
          <w:rStyle w:val="Emphasis"/>
          <w:highlight w:val="cyan"/>
        </w:rPr>
        <w:t>diseases</w:t>
      </w:r>
      <w:r w:rsidRPr="00830CAD">
        <w:rPr>
          <w:rStyle w:val="StyleUnderline"/>
        </w:rPr>
        <w:t xml:space="preserve"> that have been </w:t>
      </w:r>
      <w:r w:rsidRPr="00105F74">
        <w:rPr>
          <w:rStyle w:val="Emphasis"/>
          <w:highlight w:val="cyan"/>
        </w:rPr>
        <w:t>halted</w:t>
      </w:r>
      <w:r w:rsidRPr="00830CAD">
        <w:rPr>
          <w:rStyle w:val="StyleUnderline"/>
        </w:rPr>
        <w:t xml:space="preserve"> or limited due to the </w:t>
      </w:r>
      <w:r w:rsidRPr="00830CAD">
        <w:rPr>
          <w:rStyle w:val="Emphasis"/>
        </w:rPr>
        <w:t>impending cuts</w:t>
      </w:r>
      <w:r w:rsidRPr="00830CAD">
        <w:rPr>
          <w:sz w:val="16"/>
        </w:rPr>
        <w:t>. In summary, there are 3 areas to watch in this situation: financial impact to deliver care with limited funding for the Medicaid population, resource (staffing/supplies/transport to care) limitation due to financial impact, and research gaps for infectious diseases.</w:t>
      </w:r>
    </w:p>
    <w:p w14:paraId="186F3C95" w14:textId="77777777" w:rsidR="00BD54F4" w:rsidRPr="00830CAD" w:rsidRDefault="00BD54F4" w:rsidP="00BD54F4">
      <w:pPr>
        <w:rPr>
          <w:sz w:val="16"/>
        </w:rPr>
      </w:pPr>
      <w:r w:rsidRPr="00830CAD">
        <w:rPr>
          <w:sz w:val="16"/>
        </w:rPr>
        <w:t>Imamu Tomlinson, MD, MBA: Potential Medicaid cuts will diffusely affect hospital operations. Hospitals, especially nonprofit hospitals, operate at very narrow margins. Further squeezing those margins will leave hospitals and health care providers in the difficult position of choosing where to cut. Oftentimes, community programs are the first programs to be cut. Many of those programs are frontline immunization, education, and public health programs.</w:t>
      </w:r>
    </w:p>
    <w:p w14:paraId="7E73E150" w14:textId="77777777" w:rsidR="00BD54F4" w:rsidRPr="00830CAD" w:rsidRDefault="00BD54F4" w:rsidP="00BD54F4">
      <w:pPr>
        <w:rPr>
          <w:sz w:val="16"/>
        </w:rPr>
      </w:pPr>
      <w:r w:rsidRPr="00830CAD">
        <w:rPr>
          <w:sz w:val="16"/>
        </w:rPr>
        <w:t xml:space="preserve">Hospitals serve as the communities' safety net, which could be more difficult with cuts. For example, </w:t>
      </w:r>
      <w:r w:rsidRPr="00105F74">
        <w:rPr>
          <w:rStyle w:val="StyleUnderline"/>
          <w:highlight w:val="cyan"/>
        </w:rPr>
        <w:t>immunizations</w:t>
      </w:r>
      <w:r w:rsidRPr="00830CAD">
        <w:rPr>
          <w:sz w:val="16"/>
        </w:rPr>
        <w:t xml:space="preserve"> in underserved communities </w:t>
      </w:r>
      <w:r w:rsidRPr="00830CAD">
        <w:rPr>
          <w:rStyle w:val="StyleUnderline"/>
        </w:rPr>
        <w:t xml:space="preserve">are often done </w:t>
      </w:r>
      <w:r w:rsidRPr="00105F74">
        <w:rPr>
          <w:rStyle w:val="StyleUnderline"/>
          <w:highlight w:val="cyan"/>
        </w:rPr>
        <w:t>through</w:t>
      </w:r>
      <w:r w:rsidRPr="00105F74">
        <w:rPr>
          <w:sz w:val="16"/>
          <w:highlight w:val="cyan"/>
        </w:rPr>
        <w:t xml:space="preserve"> </w:t>
      </w:r>
      <w:r w:rsidRPr="00105F74">
        <w:rPr>
          <w:rStyle w:val="StyleUnderline"/>
          <w:highlight w:val="cyan"/>
        </w:rPr>
        <w:t>Medicaid</w:t>
      </w:r>
      <w:r w:rsidRPr="00830CAD">
        <w:rPr>
          <w:sz w:val="16"/>
        </w:rPr>
        <w:t xml:space="preserve">-funded programs. </w:t>
      </w:r>
      <w:r w:rsidRPr="00105F74">
        <w:rPr>
          <w:rStyle w:val="StyleUnderline"/>
          <w:highlight w:val="cyan"/>
        </w:rPr>
        <w:t>Without</w:t>
      </w:r>
      <w:r w:rsidRPr="00830CAD">
        <w:rPr>
          <w:rStyle w:val="StyleUnderline"/>
        </w:rPr>
        <w:t xml:space="preserve"> these programs, some areas may have </w:t>
      </w:r>
      <w:r w:rsidRPr="00105F74">
        <w:rPr>
          <w:rStyle w:val="StyleUnderline"/>
          <w:highlight w:val="cyan"/>
        </w:rPr>
        <w:t xml:space="preserve">outbreaks of </w:t>
      </w:r>
      <w:r w:rsidRPr="00105F74">
        <w:rPr>
          <w:rStyle w:val="Emphasis"/>
          <w:highlight w:val="cyan"/>
        </w:rPr>
        <w:t>diseases</w:t>
      </w:r>
      <w:r w:rsidRPr="00830CAD">
        <w:rPr>
          <w:rStyle w:val="StyleUnderline"/>
        </w:rPr>
        <w:t xml:space="preserve"> we haven't seen in years, </w:t>
      </w:r>
      <w:r w:rsidRPr="00105F74">
        <w:rPr>
          <w:rStyle w:val="StyleUnderline"/>
          <w:highlight w:val="cyan"/>
        </w:rPr>
        <w:t xml:space="preserve">like </w:t>
      </w:r>
      <w:r w:rsidRPr="00105F74">
        <w:rPr>
          <w:rStyle w:val="Emphasis"/>
          <w:highlight w:val="cyan"/>
        </w:rPr>
        <w:t>measles</w:t>
      </w:r>
      <w:r w:rsidRPr="00105F74">
        <w:rPr>
          <w:rStyle w:val="StyleUnderline"/>
          <w:highlight w:val="cyan"/>
        </w:rPr>
        <w:t xml:space="preserve"> and </w:t>
      </w:r>
      <w:r w:rsidRPr="00105F74">
        <w:rPr>
          <w:rStyle w:val="Emphasis"/>
          <w:highlight w:val="cyan"/>
        </w:rPr>
        <w:t>chickenpox</w:t>
      </w:r>
      <w:r w:rsidRPr="00830CAD">
        <w:rPr>
          <w:rStyle w:val="StyleUnderline"/>
        </w:rPr>
        <w:t>.</w:t>
      </w:r>
    </w:p>
    <w:p w14:paraId="3E97BB50" w14:textId="77777777" w:rsidR="00BD54F4" w:rsidRPr="00830CAD" w:rsidRDefault="00BD54F4" w:rsidP="00BD54F4">
      <w:pPr>
        <w:rPr>
          <w:sz w:val="16"/>
        </w:rPr>
      </w:pPr>
      <w:r w:rsidRPr="00830CAD">
        <w:rPr>
          <w:sz w:val="16"/>
        </w:rPr>
        <w:t>ICT: What challenges will hospitals and health care organizations face in maintaining infection control measures if Medicaid funding is significantly reduced?</w:t>
      </w:r>
    </w:p>
    <w:p w14:paraId="5DF9D2A3" w14:textId="77777777" w:rsidR="00BD54F4" w:rsidRPr="00830CAD" w:rsidRDefault="00BD54F4" w:rsidP="00BD54F4">
      <w:pPr>
        <w:rPr>
          <w:sz w:val="16"/>
        </w:rPr>
      </w:pPr>
      <w:r w:rsidRPr="00830CAD">
        <w:rPr>
          <w:sz w:val="16"/>
        </w:rPr>
        <w:t>NQ: Health care budgets are 80% human resource driven. Not all hospitals will be impacted the same; it truly depends on their geographic area and payer mix. The areas that will be greatly impacted will be urban and rural communities. This is where we see the highest number of Medicaid patients and areas already struggling with health care deserts. The first area that will be impacted is vaccinations; for example, COVID-19 vaccines have not been supplemented in 2024-25, and hospitals have stopped requiring them for their employees and are promoting them to patients due to the cost. The cost of vaccination will make it prohibitive for low-income children to get them without Medicaid funding. Hospitals rely on government programs that supplement cost and access for infectious disease control. Keeping programs open will be difficult, and expanding services is a thing of the past. Policy requirements will be difficult to achieve without the funding designation to keep our population safe from infectious disease.</w:t>
      </w:r>
    </w:p>
    <w:p w14:paraId="5412AA9A" w14:textId="77777777" w:rsidR="00BD54F4" w:rsidRDefault="00BD54F4" w:rsidP="00BD54F4">
      <w:pPr>
        <w:rPr>
          <w:rStyle w:val="StyleUnderline"/>
        </w:rPr>
      </w:pPr>
      <w:r w:rsidRPr="00830CAD">
        <w:rPr>
          <w:sz w:val="16"/>
        </w:rPr>
        <w:t xml:space="preserve">IT: As mentioned, the cuts could have a diffuse impact. I believe hospitals and health systems are very vigilant about maintaining sterile environments and have very stringent infection control measures. That said, every system has its limits. </w:t>
      </w:r>
      <w:r w:rsidRPr="00830CAD">
        <w:rPr>
          <w:rStyle w:val="StyleUnderline"/>
        </w:rPr>
        <w:t>Limiting funding could lead to labor and supply shortages that could affect those processes.</w:t>
      </w:r>
    </w:p>
    <w:p w14:paraId="6B27CBA8" w14:textId="77777777" w:rsidR="00BD54F4" w:rsidRPr="00830CAD" w:rsidRDefault="00BD54F4" w:rsidP="00BD54F4">
      <w:pPr>
        <w:rPr>
          <w:sz w:val="16"/>
        </w:rPr>
      </w:pPr>
      <w:r w:rsidRPr="00830CAD">
        <w:rPr>
          <w:sz w:val="16"/>
        </w:rPr>
        <w:t>ICT: How could the budget cuts affect access to essential vaccinations, screenings, and treatments for infectious diseases among vulnerable populations?</w:t>
      </w:r>
    </w:p>
    <w:p w14:paraId="70BCD394" w14:textId="77777777" w:rsidR="00BD54F4" w:rsidRPr="00830CAD" w:rsidRDefault="00BD54F4" w:rsidP="00BD54F4">
      <w:pPr>
        <w:rPr>
          <w:sz w:val="16"/>
        </w:rPr>
      </w:pPr>
      <w:r w:rsidRPr="00830CAD">
        <w:rPr>
          <w:sz w:val="16"/>
        </w:rPr>
        <w:t>NQ: The reason we have such quality awareness of infectious disease, vaccination, screening and treatment programs was due to the investment in population health through the Medicaid program. Every notice, program notification, vaccine, and treatment program are supplemented by the Medicaid program to achieve a healthy population.</w:t>
      </w:r>
    </w:p>
    <w:p w14:paraId="170DD605" w14:textId="77777777" w:rsidR="00BD54F4" w:rsidRPr="00830CAD" w:rsidRDefault="00BD54F4" w:rsidP="00BD54F4">
      <w:pPr>
        <w:rPr>
          <w:sz w:val="16"/>
        </w:rPr>
      </w:pPr>
      <w:r w:rsidRPr="00830CAD">
        <w:rPr>
          <w:rStyle w:val="StyleUnderline"/>
        </w:rPr>
        <w:t xml:space="preserve">Infectious disease control comes into play with school entrance requirements and some </w:t>
      </w:r>
      <w:r w:rsidRPr="00830CAD">
        <w:rPr>
          <w:rStyle w:val="Emphasis"/>
        </w:rPr>
        <w:t>preemployment</w:t>
      </w:r>
      <w:r w:rsidRPr="00830CAD">
        <w:rPr>
          <w:rStyle w:val="StyleUnderline"/>
        </w:rPr>
        <w:t xml:space="preserve"> health </w:t>
      </w:r>
      <w:r w:rsidRPr="00830CAD">
        <w:rPr>
          <w:rStyle w:val="Emphasis"/>
        </w:rPr>
        <w:t>screenings</w:t>
      </w:r>
      <w:r w:rsidRPr="00830CAD">
        <w:rPr>
          <w:sz w:val="16"/>
        </w:rPr>
        <w:t xml:space="preserve">. </w:t>
      </w:r>
      <w:r w:rsidRPr="00830CAD">
        <w:rPr>
          <w:rStyle w:val="StyleUnderline"/>
        </w:rPr>
        <w:t>These efforts are supplemented</w:t>
      </w:r>
      <w:r w:rsidRPr="00830CAD">
        <w:rPr>
          <w:sz w:val="16"/>
        </w:rPr>
        <w:t xml:space="preserve"> </w:t>
      </w:r>
      <w:r w:rsidRPr="00830CAD">
        <w:rPr>
          <w:rStyle w:val="StyleUnderline"/>
        </w:rPr>
        <w:t>financially by the government and are in jeopardy of being slashed by pending cuts.</w:t>
      </w:r>
      <w:r w:rsidRPr="00830CAD">
        <w:rPr>
          <w:sz w:val="16"/>
        </w:rPr>
        <w:t xml:space="preserve"> Hospitals and clinical programs are neither funded nor equipped to manage or deliver these programs without government funding support. There will be serious hard decisions that will have to be made, and the only hope will be private donations to save our population’s health.</w:t>
      </w:r>
    </w:p>
    <w:p w14:paraId="08D83E09" w14:textId="77777777" w:rsidR="00BD54F4" w:rsidRPr="00830CAD" w:rsidRDefault="00BD54F4" w:rsidP="00BD54F4">
      <w:pPr>
        <w:rPr>
          <w:sz w:val="16"/>
        </w:rPr>
      </w:pPr>
      <w:r w:rsidRPr="00830CAD">
        <w:rPr>
          <w:sz w:val="16"/>
        </w:rPr>
        <w:t>IT: Many underserved communities rely on Medicaid for much of their primary and preventative care. As with the measles example, limiting access to those services could potentially increase health care costs and lead to outbreaks in some communities. In this case, school-age children are the most at risk if there were to be limited immunizations or well-child checks as a result of cuts.</w:t>
      </w:r>
    </w:p>
    <w:p w14:paraId="6AD085EE" w14:textId="77777777" w:rsidR="00BD54F4" w:rsidRPr="00830CAD" w:rsidRDefault="00BD54F4" w:rsidP="00BD54F4">
      <w:pPr>
        <w:rPr>
          <w:sz w:val="16"/>
        </w:rPr>
      </w:pPr>
      <w:r w:rsidRPr="00830CAD">
        <w:rPr>
          <w:sz w:val="16"/>
        </w:rPr>
        <w:t>ICT: Many infection prevention efforts rely on staff training and resources. What are the risks of workforce shortages or reduced infection control education due to financial strain?</w:t>
      </w:r>
    </w:p>
    <w:p w14:paraId="5CAEF12C" w14:textId="77777777" w:rsidR="00BD54F4" w:rsidRPr="00830CAD" w:rsidRDefault="00BD54F4" w:rsidP="00BD54F4">
      <w:pPr>
        <w:rPr>
          <w:sz w:val="16"/>
        </w:rPr>
      </w:pPr>
      <w:r w:rsidRPr="00830CAD">
        <w:rPr>
          <w:sz w:val="16"/>
        </w:rPr>
        <w:t>NQ: Programs will close. We must get innovative about our training methods. This is the silver lining. We will have to lean into AI to train our workforce. We can use ambient AI agents to monitor and support in-time training for the staff. The cost is less than in-person training, and it delivers higher efficiency. Hospitals are adopting this model quickly due to the scarcity of training resources and the performance efficiency it delivers. Yes, we have a large population of clinical staff that is aging out, as is true in all industries. There will be an anticipated reduction in staff, and as people leave, they will not be replaced. There will be a major strain in providing the population with adequate information and training. This is where we will see philanthropic efforts increase to support the care and well-being of the American people at the grass-roots level and within health care systems.</w:t>
      </w:r>
    </w:p>
    <w:p w14:paraId="3E670C9C" w14:textId="77777777" w:rsidR="00BD54F4" w:rsidRPr="00830CAD" w:rsidRDefault="00BD54F4" w:rsidP="00BD54F4">
      <w:pPr>
        <w:rPr>
          <w:sz w:val="16"/>
        </w:rPr>
      </w:pPr>
      <w:r w:rsidRPr="00830CAD">
        <w:rPr>
          <w:sz w:val="16"/>
        </w:rPr>
        <w:t>IT: We already have a pretty significant workforce shortage across health care, so less support will only make things worse. I believe hospitals may have to leverage other technologies or outsource services to accommodate that workforce reduction. However, that gap will likely be too wide to bridge with other creative measures.</w:t>
      </w:r>
    </w:p>
    <w:p w14:paraId="125B9E88" w14:textId="77777777" w:rsidR="00BD54F4" w:rsidRPr="00830CAD" w:rsidRDefault="00BD54F4" w:rsidP="00BD54F4">
      <w:pPr>
        <w:rPr>
          <w:sz w:val="16"/>
        </w:rPr>
      </w:pPr>
      <w:r w:rsidRPr="00830CAD">
        <w:rPr>
          <w:sz w:val="16"/>
        </w:rPr>
        <w:t>ICT: Emergency rooms already face overcrowding—how could Medicaid cuts exacerbate the spread of infectious diseases in these high-risk environments?</w:t>
      </w:r>
    </w:p>
    <w:p w14:paraId="5FDD836C" w14:textId="77777777" w:rsidR="00BD54F4" w:rsidRPr="00830CAD" w:rsidRDefault="00BD54F4" w:rsidP="00BD54F4">
      <w:pPr>
        <w:rPr>
          <w:sz w:val="16"/>
        </w:rPr>
      </w:pPr>
      <w:r w:rsidRPr="00830CAD">
        <w:rPr>
          <w:sz w:val="16"/>
        </w:rPr>
        <w:t xml:space="preserve">NQ: Public health is at an all-time crisis in America. The USDA (ERS) has reported that 146 rural hospitals stopped providing inpatient services from 2005 to 2023 in the United States. </w:t>
      </w:r>
      <w:r w:rsidRPr="00830CAD">
        <w:rPr>
          <w:rStyle w:val="StyleUnderline"/>
        </w:rPr>
        <w:t>We have health care deserts that have patients traveling over 100 miles to get car</w:t>
      </w:r>
      <w:r w:rsidRPr="00830CAD">
        <w:rPr>
          <w:sz w:val="16"/>
        </w:rPr>
        <w:t xml:space="preserve">e. When people are limited in their access to care or have financial limitations for care, they fail to seek care, and we will return to high comorbid condition rates, and patients will only go for care when they are on their deathbeds. </w:t>
      </w:r>
      <w:r w:rsidRPr="00830CAD">
        <w:rPr>
          <w:rStyle w:val="StyleUnderline"/>
        </w:rPr>
        <w:t xml:space="preserve">The </w:t>
      </w:r>
      <w:r w:rsidRPr="00105F74">
        <w:rPr>
          <w:rStyle w:val="StyleUnderline"/>
          <w:highlight w:val="cyan"/>
        </w:rPr>
        <w:t>spread of</w:t>
      </w:r>
      <w:r w:rsidRPr="00830CAD">
        <w:rPr>
          <w:rStyle w:val="StyleUnderline"/>
        </w:rPr>
        <w:t xml:space="preserve"> </w:t>
      </w:r>
      <w:r w:rsidRPr="00830CAD">
        <w:rPr>
          <w:rStyle w:val="Emphasis"/>
        </w:rPr>
        <w:t xml:space="preserve">infectious </w:t>
      </w:r>
      <w:r w:rsidRPr="00105F74">
        <w:rPr>
          <w:rStyle w:val="Emphasis"/>
          <w:highlight w:val="cyan"/>
        </w:rPr>
        <w:t>disease</w:t>
      </w:r>
      <w:r w:rsidRPr="00830CAD">
        <w:rPr>
          <w:rStyle w:val="StyleUnderline"/>
        </w:rPr>
        <w:t xml:space="preserve"> is </w:t>
      </w:r>
      <w:r w:rsidRPr="00105F74">
        <w:rPr>
          <w:rStyle w:val="Emphasis"/>
          <w:highlight w:val="cyan"/>
        </w:rPr>
        <w:t>sure to rise</w:t>
      </w:r>
      <w:r w:rsidRPr="00830CAD">
        <w:rPr>
          <w:sz w:val="16"/>
        </w:rPr>
        <w:t xml:space="preserve">, </w:t>
      </w:r>
      <w:r w:rsidRPr="00830CAD">
        <w:rPr>
          <w:rStyle w:val="StyleUnderline"/>
        </w:rPr>
        <w:t xml:space="preserve">and the </w:t>
      </w:r>
      <w:r w:rsidRPr="00105F74">
        <w:rPr>
          <w:rStyle w:val="StyleUnderline"/>
          <w:highlight w:val="cyan"/>
        </w:rPr>
        <w:t xml:space="preserve">inability to </w:t>
      </w:r>
      <w:r w:rsidRPr="00105F74">
        <w:rPr>
          <w:rStyle w:val="Emphasis"/>
          <w:highlight w:val="cyan"/>
        </w:rPr>
        <w:t>control</w:t>
      </w:r>
      <w:r w:rsidRPr="00830CAD">
        <w:rPr>
          <w:rStyle w:val="StyleUnderline"/>
        </w:rPr>
        <w:t xml:space="preserve"> the </w:t>
      </w:r>
      <w:r w:rsidRPr="00105F74">
        <w:rPr>
          <w:rStyle w:val="Emphasis"/>
          <w:highlight w:val="cyan"/>
        </w:rPr>
        <w:t>disease</w:t>
      </w:r>
      <w:r w:rsidRPr="00830CAD">
        <w:rPr>
          <w:rStyle w:val="StyleUnderline"/>
        </w:rPr>
        <w:t xml:space="preserve"> </w:t>
      </w:r>
      <w:r w:rsidRPr="00830CAD">
        <w:rPr>
          <w:rStyle w:val="Emphasis"/>
        </w:rPr>
        <w:t>processes</w:t>
      </w:r>
      <w:r w:rsidRPr="00830CAD">
        <w:rPr>
          <w:sz w:val="16"/>
        </w:rPr>
        <w:t xml:space="preserve"> </w:t>
      </w:r>
      <w:r w:rsidRPr="00105F74">
        <w:rPr>
          <w:rStyle w:val="StyleUnderline"/>
          <w:highlight w:val="cyan"/>
        </w:rPr>
        <w:t>due to</w:t>
      </w:r>
      <w:r w:rsidRPr="00830CAD">
        <w:rPr>
          <w:rStyle w:val="StyleUnderline"/>
        </w:rPr>
        <w:t xml:space="preserve"> </w:t>
      </w:r>
      <w:r w:rsidRPr="00830CAD">
        <w:rPr>
          <w:rStyle w:val="Emphasis"/>
          <w:sz w:val="24"/>
          <w:szCs w:val="28"/>
        </w:rPr>
        <w:t xml:space="preserve">lack of </w:t>
      </w:r>
      <w:r w:rsidRPr="00105F74">
        <w:rPr>
          <w:rStyle w:val="Emphasis"/>
          <w:sz w:val="24"/>
          <w:szCs w:val="28"/>
          <w:highlight w:val="cyan"/>
        </w:rPr>
        <w:t>herd immunity</w:t>
      </w:r>
      <w:r w:rsidRPr="00830CAD">
        <w:rPr>
          <w:rStyle w:val="StyleUnderline"/>
          <w:sz w:val="24"/>
          <w:szCs w:val="28"/>
        </w:rPr>
        <w:t xml:space="preserve"> </w:t>
      </w:r>
      <w:r w:rsidRPr="00830CAD">
        <w:rPr>
          <w:rStyle w:val="StyleUnderline"/>
        </w:rPr>
        <w:t>will rise.</w:t>
      </w:r>
      <w:r w:rsidRPr="00830CAD">
        <w:rPr>
          <w:sz w:val="16"/>
        </w:rPr>
        <w:t xml:space="preserve"> We already have an example of this in the measles outbreak we are experiencing in Texas, New Jersey, and Kentucky due to high rates of vaccine exemptions and the mobile nature of this country.</w:t>
      </w:r>
    </w:p>
    <w:p w14:paraId="5007B308" w14:textId="77777777" w:rsidR="00BD54F4" w:rsidRPr="00830CAD" w:rsidRDefault="00BD54F4" w:rsidP="00BD54F4">
      <w:pPr>
        <w:rPr>
          <w:rStyle w:val="Emphasis"/>
        </w:rPr>
      </w:pPr>
      <w:r w:rsidRPr="00830CAD">
        <w:rPr>
          <w:sz w:val="16"/>
        </w:rPr>
        <w:t xml:space="preserve">IT: As we saw with the pandemic, </w:t>
      </w:r>
      <w:r w:rsidRPr="00830CAD">
        <w:rPr>
          <w:rStyle w:val="StyleUnderline"/>
        </w:rPr>
        <w:t>health care locations can be locations where</w:t>
      </w:r>
      <w:r w:rsidRPr="00830CAD">
        <w:rPr>
          <w:sz w:val="16"/>
        </w:rPr>
        <w:t xml:space="preserve"> </w:t>
      </w:r>
      <w:r w:rsidRPr="00830CAD">
        <w:rPr>
          <w:rStyle w:val="StyleUnderline"/>
        </w:rPr>
        <w:t>infectious disease spreads</w:t>
      </w:r>
      <w:r w:rsidRPr="00830CAD">
        <w:rPr>
          <w:sz w:val="16"/>
        </w:rPr>
        <w:t xml:space="preserve">. </w:t>
      </w:r>
      <w:r w:rsidRPr="00105F74">
        <w:rPr>
          <w:rStyle w:val="StyleUnderline"/>
          <w:highlight w:val="cyan"/>
        </w:rPr>
        <w:t>With cuts,</w:t>
      </w:r>
      <w:r w:rsidRPr="00830CAD">
        <w:rPr>
          <w:rStyle w:val="StyleUnderline"/>
        </w:rPr>
        <w:t xml:space="preserve"> </w:t>
      </w:r>
      <w:r w:rsidRPr="00105F74">
        <w:rPr>
          <w:rStyle w:val="StyleUnderline"/>
          <w:highlight w:val="cyan"/>
        </w:rPr>
        <w:t>more people</w:t>
      </w:r>
      <w:r w:rsidRPr="00830CAD">
        <w:rPr>
          <w:rStyle w:val="StyleUnderline"/>
        </w:rPr>
        <w:t xml:space="preserve"> could </w:t>
      </w:r>
      <w:r w:rsidRPr="00105F74">
        <w:rPr>
          <w:rStyle w:val="StyleUnderline"/>
          <w:highlight w:val="cyan"/>
        </w:rPr>
        <w:t>use</w:t>
      </w:r>
      <w:r w:rsidRPr="00830CAD">
        <w:rPr>
          <w:rStyle w:val="StyleUnderline"/>
        </w:rPr>
        <w:t xml:space="preserve"> the </w:t>
      </w:r>
      <w:r w:rsidRPr="00105F74">
        <w:rPr>
          <w:rStyle w:val="StyleUnderline"/>
          <w:highlight w:val="cyan"/>
        </w:rPr>
        <w:t>emergency</w:t>
      </w:r>
      <w:r w:rsidRPr="00105F74">
        <w:rPr>
          <w:sz w:val="16"/>
          <w:highlight w:val="cyan"/>
        </w:rPr>
        <w:t xml:space="preserve"> </w:t>
      </w:r>
      <w:r w:rsidRPr="00105F74">
        <w:rPr>
          <w:rStyle w:val="StyleUnderline"/>
          <w:highlight w:val="cyan"/>
        </w:rPr>
        <w:t>department</w:t>
      </w:r>
      <w:r w:rsidRPr="00830CAD">
        <w:rPr>
          <w:rStyle w:val="StyleUnderline"/>
        </w:rPr>
        <w:t xml:space="preserve"> as their </w:t>
      </w:r>
      <w:r w:rsidRPr="00830CAD">
        <w:rPr>
          <w:rStyle w:val="Emphasis"/>
        </w:rPr>
        <w:t>primary entrant</w:t>
      </w:r>
      <w:r w:rsidRPr="00830CAD">
        <w:rPr>
          <w:rStyle w:val="StyleUnderline"/>
        </w:rPr>
        <w:t xml:space="preserve"> for </w:t>
      </w:r>
      <w:r w:rsidRPr="00830CAD">
        <w:rPr>
          <w:rStyle w:val="Emphasis"/>
        </w:rPr>
        <w:t>care</w:t>
      </w:r>
      <w:r w:rsidRPr="00830CAD">
        <w:rPr>
          <w:sz w:val="16"/>
        </w:rPr>
        <w:t xml:space="preserve">. From an infectious disease standpoint, </w:t>
      </w:r>
      <w:r w:rsidRPr="00830CAD">
        <w:rPr>
          <w:rStyle w:val="StyleUnderline"/>
        </w:rPr>
        <w:t xml:space="preserve">emergency departments are </w:t>
      </w:r>
      <w:r w:rsidRPr="00105F74">
        <w:rPr>
          <w:rStyle w:val="StyleUnderline"/>
          <w:highlight w:val="cyan"/>
        </w:rPr>
        <w:t>high risk</w:t>
      </w:r>
      <w:r w:rsidRPr="00830CAD">
        <w:rPr>
          <w:sz w:val="16"/>
        </w:rPr>
        <w:t xml:space="preserve">. So </w:t>
      </w:r>
      <w:r w:rsidRPr="00830CAD">
        <w:rPr>
          <w:rStyle w:val="StyleUnderline"/>
        </w:rPr>
        <w:t xml:space="preserve">bringing more health patients seeking primary care options to the emergency department could </w:t>
      </w:r>
      <w:r w:rsidRPr="00105F74">
        <w:rPr>
          <w:rStyle w:val="StyleUnderline"/>
          <w:highlight w:val="cyan"/>
        </w:rPr>
        <w:t xml:space="preserve">lead to </w:t>
      </w:r>
      <w:r w:rsidRPr="00105F74">
        <w:rPr>
          <w:rStyle w:val="Emphasis"/>
          <w:highlight w:val="cyan"/>
        </w:rPr>
        <w:t>inadvertent outbreaks.</w:t>
      </w:r>
    </w:p>
    <w:p w14:paraId="526C09DB" w14:textId="77777777" w:rsidR="00BD54F4" w:rsidRDefault="00BD54F4" w:rsidP="00BD54F4">
      <w:pPr>
        <w:pStyle w:val="Heading3"/>
      </w:pPr>
      <w:r>
        <w:t>Impact---AT: Manufacturing Turn---2NC/1NR</w:t>
      </w:r>
    </w:p>
    <w:p w14:paraId="15C2E922" w14:textId="77777777" w:rsidR="00BD54F4" w:rsidRPr="001A35C0" w:rsidRDefault="00BD54F4" w:rsidP="00BD54F4">
      <w:pPr>
        <w:pStyle w:val="Heading4"/>
      </w:pPr>
      <w:r>
        <w:t xml:space="preserve">Tax cuts are </w:t>
      </w:r>
      <w:r>
        <w:rPr>
          <w:u w:val="single"/>
        </w:rPr>
        <w:t>bad</w:t>
      </w:r>
      <w:r>
        <w:t xml:space="preserve"> for manufacturing. </w:t>
      </w:r>
    </w:p>
    <w:p w14:paraId="71767745" w14:textId="77777777" w:rsidR="00BD54F4" w:rsidRDefault="00BD54F4" w:rsidP="00BD54F4">
      <w:r w:rsidRPr="003766DC">
        <w:t xml:space="preserve">Joe </w:t>
      </w:r>
      <w:r w:rsidRPr="00E77B7D">
        <w:rPr>
          <w:rStyle w:val="Style13ptBold"/>
        </w:rPr>
        <w:t>Panetta and</w:t>
      </w:r>
      <w:r>
        <w:t xml:space="preserve"> </w:t>
      </w:r>
      <w:r w:rsidRPr="003766DC">
        <w:t xml:space="preserve">Herb </w:t>
      </w:r>
      <w:r w:rsidRPr="00E77B7D">
        <w:rPr>
          <w:rStyle w:val="Style13ptBold"/>
        </w:rPr>
        <w:t>Sarnoff. 23.</w:t>
      </w:r>
      <w:r>
        <w:t xml:space="preserve"> </w:t>
      </w:r>
      <w:r w:rsidRPr="003766DC">
        <w:t xml:space="preserve">Panetta </w:t>
      </w:r>
      <w:r>
        <w:t>is the</w:t>
      </w:r>
      <w:r w:rsidRPr="003766DC">
        <w:t xml:space="preserve"> President &amp; CEO and a board member of Biocom California</w:t>
      </w:r>
      <w:r>
        <w:t xml:space="preserve">. </w:t>
      </w:r>
      <w:r w:rsidRPr="00E77B7D">
        <w:t xml:space="preserve">Sarnoff is </w:t>
      </w:r>
      <w:r>
        <w:t xml:space="preserve">the founder of </w:t>
      </w:r>
      <w:r w:rsidRPr="00E77B7D">
        <w:t>iNFixion BioScience</w:t>
      </w:r>
      <w:r>
        <w:t>. “</w:t>
      </w:r>
      <w:r w:rsidRPr="003766DC">
        <w:t>How a 2017 IRS tax law could bankrupt small American biotech companies in 2023</w:t>
      </w:r>
      <w:r>
        <w:t xml:space="preserve">”. </w:t>
      </w:r>
      <w:r w:rsidRPr="003766DC">
        <w:t>Bio.News</w:t>
      </w:r>
      <w:r>
        <w:t xml:space="preserve">. 10-12-23. </w:t>
      </w:r>
      <w:r w:rsidRPr="003766DC">
        <w:t>https://bio.news/latest-news/irs-tax-law-bankruptcy-startup-american-biotech-companies-infixion-bioscience/</w:t>
      </w:r>
    </w:p>
    <w:p w14:paraId="68CA7B90" w14:textId="77777777" w:rsidR="00BD54F4" w:rsidRPr="003766DC" w:rsidRDefault="00BD54F4" w:rsidP="00BD54F4">
      <w:pPr>
        <w:rPr>
          <w:u w:val="single"/>
        </w:rPr>
      </w:pPr>
      <w:r w:rsidRPr="00E77B7D">
        <w:rPr>
          <w:sz w:val="16"/>
        </w:rPr>
        <w:t xml:space="preserve">Promising, life-saving medical </w:t>
      </w:r>
      <w:r w:rsidRPr="003766DC">
        <w:rPr>
          <w:u w:val="single"/>
        </w:rPr>
        <w:t>research</w:t>
      </w:r>
      <w:r w:rsidRPr="00E77B7D">
        <w:rPr>
          <w:sz w:val="16"/>
        </w:rPr>
        <w:t xml:space="preserve"> is at risk</w:t>
      </w:r>
      <w:r w:rsidRPr="003766DC">
        <w:rPr>
          <w:u w:val="single"/>
        </w:rPr>
        <w:t xml:space="preserve"> and thousands of jobs are </w:t>
      </w:r>
      <w:r w:rsidRPr="00E77B7D">
        <w:rPr>
          <w:rStyle w:val="Emphasis"/>
        </w:rPr>
        <w:t>at risk</w:t>
      </w:r>
      <w:r w:rsidRPr="00E77B7D">
        <w:rPr>
          <w:sz w:val="16"/>
        </w:rPr>
        <w:t xml:space="preserve">. Small </w:t>
      </w:r>
      <w:r w:rsidRPr="003766DC">
        <w:rPr>
          <w:u w:val="single"/>
        </w:rPr>
        <w:t xml:space="preserve">U.S. </w:t>
      </w:r>
      <w:r w:rsidRPr="009F343E">
        <w:rPr>
          <w:sz w:val="16"/>
          <w:szCs w:val="16"/>
        </w:rPr>
        <w:t xml:space="preserve">biotech </w:t>
      </w:r>
      <w:r w:rsidRPr="00105F74">
        <w:rPr>
          <w:highlight w:val="cyan"/>
          <w:u w:val="single"/>
        </w:rPr>
        <w:t xml:space="preserve">companies face </w:t>
      </w:r>
      <w:r w:rsidRPr="00105F74">
        <w:rPr>
          <w:rStyle w:val="Emphasis"/>
          <w:highlight w:val="cyan"/>
        </w:rPr>
        <w:t>financial hardship</w:t>
      </w:r>
      <w:r w:rsidRPr="00105F74">
        <w:rPr>
          <w:highlight w:val="cyan"/>
          <w:u w:val="single"/>
        </w:rPr>
        <w:t xml:space="preserve"> </w:t>
      </w:r>
      <w:r w:rsidRPr="003766DC">
        <w:rPr>
          <w:u w:val="single"/>
        </w:rPr>
        <w:t xml:space="preserve">and </w:t>
      </w:r>
      <w:r w:rsidRPr="00E77B7D">
        <w:rPr>
          <w:rStyle w:val="Emphasis"/>
        </w:rPr>
        <w:t xml:space="preserve">possible </w:t>
      </w:r>
      <w:r w:rsidRPr="00105F74">
        <w:rPr>
          <w:rStyle w:val="Emphasis"/>
          <w:highlight w:val="cyan"/>
        </w:rPr>
        <w:t>bankruptcy</w:t>
      </w:r>
      <w:r w:rsidRPr="003766DC">
        <w:rPr>
          <w:u w:val="single"/>
        </w:rPr>
        <w:t>.</w:t>
      </w:r>
      <w:r w:rsidRPr="00E77B7D">
        <w:rPr>
          <w:sz w:val="16"/>
        </w:rPr>
        <w:t xml:space="preserve"> All of this is </w:t>
      </w:r>
      <w:r w:rsidRPr="00105F74">
        <w:rPr>
          <w:highlight w:val="cyan"/>
          <w:u w:val="single"/>
        </w:rPr>
        <w:t xml:space="preserve">due to </w:t>
      </w:r>
      <w:r w:rsidRPr="003766DC">
        <w:rPr>
          <w:u w:val="single"/>
        </w:rPr>
        <w:t>a</w:t>
      </w:r>
      <w:r w:rsidRPr="00E77B7D">
        <w:rPr>
          <w:sz w:val="16"/>
        </w:rPr>
        <w:t xml:space="preserve">n </w:t>
      </w:r>
      <w:r w:rsidRPr="003766DC">
        <w:rPr>
          <w:u w:val="single"/>
        </w:rPr>
        <w:t>ill</w:t>
      </w:r>
      <w:r w:rsidRPr="00E77B7D">
        <w:rPr>
          <w:rStyle w:val="Emphasis"/>
        </w:rPr>
        <w:t>-conceived</w:t>
      </w:r>
      <w:r w:rsidRPr="003766DC">
        <w:rPr>
          <w:u w:val="single"/>
        </w:rPr>
        <w:t xml:space="preserve"> 2017 </w:t>
      </w:r>
      <w:r w:rsidRPr="00105F74">
        <w:rPr>
          <w:highlight w:val="cyan"/>
          <w:u w:val="single"/>
        </w:rPr>
        <w:t xml:space="preserve">tax law change that is </w:t>
      </w:r>
      <w:r w:rsidRPr="003766DC">
        <w:rPr>
          <w:u w:val="single"/>
        </w:rPr>
        <w:t xml:space="preserve">proving </w:t>
      </w:r>
      <w:r w:rsidRPr="00105F74">
        <w:rPr>
          <w:rStyle w:val="Emphasis"/>
          <w:highlight w:val="cyan"/>
        </w:rPr>
        <w:t>catastrophic</w:t>
      </w:r>
      <w:r w:rsidRPr="00105F74">
        <w:rPr>
          <w:highlight w:val="cyan"/>
          <w:u w:val="single"/>
        </w:rPr>
        <w:t xml:space="preserve"> to</w:t>
      </w:r>
      <w:r w:rsidRPr="003766DC">
        <w:rPr>
          <w:u w:val="single"/>
        </w:rPr>
        <w:t xml:space="preserve"> America’s</w:t>
      </w:r>
      <w:r w:rsidRPr="00E77B7D">
        <w:rPr>
          <w:sz w:val="16"/>
        </w:rPr>
        <w:t xml:space="preserve"> small </w:t>
      </w:r>
      <w:r w:rsidRPr="003766DC">
        <w:rPr>
          <w:u w:val="single"/>
        </w:rPr>
        <w:t xml:space="preserve">cutting-edge </w:t>
      </w:r>
      <w:r w:rsidRPr="00105F74">
        <w:rPr>
          <w:highlight w:val="cyan"/>
          <w:u w:val="single"/>
        </w:rPr>
        <w:t>research companies.</w:t>
      </w:r>
      <w:r w:rsidRPr="003766DC">
        <w:rPr>
          <w:u w:val="single"/>
        </w:rPr>
        <w:t xml:space="preserve">  </w:t>
      </w:r>
    </w:p>
    <w:p w14:paraId="3AF339ED" w14:textId="77777777" w:rsidR="00BD54F4" w:rsidRPr="003766DC" w:rsidRDefault="00BD54F4" w:rsidP="00BD54F4">
      <w:pPr>
        <w:rPr>
          <w:u w:val="single"/>
        </w:rPr>
      </w:pPr>
      <w:r w:rsidRPr="00E77B7D">
        <w:rPr>
          <w:sz w:val="16"/>
        </w:rPr>
        <w:t xml:space="preserve">Congress must act quickly to reverse this </w:t>
      </w:r>
      <w:r w:rsidRPr="00AA35BE">
        <w:rPr>
          <w:rStyle w:val="Emphasis"/>
        </w:rPr>
        <w:t>existential threat</w:t>
      </w:r>
      <w:r w:rsidRPr="003766DC">
        <w:rPr>
          <w:u w:val="single"/>
        </w:rPr>
        <w:t xml:space="preserve"> to </w:t>
      </w:r>
      <w:r w:rsidRPr="009F343E">
        <w:rPr>
          <w:sz w:val="16"/>
          <w:szCs w:val="16"/>
        </w:rPr>
        <w:t>life-saving</w:t>
      </w:r>
      <w:r w:rsidRPr="003766DC">
        <w:rPr>
          <w:u w:val="single"/>
        </w:rPr>
        <w:t xml:space="preserve"> research and development.</w:t>
      </w:r>
    </w:p>
    <w:p w14:paraId="2002012E" w14:textId="77777777" w:rsidR="00BD54F4" w:rsidRPr="00E77B7D" w:rsidRDefault="00BD54F4" w:rsidP="00BD54F4">
      <w:pPr>
        <w:rPr>
          <w:sz w:val="16"/>
        </w:rPr>
      </w:pPr>
      <w:r w:rsidRPr="00E77B7D">
        <w:rPr>
          <w:sz w:val="16"/>
        </w:rPr>
        <w:t>iNFixion Bioscience is a small startup with four employees, dedicated to developing treatments for a rare disease called neurofibromatosis (NF1). NF1 impacts one in 3,000 Americans, causing nervous system tumors and pain, bone issues such as scoliosis, and cognitive, learning and social deficits. Unfortunately, iNFixion’s very existence is now threatened by Section 174 of the 2017 Tax Cuts and Jobs Act (TCJA).</w:t>
      </w:r>
    </w:p>
    <w:p w14:paraId="07F41183" w14:textId="77777777" w:rsidR="00BD54F4" w:rsidRPr="00E77B7D" w:rsidRDefault="00BD54F4" w:rsidP="00BD54F4">
      <w:pPr>
        <w:rPr>
          <w:sz w:val="16"/>
        </w:rPr>
      </w:pPr>
      <w:r w:rsidRPr="00E77B7D">
        <w:rPr>
          <w:sz w:val="16"/>
        </w:rPr>
        <w:t xml:space="preserve">The general public probably isn’t familiar with Section 174 of the TCJA and its impact on small businesses. It wasn’t realized just how devastating it would be until companies started working on their 2022 taxes, the first year Section 174 change took effect. </w:t>
      </w:r>
    </w:p>
    <w:p w14:paraId="3950933A" w14:textId="77777777" w:rsidR="00BD54F4" w:rsidRPr="00E77B7D" w:rsidRDefault="00BD54F4" w:rsidP="00BD54F4">
      <w:pPr>
        <w:rPr>
          <w:rStyle w:val="Emphasis"/>
        </w:rPr>
      </w:pPr>
      <w:r w:rsidRPr="003766DC">
        <w:rPr>
          <w:u w:val="single"/>
        </w:rPr>
        <w:t>The</w:t>
      </w:r>
      <w:r w:rsidRPr="00E77B7D">
        <w:rPr>
          <w:sz w:val="16"/>
        </w:rPr>
        <w:t xml:space="preserve"> new </w:t>
      </w:r>
      <w:r w:rsidRPr="00105F74">
        <w:rPr>
          <w:highlight w:val="cyan"/>
          <w:u w:val="single"/>
        </w:rPr>
        <w:t>TCJA Section 174</w:t>
      </w:r>
      <w:r w:rsidRPr="003766DC">
        <w:rPr>
          <w:u w:val="single"/>
        </w:rPr>
        <w:t xml:space="preserve"> tax law provision</w:t>
      </w:r>
      <w:r w:rsidRPr="00E77B7D">
        <w:rPr>
          <w:sz w:val="16"/>
        </w:rPr>
        <w:t xml:space="preserve"> now </w:t>
      </w:r>
      <w:r w:rsidRPr="00105F74">
        <w:rPr>
          <w:highlight w:val="cyan"/>
          <w:u w:val="single"/>
        </w:rPr>
        <w:t>requires all</w:t>
      </w:r>
      <w:r w:rsidRPr="00E77B7D">
        <w:rPr>
          <w:sz w:val="16"/>
        </w:rPr>
        <w:t xml:space="preserve"> research and development (</w:t>
      </w:r>
      <w:r w:rsidRPr="00105F74">
        <w:rPr>
          <w:highlight w:val="cyan"/>
          <w:u w:val="single"/>
        </w:rPr>
        <w:t>R&amp;D</w:t>
      </w:r>
      <w:r w:rsidRPr="00E77B7D">
        <w:rPr>
          <w:sz w:val="16"/>
        </w:rPr>
        <w:t xml:space="preserve">) </w:t>
      </w:r>
      <w:r w:rsidRPr="00105F74">
        <w:rPr>
          <w:highlight w:val="cyan"/>
          <w:u w:val="single"/>
        </w:rPr>
        <w:t xml:space="preserve">expenses to be amortized </w:t>
      </w:r>
      <w:r w:rsidRPr="00105F74">
        <w:rPr>
          <w:rStyle w:val="Emphasis"/>
          <w:highlight w:val="cyan"/>
        </w:rPr>
        <w:t>over</w:t>
      </w:r>
      <w:r w:rsidRPr="00E77B7D">
        <w:rPr>
          <w:rStyle w:val="Emphasis"/>
        </w:rPr>
        <w:t xml:space="preserve"> a </w:t>
      </w:r>
      <w:r w:rsidRPr="00105F74">
        <w:rPr>
          <w:rStyle w:val="Emphasis"/>
          <w:highlight w:val="cyan"/>
        </w:rPr>
        <w:t>five-year period</w:t>
      </w:r>
      <w:r w:rsidRPr="00E77B7D">
        <w:rPr>
          <w:sz w:val="16"/>
        </w:rPr>
        <w:t xml:space="preserve">, as opposed to the IRS tax code that, for decades, had allowed companies to deduct the entirety of R&amp;D expenses in the year incurred. </w:t>
      </w:r>
      <w:r w:rsidRPr="003766DC">
        <w:rPr>
          <w:u w:val="single"/>
        </w:rPr>
        <w:t>Unfortunately, this</w:t>
      </w:r>
      <w:r w:rsidRPr="00E77B7D">
        <w:rPr>
          <w:sz w:val="16"/>
        </w:rPr>
        <w:t xml:space="preserve"> single tax-code </w:t>
      </w:r>
      <w:r w:rsidRPr="00105F74">
        <w:rPr>
          <w:highlight w:val="cyan"/>
          <w:u w:val="single"/>
        </w:rPr>
        <w:t>change</w:t>
      </w:r>
      <w:r w:rsidRPr="003766DC">
        <w:rPr>
          <w:u w:val="single"/>
        </w:rPr>
        <w:t xml:space="preserve"> is </w:t>
      </w:r>
      <w:r w:rsidRPr="00105F74">
        <w:rPr>
          <w:rStyle w:val="Emphasis"/>
          <w:highlight w:val="cyan"/>
        </w:rPr>
        <w:t>having</w:t>
      </w:r>
      <w:r w:rsidRPr="00E77B7D">
        <w:rPr>
          <w:rStyle w:val="Emphasis"/>
        </w:rPr>
        <w:t xml:space="preserve"> a </w:t>
      </w:r>
      <w:r w:rsidRPr="00105F74">
        <w:rPr>
          <w:rStyle w:val="Emphasis"/>
          <w:highlight w:val="cyan"/>
        </w:rPr>
        <w:t>colossal</w:t>
      </w:r>
      <w:r w:rsidRPr="00E77B7D">
        <w:rPr>
          <w:rStyle w:val="Emphasis"/>
        </w:rPr>
        <w:t xml:space="preserve"> tax </w:t>
      </w:r>
      <w:r w:rsidRPr="00105F74">
        <w:rPr>
          <w:rStyle w:val="Emphasis"/>
          <w:highlight w:val="cyan"/>
        </w:rPr>
        <w:t>impact</w:t>
      </w:r>
      <w:r w:rsidRPr="003766DC">
        <w:rPr>
          <w:u w:val="single"/>
        </w:rPr>
        <w:t xml:space="preserve">, especially </w:t>
      </w:r>
      <w:r w:rsidRPr="00105F74">
        <w:rPr>
          <w:highlight w:val="cyan"/>
          <w:u w:val="single"/>
        </w:rPr>
        <w:t>for</w:t>
      </w:r>
      <w:r w:rsidRPr="003766DC">
        <w:rPr>
          <w:u w:val="single"/>
        </w:rPr>
        <w:t xml:space="preserve"> early-stage </w:t>
      </w:r>
      <w:r w:rsidRPr="00105F74">
        <w:rPr>
          <w:highlight w:val="cyan"/>
          <w:u w:val="single"/>
        </w:rPr>
        <w:t xml:space="preserve">companies fueling innovation </w:t>
      </w:r>
      <w:r w:rsidRPr="00105F74">
        <w:rPr>
          <w:rStyle w:val="Emphasis"/>
          <w:highlight w:val="cyan"/>
        </w:rPr>
        <w:t>with significant R&amp;D spending.</w:t>
      </w:r>
    </w:p>
    <w:p w14:paraId="632CDA3B" w14:textId="77777777" w:rsidR="00BD54F4" w:rsidRPr="00E77B7D" w:rsidRDefault="00BD54F4" w:rsidP="00BD54F4">
      <w:pPr>
        <w:rPr>
          <w:sz w:val="16"/>
        </w:rPr>
      </w:pPr>
      <w:r w:rsidRPr="00E77B7D">
        <w:rPr>
          <w:sz w:val="16"/>
        </w:rPr>
        <w:t xml:space="preserve">The simple explanation? </w:t>
      </w:r>
      <w:r w:rsidRPr="003766DC">
        <w:rPr>
          <w:u w:val="single"/>
        </w:rPr>
        <w:t>Instead of being able to deduct 100% of</w:t>
      </w:r>
      <w:r w:rsidRPr="00E77B7D">
        <w:rPr>
          <w:sz w:val="16"/>
        </w:rPr>
        <w:t xml:space="preserve"> NIH, DoD or other </w:t>
      </w:r>
      <w:r w:rsidRPr="003766DC">
        <w:rPr>
          <w:u w:val="single"/>
        </w:rPr>
        <w:t>grant funding, allowing companies to put</w:t>
      </w:r>
      <w:r w:rsidRPr="00E77B7D">
        <w:rPr>
          <w:sz w:val="16"/>
        </w:rPr>
        <w:t xml:space="preserve"> the </w:t>
      </w:r>
      <w:r w:rsidRPr="003766DC">
        <w:rPr>
          <w:u w:val="single"/>
        </w:rPr>
        <w:t>entire amount towards research</w:t>
      </w:r>
      <w:r w:rsidRPr="00E77B7D">
        <w:rPr>
          <w:sz w:val="16"/>
        </w:rPr>
        <w:t xml:space="preserve">, small </w:t>
      </w:r>
      <w:r w:rsidRPr="00105F74">
        <w:rPr>
          <w:highlight w:val="cyan"/>
          <w:u w:val="single"/>
        </w:rPr>
        <w:t>companies</w:t>
      </w:r>
      <w:r w:rsidRPr="00E77B7D">
        <w:rPr>
          <w:sz w:val="16"/>
        </w:rPr>
        <w:t xml:space="preserve"> like iNFixion </w:t>
      </w:r>
      <w:r w:rsidRPr="003766DC">
        <w:rPr>
          <w:u w:val="single"/>
        </w:rPr>
        <w:t xml:space="preserve">can </w:t>
      </w:r>
      <w:r w:rsidRPr="00105F74">
        <w:rPr>
          <w:highlight w:val="cyan"/>
          <w:u w:val="single"/>
        </w:rPr>
        <w:t xml:space="preserve">now deduct </w:t>
      </w:r>
      <w:r w:rsidRPr="00105F74">
        <w:rPr>
          <w:rStyle w:val="Emphasis"/>
          <w:highlight w:val="cyan"/>
        </w:rPr>
        <w:t>only 20% of a grant per year</w:t>
      </w:r>
      <w:r w:rsidRPr="00E77B7D">
        <w:rPr>
          <w:sz w:val="16"/>
        </w:rPr>
        <w:t xml:space="preserve">. The other 80% of these grants are now treated as taxable “income,” thus creating an often-irreconcilable tax liability for these small R&amp;D companies. </w:t>
      </w:r>
    </w:p>
    <w:p w14:paraId="4ABCF22F" w14:textId="77777777" w:rsidR="00BD54F4" w:rsidRPr="005B1272" w:rsidRDefault="00BD54F4" w:rsidP="00BD54F4">
      <w:pPr>
        <w:rPr>
          <w:u w:val="single"/>
        </w:rPr>
      </w:pPr>
      <w:r w:rsidRPr="003766DC">
        <w:rPr>
          <w:u w:val="single"/>
        </w:rPr>
        <w:t>As a result</w:t>
      </w:r>
      <w:r w:rsidRPr="00E77B7D">
        <w:rPr>
          <w:sz w:val="16"/>
        </w:rPr>
        <w:t xml:space="preserve"> of the IRS Section 174 tax law change, iNFixion’s 2022 </w:t>
      </w:r>
      <w:r w:rsidRPr="00105F74">
        <w:rPr>
          <w:highlight w:val="cyan"/>
          <w:u w:val="single"/>
        </w:rPr>
        <w:t>tax liability</w:t>
      </w:r>
      <w:r w:rsidRPr="003766DC">
        <w:rPr>
          <w:u w:val="single"/>
        </w:rPr>
        <w:t xml:space="preserve"> will </w:t>
      </w:r>
      <w:r w:rsidRPr="00105F74">
        <w:rPr>
          <w:highlight w:val="cyan"/>
          <w:u w:val="single"/>
        </w:rPr>
        <w:t>increase</w:t>
      </w:r>
      <w:r w:rsidRPr="003766DC">
        <w:rPr>
          <w:u w:val="single"/>
        </w:rPr>
        <w:t xml:space="preserve"> </w:t>
      </w:r>
      <w:r w:rsidRPr="00E77B7D">
        <w:rPr>
          <w:rStyle w:val="Emphasis"/>
        </w:rPr>
        <w:t xml:space="preserve">from zero </w:t>
      </w:r>
      <w:r w:rsidRPr="00105F74">
        <w:rPr>
          <w:rStyle w:val="Emphasis"/>
          <w:highlight w:val="cyan"/>
        </w:rPr>
        <w:t>to tens of thousands of dollars</w:t>
      </w:r>
      <w:r w:rsidRPr="003766DC">
        <w:rPr>
          <w:u w:val="single"/>
        </w:rPr>
        <w:t xml:space="preserve">, </w:t>
      </w:r>
      <w:r w:rsidRPr="00105F74">
        <w:rPr>
          <w:highlight w:val="cyan"/>
          <w:u w:val="single"/>
        </w:rPr>
        <w:t xml:space="preserve">with </w:t>
      </w:r>
      <w:r w:rsidRPr="00105F74">
        <w:rPr>
          <w:rStyle w:val="Emphasis"/>
          <w:highlight w:val="cyan"/>
        </w:rPr>
        <w:t>no funds available</w:t>
      </w:r>
      <w:r w:rsidRPr="00105F74">
        <w:rPr>
          <w:highlight w:val="cyan"/>
          <w:u w:val="single"/>
        </w:rPr>
        <w:t xml:space="preserve"> to pay taxes</w:t>
      </w:r>
      <w:r w:rsidRPr="00E77B7D">
        <w:rPr>
          <w:sz w:val="16"/>
        </w:rPr>
        <w:t xml:space="preserve">. iNFixion has invested heavily into promising neurofibromatosis research yet now faces the untenable reality of potentially laying off employees, abandoning its NF1 research and, by extension, abandoning patients. Sadly, iNFixion is just one of </w:t>
      </w:r>
      <w:r w:rsidRPr="00105F74">
        <w:rPr>
          <w:rStyle w:val="Emphasis"/>
          <w:highlight w:val="cyan"/>
        </w:rPr>
        <w:t>thousands</w:t>
      </w:r>
      <w:r w:rsidRPr="00105F74">
        <w:rPr>
          <w:highlight w:val="cyan"/>
          <w:u w:val="single"/>
        </w:rPr>
        <w:t xml:space="preserve"> of</w:t>
      </w:r>
      <w:r w:rsidRPr="003766DC">
        <w:rPr>
          <w:u w:val="single"/>
        </w:rPr>
        <w:t xml:space="preserve"> American R&amp;D </w:t>
      </w:r>
      <w:r w:rsidRPr="00105F74">
        <w:rPr>
          <w:highlight w:val="cyan"/>
          <w:u w:val="single"/>
        </w:rPr>
        <w:t>companies</w:t>
      </w:r>
      <w:r w:rsidRPr="00105F74">
        <w:rPr>
          <w:sz w:val="16"/>
          <w:highlight w:val="cyan"/>
        </w:rPr>
        <w:t xml:space="preserve"> </w:t>
      </w:r>
      <w:r w:rsidRPr="00105F74">
        <w:rPr>
          <w:highlight w:val="cyan"/>
          <w:u w:val="single"/>
        </w:rPr>
        <w:t xml:space="preserve">in </w:t>
      </w:r>
      <w:r w:rsidRPr="003766DC">
        <w:rPr>
          <w:u w:val="single"/>
        </w:rPr>
        <w:t xml:space="preserve">biotech, </w:t>
      </w:r>
      <w:r w:rsidRPr="00105F74">
        <w:rPr>
          <w:highlight w:val="cyan"/>
          <w:u w:val="single"/>
        </w:rPr>
        <w:t xml:space="preserve">defense </w:t>
      </w:r>
      <w:r w:rsidRPr="003766DC">
        <w:rPr>
          <w:u w:val="single"/>
        </w:rPr>
        <w:t xml:space="preserve">and beyond that are </w:t>
      </w:r>
      <w:r w:rsidRPr="00105F74">
        <w:rPr>
          <w:highlight w:val="cyan"/>
          <w:u w:val="single"/>
        </w:rPr>
        <w:t xml:space="preserve">facing </w:t>
      </w:r>
      <w:r w:rsidRPr="003766DC">
        <w:rPr>
          <w:u w:val="single"/>
        </w:rPr>
        <w:t xml:space="preserve">a similar tax </w:t>
      </w:r>
      <w:r w:rsidRPr="00105F74">
        <w:rPr>
          <w:highlight w:val="cyan"/>
          <w:u w:val="single"/>
        </w:rPr>
        <w:t>dilemma</w:t>
      </w:r>
      <w:r w:rsidRPr="003766DC">
        <w:rPr>
          <w:u w:val="single"/>
        </w:rPr>
        <w:t xml:space="preserve">.  </w:t>
      </w:r>
    </w:p>
    <w:p w14:paraId="4DA3CC5D" w14:textId="77777777" w:rsidR="00BD54F4" w:rsidRPr="00ED7D3C" w:rsidRDefault="00BD54F4" w:rsidP="00BD54F4">
      <w:pPr>
        <w:pStyle w:val="Heading4"/>
      </w:pPr>
      <w:r>
        <w:t xml:space="preserve">Competitiveness decline does not cause war. </w:t>
      </w:r>
    </w:p>
    <w:p w14:paraId="1FE3FD14" w14:textId="77777777" w:rsidR="00BD54F4" w:rsidRPr="005B1272" w:rsidRDefault="00BD54F4" w:rsidP="00BD54F4">
      <w:r w:rsidRPr="005B1272">
        <w:t xml:space="preserve">Paul K. </w:t>
      </w:r>
      <w:r w:rsidRPr="005B1272">
        <w:rPr>
          <w:rStyle w:val="Style13ptBold"/>
        </w:rPr>
        <w:t>MacDonald 18</w:t>
      </w:r>
      <w:r w:rsidRPr="005B1272">
        <w:t>. Political Science Professor at Wellesley College, and Joseph M. Parent, Political Science Professor at the University of Notre Dame, “The Fates of Nations: Decline by the Numbers,” Chapter 3 of Twilight of the Titans: Great Power Decline and Retrenchment, Cornell University Press, p. 42-49</w:t>
      </w:r>
    </w:p>
    <w:p w14:paraId="0870B452" w14:textId="77777777" w:rsidR="00BD54F4" w:rsidRPr="00ED7D3C" w:rsidRDefault="00BD54F4" w:rsidP="00BD54F4">
      <w:pPr>
        <w:rPr>
          <w:rFonts w:cstheme="minorHAnsi"/>
          <w:sz w:val="16"/>
        </w:rPr>
      </w:pPr>
      <w:r w:rsidRPr="00ED7D3C">
        <w:rPr>
          <w:rStyle w:val="StyleUnderline"/>
          <w:rFonts w:cstheme="minorHAnsi"/>
        </w:rPr>
        <w:t xml:space="preserve">Once declining powers get involved in a dispute, are they </w:t>
      </w:r>
      <w:r w:rsidRPr="00105F74">
        <w:rPr>
          <w:rStyle w:val="StyleUnderline"/>
          <w:rFonts w:cstheme="minorHAnsi"/>
          <w:highlight w:val="cyan"/>
        </w:rPr>
        <w:t>more likely to escalate?</w:t>
      </w:r>
      <w:r w:rsidRPr="00ED7D3C">
        <w:rPr>
          <w:rStyle w:val="StyleUnderline"/>
          <w:rFonts w:cstheme="minorHAnsi"/>
        </w:rPr>
        <w:t xml:space="preserve"> The </w:t>
      </w:r>
      <w:r w:rsidRPr="00ED7D3C">
        <w:rPr>
          <w:rStyle w:val="Emphasis"/>
          <w:rFonts w:cstheme="minorHAnsi"/>
        </w:rPr>
        <w:t xml:space="preserve">evidence suggests </w:t>
      </w:r>
      <w:r w:rsidRPr="00105F74">
        <w:rPr>
          <w:rStyle w:val="Emphasis"/>
          <w:rFonts w:cstheme="minorHAnsi"/>
          <w:highlight w:val="cyan"/>
        </w:rPr>
        <w:t>no</w:t>
      </w:r>
      <w:r w:rsidRPr="00ED7D3C">
        <w:rPr>
          <w:rStyle w:val="Emphasis"/>
          <w:rFonts w:cstheme="minorHAnsi"/>
        </w:rPr>
        <w:t>t</w:t>
      </w:r>
      <w:r w:rsidRPr="00ED7D3C">
        <w:rPr>
          <w:rStyle w:val="StyleUnderline"/>
          <w:rFonts w:cstheme="minorHAnsi"/>
        </w:rPr>
        <w:t xml:space="preserve">. </w:t>
      </w:r>
      <w:r w:rsidRPr="00105F74">
        <w:rPr>
          <w:rStyle w:val="StyleUnderline"/>
          <w:rFonts w:cstheme="minorHAnsi"/>
          <w:highlight w:val="cyan"/>
        </w:rPr>
        <w:t>Declining powers had</w:t>
      </w:r>
      <w:r w:rsidRPr="00ED7D3C">
        <w:rPr>
          <w:rStyle w:val="StyleUnderline"/>
          <w:rFonts w:cstheme="minorHAnsi"/>
        </w:rPr>
        <w:t xml:space="preserve"> an </w:t>
      </w:r>
      <w:r w:rsidRPr="00ED7D3C">
        <w:rPr>
          <w:rStyle w:val="Emphasis"/>
          <w:rFonts w:cstheme="minorHAnsi"/>
        </w:rPr>
        <w:t xml:space="preserve">average </w:t>
      </w:r>
      <w:r w:rsidRPr="00105F74">
        <w:rPr>
          <w:rStyle w:val="Emphasis"/>
          <w:rFonts w:cstheme="minorHAnsi"/>
          <w:highlight w:val="cyan"/>
        </w:rPr>
        <w:t>hostility</w:t>
      </w:r>
      <w:r w:rsidRPr="00ED7D3C">
        <w:rPr>
          <w:rFonts w:cstheme="minorHAnsi"/>
          <w:sz w:val="16"/>
        </w:rPr>
        <w:t xml:space="preserve"> in their militarized disputes of 2.8, which compares to 2.9 for the baseline, a difference </w:t>
      </w:r>
      <w:r w:rsidRPr="00105F74">
        <w:rPr>
          <w:rStyle w:val="StyleUnderline"/>
          <w:rFonts w:cstheme="minorHAnsi"/>
          <w:highlight w:val="cyan"/>
        </w:rPr>
        <w:t xml:space="preserve">that is </w:t>
      </w:r>
      <w:r w:rsidRPr="00105F74">
        <w:rPr>
          <w:rStyle w:val="Emphasis"/>
          <w:rFonts w:cstheme="minorHAnsi"/>
          <w:highlight w:val="cyan"/>
        </w:rPr>
        <w:t>not</w:t>
      </w:r>
      <w:r w:rsidRPr="00ED7D3C">
        <w:rPr>
          <w:rStyle w:val="Emphasis"/>
          <w:rFonts w:cstheme="minorHAnsi"/>
        </w:rPr>
        <w:t xml:space="preserve"> statistically </w:t>
      </w:r>
      <w:r w:rsidRPr="00105F74">
        <w:rPr>
          <w:rStyle w:val="Emphasis"/>
          <w:rFonts w:cstheme="minorHAnsi"/>
          <w:highlight w:val="cyan"/>
        </w:rPr>
        <w:t>significant</w:t>
      </w:r>
      <w:r w:rsidRPr="00ED7D3C">
        <w:rPr>
          <w:rFonts w:cstheme="minorHAnsi"/>
          <w:sz w:val="16"/>
        </w:rPr>
        <w:t xml:space="preserve">.46 Out of our sixteen cases of declining powers, seven had an average hostility that lay above the baseline in their militarized disputes, whereas seven had an average hostility that lay below the baseline. One partial exception to this null result may be small decliners, who had an average dispute hostility of 2.6. But </w:t>
      </w:r>
      <w:r w:rsidRPr="00ED7D3C">
        <w:rPr>
          <w:rStyle w:val="Emphasis"/>
          <w:rFonts w:cstheme="minorHAnsi"/>
        </w:rPr>
        <w:t>in general</w:t>
      </w:r>
      <w:r w:rsidRPr="00ED7D3C">
        <w:rPr>
          <w:rStyle w:val="StyleUnderline"/>
          <w:rFonts w:cstheme="minorHAnsi"/>
        </w:rPr>
        <w:t xml:space="preserve">, the </w:t>
      </w:r>
      <w:r w:rsidRPr="00ED7D3C">
        <w:rPr>
          <w:rStyle w:val="Emphasis"/>
          <w:rFonts w:cstheme="minorHAnsi"/>
        </w:rPr>
        <w:t xml:space="preserve">typical </w:t>
      </w:r>
      <w:r w:rsidRPr="00105F74">
        <w:rPr>
          <w:rStyle w:val="Emphasis"/>
          <w:rFonts w:cstheme="minorHAnsi"/>
          <w:highlight w:val="cyan"/>
        </w:rPr>
        <w:t>behavior</w:t>
      </w:r>
      <w:r w:rsidRPr="00105F74">
        <w:rPr>
          <w:rStyle w:val="StyleUnderline"/>
          <w:rFonts w:cstheme="minorHAnsi"/>
          <w:highlight w:val="cyan"/>
        </w:rPr>
        <w:t xml:space="preserve"> of declining powers</w:t>
      </w:r>
      <w:r w:rsidRPr="00ED7D3C">
        <w:rPr>
          <w:rStyle w:val="StyleUnderline"/>
          <w:rFonts w:cstheme="minorHAnsi"/>
        </w:rPr>
        <w:t xml:space="preserve"> appears to </w:t>
      </w:r>
      <w:r w:rsidRPr="00105F74">
        <w:rPr>
          <w:rStyle w:val="StyleUnderline"/>
          <w:rFonts w:cstheme="minorHAnsi"/>
          <w:highlight w:val="cyan"/>
        </w:rPr>
        <w:t>resemble</w:t>
      </w:r>
      <w:r w:rsidRPr="00ED7D3C">
        <w:rPr>
          <w:rStyle w:val="StyleUnderline"/>
          <w:rFonts w:cstheme="minorHAnsi"/>
        </w:rPr>
        <w:t xml:space="preserve"> that of their </w:t>
      </w:r>
      <w:r w:rsidRPr="00105F74">
        <w:rPr>
          <w:rStyle w:val="Emphasis"/>
          <w:rFonts w:cstheme="minorHAnsi"/>
          <w:highlight w:val="cyan"/>
        </w:rPr>
        <w:t>non-declining counterparts</w:t>
      </w:r>
      <w:r w:rsidRPr="00ED7D3C">
        <w:rPr>
          <w:rStyle w:val="StyleUnderline"/>
          <w:rFonts w:cstheme="minorHAnsi"/>
        </w:rPr>
        <w:t>. They tend to display</w:t>
      </w:r>
      <w:r w:rsidRPr="00ED7D3C">
        <w:rPr>
          <w:rFonts w:cstheme="minorHAnsi"/>
          <w:sz w:val="16"/>
        </w:rPr>
        <w:t xml:space="preserve"> or threaten to display </w:t>
      </w:r>
      <w:r w:rsidRPr="00ED7D3C">
        <w:rPr>
          <w:rStyle w:val="StyleUnderline"/>
          <w:rFonts w:cstheme="minorHAnsi"/>
        </w:rPr>
        <w:t>force</w:t>
      </w:r>
      <w:r w:rsidRPr="00ED7D3C">
        <w:rPr>
          <w:rFonts w:cstheme="minorHAnsi"/>
          <w:sz w:val="16"/>
        </w:rPr>
        <w:t>, rather than actually use it.</w:t>
      </w:r>
    </w:p>
    <w:p w14:paraId="66C26F46" w14:textId="77777777" w:rsidR="00BD54F4" w:rsidRDefault="00BD54F4" w:rsidP="00BD54F4">
      <w:pPr>
        <w:rPr>
          <w:rFonts w:cstheme="minorHAnsi"/>
          <w:sz w:val="16"/>
        </w:rPr>
      </w:pPr>
      <w:r w:rsidRPr="00ED7D3C">
        <w:rPr>
          <w:rFonts w:cstheme="minorHAnsi"/>
          <w:sz w:val="16"/>
        </w:rPr>
        <w:t xml:space="preserve">Collectively, these three sets of </w:t>
      </w:r>
      <w:r w:rsidRPr="00105F74">
        <w:rPr>
          <w:rStyle w:val="StyleUnderline"/>
          <w:rFonts w:cstheme="minorHAnsi"/>
          <w:highlight w:val="cyan"/>
        </w:rPr>
        <w:t>findings</w:t>
      </w:r>
      <w:r w:rsidRPr="00ED7D3C">
        <w:rPr>
          <w:rStyle w:val="StyleUnderline"/>
          <w:rFonts w:cstheme="minorHAnsi"/>
        </w:rPr>
        <w:t xml:space="preserve"> provide </w:t>
      </w:r>
      <w:r w:rsidRPr="00ED7D3C">
        <w:rPr>
          <w:rStyle w:val="Emphasis"/>
          <w:rFonts w:cstheme="minorHAnsi"/>
        </w:rPr>
        <w:t xml:space="preserve">sturdy </w:t>
      </w:r>
      <w:r w:rsidRPr="00105F74">
        <w:rPr>
          <w:rStyle w:val="Emphasis"/>
          <w:rFonts w:cstheme="minorHAnsi"/>
          <w:highlight w:val="cyan"/>
        </w:rPr>
        <w:t>evidence</w:t>
      </w:r>
      <w:r w:rsidRPr="00105F74">
        <w:rPr>
          <w:rStyle w:val="StyleUnderline"/>
          <w:rFonts w:cstheme="minorHAnsi"/>
          <w:highlight w:val="cyan"/>
        </w:rPr>
        <w:t xml:space="preserve"> against</w:t>
      </w:r>
      <w:r w:rsidRPr="00ED7D3C">
        <w:rPr>
          <w:rFonts w:cstheme="minorHAnsi"/>
          <w:sz w:val="16"/>
        </w:rPr>
        <w:t xml:space="preserve"> preventive </w:t>
      </w:r>
      <w:r w:rsidRPr="00105F74">
        <w:rPr>
          <w:rStyle w:val="StyleUnderline"/>
          <w:rFonts w:cstheme="minorHAnsi"/>
          <w:highlight w:val="cyan"/>
        </w:rPr>
        <w:t>war</w:t>
      </w:r>
      <w:r w:rsidRPr="00ED7D3C">
        <w:rPr>
          <w:rStyle w:val="StyleUnderline"/>
          <w:rFonts w:cstheme="minorHAnsi"/>
        </w:rPr>
        <w:t xml:space="preserve"> theories. </w:t>
      </w:r>
      <w:r w:rsidRPr="00105F74">
        <w:rPr>
          <w:rStyle w:val="Emphasis"/>
          <w:rFonts w:cstheme="minorHAnsi"/>
          <w:highlight w:val="cyan"/>
        </w:rPr>
        <w:t>Far</w:t>
      </w:r>
      <w:r w:rsidRPr="00105F74">
        <w:rPr>
          <w:rStyle w:val="StyleUnderline"/>
          <w:rFonts w:cstheme="minorHAnsi"/>
          <w:highlight w:val="cyan"/>
        </w:rPr>
        <w:t xml:space="preserve"> from</w:t>
      </w:r>
      <w:r w:rsidRPr="00ED7D3C">
        <w:rPr>
          <w:rStyle w:val="StyleUnderline"/>
          <w:rFonts w:cstheme="minorHAnsi"/>
        </w:rPr>
        <w:t xml:space="preserve"> being more </w:t>
      </w:r>
      <w:r w:rsidRPr="00105F74">
        <w:rPr>
          <w:rStyle w:val="StyleUnderline"/>
          <w:rFonts w:cstheme="minorHAnsi"/>
          <w:highlight w:val="cyan"/>
        </w:rPr>
        <w:t xml:space="preserve">likely to </w:t>
      </w:r>
      <w:r w:rsidRPr="00105F74">
        <w:rPr>
          <w:rStyle w:val="Emphasis"/>
          <w:rFonts w:cstheme="minorHAnsi"/>
          <w:highlight w:val="cyan"/>
        </w:rPr>
        <w:t>lash out</w:t>
      </w:r>
      <w:r w:rsidRPr="00ED7D3C">
        <w:rPr>
          <w:rStyle w:val="Emphasis"/>
          <w:rFonts w:cstheme="minorHAnsi"/>
        </w:rPr>
        <w:t xml:space="preserve"> aggressively</w:t>
      </w:r>
      <w:r w:rsidRPr="00ED7D3C">
        <w:rPr>
          <w:rStyle w:val="StyleUnderline"/>
          <w:rFonts w:cstheme="minorHAnsi"/>
        </w:rPr>
        <w:t xml:space="preserve">, </w:t>
      </w:r>
      <w:r w:rsidRPr="00105F74">
        <w:rPr>
          <w:rStyle w:val="StyleUnderline"/>
          <w:rFonts w:cstheme="minorHAnsi"/>
          <w:highlight w:val="cyan"/>
        </w:rPr>
        <w:t xml:space="preserve">declining powers appear </w:t>
      </w:r>
      <w:r w:rsidRPr="00105F74">
        <w:rPr>
          <w:rStyle w:val="Emphasis"/>
          <w:rFonts w:cstheme="minorHAnsi"/>
          <w:highlight w:val="cyan"/>
        </w:rPr>
        <w:t>no more likely</w:t>
      </w:r>
      <w:r w:rsidRPr="00105F74">
        <w:rPr>
          <w:rStyle w:val="StyleUnderline"/>
          <w:rFonts w:cstheme="minorHAnsi"/>
          <w:highlight w:val="cyan"/>
        </w:rPr>
        <w:t xml:space="preserve"> to </w:t>
      </w:r>
      <w:r w:rsidRPr="00105F74">
        <w:rPr>
          <w:rStyle w:val="Emphasis"/>
          <w:rFonts w:cstheme="minorHAnsi"/>
          <w:highlight w:val="cyan"/>
        </w:rPr>
        <w:t>initiate</w:t>
      </w:r>
      <w:r w:rsidRPr="00ED7D3C">
        <w:rPr>
          <w:rStyle w:val="StyleUnderline"/>
          <w:rFonts w:cstheme="minorHAnsi"/>
        </w:rPr>
        <w:t xml:space="preserve"> militarized </w:t>
      </w:r>
      <w:r w:rsidRPr="00105F74">
        <w:rPr>
          <w:rStyle w:val="StyleUnderline"/>
          <w:rFonts w:cstheme="minorHAnsi"/>
          <w:highlight w:val="cyan"/>
        </w:rPr>
        <w:t>disputes than</w:t>
      </w:r>
      <w:r w:rsidRPr="00ED7D3C">
        <w:rPr>
          <w:rStyle w:val="StyleUnderline"/>
          <w:rFonts w:cstheme="minorHAnsi"/>
        </w:rPr>
        <w:t xml:space="preserve"> the </w:t>
      </w:r>
      <w:r w:rsidRPr="00105F74">
        <w:rPr>
          <w:rStyle w:val="Emphasis"/>
          <w:rFonts w:cstheme="minorHAnsi"/>
          <w:highlight w:val="cyan"/>
        </w:rPr>
        <w:t>average</w:t>
      </w:r>
      <w:r w:rsidRPr="00ED7D3C">
        <w:rPr>
          <w:rStyle w:val="Emphasis"/>
          <w:rFonts w:cstheme="minorHAnsi"/>
        </w:rPr>
        <w:t xml:space="preserve"> power</w:t>
      </w:r>
      <w:r w:rsidRPr="00ED7D3C">
        <w:rPr>
          <w:rFonts w:cstheme="minorHAnsi"/>
          <w:sz w:val="16"/>
        </w:rPr>
        <w:t xml:space="preserve">. Nor do declining powers appear more vulnerable to scavengers. Indeed, </w:t>
      </w:r>
      <w:r w:rsidRPr="00105F74">
        <w:rPr>
          <w:rStyle w:val="StyleUnderline"/>
          <w:rFonts w:cstheme="minorHAnsi"/>
          <w:highlight w:val="cyan"/>
        </w:rPr>
        <w:t xml:space="preserve">declining powers participate in </w:t>
      </w:r>
      <w:r w:rsidRPr="00105F74">
        <w:rPr>
          <w:rStyle w:val="Emphasis"/>
          <w:rFonts w:cstheme="minorHAnsi"/>
          <w:highlight w:val="cyan"/>
        </w:rPr>
        <w:t>fewer</w:t>
      </w:r>
      <w:r w:rsidRPr="00ED7D3C">
        <w:rPr>
          <w:rStyle w:val="Emphasis"/>
          <w:rFonts w:cstheme="minorHAnsi"/>
        </w:rPr>
        <w:t xml:space="preserve"> militarized </w:t>
      </w:r>
      <w:r w:rsidRPr="00105F74">
        <w:rPr>
          <w:rStyle w:val="Emphasis"/>
          <w:rFonts w:cstheme="minorHAnsi"/>
          <w:highlight w:val="cyan"/>
        </w:rPr>
        <w:t>disputes</w:t>
      </w:r>
      <w:r w:rsidRPr="00ED7D3C">
        <w:rPr>
          <w:rStyle w:val="StyleUnderline"/>
          <w:rFonts w:cstheme="minorHAnsi"/>
        </w:rPr>
        <w:t xml:space="preserve"> than their </w:t>
      </w:r>
      <w:r w:rsidRPr="00ED7D3C">
        <w:rPr>
          <w:rStyle w:val="Emphasis"/>
          <w:rFonts w:cstheme="minorHAnsi"/>
        </w:rPr>
        <w:t>non-declining counterparts</w:t>
      </w:r>
      <w:r w:rsidRPr="00ED7D3C">
        <w:rPr>
          <w:rStyle w:val="StyleUnderline"/>
          <w:rFonts w:cstheme="minorHAnsi"/>
        </w:rPr>
        <w:t xml:space="preserve">. The </w:t>
      </w:r>
      <w:r w:rsidRPr="00105F74">
        <w:rPr>
          <w:rStyle w:val="StyleUnderline"/>
          <w:rFonts w:cstheme="minorHAnsi"/>
          <w:highlight w:val="cyan"/>
        </w:rPr>
        <w:t>evidence</w:t>
      </w:r>
      <w:r w:rsidRPr="00ED7D3C">
        <w:rPr>
          <w:rFonts w:cstheme="minorHAnsi"/>
          <w:sz w:val="16"/>
        </w:rPr>
        <w:t xml:space="preserve"> also </w:t>
      </w:r>
      <w:r w:rsidRPr="00ED7D3C">
        <w:rPr>
          <w:rStyle w:val="Emphasis"/>
          <w:rFonts w:cstheme="minorHAnsi"/>
        </w:rPr>
        <w:t xml:space="preserve">calls into </w:t>
      </w:r>
      <w:r w:rsidRPr="00105F74">
        <w:rPr>
          <w:rStyle w:val="Emphasis"/>
          <w:rFonts w:cstheme="minorHAnsi"/>
          <w:highlight w:val="cyan"/>
        </w:rPr>
        <w:t>question</w:t>
      </w:r>
      <w:r w:rsidRPr="00ED7D3C">
        <w:rPr>
          <w:rStyle w:val="StyleUnderline"/>
          <w:rFonts w:cstheme="minorHAnsi"/>
        </w:rPr>
        <w:t xml:space="preserve"> predictions</w:t>
      </w:r>
      <w:r w:rsidRPr="00ED7D3C">
        <w:rPr>
          <w:rFonts w:cstheme="minorHAnsi"/>
          <w:sz w:val="16"/>
        </w:rPr>
        <w:t xml:space="preserve"> that </w:t>
      </w:r>
      <w:r w:rsidRPr="00ED7D3C">
        <w:rPr>
          <w:rStyle w:val="StyleUnderline"/>
          <w:rFonts w:cstheme="minorHAnsi"/>
        </w:rPr>
        <w:t xml:space="preserve">declining powers favor </w:t>
      </w:r>
      <w:r w:rsidRPr="00105F74">
        <w:rPr>
          <w:rStyle w:val="Emphasis"/>
          <w:rFonts w:cstheme="minorHAnsi"/>
          <w:highlight w:val="cyan"/>
        </w:rPr>
        <w:t>do-or-die schemes</w:t>
      </w:r>
      <w:r w:rsidRPr="00ED7D3C">
        <w:rPr>
          <w:rFonts w:cstheme="minorHAnsi"/>
          <w:sz w:val="16"/>
        </w:rPr>
        <w:t>. Rather, declining powers do not get involved in disputes that escalate to higher levels of hostility than the average power.</w:t>
      </w:r>
    </w:p>
    <w:p w14:paraId="732F9B7B" w14:textId="7D76F7E3" w:rsidR="00900C39" w:rsidRDefault="00900C39" w:rsidP="00900C39">
      <w:pPr>
        <w:pStyle w:val="Heading2"/>
      </w:pPr>
      <w:r>
        <w:t>Aff Answers</w:t>
      </w:r>
    </w:p>
    <w:p w14:paraId="046CBC3E" w14:textId="77777777" w:rsidR="00900C39" w:rsidRDefault="00900C39" w:rsidP="00900C39">
      <w:pPr>
        <w:pStyle w:val="Heading3"/>
      </w:pPr>
      <w:r>
        <w:t>Non-Unique---Will Pass---2AC</w:t>
      </w:r>
    </w:p>
    <w:p w14:paraId="5A7E420E" w14:textId="77777777" w:rsidR="00900C39" w:rsidRPr="00AB30E4" w:rsidRDefault="00900C39" w:rsidP="00900C39">
      <w:pPr>
        <w:pStyle w:val="Heading4"/>
      </w:pPr>
      <w:r>
        <w:t xml:space="preserve">Trump’s agenda will pass. Republicans </w:t>
      </w:r>
      <w:r>
        <w:rPr>
          <w:u w:val="single"/>
        </w:rPr>
        <w:t>can’t</w:t>
      </w:r>
      <w:r>
        <w:t xml:space="preserve"> stand in the way. </w:t>
      </w:r>
    </w:p>
    <w:p w14:paraId="38B90162" w14:textId="77777777" w:rsidR="00900C39" w:rsidRPr="00381263" w:rsidRDefault="00900C39" w:rsidP="00900C39">
      <w:r w:rsidRPr="00381263">
        <w:t xml:space="preserve">Jonathan </w:t>
      </w:r>
      <w:r w:rsidRPr="00381263">
        <w:rPr>
          <w:rStyle w:val="Style13ptBold"/>
        </w:rPr>
        <w:t>Allen 5-22</w:t>
      </w:r>
      <w:r w:rsidRPr="00381263">
        <w:t xml:space="preserve">. </w:t>
      </w:r>
      <w:r>
        <w:t>S</w:t>
      </w:r>
      <w:r w:rsidRPr="00381263">
        <w:t>enior political analyst and political reporter for NBC</w:t>
      </w:r>
      <w:r>
        <w:t xml:space="preserve">. </w:t>
      </w:r>
      <w:r w:rsidRPr="00381263">
        <w:t>"Trump's big bill has history on its side: From the Politics Desk." NBC News. 5-22-2025. https://www.nbcnews.com/politics/politics-news/trumps-big-bill-history-side-politics-desk-rcna208653</w:t>
      </w:r>
    </w:p>
    <w:p w14:paraId="2C76CE77" w14:textId="77777777" w:rsidR="00900C39" w:rsidRDefault="00900C39" w:rsidP="00900C39">
      <w:pPr>
        <w:rPr>
          <w:rStyle w:val="Emphasis"/>
        </w:rPr>
      </w:pPr>
      <w:r w:rsidRPr="00381263">
        <w:rPr>
          <w:sz w:val="16"/>
        </w:rPr>
        <w:t xml:space="preserve">After the House passed </w:t>
      </w:r>
      <w:r w:rsidRPr="00381263">
        <w:rPr>
          <w:rStyle w:val="StyleUnderline"/>
        </w:rPr>
        <w:t>a bill for</w:t>
      </w:r>
      <w:r w:rsidRPr="00381263">
        <w:rPr>
          <w:sz w:val="16"/>
        </w:rPr>
        <w:t xml:space="preserve"> President Donald </w:t>
      </w:r>
      <w:r w:rsidRPr="00105F74">
        <w:rPr>
          <w:rStyle w:val="Emphasis"/>
          <w:highlight w:val="cyan"/>
        </w:rPr>
        <w:t>Trump’s agenda</w:t>
      </w:r>
      <w:r w:rsidRPr="00381263">
        <w:rPr>
          <w:sz w:val="16"/>
        </w:rPr>
        <w:t xml:space="preserve"> early Thursday morning by a single vote, the measure </w:t>
      </w:r>
      <w:r w:rsidRPr="00105F74">
        <w:rPr>
          <w:rStyle w:val="StyleUnderline"/>
          <w:highlight w:val="cyan"/>
        </w:rPr>
        <w:t>faces</w:t>
      </w:r>
      <w:r w:rsidRPr="00381263">
        <w:rPr>
          <w:rStyle w:val="StyleUnderline"/>
        </w:rPr>
        <w:t xml:space="preserve"> more </w:t>
      </w:r>
      <w:r w:rsidRPr="00105F74">
        <w:rPr>
          <w:rStyle w:val="Emphasis"/>
          <w:highlight w:val="cyan"/>
        </w:rPr>
        <w:t>hurdles</w:t>
      </w:r>
      <w:r w:rsidRPr="00381263">
        <w:rPr>
          <w:rStyle w:val="Emphasis"/>
        </w:rPr>
        <w:t xml:space="preserve"> in the Senate.</w:t>
      </w:r>
    </w:p>
    <w:p w14:paraId="64DB781B" w14:textId="77777777" w:rsidR="00900C39" w:rsidRPr="00381263" w:rsidRDefault="00900C39" w:rsidP="00900C39">
      <w:pPr>
        <w:rPr>
          <w:rStyle w:val="Emphasis"/>
          <w:szCs w:val="28"/>
        </w:rPr>
      </w:pPr>
      <w:r w:rsidRPr="00105F74">
        <w:rPr>
          <w:rStyle w:val="Emphasis"/>
          <w:szCs w:val="28"/>
          <w:highlight w:val="cyan"/>
        </w:rPr>
        <w:t>But don’t bet against it becoming law.</w:t>
      </w:r>
    </w:p>
    <w:p w14:paraId="529B8B95" w14:textId="77777777" w:rsidR="00900C39" w:rsidRDefault="00900C39" w:rsidP="00900C39">
      <w:pPr>
        <w:rPr>
          <w:rStyle w:val="Emphasis"/>
        </w:rPr>
      </w:pPr>
      <w:r w:rsidRPr="00105F74">
        <w:rPr>
          <w:rStyle w:val="StyleUnderline"/>
          <w:highlight w:val="cyan"/>
        </w:rPr>
        <w:t xml:space="preserve">There’s a long history of </w:t>
      </w:r>
      <w:r w:rsidRPr="00105F74">
        <w:rPr>
          <w:rStyle w:val="Emphasis"/>
          <w:highlight w:val="cyan"/>
        </w:rPr>
        <w:t>presidents getting Congress</w:t>
      </w:r>
      <w:r w:rsidRPr="00381263">
        <w:rPr>
          <w:rStyle w:val="StyleUnderline"/>
        </w:rPr>
        <w:t xml:space="preserve"> </w:t>
      </w:r>
      <w:r w:rsidRPr="00105F74">
        <w:rPr>
          <w:rStyle w:val="StyleUnderline"/>
          <w:highlight w:val="cyan"/>
        </w:rPr>
        <w:t xml:space="preserve">to deliver </w:t>
      </w:r>
      <w:r w:rsidRPr="00105F74">
        <w:rPr>
          <w:rStyle w:val="Emphasis"/>
          <w:highlight w:val="cyan"/>
        </w:rPr>
        <w:t>their top</w:t>
      </w:r>
      <w:r w:rsidRPr="00381263">
        <w:rPr>
          <w:rStyle w:val="Emphasis"/>
        </w:rPr>
        <w:t xml:space="preserve"> </w:t>
      </w:r>
      <w:r w:rsidRPr="00105F74">
        <w:rPr>
          <w:rStyle w:val="Emphasis"/>
          <w:highlight w:val="cyan"/>
        </w:rPr>
        <w:t>legislative</w:t>
      </w:r>
      <w:r w:rsidRPr="00105F74">
        <w:rPr>
          <w:rStyle w:val="StyleUnderline"/>
          <w:highlight w:val="cyan"/>
        </w:rPr>
        <w:t xml:space="preserve"> </w:t>
      </w:r>
      <w:r w:rsidRPr="00105F74">
        <w:rPr>
          <w:rStyle w:val="Emphasis"/>
          <w:highlight w:val="cyan"/>
        </w:rPr>
        <w:t>priority</w:t>
      </w:r>
      <w:r w:rsidRPr="00381263">
        <w:rPr>
          <w:rStyle w:val="StyleUnderline"/>
        </w:rPr>
        <w:t xml:space="preserve">, even when </w:t>
      </w:r>
      <w:r w:rsidRPr="00381263">
        <w:rPr>
          <w:rStyle w:val="Emphasis"/>
        </w:rPr>
        <w:t>other items fall by the wayside</w:t>
      </w:r>
      <w:r w:rsidRPr="00381263">
        <w:rPr>
          <w:sz w:val="16"/>
        </w:rPr>
        <w:t xml:space="preserve">. That’s especially true when the president’s party controls both chambers, as Trump’s GOP currently does. </w:t>
      </w:r>
      <w:r w:rsidRPr="00381263">
        <w:rPr>
          <w:rStyle w:val="StyleUnderline"/>
        </w:rPr>
        <w:t>Because of congressional rules</w:t>
      </w:r>
      <w:r w:rsidRPr="00381263">
        <w:rPr>
          <w:sz w:val="16"/>
        </w:rPr>
        <w:t xml:space="preserve">, so-called budget reconciliation bills — like the one Trump is trying to get to his desk — </w:t>
      </w:r>
      <w:r w:rsidRPr="00381263">
        <w:rPr>
          <w:rStyle w:val="StyleUnderline"/>
        </w:rPr>
        <w:t xml:space="preserve">only need a </w:t>
      </w:r>
      <w:r w:rsidRPr="00381263">
        <w:rPr>
          <w:rStyle w:val="Emphasis"/>
        </w:rPr>
        <w:t>simple majority to pass in the Senate.</w:t>
      </w:r>
    </w:p>
    <w:p w14:paraId="3446C2EC" w14:textId="77777777" w:rsidR="00900C39" w:rsidRDefault="00900C39" w:rsidP="00900C39">
      <w:pPr>
        <w:rPr>
          <w:rStyle w:val="StyleUnderline"/>
        </w:rPr>
      </w:pPr>
      <w:r w:rsidRPr="00381263">
        <w:rPr>
          <w:sz w:val="16"/>
        </w:rPr>
        <w:t xml:space="preserve">For that reason, </w:t>
      </w:r>
      <w:r w:rsidRPr="00105F74">
        <w:rPr>
          <w:rStyle w:val="Emphasis"/>
          <w:highlight w:val="cyan"/>
        </w:rPr>
        <w:t>Trump</w:t>
      </w:r>
      <w:r w:rsidRPr="00381263">
        <w:rPr>
          <w:sz w:val="16"/>
        </w:rPr>
        <w:t xml:space="preserve"> </w:t>
      </w:r>
      <w:r w:rsidRPr="00105F74">
        <w:rPr>
          <w:rStyle w:val="StyleUnderline"/>
          <w:highlight w:val="cyan"/>
        </w:rPr>
        <w:t>was smart</w:t>
      </w:r>
      <w:r w:rsidRPr="00381263">
        <w:rPr>
          <w:rStyle w:val="StyleUnderline"/>
        </w:rPr>
        <w:t xml:space="preserve"> </w:t>
      </w:r>
      <w:r w:rsidRPr="00105F74">
        <w:rPr>
          <w:rStyle w:val="StyleUnderline"/>
          <w:highlight w:val="cyan"/>
        </w:rPr>
        <w:t>to roll</w:t>
      </w:r>
      <w:r w:rsidRPr="00381263">
        <w:rPr>
          <w:rStyle w:val="StyleUnderline"/>
        </w:rPr>
        <w:t xml:space="preserve"> a series of </w:t>
      </w:r>
      <w:r w:rsidRPr="00105F74">
        <w:rPr>
          <w:rStyle w:val="StyleUnderline"/>
          <w:highlight w:val="cyan"/>
        </w:rPr>
        <w:t>his</w:t>
      </w:r>
      <w:r w:rsidRPr="00381263">
        <w:rPr>
          <w:rStyle w:val="StyleUnderline"/>
        </w:rPr>
        <w:t xml:space="preserve"> major </w:t>
      </w:r>
      <w:r w:rsidRPr="00105F74">
        <w:rPr>
          <w:rStyle w:val="StyleUnderline"/>
          <w:highlight w:val="cyan"/>
        </w:rPr>
        <w:t xml:space="preserve">proposals into a </w:t>
      </w:r>
      <w:r w:rsidRPr="00105F74">
        <w:rPr>
          <w:rStyle w:val="Emphasis"/>
          <w:highlight w:val="cyan"/>
        </w:rPr>
        <w:t>single bill</w:t>
      </w:r>
      <w:r w:rsidRPr="00105F74">
        <w:rPr>
          <w:rStyle w:val="StyleUnderline"/>
          <w:highlight w:val="cyan"/>
        </w:rPr>
        <w:t xml:space="preserve"> covering much of his agenda</w:t>
      </w:r>
      <w:r w:rsidRPr="00381263">
        <w:rPr>
          <w:rStyle w:val="StyleUnderline"/>
        </w:rPr>
        <w:t xml:space="preserve"> on taxes, immigration and more.</w:t>
      </w:r>
    </w:p>
    <w:p w14:paraId="19B0B1E0" w14:textId="77777777" w:rsidR="00900C39" w:rsidRPr="00381263" w:rsidRDefault="00900C39" w:rsidP="00900C39">
      <w:pPr>
        <w:rPr>
          <w:sz w:val="16"/>
        </w:rPr>
      </w:pPr>
      <w:r w:rsidRPr="00105F74">
        <w:rPr>
          <w:rStyle w:val="StyleUnderline"/>
          <w:highlight w:val="cyan"/>
        </w:rPr>
        <w:t>Even for Republicans who aren’t in love with every provision, it is politically perilous to</w:t>
      </w:r>
      <w:r w:rsidRPr="00381263">
        <w:rPr>
          <w:rStyle w:val="StyleUnderline"/>
        </w:rPr>
        <w:t xml:space="preserve"> </w:t>
      </w:r>
      <w:r w:rsidRPr="00105F74">
        <w:rPr>
          <w:rStyle w:val="StyleUnderline"/>
          <w:highlight w:val="cyan"/>
        </w:rPr>
        <w:t>stand in the way</w:t>
      </w:r>
      <w:r w:rsidRPr="00381263">
        <w:rPr>
          <w:rStyle w:val="StyleUnderline"/>
        </w:rPr>
        <w:t xml:space="preserve"> of a </w:t>
      </w:r>
      <w:r w:rsidRPr="00381263">
        <w:rPr>
          <w:rStyle w:val="Emphasis"/>
        </w:rPr>
        <w:t>president</w:t>
      </w:r>
      <w:r w:rsidRPr="00381263">
        <w:rPr>
          <w:rStyle w:val="StyleUnderline"/>
        </w:rPr>
        <w:t xml:space="preserve"> of their </w:t>
      </w:r>
      <w:r w:rsidRPr="00381263">
        <w:rPr>
          <w:rStyle w:val="Emphasis"/>
        </w:rPr>
        <w:t>own party</w:t>
      </w:r>
      <w:r w:rsidRPr="00381263">
        <w:rPr>
          <w:sz w:val="16"/>
        </w:rPr>
        <w:t xml:space="preserve">. </w:t>
      </w:r>
      <w:r w:rsidRPr="00105F74">
        <w:rPr>
          <w:rStyle w:val="StyleUnderline"/>
          <w:highlight w:val="cyan"/>
        </w:rPr>
        <w:t xml:space="preserve">When push comes to shove, few will be willing to </w:t>
      </w:r>
      <w:r w:rsidRPr="00105F74">
        <w:rPr>
          <w:rStyle w:val="Emphasis"/>
          <w:highlight w:val="cyan"/>
        </w:rPr>
        <w:t>alienate their base voters</w:t>
      </w:r>
      <w:r w:rsidRPr="00105F74">
        <w:rPr>
          <w:sz w:val="16"/>
          <w:highlight w:val="cyan"/>
        </w:rPr>
        <w:t xml:space="preserve"> </w:t>
      </w:r>
      <w:r w:rsidRPr="00105F74">
        <w:rPr>
          <w:rStyle w:val="StyleUnderline"/>
          <w:highlight w:val="cyan"/>
        </w:rPr>
        <w:t>to kill the</w:t>
      </w:r>
      <w:r w:rsidRPr="00381263">
        <w:rPr>
          <w:rStyle w:val="StyleUnderline"/>
        </w:rPr>
        <w:t xml:space="preserve"> newly elected </w:t>
      </w:r>
      <w:r w:rsidRPr="00105F74">
        <w:rPr>
          <w:rStyle w:val="Emphasis"/>
          <w:highlight w:val="cyan"/>
        </w:rPr>
        <w:t>president’s</w:t>
      </w:r>
      <w:r w:rsidRPr="00381263">
        <w:rPr>
          <w:rStyle w:val="Emphasis"/>
        </w:rPr>
        <w:t xml:space="preserve"> </w:t>
      </w:r>
      <w:r w:rsidRPr="00105F74">
        <w:rPr>
          <w:rStyle w:val="Emphasis"/>
          <w:highlight w:val="cyan"/>
        </w:rPr>
        <w:t>plans</w:t>
      </w:r>
      <w:r w:rsidRPr="00381263">
        <w:rPr>
          <w:rStyle w:val="Emphasis"/>
        </w:rPr>
        <w:t>.</w:t>
      </w:r>
      <w:r w:rsidRPr="00381263">
        <w:rPr>
          <w:sz w:val="16"/>
        </w:rPr>
        <w:t xml:space="preserve"> And if Trump loses the battle, he will make sure GOP voters know which lawmakers betrayed him.</w:t>
      </w:r>
    </w:p>
    <w:p w14:paraId="2AA4A58F" w14:textId="77777777" w:rsidR="00900C39" w:rsidRPr="00381263" w:rsidRDefault="00900C39" w:rsidP="00900C39">
      <w:r w:rsidRPr="00381263">
        <w:rPr>
          <w:sz w:val="16"/>
        </w:rPr>
        <w:t xml:space="preserve">There may ultimately be a political downside for some Republicans who stick with Trump with the broader electorate, but there’s no upside in turning him into an enemy in either a primary or a general election. </w:t>
      </w:r>
      <w:r w:rsidRPr="00381263">
        <w:rPr>
          <w:rStyle w:val="StyleUnderline"/>
        </w:rPr>
        <w:t>No Republican can win a swing state or district if the GOP base doesn’t turn out for them</w:t>
      </w:r>
      <w:r w:rsidRPr="00381263">
        <w:rPr>
          <w:sz w:val="16"/>
        </w:rPr>
        <w:t>. Trump may be more openly vindictive than most recent presidents, but similar dynamics are always at play.</w:t>
      </w:r>
    </w:p>
    <w:p w14:paraId="097027DC" w14:textId="77777777" w:rsidR="00900C39" w:rsidRDefault="00900C39" w:rsidP="00900C39">
      <w:pPr>
        <w:pStyle w:val="Heading3"/>
      </w:pPr>
      <w:r>
        <w:t>Non-Unique---Will Pass---1AR</w:t>
      </w:r>
    </w:p>
    <w:p w14:paraId="2EB5CC49" w14:textId="77777777" w:rsidR="00900C39" w:rsidRDefault="00900C39" w:rsidP="00900C39">
      <w:pPr>
        <w:pStyle w:val="Heading4"/>
      </w:pPr>
      <w:r>
        <w:t xml:space="preserve">Empirics prove that Presidents </w:t>
      </w:r>
      <w:r>
        <w:rPr>
          <w:u w:val="single"/>
        </w:rPr>
        <w:t>always</w:t>
      </w:r>
      <w:r>
        <w:t xml:space="preserve"> pass their agenda at the beginning of their term. </w:t>
      </w:r>
    </w:p>
    <w:p w14:paraId="0F6ACA30" w14:textId="77777777" w:rsidR="00900C39" w:rsidRPr="00381263" w:rsidRDefault="00900C39" w:rsidP="00900C39">
      <w:r w:rsidRPr="00381263">
        <w:t xml:space="preserve">Jonathan </w:t>
      </w:r>
      <w:r w:rsidRPr="00381263">
        <w:rPr>
          <w:rStyle w:val="Style13ptBold"/>
        </w:rPr>
        <w:t>Allen 5-22</w:t>
      </w:r>
      <w:r w:rsidRPr="00381263">
        <w:t xml:space="preserve">. </w:t>
      </w:r>
      <w:r>
        <w:t>S</w:t>
      </w:r>
      <w:r w:rsidRPr="00381263">
        <w:t>enior political analyst and political reporter for NBC</w:t>
      </w:r>
      <w:r>
        <w:t xml:space="preserve">. </w:t>
      </w:r>
      <w:r w:rsidRPr="00381263">
        <w:t>"Trump's big bill has history on its side: From the Politics Desk." NBC News. 5-22-2025. https://www.nbcnews.com/politics/politics-news/trumps-big-bill-history-side-politics-desk-rcna208653</w:t>
      </w:r>
    </w:p>
    <w:p w14:paraId="0EDB59B9" w14:textId="77777777" w:rsidR="00900C39" w:rsidRPr="00381263" w:rsidRDefault="00900C39" w:rsidP="00900C39">
      <w:pPr>
        <w:rPr>
          <w:sz w:val="16"/>
        </w:rPr>
      </w:pPr>
      <w:r w:rsidRPr="00381263">
        <w:rPr>
          <w:rStyle w:val="Emphasis"/>
        </w:rPr>
        <w:t>In 1993</w:t>
      </w:r>
      <w:r w:rsidRPr="00381263">
        <w:rPr>
          <w:sz w:val="16"/>
        </w:rPr>
        <w:t xml:space="preserve">, President Bill </w:t>
      </w:r>
      <w:r w:rsidRPr="00105F74">
        <w:rPr>
          <w:rStyle w:val="Emphasis"/>
          <w:highlight w:val="cyan"/>
        </w:rPr>
        <w:t>Clinton</w:t>
      </w:r>
      <w:r w:rsidRPr="00381263">
        <w:rPr>
          <w:sz w:val="16"/>
        </w:rPr>
        <w:t xml:space="preserve"> </w:t>
      </w:r>
      <w:r w:rsidRPr="00381263">
        <w:rPr>
          <w:rStyle w:val="StyleUnderline"/>
        </w:rPr>
        <w:t xml:space="preserve">and a Democratic-led Congress </w:t>
      </w:r>
      <w:r w:rsidRPr="00105F74">
        <w:rPr>
          <w:rStyle w:val="StyleUnderline"/>
          <w:highlight w:val="cyan"/>
        </w:rPr>
        <w:t>prioritized</w:t>
      </w:r>
      <w:r w:rsidRPr="00381263">
        <w:rPr>
          <w:rStyle w:val="StyleUnderline"/>
        </w:rPr>
        <w:t xml:space="preserve"> his</w:t>
      </w:r>
      <w:r w:rsidRPr="00381263">
        <w:rPr>
          <w:sz w:val="16"/>
        </w:rPr>
        <w:t xml:space="preserve"> </w:t>
      </w:r>
      <w:r w:rsidRPr="00105F74">
        <w:rPr>
          <w:rStyle w:val="StyleUnderline"/>
          <w:highlight w:val="cyan"/>
        </w:rPr>
        <w:t>economic</w:t>
      </w:r>
      <w:r w:rsidRPr="00381263">
        <w:rPr>
          <w:rStyle w:val="StyleUnderline"/>
        </w:rPr>
        <w:t xml:space="preserve"> </w:t>
      </w:r>
      <w:r w:rsidRPr="00105F74">
        <w:rPr>
          <w:rStyle w:val="StyleUnderline"/>
          <w:highlight w:val="cyan"/>
        </w:rPr>
        <w:t>recovery</w:t>
      </w:r>
      <w:r w:rsidRPr="00381263">
        <w:rPr>
          <w:rStyle w:val="StyleUnderline"/>
        </w:rPr>
        <w:t xml:space="preserve"> package</w:t>
      </w:r>
      <w:r w:rsidRPr="00381263">
        <w:rPr>
          <w:sz w:val="16"/>
        </w:rPr>
        <w:t xml:space="preserve"> — not the more memorable “Hillarycare” health insurance proposal. </w:t>
      </w:r>
      <w:r w:rsidRPr="00381263">
        <w:rPr>
          <w:rStyle w:val="Emphasis"/>
        </w:rPr>
        <w:t xml:space="preserve">He </w:t>
      </w:r>
      <w:r w:rsidRPr="00105F74">
        <w:rPr>
          <w:rStyle w:val="Emphasis"/>
          <w:highlight w:val="cyan"/>
        </w:rPr>
        <w:t>passed the budget plan</w:t>
      </w:r>
      <w:r w:rsidRPr="0086061F">
        <w:rPr>
          <w:sz w:val="16"/>
        </w:rPr>
        <w:t>, while Hillarycare fell apart.</w:t>
      </w:r>
    </w:p>
    <w:p w14:paraId="100DD039" w14:textId="77777777" w:rsidR="00900C39" w:rsidRPr="00381263" w:rsidRDefault="00900C39" w:rsidP="00900C39">
      <w:pPr>
        <w:rPr>
          <w:sz w:val="16"/>
        </w:rPr>
      </w:pPr>
      <w:r w:rsidRPr="00381263">
        <w:rPr>
          <w:rStyle w:val="StyleUnderline"/>
        </w:rPr>
        <w:t>In June 2001</w:t>
      </w:r>
      <w:r w:rsidRPr="00381263">
        <w:rPr>
          <w:sz w:val="16"/>
        </w:rPr>
        <w:t xml:space="preserve">, President George W. </w:t>
      </w:r>
      <w:r w:rsidRPr="00105F74">
        <w:rPr>
          <w:rStyle w:val="Emphasis"/>
          <w:highlight w:val="cyan"/>
        </w:rPr>
        <w:t>Bush</w:t>
      </w:r>
      <w:r w:rsidRPr="00381263">
        <w:rPr>
          <w:sz w:val="16"/>
        </w:rPr>
        <w:t xml:space="preserve">, with a Republican Congress behind him, </w:t>
      </w:r>
      <w:r w:rsidRPr="00105F74">
        <w:rPr>
          <w:rStyle w:val="Emphasis"/>
          <w:highlight w:val="cyan"/>
        </w:rPr>
        <w:t>enacted a major tax cut</w:t>
      </w:r>
      <w:r w:rsidRPr="00381263">
        <w:rPr>
          <w:sz w:val="16"/>
        </w:rPr>
        <w:t xml:space="preserve"> on bipartisan votes in the House and Senate.</w:t>
      </w:r>
    </w:p>
    <w:p w14:paraId="7CF9CF27" w14:textId="77777777" w:rsidR="00900C39" w:rsidRPr="00381263" w:rsidRDefault="00900C39" w:rsidP="00900C39">
      <w:pPr>
        <w:rPr>
          <w:sz w:val="16"/>
        </w:rPr>
      </w:pPr>
      <w:r w:rsidRPr="00381263">
        <w:rPr>
          <w:sz w:val="16"/>
        </w:rPr>
        <w:t xml:space="preserve">President Barack </w:t>
      </w:r>
      <w:r w:rsidRPr="00105F74">
        <w:rPr>
          <w:rStyle w:val="Emphasis"/>
          <w:highlight w:val="cyan"/>
        </w:rPr>
        <w:t>Obama’s</w:t>
      </w:r>
      <w:r w:rsidRPr="00381263">
        <w:rPr>
          <w:sz w:val="16"/>
        </w:rPr>
        <w:t xml:space="preserve"> </w:t>
      </w:r>
      <w:r w:rsidRPr="00105F74">
        <w:rPr>
          <w:rStyle w:val="StyleUnderline"/>
          <w:highlight w:val="cyan"/>
        </w:rPr>
        <w:t xml:space="preserve">stimulus law </w:t>
      </w:r>
      <w:r w:rsidRPr="00105F74">
        <w:rPr>
          <w:rStyle w:val="Emphasis"/>
          <w:highlight w:val="cyan"/>
        </w:rPr>
        <w:t>flew through Congress</w:t>
      </w:r>
      <w:r w:rsidRPr="00381263">
        <w:rPr>
          <w:sz w:val="16"/>
        </w:rPr>
        <w:t xml:space="preserve"> — with Democrats in control of both chambers — </w:t>
      </w:r>
      <w:r w:rsidRPr="00381263">
        <w:rPr>
          <w:rStyle w:val="StyleUnderline"/>
        </w:rPr>
        <w:t>in February 2009</w:t>
      </w:r>
      <w:r w:rsidRPr="00381263">
        <w:rPr>
          <w:sz w:val="16"/>
        </w:rPr>
        <w:t>. And after months of fierce debate, he managed to sign the Affordable Care Act into law in March 2010.</w:t>
      </w:r>
    </w:p>
    <w:p w14:paraId="168D1111" w14:textId="77777777" w:rsidR="00900C39" w:rsidRPr="00381263" w:rsidRDefault="00900C39" w:rsidP="00900C39">
      <w:pPr>
        <w:rPr>
          <w:sz w:val="16"/>
        </w:rPr>
      </w:pPr>
      <w:r w:rsidRPr="00381263">
        <w:rPr>
          <w:sz w:val="16"/>
        </w:rPr>
        <w:t>Arguably, the big exception came in Trump’s first term, when the Senate — on a decisive vote by then-Sen. John McCain, R-Ariz. — killed a push to repeal Obamacare. But Trump did get a signature tax law from the Republican-led Congress.</w:t>
      </w:r>
    </w:p>
    <w:p w14:paraId="3CD4836E" w14:textId="77777777" w:rsidR="00900C39" w:rsidRPr="00381263" w:rsidRDefault="00900C39" w:rsidP="00900C39">
      <w:pPr>
        <w:rPr>
          <w:sz w:val="16"/>
        </w:rPr>
      </w:pPr>
      <w:r w:rsidRPr="00381263">
        <w:rPr>
          <w:sz w:val="16"/>
        </w:rPr>
        <w:t xml:space="preserve">In 2021, </w:t>
      </w:r>
      <w:r w:rsidRPr="00381263">
        <w:rPr>
          <w:rStyle w:val="StyleUnderline"/>
        </w:rPr>
        <w:t xml:space="preserve">the Democratic-led </w:t>
      </w:r>
      <w:r w:rsidRPr="00105F74">
        <w:rPr>
          <w:rStyle w:val="StyleUnderline"/>
          <w:highlight w:val="cyan"/>
        </w:rPr>
        <w:t>Congress</w:t>
      </w:r>
      <w:r w:rsidRPr="00381263">
        <w:rPr>
          <w:rStyle w:val="StyleUnderline"/>
        </w:rPr>
        <w:t xml:space="preserve"> quickly </w:t>
      </w:r>
      <w:r w:rsidRPr="00105F74">
        <w:rPr>
          <w:rStyle w:val="StyleUnderline"/>
          <w:highlight w:val="cyan"/>
        </w:rPr>
        <w:t>sent a pandemic recovery bill to</w:t>
      </w:r>
      <w:r w:rsidRPr="00105F74">
        <w:rPr>
          <w:sz w:val="16"/>
          <w:highlight w:val="cyan"/>
        </w:rPr>
        <w:t xml:space="preserve"> </w:t>
      </w:r>
      <w:r w:rsidRPr="00105F74">
        <w:rPr>
          <w:rStyle w:val="StyleUnderline"/>
          <w:highlight w:val="cyan"/>
        </w:rPr>
        <w:t>President</w:t>
      </w:r>
      <w:r w:rsidRPr="00381263">
        <w:rPr>
          <w:rStyle w:val="StyleUnderline"/>
        </w:rPr>
        <w:t xml:space="preserve"> </w:t>
      </w:r>
      <w:r w:rsidRPr="00105F74">
        <w:rPr>
          <w:rStyle w:val="StyleUnderline"/>
          <w:highlight w:val="cyan"/>
        </w:rPr>
        <w:t xml:space="preserve">Joe Biden’s </w:t>
      </w:r>
      <w:r w:rsidRPr="00105F74">
        <w:rPr>
          <w:rStyle w:val="Emphasis"/>
          <w:highlight w:val="cyan"/>
        </w:rPr>
        <w:t>desk</w:t>
      </w:r>
      <w:r w:rsidRPr="00105F74">
        <w:rPr>
          <w:rStyle w:val="StyleUnderline"/>
          <w:highlight w:val="cyan"/>
        </w:rPr>
        <w:t xml:space="preserve"> at the </w:t>
      </w:r>
      <w:r w:rsidRPr="00105F74">
        <w:rPr>
          <w:rStyle w:val="Emphasis"/>
          <w:highlight w:val="cyan"/>
        </w:rPr>
        <w:t>outset of his term</w:t>
      </w:r>
      <w:r w:rsidRPr="00381263">
        <w:rPr>
          <w:sz w:val="16"/>
        </w:rPr>
        <w:t>. The rest of his “Build Back Better” plan ran into snags and had to be reformulated and slimmed down to make it across the finish line.</w:t>
      </w:r>
    </w:p>
    <w:p w14:paraId="3FC2ED06" w14:textId="77777777" w:rsidR="00900C39" w:rsidRPr="00381263" w:rsidRDefault="00900C39" w:rsidP="00900C39">
      <w:pPr>
        <w:rPr>
          <w:rStyle w:val="StyleUnderline"/>
        </w:rPr>
      </w:pPr>
      <w:r w:rsidRPr="00105F74">
        <w:rPr>
          <w:rStyle w:val="StyleUnderline"/>
          <w:highlight w:val="cyan"/>
        </w:rPr>
        <w:t>Some Republicans</w:t>
      </w:r>
      <w:r w:rsidRPr="00381263">
        <w:rPr>
          <w:rStyle w:val="StyleUnderline"/>
        </w:rPr>
        <w:t xml:space="preserve"> </w:t>
      </w:r>
      <w:r w:rsidRPr="00105F74">
        <w:rPr>
          <w:rStyle w:val="StyleUnderline"/>
          <w:highlight w:val="cyan"/>
        </w:rPr>
        <w:t xml:space="preserve">may </w:t>
      </w:r>
      <w:r w:rsidRPr="00105F74">
        <w:rPr>
          <w:rStyle w:val="Emphasis"/>
          <w:highlight w:val="cyan"/>
        </w:rPr>
        <w:t>distance themselves</w:t>
      </w:r>
      <w:r w:rsidRPr="00105F74">
        <w:rPr>
          <w:rStyle w:val="StyleUnderline"/>
          <w:highlight w:val="cyan"/>
        </w:rPr>
        <w:t xml:space="preserve"> from </w:t>
      </w:r>
      <w:r w:rsidRPr="00105F74">
        <w:rPr>
          <w:rStyle w:val="Emphasis"/>
          <w:highlight w:val="cyan"/>
        </w:rPr>
        <w:t>Trump’s agenda</w:t>
      </w:r>
      <w:r w:rsidRPr="00381263">
        <w:rPr>
          <w:rStyle w:val="StyleUnderline"/>
        </w:rPr>
        <w:t xml:space="preserve"> as the midterm elections approach</w:t>
      </w:r>
      <w:r w:rsidRPr="00381263">
        <w:rPr>
          <w:sz w:val="16"/>
        </w:rPr>
        <w:t xml:space="preserve">, </w:t>
      </w:r>
      <w:r w:rsidRPr="00105F74">
        <w:rPr>
          <w:rStyle w:val="StyleUnderline"/>
          <w:highlight w:val="cyan"/>
        </w:rPr>
        <w:t>but that day has not yet come</w:t>
      </w:r>
      <w:r w:rsidRPr="00381263">
        <w:rPr>
          <w:rStyle w:val="StyleUnderline"/>
        </w:rPr>
        <w:t xml:space="preserve">. And </w:t>
      </w:r>
      <w:r w:rsidRPr="00105F74">
        <w:rPr>
          <w:rStyle w:val="StyleUnderline"/>
          <w:highlight w:val="cyan"/>
        </w:rPr>
        <w:t xml:space="preserve">the </w:t>
      </w:r>
      <w:r w:rsidRPr="00105F74">
        <w:rPr>
          <w:rStyle w:val="Emphasis"/>
          <w:highlight w:val="cyan"/>
        </w:rPr>
        <w:t>smart money</w:t>
      </w:r>
      <w:r w:rsidRPr="00105F74">
        <w:rPr>
          <w:rStyle w:val="StyleUnderline"/>
          <w:highlight w:val="cyan"/>
        </w:rPr>
        <w:t xml:space="preserve"> is on him </w:t>
      </w:r>
      <w:r w:rsidRPr="00105F74">
        <w:rPr>
          <w:rStyle w:val="Emphasis"/>
          <w:highlight w:val="cyan"/>
        </w:rPr>
        <w:t>eventually</w:t>
      </w:r>
      <w:r w:rsidRPr="00105F74">
        <w:rPr>
          <w:rStyle w:val="StyleUnderline"/>
          <w:highlight w:val="cyan"/>
        </w:rPr>
        <w:t xml:space="preserve"> signing his “</w:t>
      </w:r>
      <w:r w:rsidRPr="00105F74">
        <w:rPr>
          <w:rStyle w:val="Emphasis"/>
          <w:highlight w:val="cyan"/>
        </w:rPr>
        <w:t>big, beautiful bill</w:t>
      </w:r>
      <w:r w:rsidRPr="00105F74">
        <w:rPr>
          <w:rStyle w:val="StyleUnderline"/>
          <w:highlight w:val="cyan"/>
        </w:rPr>
        <w:t xml:space="preserve">” </w:t>
      </w:r>
      <w:r w:rsidRPr="00105F74">
        <w:rPr>
          <w:rStyle w:val="Emphasis"/>
          <w:highlight w:val="cyan"/>
        </w:rPr>
        <w:t>into law</w:t>
      </w:r>
      <w:r w:rsidRPr="00105F74">
        <w:rPr>
          <w:rStyle w:val="StyleUnderline"/>
          <w:highlight w:val="cyan"/>
        </w:rPr>
        <w:t>.</w:t>
      </w:r>
    </w:p>
    <w:p w14:paraId="340BE5C2" w14:textId="77777777" w:rsidR="00900C39" w:rsidRDefault="00900C39" w:rsidP="00900C39">
      <w:pPr>
        <w:pStyle w:val="Heading4"/>
      </w:pPr>
      <w:r>
        <w:t xml:space="preserve">Trump’s agenda will pass. Opponents are </w:t>
      </w:r>
      <w:r>
        <w:rPr>
          <w:u w:val="single"/>
        </w:rPr>
        <w:t>just posturing</w:t>
      </w:r>
      <w:r>
        <w:t xml:space="preserve"> and will </w:t>
      </w:r>
      <w:r>
        <w:rPr>
          <w:u w:val="single"/>
        </w:rPr>
        <w:t>eventually fall in line</w:t>
      </w:r>
      <w:r>
        <w:t>.</w:t>
      </w:r>
    </w:p>
    <w:p w14:paraId="477A1081" w14:textId="77777777" w:rsidR="00900C39" w:rsidRPr="009924C5" w:rsidRDefault="00900C39" w:rsidP="00900C39">
      <w:r w:rsidRPr="009924C5">
        <w:t xml:space="preserve">Michael </w:t>
      </w:r>
      <w:r w:rsidRPr="009924C5">
        <w:rPr>
          <w:rStyle w:val="Style13ptBold"/>
        </w:rPr>
        <w:t>Steele 5-29</w:t>
      </w:r>
      <w:r w:rsidRPr="009924C5">
        <w:t xml:space="preserve">. </w:t>
      </w:r>
      <w:r>
        <w:t>F</w:t>
      </w:r>
      <w:r w:rsidRPr="009924C5">
        <w:t>ormer lieutenant governor of Maryland and a former chairman of the Republican National Committee</w:t>
      </w:r>
      <w:r>
        <w:t xml:space="preserve">. </w:t>
      </w:r>
      <w:r w:rsidRPr="009924C5">
        <w:t>"The Big Beautiful Bill Act Is A Debate Over The Future Of The Gop." MSNBC. 5-29-2025. https://www.msnbc.com/opinion/msnbc-opinion/big-beautiful-bill-senate-debate-republicans-rcna209236</w:t>
      </w:r>
    </w:p>
    <w:p w14:paraId="30D7F437" w14:textId="77777777" w:rsidR="00900C39" w:rsidRPr="00752F9E" w:rsidRDefault="00900C39" w:rsidP="00900C39">
      <w:pPr>
        <w:rPr>
          <w:sz w:val="16"/>
        </w:rPr>
      </w:pPr>
      <w:r w:rsidRPr="00752F9E">
        <w:rPr>
          <w:rStyle w:val="StyleUnderline"/>
        </w:rPr>
        <w:t>The bill still faces significant hurdles</w:t>
      </w:r>
      <w:r w:rsidRPr="00752F9E">
        <w:rPr>
          <w:sz w:val="16"/>
        </w:rPr>
        <w:t>, as Republican senators indicate that they want substantial changes, even though they appear to disagree on what those changes would be. Kentucky Sen. Rand Paul derided the spending cuts as “wimpy and anemic,” while Wisconsin Sen. Ron Johnson — a staunch fiscal conservative — described the bill’s financial impact as “mortgaging our children’s future.”</w:t>
      </w:r>
    </w:p>
    <w:p w14:paraId="67C0A32A" w14:textId="77777777" w:rsidR="00900C39" w:rsidRDefault="00900C39" w:rsidP="00900C39">
      <w:pPr>
        <w:rPr>
          <w:rStyle w:val="Emphasis"/>
        </w:rPr>
      </w:pPr>
      <w:r w:rsidRPr="00752F9E">
        <w:rPr>
          <w:rStyle w:val="Emphasis"/>
        </w:rPr>
        <w:t xml:space="preserve">The </w:t>
      </w:r>
      <w:r w:rsidRPr="00752F9E">
        <w:rPr>
          <w:rStyle w:val="Emphasis"/>
          <w:highlight w:val="cyan"/>
        </w:rPr>
        <w:t>Republicans</w:t>
      </w:r>
      <w:r w:rsidRPr="00752F9E">
        <w:rPr>
          <w:rStyle w:val="StyleUnderline"/>
        </w:rPr>
        <w:t xml:space="preserve"> </w:t>
      </w:r>
      <w:r w:rsidRPr="00752F9E">
        <w:rPr>
          <w:rStyle w:val="StyleUnderline"/>
          <w:highlight w:val="cyan"/>
        </w:rPr>
        <w:t xml:space="preserve">opposing the </w:t>
      </w:r>
      <w:r w:rsidRPr="00752F9E">
        <w:rPr>
          <w:rStyle w:val="Emphasis"/>
          <w:highlight w:val="cyan"/>
        </w:rPr>
        <w:t>bill may sound skeptical</w:t>
      </w:r>
      <w:r w:rsidRPr="00752F9E">
        <w:rPr>
          <w:rStyle w:val="StyleUnderline"/>
          <w:highlight w:val="cyan"/>
        </w:rPr>
        <w:t xml:space="preserve">, but </w:t>
      </w:r>
      <w:r w:rsidRPr="00752F9E">
        <w:rPr>
          <w:rStyle w:val="Emphasis"/>
          <w:highlight w:val="cyan"/>
        </w:rPr>
        <w:t>let’s not mistake delay for daring</w:t>
      </w:r>
      <w:r w:rsidRPr="00752F9E">
        <w:rPr>
          <w:sz w:val="16"/>
        </w:rPr>
        <w:t xml:space="preserve">. This bill may die in the Senate or undergo significant changes, but the questions it raises will linger far longer. The real fight playing out on that Senate floor isn’t over the size of the government, but the size of Trump’s shadow. </w:t>
      </w:r>
      <w:r w:rsidRPr="00752F9E">
        <w:rPr>
          <w:rStyle w:val="StyleUnderline"/>
        </w:rPr>
        <w:t xml:space="preserve">Blocking the bill would require the </w:t>
      </w:r>
      <w:r w:rsidRPr="00752F9E">
        <w:rPr>
          <w:rStyle w:val="Emphasis"/>
        </w:rPr>
        <w:t>courage</w:t>
      </w:r>
      <w:r w:rsidRPr="00752F9E">
        <w:rPr>
          <w:rStyle w:val="StyleUnderline"/>
        </w:rPr>
        <w:t xml:space="preserve"> to stand up to the </w:t>
      </w:r>
      <w:r w:rsidRPr="00752F9E">
        <w:rPr>
          <w:rStyle w:val="Emphasis"/>
        </w:rPr>
        <w:t>nihilism</w:t>
      </w:r>
      <w:r w:rsidRPr="00752F9E">
        <w:rPr>
          <w:rStyle w:val="StyleUnderline"/>
        </w:rPr>
        <w:t xml:space="preserve"> that has consumed the modern-day Republican Party. So far, </w:t>
      </w:r>
      <w:r w:rsidRPr="00752F9E">
        <w:rPr>
          <w:rStyle w:val="Emphasis"/>
          <w:highlight w:val="cyan"/>
        </w:rPr>
        <w:t>no one seems willing to truly risk their political careers on principle.</w:t>
      </w:r>
    </w:p>
    <w:p w14:paraId="64408382" w14:textId="77777777" w:rsidR="00900C39" w:rsidRDefault="00900C39" w:rsidP="00900C39">
      <w:pPr>
        <w:rPr>
          <w:rStyle w:val="StyleUnderline"/>
        </w:rPr>
      </w:pPr>
      <w:r w:rsidRPr="00752F9E">
        <w:rPr>
          <w:sz w:val="16"/>
        </w:rPr>
        <w:t xml:space="preserve">Which is why </w:t>
      </w:r>
      <w:r w:rsidRPr="00752F9E">
        <w:rPr>
          <w:rStyle w:val="Emphasis"/>
          <w:highlight w:val="cyan"/>
        </w:rPr>
        <w:t>Trump</w:t>
      </w:r>
      <w:r w:rsidRPr="00752F9E">
        <w:rPr>
          <w:sz w:val="16"/>
          <w:highlight w:val="cyan"/>
        </w:rPr>
        <w:t xml:space="preserve"> </w:t>
      </w:r>
      <w:r w:rsidRPr="00752F9E">
        <w:rPr>
          <w:rStyle w:val="Emphasis"/>
          <w:highlight w:val="cyan"/>
        </w:rPr>
        <w:t>remains</w:t>
      </w:r>
      <w:r w:rsidRPr="00752F9E">
        <w:rPr>
          <w:sz w:val="16"/>
        </w:rPr>
        <w:t xml:space="preserve"> so </w:t>
      </w:r>
      <w:r w:rsidRPr="00752F9E">
        <w:rPr>
          <w:rStyle w:val="StyleUnderline"/>
          <w:highlight w:val="cyan"/>
        </w:rPr>
        <w:t xml:space="preserve">smug about </w:t>
      </w:r>
      <w:r w:rsidRPr="00752F9E">
        <w:rPr>
          <w:rStyle w:val="Emphasis"/>
          <w:highlight w:val="cyan"/>
        </w:rPr>
        <w:t>passage</w:t>
      </w:r>
      <w:r w:rsidRPr="00752F9E">
        <w:rPr>
          <w:rStyle w:val="StyleUnderline"/>
        </w:rPr>
        <w:t xml:space="preserve"> </w:t>
      </w:r>
      <w:r w:rsidRPr="00752F9E">
        <w:rPr>
          <w:rStyle w:val="StyleUnderline"/>
          <w:highlight w:val="cyan"/>
        </w:rPr>
        <w:t>of his</w:t>
      </w:r>
      <w:r w:rsidRPr="00752F9E">
        <w:rPr>
          <w:rStyle w:val="StyleUnderline"/>
        </w:rPr>
        <w:t xml:space="preserve"> “</w:t>
      </w:r>
      <w:r w:rsidRPr="00752F9E">
        <w:rPr>
          <w:rStyle w:val="Emphasis"/>
        </w:rPr>
        <w:t xml:space="preserve">Big Beautiful </w:t>
      </w:r>
      <w:r w:rsidRPr="00752F9E">
        <w:rPr>
          <w:rStyle w:val="Emphasis"/>
          <w:highlight w:val="cyan"/>
        </w:rPr>
        <w:t>Bill</w:t>
      </w:r>
      <w:r w:rsidRPr="00752F9E">
        <w:rPr>
          <w:rStyle w:val="Emphasis"/>
        </w:rPr>
        <w:t>."</w:t>
      </w:r>
    </w:p>
    <w:p w14:paraId="1A01F8BB" w14:textId="77777777" w:rsidR="00900C39" w:rsidRPr="00752F9E" w:rsidRDefault="00900C39" w:rsidP="00900C39">
      <w:pPr>
        <w:rPr>
          <w:sz w:val="16"/>
        </w:rPr>
      </w:pPr>
      <w:r w:rsidRPr="00752F9E">
        <w:rPr>
          <w:sz w:val="16"/>
        </w:rPr>
        <w:t xml:space="preserve">In reality, </w:t>
      </w:r>
      <w:r w:rsidRPr="00752F9E">
        <w:rPr>
          <w:rStyle w:val="StyleUnderline"/>
        </w:rPr>
        <w:t>this bill has come to represent what Trump believes he can control–</w:t>
      </w:r>
      <w:r w:rsidRPr="00752F9E">
        <w:rPr>
          <w:rStyle w:val="Emphasis"/>
        </w:rPr>
        <w:t>Republican members of Congress</w:t>
      </w:r>
      <w:r w:rsidRPr="00752F9E">
        <w:rPr>
          <w:sz w:val="16"/>
        </w:rPr>
        <w:t>, regardless of who they represent or the states they come from. What Trump wants holds greater value for them than what their constituents need.</w:t>
      </w:r>
    </w:p>
    <w:p w14:paraId="58AFE3FE" w14:textId="77777777" w:rsidR="00900C39" w:rsidRDefault="00900C39" w:rsidP="00900C39">
      <w:pPr>
        <w:rPr>
          <w:rStyle w:val="Emphasis"/>
        </w:rPr>
      </w:pPr>
      <w:r w:rsidRPr="00752F9E">
        <w:rPr>
          <w:rStyle w:val="Emphasis"/>
          <w:highlight w:val="cyan"/>
        </w:rPr>
        <w:t>Are Republican senators willing to stand up to Trump?</w:t>
      </w:r>
    </w:p>
    <w:p w14:paraId="6ECA5ABE" w14:textId="77777777" w:rsidR="00900C39" w:rsidRPr="00752F9E" w:rsidRDefault="00900C39" w:rsidP="00900C39">
      <w:pPr>
        <w:rPr>
          <w:rStyle w:val="StyleUnderline"/>
        </w:rPr>
      </w:pPr>
      <w:r w:rsidRPr="00752F9E">
        <w:rPr>
          <w:rStyle w:val="StyleUnderline"/>
          <w:highlight w:val="cyan"/>
        </w:rPr>
        <w:t>We’ll know the answer</w:t>
      </w:r>
      <w:r w:rsidRPr="00752F9E">
        <w:rPr>
          <w:rStyle w:val="StyleUnderline"/>
        </w:rPr>
        <w:t xml:space="preserve"> soon. Although, </w:t>
      </w:r>
      <w:r w:rsidRPr="00752F9E">
        <w:rPr>
          <w:rStyle w:val="Emphasis"/>
          <w:highlight w:val="cyan"/>
        </w:rPr>
        <w:t>somehow I believe we already do.</w:t>
      </w:r>
    </w:p>
    <w:p w14:paraId="64081233" w14:textId="77777777" w:rsidR="00900C39" w:rsidRPr="00381263" w:rsidRDefault="00900C39" w:rsidP="00900C39"/>
    <w:p w14:paraId="24AF0D04" w14:textId="77777777" w:rsidR="00900C39" w:rsidRPr="0037207D" w:rsidRDefault="00900C39" w:rsidP="00900C39">
      <w:pPr>
        <w:pStyle w:val="Heading4"/>
        <w:rPr>
          <w:u w:val="single"/>
        </w:rPr>
      </w:pPr>
      <w:r>
        <w:t xml:space="preserve">Trump will use the </w:t>
      </w:r>
      <w:r>
        <w:rPr>
          <w:u w:val="single"/>
        </w:rPr>
        <w:t>threat of</w:t>
      </w:r>
      <w:r>
        <w:t xml:space="preserve"> economic calamity to get Republicans in line. </w:t>
      </w:r>
    </w:p>
    <w:p w14:paraId="6A9307CD" w14:textId="77777777" w:rsidR="00900C39" w:rsidRPr="005815A8" w:rsidRDefault="00900C39" w:rsidP="00900C39">
      <w:r w:rsidRPr="005815A8">
        <w:t xml:space="preserve">Hans </w:t>
      </w:r>
      <w:r w:rsidRPr="00E41698">
        <w:rPr>
          <w:rStyle w:val="Style13ptBold"/>
        </w:rPr>
        <w:t xml:space="preserve">Nichols </w:t>
      </w:r>
      <w:r>
        <w:rPr>
          <w:rStyle w:val="Style13ptBold"/>
        </w:rPr>
        <w:t>25</w:t>
      </w:r>
      <w:r w:rsidRPr="005815A8">
        <w:t>.</w:t>
      </w:r>
      <w:r>
        <w:t xml:space="preserve"> Congressional Correspondent for Axios.</w:t>
      </w:r>
      <w:r w:rsidRPr="005815A8">
        <w:t xml:space="preserve"> "Trump's everything menu on taxes." Axios. 5-5-2025. https://www.axios.com/2025/05/05/trump-taxes-congress</w:t>
      </w:r>
    </w:p>
    <w:p w14:paraId="259F29E7" w14:textId="77777777" w:rsidR="00900C39" w:rsidRDefault="00900C39" w:rsidP="00900C39">
      <w:pPr>
        <w:rPr>
          <w:rStyle w:val="StyleUnderline"/>
        </w:rPr>
      </w:pPr>
      <w:r w:rsidRPr="00105F74">
        <w:rPr>
          <w:rStyle w:val="StyleUnderline"/>
          <w:highlight w:val="cyan"/>
        </w:rPr>
        <w:t>The White House is signaling</w:t>
      </w:r>
      <w:r w:rsidRPr="005815A8">
        <w:rPr>
          <w:rStyle w:val="StyleUnderline"/>
        </w:rPr>
        <w:t xml:space="preserve"> to </w:t>
      </w:r>
      <w:r w:rsidRPr="00105F74">
        <w:rPr>
          <w:rStyle w:val="Emphasis"/>
          <w:highlight w:val="cyan"/>
        </w:rPr>
        <w:t>GOP lawmakers</w:t>
      </w:r>
      <w:r w:rsidRPr="005815A8">
        <w:rPr>
          <w:sz w:val="16"/>
        </w:rPr>
        <w:t xml:space="preserve"> </w:t>
      </w:r>
      <w:r w:rsidRPr="005815A8">
        <w:rPr>
          <w:rStyle w:val="StyleUnderline"/>
        </w:rPr>
        <w:t xml:space="preserve">that President </w:t>
      </w:r>
      <w:r w:rsidRPr="00105F74">
        <w:rPr>
          <w:rStyle w:val="StyleUnderline"/>
          <w:highlight w:val="cyan"/>
        </w:rPr>
        <w:t>Trump's</w:t>
      </w:r>
      <w:r w:rsidRPr="005815A8">
        <w:rPr>
          <w:rStyle w:val="StyleUnderline"/>
        </w:rPr>
        <w:t xml:space="preserve"> massive </w:t>
      </w:r>
      <w:r w:rsidRPr="00105F74">
        <w:rPr>
          <w:rStyle w:val="StyleUnderline"/>
          <w:highlight w:val="cyan"/>
        </w:rPr>
        <w:t>tax</w:t>
      </w:r>
      <w:r w:rsidRPr="005815A8">
        <w:rPr>
          <w:rStyle w:val="StyleUnderline"/>
        </w:rPr>
        <w:t xml:space="preserve"> package isn't an a la carte menu: It's a prix fixe meal.</w:t>
      </w:r>
    </w:p>
    <w:p w14:paraId="66174201" w14:textId="77777777" w:rsidR="00900C39" w:rsidRPr="005815A8" w:rsidRDefault="00900C39" w:rsidP="00900C39">
      <w:pPr>
        <w:rPr>
          <w:sz w:val="16"/>
        </w:rPr>
      </w:pPr>
      <w:r w:rsidRPr="005815A8">
        <w:rPr>
          <w:sz w:val="16"/>
        </w:rPr>
        <w:t xml:space="preserve">Why it matters: While </w:t>
      </w:r>
      <w:r w:rsidRPr="00105F74">
        <w:rPr>
          <w:rStyle w:val="Emphasis"/>
          <w:highlight w:val="cyan"/>
        </w:rPr>
        <w:t>officials</w:t>
      </w:r>
      <w:r w:rsidRPr="005815A8">
        <w:rPr>
          <w:sz w:val="16"/>
        </w:rPr>
        <w:t xml:space="preserve"> want the "one big, beautiful bill" to include all of Trump's tax priorities, they </w:t>
      </w:r>
      <w:r w:rsidRPr="005815A8">
        <w:rPr>
          <w:rStyle w:val="StyleUnderline"/>
        </w:rPr>
        <w:t xml:space="preserve">plan to </w:t>
      </w:r>
      <w:r w:rsidRPr="00105F74">
        <w:rPr>
          <w:rStyle w:val="StyleUnderline"/>
          <w:highlight w:val="cyan"/>
        </w:rPr>
        <w:t>make extending</w:t>
      </w:r>
      <w:r w:rsidRPr="005815A8">
        <w:rPr>
          <w:rStyle w:val="StyleUnderline"/>
        </w:rPr>
        <w:t xml:space="preserve"> </w:t>
      </w:r>
      <w:r w:rsidRPr="00105F74">
        <w:rPr>
          <w:rStyle w:val="StyleUnderline"/>
          <w:highlight w:val="cyan"/>
        </w:rPr>
        <w:t>his</w:t>
      </w:r>
      <w:r w:rsidRPr="005815A8">
        <w:rPr>
          <w:rStyle w:val="StyleUnderline"/>
        </w:rPr>
        <w:t xml:space="preserve"> 2017 </w:t>
      </w:r>
      <w:r w:rsidRPr="00105F74">
        <w:rPr>
          <w:rStyle w:val="StyleUnderline"/>
          <w:highlight w:val="cyan"/>
        </w:rPr>
        <w:t xml:space="preserve">tax package the </w:t>
      </w:r>
      <w:r w:rsidRPr="00105F74">
        <w:rPr>
          <w:rStyle w:val="Emphasis"/>
          <w:highlight w:val="cyan"/>
        </w:rPr>
        <w:t>centerpiece</w:t>
      </w:r>
      <w:r w:rsidRPr="00105F74">
        <w:rPr>
          <w:rStyle w:val="StyleUnderline"/>
          <w:highlight w:val="cyan"/>
        </w:rPr>
        <w:t xml:space="preserve"> of their </w:t>
      </w:r>
      <w:r w:rsidRPr="00105F74">
        <w:rPr>
          <w:rStyle w:val="Emphasis"/>
          <w:highlight w:val="cyan"/>
        </w:rPr>
        <w:t>messaging campaign</w:t>
      </w:r>
      <w:r w:rsidRPr="005815A8">
        <w:rPr>
          <w:sz w:val="16"/>
        </w:rPr>
        <w:t>, according to an administration official.</w:t>
      </w:r>
    </w:p>
    <w:p w14:paraId="254C1E52" w14:textId="77777777" w:rsidR="00900C39" w:rsidRPr="005815A8" w:rsidRDefault="00900C39" w:rsidP="00900C39">
      <w:pPr>
        <w:rPr>
          <w:rStyle w:val="Emphasis"/>
        </w:rPr>
      </w:pPr>
      <w:r w:rsidRPr="005815A8">
        <w:rPr>
          <w:sz w:val="16"/>
        </w:rPr>
        <w:t>T</w:t>
      </w:r>
      <w:r w:rsidRPr="005815A8">
        <w:rPr>
          <w:rStyle w:val="StyleUnderline"/>
        </w:rPr>
        <w:t xml:space="preserve">he plan is to use </w:t>
      </w:r>
      <w:r w:rsidRPr="00105F74">
        <w:rPr>
          <w:rStyle w:val="StyleUnderline"/>
          <w:highlight w:val="cyan"/>
        </w:rPr>
        <w:t xml:space="preserve">the </w:t>
      </w:r>
      <w:r w:rsidRPr="00105F74">
        <w:rPr>
          <w:rStyle w:val="Emphasis"/>
          <w:highlight w:val="cyan"/>
        </w:rPr>
        <w:t>threat of tax increases</w:t>
      </w:r>
      <w:r w:rsidRPr="005815A8">
        <w:rPr>
          <w:rStyle w:val="StyleUnderline"/>
        </w:rPr>
        <w:t xml:space="preserve"> for all </w:t>
      </w:r>
      <w:r w:rsidRPr="005815A8">
        <w:rPr>
          <w:rStyle w:val="Emphasis"/>
        </w:rPr>
        <w:t>Americans</w:t>
      </w:r>
      <w:r w:rsidRPr="005815A8">
        <w:rPr>
          <w:rStyle w:val="StyleUnderline"/>
        </w:rPr>
        <w:t xml:space="preserve"> to </w:t>
      </w:r>
      <w:r w:rsidRPr="00105F74">
        <w:rPr>
          <w:rStyle w:val="Emphasis"/>
          <w:sz w:val="28"/>
          <w:szCs w:val="32"/>
          <w:highlight w:val="cyan"/>
        </w:rPr>
        <w:t>convince</w:t>
      </w:r>
      <w:r w:rsidRPr="005815A8">
        <w:rPr>
          <w:rStyle w:val="Emphasis"/>
          <w:sz w:val="28"/>
          <w:szCs w:val="32"/>
        </w:rPr>
        <w:t xml:space="preserve"> </w:t>
      </w:r>
      <w:r w:rsidRPr="00105F74">
        <w:rPr>
          <w:rStyle w:val="Emphasis"/>
          <w:sz w:val="28"/>
          <w:szCs w:val="32"/>
          <w:highlight w:val="cyan"/>
        </w:rPr>
        <w:t>Congress</w:t>
      </w:r>
      <w:r w:rsidRPr="005815A8">
        <w:rPr>
          <w:rStyle w:val="StyleUnderline"/>
          <w:sz w:val="28"/>
          <w:szCs w:val="32"/>
        </w:rPr>
        <w:t xml:space="preserve"> </w:t>
      </w:r>
      <w:r w:rsidRPr="00105F74">
        <w:rPr>
          <w:rStyle w:val="StyleUnderline"/>
          <w:highlight w:val="cyan"/>
        </w:rPr>
        <w:t xml:space="preserve">to </w:t>
      </w:r>
      <w:r w:rsidRPr="00105F74">
        <w:rPr>
          <w:rStyle w:val="Emphasis"/>
          <w:highlight w:val="cyan"/>
        </w:rPr>
        <w:t>pass</w:t>
      </w:r>
      <w:r w:rsidRPr="005815A8">
        <w:rPr>
          <w:rStyle w:val="Emphasis"/>
        </w:rPr>
        <w:t xml:space="preserve"> all of </w:t>
      </w:r>
      <w:r w:rsidRPr="00105F74">
        <w:rPr>
          <w:rStyle w:val="Emphasis"/>
          <w:highlight w:val="cyan"/>
        </w:rPr>
        <w:t>their</w:t>
      </w:r>
      <w:r w:rsidRPr="005815A8">
        <w:rPr>
          <w:rStyle w:val="Emphasis"/>
        </w:rPr>
        <w:t xml:space="preserve"> tax </w:t>
      </w:r>
      <w:r w:rsidRPr="00105F74">
        <w:rPr>
          <w:rStyle w:val="Emphasis"/>
          <w:highlight w:val="cyan"/>
        </w:rPr>
        <w:t>proposals</w:t>
      </w:r>
      <w:r w:rsidRPr="005815A8">
        <w:rPr>
          <w:rStyle w:val="Emphasis"/>
        </w:rPr>
        <w:t>.</w:t>
      </w:r>
    </w:p>
    <w:p w14:paraId="7433F039" w14:textId="77777777" w:rsidR="00900C39" w:rsidRPr="005815A8" w:rsidRDefault="00900C39" w:rsidP="00900C39">
      <w:pPr>
        <w:rPr>
          <w:sz w:val="16"/>
        </w:rPr>
      </w:pPr>
      <w:r w:rsidRPr="005815A8">
        <w:rPr>
          <w:sz w:val="16"/>
        </w:rPr>
        <w:t>Zoom in: The only concession the White House is making on cost is to offer shorter time horizons for some of Trump's business-friendly tax cuts.</w:t>
      </w:r>
    </w:p>
    <w:p w14:paraId="0793C301" w14:textId="77777777" w:rsidR="00900C39" w:rsidRPr="005815A8" w:rsidRDefault="00900C39" w:rsidP="00900C39">
      <w:pPr>
        <w:rPr>
          <w:sz w:val="16"/>
        </w:rPr>
      </w:pPr>
      <w:r w:rsidRPr="005815A8">
        <w:rPr>
          <w:sz w:val="16"/>
        </w:rPr>
        <w:t>For example, Trump's plan to offer 100% expensing to build new factories will only be available for FY2025 – FY 2028. (Note: that includes this year.)</w:t>
      </w:r>
    </w:p>
    <w:p w14:paraId="4AACC06C" w14:textId="77777777" w:rsidR="00900C39" w:rsidRPr="005815A8" w:rsidRDefault="00900C39" w:rsidP="00900C39">
      <w:pPr>
        <w:rPr>
          <w:sz w:val="16"/>
        </w:rPr>
      </w:pPr>
      <w:r w:rsidRPr="005815A8">
        <w:rPr>
          <w:sz w:val="16"/>
        </w:rPr>
        <w:t xml:space="preserve">Driving the news: </w:t>
      </w:r>
      <w:r w:rsidRPr="00105F74">
        <w:rPr>
          <w:rStyle w:val="StyleUnderline"/>
          <w:highlight w:val="cyan"/>
        </w:rPr>
        <w:t xml:space="preserve">The White House </w:t>
      </w:r>
      <w:r w:rsidRPr="00105F74">
        <w:rPr>
          <w:rStyle w:val="Emphasis"/>
          <w:highlight w:val="cyan"/>
        </w:rPr>
        <w:t>reminded</w:t>
      </w:r>
      <w:r w:rsidRPr="005815A8">
        <w:rPr>
          <w:rStyle w:val="StyleUnderline"/>
        </w:rPr>
        <w:t xml:space="preserve"> key </w:t>
      </w:r>
      <w:r w:rsidRPr="00105F74">
        <w:rPr>
          <w:rStyle w:val="Emphasis"/>
          <w:highlight w:val="cyan"/>
        </w:rPr>
        <w:t>lawmakers</w:t>
      </w:r>
      <w:r w:rsidRPr="005815A8">
        <w:rPr>
          <w:rStyle w:val="StyleUnderline"/>
        </w:rPr>
        <w:t xml:space="preserve"> </w:t>
      </w:r>
      <w:r w:rsidRPr="00105F74">
        <w:rPr>
          <w:rStyle w:val="StyleUnderline"/>
          <w:highlight w:val="cyan"/>
        </w:rPr>
        <w:t xml:space="preserve">of the </w:t>
      </w:r>
      <w:r w:rsidRPr="00105F74">
        <w:rPr>
          <w:rStyle w:val="Emphasis"/>
          <w:highlight w:val="cyan"/>
        </w:rPr>
        <w:t>president's tax priorities</w:t>
      </w:r>
      <w:r w:rsidRPr="005815A8">
        <w:rPr>
          <w:rStyle w:val="StyleUnderline"/>
        </w:rPr>
        <w:t xml:space="preserve"> last week</w:t>
      </w:r>
      <w:r w:rsidRPr="005815A8">
        <w:rPr>
          <w:sz w:val="16"/>
        </w:rPr>
        <w:t>, Punchbowl News reported today.</w:t>
      </w:r>
    </w:p>
    <w:p w14:paraId="605EDEE0" w14:textId="77777777" w:rsidR="00900C39" w:rsidRPr="005815A8" w:rsidRDefault="00900C39" w:rsidP="00900C39">
      <w:pPr>
        <w:rPr>
          <w:sz w:val="16"/>
        </w:rPr>
      </w:pPr>
      <w:r w:rsidRPr="005815A8">
        <w:rPr>
          <w:sz w:val="16"/>
        </w:rPr>
        <w:t>That includes making Trump's 2017 Tax Cut and Jobs Act permanent, as well as tacking on the three proposals that Trump discussed the most during the campaign: No taxes on tips, Social Security payments and overtime.</w:t>
      </w:r>
    </w:p>
    <w:p w14:paraId="329929F1" w14:textId="77777777" w:rsidR="00900C39" w:rsidRPr="005815A8" w:rsidRDefault="00900C39" w:rsidP="00900C39">
      <w:pPr>
        <w:rPr>
          <w:sz w:val="16"/>
        </w:rPr>
      </w:pPr>
      <w:r w:rsidRPr="005815A8">
        <w:rPr>
          <w:sz w:val="16"/>
        </w:rPr>
        <w:t>He also wants to include a trio of business-friendly tax cuts that surprised many Republicans when Treasury Secretary Scott Bessent called for them last week.</w:t>
      </w:r>
    </w:p>
    <w:p w14:paraId="38EAD1FA" w14:textId="77777777" w:rsidR="00900C39" w:rsidRPr="005815A8" w:rsidRDefault="00900C39" w:rsidP="00900C39">
      <w:pPr>
        <w:rPr>
          <w:sz w:val="16"/>
        </w:rPr>
      </w:pPr>
      <w:r w:rsidRPr="005815A8">
        <w:rPr>
          <w:sz w:val="16"/>
        </w:rPr>
        <w:t>That includes deductibility for auto loans for American-made cars and motorcycles, full expensing for new factories and a 15% corporate rate for corporations and pass-throughs that manufacture goods domestically.</w:t>
      </w:r>
    </w:p>
    <w:p w14:paraId="23862BFA" w14:textId="77777777" w:rsidR="00900C39" w:rsidRPr="005815A8" w:rsidRDefault="00900C39" w:rsidP="00900C39">
      <w:pPr>
        <w:rPr>
          <w:sz w:val="16"/>
        </w:rPr>
      </w:pPr>
      <w:r w:rsidRPr="005815A8">
        <w:rPr>
          <w:sz w:val="16"/>
        </w:rPr>
        <w:t>The intrigue: The Congressional Budget Office hasn't scored all of the president's new proposals. House and Senate lawmakers are bracing for sticker shock.</w:t>
      </w:r>
    </w:p>
    <w:p w14:paraId="6D51EC96" w14:textId="77777777" w:rsidR="00900C39" w:rsidRPr="005815A8" w:rsidRDefault="00900C39" w:rsidP="00900C39">
      <w:pPr>
        <w:rPr>
          <w:sz w:val="16"/>
        </w:rPr>
      </w:pPr>
      <w:r w:rsidRPr="005815A8">
        <w:rPr>
          <w:sz w:val="16"/>
        </w:rPr>
        <w:t>The White House is also offering some pay-fors.</w:t>
      </w:r>
    </w:p>
    <w:p w14:paraId="7AEE1D5E" w14:textId="77777777" w:rsidR="00900C39" w:rsidRPr="005815A8" w:rsidRDefault="00900C39" w:rsidP="00900C39">
      <w:pPr>
        <w:rPr>
          <w:sz w:val="16"/>
        </w:rPr>
      </w:pPr>
      <w:r w:rsidRPr="005815A8">
        <w:rPr>
          <w:sz w:val="16"/>
        </w:rPr>
        <w:t>Their biggest target is to eliminate some of the tax incentives in President Biden's Inflation Reduction Act.</w:t>
      </w:r>
    </w:p>
    <w:p w14:paraId="1BE98820" w14:textId="77777777" w:rsidR="00900C39" w:rsidRPr="000C28A2" w:rsidRDefault="00900C39" w:rsidP="00900C39">
      <w:pPr>
        <w:rPr>
          <w:sz w:val="16"/>
        </w:rPr>
      </w:pPr>
      <w:r w:rsidRPr="000C28A2">
        <w:rPr>
          <w:sz w:val="16"/>
        </w:rPr>
        <w:t>They also want to go after the tax-exempt status of university endowments, tax breaks for professional sports team owners and treat carried interest as regular income.</w:t>
      </w:r>
    </w:p>
    <w:p w14:paraId="6917F988" w14:textId="77777777" w:rsidR="00900C39" w:rsidRDefault="00900C39" w:rsidP="00900C39">
      <w:pPr>
        <w:rPr>
          <w:rStyle w:val="StyleUnderline"/>
        </w:rPr>
      </w:pPr>
      <w:r w:rsidRPr="000C28A2">
        <w:rPr>
          <w:rStyle w:val="StyleUnderline"/>
        </w:rPr>
        <w:t>The bottom line: The White House still plans</w:t>
      </w:r>
      <w:r w:rsidRPr="005815A8">
        <w:rPr>
          <w:rStyle w:val="StyleUnderline"/>
        </w:rPr>
        <w:t xml:space="preserve"> to use the late-summer debt ceiling X-date as a </w:t>
      </w:r>
      <w:r w:rsidRPr="005815A8">
        <w:rPr>
          <w:rStyle w:val="Emphasis"/>
        </w:rPr>
        <w:t>powerful forcing</w:t>
      </w:r>
      <w:r w:rsidRPr="005815A8">
        <w:rPr>
          <w:rStyle w:val="StyleUnderline"/>
        </w:rPr>
        <w:t xml:space="preserve"> </w:t>
      </w:r>
      <w:r w:rsidRPr="005815A8">
        <w:rPr>
          <w:rStyle w:val="Emphasis"/>
        </w:rPr>
        <w:t>mechanism</w:t>
      </w:r>
      <w:r w:rsidRPr="005815A8">
        <w:rPr>
          <w:rStyle w:val="StyleUnderline"/>
        </w:rPr>
        <w:t xml:space="preserve"> to get </w:t>
      </w:r>
      <w:r w:rsidRPr="005815A8">
        <w:rPr>
          <w:rStyle w:val="Emphasis"/>
        </w:rPr>
        <w:t>Trump's tax bill through Congress</w:t>
      </w:r>
      <w:r w:rsidRPr="005815A8">
        <w:rPr>
          <w:sz w:val="16"/>
        </w:rPr>
        <w:t xml:space="preserve">. </w:t>
      </w:r>
      <w:r w:rsidRPr="005815A8">
        <w:rPr>
          <w:rStyle w:val="StyleUnderline"/>
        </w:rPr>
        <w:t>As</w:t>
      </w:r>
      <w:r w:rsidRPr="005815A8">
        <w:rPr>
          <w:sz w:val="16"/>
        </w:rPr>
        <w:t xml:space="preserve"> Speaker Mike </w:t>
      </w:r>
      <w:r w:rsidRPr="005815A8">
        <w:rPr>
          <w:rStyle w:val="StyleUnderline"/>
        </w:rPr>
        <w:t xml:space="preserve">Johnson told us last week, </w:t>
      </w:r>
      <w:r w:rsidRPr="005815A8">
        <w:rPr>
          <w:rStyle w:val="Emphasis"/>
        </w:rPr>
        <w:t>that's the real deadline</w:t>
      </w:r>
      <w:r w:rsidRPr="005815A8">
        <w:rPr>
          <w:rStyle w:val="StyleUnderline"/>
        </w:rPr>
        <w:t>.</w:t>
      </w:r>
    </w:p>
    <w:p w14:paraId="57CCC24D" w14:textId="77777777" w:rsidR="00900C39" w:rsidRDefault="00900C39" w:rsidP="00900C39">
      <w:pPr>
        <w:rPr>
          <w:rStyle w:val="Emphasis"/>
        </w:rPr>
      </w:pPr>
      <w:r w:rsidRPr="005815A8">
        <w:rPr>
          <w:sz w:val="16"/>
        </w:rPr>
        <w:t xml:space="preserve">Just as House committees delve into the details of Trump's "one big beautiful bill," </w:t>
      </w:r>
      <w:r w:rsidRPr="00105F74">
        <w:rPr>
          <w:rStyle w:val="StyleUnderline"/>
          <w:highlight w:val="cyan"/>
        </w:rPr>
        <w:t>the</w:t>
      </w:r>
      <w:r w:rsidRPr="00105F74">
        <w:rPr>
          <w:sz w:val="16"/>
          <w:highlight w:val="cyan"/>
        </w:rPr>
        <w:t xml:space="preserve"> </w:t>
      </w:r>
      <w:r w:rsidRPr="00105F74">
        <w:rPr>
          <w:rStyle w:val="Emphasis"/>
          <w:highlight w:val="cyan"/>
        </w:rPr>
        <w:t>political strategy</w:t>
      </w:r>
      <w:r w:rsidRPr="00105F74">
        <w:rPr>
          <w:rStyle w:val="StyleUnderline"/>
          <w:highlight w:val="cyan"/>
        </w:rPr>
        <w:t xml:space="preserve"> from the </w:t>
      </w:r>
      <w:r w:rsidRPr="00105F74">
        <w:rPr>
          <w:rStyle w:val="Emphasis"/>
          <w:highlight w:val="cyan"/>
        </w:rPr>
        <w:t>White House</w:t>
      </w:r>
      <w:r w:rsidRPr="00105F74">
        <w:rPr>
          <w:rStyle w:val="StyleUnderline"/>
          <w:highlight w:val="cyan"/>
        </w:rPr>
        <w:t xml:space="preserve"> is </w:t>
      </w:r>
      <w:r w:rsidRPr="00105F74">
        <w:rPr>
          <w:rStyle w:val="Emphasis"/>
          <w:highlight w:val="cyan"/>
        </w:rPr>
        <w:t>coming into focus.</w:t>
      </w:r>
    </w:p>
    <w:p w14:paraId="6546F364" w14:textId="77777777" w:rsidR="00900C39" w:rsidRPr="0037207D" w:rsidRDefault="00900C39" w:rsidP="00900C39"/>
    <w:p w14:paraId="6DF420FC" w14:textId="77777777" w:rsidR="00900C39" w:rsidRDefault="00900C39" w:rsidP="00900C39">
      <w:pPr>
        <w:pStyle w:val="Heading3"/>
      </w:pPr>
      <w:r>
        <w:t>No Link---PC Not Real---2AC</w:t>
      </w:r>
    </w:p>
    <w:p w14:paraId="49A265B2" w14:textId="77777777" w:rsidR="00900C39" w:rsidRPr="007333C1" w:rsidRDefault="00900C39" w:rsidP="00900C39">
      <w:pPr>
        <w:pStyle w:val="Heading4"/>
      </w:pPr>
      <w:r>
        <w:t xml:space="preserve">Either, Trump </w:t>
      </w:r>
      <w:r>
        <w:rPr>
          <w:u w:val="single"/>
        </w:rPr>
        <w:t>has enough</w:t>
      </w:r>
      <w:r>
        <w:t xml:space="preserve"> political capital to win Republcian votes.</w:t>
      </w:r>
    </w:p>
    <w:p w14:paraId="76244B22" w14:textId="77777777" w:rsidR="00900C39" w:rsidRPr="00026426" w:rsidRDefault="00900C39" w:rsidP="00900C39">
      <w:r w:rsidRPr="00026426">
        <w:t xml:space="preserve">Eric </w:t>
      </w:r>
      <w:r w:rsidRPr="00026426">
        <w:rPr>
          <w:rStyle w:val="Style13ptBold"/>
        </w:rPr>
        <w:t xml:space="preserve">Revell </w:t>
      </w:r>
      <w:r>
        <w:rPr>
          <w:rStyle w:val="Style13ptBold"/>
        </w:rPr>
        <w:t>25</w:t>
      </w:r>
      <w:r w:rsidRPr="00026426">
        <w:t>.</w:t>
      </w:r>
      <w:r>
        <w:t xml:space="preserve"> Writer for FOX Business.</w:t>
      </w:r>
      <w:r w:rsidRPr="00026426">
        <w:t xml:space="preserve"> "Trump allies make push for permanent tax cut plan in Congress." Fox Business. 3-31-2025. https://www.foxbusiness.com/politics/trump-allies-make-push-permanent-tax-cut-plan-congress</w:t>
      </w:r>
    </w:p>
    <w:p w14:paraId="69633FA6" w14:textId="77777777" w:rsidR="00900C39" w:rsidRDefault="00900C39" w:rsidP="00900C39">
      <w:pPr>
        <w:rPr>
          <w:rStyle w:val="StyleUnderline"/>
        </w:rPr>
      </w:pPr>
      <w:r w:rsidRPr="00026426">
        <w:rPr>
          <w:sz w:val="16"/>
        </w:rPr>
        <w:t xml:space="preserve">Moore went on to explain that </w:t>
      </w:r>
      <w:r w:rsidRPr="00105F74">
        <w:rPr>
          <w:rStyle w:val="StyleUnderline"/>
          <w:highlight w:val="cyan"/>
        </w:rPr>
        <w:t xml:space="preserve">the </w:t>
      </w:r>
      <w:r w:rsidRPr="00105F74">
        <w:rPr>
          <w:rStyle w:val="Emphasis"/>
          <w:highlight w:val="cyan"/>
        </w:rPr>
        <w:t>president</w:t>
      </w:r>
      <w:r w:rsidRPr="00105F74">
        <w:rPr>
          <w:rStyle w:val="StyleUnderline"/>
          <w:highlight w:val="cyan"/>
        </w:rPr>
        <w:t xml:space="preserve"> has</w:t>
      </w:r>
      <w:r w:rsidRPr="00105F74">
        <w:rPr>
          <w:sz w:val="16"/>
          <w:highlight w:val="cyan"/>
        </w:rPr>
        <w:t xml:space="preserve"> "</w:t>
      </w:r>
      <w:r w:rsidRPr="00105F74">
        <w:rPr>
          <w:rStyle w:val="StyleUnderline"/>
          <w:highlight w:val="cyan"/>
        </w:rPr>
        <w:t xml:space="preserve">a </w:t>
      </w:r>
      <w:r w:rsidRPr="00105F74">
        <w:rPr>
          <w:rStyle w:val="Emphasis"/>
          <w:highlight w:val="cyan"/>
        </w:rPr>
        <w:t>lot</w:t>
      </w:r>
      <w:r w:rsidRPr="00105F74">
        <w:rPr>
          <w:rStyle w:val="StyleUnderline"/>
          <w:highlight w:val="cyan"/>
        </w:rPr>
        <w:t xml:space="preserve"> of </w:t>
      </w:r>
      <w:r w:rsidRPr="00105F74">
        <w:rPr>
          <w:rStyle w:val="Emphasis"/>
          <w:sz w:val="28"/>
          <w:szCs w:val="32"/>
          <w:highlight w:val="cyan"/>
        </w:rPr>
        <w:t>political capital</w:t>
      </w:r>
      <w:r w:rsidRPr="00026426">
        <w:rPr>
          <w:rStyle w:val="StyleUnderline"/>
          <w:sz w:val="28"/>
          <w:szCs w:val="32"/>
        </w:rPr>
        <w:t xml:space="preserve"> </w:t>
      </w:r>
      <w:r w:rsidRPr="00105F74">
        <w:rPr>
          <w:rStyle w:val="StyleUnderline"/>
          <w:highlight w:val="cyan"/>
        </w:rPr>
        <w:t xml:space="preserve">to get this </w:t>
      </w:r>
      <w:r w:rsidRPr="00105F74">
        <w:rPr>
          <w:rStyle w:val="Emphasis"/>
          <w:highlight w:val="cyan"/>
        </w:rPr>
        <w:t>done</w:t>
      </w:r>
      <w:r w:rsidRPr="00105F74">
        <w:rPr>
          <w:rStyle w:val="StyleUnderline"/>
          <w:highlight w:val="cyan"/>
        </w:rPr>
        <w:t>,</w:t>
      </w:r>
      <w:r w:rsidRPr="00026426">
        <w:rPr>
          <w:rStyle w:val="StyleUnderline"/>
        </w:rPr>
        <w:t xml:space="preserve"> </w:t>
      </w:r>
      <w:r w:rsidRPr="009E08A3">
        <w:rPr>
          <w:rStyle w:val="StyleUnderline"/>
        </w:rPr>
        <w:t>and if it's going to happen</w:t>
      </w:r>
      <w:r w:rsidRPr="00026426">
        <w:rPr>
          <w:sz w:val="16"/>
        </w:rPr>
        <w:t xml:space="preserve">, </w:t>
      </w:r>
      <w:r w:rsidRPr="00105F74">
        <w:rPr>
          <w:rStyle w:val="Emphasis"/>
          <w:highlight w:val="cyan"/>
        </w:rPr>
        <w:t>it</w:t>
      </w:r>
      <w:r w:rsidRPr="00026426">
        <w:rPr>
          <w:rStyle w:val="Emphasis"/>
        </w:rPr>
        <w:t xml:space="preserve"> really </w:t>
      </w:r>
      <w:r w:rsidRPr="00105F74">
        <w:rPr>
          <w:rStyle w:val="Emphasis"/>
          <w:highlight w:val="cyan"/>
        </w:rPr>
        <w:t>rests</w:t>
      </w:r>
      <w:r w:rsidRPr="00105F74">
        <w:rPr>
          <w:sz w:val="16"/>
          <w:highlight w:val="cyan"/>
        </w:rPr>
        <w:t xml:space="preserve"> </w:t>
      </w:r>
      <w:r w:rsidRPr="00105F74">
        <w:rPr>
          <w:rStyle w:val="StyleUnderline"/>
          <w:highlight w:val="cyan"/>
        </w:rPr>
        <w:t xml:space="preserve">on the </w:t>
      </w:r>
      <w:r w:rsidRPr="00105F74">
        <w:rPr>
          <w:rStyle w:val="Emphasis"/>
          <w:sz w:val="28"/>
          <w:szCs w:val="32"/>
          <w:highlight w:val="cyan"/>
        </w:rPr>
        <w:t>president's shoulders</w:t>
      </w:r>
      <w:r w:rsidRPr="00026426">
        <w:rPr>
          <w:szCs w:val="32"/>
        </w:rPr>
        <w:t xml:space="preserve"> </w:t>
      </w:r>
      <w:r w:rsidRPr="00105F74">
        <w:rPr>
          <w:rStyle w:val="StyleUnderline"/>
          <w:highlight w:val="cyan"/>
        </w:rPr>
        <w:t xml:space="preserve">– </w:t>
      </w:r>
      <w:r w:rsidRPr="00105F74">
        <w:rPr>
          <w:rStyle w:val="Emphasis"/>
          <w:highlight w:val="cyan"/>
        </w:rPr>
        <w:t>he's</w:t>
      </w:r>
      <w:r w:rsidRPr="00105F74">
        <w:rPr>
          <w:rStyle w:val="StyleUnderline"/>
          <w:highlight w:val="cyan"/>
        </w:rPr>
        <w:t xml:space="preserve"> the</w:t>
      </w:r>
      <w:r w:rsidRPr="00026426">
        <w:rPr>
          <w:rStyle w:val="StyleUnderline"/>
        </w:rPr>
        <w:t xml:space="preserve"> </w:t>
      </w:r>
      <w:r w:rsidRPr="00105F74">
        <w:rPr>
          <w:rStyle w:val="Emphasis"/>
          <w:highlight w:val="cyan"/>
        </w:rPr>
        <w:t>one</w:t>
      </w:r>
      <w:r w:rsidRPr="00026426">
        <w:rPr>
          <w:rStyle w:val="Emphasis"/>
        </w:rPr>
        <w:t xml:space="preserve"> who</w:t>
      </w:r>
      <w:r w:rsidRPr="00026426">
        <w:rPr>
          <w:rStyle w:val="StyleUnderline"/>
        </w:rPr>
        <w:t xml:space="preserve"> can </w:t>
      </w:r>
      <w:r w:rsidRPr="00026426">
        <w:rPr>
          <w:rStyle w:val="Emphasis"/>
        </w:rPr>
        <w:t>get this through</w:t>
      </w:r>
      <w:r w:rsidRPr="00026426">
        <w:rPr>
          <w:rStyle w:val="StyleUnderline"/>
        </w:rPr>
        <w:t>."</w:t>
      </w:r>
    </w:p>
    <w:p w14:paraId="1F8DBD84" w14:textId="77777777" w:rsidR="00900C39" w:rsidRPr="00026426" w:rsidRDefault="00900C39" w:rsidP="00900C39">
      <w:pPr>
        <w:rPr>
          <w:sz w:val="16"/>
        </w:rPr>
      </w:pPr>
      <w:r w:rsidRPr="00026426">
        <w:rPr>
          <w:sz w:val="16"/>
        </w:rPr>
        <w:t>"</w:t>
      </w:r>
      <w:r w:rsidRPr="00105F74">
        <w:rPr>
          <w:rStyle w:val="StyleUnderline"/>
          <w:highlight w:val="cyan"/>
        </w:rPr>
        <w:t xml:space="preserve">Once </w:t>
      </w:r>
      <w:r w:rsidRPr="00105F74">
        <w:rPr>
          <w:rStyle w:val="Emphasis"/>
          <w:highlight w:val="cyan"/>
        </w:rPr>
        <w:t>Trump intervenes</w:t>
      </w:r>
      <w:r w:rsidRPr="00026426">
        <w:rPr>
          <w:rStyle w:val="StyleUnderline"/>
        </w:rPr>
        <w:t xml:space="preserve"> </w:t>
      </w:r>
      <w:r w:rsidRPr="00105F74">
        <w:rPr>
          <w:rStyle w:val="StyleUnderline"/>
          <w:highlight w:val="cyan"/>
        </w:rPr>
        <w:t>and</w:t>
      </w:r>
      <w:r w:rsidRPr="00026426">
        <w:rPr>
          <w:rStyle w:val="StyleUnderline"/>
        </w:rPr>
        <w:t xml:space="preserve"> </w:t>
      </w:r>
      <w:r w:rsidRPr="00105F74">
        <w:rPr>
          <w:rStyle w:val="Emphasis"/>
          <w:highlight w:val="cyan"/>
        </w:rPr>
        <w:t>flexes his political muscle</w:t>
      </w:r>
      <w:r w:rsidRPr="00026426">
        <w:rPr>
          <w:rStyle w:val="StyleUnderline"/>
        </w:rPr>
        <w:t xml:space="preserve"> here </w:t>
      </w:r>
      <w:r w:rsidRPr="00105F74">
        <w:rPr>
          <w:rStyle w:val="StyleUnderline"/>
          <w:highlight w:val="cyan"/>
        </w:rPr>
        <w:t xml:space="preserve">and gets the </w:t>
      </w:r>
      <w:r w:rsidRPr="00105F74">
        <w:rPr>
          <w:rStyle w:val="Emphasis"/>
          <w:highlight w:val="cyan"/>
        </w:rPr>
        <w:t>Senate</w:t>
      </w:r>
      <w:r w:rsidRPr="00105F74">
        <w:rPr>
          <w:rStyle w:val="StyleUnderline"/>
          <w:highlight w:val="cyan"/>
        </w:rPr>
        <w:t xml:space="preserve"> and</w:t>
      </w:r>
      <w:r w:rsidRPr="00026426">
        <w:rPr>
          <w:rStyle w:val="StyleUnderline"/>
        </w:rPr>
        <w:t xml:space="preserve"> </w:t>
      </w:r>
      <w:r w:rsidRPr="00105F74">
        <w:rPr>
          <w:rStyle w:val="StyleUnderline"/>
          <w:highlight w:val="cyan"/>
        </w:rPr>
        <w:t xml:space="preserve">the </w:t>
      </w:r>
      <w:r w:rsidRPr="00105F74">
        <w:rPr>
          <w:rStyle w:val="Emphasis"/>
          <w:highlight w:val="cyan"/>
        </w:rPr>
        <w:t>House</w:t>
      </w:r>
      <w:r w:rsidRPr="00026426">
        <w:rPr>
          <w:rStyle w:val="StyleUnderline"/>
        </w:rPr>
        <w:t xml:space="preserve"> together</w:t>
      </w:r>
      <w:r w:rsidRPr="00026426">
        <w:rPr>
          <w:sz w:val="16"/>
        </w:rPr>
        <w:t xml:space="preserve">, </w:t>
      </w:r>
      <w:r w:rsidRPr="00026426">
        <w:rPr>
          <w:rStyle w:val="Emphasis"/>
        </w:rPr>
        <w:t>we</w:t>
      </w:r>
      <w:r w:rsidRPr="00026426">
        <w:rPr>
          <w:rStyle w:val="StyleUnderline"/>
        </w:rPr>
        <w:t xml:space="preserve"> sit </w:t>
      </w:r>
      <w:r w:rsidRPr="00026426">
        <w:rPr>
          <w:rStyle w:val="Emphasis"/>
        </w:rPr>
        <w:t>down</w:t>
      </w:r>
      <w:r w:rsidRPr="00026426">
        <w:rPr>
          <w:rStyle w:val="StyleUnderline"/>
        </w:rPr>
        <w:t xml:space="preserve"> at the </w:t>
      </w:r>
      <w:r w:rsidRPr="00026426">
        <w:rPr>
          <w:rStyle w:val="Emphasis"/>
        </w:rPr>
        <w:t>table</w:t>
      </w:r>
      <w:r w:rsidRPr="00026426">
        <w:rPr>
          <w:sz w:val="16"/>
        </w:rPr>
        <w:t xml:space="preserve">, </w:t>
      </w:r>
      <w:r w:rsidRPr="00105F74">
        <w:rPr>
          <w:rStyle w:val="Emphasis"/>
          <w:highlight w:val="cyan"/>
        </w:rPr>
        <w:t>we get this thing done</w:t>
      </w:r>
      <w:r w:rsidRPr="00026426">
        <w:rPr>
          <w:sz w:val="16"/>
        </w:rPr>
        <w:t>, you're going to see a big economic boom in this country," he said.</w:t>
      </w:r>
    </w:p>
    <w:p w14:paraId="1BAC2E3F" w14:textId="77777777" w:rsidR="00900C39" w:rsidRPr="00026426" w:rsidRDefault="00900C39" w:rsidP="00900C39">
      <w:pPr>
        <w:rPr>
          <w:sz w:val="16"/>
        </w:rPr>
      </w:pPr>
      <w:r w:rsidRPr="00026426">
        <w:rPr>
          <w:rStyle w:val="StyleUnderline"/>
        </w:rPr>
        <w:t xml:space="preserve">He also </w:t>
      </w:r>
      <w:r w:rsidRPr="00105F74">
        <w:rPr>
          <w:rStyle w:val="StyleUnderline"/>
          <w:highlight w:val="cyan"/>
        </w:rPr>
        <w:t>pushed back on</w:t>
      </w:r>
      <w:r w:rsidRPr="00026426">
        <w:rPr>
          <w:rStyle w:val="StyleUnderline"/>
        </w:rPr>
        <w:t xml:space="preserve"> </w:t>
      </w:r>
      <w:r w:rsidRPr="00105F74">
        <w:rPr>
          <w:rStyle w:val="StyleUnderline"/>
          <w:highlight w:val="cyan"/>
        </w:rPr>
        <w:t>concerns</w:t>
      </w:r>
      <w:r w:rsidRPr="00026426">
        <w:rPr>
          <w:sz w:val="16"/>
        </w:rPr>
        <w:t xml:space="preserve"> raised </w:t>
      </w:r>
      <w:r w:rsidRPr="00105F74">
        <w:rPr>
          <w:rStyle w:val="StyleUnderline"/>
          <w:highlight w:val="cyan"/>
        </w:rPr>
        <w:t>by</w:t>
      </w:r>
      <w:r w:rsidRPr="00026426">
        <w:rPr>
          <w:sz w:val="16"/>
        </w:rPr>
        <w:t xml:space="preserve"> Democrats as well as some </w:t>
      </w:r>
      <w:r w:rsidRPr="00105F74">
        <w:rPr>
          <w:rStyle w:val="Emphasis"/>
          <w:highlight w:val="cyan"/>
        </w:rPr>
        <w:t>deficit hawks</w:t>
      </w:r>
      <w:r w:rsidRPr="00026426">
        <w:rPr>
          <w:sz w:val="16"/>
        </w:rPr>
        <w:t xml:space="preserve"> </w:t>
      </w:r>
      <w:r w:rsidRPr="00026426">
        <w:rPr>
          <w:rStyle w:val="StyleUnderline"/>
        </w:rPr>
        <w:t xml:space="preserve">about the potential impact of the </w:t>
      </w:r>
      <w:r w:rsidRPr="00026426">
        <w:rPr>
          <w:rStyle w:val="Emphasis"/>
        </w:rPr>
        <w:t>tax cut extension</w:t>
      </w:r>
      <w:r w:rsidRPr="00026426">
        <w:rPr>
          <w:rStyle w:val="StyleUnderline"/>
        </w:rPr>
        <w:t xml:space="preserve"> on federal </w:t>
      </w:r>
      <w:r w:rsidRPr="00026426">
        <w:rPr>
          <w:rStyle w:val="Emphasis"/>
        </w:rPr>
        <w:t>budget</w:t>
      </w:r>
      <w:r w:rsidRPr="00026426">
        <w:rPr>
          <w:rStyle w:val="StyleUnderline"/>
        </w:rPr>
        <w:t xml:space="preserve"> </w:t>
      </w:r>
      <w:r w:rsidRPr="00026426">
        <w:rPr>
          <w:rStyle w:val="Emphasis"/>
        </w:rPr>
        <w:t>deficits</w:t>
      </w:r>
      <w:r w:rsidRPr="00026426">
        <w:rPr>
          <w:sz w:val="16"/>
        </w:rPr>
        <w:t xml:space="preserve">, arguing that revenues rose in the wake of Trump's first-term tax cut bill. </w:t>
      </w:r>
    </w:p>
    <w:p w14:paraId="3776F0B1" w14:textId="77777777" w:rsidR="00900C39" w:rsidRPr="00026426" w:rsidRDefault="00900C39" w:rsidP="00900C39">
      <w:pPr>
        <w:rPr>
          <w:sz w:val="16"/>
        </w:rPr>
      </w:pPr>
      <w:r w:rsidRPr="00026426">
        <w:rPr>
          <w:sz w:val="16"/>
        </w:rPr>
        <w:t>"Many Democrats are saying this would be a $4 trillion increase in the deficit if we pass this tax cut. But that's wrong, the same people who said this was going to cost the Treasury $4 trillion are the same people, five or six years ago when we passed the bill originally, who said it's going to be a massive revenue loss. But guess what? The revenues of the federal government went up," he explained.</w:t>
      </w:r>
    </w:p>
    <w:p w14:paraId="68FC8CEA" w14:textId="77777777" w:rsidR="00900C39" w:rsidRPr="007333C1" w:rsidRDefault="00900C39" w:rsidP="00900C39">
      <w:pPr>
        <w:rPr>
          <w:u w:val="single"/>
        </w:rPr>
      </w:pPr>
      <w:r w:rsidRPr="00026426">
        <w:rPr>
          <w:sz w:val="16"/>
        </w:rPr>
        <w:t>"When more people are working and businesses are more profitable, that's when you get tax revenues up," Moore said. "</w:t>
      </w:r>
      <w:r w:rsidRPr="00026426">
        <w:rPr>
          <w:rStyle w:val="StyleUnderline"/>
        </w:rPr>
        <w:t xml:space="preserve">For those who are concerned about the budget deficit, and I'm certainly one of those… we need to make sure we have a robust, strong economy because getting people working is the </w:t>
      </w:r>
      <w:r w:rsidRPr="00026426">
        <w:rPr>
          <w:rStyle w:val="Emphasis"/>
        </w:rPr>
        <w:t>best way</w:t>
      </w:r>
      <w:r w:rsidRPr="00026426">
        <w:rPr>
          <w:rStyle w:val="StyleUnderline"/>
        </w:rPr>
        <w:t xml:space="preserve"> to </w:t>
      </w:r>
      <w:r w:rsidRPr="00026426">
        <w:rPr>
          <w:rStyle w:val="Emphasis"/>
        </w:rPr>
        <w:t>reduce our debt."</w:t>
      </w:r>
    </w:p>
    <w:p w14:paraId="3BB6EC50" w14:textId="77777777" w:rsidR="00900C39" w:rsidRPr="007333C1" w:rsidRDefault="00900C39" w:rsidP="00900C39">
      <w:pPr>
        <w:pStyle w:val="Heading4"/>
      </w:pPr>
      <w:r>
        <w:t xml:space="preserve">OR, the </w:t>
      </w:r>
      <w:r>
        <w:rPr>
          <w:u w:val="single"/>
        </w:rPr>
        <w:t>thesis</w:t>
      </w:r>
      <w:r>
        <w:t xml:space="preserve"> of political capital is </w:t>
      </w:r>
      <w:r>
        <w:rPr>
          <w:u w:val="single"/>
        </w:rPr>
        <w:t>wrong</w:t>
      </w:r>
      <w:r>
        <w:t xml:space="preserve">. </w:t>
      </w:r>
    </w:p>
    <w:p w14:paraId="739483D7" w14:textId="77777777" w:rsidR="00900C39" w:rsidRPr="00031552" w:rsidRDefault="00900C39" w:rsidP="00900C39">
      <w:r w:rsidRPr="00242FC4">
        <w:t>Ryan</w:t>
      </w:r>
      <w:r>
        <w:t xml:space="preserve"> </w:t>
      </w:r>
      <w:r w:rsidRPr="007333C1">
        <w:rPr>
          <w:rStyle w:val="Style13ptBold"/>
        </w:rPr>
        <w:t>Telingater 21</w:t>
      </w:r>
      <w:r>
        <w:t xml:space="preserve">. </w:t>
      </w:r>
      <w:r w:rsidRPr="00242FC4">
        <w:t xml:space="preserve"> May 20; B.A. in Political Science and </w:t>
      </w:r>
      <w:r w:rsidRPr="00031552">
        <w:t>Government from Bowdoin University, advised by Andrew Rudalevige, the Thomas Brackett Reed Professor of Government at Bowdoin College; Bowdoin Digital Commons, “When is Change Possible? Presidential Power as Shaped by Political Context, Constitutional Tools, and Legislative Skills,” p. 1-133</w:t>
      </w:r>
    </w:p>
    <w:p w14:paraId="2392B396" w14:textId="77777777" w:rsidR="00900C39" w:rsidRPr="00A61E07" w:rsidRDefault="00900C39" w:rsidP="00900C39">
      <w:pPr>
        <w:rPr>
          <w:sz w:val="16"/>
        </w:rPr>
      </w:pPr>
      <w:r w:rsidRPr="00A61E07">
        <w:rPr>
          <w:sz w:val="16"/>
        </w:rPr>
        <w:t xml:space="preserve">My research does not support Greenstein’s theory. Instead, my findings align more closely with those of George Edwards in At the Margins, where he argues that the “national preoccupation with the chief executive is misplaced,” and that </w:t>
      </w:r>
      <w:r w:rsidRPr="00105F74">
        <w:rPr>
          <w:rStyle w:val="Emphasis"/>
          <w:highlight w:val="cyan"/>
        </w:rPr>
        <w:t>pres</w:t>
      </w:r>
      <w:r w:rsidRPr="00FE5D99">
        <w:rPr>
          <w:rStyle w:val="StyleUnderline"/>
        </w:rPr>
        <w:t xml:space="preserve">idential </w:t>
      </w:r>
      <w:r w:rsidRPr="00105F74">
        <w:rPr>
          <w:rStyle w:val="StyleUnderline"/>
          <w:highlight w:val="cyan"/>
        </w:rPr>
        <w:t>power is</w:t>
      </w:r>
      <w:r w:rsidRPr="00A61E07">
        <w:rPr>
          <w:sz w:val="16"/>
        </w:rPr>
        <w:t xml:space="preserve">, in fact, </w:t>
      </w:r>
      <w:r w:rsidRPr="00105F74">
        <w:rPr>
          <w:rStyle w:val="Emphasis"/>
          <w:highlight w:val="cyan"/>
        </w:rPr>
        <w:t>limited</w:t>
      </w:r>
      <w:r w:rsidRPr="00FE5D99">
        <w:rPr>
          <w:rStyle w:val="StyleUnderline"/>
        </w:rPr>
        <w:t xml:space="preserve"> in the Constitution’s “purposefully </w:t>
      </w:r>
      <w:r w:rsidRPr="00FE5D99">
        <w:rPr>
          <w:rStyle w:val="Emphasis"/>
        </w:rPr>
        <w:t>inefficient system</w:t>
      </w:r>
      <w:r w:rsidRPr="00FE5D99">
        <w:rPr>
          <w:rStyle w:val="StyleUnderline"/>
        </w:rPr>
        <w:t xml:space="preserve"> in which</w:t>
      </w:r>
      <w:r w:rsidRPr="00A61E07">
        <w:rPr>
          <w:sz w:val="16"/>
        </w:rPr>
        <w:t xml:space="preserve"> the founding fathers’ handiwork in </w:t>
      </w:r>
      <w:r w:rsidRPr="00FE5D99">
        <w:rPr>
          <w:rStyle w:val="StyleUnderline"/>
        </w:rPr>
        <w:t>decentralizing power defeats even the most capable leaders.”</w:t>
      </w:r>
      <w:r w:rsidRPr="00A61E07">
        <w:rPr>
          <w:sz w:val="16"/>
        </w:rPr>
        <w:t>50</w:t>
      </w:r>
    </w:p>
    <w:p w14:paraId="4E004B4C" w14:textId="77777777" w:rsidR="00900C39" w:rsidRPr="00A61E07" w:rsidRDefault="00900C39" w:rsidP="00900C39">
      <w:pPr>
        <w:rPr>
          <w:sz w:val="16"/>
        </w:rPr>
      </w:pPr>
      <w:r w:rsidRPr="00A61E07">
        <w:rPr>
          <w:sz w:val="16"/>
        </w:rPr>
        <w:t xml:space="preserve">Instead of focusing on legislative skills as a source of presidential influence, Edwards argues that </w:t>
      </w:r>
      <w:r w:rsidRPr="00105F74">
        <w:rPr>
          <w:rStyle w:val="Emphasis"/>
          <w:highlight w:val="cyan"/>
        </w:rPr>
        <w:t>party</w:t>
      </w:r>
      <w:r w:rsidRPr="00FE5D99">
        <w:rPr>
          <w:rStyle w:val="StyleUnderline"/>
        </w:rPr>
        <w:t xml:space="preserve"> support </w:t>
      </w:r>
      <w:r w:rsidRPr="00105F74">
        <w:rPr>
          <w:rStyle w:val="StyleUnderline"/>
          <w:highlight w:val="cyan"/>
        </w:rPr>
        <w:t xml:space="preserve">and </w:t>
      </w:r>
      <w:r w:rsidRPr="00105F74">
        <w:rPr>
          <w:rStyle w:val="Emphasis"/>
          <w:highlight w:val="cyan"/>
        </w:rPr>
        <w:t>public support</w:t>
      </w:r>
      <w:r w:rsidRPr="00105F74">
        <w:rPr>
          <w:rStyle w:val="StyleUnderline"/>
          <w:highlight w:val="cyan"/>
        </w:rPr>
        <w:t xml:space="preserve"> are more important</w:t>
      </w:r>
      <w:r w:rsidRPr="00FE5D99">
        <w:rPr>
          <w:rStyle w:val="StyleUnderline"/>
        </w:rPr>
        <w:t xml:space="preserve">. Legislative </w:t>
      </w:r>
      <w:r w:rsidRPr="00105F74">
        <w:rPr>
          <w:rStyle w:val="StyleUnderline"/>
          <w:highlight w:val="cyan"/>
        </w:rPr>
        <w:t xml:space="preserve">skills are </w:t>
      </w:r>
      <w:r w:rsidRPr="00105F74">
        <w:rPr>
          <w:rStyle w:val="Emphasis"/>
          <w:highlight w:val="cyan"/>
        </w:rPr>
        <w:t>only</w:t>
      </w:r>
      <w:r w:rsidRPr="00FE5D99">
        <w:rPr>
          <w:rStyle w:val="StyleUnderline"/>
        </w:rPr>
        <w:t xml:space="preserve"> critical </w:t>
      </w:r>
      <w:r w:rsidRPr="00105F74">
        <w:rPr>
          <w:rStyle w:val="StyleUnderline"/>
          <w:highlight w:val="cyan"/>
        </w:rPr>
        <w:t>for “members</w:t>
      </w:r>
      <w:r w:rsidRPr="00FE5D99">
        <w:rPr>
          <w:rStyle w:val="StyleUnderline"/>
        </w:rPr>
        <w:t xml:space="preserve"> of Congress who remain </w:t>
      </w:r>
      <w:r w:rsidRPr="00105F74">
        <w:rPr>
          <w:rStyle w:val="Emphasis"/>
          <w:highlight w:val="cyan"/>
        </w:rPr>
        <w:t>open to change</w:t>
      </w:r>
      <w:r w:rsidRPr="00FE5D99">
        <w:rPr>
          <w:rStyle w:val="StyleUnderline"/>
        </w:rPr>
        <w:t xml:space="preserve"> after other influences</w:t>
      </w:r>
      <w:r w:rsidRPr="00A61E07">
        <w:rPr>
          <w:sz w:val="16"/>
        </w:rPr>
        <w:t xml:space="preserve"> have had their impact.”51 </w:t>
      </w:r>
      <w:r w:rsidRPr="00FE5D99">
        <w:rPr>
          <w:rStyle w:val="StyleUnderline"/>
        </w:rPr>
        <w:t xml:space="preserve">In a time as polarized as </w:t>
      </w:r>
      <w:r w:rsidRPr="00105F74">
        <w:rPr>
          <w:rStyle w:val="StyleUnderline"/>
          <w:highlight w:val="cyan"/>
        </w:rPr>
        <w:t>today</w:t>
      </w:r>
      <w:r w:rsidRPr="00FE5D99">
        <w:rPr>
          <w:rStyle w:val="StyleUnderline"/>
        </w:rPr>
        <w:t xml:space="preserve">, where </w:t>
      </w:r>
      <w:r w:rsidRPr="00105F74">
        <w:rPr>
          <w:rStyle w:val="Emphasis"/>
          <w:highlight w:val="cyan"/>
        </w:rPr>
        <w:t>very few</w:t>
      </w:r>
      <w:r w:rsidRPr="00FE5D99">
        <w:rPr>
          <w:rStyle w:val="StyleUnderline"/>
        </w:rPr>
        <w:t xml:space="preserve"> members of Congress </w:t>
      </w:r>
      <w:r w:rsidRPr="00105F74">
        <w:rPr>
          <w:rStyle w:val="StyleUnderline"/>
          <w:highlight w:val="cyan"/>
        </w:rPr>
        <w:t>are</w:t>
      </w:r>
      <w:r w:rsidRPr="00FE5D99">
        <w:rPr>
          <w:rStyle w:val="StyleUnderline"/>
        </w:rPr>
        <w:t xml:space="preserve"> “open to chang[ing]” their vote, these </w:t>
      </w:r>
      <w:r w:rsidRPr="00FE5D99">
        <w:rPr>
          <w:rStyle w:val="Emphasis"/>
        </w:rPr>
        <w:t>skills play a minor role</w:t>
      </w:r>
      <w:r w:rsidRPr="00FE5D99">
        <w:rPr>
          <w:rStyle w:val="StyleUnderline"/>
        </w:rPr>
        <w:t xml:space="preserve"> in legislative negotiations</w:t>
      </w:r>
      <w:r w:rsidRPr="00A61E07">
        <w:rPr>
          <w:sz w:val="16"/>
        </w:rPr>
        <w:t>. Similar assertions are made in another book by Edwards, Predicting the Presidency. He argues that exploiting existing opportunities (consolidating existing party and public support) is much more important for presidential success than creating opportunities (convincing legislators to change their vote vis a vis legislative skills).52</w:t>
      </w:r>
    </w:p>
    <w:p w14:paraId="7C557939" w14:textId="77777777" w:rsidR="00900C39" w:rsidRPr="00A61E07" w:rsidRDefault="00900C39" w:rsidP="00900C39">
      <w:pPr>
        <w:rPr>
          <w:sz w:val="16"/>
        </w:rPr>
      </w:pPr>
      <w:r w:rsidRPr="00F64E47">
        <w:rPr>
          <w:rStyle w:val="StyleUnderline"/>
        </w:rPr>
        <w:t xml:space="preserve">Both </w:t>
      </w:r>
      <w:r w:rsidRPr="00105F74">
        <w:rPr>
          <w:rStyle w:val="Emphasis"/>
          <w:highlight w:val="cyan"/>
        </w:rPr>
        <w:t>Lyndon</w:t>
      </w:r>
      <w:r w:rsidRPr="00A61E07">
        <w:rPr>
          <w:rStyle w:val="StyleUnderline"/>
        </w:rPr>
        <w:t xml:space="preserve"> Johnson </w:t>
      </w:r>
      <w:r w:rsidRPr="00105F74">
        <w:rPr>
          <w:rStyle w:val="StyleUnderline"/>
          <w:highlight w:val="cyan"/>
        </w:rPr>
        <w:t>and</w:t>
      </w:r>
      <w:r w:rsidRPr="00FE5D99">
        <w:rPr>
          <w:rStyle w:val="StyleUnderline"/>
        </w:rPr>
        <w:t xml:space="preserve"> </w:t>
      </w:r>
      <w:r w:rsidRPr="00A61E07">
        <w:rPr>
          <w:rStyle w:val="StyleUnderline"/>
        </w:rPr>
        <w:t xml:space="preserve">Ronald </w:t>
      </w:r>
      <w:r w:rsidRPr="00105F74">
        <w:rPr>
          <w:rStyle w:val="Emphasis"/>
          <w:highlight w:val="cyan"/>
        </w:rPr>
        <w:t>Reagan</w:t>
      </w:r>
      <w:r w:rsidRPr="00FE5D99">
        <w:rPr>
          <w:rStyle w:val="StyleUnderline"/>
        </w:rPr>
        <w:t xml:space="preserve"> are remembered for their </w:t>
      </w:r>
      <w:r w:rsidRPr="00563FCB">
        <w:rPr>
          <w:rStyle w:val="Emphasis"/>
        </w:rPr>
        <w:t>exemplary</w:t>
      </w:r>
      <w:r w:rsidRPr="00FE5D99">
        <w:rPr>
          <w:rStyle w:val="StyleUnderline"/>
        </w:rPr>
        <w:t xml:space="preserve"> political skills</w:t>
      </w:r>
      <w:r w:rsidRPr="00A61E07">
        <w:rPr>
          <w:sz w:val="16"/>
        </w:rPr>
        <w:t xml:space="preserve">. The Johnson Treatment, a legislating strategy in which Johnson used his imposing 6’4”, 240-pound figure – literally physically and verbally bullying, cajoling, lobbying, and threatening – to get what he wanted out of people,53 remains infamous in presidential political literature. Similarly, Ronald Reagan, “The Great Communicator,” is still revered for his oratorial prestige. Although these legislative skills were useful in passing the pieces of legislation outlined in the case studies – Johnson gaining support from southern Democrats on the EOA and Reagan compellingly speaking in favor of the ERTA – </w:t>
      </w:r>
      <w:r w:rsidRPr="00FE5D99">
        <w:rPr>
          <w:rStyle w:val="StyleUnderline"/>
        </w:rPr>
        <w:t xml:space="preserve">they proved </w:t>
      </w:r>
      <w:r w:rsidRPr="00FE5D99">
        <w:rPr>
          <w:rStyle w:val="Emphasis"/>
        </w:rPr>
        <w:t>impotent</w:t>
      </w:r>
      <w:r w:rsidRPr="00FE5D99">
        <w:rPr>
          <w:rStyle w:val="StyleUnderline"/>
        </w:rPr>
        <w:t xml:space="preserve"> in political contexts</w:t>
      </w:r>
      <w:r w:rsidRPr="00A61E07">
        <w:rPr>
          <w:sz w:val="16"/>
        </w:rPr>
        <w:t xml:space="preserve"> not conducive to change. </w:t>
      </w:r>
      <w:r w:rsidRPr="00F64E47">
        <w:rPr>
          <w:rStyle w:val="StyleUnderline"/>
        </w:rPr>
        <w:t>After Vietnam for Johnson and after the passage of the ERTA for Reagan</w:t>
      </w:r>
      <w:r w:rsidRPr="00A61E07">
        <w:rPr>
          <w:sz w:val="16"/>
        </w:rPr>
        <w:t xml:space="preserve"> (in conjunction with the recession in 1982), </w:t>
      </w:r>
      <w:r w:rsidRPr="00F64E47">
        <w:rPr>
          <w:rStyle w:val="StyleUnderline"/>
        </w:rPr>
        <w:t xml:space="preserve">the presidents’ </w:t>
      </w:r>
      <w:r w:rsidRPr="00563FCB">
        <w:rPr>
          <w:rStyle w:val="Emphasis"/>
        </w:rPr>
        <w:t>policy windows closed</w:t>
      </w:r>
      <w:r w:rsidRPr="00F64E47">
        <w:rPr>
          <w:rStyle w:val="StyleUnderline"/>
        </w:rPr>
        <w:t xml:space="preserve">. Their renowned legislative skills </w:t>
      </w:r>
      <w:r w:rsidRPr="00105F74">
        <w:rPr>
          <w:rStyle w:val="StyleUnderline"/>
          <w:highlight w:val="cyan"/>
        </w:rPr>
        <w:t xml:space="preserve">could </w:t>
      </w:r>
      <w:r w:rsidRPr="00105F74">
        <w:rPr>
          <w:rStyle w:val="Emphasis"/>
          <w:highlight w:val="cyan"/>
        </w:rPr>
        <w:t>not overcome</w:t>
      </w:r>
      <w:r w:rsidRPr="00105F74">
        <w:rPr>
          <w:rStyle w:val="StyleUnderline"/>
          <w:highlight w:val="cyan"/>
        </w:rPr>
        <w:t xml:space="preserve"> an </w:t>
      </w:r>
      <w:r w:rsidRPr="00105F74">
        <w:rPr>
          <w:rStyle w:val="Emphasis"/>
          <w:highlight w:val="cyan"/>
        </w:rPr>
        <w:t>inopportune</w:t>
      </w:r>
      <w:r w:rsidRPr="00F64E47">
        <w:rPr>
          <w:rStyle w:val="StyleUnderline"/>
        </w:rPr>
        <w:t xml:space="preserve"> political </w:t>
      </w:r>
      <w:r w:rsidRPr="00105F74">
        <w:rPr>
          <w:rStyle w:val="StyleUnderline"/>
          <w:highlight w:val="cyan"/>
        </w:rPr>
        <w:t>context</w:t>
      </w:r>
      <w:r w:rsidRPr="00A61E07">
        <w:rPr>
          <w:sz w:val="16"/>
        </w:rPr>
        <w:t>.</w:t>
      </w:r>
    </w:p>
    <w:p w14:paraId="76187F02" w14:textId="77777777" w:rsidR="00900C39" w:rsidRPr="00A61E07" w:rsidRDefault="00900C39" w:rsidP="00900C39">
      <w:pPr>
        <w:rPr>
          <w:sz w:val="16"/>
        </w:rPr>
      </w:pPr>
      <w:r w:rsidRPr="00F64E47">
        <w:rPr>
          <w:rStyle w:val="StyleUnderline"/>
        </w:rPr>
        <w:t xml:space="preserve">The </w:t>
      </w:r>
      <w:r w:rsidRPr="00F64E47">
        <w:rPr>
          <w:rStyle w:val="Emphasis"/>
        </w:rPr>
        <w:t xml:space="preserve">case </w:t>
      </w:r>
      <w:r w:rsidRPr="00105F74">
        <w:rPr>
          <w:rStyle w:val="Emphasis"/>
          <w:highlight w:val="cyan"/>
        </w:rPr>
        <w:t>studies</w:t>
      </w:r>
      <w:r w:rsidRPr="00A61E07">
        <w:rPr>
          <w:sz w:val="16"/>
        </w:rPr>
        <w:t xml:space="preserve"> thus demonstrate the value of skills at the margins, but also </w:t>
      </w:r>
      <w:r w:rsidRPr="00105F74">
        <w:rPr>
          <w:rStyle w:val="StyleUnderline"/>
          <w:highlight w:val="cyan"/>
        </w:rPr>
        <w:t xml:space="preserve">exemplify their </w:t>
      </w:r>
      <w:r w:rsidRPr="00105F74">
        <w:rPr>
          <w:rStyle w:val="Emphasis"/>
          <w:highlight w:val="cyan"/>
        </w:rPr>
        <w:t>unsubstantial</w:t>
      </w:r>
      <w:r w:rsidRPr="00105F74">
        <w:rPr>
          <w:rStyle w:val="StyleUnderline"/>
          <w:highlight w:val="cyan"/>
        </w:rPr>
        <w:t xml:space="preserve"> influence</w:t>
      </w:r>
      <w:r w:rsidRPr="00F64E47">
        <w:rPr>
          <w:rStyle w:val="StyleUnderline"/>
        </w:rPr>
        <w:t xml:space="preserve"> as the major factor driving policy. Again, the </w:t>
      </w:r>
      <w:r w:rsidRPr="00F64E47">
        <w:rPr>
          <w:rStyle w:val="Emphasis"/>
        </w:rPr>
        <w:t>research</w:t>
      </w:r>
      <w:r w:rsidRPr="00F64E47">
        <w:rPr>
          <w:rStyle w:val="StyleUnderline"/>
        </w:rPr>
        <w:t xml:space="preserve"> suggests that political context is the </w:t>
      </w:r>
      <w:r w:rsidRPr="00F64E47">
        <w:rPr>
          <w:rStyle w:val="Emphasis"/>
        </w:rPr>
        <w:t>most important</w:t>
      </w:r>
      <w:r w:rsidRPr="00F64E47">
        <w:rPr>
          <w:rStyle w:val="StyleUnderline"/>
        </w:rPr>
        <w:t xml:space="preserve"> factor in legislative change</w:t>
      </w:r>
      <w:r w:rsidRPr="00A61E07">
        <w:rPr>
          <w:sz w:val="16"/>
        </w:rPr>
        <w:t>.</w:t>
      </w:r>
    </w:p>
    <w:p w14:paraId="24CD60F2" w14:textId="77777777" w:rsidR="00900C39" w:rsidRPr="00A61E07" w:rsidRDefault="00900C39" w:rsidP="00900C39">
      <w:pPr>
        <w:rPr>
          <w:sz w:val="16"/>
        </w:rPr>
      </w:pPr>
      <w:r w:rsidRPr="00A61E07">
        <w:rPr>
          <w:sz w:val="16"/>
        </w:rPr>
        <w:t>5.4 Applying Lessons to the Present: Predicting Biden’s Success</w:t>
      </w:r>
    </w:p>
    <w:p w14:paraId="760CE912" w14:textId="77777777" w:rsidR="00900C39" w:rsidRPr="00A61E07" w:rsidRDefault="00900C39" w:rsidP="00900C39">
      <w:pPr>
        <w:rPr>
          <w:sz w:val="16"/>
        </w:rPr>
      </w:pPr>
      <w:r w:rsidRPr="00A61E07">
        <w:rPr>
          <w:sz w:val="16"/>
        </w:rPr>
        <w:t>With an understanding that the political context largely drives a president’s potential for change, with skills helping on the margins, it is important to assess the 2021 political climate in order make an informed prediction about Biden’s prospects.</w:t>
      </w:r>
    </w:p>
    <w:p w14:paraId="68564A7A" w14:textId="77777777" w:rsidR="00900C39" w:rsidRPr="00A61E07" w:rsidRDefault="00900C39" w:rsidP="00900C39">
      <w:pPr>
        <w:rPr>
          <w:sz w:val="16"/>
        </w:rPr>
      </w:pPr>
      <w:r w:rsidRPr="00A61E07">
        <w:rPr>
          <w:sz w:val="16"/>
        </w:rPr>
        <w:t>The COVID-19 pandemic opened a significant policy window for Biden. With a U.S. death toll nearing 580,000, massive unemployment, and a severe economic contraction, the pandemic was an all-encompassing problem that the entire country wanted addressed. Thus, the three streams of problem, policy, and politics converged to open the opportunity for the Biden administration to pass the American Rescue Plan. The Rescue Plan was signed into law in March and has received bipartisan support from the American public.54</w:t>
      </w:r>
    </w:p>
    <w:p w14:paraId="51741C96" w14:textId="77777777" w:rsidR="00900C39" w:rsidRPr="00A61E07" w:rsidRDefault="00900C39" w:rsidP="00900C39">
      <w:pPr>
        <w:rPr>
          <w:sz w:val="16"/>
        </w:rPr>
      </w:pPr>
      <w:r w:rsidRPr="00A61E07">
        <w:rPr>
          <w:sz w:val="16"/>
        </w:rPr>
        <w:t xml:space="preserve">President </w:t>
      </w:r>
      <w:r w:rsidRPr="00F64E47">
        <w:rPr>
          <w:rStyle w:val="StyleUnderline"/>
        </w:rPr>
        <w:t>Biden claimed a mandate</w:t>
      </w:r>
      <w:r w:rsidRPr="00A61E07">
        <w:rPr>
          <w:sz w:val="16"/>
        </w:rPr>
        <w:t xml:space="preserve"> from his election, arguing that “millions of Americans” “voted for [his] vision,” giving “a clear victory” and tasking him to make his “vision real.”55 </w:t>
      </w:r>
      <w:r w:rsidRPr="00F64E47">
        <w:rPr>
          <w:rStyle w:val="StyleUnderline"/>
        </w:rPr>
        <w:t xml:space="preserve">However, </w:t>
      </w:r>
      <w:r w:rsidRPr="00105F74">
        <w:rPr>
          <w:rStyle w:val="StyleUnderline"/>
          <w:highlight w:val="cyan"/>
        </w:rPr>
        <w:t>based on</w:t>
      </w:r>
      <w:r w:rsidRPr="00F64E47">
        <w:rPr>
          <w:rStyle w:val="StyleUnderline"/>
        </w:rPr>
        <w:t xml:space="preserve"> the </w:t>
      </w:r>
      <w:r w:rsidRPr="00F64E47">
        <w:rPr>
          <w:rStyle w:val="Emphasis"/>
        </w:rPr>
        <w:t xml:space="preserve">extreme </w:t>
      </w:r>
      <w:r w:rsidRPr="00105F74">
        <w:rPr>
          <w:rStyle w:val="Emphasis"/>
          <w:highlight w:val="cyan"/>
        </w:rPr>
        <w:t>polarization</w:t>
      </w:r>
      <w:r w:rsidRPr="00F64E47">
        <w:rPr>
          <w:rStyle w:val="StyleUnderline"/>
        </w:rPr>
        <w:t xml:space="preserve"> in D.C., </w:t>
      </w:r>
      <w:r w:rsidRPr="00105F74">
        <w:rPr>
          <w:rStyle w:val="StyleUnderline"/>
          <w:highlight w:val="cyan"/>
        </w:rPr>
        <w:t xml:space="preserve">it is </w:t>
      </w:r>
      <w:r w:rsidRPr="00105F74">
        <w:rPr>
          <w:rStyle w:val="Emphasis"/>
          <w:highlight w:val="cyan"/>
        </w:rPr>
        <w:t>unlikely</w:t>
      </w:r>
      <w:r w:rsidRPr="00105F74">
        <w:rPr>
          <w:rStyle w:val="StyleUnderline"/>
          <w:highlight w:val="cyan"/>
        </w:rPr>
        <w:t xml:space="preserve"> to</w:t>
      </w:r>
      <w:r w:rsidRPr="00F64E47">
        <w:rPr>
          <w:rStyle w:val="StyleUnderline"/>
        </w:rPr>
        <w:t xml:space="preserve"> become a quantifiable mandate that </w:t>
      </w:r>
      <w:r w:rsidRPr="00105F74">
        <w:rPr>
          <w:rStyle w:val="Emphasis"/>
          <w:highlight w:val="cyan"/>
        </w:rPr>
        <w:t>change</w:t>
      </w:r>
      <w:r w:rsidRPr="00F64E47">
        <w:rPr>
          <w:rStyle w:val="StyleUnderline"/>
        </w:rPr>
        <w:t xml:space="preserve">s </w:t>
      </w:r>
      <w:r w:rsidRPr="00F425EB">
        <w:rPr>
          <w:rStyle w:val="Emphasis"/>
        </w:rPr>
        <w:t xml:space="preserve">Congressional </w:t>
      </w:r>
      <w:r w:rsidRPr="00105F74">
        <w:rPr>
          <w:rStyle w:val="Emphasis"/>
          <w:highlight w:val="cyan"/>
        </w:rPr>
        <w:t>voting</w:t>
      </w:r>
      <w:r w:rsidRPr="00F64E47">
        <w:rPr>
          <w:rStyle w:val="StyleUnderline"/>
        </w:rPr>
        <w:t xml:space="preserve"> behavior</w:t>
      </w:r>
      <w:r w:rsidRPr="00A61E07">
        <w:rPr>
          <w:sz w:val="16"/>
        </w:rPr>
        <w:t xml:space="preserve">.56 Polarization has made it impossible to win cross-party support, or, in Edwardsian terms, create new opportunities. </w:t>
      </w:r>
      <w:r w:rsidRPr="00105F74">
        <w:rPr>
          <w:rStyle w:val="StyleUnderline"/>
          <w:highlight w:val="cyan"/>
        </w:rPr>
        <w:t xml:space="preserve">There is </w:t>
      </w:r>
      <w:r w:rsidRPr="00105F74">
        <w:rPr>
          <w:rStyle w:val="Emphasis"/>
          <w:highlight w:val="cyan"/>
        </w:rPr>
        <w:t>deep</w:t>
      </w:r>
      <w:r w:rsidRPr="00F64E47">
        <w:rPr>
          <w:rStyle w:val="Emphasis"/>
        </w:rPr>
        <w:t xml:space="preserve"> political </w:t>
      </w:r>
      <w:r w:rsidRPr="00105F74">
        <w:rPr>
          <w:rStyle w:val="Emphasis"/>
          <w:highlight w:val="cyan"/>
        </w:rPr>
        <w:t>antagonism</w:t>
      </w:r>
      <w:r w:rsidRPr="00105F74">
        <w:rPr>
          <w:rStyle w:val="StyleUnderline"/>
          <w:highlight w:val="cyan"/>
        </w:rPr>
        <w:t xml:space="preserve"> between</w:t>
      </w:r>
      <w:r w:rsidRPr="00F64E47">
        <w:rPr>
          <w:rStyle w:val="StyleUnderline"/>
        </w:rPr>
        <w:t xml:space="preserve"> parties, </w:t>
      </w:r>
      <w:r w:rsidRPr="00105F74">
        <w:rPr>
          <w:rStyle w:val="StyleUnderline"/>
          <w:highlight w:val="cyan"/>
        </w:rPr>
        <w:t>and</w:t>
      </w:r>
      <w:r w:rsidRPr="00F64E47">
        <w:rPr>
          <w:rStyle w:val="StyleUnderline"/>
        </w:rPr>
        <w:t xml:space="preserve"> even with</w:t>
      </w:r>
      <w:r w:rsidRPr="00105F74">
        <w:rPr>
          <w:rStyle w:val="Emphasis"/>
          <w:highlight w:val="cyan"/>
        </w:rPr>
        <w:t>in</w:t>
      </w:r>
      <w:r w:rsidRPr="00105F74">
        <w:rPr>
          <w:rStyle w:val="StyleUnderline"/>
          <w:highlight w:val="cyan"/>
        </w:rPr>
        <w:t xml:space="preserve"> parties</w:t>
      </w:r>
      <w:r w:rsidRPr="00A61E07">
        <w:rPr>
          <w:sz w:val="16"/>
        </w:rPr>
        <w:t xml:space="preserve">,57 </w:t>
      </w:r>
      <w:r w:rsidRPr="00FE5D99">
        <w:rPr>
          <w:rStyle w:val="StyleUnderline"/>
        </w:rPr>
        <w:t xml:space="preserve">making any sort of bipartisanship </w:t>
      </w:r>
      <w:r w:rsidRPr="00FE5D99">
        <w:rPr>
          <w:rStyle w:val="Emphasis"/>
        </w:rPr>
        <w:t>near impossible</w:t>
      </w:r>
      <w:r w:rsidRPr="00A61E07">
        <w:rPr>
          <w:sz w:val="16"/>
        </w:rPr>
        <w:t>.</w:t>
      </w:r>
    </w:p>
    <w:p w14:paraId="6E798067" w14:textId="77777777" w:rsidR="00900C39" w:rsidRPr="00A61E07" w:rsidRDefault="00900C39" w:rsidP="00900C39">
      <w:pPr>
        <w:rPr>
          <w:sz w:val="16"/>
        </w:rPr>
      </w:pPr>
      <w:r w:rsidRPr="00F64E47">
        <w:rPr>
          <w:rStyle w:val="Emphasis"/>
        </w:rPr>
        <w:t>No Republican</w:t>
      </w:r>
      <w:r w:rsidRPr="00F64E47">
        <w:rPr>
          <w:rStyle w:val="StyleUnderline"/>
        </w:rPr>
        <w:t xml:space="preserve"> voted to support the </w:t>
      </w:r>
      <w:r w:rsidRPr="00F64E47">
        <w:rPr>
          <w:rStyle w:val="Emphasis"/>
        </w:rPr>
        <w:t>A</w:t>
      </w:r>
      <w:r w:rsidRPr="00A61E07">
        <w:rPr>
          <w:sz w:val="16"/>
        </w:rPr>
        <w:t xml:space="preserve">merican </w:t>
      </w:r>
      <w:r w:rsidRPr="00F64E47">
        <w:rPr>
          <w:rStyle w:val="Emphasis"/>
        </w:rPr>
        <w:t>R</w:t>
      </w:r>
      <w:r w:rsidRPr="00A61E07">
        <w:rPr>
          <w:sz w:val="16"/>
        </w:rPr>
        <w:t xml:space="preserve">escue </w:t>
      </w:r>
      <w:r w:rsidRPr="00F64E47">
        <w:rPr>
          <w:rStyle w:val="Emphasis"/>
        </w:rPr>
        <w:t>P</w:t>
      </w:r>
      <w:r w:rsidRPr="00A61E07">
        <w:rPr>
          <w:sz w:val="16"/>
        </w:rPr>
        <w:t xml:space="preserve">lan. </w:t>
      </w:r>
      <w:r w:rsidRPr="00FE5D99">
        <w:rPr>
          <w:rStyle w:val="StyleUnderline"/>
        </w:rPr>
        <w:t xml:space="preserve">The fact that there was </w:t>
      </w:r>
      <w:r w:rsidRPr="00FE5D99">
        <w:rPr>
          <w:rStyle w:val="Emphasis"/>
        </w:rPr>
        <w:t>no</w:t>
      </w:r>
      <w:r w:rsidRPr="00FE5D99">
        <w:rPr>
          <w:rStyle w:val="StyleUnderline"/>
        </w:rPr>
        <w:t xml:space="preserve"> Republican support</w:t>
      </w:r>
      <w:r w:rsidRPr="00A61E07">
        <w:rPr>
          <w:sz w:val="16"/>
        </w:rPr>
        <w:t xml:space="preserve"> for such a clear public problem </w:t>
      </w:r>
      <w:r w:rsidRPr="00FE5D99">
        <w:rPr>
          <w:rStyle w:val="StyleUnderline"/>
        </w:rPr>
        <w:t xml:space="preserve">demonstrates the </w:t>
      </w:r>
      <w:r w:rsidRPr="00FE5D99">
        <w:rPr>
          <w:rStyle w:val="Emphasis"/>
        </w:rPr>
        <w:t>vast distance</w:t>
      </w:r>
      <w:r w:rsidRPr="00FE5D99">
        <w:rPr>
          <w:rStyle w:val="StyleUnderline"/>
        </w:rPr>
        <w:t xml:space="preserve"> between party solutions</w:t>
      </w:r>
      <w:r w:rsidRPr="00A61E07">
        <w:rPr>
          <w:sz w:val="16"/>
        </w:rPr>
        <w:t>. This portends a situation where it is unlikely that the Democrats can expect any bipartisan cooperation, especially as the agenda moves away from COVID.</w:t>
      </w:r>
    </w:p>
    <w:p w14:paraId="463FEE6C" w14:textId="77777777" w:rsidR="00900C39" w:rsidRPr="00185A50" w:rsidRDefault="00900C39" w:rsidP="00900C39">
      <w:pPr>
        <w:rPr>
          <w:sz w:val="16"/>
        </w:rPr>
      </w:pPr>
      <w:r w:rsidRPr="00A61E07">
        <w:rPr>
          <w:sz w:val="16"/>
        </w:rPr>
        <w:t xml:space="preserve">Although President Biden began his term signing by signing many executive orders, </w:t>
      </w:r>
      <w:r w:rsidRPr="00F64E47">
        <w:rPr>
          <w:rStyle w:val="StyleUnderline"/>
        </w:rPr>
        <w:t xml:space="preserve">in general, </w:t>
      </w:r>
      <w:r w:rsidRPr="00FE5D99">
        <w:rPr>
          <w:rStyle w:val="StyleUnderline"/>
        </w:rPr>
        <w:t xml:space="preserve">presidential </w:t>
      </w:r>
      <w:r w:rsidRPr="00105F74">
        <w:rPr>
          <w:rStyle w:val="StyleUnderline"/>
          <w:highlight w:val="cyan"/>
        </w:rPr>
        <w:t>tools</w:t>
      </w:r>
      <w:r w:rsidRPr="00A61E07">
        <w:rPr>
          <w:sz w:val="16"/>
        </w:rPr>
        <w:t xml:space="preserve"> such as unilateral action and veto bargaining </w:t>
      </w:r>
      <w:r w:rsidRPr="00105F74">
        <w:rPr>
          <w:rStyle w:val="StyleUnderline"/>
          <w:highlight w:val="cyan"/>
        </w:rPr>
        <w:t xml:space="preserve">are </w:t>
      </w:r>
      <w:r w:rsidRPr="00105F74">
        <w:rPr>
          <w:rStyle w:val="Emphasis"/>
          <w:highlight w:val="cyan"/>
        </w:rPr>
        <w:t>not useful</w:t>
      </w:r>
      <w:r w:rsidRPr="00105F74">
        <w:rPr>
          <w:rStyle w:val="StyleUnderline"/>
          <w:highlight w:val="cyan"/>
        </w:rPr>
        <w:t xml:space="preserve"> for</w:t>
      </w:r>
      <w:r w:rsidRPr="00FE5D99">
        <w:rPr>
          <w:rStyle w:val="StyleUnderline"/>
        </w:rPr>
        <w:t xml:space="preserve"> attaining sustainable </w:t>
      </w:r>
      <w:r w:rsidRPr="00FE5D99">
        <w:rPr>
          <w:rStyle w:val="Emphasis"/>
        </w:rPr>
        <w:t>legislative change</w:t>
      </w:r>
      <w:r w:rsidRPr="00A61E07">
        <w:rPr>
          <w:sz w:val="16"/>
        </w:rPr>
        <w:t xml:space="preserve">.58 President Biden’s “chocolate chip diplomacy” with both Republican and Democratic legislators from both chambers of Congress indicates he may be trying to use the legislative skills honed through 36 years in the Senate to garner bipartisan support.59 However, </w:t>
      </w:r>
      <w:r w:rsidRPr="00A61E07">
        <w:rPr>
          <w:rStyle w:val="StyleUnderline"/>
        </w:rPr>
        <w:t>such skills only help</w:t>
      </w:r>
      <w:r w:rsidRPr="00FE5D99">
        <w:rPr>
          <w:rStyle w:val="StyleUnderline"/>
        </w:rPr>
        <w:t xml:space="preserve"> </w:t>
      </w:r>
      <w:r w:rsidRPr="00FE5D99">
        <w:rPr>
          <w:rStyle w:val="Emphasis"/>
        </w:rPr>
        <w:t>on the margins</w:t>
      </w:r>
      <w:r w:rsidRPr="00FE5D99">
        <w:rPr>
          <w:rStyle w:val="StyleUnderline"/>
        </w:rPr>
        <w:t xml:space="preserve"> and, in such a </w:t>
      </w:r>
      <w:r w:rsidRPr="00FE5D99">
        <w:rPr>
          <w:rStyle w:val="Emphasis"/>
        </w:rPr>
        <w:t>partisan environment</w:t>
      </w:r>
      <w:r w:rsidRPr="00FE5D99">
        <w:rPr>
          <w:rStyle w:val="StyleUnderline"/>
        </w:rPr>
        <w:t xml:space="preserve">, I doubt they would help him at all in </w:t>
      </w:r>
      <w:r w:rsidRPr="00105F74">
        <w:rPr>
          <w:rStyle w:val="StyleUnderline"/>
          <w:highlight w:val="cyan"/>
        </w:rPr>
        <w:t xml:space="preserve">attracting a </w:t>
      </w:r>
      <w:r w:rsidRPr="00105F74">
        <w:rPr>
          <w:rStyle w:val="Emphasis"/>
          <w:highlight w:val="cyan"/>
        </w:rPr>
        <w:t>single</w:t>
      </w:r>
      <w:r w:rsidRPr="00FE5D99">
        <w:rPr>
          <w:rStyle w:val="Emphasis"/>
        </w:rPr>
        <w:t xml:space="preserve"> Republican </w:t>
      </w:r>
      <w:r w:rsidRPr="00105F74">
        <w:rPr>
          <w:rStyle w:val="Emphasis"/>
          <w:highlight w:val="cyan"/>
        </w:rPr>
        <w:t>vote</w:t>
      </w:r>
      <w:r w:rsidRPr="00A61E07">
        <w:rPr>
          <w:sz w:val="16"/>
        </w:rPr>
        <w:t>.</w:t>
      </w:r>
    </w:p>
    <w:p w14:paraId="1DAA7A95" w14:textId="77777777" w:rsidR="00900C39" w:rsidRDefault="00900C39" w:rsidP="00900C39">
      <w:pPr>
        <w:pStyle w:val="Heading3"/>
      </w:pPr>
      <w:r>
        <w:t>No Link---PC Not Real---1AR</w:t>
      </w:r>
    </w:p>
    <w:p w14:paraId="302D5556" w14:textId="77777777" w:rsidR="00900C39" w:rsidRPr="0037207D" w:rsidRDefault="00900C39" w:rsidP="00900C39">
      <w:pPr>
        <w:pStyle w:val="Heading4"/>
      </w:pPr>
      <w:r>
        <w:t xml:space="preserve">The President’s influence is </w:t>
      </w:r>
      <w:r>
        <w:rPr>
          <w:u w:val="single"/>
        </w:rPr>
        <w:t>not relevant</w:t>
      </w:r>
      <w:r>
        <w:t xml:space="preserve"> in getting Congress to flip votes. </w:t>
      </w:r>
    </w:p>
    <w:p w14:paraId="562F885A" w14:textId="77777777" w:rsidR="00900C39" w:rsidRDefault="00900C39" w:rsidP="00900C39">
      <w:r w:rsidRPr="00E91905">
        <w:t>George</w:t>
      </w:r>
      <w:r>
        <w:t xml:space="preserve"> </w:t>
      </w:r>
      <w:r w:rsidRPr="007333C1">
        <w:rPr>
          <w:rStyle w:val="Style13ptBold"/>
        </w:rPr>
        <w:t>Edwards 16</w:t>
      </w:r>
      <w:r>
        <w:t>.</w:t>
      </w:r>
      <w:r w:rsidRPr="00E91905">
        <w:t xml:space="preserve"> </w:t>
      </w:r>
      <w:r>
        <w:t xml:space="preserve">2016; </w:t>
      </w:r>
      <w:r w:rsidRPr="00E91905">
        <w:t>Distinguished Professor of Political Science and Jordan Chair in Presidential Studies at Texas A&amp;M University, Distinguished Fellow at the University of Oxford; Study Done for the White House Transition Project, “The Potential of Presidential Leadership,” p. 1-25</w:t>
      </w:r>
    </w:p>
    <w:p w14:paraId="788EC2CD" w14:textId="77777777" w:rsidR="00900C39" w:rsidRDefault="00900C39" w:rsidP="00900C39">
      <w:pPr>
        <w:rPr>
          <w:sz w:val="16"/>
        </w:rPr>
      </w:pPr>
      <w:r w:rsidRPr="00105F74">
        <w:rPr>
          <w:rStyle w:val="StyleUnderline"/>
          <w:highlight w:val="cyan"/>
        </w:rPr>
        <w:t xml:space="preserve">The </w:t>
      </w:r>
      <w:r w:rsidRPr="00105F74">
        <w:rPr>
          <w:rStyle w:val="Emphasis"/>
          <w:highlight w:val="cyan"/>
        </w:rPr>
        <w:t>best ev</w:t>
      </w:r>
      <w:r w:rsidRPr="0040711B">
        <w:rPr>
          <w:rStyle w:val="StyleUnderline"/>
        </w:rPr>
        <w:t xml:space="preserve">idence </w:t>
      </w:r>
      <w:r w:rsidRPr="00105F74">
        <w:rPr>
          <w:rStyle w:val="StyleUnderline"/>
          <w:highlight w:val="cyan"/>
        </w:rPr>
        <w:t>is</w:t>
      </w:r>
      <w:r w:rsidRPr="0040711B">
        <w:rPr>
          <w:rStyle w:val="StyleUnderline"/>
        </w:rPr>
        <w:t xml:space="preserve"> that presidential </w:t>
      </w:r>
      <w:r w:rsidRPr="00105F74">
        <w:rPr>
          <w:rStyle w:val="StyleUnderline"/>
          <w:highlight w:val="cyan"/>
        </w:rPr>
        <w:t>persuasion is</w:t>
      </w:r>
      <w:r w:rsidRPr="0040711B">
        <w:rPr>
          <w:rStyle w:val="StyleUnderline"/>
        </w:rPr>
        <w:t xml:space="preserve"> effective </w:t>
      </w:r>
      <w:r w:rsidRPr="0040711B">
        <w:rPr>
          <w:rStyle w:val="Emphasis"/>
        </w:rPr>
        <w:t>only at the margins</w:t>
      </w:r>
      <w:r w:rsidRPr="0040711B">
        <w:rPr>
          <w:sz w:val="16"/>
        </w:rPr>
        <w:t xml:space="preserve"> of congressional decision making. </w:t>
      </w:r>
      <w:r w:rsidRPr="0040711B">
        <w:rPr>
          <w:rStyle w:val="StyleUnderline"/>
        </w:rPr>
        <w:t xml:space="preserve">Presidential legislative leadership operates in an environment largely </w:t>
      </w:r>
      <w:r w:rsidRPr="00105F74">
        <w:rPr>
          <w:rStyle w:val="Emphasis"/>
          <w:highlight w:val="cyan"/>
        </w:rPr>
        <w:t>beyond</w:t>
      </w:r>
      <w:r w:rsidRPr="00105F74">
        <w:rPr>
          <w:rStyle w:val="StyleUnderline"/>
          <w:highlight w:val="cyan"/>
        </w:rPr>
        <w:t xml:space="preserve"> the </w:t>
      </w:r>
      <w:r w:rsidRPr="00105F74">
        <w:rPr>
          <w:rStyle w:val="Emphasis"/>
          <w:highlight w:val="cyan"/>
        </w:rPr>
        <w:t>president’s control</w:t>
      </w:r>
      <w:r w:rsidRPr="00105F74">
        <w:rPr>
          <w:rStyle w:val="StyleUnderline"/>
          <w:highlight w:val="cyan"/>
        </w:rPr>
        <w:t xml:space="preserve"> and</w:t>
      </w:r>
      <w:r w:rsidRPr="0040711B">
        <w:rPr>
          <w:rStyle w:val="StyleUnderline"/>
        </w:rPr>
        <w:t xml:space="preserve"> must </w:t>
      </w:r>
      <w:r w:rsidRPr="00105F74">
        <w:rPr>
          <w:rStyle w:val="Emphasis"/>
          <w:highlight w:val="cyan"/>
        </w:rPr>
        <w:t>compete</w:t>
      </w:r>
      <w:r w:rsidRPr="00105F74">
        <w:rPr>
          <w:rStyle w:val="StyleUnderline"/>
          <w:highlight w:val="cyan"/>
        </w:rPr>
        <w:t xml:space="preserve"> with </w:t>
      </w:r>
      <w:r w:rsidRPr="00105F74">
        <w:rPr>
          <w:rStyle w:val="Emphasis"/>
          <w:highlight w:val="cyan"/>
        </w:rPr>
        <w:t>other</w:t>
      </w:r>
      <w:r w:rsidRPr="0040711B">
        <w:rPr>
          <w:rStyle w:val="StyleUnderline"/>
        </w:rPr>
        <w:t xml:space="preserve">, </w:t>
      </w:r>
      <w:r w:rsidRPr="0040711B">
        <w:rPr>
          <w:rStyle w:val="Emphasis"/>
        </w:rPr>
        <w:t xml:space="preserve">more </w:t>
      </w:r>
      <w:r w:rsidRPr="00105F74">
        <w:rPr>
          <w:rStyle w:val="Emphasis"/>
          <w:highlight w:val="cyan"/>
        </w:rPr>
        <w:t>stable factors</w:t>
      </w:r>
      <w:r w:rsidRPr="00105F74">
        <w:rPr>
          <w:rStyle w:val="StyleUnderline"/>
          <w:highlight w:val="cyan"/>
        </w:rPr>
        <w:t xml:space="preserve"> that affect voting</w:t>
      </w:r>
      <w:r w:rsidRPr="0040711B">
        <w:rPr>
          <w:rStyle w:val="StyleUnderline"/>
        </w:rPr>
        <w:t xml:space="preserve"> in Congress in addition to </w:t>
      </w:r>
      <w:r w:rsidRPr="00105F74">
        <w:rPr>
          <w:rStyle w:val="Emphasis"/>
          <w:highlight w:val="cyan"/>
        </w:rPr>
        <w:t>party</w:t>
      </w:r>
      <w:r w:rsidRPr="0040711B">
        <w:rPr>
          <w:rStyle w:val="StyleUnderline"/>
        </w:rPr>
        <w:t xml:space="preserve">. These include </w:t>
      </w:r>
      <w:r w:rsidRPr="00105F74">
        <w:rPr>
          <w:rStyle w:val="Emphasis"/>
          <w:highlight w:val="cyan"/>
        </w:rPr>
        <w:t>ideology</w:t>
      </w:r>
      <w:r w:rsidRPr="0040711B">
        <w:rPr>
          <w:rStyle w:val="StyleUnderline"/>
        </w:rPr>
        <w:t xml:space="preserve">, personal views and commitments on specific policies, </w:t>
      </w:r>
      <w:r w:rsidRPr="00105F74">
        <w:rPr>
          <w:rStyle w:val="StyleUnderline"/>
          <w:highlight w:val="cyan"/>
        </w:rPr>
        <w:t>and</w:t>
      </w:r>
      <w:r w:rsidRPr="0040711B">
        <w:rPr>
          <w:rStyle w:val="StyleUnderline"/>
        </w:rPr>
        <w:t xml:space="preserve"> the interests of </w:t>
      </w:r>
      <w:r w:rsidRPr="00105F74">
        <w:rPr>
          <w:rStyle w:val="Emphasis"/>
          <w:highlight w:val="cyan"/>
        </w:rPr>
        <w:t>constituencies</w:t>
      </w:r>
      <w:r w:rsidRPr="00105F74">
        <w:rPr>
          <w:rStyle w:val="StyleUnderline"/>
          <w:highlight w:val="cyan"/>
        </w:rPr>
        <w:t xml:space="preserve">. By the time a </w:t>
      </w:r>
      <w:r w:rsidRPr="00105F74">
        <w:rPr>
          <w:rStyle w:val="Emphasis"/>
          <w:highlight w:val="cyan"/>
        </w:rPr>
        <w:t>pres</w:t>
      </w:r>
      <w:r w:rsidRPr="0040711B">
        <w:rPr>
          <w:rStyle w:val="StyleUnderline"/>
        </w:rPr>
        <w:t xml:space="preserve">ident tries to </w:t>
      </w:r>
      <w:r w:rsidRPr="00105F74">
        <w:rPr>
          <w:rStyle w:val="StyleUnderline"/>
          <w:highlight w:val="cyan"/>
        </w:rPr>
        <w:t>exercise influence</w:t>
      </w:r>
      <w:r w:rsidRPr="0040711B">
        <w:rPr>
          <w:sz w:val="16"/>
        </w:rPr>
        <w:t xml:space="preserve"> on a vote, most members of </w:t>
      </w:r>
      <w:r w:rsidRPr="00105F74">
        <w:rPr>
          <w:rStyle w:val="StyleUnderline"/>
          <w:highlight w:val="cyan"/>
        </w:rPr>
        <w:t>Congress</w:t>
      </w:r>
      <w:r w:rsidRPr="0040711B">
        <w:rPr>
          <w:rStyle w:val="StyleUnderline"/>
        </w:rPr>
        <w:t xml:space="preserve"> have </w:t>
      </w:r>
      <w:r w:rsidRPr="00105F74">
        <w:rPr>
          <w:rStyle w:val="Emphasis"/>
          <w:highlight w:val="cyan"/>
        </w:rPr>
        <w:t>made</w:t>
      </w:r>
      <w:r w:rsidRPr="0040711B">
        <w:rPr>
          <w:rStyle w:val="Emphasis"/>
        </w:rPr>
        <w:t xml:space="preserve"> up </w:t>
      </w:r>
      <w:r w:rsidRPr="00105F74">
        <w:rPr>
          <w:rStyle w:val="Emphasis"/>
          <w:highlight w:val="cyan"/>
        </w:rPr>
        <w:t>their minds</w:t>
      </w:r>
      <w:r w:rsidRPr="0040711B">
        <w:rPr>
          <w:sz w:val="16"/>
        </w:rPr>
        <w:t xml:space="preserve"> on the basis of these other factors.</w:t>
      </w:r>
    </w:p>
    <w:p w14:paraId="17D43813" w14:textId="77777777" w:rsidR="00900C39" w:rsidRPr="00460D4F" w:rsidRDefault="00900C39" w:rsidP="00900C39"/>
    <w:p w14:paraId="4377DF48" w14:textId="77777777" w:rsidR="00900C39" w:rsidRDefault="00900C39" w:rsidP="00900C39">
      <w:pPr>
        <w:pStyle w:val="Heading3"/>
      </w:pPr>
      <w:r>
        <w:t>No Link---Trump PC Fails---2AC/1AR</w:t>
      </w:r>
    </w:p>
    <w:p w14:paraId="68BDB7B4" w14:textId="77777777" w:rsidR="00900C39" w:rsidRDefault="00900C39" w:rsidP="00900C39">
      <w:pPr>
        <w:pStyle w:val="Heading4"/>
      </w:pPr>
      <w:r>
        <w:t>Trump PC fails.</w:t>
      </w:r>
    </w:p>
    <w:p w14:paraId="513D5978" w14:textId="77777777" w:rsidR="00900C39" w:rsidRPr="005815A8" w:rsidRDefault="00900C39" w:rsidP="00900C39">
      <w:r w:rsidRPr="005815A8">
        <w:t xml:space="preserve">Susan Del </w:t>
      </w:r>
      <w:r w:rsidRPr="005815A8">
        <w:rPr>
          <w:rStyle w:val="Style13ptBold"/>
        </w:rPr>
        <w:t xml:space="preserve">Percio </w:t>
      </w:r>
      <w:r>
        <w:rPr>
          <w:rStyle w:val="Style13ptBold"/>
        </w:rPr>
        <w:t>25</w:t>
      </w:r>
      <w:r>
        <w:t>.</w:t>
      </w:r>
      <w:r w:rsidRPr="005815A8">
        <w:t xml:space="preserve"> Republican Strategis</w:t>
      </w:r>
      <w:r>
        <w:t>t</w:t>
      </w:r>
      <w:r w:rsidRPr="005815A8">
        <w:t>. "Trump's 'big beautiful' tax bill is already in trouble." MSNBC. 5-6-2025. https://www.msnbc.com/opinion/msnbc-opinion/congress-tax-cuts-freedom-caucus-trump-newsletter-rcna204852</w:t>
      </w:r>
    </w:p>
    <w:p w14:paraId="399E2BB5" w14:textId="77777777" w:rsidR="00900C39" w:rsidRDefault="00900C39" w:rsidP="00900C39">
      <w:pPr>
        <w:rPr>
          <w:rStyle w:val="StyleUnderline"/>
        </w:rPr>
      </w:pPr>
      <w:r w:rsidRPr="00AB1E91">
        <w:rPr>
          <w:sz w:val="16"/>
        </w:rPr>
        <w:t xml:space="preserve">In theory, this should give </w:t>
      </w:r>
      <w:r w:rsidRPr="00105F74">
        <w:rPr>
          <w:rStyle w:val="Emphasis"/>
          <w:highlight w:val="cyan"/>
        </w:rPr>
        <w:t>Trump</w:t>
      </w:r>
      <w:r w:rsidRPr="00AB1E91">
        <w:rPr>
          <w:sz w:val="16"/>
        </w:rPr>
        <w:t xml:space="preserve"> tremendous negotiating power. But his </w:t>
      </w:r>
      <w:r w:rsidRPr="00105F74">
        <w:rPr>
          <w:rStyle w:val="StyleUnderline"/>
          <w:highlight w:val="cyan"/>
        </w:rPr>
        <w:t>inability to</w:t>
      </w:r>
      <w:r w:rsidRPr="00AB1E91">
        <w:rPr>
          <w:rStyle w:val="StyleUnderline"/>
        </w:rPr>
        <w:t xml:space="preserve"> decide or </w:t>
      </w:r>
      <w:r w:rsidRPr="00105F74">
        <w:rPr>
          <w:rStyle w:val="StyleUnderline"/>
          <w:highlight w:val="cyan"/>
        </w:rPr>
        <w:t>articulate</w:t>
      </w:r>
      <w:r w:rsidRPr="00AB1E91">
        <w:rPr>
          <w:rStyle w:val="StyleUnderline"/>
        </w:rPr>
        <w:t xml:space="preserve"> </w:t>
      </w:r>
      <w:r w:rsidRPr="00105F74">
        <w:rPr>
          <w:rStyle w:val="StyleUnderline"/>
          <w:highlight w:val="cyan"/>
        </w:rPr>
        <w:t>what he</w:t>
      </w:r>
      <w:r w:rsidRPr="00AB1E91">
        <w:rPr>
          <w:rStyle w:val="StyleUnderline"/>
        </w:rPr>
        <w:t xml:space="preserve"> truly </w:t>
      </w:r>
      <w:r w:rsidRPr="00105F74">
        <w:rPr>
          <w:rStyle w:val="StyleUnderline"/>
          <w:highlight w:val="cyan"/>
        </w:rPr>
        <w:t>believes</w:t>
      </w:r>
      <w:r w:rsidRPr="00AB1E91">
        <w:rPr>
          <w:rStyle w:val="StyleUnderline"/>
        </w:rPr>
        <w:t xml:space="preserve"> and his vague and contradictory campaign promises have </w:t>
      </w:r>
      <w:r w:rsidRPr="00105F74">
        <w:rPr>
          <w:rStyle w:val="Emphasis"/>
          <w:highlight w:val="cyan"/>
        </w:rPr>
        <w:t>left Republicans rudderless</w:t>
      </w:r>
      <w:r w:rsidRPr="00105F74">
        <w:rPr>
          <w:sz w:val="16"/>
          <w:highlight w:val="cyan"/>
        </w:rPr>
        <w:t>.</w:t>
      </w:r>
      <w:r w:rsidRPr="00AB1E91">
        <w:rPr>
          <w:sz w:val="16"/>
        </w:rPr>
        <w:t xml:space="preserve"> </w:t>
      </w:r>
      <w:r w:rsidRPr="00105F74">
        <w:rPr>
          <w:rStyle w:val="Emphasis"/>
          <w:highlight w:val="cyan"/>
        </w:rPr>
        <w:t>Republican leaders</w:t>
      </w:r>
      <w:r w:rsidRPr="00105F74">
        <w:rPr>
          <w:rStyle w:val="StyleUnderline"/>
          <w:highlight w:val="cyan"/>
        </w:rPr>
        <w:t xml:space="preserve"> are in the </w:t>
      </w:r>
      <w:r w:rsidRPr="00105F74">
        <w:rPr>
          <w:rStyle w:val="Emphasis"/>
          <w:highlight w:val="cyan"/>
        </w:rPr>
        <w:t>dark</w:t>
      </w:r>
      <w:r w:rsidRPr="00105F74">
        <w:rPr>
          <w:rStyle w:val="StyleUnderline"/>
          <w:highlight w:val="cyan"/>
        </w:rPr>
        <w:t>,</w:t>
      </w:r>
      <w:r w:rsidRPr="00AB1E91">
        <w:rPr>
          <w:rStyle w:val="StyleUnderline"/>
        </w:rPr>
        <w:t xml:space="preserve"> </w:t>
      </w:r>
      <w:r w:rsidRPr="00105F74">
        <w:rPr>
          <w:rStyle w:val="StyleUnderline"/>
          <w:highlight w:val="cyan"/>
        </w:rPr>
        <w:t xml:space="preserve">wondering what </w:t>
      </w:r>
      <w:r w:rsidRPr="00105F74">
        <w:rPr>
          <w:rStyle w:val="Emphasis"/>
          <w:highlight w:val="cyan"/>
        </w:rPr>
        <w:t>Trump</w:t>
      </w:r>
      <w:r w:rsidRPr="00AB1E91">
        <w:rPr>
          <w:rStyle w:val="StyleUnderline"/>
        </w:rPr>
        <w:t xml:space="preserve"> </w:t>
      </w:r>
      <w:r w:rsidRPr="00105F74">
        <w:rPr>
          <w:rStyle w:val="StyleUnderline"/>
          <w:highlight w:val="cyan"/>
        </w:rPr>
        <w:t xml:space="preserve">will say </w:t>
      </w:r>
      <w:r w:rsidRPr="00105F74">
        <w:rPr>
          <w:rStyle w:val="Emphasis"/>
          <w:highlight w:val="cyan"/>
        </w:rPr>
        <w:t>next</w:t>
      </w:r>
      <w:r w:rsidRPr="00AB1E91">
        <w:rPr>
          <w:rStyle w:val="StyleUnderline"/>
        </w:rPr>
        <w:t xml:space="preserve"> </w:t>
      </w:r>
      <w:r w:rsidRPr="00105F74">
        <w:rPr>
          <w:rStyle w:val="StyleUnderline"/>
          <w:highlight w:val="cyan"/>
        </w:rPr>
        <w:t xml:space="preserve">and whether he </w:t>
      </w:r>
      <w:r w:rsidRPr="00105F74">
        <w:rPr>
          <w:rStyle w:val="Emphasis"/>
          <w:highlight w:val="cyan"/>
        </w:rPr>
        <w:t>will</w:t>
      </w:r>
      <w:r w:rsidRPr="00AB1E91">
        <w:rPr>
          <w:rStyle w:val="Emphasis"/>
        </w:rPr>
        <w:t xml:space="preserve"> change his min</w:t>
      </w:r>
      <w:r w:rsidRPr="00AB1E91">
        <w:rPr>
          <w:rStyle w:val="StyleUnderline"/>
        </w:rPr>
        <w:t xml:space="preserve">d </w:t>
      </w:r>
      <w:r w:rsidRPr="00105F74">
        <w:rPr>
          <w:rStyle w:val="StyleUnderline"/>
          <w:highlight w:val="cyan"/>
        </w:rPr>
        <w:t>and</w:t>
      </w:r>
      <w:r w:rsidRPr="00AB1E91">
        <w:rPr>
          <w:rStyle w:val="StyleUnderline"/>
        </w:rPr>
        <w:t xml:space="preserve"> </w:t>
      </w:r>
      <w:r w:rsidRPr="00105F74">
        <w:rPr>
          <w:rStyle w:val="Emphasis"/>
          <w:highlight w:val="cyan"/>
        </w:rPr>
        <w:t>blow up whatever deal they strike now</w:t>
      </w:r>
      <w:r w:rsidRPr="00105F74">
        <w:rPr>
          <w:rStyle w:val="StyleUnderline"/>
          <w:highlight w:val="cyan"/>
        </w:rPr>
        <w:t>.</w:t>
      </w:r>
    </w:p>
    <w:p w14:paraId="03FF93CD" w14:textId="77777777" w:rsidR="00900C39" w:rsidRPr="00AB1E91" w:rsidRDefault="00900C39" w:rsidP="00900C39">
      <w:pPr>
        <w:rPr>
          <w:sz w:val="16"/>
        </w:rPr>
      </w:pPr>
      <w:r w:rsidRPr="00AB1E91">
        <w:rPr>
          <w:sz w:val="16"/>
        </w:rPr>
        <w:t>This isn't by accident, either. It's Trump's modus operandi.</w:t>
      </w:r>
    </w:p>
    <w:p w14:paraId="7ED5D92A" w14:textId="77777777" w:rsidR="00900C39" w:rsidRPr="00AB1E91" w:rsidRDefault="00900C39" w:rsidP="00900C39">
      <w:pPr>
        <w:rPr>
          <w:sz w:val="16"/>
        </w:rPr>
      </w:pPr>
      <w:r w:rsidRPr="00AB1E91">
        <w:rPr>
          <w:sz w:val="16"/>
        </w:rPr>
        <w:t>Last week, Treasury Secretary Scott Bessent called this chaotic management style “strategic uncertainty,” when discussing Trump’s negotiating style on tariffs. That is probably the most generous description of “going where the wind takes me” sentiment. Yet for Trump, that is where he is most comfortable.</w:t>
      </w:r>
    </w:p>
    <w:p w14:paraId="6CF91B36" w14:textId="77777777" w:rsidR="00900C39" w:rsidRPr="00AB1E91" w:rsidRDefault="00900C39" w:rsidP="00900C39">
      <w:pPr>
        <w:rPr>
          <w:rStyle w:val="StyleUnderline"/>
        </w:rPr>
      </w:pPr>
      <w:r w:rsidRPr="00105F74">
        <w:rPr>
          <w:rStyle w:val="StyleUnderline"/>
          <w:highlight w:val="cyan"/>
        </w:rPr>
        <w:t>How it will end remains unclear</w:t>
      </w:r>
      <w:r w:rsidRPr="00AB1E91">
        <w:rPr>
          <w:rStyle w:val="StyleUnderline"/>
        </w:rPr>
        <w:t>.</w:t>
      </w:r>
      <w:r w:rsidRPr="00AB1E91">
        <w:rPr>
          <w:sz w:val="16"/>
        </w:rPr>
        <w:t xml:space="preserve"> One possibility is that Trump's big beautiful bill gets split as it tries to push through a renewal of his 2017 tax cuts to score a desperately needed win. </w:t>
      </w:r>
      <w:r w:rsidRPr="00AB1E91">
        <w:rPr>
          <w:rStyle w:val="StyleUnderline"/>
        </w:rPr>
        <w:t xml:space="preserve">But whether he would then be able to </w:t>
      </w:r>
      <w:r w:rsidRPr="00AB1E91">
        <w:rPr>
          <w:rStyle w:val="Emphasis"/>
        </w:rPr>
        <w:t>come back</w:t>
      </w:r>
      <w:r w:rsidRPr="00AB1E91">
        <w:rPr>
          <w:rStyle w:val="StyleUnderline"/>
        </w:rPr>
        <w:t xml:space="preserve"> and </w:t>
      </w:r>
      <w:r w:rsidRPr="00AB1E91">
        <w:rPr>
          <w:rStyle w:val="Emphasis"/>
        </w:rPr>
        <w:t>finish the rest of his agenda</w:t>
      </w:r>
      <w:r w:rsidRPr="00AB1E91">
        <w:rPr>
          <w:rStyle w:val="StyleUnderline"/>
        </w:rPr>
        <w:t xml:space="preserve"> as the clock ticks down to the midterms </w:t>
      </w:r>
      <w:r w:rsidRPr="00AB1E91">
        <w:rPr>
          <w:rStyle w:val="Emphasis"/>
        </w:rPr>
        <w:t>remains unclear</w:t>
      </w:r>
      <w:r w:rsidRPr="00AB1E91">
        <w:rPr>
          <w:rStyle w:val="StyleUnderline"/>
        </w:rPr>
        <w:t>.</w:t>
      </w:r>
    </w:p>
    <w:p w14:paraId="2B95E9AB" w14:textId="77777777" w:rsidR="00900C39" w:rsidRPr="00381263" w:rsidRDefault="00900C39" w:rsidP="00900C39"/>
    <w:p w14:paraId="3132131F" w14:textId="77777777" w:rsidR="00900C39" w:rsidRDefault="00900C39" w:rsidP="00900C39">
      <w:pPr>
        <w:pStyle w:val="Heading3"/>
      </w:pPr>
      <w:r>
        <w:t>Link Turn---Plan Unpopular---2AC</w:t>
      </w:r>
    </w:p>
    <w:p w14:paraId="69146978" w14:textId="77777777" w:rsidR="00900C39" w:rsidRDefault="00900C39" w:rsidP="00900C39">
      <w:pPr>
        <w:pStyle w:val="Heading4"/>
      </w:pPr>
      <w:r>
        <w:t xml:space="preserve">The plan is </w:t>
      </w:r>
      <w:r>
        <w:rPr>
          <w:u w:val="single"/>
        </w:rPr>
        <w:t>unpopular</w:t>
      </w:r>
      <w:r>
        <w:t xml:space="preserve">. Icebreakers face </w:t>
      </w:r>
      <w:r>
        <w:rPr>
          <w:u w:val="single"/>
        </w:rPr>
        <w:t>opposition</w:t>
      </w:r>
      <w:r>
        <w:t xml:space="preserve"> in Congress.</w:t>
      </w:r>
    </w:p>
    <w:p w14:paraId="4F1F1F4C" w14:textId="77777777" w:rsidR="00900C39" w:rsidRPr="00031C6F" w:rsidRDefault="00900C39" w:rsidP="00900C39">
      <w:r w:rsidRPr="00031C6F">
        <w:t xml:space="preserve">Mckenzie </w:t>
      </w:r>
      <w:r w:rsidRPr="00031C6F">
        <w:rPr>
          <w:rStyle w:val="Style13ptBold"/>
        </w:rPr>
        <w:t>Funk 25</w:t>
      </w:r>
      <w:r w:rsidRPr="00031C6F">
        <w:t>.</w:t>
      </w:r>
      <w:r>
        <w:t xml:space="preserve"> C</w:t>
      </w:r>
      <w:r w:rsidRPr="00031C6F">
        <w:t>over immigration, privacy and climate change</w:t>
      </w:r>
      <w:r>
        <w:t xml:space="preserve"> for ProPublica. </w:t>
      </w:r>
      <w:r w:rsidRPr="00031C6F">
        <w:t xml:space="preserve"> "This Icebreaker Has Design Problems and a History of Failure. It’s America’s Latest Military Vessel.." ProPublica. 1-23-2025. https://www.propublica.org/article/aiviq-icebreaker-military-coast-guard</w:t>
      </w:r>
    </w:p>
    <w:p w14:paraId="7800865D" w14:textId="77777777" w:rsidR="00900C39" w:rsidRPr="007D48F1" w:rsidRDefault="00900C39" w:rsidP="00900C39">
      <w:pPr>
        <w:rPr>
          <w:sz w:val="16"/>
        </w:rPr>
      </w:pPr>
      <w:r w:rsidRPr="007D48F1">
        <w:rPr>
          <w:sz w:val="16"/>
        </w:rPr>
        <w:t xml:space="preserve">But </w:t>
      </w:r>
      <w:r w:rsidRPr="00105F74">
        <w:rPr>
          <w:rStyle w:val="Emphasis"/>
          <w:highlight w:val="cyan"/>
        </w:rPr>
        <w:t>the U.S. icebreaker fleet is deteriorating</w:t>
      </w:r>
      <w:r w:rsidRPr="007D48F1">
        <w:rPr>
          <w:sz w:val="16"/>
        </w:rPr>
        <w:t>. The Coast Guard began raising alarms about the problem decades ago, starting with a study published in 1984. Russia, with its extensive northern coastline, now has over 40 large icebreakers, and more under construction. The United States has barely been able to keep two or three in service.</w:t>
      </w:r>
    </w:p>
    <w:p w14:paraId="472FA33B" w14:textId="77777777" w:rsidR="00900C39" w:rsidRDefault="00900C39" w:rsidP="00900C39">
      <w:pPr>
        <w:rPr>
          <w:rStyle w:val="Emphasis"/>
        </w:rPr>
      </w:pPr>
      <w:r w:rsidRPr="00105F74">
        <w:rPr>
          <w:rStyle w:val="StyleUnderline"/>
          <w:highlight w:val="cyan"/>
        </w:rPr>
        <w:t>An urgent Coast Guard</w:t>
      </w:r>
      <w:r w:rsidRPr="007D48F1">
        <w:rPr>
          <w:rStyle w:val="StyleUnderline"/>
        </w:rPr>
        <w:t xml:space="preserve"> </w:t>
      </w:r>
      <w:r w:rsidRPr="00105F74">
        <w:rPr>
          <w:rStyle w:val="StyleUnderline"/>
          <w:highlight w:val="cyan"/>
        </w:rPr>
        <w:t>report</w:t>
      </w:r>
      <w:r w:rsidRPr="007D48F1">
        <w:rPr>
          <w:rStyle w:val="StyleUnderline"/>
        </w:rPr>
        <w:t xml:space="preserve"> to Congress in 2010 </w:t>
      </w:r>
      <w:r w:rsidRPr="00105F74">
        <w:rPr>
          <w:rStyle w:val="Emphasis"/>
          <w:highlight w:val="cyan"/>
        </w:rPr>
        <w:t>highlighted</w:t>
      </w:r>
      <w:r w:rsidRPr="007D48F1">
        <w:rPr>
          <w:rStyle w:val="StyleUnderline"/>
        </w:rPr>
        <w:t xml:space="preserve"> what has become known as </w:t>
      </w:r>
      <w:r w:rsidRPr="00105F74">
        <w:rPr>
          <w:rStyle w:val="Emphasis"/>
          <w:highlight w:val="cyan"/>
        </w:rPr>
        <w:t>the</w:t>
      </w:r>
      <w:r w:rsidRPr="00105F74">
        <w:rPr>
          <w:rStyle w:val="StyleUnderline"/>
          <w:highlight w:val="cyan"/>
        </w:rPr>
        <w:t xml:space="preserve"> “</w:t>
      </w:r>
      <w:r w:rsidRPr="00105F74">
        <w:rPr>
          <w:rStyle w:val="Emphasis"/>
          <w:highlight w:val="cyan"/>
        </w:rPr>
        <w:t>icebreaker gap</w:t>
      </w:r>
      <w:r w:rsidRPr="007D48F1">
        <w:rPr>
          <w:rStyle w:val="StyleUnderline"/>
        </w:rPr>
        <w:t>”:</w:t>
      </w:r>
      <w:r w:rsidRPr="007D48F1">
        <w:rPr>
          <w:sz w:val="16"/>
        </w:rPr>
        <w:t xml:space="preserve"> If we didn’t quickly start building new ships, our existing icebreakers could go out of commission before replacements were ready. The study called for at least six new icebreakers. </w:t>
      </w:r>
      <w:r w:rsidRPr="007D48F1">
        <w:rPr>
          <w:rStyle w:val="StyleUnderline"/>
        </w:rPr>
        <w:t xml:space="preserve">Subsequent </w:t>
      </w:r>
      <w:r w:rsidRPr="00105F74">
        <w:rPr>
          <w:rStyle w:val="StyleUnderline"/>
          <w:highlight w:val="cyan"/>
        </w:rPr>
        <w:t>Coast Guard</w:t>
      </w:r>
      <w:r w:rsidRPr="007D48F1">
        <w:rPr>
          <w:rStyle w:val="StyleUnderline"/>
        </w:rPr>
        <w:t xml:space="preserve"> </w:t>
      </w:r>
      <w:r w:rsidRPr="00105F74">
        <w:rPr>
          <w:rStyle w:val="StyleUnderline"/>
          <w:highlight w:val="cyan"/>
        </w:rPr>
        <w:t>analysis</w:t>
      </w:r>
      <w:r w:rsidRPr="007D48F1">
        <w:rPr>
          <w:rStyle w:val="StyleUnderline"/>
        </w:rPr>
        <w:t xml:space="preserve"> has </w:t>
      </w:r>
      <w:r w:rsidRPr="00105F74">
        <w:rPr>
          <w:rStyle w:val="StyleUnderline"/>
          <w:highlight w:val="cyan"/>
        </w:rPr>
        <w:t>called for eight or nine</w:t>
      </w:r>
      <w:r w:rsidRPr="007D48F1">
        <w:rPr>
          <w:rStyle w:val="StyleUnderline"/>
        </w:rPr>
        <w:t xml:space="preserve">. </w:t>
      </w:r>
      <w:r w:rsidRPr="00105F74">
        <w:rPr>
          <w:rStyle w:val="Emphasis"/>
          <w:highlight w:val="cyan"/>
        </w:rPr>
        <w:t>To date, the United States has built zero.</w:t>
      </w:r>
    </w:p>
    <w:p w14:paraId="0995FB9C" w14:textId="77777777" w:rsidR="00900C39" w:rsidRPr="007D48F1" w:rsidRDefault="00900C39" w:rsidP="00900C39">
      <w:pPr>
        <w:rPr>
          <w:sz w:val="16"/>
        </w:rPr>
      </w:pPr>
      <w:r w:rsidRPr="00105F74">
        <w:rPr>
          <w:rStyle w:val="Emphasis"/>
          <w:highlight w:val="cyan"/>
        </w:rPr>
        <w:t>Congress</w:t>
      </w:r>
      <w:r w:rsidRPr="00105F74">
        <w:rPr>
          <w:rStyle w:val="StyleUnderline"/>
          <w:highlight w:val="cyan"/>
        </w:rPr>
        <w:t xml:space="preserve"> </w:t>
      </w:r>
      <w:r w:rsidRPr="00105F74">
        <w:rPr>
          <w:rStyle w:val="Emphasis"/>
          <w:sz w:val="28"/>
          <w:szCs w:val="32"/>
          <w:highlight w:val="cyan"/>
        </w:rPr>
        <w:t>dragged its feet for years</w:t>
      </w:r>
      <w:r w:rsidRPr="007D48F1">
        <w:rPr>
          <w:rStyle w:val="StyleUnderline"/>
          <w:sz w:val="28"/>
          <w:szCs w:val="32"/>
        </w:rPr>
        <w:t xml:space="preserve"> </w:t>
      </w:r>
      <w:r w:rsidRPr="00105F74">
        <w:rPr>
          <w:rStyle w:val="StyleUnderline"/>
          <w:highlight w:val="cyan"/>
        </w:rPr>
        <w:t xml:space="preserve">on </w:t>
      </w:r>
      <w:r w:rsidRPr="00105F74">
        <w:rPr>
          <w:rStyle w:val="Emphasis"/>
          <w:highlight w:val="cyan"/>
        </w:rPr>
        <w:t>funding icebreaker construction</w:t>
      </w:r>
      <w:r w:rsidRPr="00105F74">
        <w:rPr>
          <w:sz w:val="16"/>
          <w:highlight w:val="cyan"/>
        </w:rPr>
        <w:t>.</w:t>
      </w:r>
      <w:r w:rsidRPr="007D48F1">
        <w:rPr>
          <w:sz w:val="16"/>
        </w:rPr>
        <w:t xml:space="preserve"> But </w:t>
      </w:r>
      <w:r w:rsidRPr="007D48F1">
        <w:rPr>
          <w:rStyle w:val="StyleUnderline"/>
        </w:rPr>
        <w:t xml:space="preserve">the </w:t>
      </w:r>
      <w:r w:rsidRPr="00105F74">
        <w:rPr>
          <w:rStyle w:val="StyleUnderline"/>
          <w:highlight w:val="cyan"/>
        </w:rPr>
        <w:t>Coast Guard</w:t>
      </w:r>
      <w:r w:rsidRPr="007D48F1">
        <w:rPr>
          <w:rStyle w:val="StyleUnderline"/>
        </w:rPr>
        <w:t xml:space="preserve"> also </w:t>
      </w:r>
      <w:r w:rsidRPr="00105F74">
        <w:rPr>
          <w:rStyle w:val="StyleUnderline"/>
          <w:highlight w:val="cyan"/>
        </w:rPr>
        <w:t xml:space="preserve">slowed progress with </w:t>
      </w:r>
      <w:r w:rsidRPr="00105F74">
        <w:rPr>
          <w:rStyle w:val="Emphasis"/>
          <w:highlight w:val="cyan"/>
        </w:rPr>
        <w:t>overly optimistic timelines</w:t>
      </w:r>
      <w:r w:rsidRPr="007D48F1">
        <w:rPr>
          <w:sz w:val="16"/>
        </w:rPr>
        <w:t xml:space="preserve">, </w:t>
      </w:r>
      <w:r w:rsidRPr="00105F74">
        <w:rPr>
          <w:rStyle w:val="StyleUnderline"/>
          <w:highlight w:val="cyan"/>
        </w:rPr>
        <w:t>fuzzy</w:t>
      </w:r>
      <w:r w:rsidRPr="007D48F1">
        <w:rPr>
          <w:rStyle w:val="StyleUnderline"/>
        </w:rPr>
        <w:t xml:space="preserve"> </w:t>
      </w:r>
      <w:r w:rsidRPr="00105F74">
        <w:rPr>
          <w:rStyle w:val="Emphasis"/>
          <w:highlight w:val="cyan"/>
        </w:rPr>
        <w:t>cost estimates</w:t>
      </w:r>
      <w:r w:rsidRPr="007D48F1">
        <w:rPr>
          <w:sz w:val="16"/>
        </w:rPr>
        <w:t xml:space="preserve"> </w:t>
      </w:r>
      <w:r w:rsidRPr="00105F74">
        <w:rPr>
          <w:rStyle w:val="StyleUnderline"/>
          <w:highlight w:val="cyan"/>
        </w:rPr>
        <w:t>and</w:t>
      </w:r>
      <w:r w:rsidRPr="007D48F1">
        <w:rPr>
          <w:sz w:val="16"/>
        </w:rPr>
        <w:t xml:space="preserve"> </w:t>
      </w:r>
      <w:r w:rsidRPr="007D48F1">
        <w:rPr>
          <w:rStyle w:val="StyleUnderline"/>
        </w:rPr>
        <w:t xml:space="preserve">a tendency to keep </w:t>
      </w:r>
      <w:r w:rsidRPr="00105F74">
        <w:rPr>
          <w:rStyle w:val="Emphasis"/>
          <w:highlight w:val="cyan"/>
        </w:rPr>
        <w:t>fiddling</w:t>
      </w:r>
      <w:r w:rsidRPr="00105F74">
        <w:rPr>
          <w:rStyle w:val="StyleUnderline"/>
          <w:highlight w:val="cyan"/>
        </w:rPr>
        <w:t xml:space="preserve"> with </w:t>
      </w:r>
      <w:r w:rsidRPr="00105F74">
        <w:rPr>
          <w:rStyle w:val="Emphasis"/>
          <w:highlight w:val="cyan"/>
        </w:rPr>
        <w:t>new designs</w:t>
      </w:r>
      <w:r w:rsidRPr="007D48F1">
        <w:rPr>
          <w:sz w:val="16"/>
        </w:rPr>
        <w:t xml:space="preserve">, according to a 2023 Government Accountability Office </w:t>
      </w:r>
      <w:r w:rsidRPr="007D48F1">
        <w:rPr>
          <w:rStyle w:val="StyleUnderline"/>
        </w:rPr>
        <w:t xml:space="preserve">report. More than a decade in, </w:t>
      </w:r>
      <w:r w:rsidRPr="00105F74">
        <w:rPr>
          <w:rStyle w:val="StyleUnderline"/>
          <w:highlight w:val="cyan"/>
        </w:rPr>
        <w:t>construction</w:t>
      </w:r>
      <w:r w:rsidRPr="007D48F1">
        <w:rPr>
          <w:rStyle w:val="StyleUnderline"/>
        </w:rPr>
        <w:t xml:space="preserve"> on the </w:t>
      </w:r>
      <w:r w:rsidRPr="007D48F1">
        <w:rPr>
          <w:rStyle w:val="Emphasis"/>
        </w:rPr>
        <w:t>first</w:t>
      </w:r>
      <w:r w:rsidRPr="007D48F1">
        <w:rPr>
          <w:rStyle w:val="StyleUnderline"/>
        </w:rPr>
        <w:t xml:space="preserve"> of the </w:t>
      </w:r>
      <w:r w:rsidRPr="007D48F1">
        <w:rPr>
          <w:rStyle w:val="Emphasis"/>
        </w:rPr>
        <w:t>new ships</w:t>
      </w:r>
      <w:r w:rsidRPr="007D48F1">
        <w:rPr>
          <w:rStyle w:val="StyleUnderline"/>
        </w:rPr>
        <w:t xml:space="preserve"> </w:t>
      </w:r>
      <w:r w:rsidRPr="00105F74">
        <w:rPr>
          <w:rStyle w:val="StyleUnderline"/>
          <w:highlight w:val="cyan"/>
        </w:rPr>
        <w:t xml:space="preserve">has finally </w:t>
      </w:r>
      <w:r w:rsidRPr="00105F74">
        <w:rPr>
          <w:rStyle w:val="Emphasis"/>
          <w:highlight w:val="cyan"/>
        </w:rPr>
        <w:t>just begun</w:t>
      </w:r>
      <w:r w:rsidRPr="007D48F1">
        <w:rPr>
          <w:sz w:val="16"/>
        </w:rPr>
        <w:t>. The Coast Guard’s latest cost estimate is $1 billion per icebreaker, while the Congressional Budget Office last year put it at $1.6 billion to $1.9 billion.</w:t>
      </w:r>
    </w:p>
    <w:p w14:paraId="59E235BC" w14:textId="77777777" w:rsidR="00900C39" w:rsidRPr="007D48F1" w:rsidRDefault="00900C39" w:rsidP="00900C39">
      <w:pPr>
        <w:rPr>
          <w:sz w:val="16"/>
        </w:rPr>
      </w:pPr>
      <w:r w:rsidRPr="007D48F1">
        <w:rPr>
          <w:sz w:val="16"/>
        </w:rPr>
        <w:t>Icebreakers have “been the penultimate studied-to-death subject for 40 years,” said Lawson Brigham, a former Coast Guard heavy icebreaker commander who has a doctorate from Cambridge University and has researched polar shipping since the 1980s.</w:t>
      </w:r>
    </w:p>
    <w:p w14:paraId="563451A0" w14:textId="77777777" w:rsidR="00900C39" w:rsidRDefault="00900C39" w:rsidP="00900C39">
      <w:pPr>
        <w:rPr>
          <w:sz w:val="16"/>
        </w:rPr>
      </w:pPr>
      <w:r w:rsidRPr="007D48F1">
        <w:rPr>
          <w:rStyle w:val="StyleUnderline"/>
        </w:rPr>
        <w:t xml:space="preserve">The longer the Coast Guard failed to build the ships it did want, the more pressure it faced to </w:t>
      </w:r>
      <w:r w:rsidRPr="007D48F1">
        <w:rPr>
          <w:rStyle w:val="Emphasis"/>
        </w:rPr>
        <w:t>settle</w:t>
      </w:r>
      <w:r w:rsidRPr="007D48F1">
        <w:rPr>
          <w:rStyle w:val="StyleUnderline"/>
        </w:rPr>
        <w:t xml:space="preserve"> for </w:t>
      </w:r>
      <w:r w:rsidRPr="007D48F1">
        <w:rPr>
          <w:rStyle w:val="Emphasis"/>
        </w:rPr>
        <w:t>one it didn’t</w:t>
      </w:r>
      <w:r w:rsidRPr="007D48F1">
        <w:rPr>
          <w:sz w:val="16"/>
        </w:rPr>
        <w:t>. Chouest seized the opportunity. The company invited Coast Guard officers to tour the Aiviq as early as 2016 and soon sent over a lease proposal.</w:t>
      </w:r>
    </w:p>
    <w:p w14:paraId="302C4948" w14:textId="77777777" w:rsidR="00900C39" w:rsidRDefault="00900C39" w:rsidP="00900C39">
      <w:pPr>
        <w:pStyle w:val="Heading3"/>
      </w:pPr>
      <w:r>
        <w:t>Link Turn---Plan Unpopular---1AR</w:t>
      </w:r>
    </w:p>
    <w:p w14:paraId="2E04270C" w14:textId="77777777" w:rsidR="00900C39" w:rsidRDefault="00900C39" w:rsidP="00900C39">
      <w:pPr>
        <w:pStyle w:val="Heading4"/>
      </w:pPr>
      <w:r>
        <w:t xml:space="preserve">Empirics prove that icebreaker funding is a </w:t>
      </w:r>
      <w:r>
        <w:rPr>
          <w:u w:val="single"/>
        </w:rPr>
        <w:t>poison pill</w:t>
      </w:r>
      <w:r>
        <w:t xml:space="preserve"> in Congress.</w:t>
      </w:r>
    </w:p>
    <w:p w14:paraId="705AD3AB" w14:textId="77777777" w:rsidR="00900C39" w:rsidRPr="0037207D" w:rsidRDefault="00900C39" w:rsidP="00900C39">
      <w:r w:rsidRPr="0037207D">
        <w:t xml:space="preserve">Craig </w:t>
      </w:r>
      <w:r w:rsidRPr="0037207D">
        <w:rPr>
          <w:rStyle w:val="Style13ptBold"/>
        </w:rPr>
        <w:t>Hooper 21</w:t>
      </w:r>
      <w:r w:rsidRPr="0037207D">
        <w:t>. "Congress Authorizes A Great Lakes Icebreaker The Coast Guard Doesn’t Need." Forbes. 9-12-2021. https://www.forbes.com/sites/craighooper/2021/09/12/congress-authorizes-a-great-lakes-icebreaker-the-coast-guard-doesnt-need/</w:t>
      </w:r>
    </w:p>
    <w:p w14:paraId="67773EEE" w14:textId="77777777" w:rsidR="00900C39" w:rsidRPr="0037207D" w:rsidRDefault="00900C39" w:rsidP="00900C39">
      <w:pPr>
        <w:rPr>
          <w:rStyle w:val="StyleUnderline"/>
        </w:rPr>
      </w:pPr>
      <w:r w:rsidRPr="0037207D">
        <w:rPr>
          <w:rStyle w:val="StyleUnderline"/>
        </w:rPr>
        <w:t xml:space="preserve">Put bluntly, </w:t>
      </w:r>
      <w:r w:rsidRPr="00105F74">
        <w:rPr>
          <w:rStyle w:val="Emphasis"/>
          <w:highlight w:val="cyan"/>
        </w:rPr>
        <w:t>icebreakers</w:t>
      </w:r>
      <w:r w:rsidRPr="00105F74">
        <w:rPr>
          <w:rStyle w:val="StyleUnderline"/>
          <w:highlight w:val="cyan"/>
        </w:rPr>
        <w:t xml:space="preserve"> are </w:t>
      </w:r>
      <w:r w:rsidRPr="00105F74">
        <w:rPr>
          <w:rStyle w:val="Emphasis"/>
          <w:highlight w:val="cyan"/>
        </w:rPr>
        <w:t>expensive assets</w:t>
      </w:r>
      <w:r w:rsidRPr="0037207D">
        <w:rPr>
          <w:sz w:val="16"/>
        </w:rPr>
        <w:t xml:space="preserve">, </w:t>
      </w:r>
      <w:r w:rsidRPr="0037207D">
        <w:rPr>
          <w:rStyle w:val="StyleUnderline"/>
        </w:rPr>
        <w:t xml:space="preserve">and a </w:t>
      </w:r>
      <w:r w:rsidRPr="0037207D">
        <w:rPr>
          <w:rStyle w:val="Emphasis"/>
        </w:rPr>
        <w:t>purpose-built icebreaker</w:t>
      </w:r>
      <w:r w:rsidRPr="0037207D">
        <w:rPr>
          <w:rStyle w:val="StyleUnderline"/>
        </w:rPr>
        <w:t>,</w:t>
      </w:r>
      <w:r w:rsidRPr="0037207D">
        <w:rPr>
          <w:sz w:val="16"/>
        </w:rPr>
        <w:t xml:space="preserve"> needed only for a few weeks of service during particularly hard winters, </w:t>
      </w:r>
      <w:r w:rsidRPr="0037207D">
        <w:rPr>
          <w:rStyle w:val="Emphasis"/>
        </w:rPr>
        <w:t>is a luxury.</w:t>
      </w:r>
      <w:r w:rsidRPr="0037207D">
        <w:rPr>
          <w:sz w:val="16"/>
        </w:rPr>
        <w:t xml:space="preserve"> </w:t>
      </w:r>
      <w:r w:rsidRPr="00105F74">
        <w:rPr>
          <w:rStyle w:val="StyleUnderline"/>
          <w:highlight w:val="cyan"/>
        </w:rPr>
        <w:t>With big crews</w:t>
      </w:r>
      <w:r w:rsidRPr="0037207D">
        <w:rPr>
          <w:sz w:val="16"/>
        </w:rPr>
        <w:t xml:space="preserve">, a complex, power-dense engineering plant, and one of the most structurally stressful mission-sets a surface vessel can have, </w:t>
      </w:r>
      <w:r w:rsidRPr="00105F74">
        <w:rPr>
          <w:rStyle w:val="Emphasis"/>
          <w:highlight w:val="cyan"/>
        </w:rPr>
        <w:t xml:space="preserve">icebreakers cost a lot </w:t>
      </w:r>
      <w:r w:rsidRPr="00105F74">
        <w:rPr>
          <w:rStyle w:val="StyleUnderline"/>
          <w:highlight w:val="cyan"/>
        </w:rPr>
        <w:t xml:space="preserve">to </w:t>
      </w:r>
      <w:r w:rsidRPr="00105F74">
        <w:rPr>
          <w:rStyle w:val="Emphasis"/>
          <w:highlight w:val="cyan"/>
        </w:rPr>
        <w:t>build</w:t>
      </w:r>
      <w:r w:rsidRPr="00105F74">
        <w:rPr>
          <w:rStyle w:val="StyleUnderline"/>
          <w:highlight w:val="cyan"/>
        </w:rPr>
        <w:t xml:space="preserve">, </w:t>
      </w:r>
      <w:r w:rsidRPr="00105F74">
        <w:rPr>
          <w:rStyle w:val="Emphasis"/>
          <w:highlight w:val="cyan"/>
        </w:rPr>
        <w:t>operate</w:t>
      </w:r>
      <w:r w:rsidRPr="00105F74">
        <w:rPr>
          <w:rStyle w:val="StyleUnderline"/>
          <w:highlight w:val="cyan"/>
        </w:rPr>
        <w:t xml:space="preserve"> and </w:t>
      </w:r>
      <w:r w:rsidRPr="00105F74">
        <w:rPr>
          <w:rStyle w:val="Emphasis"/>
          <w:highlight w:val="cyan"/>
        </w:rPr>
        <w:t>maintain</w:t>
      </w:r>
      <w:r w:rsidRPr="0037207D">
        <w:rPr>
          <w:sz w:val="16"/>
        </w:rPr>
        <w:t>—</w:t>
      </w:r>
      <w:r w:rsidRPr="00105F74">
        <w:rPr>
          <w:rStyle w:val="StyleUnderline"/>
          <w:highlight w:val="cyan"/>
        </w:rPr>
        <w:t>and an un-needed one will</w:t>
      </w:r>
      <w:r w:rsidRPr="0037207D">
        <w:rPr>
          <w:rStyle w:val="StyleUnderline"/>
        </w:rPr>
        <w:t xml:space="preserve"> do little more than </w:t>
      </w:r>
      <w:r w:rsidRPr="00105F74">
        <w:rPr>
          <w:rStyle w:val="StyleUnderline"/>
          <w:highlight w:val="cyan"/>
        </w:rPr>
        <w:t>drain</w:t>
      </w:r>
      <w:r w:rsidRPr="0037207D">
        <w:rPr>
          <w:rStyle w:val="StyleUnderline"/>
        </w:rPr>
        <w:t xml:space="preserve"> </w:t>
      </w:r>
      <w:r w:rsidRPr="00105F74">
        <w:rPr>
          <w:rStyle w:val="StyleUnderline"/>
          <w:highlight w:val="cyan"/>
        </w:rPr>
        <w:t xml:space="preserve">the Coast Guard’s already </w:t>
      </w:r>
      <w:r w:rsidRPr="00105F74">
        <w:rPr>
          <w:rStyle w:val="Emphasis"/>
          <w:highlight w:val="cyan"/>
        </w:rPr>
        <w:t>meagre operations</w:t>
      </w:r>
      <w:r w:rsidRPr="0037207D">
        <w:rPr>
          <w:rStyle w:val="StyleUnderline"/>
        </w:rPr>
        <w:t xml:space="preserve"> </w:t>
      </w:r>
      <w:r w:rsidRPr="00105F74">
        <w:rPr>
          <w:rStyle w:val="StyleUnderline"/>
          <w:highlight w:val="cyan"/>
        </w:rPr>
        <w:t xml:space="preserve">and </w:t>
      </w:r>
      <w:r w:rsidRPr="00105F74">
        <w:rPr>
          <w:rStyle w:val="Emphasis"/>
          <w:highlight w:val="cyan"/>
        </w:rPr>
        <w:t>maintenance funding</w:t>
      </w:r>
      <w:r w:rsidRPr="0037207D">
        <w:rPr>
          <w:sz w:val="16"/>
        </w:rPr>
        <w:t xml:space="preserve">. Unless </w:t>
      </w:r>
      <w:r w:rsidRPr="0037207D">
        <w:rPr>
          <w:rStyle w:val="StyleUnderline"/>
        </w:rPr>
        <w:t>Congressman</w:t>
      </w:r>
      <w:r w:rsidRPr="0037207D">
        <w:rPr>
          <w:sz w:val="16"/>
        </w:rPr>
        <w:t xml:space="preserve"> Gallagher and the rest of the Great Lakes delegation free the Coast Guard to procure a globally-deployable mid-sized icebreaker—capable of handling national security taskings—</w:t>
      </w:r>
      <w:r w:rsidRPr="00105F74">
        <w:rPr>
          <w:rStyle w:val="Emphasis"/>
          <w:highlight w:val="cyan"/>
        </w:rPr>
        <w:t>the amendment is a poor fit for the National Defense Authorization Act</w:t>
      </w:r>
      <w:r w:rsidRPr="0037207D">
        <w:rPr>
          <w:sz w:val="16"/>
        </w:rPr>
        <w:t xml:space="preserve">. </w:t>
      </w:r>
      <w:r w:rsidRPr="0037207D">
        <w:rPr>
          <w:rStyle w:val="StyleUnderline"/>
        </w:rPr>
        <w:t xml:space="preserve">Without changes, Gallagher’s </w:t>
      </w:r>
      <w:r w:rsidRPr="00105F74">
        <w:rPr>
          <w:rStyle w:val="Emphasis"/>
          <w:highlight w:val="cyan"/>
        </w:rPr>
        <w:t>poison-pill legislation</w:t>
      </w:r>
      <w:r w:rsidRPr="0037207D">
        <w:rPr>
          <w:rStyle w:val="StyleUnderline"/>
        </w:rPr>
        <w:t xml:space="preserve"> </w:t>
      </w:r>
      <w:r w:rsidRPr="00105F74">
        <w:rPr>
          <w:rStyle w:val="StyleUnderline"/>
          <w:highlight w:val="cyan"/>
        </w:rPr>
        <w:t>would be</w:t>
      </w:r>
      <w:r w:rsidRPr="0037207D">
        <w:rPr>
          <w:rStyle w:val="StyleUnderline"/>
        </w:rPr>
        <w:t xml:space="preserve"> </w:t>
      </w:r>
      <w:r w:rsidRPr="00105F74">
        <w:rPr>
          <w:rStyle w:val="StyleUnderline"/>
          <w:highlight w:val="cyan"/>
        </w:rPr>
        <w:t xml:space="preserve">far </w:t>
      </w:r>
      <w:r w:rsidRPr="00105F74">
        <w:rPr>
          <w:rStyle w:val="Emphasis"/>
          <w:highlight w:val="cyan"/>
        </w:rPr>
        <w:t>better</w:t>
      </w:r>
      <w:r w:rsidRPr="0037207D">
        <w:rPr>
          <w:rStyle w:val="StyleUnderline"/>
        </w:rPr>
        <w:t xml:space="preserve"> to try it’s luck </w:t>
      </w:r>
      <w:r w:rsidRPr="00105F74">
        <w:rPr>
          <w:rStyle w:val="StyleUnderline"/>
          <w:highlight w:val="cyan"/>
        </w:rPr>
        <w:t>in a less-likely-to-pass</w:t>
      </w:r>
      <w:r w:rsidRPr="0037207D">
        <w:rPr>
          <w:rStyle w:val="StyleUnderline"/>
        </w:rPr>
        <w:t xml:space="preserve"> infrastructure or commerce-oriented funding </w:t>
      </w:r>
      <w:r w:rsidRPr="00105F74">
        <w:rPr>
          <w:rStyle w:val="StyleUnderline"/>
          <w:highlight w:val="cyan"/>
        </w:rPr>
        <w:t>vehicle</w:t>
      </w:r>
      <w:r w:rsidRPr="0037207D">
        <w:rPr>
          <w:rStyle w:val="StyleUnderline"/>
        </w:rPr>
        <w:t>.</w:t>
      </w:r>
    </w:p>
    <w:p w14:paraId="64B61B62" w14:textId="77777777" w:rsidR="00900C39" w:rsidRDefault="00900C39" w:rsidP="00900C39"/>
    <w:p w14:paraId="39456029" w14:textId="77777777" w:rsidR="00900C39" w:rsidRDefault="00900C39" w:rsidP="00900C39">
      <w:pPr>
        <w:pStyle w:val="Heading3"/>
      </w:pPr>
      <w:r>
        <w:t>Link Turn---AT: “Winners Win”---2AC</w:t>
      </w:r>
    </w:p>
    <w:p w14:paraId="3586CB67" w14:textId="77777777" w:rsidR="00900C39" w:rsidRPr="00460D4F" w:rsidRDefault="00900C39" w:rsidP="00900C39">
      <w:pPr>
        <w:pStyle w:val="Heading4"/>
      </w:pPr>
      <w:r>
        <w:t xml:space="preserve">Passing popular policies </w:t>
      </w:r>
      <w:r>
        <w:rPr>
          <w:u w:val="single"/>
        </w:rPr>
        <w:t>doesn’t translate</w:t>
      </w:r>
      <w:r>
        <w:t xml:space="preserve"> into more wins. </w:t>
      </w:r>
    </w:p>
    <w:p w14:paraId="0F360557" w14:textId="77777777" w:rsidR="00900C39" w:rsidRDefault="00900C39" w:rsidP="00900C39">
      <w:r w:rsidRPr="00223020">
        <w:t>Courtney</w:t>
      </w:r>
      <w:r>
        <w:rPr>
          <w:rStyle w:val="Style13ptBold"/>
        </w:rPr>
        <w:t xml:space="preserve"> </w:t>
      </w:r>
      <w:r w:rsidRPr="00C17F0B">
        <w:rPr>
          <w:rStyle w:val="Style13ptBold"/>
        </w:rPr>
        <w:t>Subramanian 21</w:t>
      </w:r>
      <w:r>
        <w:t xml:space="preserve">. White House correspondent at USA Today, citing William Howell – </w:t>
      </w:r>
      <w:r w:rsidRPr="00C17F0B">
        <w:t>political scientist at the University of Chicago Harris School of Public Policy</w:t>
      </w:r>
      <w:r>
        <w:t xml:space="preserve">, with Joey Garrison, 3/7. </w:t>
      </w:r>
      <w:r w:rsidRPr="00C17F0B">
        <w:t>“'Dinner table' politics: Why Joe Biden ditched bipartisan dealmaking to pass his COVID-19 relief bill</w:t>
      </w:r>
      <w:r>
        <w:t>.</w:t>
      </w:r>
      <w:r w:rsidRPr="00C17F0B">
        <w:t>” https://www.usatoday.com/story/news/politics/2021/03/07/covid-19-bill-biden-chooses-dinner-table-politics-over-bipartisanship/6892438002/</w:t>
      </w:r>
    </w:p>
    <w:p w14:paraId="267782B2" w14:textId="77777777" w:rsidR="00900C39" w:rsidRPr="00C17F0B" w:rsidRDefault="00900C39" w:rsidP="00900C39">
      <w:pPr>
        <w:rPr>
          <w:sz w:val="16"/>
        </w:rPr>
      </w:pPr>
      <w:r w:rsidRPr="00C17F0B">
        <w:rPr>
          <w:rStyle w:val="StyleUnderline"/>
        </w:rPr>
        <w:t>Despite the relief plan's popularity</w:t>
      </w:r>
      <w:r w:rsidRPr="00C17F0B">
        <w:rPr>
          <w:sz w:val="16"/>
        </w:rPr>
        <w:t xml:space="preserve"> outside the Beltway, </w:t>
      </w:r>
      <w:r w:rsidRPr="00C17F0B">
        <w:rPr>
          <w:rStyle w:val="StyleUnderline"/>
        </w:rPr>
        <w:t xml:space="preserve">it is </w:t>
      </w:r>
      <w:r w:rsidRPr="00105F74">
        <w:rPr>
          <w:rStyle w:val="Emphasis"/>
          <w:highlight w:val="cyan"/>
        </w:rPr>
        <w:t>unlikely</w:t>
      </w:r>
      <w:r w:rsidRPr="00C17F0B">
        <w:rPr>
          <w:rStyle w:val="StyleUnderline"/>
        </w:rPr>
        <w:t xml:space="preserve"> that </w:t>
      </w:r>
      <w:r w:rsidRPr="00105F74">
        <w:rPr>
          <w:rStyle w:val="Emphasis"/>
          <w:highlight w:val="cyan"/>
        </w:rPr>
        <w:t>momentum</w:t>
      </w:r>
      <w:r w:rsidRPr="00C17F0B">
        <w:rPr>
          <w:rStyle w:val="StyleUnderline"/>
        </w:rPr>
        <w:t xml:space="preserve"> from its passage </w:t>
      </w:r>
      <w:r w:rsidRPr="00105F74">
        <w:rPr>
          <w:rStyle w:val="StyleUnderline"/>
          <w:highlight w:val="cyan"/>
        </w:rPr>
        <w:t xml:space="preserve">will </w:t>
      </w:r>
      <w:r w:rsidRPr="00105F74">
        <w:rPr>
          <w:rStyle w:val="Emphasis"/>
          <w:highlight w:val="cyan"/>
        </w:rPr>
        <w:t>hurtle Biden into future</w:t>
      </w:r>
      <w:r w:rsidRPr="00105F74">
        <w:rPr>
          <w:rStyle w:val="StyleUnderline"/>
          <w:highlight w:val="cyan"/>
        </w:rPr>
        <w:t xml:space="preserve"> </w:t>
      </w:r>
      <w:r w:rsidRPr="003E666A">
        <w:rPr>
          <w:rStyle w:val="StyleUnderline"/>
        </w:rPr>
        <w:t>legislative</w:t>
      </w:r>
      <w:r w:rsidRPr="00C17F0B">
        <w:rPr>
          <w:rStyle w:val="StyleUnderline"/>
        </w:rPr>
        <w:t xml:space="preserve"> </w:t>
      </w:r>
      <w:r w:rsidRPr="00105F74">
        <w:rPr>
          <w:rStyle w:val="Emphasis"/>
          <w:highlight w:val="cyan"/>
        </w:rPr>
        <w:t>wins</w:t>
      </w:r>
      <w:r w:rsidRPr="003E666A">
        <w:rPr>
          <w:sz w:val="16"/>
        </w:rPr>
        <w:t>,</w:t>
      </w:r>
      <w:r w:rsidRPr="00C17F0B">
        <w:rPr>
          <w:sz w:val="16"/>
        </w:rPr>
        <w:t xml:space="preserve"> Howell said.</w:t>
      </w:r>
    </w:p>
    <w:p w14:paraId="51DDA0F5" w14:textId="77777777" w:rsidR="00900C39" w:rsidRPr="00C17F0B" w:rsidRDefault="00900C39" w:rsidP="00900C39">
      <w:pPr>
        <w:rPr>
          <w:sz w:val="16"/>
        </w:rPr>
      </w:pPr>
      <w:r w:rsidRPr="00C17F0B">
        <w:rPr>
          <w:sz w:val="16"/>
        </w:rPr>
        <w:t>“</w:t>
      </w:r>
      <w:r w:rsidRPr="00105F74">
        <w:rPr>
          <w:rStyle w:val="StyleUnderline"/>
          <w:highlight w:val="cyan"/>
        </w:rPr>
        <w:t xml:space="preserve">The idea that a legislative win begets a </w:t>
      </w:r>
      <w:r w:rsidRPr="00105F74">
        <w:rPr>
          <w:rStyle w:val="Emphasis"/>
          <w:highlight w:val="cyan"/>
        </w:rPr>
        <w:t>subsequent legislative win</w:t>
      </w:r>
      <w:r w:rsidRPr="00C17F0B">
        <w:rPr>
          <w:rStyle w:val="StyleUnderline"/>
        </w:rPr>
        <w:t xml:space="preserve"> </w:t>
      </w:r>
      <w:r w:rsidRPr="00105F74">
        <w:rPr>
          <w:rStyle w:val="StyleUnderline"/>
          <w:highlight w:val="cyan"/>
        </w:rPr>
        <w:t xml:space="preserve">in </w:t>
      </w:r>
      <w:r w:rsidRPr="00105F74">
        <w:rPr>
          <w:rStyle w:val="Emphasis"/>
          <w:highlight w:val="cyan"/>
        </w:rPr>
        <w:t>this</w:t>
      </w:r>
      <w:r w:rsidRPr="00C17F0B">
        <w:rPr>
          <w:rStyle w:val="StyleUnderline"/>
        </w:rPr>
        <w:t xml:space="preserve"> </w:t>
      </w:r>
      <w:r w:rsidRPr="00105F74">
        <w:rPr>
          <w:rStyle w:val="Emphasis"/>
          <w:highlight w:val="cyan"/>
        </w:rPr>
        <w:t>environment</w:t>
      </w:r>
      <w:r w:rsidRPr="00105F74">
        <w:rPr>
          <w:rStyle w:val="StyleUnderline"/>
          <w:highlight w:val="cyan"/>
        </w:rPr>
        <w:t xml:space="preserve"> is</w:t>
      </w:r>
      <w:r w:rsidRPr="00C17F0B">
        <w:rPr>
          <w:sz w:val="16"/>
        </w:rPr>
        <w:t xml:space="preserve"> probably </w:t>
      </w:r>
      <w:r w:rsidRPr="00105F74">
        <w:rPr>
          <w:rStyle w:val="Emphasis"/>
          <w:highlight w:val="cyan"/>
        </w:rPr>
        <w:t>asking for too much</w:t>
      </w:r>
      <w:r w:rsidRPr="00C17F0B">
        <w:rPr>
          <w:sz w:val="16"/>
        </w:rPr>
        <w:t>,” he said, noting the prospect of passing COVID-19 relief was higher than more hot-button issues like immigration or health care.</w:t>
      </w:r>
    </w:p>
    <w:p w14:paraId="3E74BCFB" w14:textId="77777777" w:rsidR="00900C39" w:rsidRPr="00C17F0B" w:rsidRDefault="00900C39" w:rsidP="00900C39">
      <w:pPr>
        <w:rPr>
          <w:sz w:val="16"/>
        </w:rPr>
      </w:pPr>
      <w:r w:rsidRPr="00C17F0B">
        <w:rPr>
          <w:sz w:val="16"/>
        </w:rPr>
        <w:t xml:space="preserve">A legislative defeat would have raised questions about Biden’s ability to pass any meaningful legislation, but its </w:t>
      </w:r>
      <w:r w:rsidRPr="00105F74">
        <w:rPr>
          <w:rStyle w:val="StyleUnderline"/>
          <w:highlight w:val="cyan"/>
        </w:rPr>
        <w:t>passage won’t be a</w:t>
      </w:r>
      <w:r w:rsidRPr="00C17F0B">
        <w:rPr>
          <w:rStyle w:val="StyleUnderline"/>
        </w:rPr>
        <w:t xml:space="preserve"> “</w:t>
      </w:r>
      <w:r w:rsidRPr="00105F74">
        <w:rPr>
          <w:rStyle w:val="StyleUnderline"/>
          <w:highlight w:val="cyan"/>
        </w:rPr>
        <w:t>springboard to</w:t>
      </w:r>
      <w:r w:rsidRPr="00C17F0B">
        <w:rPr>
          <w:rStyle w:val="StyleUnderline"/>
        </w:rPr>
        <w:t xml:space="preserve"> the production of</w:t>
      </w:r>
      <w:r w:rsidRPr="00C17F0B">
        <w:rPr>
          <w:sz w:val="16"/>
        </w:rPr>
        <w:t xml:space="preserve"> all kinds of </w:t>
      </w:r>
      <w:r w:rsidRPr="00105F74">
        <w:rPr>
          <w:rStyle w:val="StyleUnderline"/>
          <w:highlight w:val="cyan"/>
        </w:rPr>
        <w:t>landmark legislation</w:t>
      </w:r>
      <w:r w:rsidRPr="00105F74">
        <w:rPr>
          <w:sz w:val="16"/>
          <w:highlight w:val="cyan"/>
        </w:rPr>
        <w:t xml:space="preserve"> – </w:t>
      </w:r>
      <w:r w:rsidRPr="00105F74">
        <w:rPr>
          <w:rStyle w:val="Emphasis"/>
          <w:highlight w:val="cyan"/>
        </w:rPr>
        <w:t>far</w:t>
      </w:r>
      <w:r w:rsidRPr="00C17F0B">
        <w:rPr>
          <w:rStyle w:val="Emphasis"/>
        </w:rPr>
        <w:t xml:space="preserve"> </w:t>
      </w:r>
      <w:r w:rsidRPr="00105F74">
        <w:rPr>
          <w:rStyle w:val="Emphasis"/>
          <w:highlight w:val="cyan"/>
        </w:rPr>
        <w:t>from it</w:t>
      </w:r>
      <w:r w:rsidRPr="00C17F0B">
        <w:rPr>
          <w:sz w:val="16"/>
        </w:rPr>
        <w:t xml:space="preserve">," Howell said. </w:t>
      </w:r>
    </w:p>
    <w:p w14:paraId="1F82CB31" w14:textId="77777777" w:rsidR="00900C39" w:rsidRPr="002C7B4A" w:rsidRDefault="00900C39" w:rsidP="00900C39">
      <w:pPr>
        <w:rPr>
          <w:sz w:val="16"/>
        </w:rPr>
      </w:pPr>
      <w:r w:rsidRPr="00C17F0B">
        <w:rPr>
          <w:sz w:val="16"/>
        </w:rPr>
        <w:t xml:space="preserve">“Sure, </w:t>
      </w:r>
      <w:r w:rsidRPr="00223020">
        <w:rPr>
          <w:rStyle w:val="StyleUnderline"/>
        </w:rPr>
        <w:t>he can claim victory,” said</w:t>
      </w:r>
      <w:r w:rsidRPr="00223020">
        <w:rPr>
          <w:sz w:val="16"/>
        </w:rPr>
        <w:t xml:space="preserve"> Ari </w:t>
      </w:r>
      <w:r w:rsidRPr="00223020">
        <w:rPr>
          <w:rStyle w:val="StyleUnderline"/>
        </w:rPr>
        <w:t>Fleischer, former press secretary for</w:t>
      </w:r>
      <w:r w:rsidRPr="00223020">
        <w:rPr>
          <w:sz w:val="16"/>
        </w:rPr>
        <w:t xml:space="preserve"> President George </w:t>
      </w:r>
      <w:r w:rsidRPr="00223020">
        <w:rPr>
          <w:rStyle w:val="StyleUnderline"/>
        </w:rPr>
        <w:t>W</w:t>
      </w:r>
      <w:r w:rsidRPr="00223020">
        <w:rPr>
          <w:sz w:val="16"/>
        </w:rPr>
        <w:t>. Bush. “</w:t>
      </w:r>
      <w:r w:rsidRPr="00223020">
        <w:rPr>
          <w:rStyle w:val="StyleUnderline"/>
        </w:rPr>
        <w:t>Nobody will ultimately know whether it truly is a victory until we see the shape the economy is in</w:t>
      </w:r>
      <w:r w:rsidRPr="00223020">
        <w:rPr>
          <w:sz w:val="16"/>
        </w:rPr>
        <w:t xml:space="preserve"> a year or so.”</w:t>
      </w:r>
    </w:p>
    <w:p w14:paraId="77B9E0C0" w14:textId="77777777" w:rsidR="00900C39" w:rsidRDefault="00900C39" w:rsidP="00900C39">
      <w:pPr>
        <w:pStyle w:val="Heading3"/>
      </w:pPr>
      <w:r>
        <w:t>Link Turn---AT: “Winners Win”---1AR</w:t>
      </w:r>
    </w:p>
    <w:p w14:paraId="30F030AB" w14:textId="77777777" w:rsidR="00900C39" w:rsidRPr="005F6E03" w:rsidRDefault="00900C39" w:rsidP="00900C39">
      <w:pPr>
        <w:pStyle w:val="Heading4"/>
      </w:pPr>
      <w:r>
        <w:t xml:space="preserve">Solved problems are less salient. </w:t>
      </w:r>
    </w:p>
    <w:p w14:paraId="0987E0D3" w14:textId="77777777" w:rsidR="00900C39" w:rsidRDefault="00900C39" w:rsidP="00900C39">
      <w:r>
        <w:t xml:space="preserve">Daniel W. </w:t>
      </w:r>
      <w:r w:rsidRPr="005F6E03">
        <w:rPr>
          <w:rStyle w:val="Style13ptBold"/>
        </w:rPr>
        <w:t>Drezner 21</w:t>
      </w:r>
      <w:r>
        <w:t>. Professor of international politics at the Fletcher School of Law and Diplomacy at Tufts University. "Biden’s brand of bipartisanship". Washington Post. 3-30-2021. https://www.washingtonpost.com/outlook/2021/03/30/bidens-brand-bipartisanship/</w:t>
      </w:r>
    </w:p>
    <w:p w14:paraId="3CC8A3D1" w14:textId="77777777" w:rsidR="00900C39" w:rsidRPr="00DD26F1" w:rsidRDefault="00900C39" w:rsidP="00900C39">
      <w:pPr>
        <w:rPr>
          <w:sz w:val="16"/>
        </w:rPr>
      </w:pPr>
      <w:r w:rsidRPr="00DD26F1">
        <w:rPr>
          <w:sz w:val="16"/>
        </w:rPr>
        <w:t xml:space="preserve">This new framing of </w:t>
      </w:r>
      <w:r w:rsidRPr="00105F74">
        <w:rPr>
          <w:rStyle w:val="Emphasis"/>
          <w:highlight w:val="cyan"/>
        </w:rPr>
        <w:t>bipartisanship</w:t>
      </w:r>
      <w:r w:rsidRPr="00DD26F1">
        <w:rPr>
          <w:sz w:val="16"/>
        </w:rPr>
        <w:t xml:space="preserve"> might have more legs than many would have suspected back in January. It </w:t>
      </w:r>
      <w:r w:rsidRPr="00105F74">
        <w:rPr>
          <w:rStyle w:val="StyleUnderline"/>
          <w:highlight w:val="cyan"/>
        </w:rPr>
        <w:t>will</w:t>
      </w:r>
      <w:r w:rsidRPr="00DD26F1">
        <w:rPr>
          <w:sz w:val="16"/>
        </w:rPr>
        <w:t xml:space="preserve"> </w:t>
      </w:r>
      <w:r w:rsidRPr="00105F74">
        <w:rPr>
          <w:rStyle w:val="StyleUnderline"/>
          <w:highlight w:val="cyan"/>
        </w:rPr>
        <w:t>work as long as</w:t>
      </w:r>
      <w:r w:rsidRPr="00DD26F1">
        <w:rPr>
          <w:rStyle w:val="StyleUnderline"/>
        </w:rPr>
        <w:t xml:space="preserve"> </w:t>
      </w:r>
      <w:r w:rsidRPr="00105F74">
        <w:rPr>
          <w:rStyle w:val="StyleUnderline"/>
          <w:highlight w:val="cyan"/>
        </w:rPr>
        <w:t xml:space="preserve">the </w:t>
      </w:r>
      <w:r w:rsidRPr="00105F74">
        <w:rPr>
          <w:rStyle w:val="Emphasis"/>
          <w:highlight w:val="cyan"/>
        </w:rPr>
        <w:t>issues</w:t>
      </w:r>
      <w:r w:rsidRPr="00105F74">
        <w:rPr>
          <w:rStyle w:val="StyleUnderline"/>
          <w:highlight w:val="cyan"/>
        </w:rPr>
        <w:t xml:space="preserve"> </w:t>
      </w:r>
      <w:r w:rsidRPr="00105F74">
        <w:rPr>
          <w:rStyle w:val="Emphasis"/>
          <w:highlight w:val="cyan"/>
        </w:rPr>
        <w:t>Biden</w:t>
      </w:r>
      <w:r w:rsidRPr="00105F74">
        <w:rPr>
          <w:rStyle w:val="StyleUnderline"/>
          <w:highlight w:val="cyan"/>
        </w:rPr>
        <w:t xml:space="preserve"> </w:t>
      </w:r>
      <w:r w:rsidRPr="00105F74">
        <w:rPr>
          <w:rStyle w:val="Emphasis"/>
          <w:highlight w:val="cyan"/>
        </w:rPr>
        <w:t>focuses</w:t>
      </w:r>
      <w:r w:rsidRPr="00DD26F1">
        <w:rPr>
          <w:rStyle w:val="StyleUnderline"/>
        </w:rPr>
        <w:t xml:space="preserve"> on </w:t>
      </w:r>
      <w:r w:rsidRPr="00105F74">
        <w:rPr>
          <w:rStyle w:val="StyleUnderline"/>
          <w:highlight w:val="cyan"/>
        </w:rPr>
        <w:t>are</w:t>
      </w:r>
      <w:r w:rsidRPr="00DD26F1">
        <w:rPr>
          <w:rStyle w:val="StyleUnderline"/>
        </w:rPr>
        <w:t xml:space="preserve"> important and</w:t>
      </w:r>
      <w:r w:rsidRPr="00DD26F1">
        <w:rPr>
          <w:sz w:val="16"/>
        </w:rPr>
        <w:t xml:space="preserve"> </w:t>
      </w:r>
      <w:r w:rsidRPr="00105F74">
        <w:rPr>
          <w:rStyle w:val="Emphasis"/>
          <w:highlight w:val="cyan"/>
        </w:rPr>
        <w:t>resistant to partisan</w:t>
      </w:r>
      <w:r w:rsidRPr="00DD26F1">
        <w:rPr>
          <w:rStyle w:val="Emphasis"/>
        </w:rPr>
        <w:t xml:space="preserve"> </w:t>
      </w:r>
      <w:r w:rsidRPr="00105F74">
        <w:rPr>
          <w:rStyle w:val="Emphasis"/>
          <w:highlight w:val="cyan"/>
        </w:rPr>
        <w:t>framing</w:t>
      </w:r>
      <w:r w:rsidRPr="00DD26F1">
        <w:rPr>
          <w:sz w:val="16"/>
        </w:rPr>
        <w:t xml:space="preserve"> (like, say, framing infrastructure as an excuse for tax hikes).</w:t>
      </w:r>
    </w:p>
    <w:p w14:paraId="7841665C" w14:textId="77777777" w:rsidR="00900C39" w:rsidRDefault="00900C39" w:rsidP="00900C39">
      <w:pPr>
        <w:rPr>
          <w:rStyle w:val="StyleUnderline"/>
        </w:rPr>
      </w:pPr>
      <w:r w:rsidRPr="00DD26F1">
        <w:rPr>
          <w:rStyle w:val="StyleUnderline"/>
        </w:rPr>
        <w:t xml:space="preserve">The paradox for Biden is that the more successful he </w:t>
      </w:r>
      <w:r w:rsidRPr="00DD26F1">
        <w:rPr>
          <w:sz w:val="16"/>
          <w:szCs w:val="16"/>
        </w:rPr>
        <w:t xml:space="preserve">is at addressing the pandemic and the economy, </w:t>
      </w:r>
      <w:r w:rsidRPr="00DD26F1">
        <w:rPr>
          <w:rStyle w:val="StyleUnderline"/>
        </w:rPr>
        <w:t xml:space="preserve">the more difficulty he could encounter in </w:t>
      </w:r>
      <w:r w:rsidRPr="00DD26F1">
        <w:rPr>
          <w:rStyle w:val="Emphasis"/>
        </w:rPr>
        <w:t>building bipartisan coalitions</w:t>
      </w:r>
      <w:r w:rsidRPr="00DD26F1">
        <w:rPr>
          <w:rStyle w:val="StyleUnderline"/>
        </w:rPr>
        <w:t xml:space="preserve"> to address</w:t>
      </w:r>
      <w:r w:rsidRPr="00DD26F1">
        <w:rPr>
          <w:sz w:val="16"/>
        </w:rPr>
        <w:t xml:space="preserve"> </w:t>
      </w:r>
      <w:r w:rsidRPr="00DD26F1">
        <w:rPr>
          <w:rStyle w:val="Emphasis"/>
        </w:rPr>
        <w:t>other problems.</w:t>
      </w:r>
      <w:r w:rsidRPr="00DD26F1">
        <w:rPr>
          <w:sz w:val="16"/>
        </w:rPr>
        <w:t xml:space="preserve"> </w:t>
      </w:r>
      <w:r w:rsidRPr="00105F74">
        <w:rPr>
          <w:rStyle w:val="StyleUnderline"/>
          <w:highlight w:val="cyan"/>
        </w:rPr>
        <w:t>Political Science 101</w:t>
      </w:r>
      <w:r w:rsidRPr="00105F74">
        <w:rPr>
          <w:sz w:val="16"/>
          <w:highlight w:val="cyan"/>
        </w:rPr>
        <w:t xml:space="preserve"> </w:t>
      </w:r>
      <w:r w:rsidRPr="00105F74">
        <w:rPr>
          <w:rStyle w:val="StyleUnderline"/>
          <w:highlight w:val="cyan"/>
        </w:rPr>
        <w:t>would suggest</w:t>
      </w:r>
      <w:r w:rsidRPr="00DD26F1">
        <w:rPr>
          <w:rStyle w:val="StyleUnderline"/>
        </w:rPr>
        <w:t xml:space="preserve"> that </w:t>
      </w:r>
      <w:r w:rsidRPr="00105F74">
        <w:rPr>
          <w:rStyle w:val="StyleUnderline"/>
          <w:highlight w:val="cyan"/>
        </w:rPr>
        <w:t xml:space="preserve">if Biden gets credit </w:t>
      </w:r>
      <w:r w:rsidRPr="00DD26F1">
        <w:rPr>
          <w:rStyle w:val="StyleUnderline"/>
        </w:rPr>
        <w:t>for</w:t>
      </w:r>
      <w:r w:rsidRPr="00DD26F1">
        <w:rPr>
          <w:sz w:val="16"/>
        </w:rPr>
        <w:t xml:space="preserve"> ending the pandemic and restoring a strong economy, </w:t>
      </w:r>
      <w:r w:rsidRPr="00105F74">
        <w:rPr>
          <w:rStyle w:val="StyleUnderline"/>
          <w:highlight w:val="cyan"/>
        </w:rPr>
        <w:t>that popularity should translate into</w:t>
      </w:r>
      <w:r w:rsidRPr="00DD26F1">
        <w:rPr>
          <w:rStyle w:val="StyleUnderline"/>
        </w:rPr>
        <w:t xml:space="preserve"> greater </w:t>
      </w:r>
      <w:r w:rsidRPr="00105F74">
        <w:rPr>
          <w:rStyle w:val="Emphasis"/>
          <w:highlight w:val="cyan"/>
        </w:rPr>
        <w:t>political capital</w:t>
      </w:r>
      <w:r w:rsidRPr="00DD26F1">
        <w:rPr>
          <w:rStyle w:val="StyleUnderline"/>
        </w:rPr>
        <w:t xml:space="preserve"> for other problems in the queue.</w:t>
      </w:r>
    </w:p>
    <w:p w14:paraId="0000C4AC" w14:textId="77777777" w:rsidR="00900C39" w:rsidRPr="005F6E03" w:rsidRDefault="00900C39" w:rsidP="00900C39">
      <w:r w:rsidRPr="00105F74">
        <w:rPr>
          <w:rStyle w:val="Emphasis"/>
          <w:highlight w:val="cyan"/>
        </w:rPr>
        <w:t>Political Science 301</w:t>
      </w:r>
      <w:r w:rsidRPr="00DD26F1">
        <w:rPr>
          <w:sz w:val="16"/>
        </w:rPr>
        <w:t xml:space="preserve"> </w:t>
      </w:r>
      <w:r w:rsidRPr="00105F74">
        <w:rPr>
          <w:rStyle w:val="StyleUnderline"/>
          <w:highlight w:val="cyan"/>
        </w:rPr>
        <w:t xml:space="preserve">offers a </w:t>
      </w:r>
      <w:r w:rsidRPr="00105F74">
        <w:rPr>
          <w:rStyle w:val="Emphasis"/>
          <w:highlight w:val="cyan"/>
        </w:rPr>
        <w:t>cautionary warning</w:t>
      </w:r>
      <w:r w:rsidRPr="00105F74">
        <w:rPr>
          <w:sz w:val="16"/>
          <w:highlight w:val="cyan"/>
        </w:rPr>
        <w:t xml:space="preserve">: </w:t>
      </w:r>
      <w:r w:rsidRPr="00105F74">
        <w:rPr>
          <w:rStyle w:val="Emphasis"/>
          <w:highlight w:val="cyan"/>
        </w:rPr>
        <w:t>Solved problems fade from view</w:t>
      </w:r>
      <w:r w:rsidRPr="00DD26F1">
        <w:rPr>
          <w:sz w:val="16"/>
        </w:rPr>
        <w:t>. Biden is appropriately addressing the issues voters care about. But if the pandemic and the economy evolve as expected, voters will quickly bank those successes and focus on thornier problems — like immigration.</w:t>
      </w:r>
    </w:p>
    <w:p w14:paraId="3885A784" w14:textId="77777777" w:rsidR="00900C39" w:rsidRPr="00930874" w:rsidRDefault="00900C39" w:rsidP="00900C39"/>
    <w:p w14:paraId="7A785329" w14:textId="77777777" w:rsidR="00900C39" w:rsidRPr="002C7B4A" w:rsidRDefault="00900C39" w:rsidP="00900C39">
      <w:pPr>
        <w:pStyle w:val="Heading4"/>
        <w:rPr>
          <w:rFonts w:eastAsia="Calibri" w:cs="Calibri"/>
          <w:b w:val="0"/>
          <w:bCs w:val="0"/>
          <w:i/>
          <w:iCs/>
        </w:rPr>
      </w:pPr>
      <w:r>
        <w:rPr>
          <w:rFonts w:eastAsia="Calibri" w:cs="Calibri"/>
        </w:rPr>
        <w:t xml:space="preserve">Productivity and agenda success are </w:t>
      </w:r>
      <w:r>
        <w:rPr>
          <w:rFonts w:eastAsia="Calibri" w:cs="Calibri"/>
          <w:u w:val="single"/>
        </w:rPr>
        <w:t>inversely related</w:t>
      </w:r>
      <w:r>
        <w:rPr>
          <w:rFonts w:eastAsia="Calibri" w:cs="Calibri"/>
        </w:rPr>
        <w:t xml:space="preserve">. Studies prove. </w:t>
      </w:r>
    </w:p>
    <w:p w14:paraId="751B3C36" w14:textId="77777777" w:rsidR="00900C39" w:rsidRDefault="00900C39" w:rsidP="00900C39">
      <w:pPr>
        <w:rPr>
          <w:rFonts w:eastAsia="Calibri"/>
        </w:rPr>
      </w:pPr>
      <w:r w:rsidRPr="00BF674E">
        <w:t>Seth</w:t>
      </w:r>
      <w:r>
        <w:rPr>
          <w:rFonts w:eastAsia="Calibri"/>
          <w:b/>
          <w:bCs/>
          <w:sz w:val="26"/>
          <w:szCs w:val="26"/>
        </w:rPr>
        <w:t xml:space="preserve"> </w:t>
      </w:r>
      <w:r w:rsidRPr="7D8D5634">
        <w:rPr>
          <w:rFonts w:eastAsia="Calibri"/>
          <w:b/>
          <w:bCs/>
          <w:sz w:val="26"/>
          <w:szCs w:val="26"/>
        </w:rPr>
        <w:t>Masket</w:t>
      </w:r>
      <w:r w:rsidRPr="7D8D5634">
        <w:rPr>
          <w:rFonts w:ascii="Times New Roman" w:eastAsia="Times New Roman" w:hAnsi="Times New Roman" w:cs="Times New Roman"/>
          <w:b/>
          <w:bCs/>
          <w:sz w:val="26"/>
          <w:szCs w:val="26"/>
        </w:rPr>
        <w:t xml:space="preserve"> </w:t>
      </w:r>
      <w:r w:rsidRPr="7D8D5634">
        <w:rPr>
          <w:rFonts w:eastAsia="Calibri"/>
          <w:b/>
          <w:bCs/>
          <w:sz w:val="26"/>
          <w:szCs w:val="26"/>
        </w:rPr>
        <w:t>14</w:t>
      </w:r>
      <w:r w:rsidRPr="00BF674E">
        <w:t>.</w:t>
      </w:r>
      <w:r>
        <w:rPr>
          <w:rFonts w:eastAsia="Calibri"/>
          <w:b/>
          <w:bCs/>
          <w:sz w:val="26"/>
          <w:szCs w:val="26"/>
        </w:rPr>
        <w:t xml:space="preserve"> </w:t>
      </w:r>
      <w:r w:rsidRPr="00BF674E">
        <w:t>Professor of Political Science at University of Denver</w:t>
      </w:r>
      <w:r>
        <w:rPr>
          <w:rFonts w:eastAsia="Calibri"/>
          <w:b/>
          <w:bCs/>
          <w:sz w:val="26"/>
          <w:szCs w:val="26"/>
        </w:rPr>
        <w:t xml:space="preserve">. </w:t>
      </w:r>
      <w:r w:rsidRPr="7D8D5634">
        <w:rPr>
          <w:rFonts w:eastAsia="Calibri"/>
        </w:rPr>
        <w:t xml:space="preserve"> “Unpopularity and Productivity are Related</w:t>
      </w:r>
      <w:r>
        <w:rPr>
          <w:rFonts w:eastAsia="Calibri"/>
        </w:rPr>
        <w:t>.</w:t>
      </w:r>
      <w:r w:rsidRPr="7D8D5634">
        <w:rPr>
          <w:rFonts w:eastAsia="Calibri"/>
        </w:rPr>
        <w:t xml:space="preserve">” </w:t>
      </w:r>
      <w:hyperlink r:id="rId16">
        <w:r w:rsidRPr="7D8D5634">
          <w:rPr>
            <w:rStyle w:val="Hyperlink"/>
            <w:rFonts w:eastAsia="Calibri"/>
          </w:rPr>
          <w:t>http://www.mischiefsoffaction.com/</w:t>
        </w:r>
      </w:hyperlink>
    </w:p>
    <w:p w14:paraId="30E1C83F" w14:textId="77777777" w:rsidR="00900C39" w:rsidRPr="002C7B4A" w:rsidRDefault="00900C39" w:rsidP="00900C39">
      <w:pPr>
        <w:rPr>
          <w:rStyle w:val="StyleUnderline"/>
        </w:rPr>
      </w:pPr>
      <w:r w:rsidRPr="002C7B4A">
        <w:rPr>
          <w:sz w:val="16"/>
        </w:rPr>
        <w:t xml:space="preserve">But </w:t>
      </w:r>
      <w:r w:rsidRPr="00105F74">
        <w:rPr>
          <w:rStyle w:val="Emphasis"/>
          <w:highlight w:val="cyan"/>
        </w:rPr>
        <w:t>policy</w:t>
      </w:r>
      <w:r w:rsidRPr="002C7B4A">
        <w:rPr>
          <w:rStyle w:val="Emphasis"/>
        </w:rPr>
        <w:t xml:space="preserve"> accomplishments </w:t>
      </w:r>
      <w:r w:rsidRPr="00105F74">
        <w:rPr>
          <w:rStyle w:val="Emphasis"/>
          <w:highlight w:val="cyan"/>
        </w:rPr>
        <w:t>don't</w:t>
      </w:r>
      <w:r w:rsidRPr="002C7B4A">
        <w:rPr>
          <w:sz w:val="16"/>
        </w:rPr>
        <w:t xml:space="preserve"> really </w:t>
      </w:r>
      <w:r w:rsidRPr="00105F74">
        <w:rPr>
          <w:rStyle w:val="Emphasis"/>
          <w:highlight w:val="cyan"/>
        </w:rPr>
        <w:t>help</w:t>
      </w:r>
      <w:r w:rsidRPr="002C7B4A">
        <w:rPr>
          <w:rStyle w:val="Emphasis"/>
        </w:rPr>
        <w:t xml:space="preserve"> </w:t>
      </w:r>
      <w:r w:rsidRPr="002C7B4A">
        <w:rPr>
          <w:sz w:val="16"/>
        </w:rPr>
        <w:t xml:space="preserve">a </w:t>
      </w:r>
      <w:r w:rsidRPr="00105F74">
        <w:rPr>
          <w:rStyle w:val="Emphasis"/>
          <w:highlight w:val="cyan"/>
        </w:rPr>
        <w:t>president</w:t>
      </w:r>
      <w:r w:rsidRPr="002C7B4A">
        <w:rPr>
          <w:sz w:val="16"/>
        </w:rPr>
        <w:t xml:space="preserve"> much in terms of popularity. LBJ wasn't popular because he signed Medicare or the Civil Rights Act. It works the other way around; </w:t>
      </w:r>
      <w:r w:rsidRPr="002C7B4A">
        <w:rPr>
          <w:rStyle w:val="StyleUnderline"/>
        </w:rPr>
        <w:t xml:space="preserve">he was </w:t>
      </w:r>
      <w:r w:rsidRPr="00105F74">
        <w:rPr>
          <w:rStyle w:val="StyleUnderline"/>
          <w:highlight w:val="cyan"/>
        </w:rPr>
        <w:t>able to pass</w:t>
      </w:r>
      <w:r w:rsidRPr="002C7B4A">
        <w:rPr>
          <w:rStyle w:val="StyleUnderline"/>
        </w:rPr>
        <w:t xml:space="preserve"> those in part </w:t>
      </w:r>
      <w:r w:rsidRPr="00105F74">
        <w:rPr>
          <w:rStyle w:val="StyleUnderline"/>
          <w:highlight w:val="cyan"/>
        </w:rPr>
        <w:t>because</w:t>
      </w:r>
      <w:r w:rsidRPr="002C7B4A">
        <w:rPr>
          <w:rStyle w:val="StyleUnderline"/>
        </w:rPr>
        <w:t xml:space="preserve"> he </w:t>
      </w:r>
      <w:r w:rsidRPr="00105F74">
        <w:rPr>
          <w:rStyle w:val="StyleUnderline"/>
          <w:highlight w:val="cyan"/>
        </w:rPr>
        <w:t>was popul</w:t>
      </w:r>
      <w:r w:rsidRPr="002C7B4A">
        <w:rPr>
          <w:rStyle w:val="StyleUnderline"/>
        </w:rPr>
        <w:t xml:space="preserve">ar </w:t>
      </w:r>
      <w:r w:rsidRPr="002C7B4A">
        <w:rPr>
          <w:sz w:val="16"/>
        </w:rPr>
        <w:t xml:space="preserve">in 1964-65, thanks to a very strong economy and public goodwill in the wake of the Kennedy assassination. Notably, all his Great Society legislation didn't help him out once the public got annoyed by the Vietnam War; his party lost many seats in 1966 and he chose to resign rather than face the voters' wrath in 1968. Beyond that, to the extent </w:t>
      </w:r>
      <w:r w:rsidRPr="00105F74">
        <w:rPr>
          <w:rStyle w:val="Emphasis"/>
          <w:highlight w:val="cyan"/>
        </w:rPr>
        <w:t>productivity and popularity</w:t>
      </w:r>
      <w:r w:rsidRPr="002C7B4A">
        <w:rPr>
          <w:rStyle w:val="Emphasis"/>
        </w:rPr>
        <w:t xml:space="preserve"> may</w:t>
      </w:r>
      <w:r w:rsidRPr="002C7B4A">
        <w:rPr>
          <w:sz w:val="16"/>
        </w:rPr>
        <w:t xml:space="preserve"> be related today, they may </w:t>
      </w:r>
      <w:r w:rsidRPr="00105F74">
        <w:rPr>
          <w:rStyle w:val="Emphasis"/>
          <w:highlight w:val="cyan"/>
        </w:rPr>
        <w:t>run in</w:t>
      </w:r>
      <w:r w:rsidRPr="002C7B4A">
        <w:rPr>
          <w:rStyle w:val="Emphasis"/>
        </w:rPr>
        <w:t xml:space="preserve"> the </w:t>
      </w:r>
      <w:r w:rsidRPr="00105F74">
        <w:rPr>
          <w:rStyle w:val="Emphasis"/>
          <w:highlight w:val="cyan"/>
        </w:rPr>
        <w:t>opposite direction</w:t>
      </w:r>
      <w:r w:rsidRPr="002C7B4A">
        <w:rPr>
          <w:sz w:val="16"/>
        </w:rPr>
        <w:t xml:space="preserve">. </w:t>
      </w:r>
      <w:r w:rsidRPr="00105F74">
        <w:rPr>
          <w:rStyle w:val="Emphasis"/>
          <w:highlight w:val="cyan"/>
        </w:rPr>
        <w:t xml:space="preserve">In </w:t>
      </w:r>
      <w:r w:rsidRPr="00105F74">
        <w:rPr>
          <w:sz w:val="16"/>
          <w:highlight w:val="cyan"/>
        </w:rPr>
        <w:t xml:space="preserve">a </w:t>
      </w:r>
      <w:r w:rsidRPr="00105F74">
        <w:rPr>
          <w:rStyle w:val="Emphasis"/>
          <w:highlight w:val="cyan"/>
        </w:rPr>
        <w:t>polarized</w:t>
      </w:r>
      <w:r w:rsidRPr="002C7B4A">
        <w:rPr>
          <w:rStyle w:val="Emphasis"/>
        </w:rPr>
        <w:t xml:space="preserve"> political </w:t>
      </w:r>
      <w:r w:rsidRPr="00105F74">
        <w:rPr>
          <w:rStyle w:val="Emphasis"/>
          <w:highlight w:val="cyan"/>
        </w:rPr>
        <w:t>environment</w:t>
      </w:r>
      <w:r w:rsidRPr="002C7B4A">
        <w:rPr>
          <w:sz w:val="16"/>
        </w:rPr>
        <w:t xml:space="preserve">, a </w:t>
      </w:r>
      <w:r w:rsidRPr="002C7B4A">
        <w:rPr>
          <w:rStyle w:val="Emphasis"/>
        </w:rPr>
        <w:t xml:space="preserve">president's </w:t>
      </w:r>
      <w:r w:rsidRPr="00105F74">
        <w:rPr>
          <w:rStyle w:val="Emphasis"/>
          <w:highlight w:val="cyan"/>
        </w:rPr>
        <w:t>achievements</w:t>
      </w:r>
      <w:r w:rsidRPr="002C7B4A">
        <w:rPr>
          <w:rStyle w:val="Emphasis"/>
        </w:rPr>
        <w:t xml:space="preserve"> </w:t>
      </w:r>
      <w:r w:rsidRPr="002C7B4A">
        <w:rPr>
          <w:sz w:val="16"/>
        </w:rPr>
        <w:t xml:space="preserve">are likely to </w:t>
      </w:r>
      <w:r w:rsidRPr="00105F74">
        <w:rPr>
          <w:rStyle w:val="Emphasis"/>
          <w:highlight w:val="cyan"/>
        </w:rPr>
        <w:t>generate a</w:t>
      </w:r>
      <w:r w:rsidRPr="002C7B4A">
        <w:rPr>
          <w:rStyle w:val="Emphasis"/>
        </w:rPr>
        <w:t>s</w:t>
      </w:r>
      <w:r w:rsidRPr="002C7B4A">
        <w:rPr>
          <w:sz w:val="16"/>
        </w:rPr>
        <w:t xml:space="preserve"> least as </w:t>
      </w:r>
      <w:r w:rsidRPr="00105F74">
        <w:rPr>
          <w:rStyle w:val="Emphasis"/>
          <w:highlight w:val="cyan"/>
        </w:rPr>
        <w:t>many enemies as friends</w:t>
      </w:r>
      <w:r w:rsidRPr="002C7B4A">
        <w:rPr>
          <w:sz w:val="16"/>
        </w:rPr>
        <w:t xml:space="preserve">. Take health care reform, Obama's signature accomplishment. No Democrat could credibly run for president in 2008 (or for many years before that) without health care reform being a top priority. That was the nature of the Democratic coalition for decades. Conversely, the Republican coalition had been organized for decades around preventing Democrats from enacting health care reform. Obama's efforts were bound to produce substantial pushback, just as Clinton's did twenty years ago. The </w:t>
      </w:r>
      <w:r w:rsidRPr="002C7B4A">
        <w:rPr>
          <w:rStyle w:val="StyleUnderline"/>
        </w:rPr>
        <w:t>passage of health care reform indeed exacerbated Democratic congressional losses in 2010, and may well have handed Republicans the House of Representatives.</w:t>
      </w:r>
      <w:r w:rsidRPr="002C7B4A">
        <w:rPr>
          <w:sz w:val="16"/>
        </w:rPr>
        <w:t xml:space="preserve"> This doesn't mean that it was wrong for Democrats to pass health care reform or for Obama to do any of the things he's recently done. It just means that actually </w:t>
      </w:r>
      <w:r w:rsidRPr="00105F74">
        <w:rPr>
          <w:rStyle w:val="Emphasis"/>
          <w:highlight w:val="cyan"/>
        </w:rPr>
        <w:t>being productive will engender resistance</w:t>
      </w:r>
      <w:r w:rsidRPr="002C7B4A">
        <w:rPr>
          <w:sz w:val="16"/>
        </w:rPr>
        <w:t xml:space="preserve">. Obama is </w:t>
      </w:r>
      <w:r w:rsidRPr="002C7B4A">
        <w:rPr>
          <w:rStyle w:val="StyleUnderline"/>
        </w:rPr>
        <w:t xml:space="preserve">unpopular at least in part because he's been effective. </w:t>
      </w:r>
    </w:p>
    <w:p w14:paraId="60CBF0A0" w14:textId="77777777" w:rsidR="00900C39" w:rsidRPr="002C7B4A" w:rsidRDefault="00900C39" w:rsidP="00900C39">
      <w:pPr>
        <w:rPr>
          <w:sz w:val="16"/>
        </w:rPr>
      </w:pPr>
      <w:r w:rsidRPr="7D8D5634">
        <w:rPr>
          <w:rFonts w:ascii="Times New Roman" w:eastAsia="Times New Roman" w:hAnsi="Times New Roman" w:cs="Times New Roman"/>
        </w:rPr>
        <w:t xml:space="preserve"> </w:t>
      </w:r>
    </w:p>
    <w:p w14:paraId="0ADB1EDE" w14:textId="77777777" w:rsidR="00900C39" w:rsidRDefault="00900C39" w:rsidP="00900C39"/>
    <w:p w14:paraId="133BDDFA" w14:textId="77777777" w:rsidR="00900C39" w:rsidRPr="00914A54" w:rsidRDefault="00900C39" w:rsidP="00900C39">
      <w:pPr>
        <w:pStyle w:val="Heading3"/>
      </w:pPr>
      <w:r>
        <w:t>AT: Deficits---Tax Cuts Not Bad---2AC</w:t>
      </w:r>
    </w:p>
    <w:p w14:paraId="7ABF838D" w14:textId="77777777" w:rsidR="00900C39" w:rsidRPr="006A7851" w:rsidRDefault="00900C39" w:rsidP="00900C39">
      <w:pPr>
        <w:pStyle w:val="Heading4"/>
      </w:pPr>
      <w:r>
        <w:t xml:space="preserve">Tax cuts are </w:t>
      </w:r>
      <w:r>
        <w:rPr>
          <w:u w:val="single"/>
        </w:rPr>
        <w:t>revenue neutral</w:t>
      </w:r>
      <w:r>
        <w:t>.</w:t>
      </w:r>
    </w:p>
    <w:p w14:paraId="2026C038" w14:textId="77777777" w:rsidR="00900C39" w:rsidRPr="00B3576C" w:rsidRDefault="00900C39" w:rsidP="00900C39">
      <w:r w:rsidRPr="009671AC">
        <w:t xml:space="preserve">Adam N. </w:t>
      </w:r>
      <w:r w:rsidRPr="009671AC">
        <w:rPr>
          <w:rStyle w:val="Style13ptBold"/>
        </w:rPr>
        <w:t>Michel &amp;</w:t>
      </w:r>
      <w:r w:rsidRPr="009671AC">
        <w:t xml:space="preserve"> Joshua </w:t>
      </w:r>
      <w:r w:rsidRPr="009671AC">
        <w:rPr>
          <w:rStyle w:val="Style13ptBold"/>
        </w:rPr>
        <w:t>Loucks 25</w:t>
      </w:r>
      <w:r>
        <w:t>. *</w:t>
      </w:r>
      <w:r w:rsidRPr="009671AC">
        <w:t xml:space="preserve">Director of Tax Policy Studies; </w:t>
      </w:r>
      <w:r>
        <w:t>**</w:t>
      </w:r>
      <w:r w:rsidRPr="009671AC">
        <w:t>Former Deputy Staff Director at the US Congress Joint Economic Committee</w:t>
      </w:r>
      <w:r>
        <w:t>.</w:t>
      </w:r>
      <w:r w:rsidRPr="009671AC">
        <w:t xml:space="preserve"> "The Case for Trump’s 15 Percent Corporate Tax Rate." Cato Institute. 1-8-2025. https://www.cato.org/</w:t>
      </w:r>
      <w:r w:rsidRPr="00B3576C">
        <w:t>blog/case-trumps-15-percent-corporate-tax-rate</w:t>
      </w:r>
    </w:p>
    <w:p w14:paraId="09A8F1E6" w14:textId="77777777" w:rsidR="00900C39" w:rsidRPr="00B3576C" w:rsidRDefault="00900C39" w:rsidP="00900C39">
      <w:pPr>
        <w:rPr>
          <w:sz w:val="16"/>
        </w:rPr>
      </w:pPr>
      <w:r w:rsidRPr="00B3576C">
        <w:rPr>
          <w:sz w:val="16"/>
        </w:rPr>
        <w:t xml:space="preserve">President-elect Donald </w:t>
      </w:r>
      <w:r w:rsidRPr="00B3576C">
        <w:rPr>
          <w:rStyle w:val="Emphasis"/>
        </w:rPr>
        <w:t>Trump</w:t>
      </w:r>
      <w:r w:rsidRPr="00B3576C">
        <w:rPr>
          <w:sz w:val="16"/>
        </w:rPr>
        <w:t xml:space="preserve"> </w:t>
      </w:r>
      <w:r w:rsidRPr="00B3576C">
        <w:rPr>
          <w:rStyle w:val="StyleUnderline"/>
        </w:rPr>
        <w:t xml:space="preserve">campaigned on </w:t>
      </w:r>
      <w:r w:rsidRPr="00B3576C">
        <w:rPr>
          <w:rStyle w:val="Emphasis"/>
        </w:rPr>
        <w:t>lowering the US corporate income tax rate</w:t>
      </w:r>
      <w:r w:rsidRPr="00B3576C">
        <w:rPr>
          <w:rStyle w:val="StyleUnderline"/>
        </w:rPr>
        <w:t xml:space="preserve"> to </w:t>
      </w:r>
      <w:r w:rsidRPr="00B3576C">
        <w:rPr>
          <w:rStyle w:val="Emphasis"/>
        </w:rPr>
        <w:t>15 percent</w:t>
      </w:r>
      <w:r w:rsidRPr="00B3576C">
        <w:rPr>
          <w:sz w:val="16"/>
        </w:rPr>
        <w:t>. He made the same request in 2017 when Republicans passed their tax cuts, but Congress only cut the federal rate to 21 percent—down from the worldwide high of 35 percent.</w:t>
      </w:r>
    </w:p>
    <w:p w14:paraId="3154B7F5" w14:textId="77777777" w:rsidR="00900C39" w:rsidRPr="009671AC" w:rsidRDefault="00900C39" w:rsidP="00900C39">
      <w:pPr>
        <w:rPr>
          <w:sz w:val="16"/>
        </w:rPr>
      </w:pPr>
      <w:r w:rsidRPr="00B3576C">
        <w:rPr>
          <w:sz w:val="16"/>
        </w:rPr>
        <w:t>Data from the Organisation for Economic Co-operation and Development (OECD) suggest</w:t>
      </w:r>
      <w:r w:rsidRPr="009671AC">
        <w:rPr>
          <w:sz w:val="16"/>
        </w:rPr>
        <w:t xml:space="preserve"> that cutting corporate taxes in 2025 will likely not result in steep revenue losses. Additionally, more competitive business taxes will make America an even more attractive destination for global investment and workforce expansion. Congress should deliver on Trump’s promise or eliminate the tax entirely.</w:t>
      </w:r>
    </w:p>
    <w:p w14:paraId="1A21FCB6" w14:textId="77777777" w:rsidR="00900C39" w:rsidRPr="009671AC" w:rsidRDefault="00900C39" w:rsidP="00900C39">
      <w:pPr>
        <w:rPr>
          <w:sz w:val="16"/>
        </w:rPr>
      </w:pPr>
      <w:r w:rsidRPr="009671AC">
        <w:rPr>
          <w:sz w:val="16"/>
        </w:rPr>
        <w:t>Lower Corporate Tax Rate, Higher Revenue?</w:t>
      </w:r>
    </w:p>
    <w:p w14:paraId="24E88944" w14:textId="77777777" w:rsidR="00900C39" w:rsidRDefault="00900C39" w:rsidP="00900C39">
      <w:pPr>
        <w:rPr>
          <w:rStyle w:val="StyleUnderline"/>
        </w:rPr>
      </w:pPr>
      <w:r w:rsidRPr="009671AC">
        <w:rPr>
          <w:rStyle w:val="StyleUnderline"/>
        </w:rPr>
        <w:t xml:space="preserve">Lower corporate income </w:t>
      </w:r>
      <w:r w:rsidRPr="00105F74">
        <w:rPr>
          <w:rStyle w:val="StyleUnderline"/>
          <w:highlight w:val="cyan"/>
        </w:rPr>
        <w:t xml:space="preserve">tax rates </w:t>
      </w:r>
      <w:r w:rsidRPr="00105F74">
        <w:rPr>
          <w:rStyle w:val="Emphasis"/>
          <w:highlight w:val="cyan"/>
        </w:rPr>
        <w:t>encourage</w:t>
      </w:r>
      <w:r w:rsidRPr="00105F74">
        <w:rPr>
          <w:rStyle w:val="StyleUnderline"/>
          <w:highlight w:val="cyan"/>
        </w:rPr>
        <w:t xml:space="preserve"> </w:t>
      </w:r>
      <w:r w:rsidRPr="00105F74">
        <w:rPr>
          <w:rStyle w:val="Emphasis"/>
          <w:highlight w:val="cyan"/>
        </w:rPr>
        <w:t>investment</w:t>
      </w:r>
      <w:r w:rsidRPr="00105F74">
        <w:rPr>
          <w:sz w:val="16"/>
          <w:highlight w:val="cyan"/>
        </w:rPr>
        <w:t xml:space="preserve">, </w:t>
      </w:r>
      <w:r w:rsidRPr="00B3576C">
        <w:rPr>
          <w:rStyle w:val="Emphasis"/>
        </w:rPr>
        <w:t xml:space="preserve">increase </w:t>
      </w:r>
      <w:r w:rsidRPr="00105F74">
        <w:rPr>
          <w:rStyle w:val="Emphasis"/>
          <w:highlight w:val="cyan"/>
        </w:rPr>
        <w:t>productivity</w:t>
      </w:r>
      <w:r w:rsidRPr="00105F74">
        <w:rPr>
          <w:sz w:val="16"/>
          <w:highlight w:val="cyan"/>
        </w:rPr>
        <w:t xml:space="preserve">, </w:t>
      </w:r>
      <w:r w:rsidRPr="00B3576C">
        <w:rPr>
          <w:rStyle w:val="StyleUnderline"/>
        </w:rPr>
        <w:t xml:space="preserve">expand </w:t>
      </w:r>
      <w:r w:rsidRPr="00105F74">
        <w:rPr>
          <w:rStyle w:val="Emphasis"/>
          <w:highlight w:val="cyan"/>
        </w:rPr>
        <w:t>job</w:t>
      </w:r>
      <w:r w:rsidRPr="009671AC">
        <w:rPr>
          <w:rStyle w:val="Emphasis"/>
        </w:rPr>
        <w:t xml:space="preserve"> </w:t>
      </w:r>
      <w:r w:rsidRPr="00B3576C">
        <w:rPr>
          <w:rStyle w:val="Emphasis"/>
        </w:rPr>
        <w:t>opportunities</w:t>
      </w:r>
      <w:r w:rsidRPr="009671AC">
        <w:rPr>
          <w:sz w:val="16"/>
        </w:rPr>
        <w:t xml:space="preserve">, </w:t>
      </w:r>
      <w:r w:rsidRPr="00105F74">
        <w:rPr>
          <w:rStyle w:val="StyleUnderline"/>
          <w:highlight w:val="cyan"/>
        </w:rPr>
        <w:t>and attract</w:t>
      </w:r>
      <w:r w:rsidRPr="009671AC">
        <w:rPr>
          <w:rStyle w:val="StyleUnderline"/>
        </w:rPr>
        <w:t xml:space="preserve"> </w:t>
      </w:r>
      <w:r w:rsidRPr="00B3576C">
        <w:rPr>
          <w:rStyle w:val="StyleUnderline"/>
        </w:rPr>
        <w:t>internationally</w:t>
      </w:r>
      <w:r w:rsidRPr="009671AC">
        <w:rPr>
          <w:rStyle w:val="StyleUnderline"/>
        </w:rPr>
        <w:t xml:space="preserve"> </w:t>
      </w:r>
      <w:r w:rsidRPr="00105F74">
        <w:rPr>
          <w:rStyle w:val="StyleUnderline"/>
          <w:highlight w:val="cyan"/>
        </w:rPr>
        <w:t xml:space="preserve">mobile </w:t>
      </w:r>
      <w:r w:rsidRPr="00105F74">
        <w:rPr>
          <w:rStyle w:val="Emphasis"/>
          <w:highlight w:val="cyan"/>
        </w:rPr>
        <w:t>corporate</w:t>
      </w:r>
      <w:r w:rsidRPr="00105F74">
        <w:rPr>
          <w:rStyle w:val="StyleUnderline"/>
          <w:highlight w:val="cyan"/>
        </w:rPr>
        <w:t xml:space="preserve"> </w:t>
      </w:r>
      <w:r w:rsidRPr="00105F74">
        <w:rPr>
          <w:rStyle w:val="Emphasis"/>
          <w:highlight w:val="cyan"/>
        </w:rPr>
        <w:t>profits</w:t>
      </w:r>
      <w:r w:rsidRPr="009671AC">
        <w:rPr>
          <w:rStyle w:val="StyleUnderline"/>
        </w:rPr>
        <w:t xml:space="preserve">. In many cases, </w:t>
      </w:r>
      <w:r w:rsidRPr="00105F74">
        <w:rPr>
          <w:rStyle w:val="Emphasis"/>
          <w:highlight w:val="cyan"/>
        </w:rPr>
        <w:t>cutting</w:t>
      </w:r>
      <w:r w:rsidRPr="00105F74">
        <w:rPr>
          <w:rStyle w:val="StyleUnderline"/>
          <w:highlight w:val="cyan"/>
        </w:rPr>
        <w:t xml:space="preserve"> the corporate tax rate does </w:t>
      </w:r>
      <w:r w:rsidRPr="00105F74">
        <w:rPr>
          <w:rStyle w:val="Emphasis"/>
          <w:highlight w:val="cyan"/>
        </w:rPr>
        <w:t>not reduce revenue</w:t>
      </w:r>
      <w:r w:rsidRPr="00105F74">
        <w:rPr>
          <w:rStyle w:val="StyleUnderline"/>
          <w:highlight w:val="cyan"/>
        </w:rPr>
        <w:t xml:space="preserve">; it may </w:t>
      </w:r>
      <w:r w:rsidRPr="00105F74">
        <w:rPr>
          <w:rStyle w:val="Emphasis"/>
          <w:highlight w:val="cyan"/>
        </w:rPr>
        <w:t>increase</w:t>
      </w:r>
      <w:r w:rsidRPr="00105F74">
        <w:rPr>
          <w:rStyle w:val="StyleUnderline"/>
          <w:highlight w:val="cyan"/>
        </w:rPr>
        <w:t xml:space="preserve"> it.</w:t>
      </w:r>
    </w:p>
    <w:p w14:paraId="07E6C38F" w14:textId="77777777" w:rsidR="00900C39" w:rsidRPr="009671AC" w:rsidRDefault="00900C39" w:rsidP="00900C39">
      <w:pPr>
        <w:rPr>
          <w:sz w:val="16"/>
        </w:rPr>
      </w:pPr>
      <w:r w:rsidRPr="00105F74">
        <w:rPr>
          <w:rStyle w:val="StyleUnderline"/>
          <w:highlight w:val="cyan"/>
        </w:rPr>
        <w:t xml:space="preserve">When </w:t>
      </w:r>
      <w:r w:rsidRPr="00105F74">
        <w:rPr>
          <w:rStyle w:val="Emphasis"/>
          <w:highlight w:val="cyan"/>
        </w:rPr>
        <w:t>Ireland</w:t>
      </w:r>
      <w:r w:rsidRPr="00105F74">
        <w:rPr>
          <w:rStyle w:val="StyleUnderline"/>
          <w:highlight w:val="cyan"/>
        </w:rPr>
        <w:t xml:space="preserve"> cut its </w:t>
      </w:r>
      <w:r w:rsidRPr="00105F74">
        <w:rPr>
          <w:rStyle w:val="Emphasis"/>
          <w:highlight w:val="cyan"/>
        </w:rPr>
        <w:t>corporate tax</w:t>
      </w:r>
      <w:r w:rsidRPr="00105F74">
        <w:rPr>
          <w:rStyle w:val="StyleUnderline"/>
          <w:highlight w:val="cyan"/>
        </w:rPr>
        <w:t xml:space="preserve">, </w:t>
      </w:r>
      <w:r w:rsidRPr="00105F74">
        <w:rPr>
          <w:rStyle w:val="Emphasis"/>
          <w:highlight w:val="cyan"/>
        </w:rPr>
        <w:t>revenue increased</w:t>
      </w:r>
      <w:r w:rsidRPr="009671AC">
        <w:rPr>
          <w:sz w:val="16"/>
        </w:rPr>
        <w:t>. Its corporate tax rate went from 40 percent in 1994 to 12.5 percent by 2003. Since 1993, Irish corporate tax revenue as a share of the economy has increased by 75 percent (2.1 percentage points).</w:t>
      </w:r>
    </w:p>
    <w:p w14:paraId="3AE8EDDC" w14:textId="77777777" w:rsidR="00900C39" w:rsidRPr="009671AC" w:rsidRDefault="00900C39" w:rsidP="00900C39">
      <w:pPr>
        <w:rPr>
          <w:sz w:val="16"/>
        </w:rPr>
      </w:pPr>
      <w:r w:rsidRPr="009671AC">
        <w:rPr>
          <w:sz w:val="16"/>
        </w:rPr>
        <w:t xml:space="preserve">In 2023, Ireland raised about $5,000 per person in corporate tax revenue, more than double the OECD average.[1] Figure 1 shows that the US only raised $1,700 per person despite a much higher tax rate of 25.6 percent (federal plus state taxes). This is not exactly a fair comparison because 60 percent of US business income is taxed under the individual tax system. Adjusting for this difference, US corporate revenues are still below Ireland’s but likely above the OECD average. </w:t>
      </w:r>
    </w:p>
    <w:p w14:paraId="14F9F182" w14:textId="77777777" w:rsidR="00900C39" w:rsidRPr="009671AC" w:rsidRDefault="00900C39" w:rsidP="00900C39">
      <w:pPr>
        <w:rPr>
          <w:sz w:val="16"/>
        </w:rPr>
      </w:pPr>
      <w:r w:rsidRPr="009671AC">
        <w:rPr>
          <w:sz w:val="16"/>
        </w:rPr>
        <w:t>Ireland’s commitment to a low corporate tax rate and other business-friendly policies have made it a haven for global businesses looking to escape the high taxes worldwide. According to one estimate, as much as 86 percent of Ireland’s corporate tax revenue is paid by foreign multinationals.</w:t>
      </w:r>
    </w:p>
    <w:p w14:paraId="53B2C0DF" w14:textId="77777777" w:rsidR="00900C39" w:rsidRPr="009671AC" w:rsidRDefault="00900C39" w:rsidP="00900C39">
      <w:pPr>
        <w:rPr>
          <w:sz w:val="16"/>
        </w:rPr>
      </w:pPr>
      <w:r w:rsidRPr="009671AC">
        <w:rPr>
          <w:rStyle w:val="StyleUnderline"/>
        </w:rPr>
        <w:t xml:space="preserve">Foreign investment has </w:t>
      </w:r>
      <w:r w:rsidRPr="009671AC">
        <w:rPr>
          <w:rStyle w:val="Emphasis"/>
        </w:rPr>
        <w:t>brought</w:t>
      </w:r>
      <w:r w:rsidRPr="009671AC">
        <w:rPr>
          <w:rStyle w:val="StyleUnderline"/>
        </w:rPr>
        <w:t xml:space="preserve"> more than just </w:t>
      </w:r>
      <w:r w:rsidRPr="009671AC">
        <w:rPr>
          <w:rStyle w:val="Emphasis"/>
        </w:rPr>
        <w:t>fiscal benefits</w:t>
      </w:r>
      <w:r w:rsidRPr="009671AC">
        <w:rPr>
          <w:rStyle w:val="StyleUnderline"/>
        </w:rPr>
        <w:t>;</w:t>
      </w:r>
      <w:r w:rsidRPr="009671AC">
        <w:rPr>
          <w:sz w:val="16"/>
        </w:rPr>
        <w:t xml:space="preserve"> The Wall Street Journal reports that “around 15% of the Irish workforce is employed by just under 1,000 U.S. companies,” and OECD data show that over the past two decades, average annual wages in Ireland have grown faster than the OECD average and more than twice as fast as those in neighboring UK. </w:t>
      </w:r>
    </w:p>
    <w:p w14:paraId="0B9E1124" w14:textId="77777777" w:rsidR="00900C39" w:rsidRDefault="00900C39" w:rsidP="00900C39">
      <w:pPr>
        <w:rPr>
          <w:rStyle w:val="StyleUnderline"/>
        </w:rPr>
      </w:pPr>
      <w:r w:rsidRPr="009671AC">
        <w:rPr>
          <w:rStyle w:val="StyleUnderline"/>
        </w:rPr>
        <w:t xml:space="preserve">The Irish story of </w:t>
      </w:r>
      <w:r w:rsidRPr="009671AC">
        <w:rPr>
          <w:rStyle w:val="Emphasis"/>
        </w:rPr>
        <w:t>lower tax rates</w:t>
      </w:r>
      <w:r w:rsidRPr="009671AC">
        <w:rPr>
          <w:rStyle w:val="StyleUnderline"/>
        </w:rPr>
        <w:t xml:space="preserve"> and </w:t>
      </w:r>
      <w:r w:rsidRPr="009671AC">
        <w:rPr>
          <w:rStyle w:val="Emphasis"/>
        </w:rPr>
        <w:t>higher revenue</w:t>
      </w:r>
      <w:r w:rsidRPr="009671AC">
        <w:rPr>
          <w:rStyle w:val="StyleUnderline"/>
        </w:rPr>
        <w:t xml:space="preserve"> is </w:t>
      </w:r>
      <w:r w:rsidRPr="00105F74">
        <w:rPr>
          <w:rStyle w:val="Emphasis"/>
          <w:highlight w:val="cyan"/>
        </w:rPr>
        <w:t>consistent</w:t>
      </w:r>
      <w:r w:rsidRPr="009671AC">
        <w:rPr>
          <w:rStyle w:val="StyleUnderline"/>
        </w:rPr>
        <w:t xml:space="preserve"> </w:t>
      </w:r>
      <w:r w:rsidRPr="00105F74">
        <w:rPr>
          <w:rStyle w:val="StyleUnderline"/>
          <w:highlight w:val="cyan"/>
        </w:rPr>
        <w:t>across</w:t>
      </w:r>
      <w:r w:rsidRPr="009671AC">
        <w:rPr>
          <w:rStyle w:val="StyleUnderline"/>
        </w:rPr>
        <w:t xml:space="preserve"> </w:t>
      </w:r>
      <w:r w:rsidRPr="00105F74">
        <w:rPr>
          <w:rStyle w:val="StyleUnderline"/>
          <w:highlight w:val="cyan"/>
        </w:rPr>
        <w:t>the</w:t>
      </w:r>
      <w:r w:rsidRPr="009671AC">
        <w:rPr>
          <w:rStyle w:val="StyleUnderline"/>
        </w:rPr>
        <w:t xml:space="preserve"> </w:t>
      </w:r>
      <w:r w:rsidRPr="00105F74">
        <w:rPr>
          <w:rStyle w:val="Emphasis"/>
          <w:highlight w:val="cyan"/>
        </w:rPr>
        <w:t>OECD</w:t>
      </w:r>
      <w:r w:rsidRPr="009671AC">
        <w:rPr>
          <w:rStyle w:val="StyleUnderline"/>
        </w:rPr>
        <w:t>.</w:t>
      </w:r>
    </w:p>
    <w:p w14:paraId="4A045BA8" w14:textId="77777777" w:rsidR="00900C39" w:rsidRPr="009671AC" w:rsidRDefault="00900C39" w:rsidP="00900C39">
      <w:pPr>
        <w:rPr>
          <w:sz w:val="16"/>
        </w:rPr>
      </w:pPr>
      <w:r w:rsidRPr="009671AC">
        <w:rPr>
          <w:sz w:val="16"/>
        </w:rPr>
        <w:t xml:space="preserve">Figure 2 shows that the average OECD corporate tax revenue as a share of GDP increased from 1.9 percent in 1981 to 3.6 percent in 2023.[2] Revenue increased as the average corporate income tax rate across the same countries was cut in half, falling from about 48 percent in the early 1980s to 24 percent in 2023. There is also no consistent relationship between individual country tax rates and revenue collection. </w:t>
      </w:r>
    </w:p>
    <w:p w14:paraId="243D241C" w14:textId="77777777" w:rsidR="00900C39" w:rsidRPr="009671AC" w:rsidRDefault="00900C39" w:rsidP="00900C39">
      <w:pPr>
        <w:rPr>
          <w:sz w:val="16"/>
        </w:rPr>
      </w:pPr>
      <w:r w:rsidRPr="009671AC">
        <w:rPr>
          <w:sz w:val="16"/>
        </w:rPr>
        <w:t>Since 2017, when the US cut the corporate tax by 14 percentage points, corporate tax revenue as a share of GDP has increased by 40 percent (from 1.5 percent to 2.1 percent in 2023). Revenue per capita also nearly doubled from $870 to $1,700.</w:t>
      </w:r>
    </w:p>
    <w:p w14:paraId="589F051C" w14:textId="77777777" w:rsidR="00900C39" w:rsidRDefault="00900C39" w:rsidP="00900C39">
      <w:r w:rsidRPr="009671AC">
        <w:rPr>
          <w:sz w:val="16"/>
        </w:rPr>
        <w:t xml:space="preserve">The experience of Ireland, the United States, and the rest of the OECD bloc confirms estimates that find </w:t>
      </w:r>
      <w:r w:rsidRPr="009671AC">
        <w:rPr>
          <w:rStyle w:val="StyleUnderline"/>
        </w:rPr>
        <w:t xml:space="preserve">the top of </w:t>
      </w:r>
      <w:r w:rsidRPr="00105F74">
        <w:rPr>
          <w:rStyle w:val="StyleUnderline"/>
          <w:highlight w:val="cyan"/>
        </w:rPr>
        <w:t>the</w:t>
      </w:r>
      <w:r w:rsidRPr="009671AC">
        <w:rPr>
          <w:rStyle w:val="StyleUnderline"/>
        </w:rPr>
        <w:t xml:space="preserve"> corporate tax </w:t>
      </w:r>
      <w:r w:rsidRPr="00105F74">
        <w:rPr>
          <w:rStyle w:val="StyleUnderline"/>
          <w:highlight w:val="cyan"/>
        </w:rPr>
        <w:t>Laffer Curve</w:t>
      </w:r>
      <w:r w:rsidRPr="009671AC">
        <w:rPr>
          <w:rStyle w:val="StyleUnderline"/>
        </w:rPr>
        <w:t xml:space="preserve"> </w:t>
      </w:r>
      <w:r w:rsidRPr="00105F74">
        <w:rPr>
          <w:rStyle w:val="StyleUnderline"/>
          <w:highlight w:val="cyan"/>
        </w:rPr>
        <w:t>is in the mid-20</w:t>
      </w:r>
      <w:r w:rsidRPr="00105F74">
        <w:rPr>
          <w:sz w:val="16"/>
          <w:highlight w:val="cyan"/>
        </w:rPr>
        <w:t xml:space="preserve"> </w:t>
      </w:r>
      <w:r w:rsidRPr="00105F74">
        <w:rPr>
          <w:rStyle w:val="StyleUnderline"/>
          <w:highlight w:val="cyan"/>
        </w:rPr>
        <w:t>percent range</w:t>
      </w:r>
      <w:r w:rsidRPr="009671AC">
        <w:rPr>
          <w:rStyle w:val="StyleUnderline"/>
        </w:rPr>
        <w:t xml:space="preserve"> and falling over time</w:t>
      </w:r>
      <w:r w:rsidRPr="009671AC">
        <w:rPr>
          <w:sz w:val="16"/>
        </w:rPr>
        <w:t xml:space="preserve">. </w:t>
      </w:r>
      <w:r w:rsidRPr="009671AC">
        <w:rPr>
          <w:rStyle w:val="StyleUnderline"/>
        </w:rPr>
        <w:t xml:space="preserve">It’s likely </w:t>
      </w:r>
      <w:r w:rsidRPr="009671AC">
        <w:rPr>
          <w:rStyle w:val="Emphasis"/>
        </w:rPr>
        <w:t>lower</w:t>
      </w:r>
      <w:r w:rsidRPr="009671AC">
        <w:rPr>
          <w:rStyle w:val="StyleUnderline"/>
        </w:rPr>
        <w:t xml:space="preserve"> for the most </w:t>
      </w:r>
      <w:r w:rsidRPr="009671AC">
        <w:rPr>
          <w:rStyle w:val="Emphasis"/>
        </w:rPr>
        <w:t>economically sensitive industries</w:t>
      </w:r>
      <w:r w:rsidRPr="009671AC">
        <w:rPr>
          <w:sz w:val="16"/>
        </w:rPr>
        <w:t xml:space="preserve">. Under one optimistic scenario, Martin Sullivan shows how </w:t>
      </w:r>
      <w:r w:rsidRPr="009671AC">
        <w:rPr>
          <w:rStyle w:val="StyleUnderline"/>
        </w:rPr>
        <w:t xml:space="preserve">a </w:t>
      </w:r>
      <w:r w:rsidRPr="00105F74">
        <w:rPr>
          <w:rStyle w:val="StyleUnderline"/>
          <w:highlight w:val="cyan"/>
        </w:rPr>
        <w:t xml:space="preserve">15 percent </w:t>
      </w:r>
      <w:r w:rsidRPr="00105F74">
        <w:rPr>
          <w:rStyle w:val="Emphasis"/>
          <w:highlight w:val="cyan"/>
        </w:rPr>
        <w:t>US federal</w:t>
      </w:r>
      <w:r w:rsidRPr="00105F74">
        <w:rPr>
          <w:rStyle w:val="StyleUnderline"/>
          <w:highlight w:val="cyan"/>
        </w:rPr>
        <w:t xml:space="preserve"> </w:t>
      </w:r>
      <w:r w:rsidRPr="00105F74">
        <w:rPr>
          <w:rStyle w:val="Emphasis"/>
          <w:highlight w:val="cyan"/>
        </w:rPr>
        <w:t>corporate tax rate</w:t>
      </w:r>
      <w:r w:rsidRPr="009671AC">
        <w:rPr>
          <w:sz w:val="16"/>
        </w:rPr>
        <w:t xml:space="preserve"> (about 20 percent with state taxes) </w:t>
      </w:r>
      <w:r w:rsidRPr="00105F74">
        <w:rPr>
          <w:rStyle w:val="StyleUnderline"/>
          <w:highlight w:val="cyan"/>
        </w:rPr>
        <w:t xml:space="preserve">could be </w:t>
      </w:r>
      <w:r w:rsidRPr="00105F74">
        <w:rPr>
          <w:rStyle w:val="Emphasis"/>
          <w:highlight w:val="cyan"/>
        </w:rPr>
        <w:t>close</w:t>
      </w:r>
      <w:r w:rsidRPr="00105F74">
        <w:rPr>
          <w:rStyle w:val="StyleUnderline"/>
          <w:highlight w:val="cyan"/>
        </w:rPr>
        <w:t xml:space="preserve"> to </w:t>
      </w:r>
      <w:r w:rsidRPr="00105F74">
        <w:rPr>
          <w:rStyle w:val="Emphasis"/>
          <w:highlight w:val="cyan"/>
        </w:rPr>
        <w:t>revenue neutral</w:t>
      </w:r>
      <w:r w:rsidRPr="009671AC">
        <w:rPr>
          <w:sz w:val="16"/>
        </w:rPr>
        <w:t>. Policymakers should always set tax rates below the peak revenue-maximizing rate.</w:t>
      </w:r>
    </w:p>
    <w:p w14:paraId="6793F330" w14:textId="77777777" w:rsidR="00900C39" w:rsidRPr="00914A54" w:rsidRDefault="00900C39" w:rsidP="00900C39">
      <w:pPr>
        <w:pStyle w:val="Heading3"/>
      </w:pPr>
      <w:r>
        <w:t>AT: Deficits---Tax Cuts Not Bad---1AR</w:t>
      </w:r>
    </w:p>
    <w:p w14:paraId="31E5677B" w14:textId="77777777" w:rsidR="00900C39" w:rsidRPr="00333E63" w:rsidRDefault="00900C39" w:rsidP="00900C39">
      <w:pPr>
        <w:pStyle w:val="Heading4"/>
      </w:pPr>
      <w:r>
        <w:t xml:space="preserve">Revenues </w:t>
      </w:r>
      <w:r>
        <w:rPr>
          <w:u w:val="single"/>
        </w:rPr>
        <w:t>increased</w:t>
      </w:r>
      <w:r>
        <w:t xml:space="preserve"> under the 2017 TCJA. </w:t>
      </w:r>
    </w:p>
    <w:p w14:paraId="48BFBADE" w14:textId="77777777" w:rsidR="00900C39" w:rsidRPr="00A4671B" w:rsidRDefault="00900C39" w:rsidP="00900C39">
      <w:r>
        <w:t xml:space="preserve">Aaron </w:t>
      </w:r>
      <w:r w:rsidRPr="00E34293">
        <w:rPr>
          <w:rStyle w:val="Style13ptBold"/>
        </w:rPr>
        <w:t>Hedlund &amp;</w:t>
      </w:r>
      <w:r>
        <w:t xml:space="preserve"> Michael </w:t>
      </w:r>
      <w:r w:rsidRPr="00E34293">
        <w:rPr>
          <w:rStyle w:val="Style13ptBold"/>
        </w:rPr>
        <w:t>Faulkender 24</w:t>
      </w:r>
      <w:r>
        <w:t>. Director of Research and Senior Advisor at the Center for American Prosperity, former White House Chief Domestic Economist, Ph.D. in Economics from the University of Pennsylvania. Vice Chair and Chief Economist at the Center for American Prosperity, Dean’s Professor of Finance at the University of Maryland’s Smith School of Business. "Pro-Growth Tax Reform Works: Evidence from the 2017 Tax Cuts and Jobs Act." America First Policy Institute. 8/22/2024. americafirstpolicy.com/issues/pro-growth-tax-reform-works-evidence-from-the-2017-tax-cuts-and-jobs-act</w:t>
      </w:r>
    </w:p>
    <w:p w14:paraId="7E70A0AD" w14:textId="77777777" w:rsidR="00900C39" w:rsidRPr="00333E63" w:rsidRDefault="00900C39" w:rsidP="00900C39">
      <w:pPr>
        <w:rPr>
          <w:sz w:val="16"/>
        </w:rPr>
      </w:pPr>
      <w:r w:rsidRPr="00333E63">
        <w:rPr>
          <w:sz w:val="16"/>
        </w:rPr>
        <w:t>Claim: TCJA Exploded the Deficit</w:t>
      </w:r>
    </w:p>
    <w:p w14:paraId="41D0F85F" w14:textId="77777777" w:rsidR="00900C39" w:rsidRPr="00333E63" w:rsidRDefault="00900C39" w:rsidP="00900C39">
      <w:pPr>
        <w:rPr>
          <w:sz w:val="16"/>
        </w:rPr>
      </w:pPr>
      <w:r w:rsidRPr="00333E63">
        <w:rPr>
          <w:sz w:val="16"/>
        </w:rPr>
        <w:t xml:space="preserve">Some critics have also asserted that TCJA decimated federal revenues and exploded the deficit. The best way to address this fiscal fallacy is to start by setting the facts straight about the tax environment after TCJA was implemented. </w:t>
      </w:r>
      <w:r w:rsidRPr="00333E63">
        <w:rPr>
          <w:rStyle w:val="StyleUnderline"/>
        </w:rPr>
        <w:t>In</w:t>
      </w:r>
      <w:r w:rsidRPr="00333E63">
        <w:rPr>
          <w:sz w:val="16"/>
        </w:rPr>
        <w:t xml:space="preserve"> fiscal year </w:t>
      </w:r>
      <w:r w:rsidRPr="00333E63">
        <w:rPr>
          <w:rStyle w:val="StyleUnderline"/>
        </w:rPr>
        <w:t xml:space="preserve">2022, </w:t>
      </w:r>
      <w:r w:rsidRPr="00105F74">
        <w:rPr>
          <w:rStyle w:val="StyleUnderline"/>
          <w:highlight w:val="cyan"/>
        </w:rPr>
        <w:t>federal receipts</w:t>
      </w:r>
      <w:r w:rsidRPr="00333E63">
        <w:rPr>
          <w:rStyle w:val="StyleUnderline"/>
        </w:rPr>
        <w:t xml:space="preserve"> were</w:t>
      </w:r>
      <w:r w:rsidRPr="00333E63">
        <w:rPr>
          <w:sz w:val="16"/>
        </w:rPr>
        <w:t xml:space="preserve"> equal to </w:t>
      </w:r>
      <w:r w:rsidRPr="00333E63">
        <w:rPr>
          <w:rStyle w:val="Emphasis"/>
        </w:rPr>
        <w:t>19 percent</w:t>
      </w:r>
      <w:r w:rsidRPr="00333E63">
        <w:rPr>
          <w:rStyle w:val="StyleUnderline"/>
        </w:rPr>
        <w:t xml:space="preserve"> of</w:t>
      </w:r>
      <w:r w:rsidRPr="00333E63">
        <w:rPr>
          <w:sz w:val="16"/>
        </w:rPr>
        <w:t xml:space="preserve"> the aggregate </w:t>
      </w:r>
      <w:r w:rsidRPr="00333E63">
        <w:rPr>
          <w:rStyle w:val="StyleUnderline"/>
        </w:rPr>
        <w:t>economic output</w:t>
      </w:r>
      <w:r w:rsidRPr="00333E63">
        <w:rPr>
          <w:sz w:val="16"/>
        </w:rPr>
        <w:t xml:space="preserve"> of our Nation, </w:t>
      </w:r>
      <w:r w:rsidRPr="00197455">
        <w:rPr>
          <w:rStyle w:val="StyleUnderline"/>
        </w:rPr>
        <w:t xml:space="preserve">the </w:t>
      </w:r>
      <w:r w:rsidRPr="00105F74">
        <w:rPr>
          <w:rStyle w:val="StyleUnderline"/>
          <w:highlight w:val="cyan"/>
        </w:rPr>
        <w:t>second highest since World War II</w:t>
      </w:r>
      <w:r w:rsidRPr="00333E63">
        <w:rPr>
          <w:sz w:val="16"/>
        </w:rPr>
        <w:t xml:space="preserve">. Between fiscal year 2017 (pre-TCJA) and fiscal year 2022, </w:t>
      </w:r>
      <w:r w:rsidRPr="00105F74">
        <w:rPr>
          <w:rStyle w:val="StyleUnderline"/>
          <w:highlight w:val="cyan"/>
        </w:rPr>
        <w:t>corporate</w:t>
      </w:r>
      <w:r w:rsidRPr="00333E63">
        <w:rPr>
          <w:rStyle w:val="StyleUnderline"/>
        </w:rPr>
        <w:t xml:space="preserve"> income tax </w:t>
      </w:r>
      <w:r w:rsidRPr="00105F74">
        <w:rPr>
          <w:rStyle w:val="StyleUnderline"/>
          <w:highlight w:val="cyan"/>
        </w:rPr>
        <w:t>payments rose</w:t>
      </w:r>
      <w:r w:rsidRPr="00333E63">
        <w:rPr>
          <w:sz w:val="16"/>
        </w:rPr>
        <w:t xml:space="preserve"> from $297 billion to $425 billion, an increase of </w:t>
      </w:r>
      <w:r w:rsidRPr="00105F74">
        <w:rPr>
          <w:rStyle w:val="Emphasis"/>
          <w:highlight w:val="cyan"/>
        </w:rPr>
        <w:t>43 percent</w:t>
      </w:r>
      <w:r w:rsidRPr="00333E63">
        <w:rPr>
          <w:sz w:val="16"/>
        </w:rPr>
        <w:t xml:space="preserve">. Personal </w:t>
      </w:r>
      <w:r w:rsidRPr="00105F74">
        <w:rPr>
          <w:rStyle w:val="StyleUnderline"/>
          <w:highlight w:val="cyan"/>
        </w:rPr>
        <w:t>income tax</w:t>
      </w:r>
      <w:r w:rsidRPr="00333E63">
        <w:rPr>
          <w:rStyle w:val="StyleUnderline"/>
        </w:rPr>
        <w:t xml:space="preserve"> collections rose</w:t>
      </w:r>
      <w:r w:rsidRPr="00333E63">
        <w:rPr>
          <w:sz w:val="16"/>
        </w:rPr>
        <w:t xml:space="preserve"> from $1.6 trillion in 2017 to $2.6 trillion in 2022, an increase of </w:t>
      </w:r>
      <w:r w:rsidRPr="00105F74">
        <w:rPr>
          <w:rStyle w:val="Emphasis"/>
          <w:highlight w:val="cyan"/>
        </w:rPr>
        <w:t>66</w:t>
      </w:r>
      <w:r w:rsidRPr="00333E63">
        <w:rPr>
          <w:rStyle w:val="Emphasis"/>
        </w:rPr>
        <w:t xml:space="preserve"> percent</w:t>
      </w:r>
      <w:r w:rsidRPr="00333E63">
        <w:rPr>
          <w:sz w:val="16"/>
        </w:rPr>
        <w:t xml:space="preserve">. Over that same five-year period, inflation was 20 percent (with the lion’s share of the increase occurring in 2021 and 2022), so these </w:t>
      </w:r>
      <w:r w:rsidRPr="00333E63">
        <w:rPr>
          <w:rStyle w:val="StyleUnderline"/>
        </w:rPr>
        <w:t>revenues</w:t>
      </w:r>
      <w:r w:rsidRPr="00333E63">
        <w:rPr>
          <w:sz w:val="16"/>
        </w:rPr>
        <w:t xml:space="preserve"> to the federal government </w:t>
      </w:r>
      <w:r w:rsidRPr="00333E63">
        <w:rPr>
          <w:rStyle w:val="StyleUnderline"/>
        </w:rPr>
        <w:t>grew</w:t>
      </w:r>
      <w:r w:rsidRPr="00333E63">
        <w:rPr>
          <w:sz w:val="16"/>
        </w:rPr>
        <w:t xml:space="preserve"> much </w:t>
      </w:r>
      <w:r w:rsidRPr="00333E63">
        <w:rPr>
          <w:rStyle w:val="StyleUnderline"/>
        </w:rPr>
        <w:t>faster than inflation</w:t>
      </w:r>
      <w:r w:rsidRPr="00333E63">
        <w:rPr>
          <w:sz w:val="16"/>
        </w:rPr>
        <w:t>.</w:t>
      </w:r>
    </w:p>
    <w:p w14:paraId="08D5212B" w14:textId="77777777" w:rsidR="00900C39" w:rsidRDefault="00900C39" w:rsidP="00900C39">
      <w:pPr>
        <w:rPr>
          <w:sz w:val="16"/>
        </w:rPr>
      </w:pPr>
      <w:r w:rsidRPr="00333E63">
        <w:rPr>
          <w:sz w:val="16"/>
        </w:rPr>
        <w:t xml:space="preserve">To compare spending with revenues, </w:t>
      </w:r>
      <w:r w:rsidRPr="00333E63">
        <w:rPr>
          <w:rStyle w:val="StyleUnderline"/>
        </w:rPr>
        <w:t xml:space="preserve">federal </w:t>
      </w:r>
      <w:r w:rsidRPr="00105F74">
        <w:rPr>
          <w:rStyle w:val="StyleUnderline"/>
          <w:highlight w:val="cyan"/>
        </w:rPr>
        <w:t>outlays</w:t>
      </w:r>
      <w:r w:rsidRPr="00333E63">
        <w:rPr>
          <w:sz w:val="16"/>
        </w:rPr>
        <w:t xml:space="preserve"> between fiscal year 2017 and fiscal year 2022 </w:t>
      </w:r>
      <w:r w:rsidRPr="00105F74">
        <w:rPr>
          <w:rStyle w:val="Emphasis"/>
          <w:highlight w:val="cyan"/>
        </w:rPr>
        <w:t>grew</w:t>
      </w:r>
      <w:r w:rsidRPr="00333E63">
        <w:rPr>
          <w:sz w:val="16"/>
        </w:rPr>
        <w:t xml:space="preserve"> from $4 trillion to $6.3 trillion over that same five-year period. According to the CBO’s latest 10-year Budget and Economic Outlook, </w:t>
      </w:r>
      <w:r w:rsidRPr="00333E63">
        <w:rPr>
          <w:rStyle w:val="StyleUnderline"/>
        </w:rPr>
        <w:t>spending</w:t>
      </w:r>
      <w:r w:rsidRPr="00333E63">
        <w:rPr>
          <w:sz w:val="16"/>
        </w:rPr>
        <w:t xml:space="preserve"> for the next 10 years </w:t>
      </w:r>
      <w:r w:rsidRPr="00333E63">
        <w:rPr>
          <w:rStyle w:val="StyleUnderline"/>
        </w:rPr>
        <w:t>will</w:t>
      </w:r>
      <w:r w:rsidRPr="00333E63">
        <w:rPr>
          <w:sz w:val="16"/>
        </w:rPr>
        <w:t xml:space="preserve"> continue to </w:t>
      </w:r>
      <w:r w:rsidRPr="00333E63">
        <w:rPr>
          <w:rStyle w:val="StyleUnderline"/>
        </w:rPr>
        <w:t>be</w:t>
      </w:r>
      <w:r w:rsidRPr="00333E63">
        <w:rPr>
          <w:sz w:val="16"/>
        </w:rPr>
        <w:t xml:space="preserve"> in the 23 percent </w:t>
      </w:r>
      <w:r w:rsidRPr="00105F74">
        <w:rPr>
          <w:rStyle w:val="StyleUnderline"/>
          <w:highlight w:val="cyan"/>
        </w:rPr>
        <w:t xml:space="preserve">to </w:t>
      </w:r>
      <w:r w:rsidRPr="00105F74">
        <w:rPr>
          <w:rStyle w:val="Emphasis"/>
          <w:highlight w:val="cyan"/>
        </w:rPr>
        <w:t>24 percent</w:t>
      </w:r>
      <w:r w:rsidRPr="00105F74">
        <w:rPr>
          <w:rStyle w:val="StyleUnderline"/>
          <w:highlight w:val="cyan"/>
        </w:rPr>
        <w:t xml:space="preserve"> of GDP</w:t>
      </w:r>
      <w:r w:rsidRPr="00333E63">
        <w:rPr>
          <w:sz w:val="16"/>
        </w:rPr>
        <w:t xml:space="preserve"> range, far in excess of the 20.3 percent it averaged in the 50 years before the pandemic. Such a </w:t>
      </w:r>
      <w:r w:rsidRPr="00333E63">
        <w:rPr>
          <w:rStyle w:val="StyleUnderline"/>
        </w:rPr>
        <w:t>sustained</w:t>
      </w:r>
      <w:r w:rsidRPr="00333E63">
        <w:rPr>
          <w:sz w:val="16"/>
        </w:rPr>
        <w:t xml:space="preserve"> and dramatic increase in </w:t>
      </w:r>
      <w:r w:rsidRPr="00333E63">
        <w:rPr>
          <w:rStyle w:val="StyleUnderline"/>
        </w:rPr>
        <w:t>spending</w:t>
      </w:r>
      <w:r w:rsidRPr="00333E63">
        <w:rPr>
          <w:sz w:val="16"/>
        </w:rPr>
        <w:t xml:space="preserve"> during a time of low unemployment and moderate economic growth </w:t>
      </w:r>
      <w:r w:rsidRPr="00333E63">
        <w:rPr>
          <w:rStyle w:val="StyleUnderline"/>
        </w:rPr>
        <w:t>will be inflationary</w:t>
      </w:r>
      <w:r w:rsidRPr="00333E63">
        <w:rPr>
          <w:sz w:val="16"/>
        </w:rPr>
        <w:t xml:space="preserve">. Running large budget deficits to fund more subsidies for housing, energy, and higher education will just cause prices to rise even further. That is why Larry Summers characterized the economic policies of this administration as “the least responsible macroeconomic policies we’ve had in the last 40 years” (Bloomberg, 2021). These facts also should make one thing clear in any discussion of deficits: </w:t>
      </w:r>
      <w:r w:rsidRPr="00333E63">
        <w:rPr>
          <w:rStyle w:val="StyleUnderline"/>
        </w:rPr>
        <w:t>The</w:t>
      </w:r>
      <w:r w:rsidRPr="00333E63">
        <w:rPr>
          <w:sz w:val="16"/>
        </w:rPr>
        <w:t xml:space="preserve"> federal </w:t>
      </w:r>
      <w:r w:rsidRPr="00105F74">
        <w:rPr>
          <w:rStyle w:val="StyleUnderline"/>
          <w:highlight w:val="cyan"/>
        </w:rPr>
        <w:t xml:space="preserve">government has a </w:t>
      </w:r>
      <w:r w:rsidRPr="00105F74">
        <w:rPr>
          <w:rStyle w:val="Emphasis"/>
          <w:highlight w:val="cyan"/>
        </w:rPr>
        <w:t>spending problem</w:t>
      </w:r>
      <w:r w:rsidRPr="00333E63">
        <w:rPr>
          <w:rStyle w:val="StyleUnderline"/>
        </w:rPr>
        <w:t>, not a revenue problem</w:t>
      </w:r>
      <w:r w:rsidRPr="00333E63">
        <w:rPr>
          <w:sz w:val="16"/>
        </w:rPr>
        <w:t>.</w:t>
      </w:r>
    </w:p>
    <w:p w14:paraId="73661B20" w14:textId="77777777" w:rsidR="00900C39" w:rsidRPr="00885E03" w:rsidRDefault="00900C39" w:rsidP="00900C39">
      <w:pPr>
        <w:pStyle w:val="Heading4"/>
      </w:pPr>
      <w:r>
        <w:t xml:space="preserve">Blaming </w:t>
      </w:r>
      <w:r>
        <w:rPr>
          <w:u w:val="single"/>
        </w:rPr>
        <w:t>revenue</w:t>
      </w:r>
      <w:r>
        <w:t xml:space="preserve"> instead of </w:t>
      </w:r>
      <w:r>
        <w:rPr>
          <w:u w:val="single"/>
        </w:rPr>
        <w:t>spending</w:t>
      </w:r>
      <w:r>
        <w:t xml:space="preserve"> is a </w:t>
      </w:r>
      <w:r w:rsidRPr="00885E03">
        <w:rPr>
          <w:u w:val="single"/>
        </w:rPr>
        <w:t>misdiagnosis</w:t>
      </w:r>
      <w:r>
        <w:t>.</w:t>
      </w:r>
    </w:p>
    <w:p w14:paraId="2F2B96C8" w14:textId="77777777" w:rsidR="00900C39" w:rsidRPr="00BB206B" w:rsidRDefault="00900C39" w:rsidP="00900C39">
      <w:r>
        <w:t xml:space="preserve">Adam </w:t>
      </w:r>
      <w:r w:rsidRPr="00BB206B">
        <w:rPr>
          <w:rStyle w:val="Style13ptBold"/>
        </w:rPr>
        <w:t>Michel 21</w:t>
      </w:r>
      <w:r>
        <w:t>. Director of tax policy studies at CATO, former Senior Policy Analyst at the Grover M. Hermann Center, Ph.D. in Economics from George Mason University. "Debunking 6 Myths About the Tax Cuts and Jobs Act." The Heritage Foundation. 3/24/2021. heritage.org/taxes/commentary/debunking-6-myths-about-the-tax-cuts-and-jobs-act</w:t>
      </w:r>
    </w:p>
    <w:p w14:paraId="36444FBF" w14:textId="77777777" w:rsidR="00900C39" w:rsidRPr="00BB206B" w:rsidRDefault="00900C39" w:rsidP="00900C39">
      <w:pPr>
        <w:rPr>
          <w:sz w:val="16"/>
        </w:rPr>
      </w:pPr>
      <w:r w:rsidRPr="00BB206B">
        <w:rPr>
          <w:sz w:val="16"/>
        </w:rPr>
        <w:t>Myth No. 6: The tax cuts caused the federal budget deficit.</w:t>
      </w:r>
    </w:p>
    <w:p w14:paraId="75B42B19" w14:textId="77777777" w:rsidR="00900C39" w:rsidRPr="00BB206B" w:rsidRDefault="00900C39" w:rsidP="00900C39">
      <w:pPr>
        <w:rPr>
          <w:sz w:val="16"/>
        </w:rPr>
      </w:pPr>
      <w:r w:rsidRPr="00BB206B">
        <w:rPr>
          <w:sz w:val="16"/>
        </w:rPr>
        <w:t xml:space="preserve">Democrats and many Republicans rightly worried that the Tax Cuts and Jobs Act would contribute unnecessarily to the national debt. However, </w:t>
      </w:r>
      <w:r w:rsidRPr="00BB206B">
        <w:rPr>
          <w:rStyle w:val="StyleUnderline"/>
        </w:rPr>
        <w:t>claims</w:t>
      </w:r>
      <w:r w:rsidRPr="00BB206B">
        <w:rPr>
          <w:sz w:val="16"/>
        </w:rPr>
        <w:t xml:space="preserve"> that </w:t>
      </w:r>
      <w:r w:rsidRPr="00BB206B">
        <w:rPr>
          <w:rStyle w:val="StyleUnderline"/>
        </w:rPr>
        <w:t>the tax cuts are responsible for</w:t>
      </w:r>
      <w:r w:rsidRPr="00BB206B">
        <w:rPr>
          <w:sz w:val="16"/>
        </w:rPr>
        <w:t xml:space="preserve"> the federal government’s </w:t>
      </w:r>
      <w:r w:rsidRPr="00BB206B">
        <w:rPr>
          <w:rStyle w:val="StyleUnderline"/>
        </w:rPr>
        <w:t xml:space="preserve">poor fiscal health are a </w:t>
      </w:r>
      <w:r w:rsidRPr="00BB206B">
        <w:rPr>
          <w:rStyle w:val="Emphasis"/>
        </w:rPr>
        <w:t>misdiagnosis</w:t>
      </w:r>
      <w:r w:rsidRPr="00BB206B">
        <w:rPr>
          <w:rStyle w:val="StyleUnderline"/>
        </w:rPr>
        <w:t xml:space="preserve"> of trends</w:t>
      </w:r>
      <w:r w:rsidRPr="00BB206B">
        <w:rPr>
          <w:sz w:val="16"/>
        </w:rPr>
        <w:t xml:space="preserve"> that are </w:t>
      </w:r>
      <w:r w:rsidRPr="00BB206B">
        <w:rPr>
          <w:rStyle w:val="Emphasis"/>
        </w:rPr>
        <w:t>decades</w:t>
      </w:r>
      <w:r w:rsidRPr="00BB206B">
        <w:rPr>
          <w:rStyle w:val="StyleUnderline"/>
        </w:rPr>
        <w:t xml:space="preserve"> in the making</w:t>
      </w:r>
      <w:r w:rsidRPr="00BB206B">
        <w:rPr>
          <w:sz w:val="16"/>
        </w:rPr>
        <w:t>.</w:t>
      </w:r>
    </w:p>
    <w:p w14:paraId="1BE660AF" w14:textId="77777777" w:rsidR="00900C39" w:rsidRPr="00BB206B" w:rsidRDefault="00900C39" w:rsidP="00900C39">
      <w:pPr>
        <w:rPr>
          <w:sz w:val="16"/>
        </w:rPr>
      </w:pPr>
      <w:r w:rsidRPr="00BB206B">
        <w:rPr>
          <w:sz w:val="16"/>
        </w:rPr>
        <w:t xml:space="preserve">The </w:t>
      </w:r>
      <w:r w:rsidRPr="00105F74">
        <w:rPr>
          <w:rStyle w:val="StyleUnderline"/>
          <w:highlight w:val="cyan"/>
        </w:rPr>
        <w:t>TCJA</w:t>
      </w:r>
      <w:r w:rsidRPr="00BB206B">
        <w:rPr>
          <w:sz w:val="16"/>
        </w:rPr>
        <w:t xml:space="preserve"> did increase the budget deficit, but the law </w:t>
      </w:r>
      <w:r w:rsidRPr="00105F74">
        <w:rPr>
          <w:rStyle w:val="StyleUnderline"/>
          <w:highlight w:val="cyan"/>
        </w:rPr>
        <w:t xml:space="preserve">is </w:t>
      </w:r>
      <w:r w:rsidRPr="00105F74">
        <w:rPr>
          <w:rStyle w:val="Emphasis"/>
          <w:highlight w:val="cyan"/>
        </w:rPr>
        <w:t>not</w:t>
      </w:r>
      <w:r w:rsidRPr="00105F74">
        <w:rPr>
          <w:rStyle w:val="StyleUnderline"/>
          <w:highlight w:val="cyan"/>
        </w:rPr>
        <w:t xml:space="preserve"> the</w:t>
      </w:r>
      <w:r w:rsidRPr="00BB206B">
        <w:rPr>
          <w:sz w:val="16"/>
        </w:rPr>
        <w:t xml:space="preserve"> underlying </w:t>
      </w:r>
      <w:r w:rsidRPr="00105F74">
        <w:rPr>
          <w:rStyle w:val="StyleUnderline"/>
          <w:highlight w:val="cyan"/>
        </w:rPr>
        <w:t>cause of the</w:t>
      </w:r>
      <w:r w:rsidRPr="00BB206B">
        <w:rPr>
          <w:rStyle w:val="StyleUnderline"/>
        </w:rPr>
        <w:t xml:space="preserve"> unsustainable</w:t>
      </w:r>
      <w:r w:rsidRPr="00BB206B">
        <w:rPr>
          <w:sz w:val="16"/>
        </w:rPr>
        <w:t xml:space="preserve"> U.S. </w:t>
      </w:r>
      <w:r w:rsidRPr="00105F74">
        <w:rPr>
          <w:rStyle w:val="StyleUnderline"/>
          <w:highlight w:val="cyan"/>
        </w:rPr>
        <w:t>budget</w:t>
      </w:r>
      <w:r w:rsidRPr="00BB206B">
        <w:rPr>
          <w:rStyle w:val="StyleUnderline"/>
        </w:rPr>
        <w:t>. The</w:t>
      </w:r>
      <w:r w:rsidRPr="00BB206B">
        <w:rPr>
          <w:sz w:val="16"/>
        </w:rPr>
        <w:t xml:space="preserve"> systemic </w:t>
      </w:r>
      <w:r w:rsidRPr="00105F74">
        <w:rPr>
          <w:rStyle w:val="StyleUnderline"/>
          <w:highlight w:val="cyan"/>
        </w:rPr>
        <w:t>gap</w:t>
      </w:r>
      <w:r w:rsidRPr="00BB206B">
        <w:rPr>
          <w:sz w:val="16"/>
        </w:rPr>
        <w:t xml:space="preserve"> between revenues and expenditures </w:t>
      </w:r>
      <w:r w:rsidRPr="00105F74">
        <w:rPr>
          <w:rStyle w:val="StyleUnderline"/>
          <w:highlight w:val="cyan"/>
        </w:rPr>
        <w:t>is driven by</w:t>
      </w:r>
      <w:r w:rsidRPr="00BB206B">
        <w:rPr>
          <w:rStyle w:val="StyleUnderline"/>
        </w:rPr>
        <w:t xml:space="preserve"> sustained </w:t>
      </w:r>
      <w:r w:rsidRPr="00105F74">
        <w:rPr>
          <w:rStyle w:val="StyleUnderline"/>
          <w:highlight w:val="cyan"/>
        </w:rPr>
        <w:t>growth in</w:t>
      </w:r>
      <w:r w:rsidRPr="00BB206B">
        <w:rPr>
          <w:sz w:val="16"/>
        </w:rPr>
        <w:t xml:space="preserve"> mandatory </w:t>
      </w:r>
      <w:r w:rsidRPr="00105F74">
        <w:rPr>
          <w:rStyle w:val="Emphasis"/>
          <w:highlight w:val="cyan"/>
        </w:rPr>
        <w:t>spending</w:t>
      </w:r>
      <w:r w:rsidRPr="00BB206B">
        <w:rPr>
          <w:sz w:val="16"/>
        </w:rPr>
        <w:t xml:space="preserve"> programs </w:t>
      </w:r>
      <w:r w:rsidRPr="00105F74">
        <w:rPr>
          <w:rStyle w:val="StyleUnderline"/>
          <w:highlight w:val="cyan"/>
        </w:rPr>
        <w:t>since the</w:t>
      </w:r>
      <w:r w:rsidRPr="00BB206B">
        <w:rPr>
          <w:rStyle w:val="StyleUnderline"/>
        </w:rPr>
        <w:t xml:space="preserve"> 19</w:t>
      </w:r>
      <w:r w:rsidRPr="00105F74">
        <w:rPr>
          <w:rStyle w:val="Emphasis"/>
          <w:highlight w:val="cyan"/>
        </w:rPr>
        <w:t>70s</w:t>
      </w:r>
      <w:r w:rsidRPr="00BB206B">
        <w:rPr>
          <w:sz w:val="16"/>
        </w:rPr>
        <w:t xml:space="preserve">. </w:t>
      </w:r>
    </w:p>
    <w:p w14:paraId="7017E420" w14:textId="77777777" w:rsidR="00900C39" w:rsidRPr="00BB206B" w:rsidRDefault="00900C39" w:rsidP="00900C39">
      <w:pPr>
        <w:rPr>
          <w:sz w:val="16"/>
        </w:rPr>
      </w:pPr>
      <w:r w:rsidRPr="00105F74">
        <w:rPr>
          <w:rStyle w:val="StyleUnderline"/>
          <w:highlight w:val="cyan"/>
        </w:rPr>
        <w:t>Repealing</w:t>
      </w:r>
      <w:r w:rsidRPr="00BB206B">
        <w:rPr>
          <w:rStyle w:val="StyleUnderline"/>
        </w:rPr>
        <w:t xml:space="preserve"> the</w:t>
      </w:r>
      <w:r w:rsidRPr="00BB206B">
        <w:rPr>
          <w:sz w:val="16"/>
        </w:rPr>
        <w:t xml:space="preserve"> 2017 tax </w:t>
      </w:r>
      <w:r w:rsidRPr="00BB206B">
        <w:rPr>
          <w:rStyle w:val="StyleUnderline"/>
        </w:rPr>
        <w:t xml:space="preserve">cuts </w:t>
      </w:r>
      <w:r w:rsidRPr="00105F74">
        <w:rPr>
          <w:rStyle w:val="StyleUnderline"/>
          <w:highlight w:val="cyan"/>
        </w:rPr>
        <w:t xml:space="preserve">would </w:t>
      </w:r>
      <w:r w:rsidRPr="00105F74">
        <w:rPr>
          <w:rStyle w:val="Emphasis"/>
          <w:highlight w:val="cyan"/>
        </w:rPr>
        <w:t>not</w:t>
      </w:r>
      <w:r w:rsidRPr="00105F74">
        <w:rPr>
          <w:rStyle w:val="StyleUnderline"/>
          <w:highlight w:val="cyan"/>
        </w:rPr>
        <w:t xml:space="preserve"> change the</w:t>
      </w:r>
      <w:r w:rsidRPr="00BB206B">
        <w:rPr>
          <w:rStyle w:val="StyleUnderline"/>
        </w:rPr>
        <w:t xml:space="preserve"> trajectory of</w:t>
      </w:r>
      <w:r w:rsidRPr="00BB206B">
        <w:rPr>
          <w:sz w:val="16"/>
        </w:rPr>
        <w:t xml:space="preserve"> increasing federal budget </w:t>
      </w:r>
      <w:r w:rsidRPr="00105F74">
        <w:rPr>
          <w:rStyle w:val="StyleUnderline"/>
          <w:highlight w:val="cyan"/>
        </w:rPr>
        <w:t>deficits</w:t>
      </w:r>
      <w:r w:rsidRPr="00BB206B">
        <w:rPr>
          <w:sz w:val="16"/>
        </w:rPr>
        <w:t xml:space="preserve">. The tax cuts (even if made permanent) represent only about 16% of the pre-pandemic budget deficit, and </w:t>
      </w:r>
      <w:r w:rsidRPr="00105F74">
        <w:rPr>
          <w:rStyle w:val="StyleUnderline"/>
          <w:highlight w:val="cyan"/>
        </w:rPr>
        <w:t>one year’s</w:t>
      </w:r>
      <w:r w:rsidRPr="00BB206B">
        <w:rPr>
          <w:rStyle w:val="StyleUnderline"/>
        </w:rPr>
        <w:t xml:space="preserve"> projected </w:t>
      </w:r>
      <w:r w:rsidRPr="00105F74">
        <w:rPr>
          <w:rStyle w:val="StyleUnderline"/>
          <w:highlight w:val="cyan"/>
        </w:rPr>
        <w:t>deficit</w:t>
      </w:r>
      <w:r w:rsidRPr="00BB206B">
        <w:rPr>
          <w:sz w:val="16"/>
        </w:rPr>
        <w:t xml:space="preserve"> in 2030 </w:t>
      </w:r>
      <w:r w:rsidRPr="00105F74">
        <w:rPr>
          <w:rStyle w:val="StyleUnderline"/>
          <w:highlight w:val="cyan"/>
        </w:rPr>
        <w:t xml:space="preserve">is </w:t>
      </w:r>
      <w:r w:rsidRPr="00105F74">
        <w:rPr>
          <w:rStyle w:val="Emphasis"/>
          <w:highlight w:val="cyan"/>
        </w:rPr>
        <w:t>larger</w:t>
      </w:r>
      <w:r w:rsidRPr="00105F74">
        <w:rPr>
          <w:rStyle w:val="StyleUnderline"/>
          <w:highlight w:val="cyan"/>
        </w:rPr>
        <w:t xml:space="preserve"> than the </w:t>
      </w:r>
      <w:r w:rsidRPr="00105F74">
        <w:rPr>
          <w:rStyle w:val="Emphasis"/>
          <w:highlight w:val="cyan"/>
        </w:rPr>
        <w:t>entire</w:t>
      </w:r>
      <w:r w:rsidRPr="00105F74">
        <w:rPr>
          <w:rStyle w:val="StyleUnderline"/>
          <w:highlight w:val="cyan"/>
        </w:rPr>
        <w:t xml:space="preserve"> 10-year</w:t>
      </w:r>
      <w:r w:rsidRPr="00BB206B">
        <w:rPr>
          <w:rStyle w:val="StyleUnderline"/>
        </w:rPr>
        <w:t xml:space="preserve"> cost of the </w:t>
      </w:r>
      <w:r w:rsidRPr="00105F74">
        <w:rPr>
          <w:rStyle w:val="Emphasis"/>
          <w:highlight w:val="cyan"/>
        </w:rPr>
        <w:t>T</w:t>
      </w:r>
      <w:r w:rsidRPr="00BB206B">
        <w:rPr>
          <w:sz w:val="16"/>
        </w:rPr>
        <w:t xml:space="preserve">ax </w:t>
      </w:r>
      <w:r w:rsidRPr="00105F74">
        <w:rPr>
          <w:rStyle w:val="Emphasis"/>
          <w:highlight w:val="cyan"/>
        </w:rPr>
        <w:t>C</w:t>
      </w:r>
      <w:r w:rsidRPr="00BB206B">
        <w:rPr>
          <w:sz w:val="16"/>
        </w:rPr>
        <w:t xml:space="preserve">uts and </w:t>
      </w:r>
      <w:r w:rsidRPr="00105F74">
        <w:rPr>
          <w:rStyle w:val="Emphasis"/>
          <w:highlight w:val="cyan"/>
        </w:rPr>
        <w:t>J</w:t>
      </w:r>
      <w:r w:rsidRPr="00BB206B">
        <w:rPr>
          <w:sz w:val="16"/>
        </w:rPr>
        <w:t xml:space="preserve">obs </w:t>
      </w:r>
      <w:r w:rsidRPr="00105F74">
        <w:rPr>
          <w:rStyle w:val="Emphasis"/>
          <w:highlight w:val="cyan"/>
        </w:rPr>
        <w:t>A</w:t>
      </w:r>
      <w:r w:rsidRPr="00BB206B">
        <w:rPr>
          <w:sz w:val="16"/>
        </w:rPr>
        <w:t>ct as passed.</w:t>
      </w:r>
    </w:p>
    <w:p w14:paraId="5F97958F" w14:textId="77777777" w:rsidR="00900C39" w:rsidRPr="00BB206B" w:rsidRDefault="00900C39" w:rsidP="00900C39">
      <w:pPr>
        <w:rPr>
          <w:sz w:val="16"/>
        </w:rPr>
      </w:pPr>
      <w:r w:rsidRPr="00BB206B">
        <w:rPr>
          <w:sz w:val="16"/>
        </w:rPr>
        <w:t xml:space="preserve">The 2017 </w:t>
      </w:r>
      <w:r w:rsidRPr="00BB206B">
        <w:rPr>
          <w:rStyle w:val="StyleUnderline"/>
        </w:rPr>
        <w:t>tax cuts</w:t>
      </w:r>
      <w:r w:rsidRPr="00BB206B">
        <w:rPr>
          <w:sz w:val="16"/>
        </w:rPr>
        <w:t xml:space="preserve"> represented critical structural reforms to the U.S. tax code that will </w:t>
      </w:r>
      <w:r w:rsidRPr="00BB206B">
        <w:rPr>
          <w:rStyle w:val="StyleUnderline"/>
        </w:rPr>
        <w:t xml:space="preserve">need to be made </w:t>
      </w:r>
      <w:r w:rsidRPr="00BB206B">
        <w:rPr>
          <w:rStyle w:val="Emphasis"/>
        </w:rPr>
        <w:t>permanent</w:t>
      </w:r>
      <w:r w:rsidRPr="00BB206B">
        <w:rPr>
          <w:sz w:val="16"/>
        </w:rPr>
        <w:t xml:space="preserve"> in the coming years. Setting the record straight on the Tax Cuts and Jobs Act is crucial to ensuring Congress chooses to keep taxes low and make the 2017 reforms permanent.</w:t>
      </w:r>
    </w:p>
    <w:p w14:paraId="55518B67" w14:textId="77777777" w:rsidR="00900C39" w:rsidRDefault="00900C39" w:rsidP="00900C39">
      <w:pPr>
        <w:rPr>
          <w:sz w:val="16"/>
        </w:rPr>
      </w:pPr>
      <w:r w:rsidRPr="00BB206B">
        <w:rPr>
          <w:rStyle w:val="StyleUnderline"/>
        </w:rPr>
        <w:t>Reversing the</w:t>
      </w:r>
      <w:r w:rsidRPr="00BB206B">
        <w:rPr>
          <w:sz w:val="16"/>
        </w:rPr>
        <w:t xml:space="preserve"> tax </w:t>
      </w:r>
      <w:r w:rsidRPr="00BB206B">
        <w:rPr>
          <w:rStyle w:val="StyleUnderline"/>
        </w:rPr>
        <w:t>cuts</w:t>
      </w:r>
      <w:r w:rsidRPr="00BB206B">
        <w:rPr>
          <w:sz w:val="16"/>
        </w:rPr>
        <w:t xml:space="preserve"> based on a mischaracterization of the true effects </w:t>
      </w:r>
      <w:r w:rsidRPr="00BB206B">
        <w:rPr>
          <w:rStyle w:val="StyleUnderline"/>
        </w:rPr>
        <w:t>would make</w:t>
      </w:r>
      <w:r w:rsidRPr="00BB206B">
        <w:rPr>
          <w:sz w:val="16"/>
        </w:rPr>
        <w:t xml:space="preserve"> the </w:t>
      </w:r>
      <w:r w:rsidRPr="00BB206B">
        <w:rPr>
          <w:rStyle w:val="Emphasis"/>
        </w:rPr>
        <w:t>economic recovery</w:t>
      </w:r>
      <w:r w:rsidRPr="00BB206B">
        <w:rPr>
          <w:sz w:val="16"/>
        </w:rPr>
        <w:t xml:space="preserve"> from COVID-19 </w:t>
      </w:r>
      <w:r w:rsidRPr="00BB206B">
        <w:rPr>
          <w:rStyle w:val="StyleUnderline"/>
        </w:rPr>
        <w:t>much more challenging</w:t>
      </w:r>
      <w:r w:rsidRPr="00BB206B">
        <w:rPr>
          <w:sz w:val="16"/>
        </w:rPr>
        <w:t xml:space="preserve"> by increasing costs for American businesses and families. </w:t>
      </w:r>
    </w:p>
    <w:p w14:paraId="345DE34F" w14:textId="77777777" w:rsidR="00900C39" w:rsidRPr="00BB206B" w:rsidRDefault="00900C39" w:rsidP="00900C39">
      <w:pPr>
        <w:rPr>
          <w:sz w:val="16"/>
        </w:rPr>
      </w:pPr>
    </w:p>
    <w:p w14:paraId="10E60EF7" w14:textId="77777777" w:rsidR="00900C39" w:rsidRDefault="00900C39" w:rsidP="00900C39">
      <w:pPr>
        <w:pStyle w:val="Heading4"/>
      </w:pPr>
      <w:r w:rsidRPr="000F0490">
        <w:t>Increases</w:t>
      </w:r>
      <w:r>
        <w:t xml:space="preserve"> are </w:t>
      </w:r>
      <w:r>
        <w:rPr>
          <w:u w:val="single"/>
        </w:rPr>
        <w:t>thumped</w:t>
      </w:r>
      <w:r>
        <w:t xml:space="preserve">, it pays for </w:t>
      </w:r>
      <w:r>
        <w:rPr>
          <w:u w:val="single"/>
        </w:rPr>
        <w:t>itself</w:t>
      </w:r>
      <w:r>
        <w:t xml:space="preserve">, and the impact of </w:t>
      </w:r>
      <w:r>
        <w:rPr>
          <w:u w:val="single"/>
        </w:rPr>
        <w:t>extension</w:t>
      </w:r>
      <w:r>
        <w:t xml:space="preserve"> is small.</w:t>
      </w:r>
    </w:p>
    <w:p w14:paraId="64D8D539" w14:textId="77777777" w:rsidR="00900C39" w:rsidRPr="002F2392" w:rsidRDefault="00900C39" w:rsidP="00900C39">
      <w:r w:rsidRPr="00BB206B">
        <w:rPr>
          <w:rStyle w:val="Style13ptBold"/>
        </w:rPr>
        <w:t>TPC 24</w:t>
      </w:r>
      <w:r>
        <w:t>. Tax Policy Center, a subsidiary of the Urban Instute and Brookings. "How did the TCJA affect the federal budget outlook?" Tax Policy Center. 2/2024. taxpolicycenter.org/briefing-book/how-did-tcja-affect-federal-budget-outlook</w:t>
      </w:r>
    </w:p>
    <w:p w14:paraId="6D78CE16" w14:textId="77777777" w:rsidR="00900C39" w:rsidRPr="00BB206B" w:rsidRDefault="00900C39" w:rsidP="00900C39">
      <w:pPr>
        <w:rPr>
          <w:sz w:val="16"/>
        </w:rPr>
      </w:pPr>
      <w:r w:rsidRPr="00BB206B">
        <w:rPr>
          <w:sz w:val="16"/>
        </w:rPr>
        <w:t>Dynamic estimates</w:t>
      </w:r>
    </w:p>
    <w:p w14:paraId="4E870ECA" w14:textId="77777777" w:rsidR="00900C39" w:rsidRPr="00BB206B" w:rsidRDefault="00900C39" w:rsidP="00900C39">
      <w:pPr>
        <w:rPr>
          <w:sz w:val="16"/>
        </w:rPr>
      </w:pPr>
      <w:r w:rsidRPr="00BB206B">
        <w:rPr>
          <w:sz w:val="16"/>
        </w:rPr>
        <w:t xml:space="preserve">JCT’s original dynamic </w:t>
      </w:r>
      <w:r w:rsidRPr="00BB206B">
        <w:rPr>
          <w:rStyle w:val="StyleUnderline"/>
        </w:rPr>
        <w:t>score found</w:t>
      </w:r>
      <w:r w:rsidRPr="00BB206B">
        <w:rPr>
          <w:sz w:val="16"/>
        </w:rPr>
        <w:t xml:space="preserve"> that </w:t>
      </w:r>
      <w:r w:rsidRPr="00BB206B">
        <w:rPr>
          <w:rStyle w:val="StyleUnderline"/>
        </w:rPr>
        <w:t xml:space="preserve">the </w:t>
      </w:r>
      <w:r w:rsidRPr="00105F74">
        <w:rPr>
          <w:rStyle w:val="StyleUnderline"/>
          <w:highlight w:val="cyan"/>
        </w:rPr>
        <w:t xml:space="preserve">TCJA would </w:t>
      </w:r>
      <w:r w:rsidRPr="00105F74">
        <w:rPr>
          <w:rStyle w:val="Emphasis"/>
          <w:highlight w:val="cyan"/>
        </w:rPr>
        <w:t>boost</w:t>
      </w:r>
      <w:r w:rsidRPr="00105F74">
        <w:rPr>
          <w:rStyle w:val="StyleUnderline"/>
          <w:highlight w:val="cyan"/>
        </w:rPr>
        <w:t xml:space="preserve"> economic activity</w:t>
      </w:r>
      <w:r w:rsidRPr="00BB206B">
        <w:rPr>
          <w:sz w:val="16"/>
        </w:rPr>
        <w:t xml:space="preserve"> (not the annual rate of growth) by an average of about 0.7 percent over the budget window. That </w:t>
      </w:r>
      <w:r w:rsidRPr="00BB206B">
        <w:rPr>
          <w:rStyle w:val="StyleUnderline"/>
        </w:rPr>
        <w:t xml:space="preserve">growth would </w:t>
      </w:r>
      <w:r w:rsidRPr="00105F74">
        <w:rPr>
          <w:rStyle w:val="Emphasis"/>
          <w:highlight w:val="cyan"/>
        </w:rPr>
        <w:t>reduce</w:t>
      </w:r>
      <w:r w:rsidRPr="00105F74">
        <w:rPr>
          <w:rStyle w:val="StyleUnderline"/>
          <w:highlight w:val="cyan"/>
        </w:rPr>
        <w:t xml:space="preserve"> the deficit</w:t>
      </w:r>
      <w:r w:rsidRPr="00BB206B">
        <w:rPr>
          <w:rStyle w:val="StyleUnderline"/>
        </w:rPr>
        <w:t xml:space="preserve"> impact </w:t>
      </w:r>
      <w:r w:rsidRPr="00105F74">
        <w:rPr>
          <w:rStyle w:val="StyleUnderline"/>
          <w:highlight w:val="cyan"/>
        </w:rPr>
        <w:t>by</w:t>
      </w:r>
      <w:r w:rsidRPr="00BB206B">
        <w:rPr>
          <w:sz w:val="16"/>
        </w:rPr>
        <w:t xml:space="preserve"> about </w:t>
      </w:r>
      <w:r w:rsidRPr="00BB206B">
        <w:rPr>
          <w:rStyle w:val="StyleUnderline"/>
        </w:rPr>
        <w:t>$</w:t>
      </w:r>
      <w:r w:rsidRPr="00105F74">
        <w:rPr>
          <w:rStyle w:val="StyleUnderline"/>
          <w:highlight w:val="cyan"/>
        </w:rPr>
        <w:t>385 billion</w:t>
      </w:r>
      <w:r w:rsidRPr="00BB206B">
        <w:rPr>
          <w:sz w:val="16"/>
        </w:rPr>
        <w:t xml:space="preserve">—a $451 billion boost to revenues, partly offset by $66 billion more in spending for higher interest rates. Including macroeconomic effects, TCJA would thus </w:t>
      </w:r>
      <w:r w:rsidRPr="00BB206B">
        <w:rPr>
          <w:rStyle w:val="StyleUnderline"/>
        </w:rPr>
        <w:t>increase the deficit by</w:t>
      </w:r>
      <w:r w:rsidRPr="00BB206B">
        <w:rPr>
          <w:sz w:val="16"/>
        </w:rPr>
        <w:t xml:space="preserve"> slightly </w:t>
      </w:r>
      <w:r w:rsidRPr="00BB206B">
        <w:rPr>
          <w:rStyle w:val="Emphasis"/>
        </w:rPr>
        <w:t>less</w:t>
      </w:r>
      <w:r w:rsidRPr="00BB206B">
        <w:rPr>
          <w:rStyle w:val="StyleUnderline"/>
        </w:rPr>
        <w:t xml:space="preserve"> than</w:t>
      </w:r>
      <w:r w:rsidRPr="00BB206B">
        <w:rPr>
          <w:sz w:val="16"/>
        </w:rPr>
        <w:t xml:space="preserve"> $1.</w:t>
      </w:r>
      <w:r w:rsidRPr="00105F74">
        <w:rPr>
          <w:rStyle w:val="StyleUnderline"/>
          <w:highlight w:val="cyan"/>
        </w:rPr>
        <w:t xml:space="preserve">1 trillion over a </w:t>
      </w:r>
      <w:r w:rsidRPr="00105F74">
        <w:rPr>
          <w:rStyle w:val="Emphasis"/>
          <w:highlight w:val="cyan"/>
        </w:rPr>
        <w:t>decade</w:t>
      </w:r>
      <w:r w:rsidRPr="00BB206B">
        <w:rPr>
          <w:sz w:val="16"/>
        </w:rPr>
        <w:t>. CBO’s 2018 update increased that figure to about $1.4 trillion.</w:t>
      </w:r>
    </w:p>
    <w:p w14:paraId="2E4F2B55" w14:textId="77777777" w:rsidR="00900C39" w:rsidRPr="00BB206B" w:rsidRDefault="00900C39" w:rsidP="00900C39">
      <w:pPr>
        <w:rPr>
          <w:sz w:val="16"/>
        </w:rPr>
      </w:pPr>
      <w:r w:rsidRPr="00BB206B">
        <w:rPr>
          <w:sz w:val="16"/>
        </w:rPr>
        <w:t>Debt service costs</w:t>
      </w:r>
    </w:p>
    <w:p w14:paraId="2E3E2E74" w14:textId="77777777" w:rsidR="00900C39" w:rsidRPr="00BB206B" w:rsidRDefault="00900C39" w:rsidP="00900C39">
      <w:pPr>
        <w:rPr>
          <w:sz w:val="16"/>
        </w:rPr>
      </w:pPr>
      <w:r w:rsidRPr="00BB206B">
        <w:rPr>
          <w:sz w:val="16"/>
        </w:rPr>
        <w:t>To finance TCJA’s tax cuts, the government will issue additional Treasury securities and pay additional debt service. Including that spending, the deficit effects of TCJA are larger. CBO’s 2018 update, for example, puts the conventional deficit increase from TCJA at almost $2.3 trillion over its first decade. The corresponding dynamic score is a $1.9 trillion increase.</w:t>
      </w:r>
    </w:p>
    <w:p w14:paraId="2288D210" w14:textId="77777777" w:rsidR="00900C39" w:rsidRPr="00BB206B" w:rsidRDefault="00900C39" w:rsidP="00900C39">
      <w:pPr>
        <w:rPr>
          <w:sz w:val="16"/>
        </w:rPr>
      </w:pPr>
      <w:r w:rsidRPr="00BB206B">
        <w:rPr>
          <w:sz w:val="16"/>
        </w:rPr>
        <w:t>Expiring provisions</w:t>
      </w:r>
    </w:p>
    <w:p w14:paraId="75EF72F2" w14:textId="77777777" w:rsidR="00900C39" w:rsidRPr="00BB206B" w:rsidRDefault="00900C39" w:rsidP="00900C39">
      <w:pPr>
        <w:rPr>
          <w:sz w:val="16"/>
        </w:rPr>
      </w:pPr>
      <w:r w:rsidRPr="00BB206B">
        <w:rPr>
          <w:sz w:val="16"/>
        </w:rPr>
        <w:t xml:space="preserve">To satisfy budget process requirements, lawmakers decided to sunset some provisions of the TCJA. Most cuts to individual income taxes, for example, expire at the end of 2025. Business expensing for new investment is also temporary. As conventionally scored, the act thus increased deficits from 2018 through 2026 and decreased them thereafter. </w:t>
      </w:r>
      <w:r w:rsidRPr="00105F74">
        <w:rPr>
          <w:rStyle w:val="StyleUnderline"/>
          <w:highlight w:val="cyan"/>
        </w:rPr>
        <w:t>If lawmakers</w:t>
      </w:r>
      <w:r w:rsidRPr="00BB206B">
        <w:rPr>
          <w:sz w:val="16"/>
        </w:rPr>
        <w:t xml:space="preserve"> decide to </w:t>
      </w:r>
      <w:r w:rsidRPr="00105F74">
        <w:rPr>
          <w:rStyle w:val="StyleUnderline"/>
          <w:highlight w:val="cyan"/>
        </w:rPr>
        <w:t>extend</w:t>
      </w:r>
      <w:r w:rsidRPr="00BB206B">
        <w:rPr>
          <w:rStyle w:val="StyleUnderline"/>
        </w:rPr>
        <w:t xml:space="preserve"> </w:t>
      </w:r>
      <w:r w:rsidRPr="00BB206B">
        <w:rPr>
          <w:rStyle w:val="Emphasis"/>
        </w:rPr>
        <w:t>all</w:t>
      </w:r>
      <w:r w:rsidRPr="00BB206B">
        <w:rPr>
          <w:sz w:val="16"/>
        </w:rPr>
        <w:t xml:space="preserve"> the </w:t>
      </w:r>
      <w:r w:rsidRPr="00BB206B">
        <w:rPr>
          <w:rStyle w:val="StyleUnderline"/>
        </w:rPr>
        <w:t>expiring provisions</w:t>
      </w:r>
      <w:r w:rsidRPr="00BB206B">
        <w:rPr>
          <w:sz w:val="16"/>
        </w:rPr>
        <w:t xml:space="preserve">, however, </w:t>
      </w:r>
      <w:r w:rsidRPr="00105F74">
        <w:rPr>
          <w:rStyle w:val="StyleUnderline"/>
          <w:highlight w:val="cyan"/>
        </w:rPr>
        <w:t>that will add</w:t>
      </w:r>
      <w:r w:rsidRPr="00BB206B">
        <w:rPr>
          <w:sz w:val="16"/>
        </w:rPr>
        <w:t xml:space="preserve"> about </w:t>
      </w:r>
      <w:r w:rsidRPr="00BB206B">
        <w:rPr>
          <w:rStyle w:val="Emphasis"/>
        </w:rPr>
        <w:t>$</w:t>
      </w:r>
      <w:r w:rsidRPr="00105F74">
        <w:rPr>
          <w:rStyle w:val="Emphasis"/>
          <w:highlight w:val="cyan"/>
        </w:rPr>
        <w:t>480 billion</w:t>
      </w:r>
      <w:r w:rsidRPr="00BB206B">
        <w:rPr>
          <w:rStyle w:val="StyleUnderline"/>
        </w:rPr>
        <w:t xml:space="preserve"> to deficits</w:t>
      </w:r>
      <w:r w:rsidRPr="00BB206B">
        <w:rPr>
          <w:sz w:val="16"/>
        </w:rPr>
        <w:t xml:space="preserve"> through 2027 and a growing amount thereafter.</w:t>
      </w:r>
    </w:p>
    <w:p w14:paraId="7E19A486" w14:textId="77777777" w:rsidR="00900C39" w:rsidRPr="006634F1" w:rsidRDefault="00900C39" w:rsidP="00900C39">
      <w:pPr>
        <w:pStyle w:val="Heading3"/>
        <w:rPr>
          <w:rFonts w:cs="Arial"/>
        </w:rPr>
      </w:pPr>
      <w:r>
        <w:rPr>
          <w:rFonts w:cs="Arial"/>
        </w:rPr>
        <w:t>AT: Deficits---No Impact---2AC</w:t>
      </w:r>
    </w:p>
    <w:p w14:paraId="38C99733" w14:textId="77777777" w:rsidR="00900C39" w:rsidRPr="00656571" w:rsidRDefault="00900C39" w:rsidP="00900C39">
      <w:pPr>
        <w:pStyle w:val="Heading4"/>
        <w:rPr>
          <w:rFonts w:cs="Arial"/>
        </w:rPr>
      </w:pPr>
      <w:r>
        <w:rPr>
          <w:rFonts w:cs="Arial"/>
        </w:rPr>
        <w:t xml:space="preserve">Debt is </w:t>
      </w:r>
      <w:r>
        <w:rPr>
          <w:rFonts w:cs="Arial"/>
          <w:u w:val="single"/>
        </w:rPr>
        <w:t>not</w:t>
      </w:r>
      <w:r>
        <w:rPr>
          <w:rFonts w:cs="Arial"/>
        </w:rPr>
        <w:t xml:space="preserve"> a problem. Other countries are </w:t>
      </w:r>
      <w:r>
        <w:rPr>
          <w:rFonts w:cs="Arial"/>
          <w:u w:val="single"/>
        </w:rPr>
        <w:t>dependent</w:t>
      </w:r>
      <w:r>
        <w:rPr>
          <w:rFonts w:cs="Arial"/>
        </w:rPr>
        <w:t xml:space="preserve"> on lending to us. </w:t>
      </w:r>
    </w:p>
    <w:p w14:paraId="28BA565F" w14:textId="77777777" w:rsidR="00900C39" w:rsidRPr="006634F1" w:rsidRDefault="00900C39" w:rsidP="00900C39">
      <w:r w:rsidRPr="006634F1">
        <w:t xml:space="preserve">Mark </w:t>
      </w:r>
      <w:r w:rsidRPr="006634F1">
        <w:rPr>
          <w:rStyle w:val="Style13ptBold"/>
        </w:rPr>
        <w:t>Blyth 23</w:t>
      </w:r>
      <w:r w:rsidRPr="00656571">
        <w:t>.</w:t>
      </w:r>
      <w:r>
        <w:rPr>
          <w:rStyle w:val="Style13ptBold"/>
        </w:rPr>
        <w:t xml:space="preserve"> </w:t>
      </w:r>
      <w:r w:rsidRPr="006634F1">
        <w:t xml:space="preserve">David Scharfenberg </w:t>
      </w:r>
      <w:r>
        <w:t>interview</w:t>
      </w:r>
      <w:r w:rsidRPr="006634F1">
        <w:t xml:space="preserve"> with Mark Blyth, Professor of Political Economy at Brown University. “The federal deficit doesn't matter, says economist Mark Blyth.” https://www.bostonglobe.com/2023/10/30/opinion/budget-deficit-federal-debt-mark-blyth-brown-university/</w:t>
      </w:r>
    </w:p>
    <w:p w14:paraId="0F9041FF" w14:textId="77777777" w:rsidR="00900C39" w:rsidRPr="006634F1" w:rsidRDefault="00900C39" w:rsidP="00900C39">
      <w:pPr>
        <w:rPr>
          <w:sz w:val="16"/>
          <w:szCs w:val="16"/>
        </w:rPr>
      </w:pPr>
      <w:r w:rsidRPr="006634F1">
        <w:rPr>
          <w:sz w:val="16"/>
          <w:szCs w:val="16"/>
        </w:rPr>
        <w:t>The deficit reached $2 trillion this year — double what it was a year ago. Don’t we have to rein it in at some point?</w:t>
      </w:r>
    </w:p>
    <w:p w14:paraId="2C40920E" w14:textId="77777777" w:rsidR="00900C39" w:rsidRPr="006634F1" w:rsidRDefault="00900C39" w:rsidP="00900C39">
      <w:pPr>
        <w:rPr>
          <w:sz w:val="16"/>
        </w:rPr>
      </w:pPr>
      <w:r w:rsidRPr="006634F1">
        <w:rPr>
          <w:sz w:val="16"/>
        </w:rPr>
        <w:t>So the argument about this is, ‘Oh, look at the financing costs. Interest rates have gone up. When it was zero, this didn’t cost anything to roll over. And now it costs a fortune.’ There’s certainly something in this, but there’s also a bit of sleight of hand in these arguments. It’s not as if the entire federal debt stock becomes the same interest rate overnight. The vast majority of the debt stock is not at the current peak interest rate of just under 5 percent. So that’s a bit of a scare tactic to start with.</w:t>
      </w:r>
    </w:p>
    <w:p w14:paraId="442FE253" w14:textId="77777777" w:rsidR="00900C39" w:rsidRPr="006634F1" w:rsidRDefault="00900C39" w:rsidP="00900C39">
      <w:pPr>
        <w:rPr>
          <w:sz w:val="16"/>
        </w:rPr>
      </w:pPr>
      <w:r w:rsidRPr="00105F74">
        <w:rPr>
          <w:rStyle w:val="StyleUnderline"/>
          <w:highlight w:val="cyan"/>
        </w:rPr>
        <w:t>Should we be concerned</w:t>
      </w:r>
      <w:r w:rsidRPr="006634F1">
        <w:rPr>
          <w:rStyle w:val="StyleUnderline"/>
        </w:rPr>
        <w:t>?</w:t>
      </w:r>
      <w:r w:rsidRPr="006634F1">
        <w:rPr>
          <w:sz w:val="16"/>
        </w:rPr>
        <w:t xml:space="preserve"> One way of looking at it is, </w:t>
      </w:r>
      <w:r w:rsidRPr="006634F1">
        <w:rPr>
          <w:rStyle w:val="StyleUnderline"/>
        </w:rPr>
        <w:t>you’re going to be spending that money on interest payments and you could be spending on something else</w:t>
      </w:r>
      <w:r w:rsidRPr="006634F1">
        <w:rPr>
          <w:sz w:val="16"/>
        </w:rPr>
        <w:t xml:space="preserve">. The </w:t>
      </w:r>
      <w:r w:rsidRPr="00105F74">
        <w:rPr>
          <w:rStyle w:val="Emphasis"/>
          <w:highlight w:val="cyan"/>
        </w:rPr>
        <w:t>chances are</w:t>
      </w:r>
      <w:r w:rsidRPr="006634F1">
        <w:rPr>
          <w:sz w:val="16"/>
        </w:rPr>
        <w:t xml:space="preserve">, though, </w:t>
      </w:r>
      <w:r w:rsidRPr="006634F1">
        <w:rPr>
          <w:rStyle w:val="StyleUnderline"/>
        </w:rPr>
        <w:t xml:space="preserve">we </w:t>
      </w:r>
      <w:r w:rsidRPr="006634F1">
        <w:rPr>
          <w:rStyle w:val="Emphasis"/>
        </w:rPr>
        <w:t>don’t spend</w:t>
      </w:r>
      <w:r w:rsidRPr="006634F1">
        <w:rPr>
          <w:rStyle w:val="StyleUnderline"/>
        </w:rPr>
        <w:t xml:space="preserve"> on something else.</w:t>
      </w:r>
      <w:r w:rsidRPr="006634F1">
        <w:rPr>
          <w:sz w:val="16"/>
        </w:rPr>
        <w:t xml:space="preserve"> </w:t>
      </w:r>
      <w:r w:rsidRPr="006634F1">
        <w:rPr>
          <w:rStyle w:val="StyleUnderline"/>
        </w:rPr>
        <w:t xml:space="preserve">We just </w:t>
      </w:r>
      <w:r w:rsidRPr="00105F74">
        <w:rPr>
          <w:rStyle w:val="StyleUnderline"/>
          <w:highlight w:val="cyan"/>
        </w:rPr>
        <w:t>give it away</w:t>
      </w:r>
      <w:r w:rsidRPr="006634F1">
        <w:rPr>
          <w:rStyle w:val="StyleUnderline"/>
        </w:rPr>
        <w:t xml:space="preserve"> in the </w:t>
      </w:r>
      <w:r w:rsidRPr="006634F1">
        <w:rPr>
          <w:rStyle w:val="Emphasis"/>
        </w:rPr>
        <w:t xml:space="preserve">next </w:t>
      </w:r>
      <w:r w:rsidRPr="00105F74">
        <w:rPr>
          <w:rStyle w:val="Emphasis"/>
          <w:highlight w:val="cyan"/>
        </w:rPr>
        <w:t>round</w:t>
      </w:r>
      <w:r w:rsidRPr="00105F74">
        <w:rPr>
          <w:rStyle w:val="StyleUnderline"/>
          <w:highlight w:val="cyan"/>
        </w:rPr>
        <w:t xml:space="preserve"> of </w:t>
      </w:r>
      <w:r w:rsidRPr="00105F74">
        <w:rPr>
          <w:rStyle w:val="Emphasis"/>
          <w:highlight w:val="cyan"/>
        </w:rPr>
        <w:t>tax cuts</w:t>
      </w:r>
      <w:r w:rsidRPr="006634F1">
        <w:rPr>
          <w:rStyle w:val="StyleUnderline"/>
        </w:rPr>
        <w:t>, particularly if the Republicans get in.</w:t>
      </w:r>
      <w:r w:rsidRPr="006634F1">
        <w:rPr>
          <w:sz w:val="16"/>
        </w:rPr>
        <w:t xml:space="preserve"> I mean, the hypocrisy on this is astonishing. They’re screaming about deficits, and the first thing they’ll do when they come in is have tax cuts. And those </w:t>
      </w:r>
      <w:r w:rsidRPr="006634F1">
        <w:rPr>
          <w:rStyle w:val="StyleUnderline"/>
        </w:rPr>
        <w:t>tax cuts lead to bigger deficits</w:t>
      </w:r>
      <w:r w:rsidRPr="006634F1">
        <w:rPr>
          <w:sz w:val="16"/>
        </w:rPr>
        <w:t>. That’s exactly what happened under Donald Trump.</w:t>
      </w:r>
    </w:p>
    <w:p w14:paraId="7C0A6FAD" w14:textId="77777777" w:rsidR="00900C39" w:rsidRPr="006634F1" w:rsidRDefault="00900C39" w:rsidP="00900C39">
      <w:pPr>
        <w:rPr>
          <w:sz w:val="16"/>
        </w:rPr>
      </w:pPr>
      <w:r w:rsidRPr="006634F1">
        <w:rPr>
          <w:sz w:val="16"/>
        </w:rPr>
        <w:t>One argument you hear is: The economy is pretty good now. If you’re going to reduce the deficit, now is the time. Do you buy that?</w:t>
      </w:r>
    </w:p>
    <w:p w14:paraId="376B44C5" w14:textId="77777777" w:rsidR="00900C39" w:rsidRPr="006634F1" w:rsidRDefault="00900C39" w:rsidP="00900C39">
      <w:pPr>
        <w:rPr>
          <w:sz w:val="16"/>
        </w:rPr>
      </w:pPr>
      <w:r w:rsidRPr="006634F1">
        <w:rPr>
          <w:sz w:val="16"/>
        </w:rPr>
        <w:t>Well, I would if we filled the gap by taxing people that pay absolutely no tax — such as our billionaire class. But it’s just another argument for, ‘therefore we can’t invest in education, therefore we can’t invest in decarbonization, therefore we must cut it back to the essentials.’ And those essentials tend to conform to the preferences of conservative Republicans.</w:t>
      </w:r>
    </w:p>
    <w:p w14:paraId="293A1C40" w14:textId="77777777" w:rsidR="00900C39" w:rsidRPr="006634F1" w:rsidRDefault="00900C39" w:rsidP="00900C39">
      <w:pPr>
        <w:rPr>
          <w:sz w:val="16"/>
        </w:rPr>
      </w:pPr>
      <w:r w:rsidRPr="006634F1">
        <w:rPr>
          <w:sz w:val="16"/>
        </w:rPr>
        <w:t>So we can just go on forever with deficit spending?</w:t>
      </w:r>
    </w:p>
    <w:p w14:paraId="355A7F32" w14:textId="77777777" w:rsidR="00900C39" w:rsidRPr="006634F1" w:rsidRDefault="00900C39" w:rsidP="00900C39">
      <w:pPr>
        <w:rPr>
          <w:rStyle w:val="StyleUnderline"/>
        </w:rPr>
      </w:pPr>
      <w:r w:rsidRPr="006634F1">
        <w:rPr>
          <w:sz w:val="16"/>
        </w:rPr>
        <w:t>Look, here’s the deal</w:t>
      </w:r>
      <w:r w:rsidRPr="006634F1">
        <w:rPr>
          <w:rStyle w:val="StyleUnderline"/>
        </w:rPr>
        <w:t xml:space="preserve">. At the end of the day we </w:t>
      </w:r>
      <w:r w:rsidRPr="00105F74">
        <w:rPr>
          <w:rStyle w:val="StyleUnderline"/>
          <w:highlight w:val="cyan"/>
        </w:rPr>
        <w:t>built</w:t>
      </w:r>
      <w:r w:rsidRPr="006634F1">
        <w:rPr>
          <w:rStyle w:val="StyleUnderline"/>
        </w:rPr>
        <w:t xml:space="preserve"> a </w:t>
      </w:r>
      <w:r w:rsidRPr="00105F74">
        <w:rPr>
          <w:rStyle w:val="StyleUnderline"/>
          <w:highlight w:val="cyan"/>
        </w:rPr>
        <w:t>world economy</w:t>
      </w:r>
      <w:r w:rsidRPr="006634F1">
        <w:rPr>
          <w:rStyle w:val="StyleUnderline"/>
        </w:rPr>
        <w:t>, and you’ve got to think of this globally.</w:t>
      </w:r>
      <w:r w:rsidRPr="006634F1">
        <w:rPr>
          <w:sz w:val="16"/>
        </w:rPr>
        <w:t xml:space="preserve"> When there are too many exporters, they have to sell to the importers. </w:t>
      </w:r>
      <w:r w:rsidRPr="006634F1">
        <w:rPr>
          <w:rStyle w:val="Emphasis"/>
        </w:rPr>
        <w:t xml:space="preserve">We are the </w:t>
      </w:r>
      <w:r w:rsidRPr="00105F74">
        <w:rPr>
          <w:rStyle w:val="Emphasis"/>
          <w:highlight w:val="cyan"/>
        </w:rPr>
        <w:t>biggest importer</w:t>
      </w:r>
      <w:r w:rsidRPr="006634F1">
        <w:rPr>
          <w:rStyle w:val="StyleUnderline"/>
        </w:rPr>
        <w:t>. The only way that they can actually offload all the stuff they make is to accept dollars.</w:t>
      </w:r>
    </w:p>
    <w:p w14:paraId="6BCE60A0" w14:textId="77777777" w:rsidR="00900C39" w:rsidRPr="006634F1" w:rsidRDefault="00900C39" w:rsidP="00900C39">
      <w:pPr>
        <w:rPr>
          <w:rStyle w:val="StyleUnderline"/>
        </w:rPr>
      </w:pPr>
      <w:r w:rsidRPr="006634F1">
        <w:rPr>
          <w:sz w:val="16"/>
        </w:rPr>
        <w:t xml:space="preserve">They don’t use dollars in their domestic system, so they give them to the central bank, and the central bank turns them into Treasury bills. </w:t>
      </w:r>
      <w:r w:rsidRPr="006634F1">
        <w:rPr>
          <w:rStyle w:val="StyleUnderline"/>
        </w:rPr>
        <w:t xml:space="preserve">That lowers our </w:t>
      </w:r>
      <w:r w:rsidRPr="00105F74">
        <w:rPr>
          <w:rStyle w:val="Emphasis"/>
          <w:highlight w:val="cyan"/>
        </w:rPr>
        <w:t>long-term interest rates</w:t>
      </w:r>
      <w:r w:rsidRPr="006634F1">
        <w:rPr>
          <w:rStyle w:val="StyleUnderline"/>
        </w:rPr>
        <w:t xml:space="preserve">, </w:t>
      </w:r>
      <w:r w:rsidRPr="00105F74">
        <w:rPr>
          <w:rStyle w:val="StyleUnderline"/>
          <w:highlight w:val="cyan"/>
        </w:rPr>
        <w:t>gives us</w:t>
      </w:r>
      <w:r w:rsidRPr="006634F1">
        <w:rPr>
          <w:rStyle w:val="StyleUnderline"/>
        </w:rPr>
        <w:t xml:space="preserve"> more </w:t>
      </w:r>
      <w:r w:rsidRPr="00105F74">
        <w:rPr>
          <w:rStyle w:val="StyleUnderline"/>
          <w:highlight w:val="cyan"/>
        </w:rPr>
        <w:t>consumption power</w:t>
      </w:r>
      <w:r w:rsidRPr="006634F1">
        <w:rPr>
          <w:rStyle w:val="StyleUnderline"/>
        </w:rPr>
        <w:t>, and we buy more of their exports</w:t>
      </w:r>
      <w:r w:rsidRPr="006634F1">
        <w:rPr>
          <w:sz w:val="16"/>
        </w:rPr>
        <w:t xml:space="preserve">. </w:t>
      </w:r>
      <w:r w:rsidRPr="006634F1">
        <w:rPr>
          <w:rStyle w:val="StyleUnderline"/>
        </w:rPr>
        <w:t xml:space="preserve">If </w:t>
      </w:r>
      <w:r w:rsidRPr="00105F74">
        <w:rPr>
          <w:rStyle w:val="Emphasis"/>
          <w:highlight w:val="cyan"/>
        </w:rPr>
        <w:t>we actually</w:t>
      </w:r>
      <w:r w:rsidRPr="006634F1">
        <w:rPr>
          <w:rStyle w:val="StyleUnderline"/>
        </w:rPr>
        <w:t xml:space="preserve"> </w:t>
      </w:r>
      <w:r w:rsidRPr="00105F74">
        <w:rPr>
          <w:rStyle w:val="Emphasis"/>
          <w:highlight w:val="cyan"/>
        </w:rPr>
        <w:t>balance the books</w:t>
      </w:r>
      <w:r w:rsidRPr="006634F1">
        <w:rPr>
          <w:rStyle w:val="StyleUnderline"/>
        </w:rPr>
        <w:t xml:space="preserve">, the </w:t>
      </w:r>
      <w:r w:rsidRPr="00105F74">
        <w:rPr>
          <w:rStyle w:val="Emphasis"/>
          <w:highlight w:val="cyan"/>
        </w:rPr>
        <w:t>economies</w:t>
      </w:r>
      <w:r w:rsidRPr="00105F74">
        <w:rPr>
          <w:rStyle w:val="StyleUnderline"/>
          <w:highlight w:val="cyan"/>
        </w:rPr>
        <w:t xml:space="preserve"> of </w:t>
      </w:r>
      <w:r w:rsidRPr="00105F74">
        <w:rPr>
          <w:rStyle w:val="Emphasis"/>
          <w:highlight w:val="cyan"/>
        </w:rPr>
        <w:t>China</w:t>
      </w:r>
      <w:r w:rsidRPr="00105F74">
        <w:rPr>
          <w:rStyle w:val="StyleUnderline"/>
          <w:highlight w:val="cyan"/>
        </w:rPr>
        <w:t xml:space="preserve">, </w:t>
      </w:r>
      <w:r w:rsidRPr="00105F74">
        <w:rPr>
          <w:rStyle w:val="Emphasis"/>
          <w:highlight w:val="cyan"/>
        </w:rPr>
        <w:t>Japan</w:t>
      </w:r>
      <w:r w:rsidRPr="00105F74">
        <w:rPr>
          <w:rStyle w:val="StyleUnderline"/>
          <w:highlight w:val="cyan"/>
        </w:rPr>
        <w:t xml:space="preserve">, and </w:t>
      </w:r>
      <w:r w:rsidRPr="00105F74">
        <w:rPr>
          <w:rStyle w:val="Emphasis"/>
          <w:highlight w:val="cyan"/>
        </w:rPr>
        <w:t>Germany</w:t>
      </w:r>
      <w:r w:rsidRPr="00105F74">
        <w:rPr>
          <w:rStyle w:val="StyleUnderline"/>
          <w:highlight w:val="cyan"/>
        </w:rPr>
        <w:t xml:space="preserve"> </w:t>
      </w:r>
      <w:r w:rsidRPr="00105F74">
        <w:rPr>
          <w:rStyle w:val="Emphasis"/>
          <w:sz w:val="28"/>
          <w:szCs w:val="28"/>
          <w:highlight w:val="cyan"/>
        </w:rPr>
        <w:t>would explode</w:t>
      </w:r>
      <w:r w:rsidRPr="006634F1">
        <w:rPr>
          <w:rStyle w:val="StyleUnderline"/>
        </w:rPr>
        <w:t xml:space="preserve">, because there will be </w:t>
      </w:r>
      <w:r w:rsidRPr="00105F74">
        <w:rPr>
          <w:rStyle w:val="Emphasis"/>
          <w:highlight w:val="cyan"/>
        </w:rPr>
        <w:t>nobody to buy</w:t>
      </w:r>
      <w:r w:rsidRPr="00105F74">
        <w:rPr>
          <w:rStyle w:val="StyleUnderline"/>
          <w:highlight w:val="cyan"/>
        </w:rPr>
        <w:t xml:space="preserve"> the </w:t>
      </w:r>
      <w:r w:rsidRPr="00105F74">
        <w:rPr>
          <w:rStyle w:val="Emphasis"/>
          <w:highlight w:val="cyan"/>
        </w:rPr>
        <w:t>massive amount of stuff</w:t>
      </w:r>
      <w:r w:rsidRPr="00105F74">
        <w:rPr>
          <w:rStyle w:val="StyleUnderline"/>
          <w:highlight w:val="cyan"/>
        </w:rPr>
        <w:t xml:space="preserve"> that they </w:t>
      </w:r>
      <w:r w:rsidRPr="00105F74">
        <w:rPr>
          <w:rStyle w:val="Emphasis"/>
          <w:highlight w:val="cyan"/>
        </w:rPr>
        <w:t>produce</w:t>
      </w:r>
      <w:r w:rsidRPr="006634F1">
        <w:rPr>
          <w:rStyle w:val="StyleUnderline"/>
        </w:rPr>
        <w:t xml:space="preserve"> that </w:t>
      </w:r>
      <w:r w:rsidRPr="00105F74">
        <w:rPr>
          <w:rStyle w:val="StyleUnderline"/>
          <w:highlight w:val="cyan"/>
        </w:rPr>
        <w:t xml:space="preserve">their own </w:t>
      </w:r>
      <w:r w:rsidRPr="00105F74">
        <w:rPr>
          <w:rStyle w:val="Emphasis"/>
          <w:highlight w:val="cyan"/>
        </w:rPr>
        <w:t>economies</w:t>
      </w:r>
      <w:r w:rsidRPr="00105F74">
        <w:rPr>
          <w:rStyle w:val="StyleUnderline"/>
          <w:highlight w:val="cyan"/>
        </w:rPr>
        <w:t xml:space="preserve"> couldn’t </w:t>
      </w:r>
      <w:r w:rsidRPr="00105F74">
        <w:rPr>
          <w:rStyle w:val="Emphasis"/>
          <w:highlight w:val="cyan"/>
        </w:rPr>
        <w:t>possibly absorb</w:t>
      </w:r>
      <w:r w:rsidRPr="00105F74">
        <w:rPr>
          <w:rStyle w:val="StyleUnderline"/>
          <w:highlight w:val="cyan"/>
        </w:rPr>
        <w:t>.</w:t>
      </w:r>
    </w:p>
    <w:p w14:paraId="675DD48E" w14:textId="77777777" w:rsidR="00900C39" w:rsidRPr="006634F1" w:rsidRDefault="00900C39" w:rsidP="00900C39">
      <w:pPr>
        <w:rPr>
          <w:sz w:val="16"/>
        </w:rPr>
      </w:pPr>
      <w:r w:rsidRPr="006634F1">
        <w:rPr>
          <w:sz w:val="16"/>
        </w:rPr>
        <w:t xml:space="preserve">Now, if you think of the world that way, the </w:t>
      </w:r>
      <w:r w:rsidRPr="00105F74">
        <w:rPr>
          <w:rStyle w:val="StyleUnderline"/>
          <w:highlight w:val="cyan"/>
        </w:rPr>
        <w:t>deficit</w:t>
      </w:r>
      <w:r w:rsidRPr="006634F1">
        <w:rPr>
          <w:rStyle w:val="StyleUnderline"/>
        </w:rPr>
        <w:t xml:space="preserve"> is a </w:t>
      </w:r>
      <w:r w:rsidRPr="00105F74">
        <w:rPr>
          <w:rStyle w:val="StyleUnderline"/>
          <w:highlight w:val="cyan"/>
        </w:rPr>
        <w:t>sign</w:t>
      </w:r>
      <w:r w:rsidRPr="006634F1">
        <w:rPr>
          <w:rStyle w:val="StyleUnderline"/>
        </w:rPr>
        <w:t xml:space="preserve"> that </w:t>
      </w:r>
      <w:r w:rsidRPr="00105F74">
        <w:rPr>
          <w:rStyle w:val="StyleUnderline"/>
          <w:highlight w:val="cyan"/>
        </w:rPr>
        <w:t>people</w:t>
      </w:r>
      <w:r w:rsidRPr="006634F1">
        <w:rPr>
          <w:rStyle w:val="StyleUnderline"/>
        </w:rPr>
        <w:t xml:space="preserve"> either want to</w:t>
      </w:r>
      <w:r w:rsidRPr="006634F1">
        <w:rPr>
          <w:sz w:val="16"/>
        </w:rPr>
        <w:t xml:space="preserve"> — </w:t>
      </w:r>
      <w:r w:rsidRPr="006634F1">
        <w:rPr>
          <w:rStyle w:val="StyleUnderline"/>
        </w:rPr>
        <w:t xml:space="preserve">or have to — </w:t>
      </w:r>
      <w:r w:rsidRPr="00105F74">
        <w:rPr>
          <w:rStyle w:val="StyleUnderline"/>
          <w:highlight w:val="cyan"/>
        </w:rPr>
        <w:t xml:space="preserve">hold our </w:t>
      </w:r>
      <w:r w:rsidRPr="00105F74">
        <w:rPr>
          <w:rStyle w:val="Emphasis"/>
          <w:highlight w:val="cyan"/>
        </w:rPr>
        <w:t>currency</w:t>
      </w:r>
      <w:r w:rsidRPr="00105F74">
        <w:rPr>
          <w:rStyle w:val="StyleUnderline"/>
          <w:highlight w:val="cyan"/>
        </w:rPr>
        <w:t xml:space="preserve"> and our </w:t>
      </w:r>
      <w:r w:rsidRPr="00105F74">
        <w:rPr>
          <w:rStyle w:val="Emphasis"/>
          <w:highlight w:val="cyan"/>
        </w:rPr>
        <w:t>debt</w:t>
      </w:r>
      <w:r w:rsidRPr="006634F1">
        <w:rPr>
          <w:sz w:val="16"/>
        </w:rPr>
        <w:t xml:space="preserve">. If that is the case, </w:t>
      </w:r>
      <w:r w:rsidRPr="00105F74">
        <w:rPr>
          <w:rStyle w:val="Emphasis"/>
          <w:sz w:val="28"/>
          <w:szCs w:val="28"/>
          <w:highlight w:val="cyan"/>
        </w:rPr>
        <w:t>there’s no alternative</w:t>
      </w:r>
      <w:r w:rsidRPr="006634F1">
        <w:rPr>
          <w:sz w:val="16"/>
        </w:rPr>
        <w:t>. You’re not going to hold Chinese bonds. You’re not going to hold crypto. It’s too volatile. It’s run by crooks. So we have a structural advantage.</w:t>
      </w:r>
    </w:p>
    <w:p w14:paraId="15B04426" w14:textId="77777777" w:rsidR="00900C39" w:rsidRPr="006634F1" w:rsidRDefault="00900C39" w:rsidP="00900C39">
      <w:pPr>
        <w:rPr>
          <w:rStyle w:val="Emphasis"/>
        </w:rPr>
      </w:pPr>
      <w:r w:rsidRPr="006634F1">
        <w:rPr>
          <w:sz w:val="16"/>
        </w:rPr>
        <w:t xml:space="preserve">Now, if you want to spend all your time </w:t>
      </w:r>
      <w:r w:rsidRPr="00105F74">
        <w:rPr>
          <w:rStyle w:val="StyleUnderline"/>
          <w:highlight w:val="cyan"/>
        </w:rPr>
        <w:t>fretting about</w:t>
      </w:r>
      <w:r w:rsidRPr="006634F1">
        <w:rPr>
          <w:rStyle w:val="StyleUnderline"/>
        </w:rPr>
        <w:t xml:space="preserve"> an accountancy thing called the size of the </w:t>
      </w:r>
      <w:r w:rsidRPr="00105F74">
        <w:rPr>
          <w:rStyle w:val="StyleUnderline"/>
          <w:highlight w:val="cyan"/>
        </w:rPr>
        <w:t>deficit</w:t>
      </w:r>
      <w:r w:rsidRPr="006634F1">
        <w:rPr>
          <w:sz w:val="16"/>
        </w:rPr>
        <w:t xml:space="preserve"> — when you look at us as a company, like a balance sheet — go ahead. I think </w:t>
      </w:r>
      <w:r w:rsidRPr="006634F1">
        <w:rPr>
          <w:rStyle w:val="Emphasis"/>
        </w:rPr>
        <w:t xml:space="preserve">it’s </w:t>
      </w:r>
      <w:r w:rsidRPr="00105F74">
        <w:rPr>
          <w:rStyle w:val="Emphasis"/>
          <w:highlight w:val="cyan"/>
        </w:rPr>
        <w:t>nonsensical</w:t>
      </w:r>
      <w:r w:rsidRPr="006634F1">
        <w:rPr>
          <w:rStyle w:val="Emphasis"/>
        </w:rPr>
        <w:t>.</w:t>
      </w:r>
    </w:p>
    <w:p w14:paraId="2633233F" w14:textId="77777777" w:rsidR="00900C39" w:rsidRPr="006634F1" w:rsidRDefault="00900C39" w:rsidP="00900C39">
      <w:pPr>
        <w:rPr>
          <w:sz w:val="16"/>
        </w:rPr>
      </w:pPr>
      <w:r w:rsidRPr="006634F1">
        <w:rPr>
          <w:sz w:val="16"/>
        </w:rPr>
        <w:t>So we’re exempt from the economic rules that govern the rest of the planet?</w:t>
      </w:r>
    </w:p>
    <w:p w14:paraId="12DBFFA1" w14:textId="77777777" w:rsidR="00900C39" w:rsidRPr="006634F1" w:rsidRDefault="00900C39" w:rsidP="00900C39">
      <w:pPr>
        <w:rPr>
          <w:rStyle w:val="StyleUnderline"/>
        </w:rPr>
      </w:pPr>
      <w:r w:rsidRPr="006634F1">
        <w:rPr>
          <w:sz w:val="16"/>
        </w:rPr>
        <w:t xml:space="preserve">Look, if you’re </w:t>
      </w:r>
      <w:r w:rsidRPr="006634F1">
        <w:rPr>
          <w:rStyle w:val="StyleUnderline"/>
        </w:rPr>
        <w:t>a normal country</w:t>
      </w:r>
      <w:r w:rsidRPr="006634F1">
        <w:rPr>
          <w:sz w:val="16"/>
        </w:rPr>
        <w:t xml:space="preserve">, you </w:t>
      </w:r>
      <w:r w:rsidRPr="006634F1">
        <w:rPr>
          <w:rStyle w:val="StyleUnderline"/>
        </w:rPr>
        <w:t>have a thing called the “</w:t>
      </w:r>
      <w:r w:rsidRPr="006634F1">
        <w:rPr>
          <w:rStyle w:val="Emphasis"/>
        </w:rPr>
        <w:t>current account constraint</w:t>
      </w:r>
      <w:r w:rsidRPr="006634F1">
        <w:rPr>
          <w:rStyle w:val="StyleUnderline"/>
        </w:rPr>
        <w:t>.”</w:t>
      </w:r>
      <w:r w:rsidRPr="006634F1">
        <w:rPr>
          <w:sz w:val="16"/>
        </w:rPr>
        <w:t xml:space="preserve"> Over the long term, you have to export to balance your imports, right? And if you’ve got a soft currency, one that isn’t regarded as a savings asset, then all these things matter. </w:t>
      </w:r>
      <w:r w:rsidRPr="006634F1">
        <w:rPr>
          <w:rStyle w:val="StyleUnderline"/>
        </w:rPr>
        <w:t>The size of your deficit really matters.</w:t>
      </w:r>
    </w:p>
    <w:p w14:paraId="1CEA91DE" w14:textId="77777777" w:rsidR="00900C39" w:rsidRPr="006634F1" w:rsidRDefault="00900C39" w:rsidP="00900C39">
      <w:pPr>
        <w:rPr>
          <w:rStyle w:val="StyleUnderline"/>
        </w:rPr>
      </w:pPr>
      <w:r w:rsidRPr="00105F74">
        <w:rPr>
          <w:rStyle w:val="StyleUnderline"/>
          <w:highlight w:val="cyan"/>
        </w:rPr>
        <w:t>If</w:t>
      </w:r>
      <w:r w:rsidRPr="006634F1">
        <w:rPr>
          <w:rStyle w:val="StyleUnderline"/>
        </w:rPr>
        <w:t xml:space="preserve"> you are the </w:t>
      </w:r>
      <w:r w:rsidRPr="00105F74">
        <w:rPr>
          <w:rStyle w:val="Emphasis"/>
          <w:highlight w:val="cyan"/>
        </w:rPr>
        <w:t>global financial hegemon</w:t>
      </w:r>
      <w:r w:rsidRPr="006634F1">
        <w:rPr>
          <w:rStyle w:val="StyleUnderline"/>
        </w:rPr>
        <w:t xml:space="preserve">, you just </w:t>
      </w:r>
      <w:r w:rsidRPr="00105F74">
        <w:rPr>
          <w:rStyle w:val="Emphasis"/>
          <w:highlight w:val="cyan"/>
        </w:rPr>
        <w:t>don’t have these constraints</w:t>
      </w:r>
      <w:r w:rsidRPr="00105F74">
        <w:rPr>
          <w:rStyle w:val="StyleUnderline"/>
          <w:highlight w:val="cyan"/>
        </w:rPr>
        <w:t>.</w:t>
      </w:r>
    </w:p>
    <w:p w14:paraId="6DEAA4F9" w14:textId="77777777" w:rsidR="00900C39" w:rsidRPr="006634F1" w:rsidRDefault="00900C39" w:rsidP="00900C39">
      <w:r w:rsidRPr="006634F1">
        <w:rPr>
          <w:sz w:val="16"/>
        </w:rPr>
        <w:t>It’s very similar to bringing the household analogy into the austerity debate. Trying to say the United States is just like any other country, and it has to “live within its means” — either you don’t know what you’re talking about or you’re mendacious.</w:t>
      </w:r>
    </w:p>
    <w:p w14:paraId="5DC7CE8E" w14:textId="77777777" w:rsidR="00900C39" w:rsidRPr="006634F1" w:rsidRDefault="00900C39" w:rsidP="00900C39"/>
    <w:p w14:paraId="554BFF37" w14:textId="77777777" w:rsidR="00900C39" w:rsidRPr="006634F1" w:rsidRDefault="00900C39" w:rsidP="00900C39">
      <w:pPr>
        <w:pStyle w:val="Heading3"/>
        <w:rPr>
          <w:rFonts w:cs="Arial"/>
        </w:rPr>
      </w:pPr>
      <w:r>
        <w:rPr>
          <w:rFonts w:cs="Arial"/>
        </w:rPr>
        <w:t>AT: Deficits---No Impact---1AR</w:t>
      </w:r>
    </w:p>
    <w:p w14:paraId="5F8AD4D1" w14:textId="77777777" w:rsidR="00900C39" w:rsidRPr="006634F1" w:rsidRDefault="00900C39" w:rsidP="00900C39">
      <w:pPr>
        <w:pStyle w:val="Heading4"/>
        <w:rPr>
          <w:rFonts w:cs="Arial"/>
        </w:rPr>
      </w:pPr>
      <w:r w:rsidRPr="006634F1">
        <w:rPr>
          <w:rFonts w:cs="Arial"/>
        </w:rPr>
        <w:t xml:space="preserve">Debt is </w:t>
      </w:r>
      <w:r w:rsidRPr="006634F1">
        <w:rPr>
          <w:rFonts w:cs="Arial"/>
          <w:u w:val="single"/>
        </w:rPr>
        <w:t>irrelevant</w:t>
      </w:r>
      <w:r w:rsidRPr="006634F1">
        <w:rPr>
          <w:rFonts w:cs="Arial"/>
        </w:rPr>
        <w:t xml:space="preserve"> to the </w:t>
      </w:r>
      <w:r w:rsidRPr="006634F1">
        <w:rPr>
          <w:rFonts w:cs="Arial"/>
          <w:u w:val="single"/>
        </w:rPr>
        <w:t>economic climate</w:t>
      </w:r>
      <w:r w:rsidRPr="006634F1">
        <w:rPr>
          <w:rFonts w:cs="Arial"/>
        </w:rPr>
        <w:t xml:space="preserve"> and </w:t>
      </w:r>
      <w:r w:rsidRPr="006634F1">
        <w:rPr>
          <w:rFonts w:cs="Arial"/>
          <w:u w:val="single"/>
        </w:rPr>
        <w:t>policymaking</w:t>
      </w:r>
      <w:r w:rsidRPr="006634F1">
        <w:rPr>
          <w:rFonts w:cs="Arial"/>
        </w:rPr>
        <w:t>.</w:t>
      </w:r>
    </w:p>
    <w:p w14:paraId="6C134F15" w14:textId="77777777" w:rsidR="00900C39" w:rsidRPr="006634F1" w:rsidRDefault="00900C39" w:rsidP="00900C39">
      <w:r w:rsidRPr="006634F1">
        <w:t xml:space="preserve">William D. </w:t>
      </w:r>
      <w:r w:rsidRPr="006634F1">
        <w:rPr>
          <w:rStyle w:val="Style13ptBold"/>
        </w:rPr>
        <w:t>Lastrapes 19</w:t>
      </w:r>
      <w:r w:rsidRPr="006634F1">
        <w:t>. Professor of Economics, University of Georgia. “Why the $22 trillion national debt doesn’t matter – here’s what you should worry about instead.” https://theconversation.com/why-the-22-trillion-national-debt-doesnt-matter-heres-what-you-should-worry-about-instead-111805</w:t>
      </w:r>
    </w:p>
    <w:p w14:paraId="3BCDCDD1" w14:textId="77777777" w:rsidR="00900C39" w:rsidRPr="006634F1" w:rsidRDefault="00900C39" w:rsidP="00900C39">
      <w:pPr>
        <w:rPr>
          <w:sz w:val="16"/>
        </w:rPr>
      </w:pPr>
      <w:r w:rsidRPr="006634F1">
        <w:rPr>
          <w:sz w:val="16"/>
        </w:rPr>
        <w:t xml:space="preserve">With another round of anxiety-causing debt-ceiling debates likely to return in the coming months, like other economists, I believe it is </w:t>
      </w:r>
      <w:r w:rsidRPr="00105F74">
        <w:rPr>
          <w:highlight w:val="cyan"/>
          <w:u w:val="single"/>
        </w:rPr>
        <w:t>worth asking</w:t>
      </w:r>
      <w:r w:rsidRPr="006634F1">
        <w:rPr>
          <w:u w:val="single"/>
        </w:rPr>
        <w:t xml:space="preserve"> whether we should </w:t>
      </w:r>
      <w:r w:rsidRPr="006634F1">
        <w:rPr>
          <w:rStyle w:val="Emphasis"/>
        </w:rPr>
        <w:t xml:space="preserve">even </w:t>
      </w:r>
      <w:r w:rsidRPr="00105F74">
        <w:rPr>
          <w:rStyle w:val="Emphasis"/>
          <w:highlight w:val="cyan"/>
        </w:rPr>
        <w:t>care about</w:t>
      </w:r>
      <w:r w:rsidRPr="006634F1">
        <w:rPr>
          <w:rStyle w:val="Emphasis"/>
        </w:rPr>
        <w:t xml:space="preserve"> the size of </w:t>
      </w:r>
      <w:r w:rsidRPr="00105F74">
        <w:rPr>
          <w:rStyle w:val="Emphasis"/>
          <w:highlight w:val="cyan"/>
        </w:rPr>
        <w:t>government debt</w:t>
      </w:r>
      <w:r w:rsidRPr="00105F74">
        <w:rPr>
          <w:sz w:val="16"/>
          <w:highlight w:val="cyan"/>
        </w:rPr>
        <w:t>.</w:t>
      </w:r>
    </w:p>
    <w:p w14:paraId="615DA80F" w14:textId="77777777" w:rsidR="00900C39" w:rsidRPr="006634F1" w:rsidRDefault="00900C39" w:rsidP="00900C39">
      <w:pPr>
        <w:rPr>
          <w:sz w:val="16"/>
        </w:rPr>
      </w:pPr>
      <w:r w:rsidRPr="006634F1">
        <w:rPr>
          <w:sz w:val="16"/>
        </w:rPr>
        <w:t>Default isn’t imminent</w:t>
      </w:r>
    </w:p>
    <w:p w14:paraId="61053F2F" w14:textId="77777777" w:rsidR="00900C39" w:rsidRPr="006634F1" w:rsidRDefault="00900C39" w:rsidP="00900C39">
      <w:pPr>
        <w:rPr>
          <w:sz w:val="16"/>
        </w:rPr>
      </w:pPr>
      <w:r w:rsidRPr="006634F1">
        <w:rPr>
          <w:u w:val="single"/>
        </w:rPr>
        <w:t xml:space="preserve">First of all, it’s important to note current U.S. debt levels do </w:t>
      </w:r>
      <w:r w:rsidRPr="00105F74">
        <w:rPr>
          <w:highlight w:val="cyan"/>
          <w:u w:val="single"/>
        </w:rPr>
        <w:t>not indicate</w:t>
      </w:r>
      <w:r w:rsidRPr="006634F1">
        <w:rPr>
          <w:u w:val="single"/>
        </w:rPr>
        <w:t xml:space="preserve"> any risk of </w:t>
      </w:r>
      <w:r w:rsidRPr="00105F74">
        <w:rPr>
          <w:highlight w:val="cyan"/>
          <w:u w:val="single"/>
        </w:rPr>
        <w:t>imminent default</w:t>
      </w:r>
      <w:r w:rsidRPr="00105F74">
        <w:rPr>
          <w:sz w:val="16"/>
          <w:highlight w:val="cyan"/>
        </w:rPr>
        <w:t>.</w:t>
      </w:r>
    </w:p>
    <w:p w14:paraId="2155D1F5" w14:textId="77777777" w:rsidR="00900C39" w:rsidRPr="006634F1" w:rsidRDefault="00900C39" w:rsidP="00900C39">
      <w:pPr>
        <w:rPr>
          <w:sz w:val="16"/>
        </w:rPr>
      </w:pPr>
      <w:r w:rsidRPr="006634F1">
        <w:rPr>
          <w:sz w:val="16"/>
        </w:rPr>
        <w:t xml:space="preserve">As long as the U.S. federal government remains an “ongoing concern” – </w:t>
      </w:r>
      <w:r w:rsidRPr="00105F74">
        <w:rPr>
          <w:highlight w:val="cyan"/>
          <w:u w:val="single"/>
        </w:rPr>
        <w:t>fiscal institutions are strong</w:t>
      </w:r>
      <w:r w:rsidRPr="006634F1">
        <w:rPr>
          <w:u w:val="single"/>
        </w:rPr>
        <w:t xml:space="preserve"> and effective, </w:t>
      </w:r>
      <w:r w:rsidRPr="00105F74">
        <w:rPr>
          <w:highlight w:val="cyan"/>
          <w:u w:val="single"/>
        </w:rPr>
        <w:t>taxing authority is maintained</w:t>
      </w:r>
      <w:r w:rsidRPr="006634F1">
        <w:rPr>
          <w:u w:val="single"/>
        </w:rPr>
        <w:t xml:space="preserve"> and the long-run </w:t>
      </w:r>
      <w:r w:rsidRPr="00105F74">
        <w:rPr>
          <w:highlight w:val="cyan"/>
          <w:u w:val="single"/>
        </w:rPr>
        <w:t>productive capacity</w:t>
      </w:r>
      <w:r w:rsidRPr="006634F1">
        <w:rPr>
          <w:u w:val="single"/>
        </w:rPr>
        <w:t xml:space="preserve"> of the nation’s economy </w:t>
      </w:r>
      <w:r w:rsidRPr="00105F74">
        <w:rPr>
          <w:highlight w:val="cyan"/>
          <w:u w:val="single"/>
        </w:rPr>
        <w:t>is secure</w:t>
      </w:r>
      <w:r w:rsidRPr="006634F1">
        <w:rPr>
          <w:u w:val="single"/>
        </w:rPr>
        <w:t xml:space="preserve"> – there is no economic reason to fear default on the nation’s debt</w:t>
      </w:r>
      <w:r w:rsidRPr="006634F1">
        <w:rPr>
          <w:sz w:val="16"/>
        </w:rPr>
        <w:t>. Political reasons, such as debt-ceiling mischief, are another matter.</w:t>
      </w:r>
    </w:p>
    <w:p w14:paraId="74645C59" w14:textId="77777777" w:rsidR="00900C39" w:rsidRPr="006634F1" w:rsidRDefault="00900C39" w:rsidP="00900C39">
      <w:pPr>
        <w:rPr>
          <w:u w:val="single"/>
        </w:rPr>
      </w:pPr>
      <w:r w:rsidRPr="006634F1">
        <w:rPr>
          <w:sz w:val="16"/>
        </w:rPr>
        <w:t xml:space="preserve">To remain solvent and ultimately pay what it owes, the </w:t>
      </w:r>
      <w:r w:rsidRPr="006634F1">
        <w:rPr>
          <w:u w:val="single"/>
        </w:rPr>
        <w:t>U.S. Treasury – which sells notes and bonds to investors to raise money to finance the budget deficit – needs only to balance its books over the long run, rather than over an arbitrary unit of time like a year.</w:t>
      </w:r>
    </w:p>
    <w:p w14:paraId="4937B2F3" w14:textId="77777777" w:rsidR="00900C39" w:rsidRPr="006634F1" w:rsidRDefault="00900C39" w:rsidP="00900C39">
      <w:pPr>
        <w:rPr>
          <w:rStyle w:val="Emphasis"/>
        </w:rPr>
      </w:pPr>
      <w:r w:rsidRPr="006634F1">
        <w:rPr>
          <w:u w:val="single"/>
        </w:rPr>
        <w:t xml:space="preserve">Historically low interest rates on government debt suggest that </w:t>
      </w:r>
      <w:r w:rsidRPr="00105F74">
        <w:rPr>
          <w:highlight w:val="cyan"/>
          <w:u w:val="single"/>
        </w:rPr>
        <w:t>bond market participants agree with this view</w:t>
      </w:r>
      <w:r w:rsidRPr="006634F1">
        <w:rPr>
          <w:u w:val="single"/>
        </w:rPr>
        <w:t xml:space="preserve"> and are not afraid of a sovereign debt default in the U.S</w:t>
      </w:r>
      <w:r w:rsidRPr="006634F1">
        <w:rPr>
          <w:sz w:val="16"/>
        </w:rPr>
        <w:t xml:space="preserve">. Indeed, with these low rates, </w:t>
      </w:r>
      <w:r w:rsidRPr="00105F74">
        <w:rPr>
          <w:rStyle w:val="Emphasis"/>
          <w:highlight w:val="cyan"/>
        </w:rPr>
        <w:t>sufficient economic growth</w:t>
      </w:r>
      <w:r w:rsidRPr="006634F1">
        <w:rPr>
          <w:rStyle w:val="Emphasis"/>
        </w:rPr>
        <w:t xml:space="preserve"> can </w:t>
      </w:r>
      <w:r w:rsidRPr="00105F74">
        <w:rPr>
          <w:rStyle w:val="Emphasis"/>
          <w:highlight w:val="cyan"/>
        </w:rPr>
        <w:t>allow</w:t>
      </w:r>
      <w:r w:rsidRPr="006634F1">
        <w:rPr>
          <w:rStyle w:val="Emphasis"/>
        </w:rPr>
        <w:t xml:space="preserve"> the government to </w:t>
      </w:r>
      <w:r w:rsidRPr="00105F74">
        <w:rPr>
          <w:rStyle w:val="Emphasis"/>
          <w:highlight w:val="cyan"/>
        </w:rPr>
        <w:t>borrow indefinitely</w:t>
      </w:r>
      <w:r w:rsidRPr="006634F1">
        <w:rPr>
          <w:rStyle w:val="Emphasis"/>
        </w:rPr>
        <w:t>.</w:t>
      </w:r>
    </w:p>
    <w:p w14:paraId="78D8EE6A" w14:textId="77777777" w:rsidR="00900C39" w:rsidRPr="006634F1" w:rsidRDefault="00900C39" w:rsidP="00900C39">
      <w:pPr>
        <w:rPr>
          <w:rStyle w:val="Emphasis"/>
        </w:rPr>
      </w:pPr>
      <w:r w:rsidRPr="006634F1">
        <w:rPr>
          <w:rStyle w:val="Emphasis"/>
        </w:rPr>
        <w:t xml:space="preserve">Why </w:t>
      </w:r>
      <w:r w:rsidRPr="00105F74">
        <w:rPr>
          <w:rStyle w:val="Emphasis"/>
          <w:highlight w:val="cyan"/>
        </w:rPr>
        <w:t>it’s irrelevant</w:t>
      </w:r>
    </w:p>
    <w:p w14:paraId="353F460E" w14:textId="77777777" w:rsidR="00900C39" w:rsidRPr="006634F1" w:rsidRDefault="00900C39" w:rsidP="00900C39">
      <w:pPr>
        <w:rPr>
          <w:u w:val="single"/>
        </w:rPr>
      </w:pPr>
      <w:r w:rsidRPr="006634F1">
        <w:rPr>
          <w:sz w:val="16"/>
        </w:rPr>
        <w:t xml:space="preserve">Although $22 trillion is a large number, it is </w:t>
      </w:r>
      <w:r w:rsidRPr="006634F1">
        <w:rPr>
          <w:u w:val="single"/>
        </w:rPr>
        <w:t>essentially irrelevant to proper thinking about the economic role of the U.S. government or about responsible fiscal policy.</w:t>
      </w:r>
    </w:p>
    <w:p w14:paraId="576F4FFD" w14:textId="77777777" w:rsidR="00900C39" w:rsidRPr="006634F1" w:rsidRDefault="00900C39" w:rsidP="00900C39">
      <w:pPr>
        <w:rPr>
          <w:sz w:val="16"/>
        </w:rPr>
      </w:pPr>
      <w:r w:rsidRPr="006634F1">
        <w:rPr>
          <w:sz w:val="16"/>
        </w:rPr>
        <w:t>Government debt simply reflects the timing of taxes. Higher spending levels today require more borrowing – and a larger debt – as long as the taxes needed to pay for those expenditures are pushed into the future.</w:t>
      </w:r>
    </w:p>
    <w:p w14:paraId="645C92FF" w14:textId="77777777" w:rsidR="00900C39" w:rsidRPr="006634F1" w:rsidRDefault="00900C39" w:rsidP="00900C39">
      <w:pPr>
        <w:rPr>
          <w:sz w:val="16"/>
        </w:rPr>
      </w:pPr>
      <w:r w:rsidRPr="006634F1">
        <w:rPr>
          <w:sz w:val="16"/>
        </w:rPr>
        <w:t xml:space="preserve">But </w:t>
      </w:r>
      <w:r w:rsidRPr="006634F1">
        <w:rPr>
          <w:u w:val="single"/>
        </w:rPr>
        <w:t>regardless of when taxes are collected, what ultimately matters is the quantity of the economy’s scarce resources the federal government commands and controls, and how those resources are used,</w:t>
      </w:r>
      <w:r w:rsidRPr="006634F1">
        <w:rPr>
          <w:sz w:val="16"/>
        </w:rPr>
        <w:t xml:space="preserve"> which essentially depend on the level and composition of government spending. To paraphrase Milton Friedman, spending is taxing.</w:t>
      </w:r>
    </w:p>
    <w:p w14:paraId="4E8024AA" w14:textId="77777777" w:rsidR="00900C39" w:rsidRPr="006634F1" w:rsidRDefault="00900C39" w:rsidP="00900C39">
      <w:pPr>
        <w:rPr>
          <w:sz w:val="16"/>
        </w:rPr>
      </w:pPr>
      <w:r w:rsidRPr="006634F1">
        <w:rPr>
          <w:sz w:val="16"/>
        </w:rPr>
        <w:t xml:space="preserve">In short, </w:t>
      </w:r>
      <w:r w:rsidRPr="00105F74">
        <w:rPr>
          <w:rStyle w:val="Emphasis"/>
          <w:highlight w:val="cyan"/>
        </w:rPr>
        <w:t>government debt</w:t>
      </w:r>
      <w:r w:rsidRPr="006634F1">
        <w:rPr>
          <w:rStyle w:val="Emphasis"/>
        </w:rPr>
        <w:t xml:space="preserve"> can be a </w:t>
      </w:r>
      <w:r w:rsidRPr="00105F74">
        <w:rPr>
          <w:rStyle w:val="Emphasis"/>
          <w:highlight w:val="cyan"/>
        </w:rPr>
        <w:t>bad indicator of</w:t>
      </w:r>
      <w:r w:rsidRPr="006634F1">
        <w:rPr>
          <w:rStyle w:val="Emphasis"/>
        </w:rPr>
        <w:t xml:space="preserve"> the stance of </w:t>
      </w:r>
      <w:r w:rsidRPr="00105F74">
        <w:rPr>
          <w:rStyle w:val="Emphasis"/>
          <w:highlight w:val="cyan"/>
        </w:rPr>
        <w:t>fiscal policy</w:t>
      </w:r>
      <w:r w:rsidRPr="00105F74">
        <w:rPr>
          <w:highlight w:val="cyan"/>
          <w:u w:val="single"/>
        </w:rPr>
        <w:t xml:space="preserve"> or</w:t>
      </w:r>
      <w:r w:rsidRPr="006634F1">
        <w:rPr>
          <w:u w:val="single"/>
        </w:rPr>
        <w:t xml:space="preserve"> its burden on the </w:t>
      </w:r>
      <w:r w:rsidRPr="00105F74">
        <w:rPr>
          <w:highlight w:val="cyan"/>
          <w:u w:val="single"/>
        </w:rPr>
        <w:t>private sector</w:t>
      </w:r>
      <w:r w:rsidRPr="006634F1">
        <w:rPr>
          <w:u w:val="single"/>
        </w:rPr>
        <w:t>. The government can be wildly intrusive in the economy and thus a hindrance to growth and welfare even if its debt is low.</w:t>
      </w:r>
      <w:r w:rsidRPr="006634F1">
        <w:rPr>
          <w:sz w:val="16"/>
        </w:rPr>
        <w:t xml:space="preserve"> For example, Venezuela’s sovereign debt was only 23 percent of its GDP in 2017, yet its economy has been in turmoil for several years.</w:t>
      </w:r>
    </w:p>
    <w:p w14:paraId="250B7A68" w14:textId="77777777" w:rsidR="00900C39" w:rsidRPr="006634F1" w:rsidRDefault="00900C39" w:rsidP="00900C39">
      <w:pPr>
        <w:rPr>
          <w:sz w:val="16"/>
        </w:rPr>
      </w:pPr>
      <w:r w:rsidRPr="006634F1">
        <w:rPr>
          <w:u w:val="single"/>
        </w:rPr>
        <w:t xml:space="preserve">Or it </w:t>
      </w:r>
      <w:r w:rsidRPr="00105F74">
        <w:rPr>
          <w:highlight w:val="cyan"/>
          <w:u w:val="single"/>
        </w:rPr>
        <w:t>can</w:t>
      </w:r>
      <w:r w:rsidRPr="006634F1">
        <w:rPr>
          <w:u w:val="single"/>
        </w:rPr>
        <w:t xml:space="preserve"> effectively </w:t>
      </w:r>
      <w:r w:rsidRPr="00105F74">
        <w:rPr>
          <w:highlight w:val="cyan"/>
          <w:u w:val="single"/>
        </w:rPr>
        <w:t>manage spending to promote welfare</w:t>
      </w:r>
      <w:r w:rsidRPr="006634F1">
        <w:rPr>
          <w:u w:val="single"/>
        </w:rPr>
        <w:t xml:space="preserve"> even if its debt is high. In 1945, the U.S. debt-to-GDP ratio was 120 percent</w:t>
      </w:r>
      <w:r w:rsidRPr="006634F1">
        <w:rPr>
          <w:sz w:val="16"/>
        </w:rPr>
        <w:t>, immediately after the government mobilized the economy to win World War II.</w:t>
      </w:r>
    </w:p>
    <w:p w14:paraId="4463A9CB" w14:textId="77777777" w:rsidR="00900C39" w:rsidRPr="006634F1" w:rsidRDefault="00900C39" w:rsidP="00900C39">
      <w:pPr>
        <w:rPr>
          <w:sz w:val="16"/>
        </w:rPr>
      </w:pPr>
      <w:r w:rsidRPr="006634F1">
        <w:rPr>
          <w:rStyle w:val="Emphasis"/>
        </w:rPr>
        <w:t xml:space="preserve">High debt </w:t>
      </w:r>
      <w:r w:rsidRPr="00105F74">
        <w:rPr>
          <w:rStyle w:val="Emphasis"/>
          <w:highlight w:val="cyan"/>
        </w:rPr>
        <w:t>should not prevent</w:t>
      </w:r>
      <w:r w:rsidRPr="006634F1">
        <w:rPr>
          <w:rStyle w:val="Emphasis"/>
        </w:rPr>
        <w:t xml:space="preserve"> the government from </w:t>
      </w:r>
      <w:r w:rsidRPr="00105F74">
        <w:rPr>
          <w:rStyle w:val="Emphasis"/>
          <w:highlight w:val="cyan"/>
        </w:rPr>
        <w:t>spending on worthwhile public endeavors</w:t>
      </w:r>
      <w:r w:rsidRPr="00105F74">
        <w:rPr>
          <w:highlight w:val="cyan"/>
          <w:u w:val="single"/>
        </w:rPr>
        <w:t>.</w:t>
      </w:r>
      <w:r w:rsidRPr="006634F1">
        <w:rPr>
          <w:sz w:val="16"/>
        </w:rPr>
        <w:t xml:space="preserve"> And </w:t>
      </w:r>
      <w:r w:rsidRPr="006634F1">
        <w:rPr>
          <w:u w:val="single"/>
        </w:rPr>
        <w:t>low debt does not prove that the level or composition of government spending is appropriate</w:t>
      </w:r>
      <w:r w:rsidRPr="006634F1">
        <w:rPr>
          <w:sz w:val="16"/>
        </w:rPr>
        <w:t>.</w:t>
      </w:r>
    </w:p>
    <w:p w14:paraId="3E75AB8F" w14:textId="77777777" w:rsidR="00900C39" w:rsidRPr="006634F1" w:rsidRDefault="00900C39" w:rsidP="00900C39">
      <w:pPr>
        <w:rPr>
          <w:sz w:val="16"/>
        </w:rPr>
      </w:pPr>
    </w:p>
    <w:p w14:paraId="43436C7C" w14:textId="77777777" w:rsidR="00900C39" w:rsidRPr="006634F1" w:rsidRDefault="00900C39" w:rsidP="00900C39">
      <w:pPr>
        <w:pStyle w:val="Heading4"/>
        <w:rPr>
          <w:rFonts w:cs="Arial"/>
        </w:rPr>
      </w:pPr>
      <w:r w:rsidRPr="006634F1">
        <w:rPr>
          <w:rFonts w:cs="Arial"/>
        </w:rPr>
        <w:t xml:space="preserve">Debt is </w:t>
      </w:r>
      <w:r w:rsidRPr="006634F1">
        <w:rPr>
          <w:rFonts w:cs="Arial"/>
          <w:u w:val="single"/>
        </w:rPr>
        <w:t>no problem.</w:t>
      </w:r>
      <w:r w:rsidRPr="006634F1">
        <w:rPr>
          <w:rFonts w:cs="Arial"/>
        </w:rPr>
        <w:t xml:space="preserve"> The recent spike is </w:t>
      </w:r>
      <w:r w:rsidRPr="006634F1">
        <w:rPr>
          <w:rFonts w:cs="Arial"/>
          <w:u w:val="single"/>
        </w:rPr>
        <w:t>because the economy is strong</w:t>
      </w:r>
      <w:r w:rsidRPr="006634F1">
        <w:rPr>
          <w:rFonts w:cs="Arial"/>
        </w:rPr>
        <w:t xml:space="preserve">. </w:t>
      </w:r>
    </w:p>
    <w:p w14:paraId="0CA59B3B" w14:textId="77777777" w:rsidR="00900C39" w:rsidRPr="006634F1" w:rsidRDefault="00900C39" w:rsidP="00900C39">
      <w:r w:rsidRPr="006634F1">
        <w:t xml:space="preserve">Louise </w:t>
      </w:r>
      <w:r w:rsidRPr="006634F1">
        <w:rPr>
          <w:rStyle w:val="Style13ptBold"/>
        </w:rPr>
        <w:t>Sheiner 23</w:t>
      </w:r>
      <w:r w:rsidRPr="006634F1">
        <w:t>. Robert S. Kerr Senior Fellow in Economic Studies, Brookings; Policy Director, Hutchins Center on Fiscal and Monetary Policy. "No need to panic about the budget deficit.” https://www.brookings.edu/articles/no-need-to-panic-about-the-budget-deficit/</w:t>
      </w:r>
    </w:p>
    <w:p w14:paraId="4840D32A" w14:textId="77777777" w:rsidR="00900C39" w:rsidRPr="006634F1" w:rsidRDefault="00900C39" w:rsidP="00900C39">
      <w:pPr>
        <w:rPr>
          <w:sz w:val="16"/>
        </w:rPr>
      </w:pPr>
      <w:r w:rsidRPr="006634F1">
        <w:rPr>
          <w:rStyle w:val="StyleUnderline"/>
        </w:rPr>
        <w:t xml:space="preserve">The U.S. </w:t>
      </w:r>
      <w:r w:rsidRPr="00105F74">
        <w:rPr>
          <w:rStyle w:val="StyleUnderline"/>
          <w:highlight w:val="cyan"/>
        </w:rPr>
        <w:t>budget deficit</w:t>
      </w:r>
      <w:r w:rsidRPr="006634F1">
        <w:rPr>
          <w:rStyle w:val="StyleUnderline"/>
        </w:rPr>
        <w:t xml:space="preserve"> is on track to be much bigger this year than last</w:t>
      </w:r>
      <w:r w:rsidRPr="006634F1">
        <w:rPr>
          <w:sz w:val="16"/>
        </w:rPr>
        <w:t xml:space="preserve">. Interest rates—a big issue given the level of the federal debt–have risen notably in recent months. And the U.S. faces long-run fiscal challenges associated with population aging that will require tax increases and spending cuts. But </w:t>
      </w:r>
      <w:r w:rsidRPr="006634F1">
        <w:rPr>
          <w:rStyle w:val="Emphasis"/>
        </w:rPr>
        <w:t xml:space="preserve">there is </w:t>
      </w:r>
      <w:r w:rsidRPr="00105F74">
        <w:rPr>
          <w:rStyle w:val="Emphasis"/>
          <w:highlight w:val="cyan"/>
        </w:rPr>
        <w:t>no reason to panic</w:t>
      </w:r>
      <w:r w:rsidRPr="006634F1">
        <w:rPr>
          <w:sz w:val="16"/>
        </w:rPr>
        <w:t xml:space="preserve">. </w:t>
      </w:r>
      <w:r w:rsidRPr="006634F1">
        <w:rPr>
          <w:rStyle w:val="StyleUnderline"/>
        </w:rPr>
        <w:t>The rise in the deficit</w:t>
      </w:r>
      <w:r w:rsidRPr="006634F1">
        <w:rPr>
          <w:sz w:val="16"/>
        </w:rPr>
        <w:t xml:space="preserve"> this year isn’t because of a sudden surge in spending—it </w:t>
      </w:r>
      <w:r w:rsidRPr="006634F1">
        <w:rPr>
          <w:rStyle w:val="Emphasis"/>
        </w:rPr>
        <w:t>mostly reflects</w:t>
      </w:r>
      <w:r w:rsidRPr="006634F1">
        <w:rPr>
          <w:rStyle w:val="StyleUnderline"/>
        </w:rPr>
        <w:t xml:space="preserve"> a fall in </w:t>
      </w:r>
      <w:r w:rsidRPr="006634F1">
        <w:rPr>
          <w:rStyle w:val="Emphasis"/>
        </w:rPr>
        <w:t>revenues</w:t>
      </w:r>
      <w:r w:rsidRPr="006634F1">
        <w:rPr>
          <w:rStyle w:val="StyleUnderline"/>
        </w:rPr>
        <w:t xml:space="preserve"> from </w:t>
      </w:r>
      <w:r w:rsidRPr="006634F1">
        <w:rPr>
          <w:rStyle w:val="Emphasis"/>
        </w:rPr>
        <w:t>unusually</w:t>
      </w:r>
      <w:r w:rsidRPr="006634F1">
        <w:rPr>
          <w:rStyle w:val="StyleUnderline"/>
        </w:rPr>
        <w:t xml:space="preserve"> high </w:t>
      </w:r>
      <w:r w:rsidRPr="006634F1">
        <w:rPr>
          <w:rStyle w:val="Emphasis"/>
        </w:rPr>
        <w:t>levels last year</w:t>
      </w:r>
      <w:r w:rsidRPr="006634F1">
        <w:rPr>
          <w:sz w:val="16"/>
        </w:rPr>
        <w:t xml:space="preserve">. As for interest rates, it is too soon to know whether the recent increases will persist, and if so, why. </w:t>
      </w:r>
      <w:r w:rsidRPr="006634F1">
        <w:rPr>
          <w:rStyle w:val="StyleUnderline"/>
        </w:rPr>
        <w:t xml:space="preserve">If the </w:t>
      </w:r>
      <w:r w:rsidRPr="00105F74">
        <w:rPr>
          <w:rStyle w:val="StyleUnderline"/>
          <w:highlight w:val="cyan"/>
        </w:rPr>
        <w:t>recent increase</w:t>
      </w:r>
      <w:r w:rsidRPr="006634F1">
        <w:rPr>
          <w:rStyle w:val="StyleUnderline"/>
        </w:rPr>
        <w:t xml:space="preserve"> in rates is temporary, or if </w:t>
      </w:r>
      <w:r w:rsidRPr="00105F74">
        <w:rPr>
          <w:rStyle w:val="Emphasis"/>
          <w:highlight w:val="cyan"/>
        </w:rPr>
        <w:t>reflects</w:t>
      </w:r>
      <w:r w:rsidRPr="006634F1">
        <w:rPr>
          <w:rStyle w:val="StyleUnderline"/>
        </w:rPr>
        <w:t xml:space="preserve"> an </w:t>
      </w:r>
      <w:r w:rsidRPr="00105F74">
        <w:rPr>
          <w:rStyle w:val="StyleUnderline"/>
          <w:highlight w:val="cyan"/>
        </w:rPr>
        <w:t xml:space="preserve">increase in </w:t>
      </w:r>
      <w:r w:rsidRPr="00105F74">
        <w:rPr>
          <w:rStyle w:val="Emphasis"/>
          <w:highlight w:val="cyan"/>
        </w:rPr>
        <w:t>expected GDP growth</w:t>
      </w:r>
      <w:r w:rsidRPr="006634F1">
        <w:rPr>
          <w:rStyle w:val="StyleUnderline"/>
        </w:rPr>
        <w:t xml:space="preserve">, then it will </w:t>
      </w:r>
      <w:r w:rsidRPr="00105F74">
        <w:rPr>
          <w:rStyle w:val="StyleUnderline"/>
          <w:highlight w:val="cyan"/>
        </w:rPr>
        <w:t>not affect</w:t>
      </w:r>
      <w:r w:rsidRPr="006634F1">
        <w:rPr>
          <w:rStyle w:val="StyleUnderline"/>
        </w:rPr>
        <w:t xml:space="preserve"> the </w:t>
      </w:r>
      <w:r w:rsidRPr="00105F74">
        <w:rPr>
          <w:rStyle w:val="Emphasis"/>
          <w:highlight w:val="cyan"/>
        </w:rPr>
        <w:t>sustainability</w:t>
      </w:r>
      <w:r w:rsidRPr="006634F1">
        <w:rPr>
          <w:rStyle w:val="StyleUnderline"/>
        </w:rPr>
        <w:t xml:space="preserve"> of the </w:t>
      </w:r>
      <w:r w:rsidRPr="006634F1">
        <w:rPr>
          <w:rStyle w:val="Emphasis"/>
        </w:rPr>
        <w:t>federal debt</w:t>
      </w:r>
      <w:r w:rsidRPr="006634F1">
        <w:rPr>
          <w:rStyle w:val="StyleUnderline"/>
        </w:rPr>
        <w:t>.</w:t>
      </w:r>
    </w:p>
    <w:p w14:paraId="79F1DCF4" w14:textId="77777777" w:rsidR="00900C39" w:rsidRPr="006634F1" w:rsidRDefault="00900C39" w:rsidP="00900C39">
      <w:pPr>
        <w:rPr>
          <w:sz w:val="16"/>
        </w:rPr>
      </w:pPr>
      <w:r w:rsidRPr="006634F1">
        <w:rPr>
          <w:rStyle w:val="StyleUnderline"/>
        </w:rPr>
        <w:t>The deficit over the first 11 months of fiscal year 2023</w:t>
      </w:r>
      <w:r w:rsidRPr="006634F1">
        <w:rPr>
          <w:sz w:val="16"/>
        </w:rPr>
        <w:t xml:space="preserve"> (from October 2022 to August 2023) </w:t>
      </w:r>
      <w:r w:rsidRPr="006634F1">
        <w:rPr>
          <w:rStyle w:val="StyleUnderline"/>
        </w:rPr>
        <w:t>was</w:t>
      </w:r>
      <w:r w:rsidRPr="006634F1">
        <w:rPr>
          <w:sz w:val="16"/>
        </w:rPr>
        <w:t xml:space="preserve"> $1.5 trillion, </w:t>
      </w:r>
      <w:r w:rsidRPr="006634F1">
        <w:rPr>
          <w:rStyle w:val="StyleUnderline"/>
        </w:rPr>
        <w:t>up $600 billion from last year</w:t>
      </w:r>
      <w:r w:rsidRPr="006634F1">
        <w:rPr>
          <w:sz w:val="16"/>
        </w:rPr>
        <w:t>. As a share of GDP, the deficit has increased from around 3.8% in the first 11 months of 2022 to 5.7% this year. (Measuring the deficit as a share of GDP adjusts for inflation and, more broadly, shows the deficit in comparison to a measure of the nation’s ability to finance it.)</w:t>
      </w:r>
    </w:p>
    <w:p w14:paraId="4EB66FA8" w14:textId="77777777" w:rsidR="00900C39" w:rsidRPr="006634F1" w:rsidRDefault="00900C39" w:rsidP="00900C39">
      <w:pPr>
        <w:rPr>
          <w:sz w:val="16"/>
        </w:rPr>
      </w:pPr>
      <w:r w:rsidRPr="006634F1">
        <w:rPr>
          <w:sz w:val="16"/>
        </w:rPr>
        <w:t>Meaningful comparisons between this year’s deficit and last year’s require an adjustment for the rise and fall of President Biden’s student loan forgiveness plan. In September 2022, CBO increased its estimates of federal outlays for fiscal year 2022 to reflect the cost of the loan forgiveness (which was calculated as the present value of the loan repayments that would have been forgiven under the Biden plan.) Then the Supreme Court ruled the plan was unconstitutional. So, in August 2023, CBO recorded a reduction in outlays in FY 2023 essentially reversing its previous accounting. That reduction in outlays sharply reduces this year’s deficit. Excluding this outlay reduction, the deficit in the first 11 months of FY 2023 is actually 7% of GDP—almost twice as large as in the same period in FY 2022.</w:t>
      </w:r>
    </w:p>
    <w:p w14:paraId="47E652FA" w14:textId="77777777" w:rsidR="00900C39" w:rsidRPr="006634F1" w:rsidRDefault="00900C39" w:rsidP="00900C39">
      <w:pPr>
        <w:rPr>
          <w:sz w:val="16"/>
        </w:rPr>
      </w:pPr>
      <w:r w:rsidRPr="006634F1">
        <w:rPr>
          <w:sz w:val="16"/>
        </w:rPr>
        <w:t>What has caused the deficit to increase this year?</w:t>
      </w:r>
    </w:p>
    <w:p w14:paraId="6A0A1D94" w14:textId="77777777" w:rsidR="00900C39" w:rsidRPr="006634F1" w:rsidRDefault="00900C39" w:rsidP="00900C39">
      <w:pPr>
        <w:rPr>
          <w:sz w:val="16"/>
        </w:rPr>
      </w:pPr>
      <w:r w:rsidRPr="006634F1">
        <w:rPr>
          <w:sz w:val="16"/>
        </w:rPr>
        <w:t xml:space="preserve">As can be seen in the table below, </w:t>
      </w:r>
      <w:r w:rsidRPr="006634F1">
        <w:rPr>
          <w:rStyle w:val="StyleUnderline"/>
        </w:rPr>
        <w:t>the main cause of the increase in the deficit is lower revenues in FY 2023 compared to FY 2022</w:t>
      </w:r>
      <w:r w:rsidRPr="006634F1">
        <w:rPr>
          <w:sz w:val="16"/>
        </w:rPr>
        <w:t>. Non-interest outlays (excluding the effects of student loan forgiveness) have been, on net, unchanged as a share of GDP, while interest costs have increased. I discuss each of these in turn.</w:t>
      </w:r>
    </w:p>
    <w:p w14:paraId="211DB206" w14:textId="77777777" w:rsidR="00900C39" w:rsidRPr="006634F1" w:rsidRDefault="00900C39" w:rsidP="00900C39">
      <w:pPr>
        <w:rPr>
          <w:sz w:val="16"/>
        </w:rPr>
      </w:pPr>
      <w:r w:rsidRPr="006634F1">
        <w:rPr>
          <w:sz w:val="16"/>
        </w:rPr>
        <w:t>Federal Budget This Year vs Last</w:t>
      </w:r>
    </w:p>
    <w:p w14:paraId="0B43624E" w14:textId="77777777" w:rsidR="00900C39" w:rsidRPr="006634F1" w:rsidRDefault="00900C39" w:rsidP="00900C39">
      <w:pPr>
        <w:rPr>
          <w:sz w:val="16"/>
        </w:rPr>
      </w:pPr>
      <w:r w:rsidRPr="006634F1">
        <w:rPr>
          <w:sz w:val="16"/>
        </w:rPr>
        <w:t>Lower revenues</w:t>
      </w:r>
    </w:p>
    <w:p w14:paraId="331F00CF" w14:textId="77777777" w:rsidR="00900C39" w:rsidRPr="006634F1" w:rsidRDefault="00900C39" w:rsidP="00900C39">
      <w:pPr>
        <w:rPr>
          <w:sz w:val="16"/>
        </w:rPr>
      </w:pPr>
      <w:r w:rsidRPr="006634F1">
        <w:rPr>
          <w:sz w:val="16"/>
        </w:rPr>
        <w:t>Revenues as a share of GDP were 2.7 percentage points lower in the first 11 months of FY 2023 than the same period last year. While the data to parse the sources of the decline are not yet available, the following factors are likely the most important:</w:t>
      </w:r>
    </w:p>
    <w:p w14:paraId="476EE110" w14:textId="77777777" w:rsidR="00900C39" w:rsidRPr="006634F1" w:rsidRDefault="00900C39" w:rsidP="00900C39">
      <w:pPr>
        <w:rPr>
          <w:rStyle w:val="StyleUnderline"/>
        </w:rPr>
      </w:pPr>
      <w:r w:rsidRPr="00105F74">
        <w:rPr>
          <w:rStyle w:val="StyleUnderline"/>
          <w:highlight w:val="cyan"/>
        </w:rPr>
        <w:t>Lower capital gains</w:t>
      </w:r>
      <w:r w:rsidRPr="006634F1">
        <w:rPr>
          <w:rStyle w:val="StyleUnderline"/>
        </w:rPr>
        <w:t xml:space="preserve"> than last year </w:t>
      </w:r>
      <w:r w:rsidRPr="00105F74">
        <w:rPr>
          <w:rStyle w:val="StyleUnderline"/>
          <w:highlight w:val="cyan"/>
        </w:rPr>
        <w:t>because</w:t>
      </w:r>
      <w:r w:rsidRPr="006634F1">
        <w:rPr>
          <w:rStyle w:val="StyleUnderline"/>
        </w:rPr>
        <w:t xml:space="preserve"> of the </w:t>
      </w:r>
      <w:r w:rsidRPr="006634F1">
        <w:rPr>
          <w:rStyle w:val="Emphasis"/>
        </w:rPr>
        <w:t>performance</w:t>
      </w:r>
      <w:r w:rsidRPr="006634F1">
        <w:rPr>
          <w:rStyle w:val="StyleUnderline"/>
        </w:rPr>
        <w:t xml:space="preserve"> of the </w:t>
      </w:r>
      <w:r w:rsidRPr="00105F74">
        <w:rPr>
          <w:rStyle w:val="Emphasis"/>
          <w:highlight w:val="cyan"/>
        </w:rPr>
        <w:t>stock market</w:t>
      </w:r>
      <w:r w:rsidRPr="006634F1">
        <w:rPr>
          <w:rStyle w:val="StyleUnderline"/>
        </w:rPr>
        <w:t>.</w:t>
      </w:r>
    </w:p>
    <w:p w14:paraId="03BCF0D1" w14:textId="77777777" w:rsidR="00900C39" w:rsidRPr="006634F1" w:rsidRDefault="00900C39" w:rsidP="00900C39">
      <w:pPr>
        <w:rPr>
          <w:rStyle w:val="StyleUnderline"/>
        </w:rPr>
      </w:pPr>
      <w:r w:rsidRPr="006634F1">
        <w:rPr>
          <w:rStyle w:val="StyleUnderline"/>
        </w:rPr>
        <w:t xml:space="preserve">Higher-than-normal </w:t>
      </w:r>
      <w:r w:rsidRPr="00105F74">
        <w:rPr>
          <w:rStyle w:val="StyleUnderline"/>
          <w:highlight w:val="cyan"/>
        </w:rPr>
        <w:t>tax collections last</w:t>
      </w:r>
      <w:r w:rsidRPr="006634F1">
        <w:rPr>
          <w:rStyle w:val="StyleUnderline"/>
        </w:rPr>
        <w:t xml:space="preserve"> year because of the </w:t>
      </w:r>
      <w:r w:rsidRPr="00105F74">
        <w:rPr>
          <w:rStyle w:val="Emphasis"/>
          <w:highlight w:val="cyan"/>
        </w:rPr>
        <w:t>lag</w:t>
      </w:r>
      <w:r w:rsidRPr="006634F1">
        <w:rPr>
          <w:rStyle w:val="StyleUnderline"/>
        </w:rPr>
        <w:t xml:space="preserve"> in the </w:t>
      </w:r>
      <w:r w:rsidRPr="00105F74">
        <w:rPr>
          <w:rStyle w:val="Emphasis"/>
          <w:highlight w:val="cyan"/>
        </w:rPr>
        <w:t>indexation</w:t>
      </w:r>
      <w:r w:rsidRPr="006634F1">
        <w:rPr>
          <w:rStyle w:val="StyleUnderline"/>
        </w:rPr>
        <w:t xml:space="preserve"> of the tax </w:t>
      </w:r>
      <w:r w:rsidRPr="00105F74">
        <w:rPr>
          <w:rStyle w:val="Emphasis"/>
          <w:highlight w:val="cyan"/>
        </w:rPr>
        <w:t>brackets for inflation</w:t>
      </w:r>
      <w:r w:rsidRPr="006634F1">
        <w:rPr>
          <w:rStyle w:val="StyleUnderline"/>
        </w:rPr>
        <w:t>.</w:t>
      </w:r>
    </w:p>
    <w:p w14:paraId="026F38C7" w14:textId="77777777" w:rsidR="00900C39" w:rsidRPr="006634F1" w:rsidRDefault="00900C39" w:rsidP="00900C39">
      <w:pPr>
        <w:rPr>
          <w:sz w:val="16"/>
        </w:rPr>
      </w:pPr>
      <w:r w:rsidRPr="006634F1">
        <w:rPr>
          <w:sz w:val="16"/>
        </w:rPr>
        <w:t>Unexpectedly high (and potentially fraudulent) take-up of the employee retention credit.</w:t>
      </w:r>
    </w:p>
    <w:p w14:paraId="7FE1DC44" w14:textId="77777777" w:rsidR="00900C39" w:rsidRPr="006634F1" w:rsidRDefault="00900C39" w:rsidP="00900C39">
      <w:pPr>
        <w:rPr>
          <w:sz w:val="16"/>
        </w:rPr>
      </w:pPr>
      <w:r w:rsidRPr="006634F1">
        <w:rPr>
          <w:sz w:val="16"/>
        </w:rPr>
        <w:t>The tax filing extension until October 16, because of severe weather, provided to most California residents and business for taxes otherwise due between January and September of 2023.</w:t>
      </w:r>
    </w:p>
    <w:p w14:paraId="16CC22D4" w14:textId="77777777" w:rsidR="00900C39" w:rsidRPr="006634F1" w:rsidRDefault="00900C39" w:rsidP="00900C39">
      <w:pPr>
        <w:rPr>
          <w:sz w:val="16"/>
        </w:rPr>
      </w:pPr>
      <w:r w:rsidRPr="006634F1">
        <w:rPr>
          <w:sz w:val="16"/>
        </w:rPr>
        <w:t>And, possibly, people choosing to minimize estimated tax payments given high interest rates.</w:t>
      </w:r>
    </w:p>
    <w:p w14:paraId="3060EEAA" w14:textId="77777777" w:rsidR="00900C39" w:rsidRPr="006634F1" w:rsidRDefault="00900C39" w:rsidP="00900C39">
      <w:pPr>
        <w:rPr>
          <w:sz w:val="16"/>
        </w:rPr>
      </w:pPr>
      <w:r w:rsidRPr="006634F1">
        <w:rPr>
          <w:sz w:val="16"/>
        </w:rPr>
        <w:t xml:space="preserve">The first two factors explain why </w:t>
      </w:r>
      <w:r w:rsidRPr="006634F1">
        <w:rPr>
          <w:rStyle w:val="StyleUnderline"/>
        </w:rPr>
        <w:t>tax revenues are down this year from last year’s unusually high level.</w:t>
      </w:r>
      <w:r w:rsidRPr="006634F1">
        <w:rPr>
          <w:sz w:val="16"/>
        </w:rPr>
        <w:t xml:space="preserve"> The figure below shows individual and corporate income tax collections as a share of GDP through July 2023 (I use S&amp;P’s estimate of monthly GDP to make these calculations). Tax receipts in 2023 have been about in line with their longer-run averages—it is 2021 and 2022 that were unusual.</w:t>
      </w:r>
    </w:p>
    <w:p w14:paraId="11B0CCD2" w14:textId="77777777" w:rsidR="00900C39" w:rsidRPr="006634F1" w:rsidRDefault="00900C39" w:rsidP="00900C39">
      <w:pPr>
        <w:rPr>
          <w:sz w:val="16"/>
        </w:rPr>
      </w:pPr>
      <w:r w:rsidRPr="006634F1">
        <w:rPr>
          <w:sz w:val="16"/>
        </w:rPr>
        <w:t>Corporate and Individual Income Tax Receipts as a Share of GDP (12-month rolling average)</w:t>
      </w:r>
    </w:p>
    <w:p w14:paraId="46AE5EB1" w14:textId="77777777" w:rsidR="00900C39" w:rsidRPr="006634F1" w:rsidRDefault="00900C39" w:rsidP="00900C39">
      <w:pPr>
        <w:rPr>
          <w:sz w:val="16"/>
        </w:rPr>
      </w:pPr>
      <w:r w:rsidRPr="006634F1">
        <w:rPr>
          <w:sz w:val="16"/>
        </w:rPr>
        <w:t>Furthermore, some (but not most) of the recent weakness will be made up in October, when the California tax filing extension expires. The IRS has also announced a moratorium on making payments on the employee retention credit, as many of the claims appear to be fraudulent. In any case, this credit was a one-time pandemic program and has no impact on tax liabilities beyond 2021, so it won’t be a source of weakness for much longer.</w:t>
      </w:r>
    </w:p>
    <w:p w14:paraId="2A73944E" w14:textId="77777777" w:rsidR="00900C39" w:rsidRPr="006634F1" w:rsidRDefault="00900C39" w:rsidP="00900C39">
      <w:pPr>
        <w:rPr>
          <w:sz w:val="16"/>
        </w:rPr>
      </w:pPr>
      <w:r w:rsidRPr="006634F1">
        <w:rPr>
          <w:sz w:val="16"/>
        </w:rPr>
        <w:t>Non-interest outlays</w:t>
      </w:r>
    </w:p>
    <w:p w14:paraId="2F0D2C4F" w14:textId="77777777" w:rsidR="00900C39" w:rsidRPr="006634F1" w:rsidRDefault="00900C39" w:rsidP="00900C39">
      <w:pPr>
        <w:rPr>
          <w:sz w:val="16"/>
        </w:rPr>
      </w:pPr>
      <w:r w:rsidRPr="006634F1">
        <w:rPr>
          <w:sz w:val="16"/>
        </w:rPr>
        <w:t>Non-interest outlays (adjusted for student loans) as a share of GDP over the first 11 months of FY 2023 were unchanged from the FY 2022 level. But, given that some pandemic-era spending—notably, the expanded child tax credit—ended in 2022, why didn’t outlays decline?</w:t>
      </w:r>
    </w:p>
    <w:p w14:paraId="2769A07A" w14:textId="77777777" w:rsidR="00900C39" w:rsidRPr="006634F1" w:rsidRDefault="00900C39" w:rsidP="00900C39">
      <w:pPr>
        <w:rPr>
          <w:sz w:val="16"/>
        </w:rPr>
      </w:pPr>
      <w:r w:rsidRPr="006634F1">
        <w:rPr>
          <w:sz w:val="16"/>
        </w:rPr>
        <w:t>As shown in the table above, spending on pandemic-related programs did decline, reducing outlays as a share of GDP by 1.3 percentage points. However, this decline was offset by an increase in other outlays.</w:t>
      </w:r>
    </w:p>
    <w:p w14:paraId="1A3E30A1" w14:textId="77777777" w:rsidR="00900C39" w:rsidRPr="006634F1" w:rsidRDefault="00900C39" w:rsidP="00900C39">
      <w:pPr>
        <w:rPr>
          <w:sz w:val="16"/>
        </w:rPr>
      </w:pPr>
      <w:r w:rsidRPr="006634F1">
        <w:rPr>
          <w:sz w:val="16"/>
        </w:rPr>
        <w:t>Spending on Social Security, Medicare, and Medicaid edged up as a share of GDP, reflecting the ongoing retirement of the baby boomers as well as decreased recoveries of advance Medicare payments made during the pandemic. (See the box below for a discussion of the effects of inflation on spending as a share of GDP.) But other spending increased more. Much of this increase is either temporary or one-time—including an increase in FDIC spending related to the bank failures in spring 2023 (money which the FDIC expects to largely recoup), a decrease in spectrum auction proceeds, and an increase in outlays owing to the Employee Retention Tax Credit discussed above.</w:t>
      </w:r>
    </w:p>
    <w:p w14:paraId="5EDC4ED4" w14:textId="77777777" w:rsidR="00900C39" w:rsidRPr="006634F1" w:rsidRDefault="00900C39" w:rsidP="00900C39">
      <w:pPr>
        <w:rPr>
          <w:sz w:val="16"/>
        </w:rPr>
      </w:pPr>
      <w:r w:rsidRPr="006634F1">
        <w:rPr>
          <w:sz w:val="16"/>
        </w:rPr>
        <w:t>Interest on the debt</w:t>
      </w:r>
    </w:p>
    <w:p w14:paraId="44C8F9A6" w14:textId="77777777" w:rsidR="00900C39" w:rsidRPr="006634F1" w:rsidRDefault="00900C39" w:rsidP="00900C39">
      <w:pPr>
        <w:rPr>
          <w:sz w:val="16"/>
        </w:rPr>
      </w:pPr>
      <w:r w:rsidRPr="006634F1">
        <w:rPr>
          <w:sz w:val="16"/>
        </w:rPr>
        <w:t>Net interest payments as a share of GDP increased 0.4 percentage point—reflecting higher interest rates on the debt. If these higher rates are the result of inflation, then, as discussed in the box, they do raise the deficit—but that rise in the deficit doesn’t end up increasing the level of debt relative to GDP.</w:t>
      </w:r>
    </w:p>
    <w:p w14:paraId="6D1E3EF3" w14:textId="77777777" w:rsidR="00900C39" w:rsidRPr="006634F1" w:rsidRDefault="00900C39" w:rsidP="00900C39">
      <w:pPr>
        <w:rPr>
          <w:rStyle w:val="StyleUnderline"/>
        </w:rPr>
      </w:pPr>
      <w:r w:rsidRPr="006634F1">
        <w:rPr>
          <w:rStyle w:val="StyleUnderline"/>
        </w:rPr>
        <w:t>What does the recent increase in real interest rates imply for the federal debt trajectory?</w:t>
      </w:r>
    </w:p>
    <w:p w14:paraId="3C61F4D3" w14:textId="77777777" w:rsidR="00900C39" w:rsidRPr="006634F1" w:rsidRDefault="00900C39" w:rsidP="00900C39">
      <w:pPr>
        <w:rPr>
          <w:sz w:val="16"/>
        </w:rPr>
      </w:pPr>
      <w:r w:rsidRPr="006634F1">
        <w:rPr>
          <w:rStyle w:val="StyleUnderline"/>
        </w:rPr>
        <w:t>Real interest rates have increased sharply in recent months</w:t>
      </w:r>
      <w:r w:rsidRPr="006634F1">
        <w:rPr>
          <w:sz w:val="16"/>
        </w:rPr>
        <w:t>. The most recent reading from the Federal Reserve Bank of Cleveland (which uses a variety of measures of inflation expectations to calculate real rates) shows that the real interest rate on the 10-year Treasury was 1.7% in September—much higher than in the recent past.</w:t>
      </w:r>
    </w:p>
    <w:p w14:paraId="14FA28EF" w14:textId="77777777" w:rsidR="00900C39" w:rsidRPr="006634F1" w:rsidRDefault="00900C39" w:rsidP="00900C39">
      <w:pPr>
        <w:rPr>
          <w:sz w:val="16"/>
        </w:rPr>
      </w:pPr>
      <w:r w:rsidRPr="006634F1">
        <w:rPr>
          <w:sz w:val="16"/>
        </w:rPr>
        <w:t>Does this mean that the era of low interest rates is over—and does it mean that we should worry a lot more about the federal debt? Maybe, but it is much too soon to tell.</w:t>
      </w:r>
    </w:p>
    <w:p w14:paraId="5C0109FA" w14:textId="77777777" w:rsidR="00900C39" w:rsidRPr="006634F1" w:rsidRDefault="00900C39" w:rsidP="00900C39">
      <w:pPr>
        <w:rPr>
          <w:sz w:val="16"/>
        </w:rPr>
      </w:pPr>
      <w:r w:rsidRPr="006634F1">
        <w:rPr>
          <w:rStyle w:val="StyleUnderline"/>
        </w:rPr>
        <w:t xml:space="preserve">First—given the unusual economic conditions since the beginning of the pandemic, it is way </w:t>
      </w:r>
      <w:r w:rsidRPr="00105F74">
        <w:rPr>
          <w:rStyle w:val="StyleUnderline"/>
          <w:highlight w:val="cyan"/>
        </w:rPr>
        <w:t>too soon to know whether</w:t>
      </w:r>
      <w:r w:rsidRPr="006634F1">
        <w:rPr>
          <w:rStyle w:val="StyleUnderline"/>
        </w:rPr>
        <w:t xml:space="preserve"> </w:t>
      </w:r>
      <w:r w:rsidRPr="006634F1">
        <w:rPr>
          <w:rStyle w:val="Emphasis"/>
        </w:rPr>
        <w:t xml:space="preserve">these higher </w:t>
      </w:r>
      <w:r w:rsidRPr="00105F74">
        <w:rPr>
          <w:rStyle w:val="Emphasis"/>
          <w:highlight w:val="cyan"/>
        </w:rPr>
        <w:t>real rates will persist</w:t>
      </w:r>
      <w:r w:rsidRPr="006634F1">
        <w:rPr>
          <w:sz w:val="16"/>
        </w:rPr>
        <w:t xml:space="preserve">. Second, even if they do persist, </w:t>
      </w:r>
      <w:r w:rsidRPr="006634F1">
        <w:rPr>
          <w:rStyle w:val="StyleUnderline"/>
        </w:rPr>
        <w:t xml:space="preserve">it matters why </w:t>
      </w:r>
      <w:r w:rsidRPr="006634F1">
        <w:rPr>
          <w:rStyle w:val="Emphasis"/>
        </w:rPr>
        <w:t>rates have increased</w:t>
      </w:r>
      <w:r w:rsidRPr="006634F1">
        <w:rPr>
          <w:sz w:val="16"/>
        </w:rPr>
        <w:t xml:space="preserve">. If </w:t>
      </w:r>
      <w:r w:rsidRPr="006634F1">
        <w:rPr>
          <w:rStyle w:val="StyleUnderline"/>
        </w:rPr>
        <w:t xml:space="preserve">rates have increased </w:t>
      </w:r>
      <w:r w:rsidRPr="00105F74">
        <w:rPr>
          <w:rStyle w:val="StyleUnderline"/>
          <w:highlight w:val="cyan"/>
        </w:rPr>
        <w:t>because</w:t>
      </w:r>
      <w:r w:rsidRPr="006634F1">
        <w:rPr>
          <w:rStyle w:val="StyleUnderline"/>
        </w:rPr>
        <w:t xml:space="preserve"> </w:t>
      </w:r>
      <w:r w:rsidRPr="00105F74">
        <w:rPr>
          <w:rStyle w:val="Emphasis"/>
          <w:highlight w:val="cyan"/>
        </w:rPr>
        <w:t>productivity growth</w:t>
      </w:r>
      <w:r w:rsidRPr="006634F1">
        <w:rPr>
          <w:sz w:val="16"/>
        </w:rPr>
        <w:t xml:space="preserve"> has increased—for example, in response to AI—</w:t>
      </w:r>
      <w:r w:rsidRPr="006634F1">
        <w:rPr>
          <w:rStyle w:val="StyleUnderline"/>
        </w:rPr>
        <w:t xml:space="preserve">then such an </w:t>
      </w:r>
      <w:r w:rsidRPr="00105F74">
        <w:rPr>
          <w:rStyle w:val="StyleUnderline"/>
          <w:highlight w:val="cyan"/>
        </w:rPr>
        <w:t>increase</w:t>
      </w:r>
      <w:r w:rsidRPr="006634F1">
        <w:rPr>
          <w:rStyle w:val="StyleUnderline"/>
        </w:rPr>
        <w:t xml:space="preserve"> will also be </w:t>
      </w:r>
      <w:r w:rsidRPr="00105F74">
        <w:rPr>
          <w:rStyle w:val="Emphasis"/>
          <w:highlight w:val="cyan"/>
        </w:rPr>
        <w:t>neutral</w:t>
      </w:r>
      <w:r w:rsidRPr="00105F74">
        <w:rPr>
          <w:rStyle w:val="StyleUnderline"/>
          <w:highlight w:val="cyan"/>
        </w:rPr>
        <w:t xml:space="preserve"> for</w:t>
      </w:r>
      <w:r w:rsidRPr="006634F1">
        <w:rPr>
          <w:rStyle w:val="StyleUnderline"/>
        </w:rPr>
        <w:t xml:space="preserve"> the </w:t>
      </w:r>
      <w:r w:rsidRPr="00105F74">
        <w:rPr>
          <w:rStyle w:val="Emphasis"/>
          <w:highlight w:val="cyan"/>
        </w:rPr>
        <w:t>fiscal outlook</w:t>
      </w:r>
      <w:r w:rsidRPr="006634F1">
        <w:rPr>
          <w:sz w:val="16"/>
        </w:rPr>
        <w:t>, as shown in the equation in the box. If real rates have increased for other reasons—increasing worries about the fiscal trajectory, or the Fitch Ratings downgrade of the U.S. debt, for example, then it is possible that we will look back on this recent rise in rates as a turning point.</w:t>
      </w:r>
    </w:p>
    <w:p w14:paraId="2EE89BA8" w14:textId="77777777" w:rsidR="00900C39" w:rsidRPr="006634F1" w:rsidRDefault="00900C39" w:rsidP="00900C39">
      <w:pPr>
        <w:rPr>
          <w:sz w:val="16"/>
        </w:rPr>
      </w:pPr>
      <w:r w:rsidRPr="006634F1">
        <w:rPr>
          <w:sz w:val="16"/>
        </w:rPr>
        <w:t>But CBO has long assumed that real interest rates would rise over time. For example, in their economic projections published this summer, they assume that, in 2025, once inflation is back to its pre-pandemic level, the real rate on 10-year Treasuries will be 1.6 percent—just a little lower than the most recent reading from the Cleveland Fed. That means that the recent rise in rates, even if it were to persist, would have only small effects on CBO’s long-run budget projections—projections on which most budget analysts rely, and which do show that we are on an unsustainable course.</w:t>
      </w:r>
    </w:p>
    <w:p w14:paraId="2CA83BB9" w14:textId="77777777" w:rsidR="00900C39" w:rsidRPr="006634F1" w:rsidRDefault="00900C39" w:rsidP="00900C39">
      <w:pPr>
        <w:rPr>
          <w:sz w:val="16"/>
        </w:rPr>
      </w:pPr>
      <w:r w:rsidRPr="006634F1">
        <w:rPr>
          <w:sz w:val="16"/>
        </w:rPr>
        <w:t>Of course, for those who believed that interest rates would rise less than what CBO was projecting and felt more sanguine about the fiscal trajectory because of that belief, the recent rise in rates might be a reason to worry more. But there is still too much uncertainty to conclude that the fiscal outlook has materially changed because of higher interest rates.</w:t>
      </w:r>
    </w:p>
    <w:p w14:paraId="4D07EAD1" w14:textId="77777777" w:rsidR="00900C39" w:rsidRPr="006634F1" w:rsidRDefault="00900C39" w:rsidP="00900C39">
      <w:pPr>
        <w:rPr>
          <w:sz w:val="16"/>
        </w:rPr>
      </w:pPr>
      <w:r w:rsidRPr="006634F1">
        <w:rPr>
          <w:sz w:val="16"/>
        </w:rPr>
        <w:t>Real 10-Year Treasury Interest Rate</w:t>
      </w:r>
    </w:p>
    <w:p w14:paraId="43C8401F" w14:textId="77777777" w:rsidR="00900C39" w:rsidRPr="006634F1" w:rsidRDefault="00900C39" w:rsidP="00900C39">
      <w:pPr>
        <w:rPr>
          <w:sz w:val="16"/>
        </w:rPr>
      </w:pPr>
      <w:r w:rsidRPr="006634F1">
        <w:rPr>
          <w:sz w:val="16"/>
        </w:rPr>
        <w:t>How does higher inflation affect the budget?</w:t>
      </w:r>
    </w:p>
    <w:p w14:paraId="7450CA30" w14:textId="77777777" w:rsidR="00900C39" w:rsidRPr="006634F1" w:rsidRDefault="00900C39" w:rsidP="00900C39">
      <w:pPr>
        <w:rPr>
          <w:sz w:val="16"/>
        </w:rPr>
      </w:pPr>
      <w:r w:rsidRPr="006634F1">
        <w:rPr>
          <w:sz w:val="16"/>
        </w:rPr>
        <w:t xml:space="preserve">Some commentators have pointed to inflation as a factor boosting the deficit. And while </w:t>
      </w:r>
      <w:r w:rsidRPr="006634F1">
        <w:rPr>
          <w:rStyle w:val="Emphasis"/>
        </w:rPr>
        <w:t>inflation</w:t>
      </w:r>
      <w:r w:rsidRPr="006634F1">
        <w:rPr>
          <w:sz w:val="16"/>
        </w:rPr>
        <w:t xml:space="preserve"> does increase the dollar value of the deficit, it </w:t>
      </w:r>
      <w:r w:rsidRPr="006634F1">
        <w:rPr>
          <w:rStyle w:val="StyleUnderline"/>
        </w:rPr>
        <w:t xml:space="preserve">lowers the ratio of debt to GDP, the </w:t>
      </w:r>
      <w:r w:rsidRPr="006634F1">
        <w:rPr>
          <w:rStyle w:val="Emphasis"/>
        </w:rPr>
        <w:t>key metric</w:t>
      </w:r>
      <w:r w:rsidRPr="006634F1">
        <w:rPr>
          <w:rStyle w:val="StyleUnderline"/>
        </w:rPr>
        <w:t xml:space="preserve"> of fiscal </w:t>
      </w:r>
      <w:r w:rsidRPr="006634F1">
        <w:rPr>
          <w:rStyle w:val="Emphasis"/>
        </w:rPr>
        <w:t>sustainability.</w:t>
      </w:r>
      <w:r w:rsidRPr="006634F1">
        <w:rPr>
          <w:sz w:val="16"/>
        </w:rPr>
        <w:t xml:space="preserve"> </w:t>
      </w:r>
      <w:r w:rsidRPr="006634F1">
        <w:rPr>
          <w:rStyle w:val="StyleUnderline"/>
        </w:rPr>
        <w:t>In other words,</w:t>
      </w:r>
      <w:r w:rsidRPr="006634F1">
        <w:rPr>
          <w:sz w:val="16"/>
        </w:rPr>
        <w:t xml:space="preserve"> </w:t>
      </w:r>
      <w:r w:rsidRPr="00105F74">
        <w:rPr>
          <w:rStyle w:val="Emphasis"/>
          <w:highlight w:val="cyan"/>
        </w:rPr>
        <w:t>high inflation</w:t>
      </w:r>
      <w:r w:rsidRPr="006634F1">
        <w:rPr>
          <w:rStyle w:val="Emphasis"/>
        </w:rPr>
        <w:t xml:space="preserve"> is </w:t>
      </w:r>
      <w:r w:rsidRPr="00105F74">
        <w:rPr>
          <w:rStyle w:val="Emphasis"/>
          <w:highlight w:val="cyan"/>
        </w:rPr>
        <w:t>good</w:t>
      </w:r>
      <w:r w:rsidRPr="006634F1">
        <w:rPr>
          <w:rStyle w:val="Emphasis"/>
        </w:rPr>
        <w:t xml:space="preserve"> </w:t>
      </w:r>
      <w:r w:rsidRPr="00105F74">
        <w:rPr>
          <w:rStyle w:val="Emphasis"/>
          <w:highlight w:val="cyan"/>
        </w:rPr>
        <w:t>for the federal budget</w:t>
      </w:r>
      <w:r w:rsidRPr="006634F1">
        <w:rPr>
          <w:sz w:val="16"/>
        </w:rPr>
        <w:t>.</w:t>
      </w:r>
    </w:p>
    <w:p w14:paraId="5A6986FA" w14:textId="77777777" w:rsidR="00900C39" w:rsidRPr="006634F1" w:rsidRDefault="00900C39" w:rsidP="00900C39">
      <w:pPr>
        <w:rPr>
          <w:sz w:val="16"/>
        </w:rPr>
      </w:pPr>
      <w:r w:rsidRPr="006634F1">
        <w:rPr>
          <w:sz w:val="16"/>
        </w:rPr>
        <w:t>To see why, we need to get just a bit wonky. The change in the ratio of debt to GDP from one year to the next is equal to the primary deficit (revenues less non-interest spending) plus the debt to GDP ratio multiplied by the difference between the nominal interest rate paid on the debt less the nominal growth rate of GDP:</w:t>
      </w:r>
    </w:p>
    <w:p w14:paraId="1D6C021C" w14:textId="77777777" w:rsidR="00900C39" w:rsidRPr="006634F1" w:rsidRDefault="00900C39" w:rsidP="00900C39">
      <w:pPr>
        <w:rPr>
          <w:sz w:val="16"/>
        </w:rPr>
      </w:pPr>
      <w:r w:rsidRPr="006634F1">
        <w:rPr>
          <w:sz w:val="16"/>
        </w:rPr>
        <w:t>inflation equation</w:t>
      </w:r>
    </w:p>
    <w:p w14:paraId="5399A51E" w14:textId="77777777" w:rsidR="00900C39" w:rsidRPr="006634F1" w:rsidRDefault="00900C39" w:rsidP="00900C39">
      <w:pPr>
        <w:rPr>
          <w:sz w:val="16"/>
        </w:rPr>
      </w:pPr>
      <w:r w:rsidRPr="006634F1">
        <w:rPr>
          <w:sz w:val="16"/>
        </w:rPr>
        <w:t>What does an increase in inflation do? First, it reduces the primary deficit as a share of GDP somewhat, because GDP rises with inflation, whereas not all federal expenditures do. For example, Medicare payments to physicians are fixed in nominal terms and don’t rise with inflation. So the first term in the equation falls a bit when inflation increases.</w:t>
      </w:r>
    </w:p>
    <w:p w14:paraId="48604B89" w14:textId="77777777" w:rsidR="00900C39" w:rsidRPr="00E03640" w:rsidRDefault="00900C39" w:rsidP="00900C39">
      <w:pPr>
        <w:rPr>
          <w:sz w:val="16"/>
        </w:rPr>
      </w:pPr>
      <w:r w:rsidRPr="006634F1">
        <w:rPr>
          <w:rStyle w:val="StyleUnderline"/>
        </w:rPr>
        <w:t>Second, a rise in inflation raises the interest rate actually paid on federal debt by less than it raises the growth rate of nominal GDP, because not all federal debt is rolled over every year</w:t>
      </w:r>
      <w:r w:rsidRPr="006634F1">
        <w:rPr>
          <w:sz w:val="16"/>
        </w:rPr>
        <w:t xml:space="preserve">—that is, </w:t>
      </w:r>
      <w:r w:rsidRPr="006634F1">
        <w:rPr>
          <w:rStyle w:val="StyleUnderline"/>
        </w:rPr>
        <w:t xml:space="preserve">the federal </w:t>
      </w:r>
      <w:r w:rsidRPr="00105F74">
        <w:rPr>
          <w:rStyle w:val="StyleUnderline"/>
          <w:highlight w:val="cyan"/>
        </w:rPr>
        <w:t>government</w:t>
      </w:r>
      <w:r w:rsidRPr="006634F1">
        <w:rPr>
          <w:sz w:val="16"/>
        </w:rPr>
        <w:t xml:space="preserve"> </w:t>
      </w:r>
      <w:r w:rsidRPr="00105F74">
        <w:rPr>
          <w:rStyle w:val="StyleUnderline"/>
          <w:highlight w:val="cyan"/>
        </w:rPr>
        <w:t xml:space="preserve">locked in </w:t>
      </w:r>
      <w:r w:rsidRPr="00105F74">
        <w:rPr>
          <w:rStyle w:val="Emphasis"/>
          <w:highlight w:val="cyan"/>
        </w:rPr>
        <w:t>lower interest rates</w:t>
      </w:r>
      <w:r w:rsidRPr="006634F1">
        <w:rPr>
          <w:rStyle w:val="StyleUnderline"/>
        </w:rPr>
        <w:t xml:space="preserve"> in the </w:t>
      </w:r>
      <w:r w:rsidRPr="00105F74">
        <w:rPr>
          <w:rStyle w:val="Emphasis"/>
          <w:highlight w:val="cyan"/>
        </w:rPr>
        <w:t>past</w:t>
      </w:r>
      <w:r w:rsidRPr="00105F74">
        <w:rPr>
          <w:rStyle w:val="StyleUnderline"/>
          <w:highlight w:val="cyan"/>
        </w:rPr>
        <w:t xml:space="preserve"> on </w:t>
      </w:r>
      <w:r w:rsidRPr="00105F74">
        <w:rPr>
          <w:rStyle w:val="Emphasis"/>
          <w:highlight w:val="cyan"/>
        </w:rPr>
        <w:t>some of its debt</w:t>
      </w:r>
      <w:r w:rsidRPr="006634F1">
        <w:rPr>
          <w:rStyle w:val="Emphasis"/>
        </w:rPr>
        <w:t xml:space="preserve">. </w:t>
      </w:r>
      <w:r w:rsidRPr="006634F1">
        <w:rPr>
          <w:sz w:val="16"/>
        </w:rPr>
        <w:t>A rise in interest rates due to higher inflation does raise interest payments and the deficit as a share of GDP because some debt is issued at the higher rates, but it lowers the debt to GDP ratio. (If all debt were continually rolled over, a rise in interest rates due to higher inflation would have no effect on the debt to GDP ratio even as it raised the deficit relative to GDP.)</w:t>
      </w:r>
    </w:p>
    <w:p w14:paraId="313EA63B" w14:textId="77777777" w:rsidR="00900C39" w:rsidRPr="00E03640" w:rsidRDefault="00900C39" w:rsidP="00900C39">
      <w:pPr>
        <w:pStyle w:val="Heading4"/>
        <w:rPr>
          <w:rFonts w:cs="Arial"/>
        </w:rPr>
      </w:pPr>
      <w:r>
        <w:rPr>
          <w:rFonts w:cs="Arial"/>
        </w:rPr>
        <w:t xml:space="preserve">Even </w:t>
      </w:r>
      <w:r>
        <w:rPr>
          <w:rFonts w:cs="Arial"/>
          <w:u w:val="single"/>
        </w:rPr>
        <w:t>significantly higher debt</w:t>
      </w:r>
      <w:r>
        <w:rPr>
          <w:rFonts w:cs="Arial"/>
        </w:rPr>
        <w:t xml:space="preserve"> wouldn’t matter. </w:t>
      </w:r>
    </w:p>
    <w:p w14:paraId="4B7BE8A5" w14:textId="77777777" w:rsidR="00900C39" w:rsidRPr="006634F1" w:rsidRDefault="00900C39" w:rsidP="00900C39">
      <w:r w:rsidRPr="006634F1">
        <w:t xml:space="preserve">Tim </w:t>
      </w:r>
      <w:r w:rsidRPr="006634F1">
        <w:rPr>
          <w:rStyle w:val="Style13ptBold"/>
        </w:rPr>
        <w:t>Fernholz 23</w:t>
      </w:r>
      <w:r w:rsidRPr="006634F1">
        <w:t>. Reporter, Quartz. “There is no US debt crisis.” https://qz.com/there-is-no-us-debt-crisis-1850013109</w:t>
      </w:r>
    </w:p>
    <w:p w14:paraId="6B98D928" w14:textId="77777777" w:rsidR="00900C39" w:rsidRPr="006634F1" w:rsidRDefault="00900C39" w:rsidP="00900C39">
      <w:pPr>
        <w:rPr>
          <w:sz w:val="16"/>
        </w:rPr>
      </w:pPr>
      <w:r w:rsidRPr="006634F1">
        <w:rPr>
          <w:sz w:val="16"/>
        </w:rPr>
        <w:t>Republicans in Congress are threatening once again to force the US to default because they lack the votes to enact their preferred fiscal vision.</w:t>
      </w:r>
    </w:p>
    <w:p w14:paraId="61CFBDDA" w14:textId="77777777" w:rsidR="00900C39" w:rsidRPr="006634F1" w:rsidRDefault="00900C39" w:rsidP="00900C39">
      <w:pPr>
        <w:rPr>
          <w:sz w:val="16"/>
        </w:rPr>
      </w:pPr>
      <w:r w:rsidRPr="006634F1">
        <w:rPr>
          <w:sz w:val="16"/>
        </w:rPr>
        <w:t>Yes, it’s debt ceiling season once again. For those not following along at home, US law imposes an arbitrary limit on the amount of money the government is allowed to borrow. Historically, this was intended to make borrowing easier. Today, it is a tool for brinksmanship, with Republicans threatening to block paying the bills they already voted to incur unless GOP demands for unspecific spending cuts are met.</w:t>
      </w:r>
    </w:p>
    <w:p w14:paraId="79B34ACE" w14:textId="77777777" w:rsidR="00900C39" w:rsidRPr="006634F1" w:rsidRDefault="00900C39" w:rsidP="00900C39">
      <w:pPr>
        <w:rPr>
          <w:sz w:val="16"/>
        </w:rPr>
      </w:pPr>
      <w:r w:rsidRPr="006634F1">
        <w:rPr>
          <w:sz w:val="16"/>
        </w:rPr>
        <w:t>Right now, the US is at the limit, and the Treasury Department is moving money around to delay a conflict until later in the year. But if the limit is not raised, the US faces a constitutional crisis: How can the president execute the laws set by Congress if those laws are contradictory? (Here’s a flow chart for your consideration.)</w:t>
      </w:r>
    </w:p>
    <w:p w14:paraId="6E49AF47" w14:textId="77777777" w:rsidR="00900C39" w:rsidRPr="006634F1" w:rsidRDefault="00900C39" w:rsidP="00900C39">
      <w:pPr>
        <w:rPr>
          <w:rStyle w:val="StyleUnderline"/>
        </w:rPr>
      </w:pPr>
      <w:r w:rsidRPr="006634F1">
        <w:rPr>
          <w:sz w:val="16"/>
        </w:rPr>
        <w:t xml:space="preserve">The last time a real debt ceiling face-off happened in 2011, the US had its sovereign debt rating downgraded and incurred more than a billion dollars in economic losses. So let’s set aside the hypocrisy and political posturing and ask a simpler question: </w:t>
      </w:r>
      <w:r w:rsidRPr="00105F74">
        <w:rPr>
          <w:rStyle w:val="StyleUnderline"/>
          <w:highlight w:val="cyan"/>
        </w:rPr>
        <w:t>Is there</w:t>
      </w:r>
      <w:r w:rsidRPr="006634F1">
        <w:rPr>
          <w:rStyle w:val="StyleUnderline"/>
        </w:rPr>
        <w:t xml:space="preserve"> a </w:t>
      </w:r>
      <w:r w:rsidRPr="00105F74">
        <w:rPr>
          <w:rStyle w:val="Emphasis"/>
          <w:highlight w:val="cyan"/>
        </w:rPr>
        <w:t>debt crisis</w:t>
      </w:r>
      <w:r w:rsidRPr="006634F1">
        <w:rPr>
          <w:rStyle w:val="StyleUnderline"/>
        </w:rPr>
        <w:t xml:space="preserve"> that would justify holding the </w:t>
      </w:r>
      <w:r w:rsidRPr="006634F1">
        <w:rPr>
          <w:rStyle w:val="Emphasis"/>
        </w:rPr>
        <w:t>economy</w:t>
      </w:r>
      <w:r w:rsidRPr="006634F1">
        <w:rPr>
          <w:rStyle w:val="StyleUnderline"/>
        </w:rPr>
        <w:t xml:space="preserve"> </w:t>
      </w:r>
      <w:r w:rsidRPr="006634F1">
        <w:rPr>
          <w:rStyle w:val="Emphasis"/>
        </w:rPr>
        <w:t>hostage</w:t>
      </w:r>
      <w:r w:rsidRPr="006634F1">
        <w:rPr>
          <w:rStyle w:val="StyleUnderline"/>
        </w:rPr>
        <w:t>?</w:t>
      </w:r>
    </w:p>
    <w:p w14:paraId="1BD62CF5" w14:textId="77777777" w:rsidR="00900C39" w:rsidRPr="006634F1" w:rsidRDefault="00900C39" w:rsidP="00900C39">
      <w:pPr>
        <w:rPr>
          <w:rStyle w:val="StyleUnderline"/>
        </w:rPr>
      </w:pPr>
      <w:r w:rsidRPr="006634F1">
        <w:rPr>
          <w:sz w:val="16"/>
        </w:rPr>
        <w:t xml:space="preserve">And the answer is no. </w:t>
      </w:r>
      <w:r w:rsidRPr="00105F74">
        <w:rPr>
          <w:rStyle w:val="StyleUnderline"/>
          <w:highlight w:val="cyan"/>
        </w:rPr>
        <w:t>Markets</w:t>
      </w:r>
      <w:r w:rsidRPr="006634F1">
        <w:rPr>
          <w:rStyle w:val="StyleUnderline"/>
        </w:rPr>
        <w:t xml:space="preserve"> are </w:t>
      </w:r>
      <w:r w:rsidRPr="00105F74">
        <w:rPr>
          <w:rStyle w:val="Emphasis"/>
          <w:highlight w:val="cyan"/>
        </w:rPr>
        <w:t>not worried</w:t>
      </w:r>
      <w:r w:rsidRPr="006634F1">
        <w:rPr>
          <w:rStyle w:val="StyleUnderline"/>
        </w:rPr>
        <w:t xml:space="preserve"> about the </w:t>
      </w:r>
      <w:r w:rsidRPr="006634F1">
        <w:rPr>
          <w:rStyle w:val="Emphasis"/>
        </w:rPr>
        <w:t>US paying its debts</w:t>
      </w:r>
      <w:r w:rsidRPr="006634F1">
        <w:rPr>
          <w:rStyle w:val="StyleUnderline"/>
        </w:rPr>
        <w:t xml:space="preserve">, and there are </w:t>
      </w:r>
      <w:r w:rsidRPr="00105F74">
        <w:rPr>
          <w:rStyle w:val="Emphasis"/>
          <w:highlight w:val="cyan"/>
        </w:rPr>
        <w:t>no</w:t>
      </w:r>
      <w:r w:rsidRPr="00105F74">
        <w:rPr>
          <w:rStyle w:val="StyleUnderline"/>
          <w:highlight w:val="cyan"/>
        </w:rPr>
        <w:t xml:space="preserve"> </w:t>
      </w:r>
      <w:r w:rsidRPr="00105F74">
        <w:rPr>
          <w:rStyle w:val="Emphasis"/>
          <w:highlight w:val="cyan"/>
        </w:rPr>
        <w:t>bond vigilantes</w:t>
      </w:r>
      <w:r w:rsidRPr="006634F1">
        <w:rPr>
          <w:rStyle w:val="StyleUnderline"/>
        </w:rPr>
        <w:t xml:space="preserve"> appearing out of the </w:t>
      </w:r>
      <w:r w:rsidRPr="006634F1">
        <w:rPr>
          <w:rStyle w:val="Emphasis"/>
        </w:rPr>
        <w:t>woodwork</w:t>
      </w:r>
      <w:r w:rsidRPr="006634F1">
        <w:rPr>
          <w:rStyle w:val="StyleUnderline"/>
        </w:rPr>
        <w:t>.</w:t>
      </w:r>
    </w:p>
    <w:p w14:paraId="028777B8" w14:textId="77777777" w:rsidR="00900C39" w:rsidRPr="006634F1" w:rsidRDefault="00900C39" w:rsidP="00900C39">
      <w:pPr>
        <w:rPr>
          <w:sz w:val="16"/>
        </w:rPr>
      </w:pPr>
      <w:r w:rsidRPr="006634F1">
        <w:rPr>
          <w:sz w:val="16"/>
        </w:rPr>
        <w:t xml:space="preserve">That’s because </w:t>
      </w:r>
      <w:r w:rsidRPr="006634F1">
        <w:rPr>
          <w:rStyle w:val="StyleUnderline"/>
        </w:rPr>
        <w:t xml:space="preserve">the US is an </w:t>
      </w:r>
      <w:r w:rsidRPr="00105F74">
        <w:rPr>
          <w:rStyle w:val="StyleUnderline"/>
          <w:highlight w:val="cyan"/>
        </w:rPr>
        <w:t xml:space="preserve">enormously </w:t>
      </w:r>
      <w:r w:rsidRPr="00105F74">
        <w:rPr>
          <w:rStyle w:val="Emphasis"/>
          <w:highlight w:val="cyan"/>
        </w:rPr>
        <w:t>wealthy nation</w:t>
      </w:r>
      <w:r w:rsidRPr="006634F1">
        <w:rPr>
          <w:rStyle w:val="StyleUnderline"/>
        </w:rPr>
        <w:t xml:space="preserve"> with a </w:t>
      </w:r>
      <w:r w:rsidRPr="00105F74">
        <w:rPr>
          <w:rStyle w:val="Emphasis"/>
          <w:highlight w:val="cyan"/>
        </w:rPr>
        <w:t>growing economy</w:t>
      </w:r>
      <w:r w:rsidRPr="006634F1">
        <w:rPr>
          <w:sz w:val="16"/>
        </w:rPr>
        <w:t>. The US has a lot of debt, about $22 trillion, equal to about an entire year’s economic production. But the US also has a lot of wealth—about $137 trillion (pdf). It’s true that interest rates are rising, but only because the Federal Reserve is pushing them up. Investors are still betting that rates will fall soon, with the interest paid on ten-year Treasury bonds lower than on government debt due in two years. That yield curve inversion reflects expectations that the Fed will cut rates during a potential recession. But even absent a downturn, the Fed isn’t likely to hike more than expected next year thanks to slowing inflation.</w:t>
      </w:r>
    </w:p>
    <w:p w14:paraId="2208709D" w14:textId="77777777" w:rsidR="00900C39" w:rsidRPr="006634F1" w:rsidRDefault="00900C39" w:rsidP="00900C39">
      <w:pPr>
        <w:rPr>
          <w:sz w:val="16"/>
        </w:rPr>
      </w:pPr>
      <w:r w:rsidRPr="006634F1">
        <w:rPr>
          <w:sz w:val="16"/>
        </w:rPr>
        <w:t>Public debt is stabilizing. How do you shrink it?</w:t>
      </w:r>
    </w:p>
    <w:p w14:paraId="38D4F54E" w14:textId="77777777" w:rsidR="00900C39" w:rsidRPr="006634F1" w:rsidRDefault="00900C39" w:rsidP="00900C39">
      <w:pPr>
        <w:rPr>
          <w:sz w:val="16"/>
        </w:rPr>
      </w:pPr>
      <w:r w:rsidRPr="006634F1">
        <w:rPr>
          <w:sz w:val="16"/>
        </w:rPr>
        <w:t xml:space="preserve">And what’s the trend for federal public debt? After a huge surge driven by pandemic-driven public spending, </w:t>
      </w:r>
      <w:r w:rsidRPr="00105F74">
        <w:rPr>
          <w:rStyle w:val="StyleUnderline"/>
          <w:highlight w:val="cyan"/>
        </w:rPr>
        <w:t>borrowing</w:t>
      </w:r>
      <w:r w:rsidRPr="006634F1">
        <w:rPr>
          <w:rStyle w:val="StyleUnderline"/>
        </w:rPr>
        <w:t xml:space="preserve"> is set to </w:t>
      </w:r>
      <w:r w:rsidRPr="00105F74">
        <w:rPr>
          <w:rStyle w:val="Emphasis"/>
          <w:highlight w:val="cyan"/>
        </w:rPr>
        <w:t>shrink</w:t>
      </w:r>
      <w:r w:rsidRPr="00105F74">
        <w:rPr>
          <w:rStyle w:val="StyleUnderline"/>
          <w:highlight w:val="cyan"/>
        </w:rPr>
        <w:t xml:space="preserve"> as a </w:t>
      </w:r>
      <w:r w:rsidRPr="00105F74">
        <w:rPr>
          <w:rStyle w:val="Emphasis"/>
          <w:highlight w:val="cyan"/>
        </w:rPr>
        <w:t>share</w:t>
      </w:r>
      <w:r w:rsidRPr="00105F74">
        <w:rPr>
          <w:rStyle w:val="StyleUnderline"/>
          <w:highlight w:val="cyan"/>
        </w:rPr>
        <w:t xml:space="preserve"> of the </w:t>
      </w:r>
      <w:r w:rsidRPr="00105F74">
        <w:rPr>
          <w:rStyle w:val="Emphasis"/>
          <w:highlight w:val="cyan"/>
        </w:rPr>
        <w:t>economy</w:t>
      </w:r>
      <w:r w:rsidRPr="006634F1">
        <w:rPr>
          <w:rStyle w:val="StyleUnderline"/>
        </w:rPr>
        <w:t xml:space="preserve"> in the years ahead.</w:t>
      </w:r>
      <w:r w:rsidRPr="006634F1">
        <w:rPr>
          <w:sz w:val="16"/>
        </w:rPr>
        <w:t xml:space="preserve"> These Congressional Budget Office forecasts are from May 2022, and don’t include changes from legislation like the Inflation Reduction Act or updated economic data, but the figures do offer a best guess at what we can expect:</w:t>
      </w:r>
    </w:p>
    <w:p w14:paraId="5CD379A4" w14:textId="77777777" w:rsidR="00900C39" w:rsidRPr="006634F1" w:rsidRDefault="00900C39" w:rsidP="00900C39">
      <w:pPr>
        <w:rPr>
          <w:sz w:val="16"/>
        </w:rPr>
      </w:pPr>
      <w:r w:rsidRPr="006634F1">
        <w:rPr>
          <w:sz w:val="16"/>
        </w:rPr>
        <w:t xml:space="preserve">Many policymakers and economists fret that publicly-held debt approaching 100% of annual GDP is too high. </w:t>
      </w:r>
      <w:r w:rsidRPr="006634F1">
        <w:rPr>
          <w:rStyle w:val="StyleUnderline"/>
        </w:rPr>
        <w:t>The “correct” level of debt is difficult to assess; researchers think too much debt can be a drag on growth</w:t>
      </w:r>
      <w:r w:rsidRPr="006634F1">
        <w:rPr>
          <w:sz w:val="16"/>
        </w:rPr>
        <w:t xml:space="preserve">, but only if it crowds out private spending or leads to higher interest rates. </w:t>
      </w:r>
      <w:r w:rsidRPr="00105F74">
        <w:rPr>
          <w:rStyle w:val="Emphasis"/>
          <w:highlight w:val="cyan"/>
        </w:rPr>
        <w:t>The global economy</w:t>
      </w:r>
      <w:r w:rsidRPr="006634F1">
        <w:rPr>
          <w:sz w:val="16"/>
        </w:rPr>
        <w:t xml:space="preserve">, however, </w:t>
      </w:r>
      <w:r w:rsidRPr="006634F1">
        <w:rPr>
          <w:rStyle w:val="StyleUnderline"/>
        </w:rPr>
        <w:t>is</w:t>
      </w:r>
      <w:r w:rsidRPr="006634F1">
        <w:rPr>
          <w:sz w:val="16"/>
        </w:rPr>
        <w:t xml:space="preserve"> in many ways </w:t>
      </w:r>
      <w:r w:rsidRPr="00105F74">
        <w:rPr>
          <w:rStyle w:val="Emphasis"/>
          <w:sz w:val="28"/>
          <w:szCs w:val="28"/>
          <w:highlight w:val="cyan"/>
        </w:rPr>
        <w:t>dependent</w:t>
      </w:r>
      <w:r w:rsidRPr="006634F1">
        <w:rPr>
          <w:rStyle w:val="Emphasis"/>
          <w:sz w:val="28"/>
          <w:szCs w:val="28"/>
        </w:rPr>
        <w:t xml:space="preserve"> on a </w:t>
      </w:r>
      <w:r w:rsidRPr="00105F74">
        <w:rPr>
          <w:rStyle w:val="Emphasis"/>
          <w:sz w:val="28"/>
          <w:szCs w:val="28"/>
          <w:highlight w:val="cyan"/>
        </w:rPr>
        <w:t>steady supply of US debt</w:t>
      </w:r>
      <w:r w:rsidRPr="006634F1">
        <w:rPr>
          <w:sz w:val="16"/>
        </w:rPr>
        <w:t>. Perhaps the biggest reason to push down current borrowing is to make sure the US has the fiscal capacity to weather the next emergency. One thing that won’t help reduce the debt, however, is a financial crisis caused by debt ceiling brinksmanship.</w:t>
      </w:r>
    </w:p>
    <w:p w14:paraId="37EE6D48" w14:textId="77777777" w:rsidR="00900C39" w:rsidRPr="006634F1" w:rsidRDefault="00900C39" w:rsidP="00900C39">
      <w:pPr>
        <w:rPr>
          <w:sz w:val="16"/>
        </w:rPr>
      </w:pPr>
      <w:r w:rsidRPr="006634F1">
        <w:rPr>
          <w:sz w:val="16"/>
        </w:rPr>
        <w:t xml:space="preserve">Despite the Fed’s tightening, </w:t>
      </w:r>
      <w:r w:rsidRPr="00105F74">
        <w:rPr>
          <w:rStyle w:val="Emphasis"/>
          <w:highlight w:val="cyan"/>
        </w:rPr>
        <w:t>growth</w:t>
      </w:r>
      <w:r w:rsidRPr="00105F74">
        <w:rPr>
          <w:rStyle w:val="StyleUnderline"/>
          <w:highlight w:val="cyan"/>
        </w:rPr>
        <w:t xml:space="preserve"> remains </w:t>
      </w:r>
      <w:r w:rsidRPr="00105F74">
        <w:rPr>
          <w:rStyle w:val="Emphasis"/>
          <w:highlight w:val="cyan"/>
        </w:rPr>
        <w:t>strong</w:t>
      </w:r>
      <w:r w:rsidRPr="006634F1">
        <w:rPr>
          <w:rStyle w:val="StyleUnderline"/>
        </w:rPr>
        <w:t xml:space="preserve"> and unemployment is low</w:t>
      </w:r>
      <w:r w:rsidRPr="006634F1">
        <w:rPr>
          <w:sz w:val="16"/>
        </w:rPr>
        <w:t>. That’s arguably a good environment to reduce government spending after the enormous surge in pandemic aid. Spending is already falling faster, as a share of the economy, than it did after the 2008 recession.</w:t>
      </w:r>
    </w:p>
    <w:p w14:paraId="50E341CA" w14:textId="77777777" w:rsidR="00900C39" w:rsidRPr="006634F1" w:rsidRDefault="00900C39" w:rsidP="00900C39">
      <w:pPr>
        <w:rPr>
          <w:sz w:val="16"/>
        </w:rPr>
      </w:pPr>
      <w:r w:rsidRPr="006634F1">
        <w:rPr>
          <w:rStyle w:val="StyleUnderline"/>
        </w:rPr>
        <w:t>There are ways to keep driving spending down</w:t>
      </w:r>
      <w:r w:rsidRPr="006634F1">
        <w:rPr>
          <w:sz w:val="16"/>
        </w:rPr>
        <w:t xml:space="preserve"> (pdf), </w:t>
      </w:r>
      <w:r w:rsidRPr="006634F1">
        <w:rPr>
          <w:rStyle w:val="StyleUnderline"/>
        </w:rPr>
        <w:t xml:space="preserve">but they require delivering pain to somebody: </w:t>
      </w:r>
      <w:r w:rsidRPr="00105F74">
        <w:rPr>
          <w:rStyle w:val="Emphasis"/>
          <w:highlight w:val="cyan"/>
        </w:rPr>
        <w:t>Eliminating subsidies</w:t>
      </w:r>
      <w:r w:rsidRPr="006634F1">
        <w:rPr>
          <w:rStyle w:val="StyleUnderline"/>
        </w:rPr>
        <w:t xml:space="preserve"> to everyone</w:t>
      </w:r>
      <w:r w:rsidRPr="006634F1">
        <w:rPr>
          <w:sz w:val="16"/>
        </w:rPr>
        <w:t xml:space="preserve">, </w:t>
      </w:r>
      <w:r w:rsidRPr="006634F1">
        <w:rPr>
          <w:rStyle w:val="StyleUnderline"/>
        </w:rPr>
        <w:t>from</w:t>
      </w:r>
      <w:r w:rsidRPr="006634F1">
        <w:rPr>
          <w:sz w:val="16"/>
        </w:rPr>
        <w:t xml:space="preserve"> </w:t>
      </w:r>
      <w:r w:rsidRPr="006634F1">
        <w:rPr>
          <w:rStyle w:val="Emphasis"/>
        </w:rPr>
        <w:t>agribusiness</w:t>
      </w:r>
      <w:r w:rsidRPr="006634F1">
        <w:rPr>
          <w:sz w:val="16"/>
        </w:rPr>
        <w:t xml:space="preserve"> </w:t>
      </w:r>
      <w:r w:rsidRPr="006634F1">
        <w:rPr>
          <w:rStyle w:val="StyleUnderline"/>
        </w:rPr>
        <w:t>to</w:t>
      </w:r>
      <w:r w:rsidRPr="006634F1">
        <w:rPr>
          <w:sz w:val="16"/>
        </w:rPr>
        <w:t xml:space="preserve"> </w:t>
      </w:r>
      <w:r w:rsidRPr="006634F1">
        <w:rPr>
          <w:rStyle w:val="Emphasis"/>
        </w:rPr>
        <w:t>defense</w:t>
      </w:r>
      <w:r w:rsidRPr="006634F1">
        <w:rPr>
          <w:sz w:val="16"/>
        </w:rPr>
        <w:t xml:space="preserve"> contractors, </w:t>
      </w:r>
      <w:r w:rsidRPr="006634F1">
        <w:rPr>
          <w:rStyle w:val="StyleUnderline"/>
        </w:rPr>
        <w:t xml:space="preserve">leads to lobbyists for affected industries pounding down lawmakers’ doors, while cutting benefits to children, the sick or the poor </w:t>
      </w:r>
      <w:r w:rsidRPr="00105F74">
        <w:rPr>
          <w:rStyle w:val="Emphasis"/>
          <w:highlight w:val="cyan"/>
        </w:rPr>
        <w:t>remains broadly unpopular</w:t>
      </w:r>
      <w:r w:rsidRPr="006634F1">
        <w:rPr>
          <w:sz w:val="16"/>
        </w:rPr>
        <w:t xml:space="preserve">. </w:t>
      </w:r>
      <w:r w:rsidRPr="006634F1">
        <w:rPr>
          <w:rStyle w:val="StyleUnderline"/>
        </w:rPr>
        <w:t xml:space="preserve">Tax hikes can be more palatable but can </w:t>
      </w:r>
      <w:r w:rsidRPr="006634F1">
        <w:rPr>
          <w:rStyle w:val="Emphasis"/>
        </w:rPr>
        <w:t>generate political repercussions</w:t>
      </w:r>
      <w:r w:rsidRPr="006634F1">
        <w:rPr>
          <w:rStyle w:val="StyleUnderline"/>
        </w:rPr>
        <w:t xml:space="preserve"> among influential upper class voters.</w:t>
      </w:r>
    </w:p>
    <w:p w14:paraId="395FCC08" w14:textId="77777777" w:rsidR="00900C39" w:rsidRPr="006634F1" w:rsidRDefault="00900C39" w:rsidP="00900C39">
      <w:r w:rsidRPr="006634F1">
        <w:rPr>
          <w:sz w:val="16"/>
        </w:rPr>
        <w:t>The last time anyone tried to hash out a compromise on all of this—the 2011 glory days of the Bowles-Simpson commission—Republicans backed out because of proposed tax increases, and Congress wound up cutting spending 10% across the board. (Republicans reversed many of the cuts when President Donald Trump took office in 2017.)</w:t>
      </w:r>
    </w:p>
    <w:p w14:paraId="2B232D18" w14:textId="77777777" w:rsidR="00900C39" w:rsidRDefault="00900C39" w:rsidP="00900C39">
      <w:pPr>
        <w:pStyle w:val="Heading3"/>
      </w:pPr>
      <w:r>
        <w:t>Impact Turn---Tax Cuts Good---Manufacturing---2AC</w:t>
      </w:r>
    </w:p>
    <w:p w14:paraId="7F85B18E" w14:textId="77777777" w:rsidR="00900C39" w:rsidRPr="00EE3637" w:rsidRDefault="00900C39" w:rsidP="00900C39">
      <w:pPr>
        <w:pStyle w:val="Heading4"/>
      </w:pPr>
      <w:r>
        <w:t xml:space="preserve">Extending the tax cuts is key to </w:t>
      </w:r>
      <w:r w:rsidRPr="00563744">
        <w:rPr>
          <w:u w:val="single"/>
        </w:rPr>
        <w:t>manufacturing</w:t>
      </w:r>
      <w:r>
        <w:t xml:space="preserve"> and </w:t>
      </w:r>
      <w:r w:rsidRPr="00563744">
        <w:rPr>
          <w:u w:val="single"/>
        </w:rPr>
        <w:t>competitiveness</w:t>
      </w:r>
      <w:r>
        <w:t xml:space="preserve">. </w:t>
      </w:r>
    </w:p>
    <w:p w14:paraId="46F98B7F" w14:textId="77777777" w:rsidR="00900C39" w:rsidRDefault="00900C39" w:rsidP="00900C39">
      <w:r w:rsidRPr="009671AC">
        <w:t xml:space="preserve">Jason </w:t>
      </w:r>
      <w:r w:rsidRPr="009671AC">
        <w:rPr>
          <w:rStyle w:val="Style13ptBold"/>
        </w:rPr>
        <w:t xml:space="preserve">Smith </w:t>
      </w:r>
      <w:r>
        <w:rPr>
          <w:rStyle w:val="Style13ptBold"/>
        </w:rPr>
        <w:t>25</w:t>
      </w:r>
      <w:r w:rsidRPr="009671AC">
        <w:t xml:space="preserve">. </w:t>
      </w:r>
      <w:r>
        <w:t xml:space="preserve">US Representative from Missouri, Chairman, House Ways &amp; Means. </w:t>
      </w:r>
      <w:r w:rsidRPr="009671AC">
        <w:t xml:space="preserve">"Trump Tax Cuts Revived American Manufacturing – Ways and Means." Ways And Means Committee. 1-2-2025. </w:t>
      </w:r>
      <w:hyperlink r:id="rId17" w:history="1">
        <w:r w:rsidRPr="008E7C1A">
          <w:rPr>
            <w:rStyle w:val="Hyperlink"/>
          </w:rPr>
          <w:t>https://waysandmeans.house.gov/2025/01/02/trump-tax-cuts-revived-american-manufacturing/</w:t>
        </w:r>
      </w:hyperlink>
    </w:p>
    <w:p w14:paraId="6E696B2A" w14:textId="77777777" w:rsidR="00900C39" w:rsidRPr="009671AC" w:rsidRDefault="00900C39" w:rsidP="00900C39">
      <w:pPr>
        <w:rPr>
          <w:sz w:val="16"/>
        </w:rPr>
      </w:pPr>
      <w:r w:rsidRPr="00105F74">
        <w:rPr>
          <w:rStyle w:val="StyleUnderline"/>
          <w:highlight w:val="cyan"/>
        </w:rPr>
        <w:t>Under</w:t>
      </w:r>
      <w:r w:rsidRPr="00547F50">
        <w:rPr>
          <w:sz w:val="16"/>
        </w:rPr>
        <w:t xml:space="preserve"> President </w:t>
      </w:r>
      <w:r w:rsidRPr="00105F74">
        <w:rPr>
          <w:rStyle w:val="Emphasis"/>
          <w:highlight w:val="cyan"/>
        </w:rPr>
        <w:t>Trump</w:t>
      </w:r>
      <w:r w:rsidRPr="00547F50">
        <w:rPr>
          <w:sz w:val="16"/>
        </w:rPr>
        <w:t xml:space="preserve">, </w:t>
      </w:r>
      <w:r w:rsidRPr="00105F74">
        <w:rPr>
          <w:rStyle w:val="StyleUnderline"/>
          <w:highlight w:val="cyan"/>
        </w:rPr>
        <w:t>America</w:t>
      </w:r>
      <w:r w:rsidRPr="00547F50">
        <w:rPr>
          <w:rStyle w:val="StyleUnderline"/>
        </w:rPr>
        <w:t xml:space="preserve"> </w:t>
      </w:r>
      <w:r w:rsidRPr="00105F74">
        <w:rPr>
          <w:rStyle w:val="StyleUnderline"/>
          <w:highlight w:val="cyan"/>
        </w:rPr>
        <w:t xml:space="preserve">experienced a </w:t>
      </w:r>
      <w:r w:rsidRPr="00105F74">
        <w:rPr>
          <w:rStyle w:val="Emphasis"/>
          <w:highlight w:val="cyan"/>
        </w:rPr>
        <w:t>manufacturing boom</w:t>
      </w:r>
      <w:r w:rsidRPr="00105F74">
        <w:rPr>
          <w:rStyle w:val="StyleUnderline"/>
          <w:highlight w:val="cyan"/>
        </w:rPr>
        <w:t xml:space="preserve"> powered by</w:t>
      </w:r>
      <w:r w:rsidRPr="00547F50">
        <w:rPr>
          <w:rStyle w:val="StyleUnderline"/>
        </w:rPr>
        <w:t xml:space="preserve"> the </w:t>
      </w:r>
      <w:r w:rsidRPr="00105F74">
        <w:rPr>
          <w:rStyle w:val="Emphasis"/>
          <w:highlight w:val="cyan"/>
        </w:rPr>
        <w:t>pro-growth</w:t>
      </w:r>
      <w:r w:rsidRPr="00547F50">
        <w:rPr>
          <w:rStyle w:val="StyleUnderline"/>
        </w:rPr>
        <w:t xml:space="preserve"> </w:t>
      </w:r>
      <w:r w:rsidRPr="00105F74">
        <w:rPr>
          <w:rStyle w:val="Emphasis"/>
          <w:highlight w:val="cyan"/>
        </w:rPr>
        <w:t>2017</w:t>
      </w:r>
      <w:r w:rsidRPr="00547F50">
        <w:rPr>
          <w:rStyle w:val="Emphasis"/>
        </w:rPr>
        <w:t xml:space="preserve"> </w:t>
      </w:r>
      <w:r w:rsidRPr="00105F74">
        <w:rPr>
          <w:rStyle w:val="Emphasis"/>
          <w:highlight w:val="cyan"/>
        </w:rPr>
        <w:t>tax reforms</w:t>
      </w:r>
      <w:r w:rsidRPr="00547F50">
        <w:rPr>
          <w:sz w:val="16"/>
        </w:rPr>
        <w:t xml:space="preserve">. </w:t>
      </w:r>
      <w:r w:rsidRPr="00547F50">
        <w:rPr>
          <w:rStyle w:val="StyleUnderline"/>
        </w:rPr>
        <w:t xml:space="preserve">Policies like 100 percent bonus depreciation and increased small business expensing allowed </w:t>
      </w:r>
      <w:r w:rsidRPr="00105F74">
        <w:rPr>
          <w:rStyle w:val="StyleUnderline"/>
          <w:highlight w:val="cyan"/>
        </w:rPr>
        <w:t>manufacturers</w:t>
      </w:r>
      <w:r w:rsidRPr="00547F50">
        <w:rPr>
          <w:rStyle w:val="StyleUnderline"/>
        </w:rPr>
        <w:t xml:space="preserve"> to </w:t>
      </w:r>
      <w:r w:rsidRPr="00105F74">
        <w:rPr>
          <w:rStyle w:val="Emphasis"/>
          <w:highlight w:val="cyan"/>
        </w:rPr>
        <w:t>expand</w:t>
      </w:r>
      <w:r w:rsidRPr="00547F50">
        <w:rPr>
          <w:rStyle w:val="Emphasis"/>
        </w:rPr>
        <w:t xml:space="preserve"> operations</w:t>
      </w:r>
      <w:r w:rsidRPr="009671AC">
        <w:rPr>
          <w:sz w:val="16"/>
        </w:rPr>
        <w:t xml:space="preserve"> </w:t>
      </w:r>
      <w:r w:rsidRPr="00105F74">
        <w:rPr>
          <w:rStyle w:val="StyleUnderline"/>
          <w:highlight w:val="cyan"/>
        </w:rPr>
        <w:t>and</w:t>
      </w:r>
      <w:r w:rsidRPr="009671AC">
        <w:rPr>
          <w:rStyle w:val="StyleUnderline"/>
        </w:rPr>
        <w:t xml:space="preserve"> </w:t>
      </w:r>
      <w:r w:rsidRPr="00105F74">
        <w:rPr>
          <w:rStyle w:val="StyleUnderline"/>
          <w:highlight w:val="cyan"/>
        </w:rPr>
        <w:t>lowered</w:t>
      </w:r>
      <w:r w:rsidRPr="009671AC">
        <w:rPr>
          <w:rStyle w:val="StyleUnderline"/>
        </w:rPr>
        <w:t xml:space="preserve"> the </w:t>
      </w:r>
      <w:r w:rsidRPr="00105F74">
        <w:rPr>
          <w:rStyle w:val="StyleUnderline"/>
          <w:highlight w:val="cyan"/>
        </w:rPr>
        <w:t>cost</w:t>
      </w:r>
      <w:r w:rsidRPr="009671AC">
        <w:rPr>
          <w:rStyle w:val="StyleUnderline"/>
        </w:rPr>
        <w:t xml:space="preserve"> </w:t>
      </w:r>
      <w:r w:rsidRPr="00105F74">
        <w:rPr>
          <w:rStyle w:val="StyleUnderline"/>
          <w:highlight w:val="cyan"/>
        </w:rPr>
        <w:t>of</w:t>
      </w:r>
      <w:r w:rsidRPr="009671AC">
        <w:rPr>
          <w:rStyle w:val="StyleUnderline"/>
        </w:rPr>
        <w:t xml:space="preserve"> investing in </w:t>
      </w:r>
      <w:r w:rsidRPr="00105F74">
        <w:rPr>
          <w:rStyle w:val="StyleUnderline"/>
          <w:highlight w:val="cyan"/>
        </w:rPr>
        <w:t>new</w:t>
      </w:r>
      <w:r w:rsidRPr="009671AC">
        <w:rPr>
          <w:sz w:val="16"/>
        </w:rPr>
        <w:t xml:space="preserve"> equipment, vehicles, and </w:t>
      </w:r>
      <w:r w:rsidRPr="00105F74">
        <w:rPr>
          <w:rStyle w:val="StyleUnderline"/>
          <w:highlight w:val="cyan"/>
        </w:rPr>
        <w:t>facilities</w:t>
      </w:r>
      <w:r w:rsidRPr="009671AC">
        <w:rPr>
          <w:sz w:val="16"/>
        </w:rPr>
        <w:t xml:space="preserve">. As a result, manufacturers bought new, more productive equipment manned by new employees </w:t>
      </w:r>
      <w:r w:rsidRPr="009671AC">
        <w:rPr>
          <w:rStyle w:val="StyleUnderline"/>
        </w:rPr>
        <w:t xml:space="preserve">driving </w:t>
      </w:r>
      <w:r w:rsidRPr="009671AC">
        <w:rPr>
          <w:rStyle w:val="Emphasis"/>
        </w:rPr>
        <w:t>domestic investment</w:t>
      </w:r>
      <w:r w:rsidRPr="009671AC">
        <w:rPr>
          <w:rStyle w:val="StyleUnderline"/>
        </w:rPr>
        <w:t xml:space="preserve"> and </w:t>
      </w:r>
      <w:r w:rsidRPr="009671AC">
        <w:rPr>
          <w:rStyle w:val="Emphasis"/>
        </w:rPr>
        <w:t xml:space="preserve">economic </w:t>
      </w:r>
      <w:r w:rsidRPr="009671AC">
        <w:rPr>
          <w:rStyle w:val="StyleUnderline"/>
        </w:rPr>
        <w:t xml:space="preserve">growth above all projections under </w:t>
      </w:r>
      <w:r w:rsidRPr="009671AC">
        <w:rPr>
          <w:sz w:val="16"/>
        </w:rPr>
        <w:t xml:space="preserve">President </w:t>
      </w:r>
      <w:r w:rsidRPr="009671AC">
        <w:rPr>
          <w:rStyle w:val="StyleUnderline"/>
        </w:rPr>
        <w:t>Trump</w:t>
      </w:r>
      <w:r w:rsidRPr="009671AC">
        <w:rPr>
          <w:sz w:val="16"/>
        </w:rPr>
        <w:t xml:space="preserve">. In the long-term, investment in the United States is expected to rise by 7.4 percent as a direct result of the Trump tax cuts. </w:t>
      </w:r>
    </w:p>
    <w:p w14:paraId="5D4116E7" w14:textId="77777777" w:rsidR="00900C39" w:rsidRPr="009671AC" w:rsidRDefault="00900C39" w:rsidP="00900C39">
      <w:pPr>
        <w:rPr>
          <w:sz w:val="16"/>
        </w:rPr>
      </w:pPr>
      <w:r w:rsidRPr="009671AC">
        <w:rPr>
          <w:sz w:val="16"/>
        </w:rPr>
        <w:t>Ways and Means Committee Chairman Jason Smith (MO-08) issued a statement touting the need to support American manufacturing through extension of the Trump tax cuts:</w:t>
      </w:r>
    </w:p>
    <w:p w14:paraId="2518844C" w14:textId="77777777" w:rsidR="00900C39" w:rsidRPr="009671AC" w:rsidRDefault="00900C39" w:rsidP="00900C39">
      <w:pPr>
        <w:rPr>
          <w:sz w:val="16"/>
        </w:rPr>
      </w:pPr>
      <w:r w:rsidRPr="009671AC">
        <w:rPr>
          <w:sz w:val="16"/>
        </w:rPr>
        <w:t xml:space="preserve">“President </w:t>
      </w:r>
      <w:r w:rsidRPr="00547F50">
        <w:rPr>
          <w:rStyle w:val="Emphasis"/>
        </w:rPr>
        <w:t>Trump’s</w:t>
      </w:r>
      <w:r w:rsidRPr="00547F50">
        <w:rPr>
          <w:sz w:val="16"/>
        </w:rPr>
        <w:t xml:space="preserve"> </w:t>
      </w:r>
      <w:r w:rsidRPr="00547F50">
        <w:rPr>
          <w:rStyle w:val="StyleUnderline"/>
        </w:rPr>
        <w:t>tax</w:t>
      </w:r>
      <w:r w:rsidRPr="009671AC">
        <w:rPr>
          <w:sz w:val="16"/>
        </w:rPr>
        <w:t xml:space="preserve"> and trade </w:t>
      </w:r>
      <w:r w:rsidRPr="00547F50">
        <w:rPr>
          <w:rStyle w:val="StyleUnderline"/>
        </w:rPr>
        <w:t>agenda</w:t>
      </w:r>
      <w:r w:rsidRPr="009671AC">
        <w:rPr>
          <w:sz w:val="16"/>
        </w:rPr>
        <w:t xml:space="preserve"> </w:t>
      </w:r>
      <w:r w:rsidRPr="00105F74">
        <w:rPr>
          <w:rStyle w:val="StyleUnderline"/>
          <w:highlight w:val="cyan"/>
        </w:rPr>
        <w:t>made</w:t>
      </w:r>
      <w:r w:rsidRPr="009671AC">
        <w:rPr>
          <w:rStyle w:val="StyleUnderline"/>
        </w:rPr>
        <w:t xml:space="preserve"> American </w:t>
      </w:r>
      <w:r w:rsidRPr="00105F74">
        <w:rPr>
          <w:rStyle w:val="Emphasis"/>
          <w:highlight w:val="cyan"/>
        </w:rPr>
        <w:t>manufacturers</w:t>
      </w:r>
      <w:r w:rsidRPr="00105F74">
        <w:rPr>
          <w:rStyle w:val="StyleUnderline"/>
          <w:highlight w:val="cyan"/>
        </w:rPr>
        <w:t xml:space="preserve"> </w:t>
      </w:r>
      <w:r w:rsidRPr="00105F74">
        <w:rPr>
          <w:rStyle w:val="Emphasis"/>
          <w:highlight w:val="cyan"/>
        </w:rPr>
        <w:t>strong</w:t>
      </w:r>
      <w:r w:rsidRPr="009671AC">
        <w:rPr>
          <w:rStyle w:val="StyleUnderline"/>
        </w:rPr>
        <w:t xml:space="preserve"> and </w:t>
      </w:r>
      <w:r w:rsidRPr="009671AC">
        <w:rPr>
          <w:rStyle w:val="Emphasis"/>
        </w:rPr>
        <w:t>prosperous again</w:t>
      </w:r>
      <w:r w:rsidRPr="009671AC">
        <w:rPr>
          <w:rStyle w:val="StyleUnderline"/>
        </w:rPr>
        <w:t>.</w:t>
      </w:r>
      <w:r w:rsidRPr="009671AC">
        <w:rPr>
          <w:sz w:val="16"/>
        </w:rPr>
        <w:t xml:space="preserve"> Instead of allowing Communist China to steal our jobs, President Trump stood up for American workers. His </w:t>
      </w:r>
      <w:r w:rsidRPr="009671AC">
        <w:rPr>
          <w:rStyle w:val="StyleUnderline"/>
        </w:rPr>
        <w:t>tax cuts</w:t>
      </w:r>
      <w:r w:rsidRPr="009671AC">
        <w:rPr>
          <w:sz w:val="16"/>
        </w:rPr>
        <w:t xml:space="preserve"> were fuel for </w:t>
      </w:r>
      <w:r w:rsidRPr="009671AC">
        <w:rPr>
          <w:rStyle w:val="StyleUnderline"/>
        </w:rPr>
        <w:t>investments</w:t>
      </w:r>
      <w:r w:rsidRPr="009671AC">
        <w:rPr>
          <w:sz w:val="16"/>
        </w:rPr>
        <w:t xml:space="preserve"> into all kinds of communities and helped create more blue-collar jobs that support working families. Conversely, President Biden has been a disaster for working men and women. In the last year, the nation actually lost 61,000 manufacturing jobs. In roundtables held by Ways and Means Tax Teams across the country, manufacturers have urged Congress to renew the Trump tax cuts and give America’s job creators the certainty to build, invest, and grow in America.” </w:t>
      </w:r>
    </w:p>
    <w:p w14:paraId="38980C0F" w14:textId="77777777" w:rsidR="00900C39" w:rsidRDefault="00900C39" w:rsidP="00900C39">
      <w:pPr>
        <w:rPr>
          <w:rStyle w:val="StyleUnderline"/>
        </w:rPr>
      </w:pPr>
      <w:r w:rsidRPr="00105F74">
        <w:rPr>
          <w:rStyle w:val="StyleUnderline"/>
          <w:highlight w:val="cyan"/>
        </w:rPr>
        <w:t xml:space="preserve">A </w:t>
      </w:r>
      <w:r w:rsidRPr="00105F74">
        <w:rPr>
          <w:rStyle w:val="Emphasis"/>
          <w:highlight w:val="cyan"/>
        </w:rPr>
        <w:t>stronger</w:t>
      </w:r>
      <w:r w:rsidRPr="009671AC">
        <w:rPr>
          <w:rStyle w:val="Emphasis"/>
        </w:rPr>
        <w:t xml:space="preserve"> </w:t>
      </w:r>
      <w:r w:rsidRPr="00105F74">
        <w:rPr>
          <w:rStyle w:val="Emphasis"/>
          <w:highlight w:val="cyan"/>
        </w:rPr>
        <w:t>manufacturing</w:t>
      </w:r>
      <w:r w:rsidRPr="009671AC">
        <w:rPr>
          <w:rStyle w:val="Emphasis"/>
        </w:rPr>
        <w:t xml:space="preserve"> </w:t>
      </w:r>
      <w:r w:rsidRPr="00105F74">
        <w:rPr>
          <w:rStyle w:val="Emphasis"/>
          <w:highlight w:val="cyan"/>
        </w:rPr>
        <w:t>base</w:t>
      </w:r>
      <w:r w:rsidRPr="009671AC">
        <w:rPr>
          <w:rStyle w:val="StyleUnderline"/>
        </w:rPr>
        <w:t xml:space="preserve"> </w:t>
      </w:r>
      <w:r w:rsidRPr="00105F74">
        <w:rPr>
          <w:rStyle w:val="StyleUnderline"/>
          <w:highlight w:val="cyan"/>
        </w:rPr>
        <w:t xml:space="preserve">pays dividends in the </w:t>
      </w:r>
      <w:r w:rsidRPr="00105F74">
        <w:rPr>
          <w:rStyle w:val="Emphasis"/>
          <w:highlight w:val="cyan"/>
        </w:rPr>
        <w:t>global economic</w:t>
      </w:r>
      <w:r w:rsidRPr="009671AC">
        <w:rPr>
          <w:rStyle w:val="Emphasis"/>
        </w:rPr>
        <w:t xml:space="preserve"> </w:t>
      </w:r>
      <w:r w:rsidRPr="00105F74">
        <w:rPr>
          <w:rStyle w:val="Emphasis"/>
          <w:highlight w:val="cyan"/>
        </w:rPr>
        <w:t>competition</w:t>
      </w:r>
      <w:r w:rsidRPr="009671AC">
        <w:rPr>
          <w:rStyle w:val="StyleUnderline"/>
        </w:rPr>
        <w:t xml:space="preserve"> </w:t>
      </w:r>
      <w:r w:rsidRPr="00105F74">
        <w:rPr>
          <w:rStyle w:val="StyleUnderline"/>
          <w:highlight w:val="cyan"/>
        </w:rPr>
        <w:t>with</w:t>
      </w:r>
      <w:r w:rsidRPr="009671AC">
        <w:rPr>
          <w:rStyle w:val="StyleUnderline"/>
        </w:rPr>
        <w:t xml:space="preserve"> foreign competitors like </w:t>
      </w:r>
      <w:r w:rsidRPr="00105F74">
        <w:rPr>
          <w:rStyle w:val="StyleUnderline"/>
          <w:highlight w:val="cyan"/>
        </w:rPr>
        <w:t>China</w:t>
      </w:r>
      <w:r w:rsidRPr="009671AC">
        <w:rPr>
          <w:sz w:val="16"/>
        </w:rPr>
        <w:t xml:space="preserve">. Too many American communities have seen the pain caused by the shuttering of a factory and loss of stable, good-paying jobs. </w:t>
      </w:r>
      <w:r w:rsidRPr="009671AC">
        <w:rPr>
          <w:rStyle w:val="StyleUnderline"/>
        </w:rPr>
        <w:t xml:space="preserve">By </w:t>
      </w:r>
      <w:r w:rsidRPr="009671AC">
        <w:rPr>
          <w:rStyle w:val="Emphasis"/>
        </w:rPr>
        <w:t>attracting</w:t>
      </w:r>
      <w:r w:rsidRPr="009671AC">
        <w:rPr>
          <w:rStyle w:val="StyleUnderline"/>
        </w:rPr>
        <w:t xml:space="preserve"> </w:t>
      </w:r>
      <w:r w:rsidRPr="009671AC">
        <w:rPr>
          <w:rStyle w:val="Emphasis"/>
        </w:rPr>
        <w:t>investment</w:t>
      </w:r>
      <w:r w:rsidRPr="009671AC">
        <w:rPr>
          <w:rStyle w:val="StyleUnderline"/>
        </w:rPr>
        <w:t xml:space="preserve"> to </w:t>
      </w:r>
      <w:r w:rsidRPr="009671AC">
        <w:rPr>
          <w:rStyle w:val="Emphasis"/>
        </w:rPr>
        <w:t>distressed</w:t>
      </w:r>
      <w:r w:rsidRPr="009671AC">
        <w:rPr>
          <w:rStyle w:val="StyleUnderline"/>
        </w:rPr>
        <w:t xml:space="preserve"> </w:t>
      </w:r>
      <w:r w:rsidRPr="009671AC">
        <w:rPr>
          <w:rStyle w:val="Emphasis"/>
        </w:rPr>
        <w:t>areas</w:t>
      </w:r>
      <w:r w:rsidRPr="009671AC">
        <w:rPr>
          <w:rStyle w:val="StyleUnderline"/>
        </w:rPr>
        <w:t xml:space="preserve"> of</w:t>
      </w:r>
      <w:r w:rsidRPr="009671AC">
        <w:rPr>
          <w:sz w:val="16"/>
        </w:rPr>
        <w:t xml:space="preserve"> </w:t>
      </w:r>
      <w:r w:rsidRPr="009671AC">
        <w:rPr>
          <w:rStyle w:val="StyleUnderline"/>
        </w:rPr>
        <w:t>the country, the 2017 Trump tax cuts helped reverse this decades-long trend</w:t>
      </w:r>
      <w:r w:rsidRPr="009671AC">
        <w:rPr>
          <w:sz w:val="16"/>
        </w:rPr>
        <w:t xml:space="preserve"> and finally gave help and hope to communities and workers. </w:t>
      </w:r>
    </w:p>
    <w:p w14:paraId="3C137AFC" w14:textId="77777777" w:rsidR="00900C39" w:rsidRDefault="00900C39" w:rsidP="00900C39">
      <w:pPr>
        <w:rPr>
          <w:rStyle w:val="StyleUnderline"/>
        </w:rPr>
      </w:pPr>
      <w:r w:rsidRPr="00105F74">
        <w:rPr>
          <w:rStyle w:val="StyleUnderline"/>
          <w:highlight w:val="cyan"/>
        </w:rPr>
        <w:t>If Congress does not act</w:t>
      </w:r>
      <w:r w:rsidRPr="009671AC">
        <w:rPr>
          <w:rStyle w:val="StyleUnderline"/>
        </w:rPr>
        <w:t xml:space="preserve">, </w:t>
      </w:r>
      <w:r w:rsidRPr="00105F74">
        <w:rPr>
          <w:rStyle w:val="Emphasis"/>
          <w:highlight w:val="cyan"/>
        </w:rPr>
        <w:t>manufacturers</w:t>
      </w:r>
      <w:r w:rsidRPr="009671AC">
        <w:rPr>
          <w:rStyle w:val="StyleUnderline"/>
        </w:rPr>
        <w:t xml:space="preserve"> </w:t>
      </w:r>
      <w:r w:rsidRPr="00105F74">
        <w:rPr>
          <w:rStyle w:val="StyleUnderline"/>
          <w:highlight w:val="cyan"/>
        </w:rPr>
        <w:t>will face</w:t>
      </w:r>
      <w:r w:rsidRPr="009671AC">
        <w:rPr>
          <w:rStyle w:val="StyleUnderline"/>
        </w:rPr>
        <w:t xml:space="preserve"> the choice of </w:t>
      </w:r>
      <w:r w:rsidRPr="00105F74">
        <w:rPr>
          <w:rStyle w:val="Emphasis"/>
          <w:highlight w:val="cyan"/>
        </w:rPr>
        <w:t>higher tax bills</w:t>
      </w:r>
      <w:r w:rsidRPr="00105F74">
        <w:rPr>
          <w:rStyle w:val="StyleUnderline"/>
          <w:highlight w:val="cyan"/>
        </w:rPr>
        <w:t xml:space="preserve"> or</w:t>
      </w:r>
      <w:r w:rsidRPr="009671AC">
        <w:rPr>
          <w:rStyle w:val="StyleUnderline"/>
        </w:rPr>
        <w:t xml:space="preserve"> </w:t>
      </w:r>
      <w:r w:rsidRPr="00105F74">
        <w:rPr>
          <w:rStyle w:val="Emphasis"/>
          <w:highlight w:val="cyan"/>
        </w:rPr>
        <w:t>cancelling</w:t>
      </w:r>
      <w:r w:rsidRPr="009671AC">
        <w:rPr>
          <w:rStyle w:val="StyleUnderline"/>
        </w:rPr>
        <w:t xml:space="preserve"> </w:t>
      </w:r>
      <w:r w:rsidRPr="009671AC">
        <w:rPr>
          <w:rStyle w:val="Emphasis"/>
        </w:rPr>
        <w:t>equipment</w:t>
      </w:r>
      <w:r w:rsidRPr="009671AC">
        <w:rPr>
          <w:rStyle w:val="StyleUnderline"/>
        </w:rPr>
        <w:t xml:space="preserve"> </w:t>
      </w:r>
      <w:r w:rsidRPr="009671AC">
        <w:rPr>
          <w:rStyle w:val="Emphasis"/>
        </w:rPr>
        <w:t>purchases</w:t>
      </w:r>
      <w:r w:rsidRPr="009671AC">
        <w:rPr>
          <w:rStyle w:val="StyleUnderline"/>
        </w:rPr>
        <w:t xml:space="preserve"> and </w:t>
      </w:r>
      <w:r w:rsidRPr="009671AC">
        <w:rPr>
          <w:rStyle w:val="Emphasis"/>
        </w:rPr>
        <w:t>construction</w:t>
      </w:r>
      <w:r w:rsidRPr="009671AC">
        <w:rPr>
          <w:rStyle w:val="StyleUnderline"/>
        </w:rPr>
        <w:t xml:space="preserve"> of new </w:t>
      </w:r>
      <w:r w:rsidRPr="00105F74">
        <w:rPr>
          <w:rStyle w:val="StyleUnderline"/>
          <w:highlight w:val="cyan"/>
        </w:rPr>
        <w:t>facilities</w:t>
      </w:r>
      <w:r w:rsidRPr="009671AC">
        <w:rPr>
          <w:rStyle w:val="StyleUnderline"/>
        </w:rPr>
        <w:t xml:space="preserve"> that fuel </w:t>
      </w:r>
      <w:r w:rsidRPr="009671AC">
        <w:rPr>
          <w:rStyle w:val="Emphasis"/>
        </w:rPr>
        <w:t>job creation</w:t>
      </w:r>
      <w:r w:rsidRPr="009671AC">
        <w:rPr>
          <w:sz w:val="16"/>
        </w:rPr>
        <w:t xml:space="preserve">. </w:t>
      </w:r>
      <w:r w:rsidRPr="009671AC">
        <w:rPr>
          <w:rStyle w:val="StyleUnderline"/>
        </w:rPr>
        <w:t xml:space="preserve">Should the </w:t>
      </w:r>
      <w:r w:rsidRPr="009671AC">
        <w:rPr>
          <w:rStyle w:val="Emphasis"/>
        </w:rPr>
        <w:t>Trump tax cuts</w:t>
      </w:r>
      <w:r w:rsidRPr="009671AC">
        <w:rPr>
          <w:rStyle w:val="StyleUnderline"/>
        </w:rPr>
        <w:t xml:space="preserve"> be </w:t>
      </w:r>
      <w:r w:rsidRPr="009671AC">
        <w:rPr>
          <w:rStyle w:val="Emphasis"/>
        </w:rPr>
        <w:t>allowed</w:t>
      </w:r>
      <w:r w:rsidRPr="009671AC">
        <w:rPr>
          <w:rStyle w:val="StyleUnderline"/>
        </w:rPr>
        <w:t xml:space="preserve"> to </w:t>
      </w:r>
      <w:r w:rsidRPr="009671AC">
        <w:rPr>
          <w:rStyle w:val="Emphasis"/>
        </w:rPr>
        <w:t>expire</w:t>
      </w:r>
      <w:r w:rsidRPr="009671AC">
        <w:rPr>
          <w:rStyle w:val="StyleUnderline"/>
        </w:rPr>
        <w:t xml:space="preserve">, </w:t>
      </w:r>
      <w:r w:rsidRPr="00105F74">
        <w:rPr>
          <w:rStyle w:val="StyleUnderline"/>
          <w:highlight w:val="cyan"/>
        </w:rPr>
        <w:t xml:space="preserve">the </w:t>
      </w:r>
      <w:r w:rsidRPr="00105F74">
        <w:rPr>
          <w:rStyle w:val="Emphasis"/>
          <w:highlight w:val="cyan"/>
        </w:rPr>
        <w:t>American</w:t>
      </w:r>
      <w:r w:rsidRPr="009671AC">
        <w:rPr>
          <w:rStyle w:val="StyleUnderline"/>
        </w:rPr>
        <w:t xml:space="preserve"> </w:t>
      </w:r>
      <w:r w:rsidRPr="00105F74">
        <w:rPr>
          <w:rStyle w:val="Emphasis"/>
          <w:highlight w:val="cyan"/>
        </w:rPr>
        <w:t>economy</w:t>
      </w:r>
      <w:r w:rsidRPr="009671AC">
        <w:rPr>
          <w:rStyle w:val="StyleUnderline"/>
        </w:rPr>
        <w:t xml:space="preserve"> </w:t>
      </w:r>
      <w:r w:rsidRPr="00105F74">
        <w:rPr>
          <w:rStyle w:val="StyleUnderline"/>
          <w:highlight w:val="cyan"/>
        </w:rPr>
        <w:t xml:space="preserve">risks </w:t>
      </w:r>
      <w:r w:rsidRPr="00105F74">
        <w:rPr>
          <w:rStyle w:val="Emphasis"/>
          <w:highlight w:val="cyan"/>
        </w:rPr>
        <w:t>greater dependence</w:t>
      </w:r>
      <w:r w:rsidRPr="009671AC">
        <w:rPr>
          <w:rStyle w:val="StyleUnderline"/>
        </w:rPr>
        <w:t xml:space="preserve"> </w:t>
      </w:r>
      <w:r w:rsidRPr="00105F74">
        <w:rPr>
          <w:rStyle w:val="StyleUnderline"/>
          <w:highlight w:val="cyan"/>
        </w:rPr>
        <w:t xml:space="preserve">on a </w:t>
      </w:r>
      <w:r w:rsidRPr="00105F74">
        <w:rPr>
          <w:rStyle w:val="Emphasis"/>
          <w:highlight w:val="cyan"/>
        </w:rPr>
        <w:t>Chinese</w:t>
      </w:r>
      <w:r w:rsidRPr="00105F74">
        <w:rPr>
          <w:rStyle w:val="StyleUnderline"/>
          <w:highlight w:val="cyan"/>
        </w:rPr>
        <w:t xml:space="preserve"> </w:t>
      </w:r>
      <w:r w:rsidRPr="00105F74">
        <w:rPr>
          <w:rStyle w:val="Emphasis"/>
          <w:highlight w:val="cyan"/>
        </w:rPr>
        <w:t>government challengin</w:t>
      </w:r>
      <w:r w:rsidRPr="009671AC">
        <w:rPr>
          <w:rStyle w:val="Emphasis"/>
        </w:rPr>
        <w:t>g</w:t>
      </w:r>
      <w:r w:rsidRPr="009671AC">
        <w:rPr>
          <w:rStyle w:val="StyleUnderline"/>
        </w:rPr>
        <w:t xml:space="preserve"> America’s </w:t>
      </w:r>
      <w:r w:rsidRPr="00105F74">
        <w:rPr>
          <w:rStyle w:val="Emphasis"/>
          <w:highlight w:val="cyan"/>
        </w:rPr>
        <w:t>economic leadership</w:t>
      </w:r>
      <w:r w:rsidRPr="00105F74">
        <w:rPr>
          <w:rStyle w:val="StyleUnderline"/>
          <w:highlight w:val="cyan"/>
        </w:rPr>
        <w:t>.</w:t>
      </w:r>
    </w:p>
    <w:p w14:paraId="5261DFBA" w14:textId="77777777" w:rsidR="00900C39" w:rsidRPr="00EE3637" w:rsidRDefault="00900C39" w:rsidP="00900C39">
      <w:pPr>
        <w:pStyle w:val="Heading4"/>
      </w:pPr>
      <w:r>
        <w:t xml:space="preserve">That solves </w:t>
      </w:r>
      <w:r>
        <w:rPr>
          <w:u w:val="single"/>
        </w:rPr>
        <w:t>global nuclear war</w:t>
      </w:r>
      <w:r>
        <w:t xml:space="preserve">. </w:t>
      </w:r>
    </w:p>
    <w:p w14:paraId="0FD0B5AB" w14:textId="77777777" w:rsidR="00900C39" w:rsidRPr="00F020EA" w:rsidRDefault="00900C39" w:rsidP="00900C39">
      <w:r>
        <w:t xml:space="preserve">Michele </w:t>
      </w:r>
      <w:r w:rsidRPr="004B6C00">
        <w:rPr>
          <w:rStyle w:val="Style13ptBold"/>
        </w:rPr>
        <w:t>Flournoy 22</w:t>
      </w:r>
      <w:r>
        <w:t>. Chair of the CNAS Board of Directors, Co-founder and Managing Partner, WestExec Advisors, former Deputy Assistant Secretary of Defense for Strategy under President Bill Clinton and Under Secretary of Defense for Policy under President Barack Obama, former Principal Deputy Assistant Secretary of Defense for Strategy and Threat Reduction and Deputy Assistant Secretary of Defense for Strategy. “Testimony of Michèle A. Flournoy for the Senate Armed Services Committee.” 10-21-2022. https://www.armed-services.senate.gov/imo/media/doc/SASC%20Testimony%20Flournoy%20030122.pdf</w:t>
      </w:r>
    </w:p>
    <w:p w14:paraId="54D62574" w14:textId="77777777" w:rsidR="00900C39" w:rsidRPr="00EB7ED5" w:rsidRDefault="00900C39" w:rsidP="00900C39">
      <w:pPr>
        <w:rPr>
          <w:rStyle w:val="Emphasis"/>
        </w:rPr>
      </w:pPr>
      <w:r w:rsidRPr="00EB7ED5">
        <w:rPr>
          <w:sz w:val="16"/>
        </w:rPr>
        <w:t xml:space="preserve">First, </w:t>
      </w:r>
      <w:r w:rsidRPr="00EB7ED5">
        <w:rPr>
          <w:rStyle w:val="StyleUnderline"/>
        </w:rPr>
        <w:t xml:space="preserve">geopolitically, the rise of a more </w:t>
      </w:r>
      <w:r w:rsidRPr="00EB7ED5">
        <w:rPr>
          <w:rStyle w:val="Emphasis"/>
        </w:rPr>
        <w:t xml:space="preserve">powerful and </w:t>
      </w:r>
      <w:r w:rsidRPr="00105F74">
        <w:rPr>
          <w:rStyle w:val="Emphasis"/>
          <w:highlight w:val="cyan"/>
        </w:rPr>
        <w:t>assertive China</w:t>
      </w:r>
      <w:r w:rsidRPr="00105F74">
        <w:rPr>
          <w:sz w:val="16"/>
          <w:highlight w:val="cyan"/>
        </w:rPr>
        <w:t xml:space="preserve">, </w:t>
      </w:r>
      <w:r w:rsidRPr="00105F74">
        <w:rPr>
          <w:rStyle w:val="StyleUnderline"/>
          <w:highlight w:val="cyan"/>
        </w:rPr>
        <w:t>as well as</w:t>
      </w:r>
      <w:r w:rsidRPr="00EB7ED5">
        <w:rPr>
          <w:rStyle w:val="StyleUnderline"/>
        </w:rPr>
        <w:t xml:space="preserve"> the resurgence of a </w:t>
      </w:r>
      <w:r w:rsidRPr="00EB7ED5">
        <w:rPr>
          <w:rStyle w:val="Emphasis"/>
        </w:rPr>
        <w:t xml:space="preserve">far more </w:t>
      </w:r>
      <w:r w:rsidRPr="00105F74">
        <w:rPr>
          <w:rStyle w:val="Emphasis"/>
          <w:highlight w:val="cyan"/>
        </w:rPr>
        <w:t>aggressive Russia</w:t>
      </w:r>
      <w:r w:rsidRPr="00EB7ED5">
        <w:rPr>
          <w:sz w:val="16"/>
        </w:rPr>
        <w:t xml:space="preserve"> (as we are witnessing with Putin’s egregious and illegal invasion of Ukraine), </w:t>
      </w:r>
      <w:r w:rsidRPr="00105F74">
        <w:rPr>
          <w:rStyle w:val="StyleUnderline"/>
          <w:highlight w:val="cyan"/>
        </w:rPr>
        <w:t xml:space="preserve">is creating a </w:t>
      </w:r>
      <w:r w:rsidRPr="00105F74">
        <w:rPr>
          <w:rStyle w:val="Emphasis"/>
          <w:highlight w:val="cyan"/>
        </w:rPr>
        <w:t>shift</w:t>
      </w:r>
      <w:r w:rsidRPr="00105F74">
        <w:rPr>
          <w:rStyle w:val="StyleUnderline"/>
          <w:highlight w:val="cyan"/>
        </w:rPr>
        <w:t xml:space="preserve"> in</w:t>
      </w:r>
      <w:r w:rsidRPr="00EB7ED5">
        <w:rPr>
          <w:rStyle w:val="StyleUnderline"/>
        </w:rPr>
        <w:t xml:space="preserve"> the </w:t>
      </w:r>
      <w:r w:rsidRPr="00EB7ED5">
        <w:rPr>
          <w:rStyle w:val="Emphasis"/>
        </w:rPr>
        <w:t xml:space="preserve">global </w:t>
      </w:r>
      <w:r w:rsidRPr="00105F74">
        <w:rPr>
          <w:rStyle w:val="Emphasis"/>
          <w:highlight w:val="cyan"/>
        </w:rPr>
        <w:t>balance of power</w:t>
      </w:r>
      <w:r w:rsidRPr="00EB7ED5">
        <w:rPr>
          <w:sz w:val="16"/>
        </w:rPr>
        <w:t xml:space="preserve"> </w:t>
      </w:r>
      <w:r w:rsidRPr="00EB7ED5">
        <w:rPr>
          <w:rStyle w:val="StyleUnderline"/>
        </w:rPr>
        <w:t>and challenging the post-World War II rules-based order</w:t>
      </w:r>
      <w:r w:rsidRPr="00EB7ED5">
        <w:rPr>
          <w:sz w:val="16"/>
        </w:rPr>
        <w:t xml:space="preserve"> that has been the foundation of international relations for more than 75 years. </w:t>
      </w:r>
      <w:r w:rsidRPr="00EB7ED5">
        <w:rPr>
          <w:rStyle w:val="StyleUnderline"/>
        </w:rPr>
        <w:t>Authoritarian regimes</w:t>
      </w:r>
      <w:r w:rsidRPr="00EB7ED5">
        <w:rPr>
          <w:sz w:val="16"/>
        </w:rPr>
        <w:t xml:space="preserve"> in Moscow and Beijing </w:t>
      </w:r>
      <w:r w:rsidRPr="00EB7ED5">
        <w:rPr>
          <w:rStyle w:val="StyleUnderline"/>
        </w:rPr>
        <w:t xml:space="preserve">are </w:t>
      </w:r>
      <w:r w:rsidRPr="00105F74">
        <w:rPr>
          <w:rStyle w:val="StyleUnderline"/>
          <w:highlight w:val="cyan"/>
        </w:rPr>
        <w:t>posing</w:t>
      </w:r>
      <w:r w:rsidRPr="00EB7ED5">
        <w:rPr>
          <w:rStyle w:val="StyleUnderline"/>
        </w:rPr>
        <w:t xml:space="preserve"> new </w:t>
      </w:r>
      <w:r w:rsidRPr="00105F74">
        <w:rPr>
          <w:rStyle w:val="StyleUnderline"/>
          <w:highlight w:val="cyan"/>
        </w:rPr>
        <w:t>threats</w:t>
      </w:r>
      <w:r w:rsidRPr="00EB7ED5">
        <w:rPr>
          <w:sz w:val="16"/>
        </w:rPr>
        <w:t xml:space="preserve"> to their neighbors and </w:t>
      </w:r>
      <w:r w:rsidRPr="00105F74">
        <w:rPr>
          <w:rStyle w:val="StyleUnderline"/>
          <w:highlight w:val="cyan"/>
        </w:rPr>
        <w:t>to</w:t>
      </w:r>
      <w:r w:rsidRPr="00105F74">
        <w:rPr>
          <w:sz w:val="16"/>
          <w:highlight w:val="cyan"/>
        </w:rPr>
        <w:t xml:space="preserve"> </w:t>
      </w:r>
      <w:r w:rsidRPr="00105F74">
        <w:rPr>
          <w:rStyle w:val="Emphasis"/>
          <w:highlight w:val="cyan"/>
        </w:rPr>
        <w:t>peace and stability</w:t>
      </w:r>
      <w:r w:rsidRPr="00EB7ED5">
        <w:rPr>
          <w:rStyle w:val="StyleUnderline"/>
        </w:rPr>
        <w:t xml:space="preserve"> in </w:t>
      </w:r>
      <w:r w:rsidRPr="00EB7ED5">
        <w:rPr>
          <w:rStyle w:val="Emphasis"/>
        </w:rPr>
        <w:t>Europe</w:t>
      </w:r>
      <w:r w:rsidRPr="00EB7ED5">
        <w:rPr>
          <w:rStyle w:val="StyleUnderline"/>
        </w:rPr>
        <w:t xml:space="preserve"> and the </w:t>
      </w:r>
      <w:r w:rsidRPr="00EB7ED5">
        <w:rPr>
          <w:rStyle w:val="Emphasis"/>
        </w:rPr>
        <w:t>Indo-Pacific</w:t>
      </w:r>
      <w:r w:rsidRPr="00EB7ED5">
        <w:rPr>
          <w:sz w:val="16"/>
        </w:rPr>
        <w:t xml:space="preserve">. Here </w:t>
      </w:r>
      <w:r w:rsidRPr="00EB7ED5">
        <w:rPr>
          <w:rStyle w:val="StyleUnderline"/>
        </w:rPr>
        <w:t>in the United States, we are experiencing a</w:t>
      </w:r>
      <w:r w:rsidRPr="00EB7ED5">
        <w:rPr>
          <w:sz w:val="16"/>
        </w:rPr>
        <w:t xml:space="preserve"> profound </w:t>
      </w:r>
      <w:r w:rsidRPr="00EB7ED5">
        <w:rPr>
          <w:rStyle w:val="StyleUnderline"/>
        </w:rPr>
        <w:t>shift of strategic focus</w:t>
      </w:r>
      <w:r w:rsidRPr="00EB7ED5">
        <w:rPr>
          <w:sz w:val="16"/>
        </w:rPr>
        <w:t xml:space="preserve"> from the post-9/11 wars of the Middle East (Afghanistan, Iraq, and global counterterrorism operations) </w:t>
      </w:r>
      <w:r w:rsidRPr="00EB7ED5">
        <w:rPr>
          <w:rStyle w:val="StyleUnderline"/>
        </w:rPr>
        <w:t xml:space="preserve">to the increasingly urgent imperative to deter and defeat aggression </w:t>
      </w:r>
      <w:r w:rsidRPr="00105F74">
        <w:rPr>
          <w:rStyle w:val="StyleUnderline"/>
          <w:highlight w:val="cyan"/>
        </w:rPr>
        <w:t>by</w:t>
      </w:r>
      <w:r w:rsidRPr="00EB7ED5">
        <w:rPr>
          <w:rStyle w:val="StyleUnderline"/>
        </w:rPr>
        <w:t xml:space="preserve"> these </w:t>
      </w:r>
      <w:r w:rsidRPr="00105F74">
        <w:rPr>
          <w:rStyle w:val="Emphasis"/>
          <w:highlight w:val="cyan"/>
        </w:rPr>
        <w:t>nuclear-armed</w:t>
      </w:r>
      <w:r w:rsidRPr="00EB7ED5">
        <w:rPr>
          <w:rStyle w:val="StyleUnderline"/>
        </w:rPr>
        <w:t xml:space="preserve"> strategic </w:t>
      </w:r>
      <w:r w:rsidRPr="00105F74">
        <w:rPr>
          <w:rStyle w:val="StyleUnderline"/>
          <w:highlight w:val="cyan"/>
        </w:rPr>
        <w:t>competitors</w:t>
      </w:r>
      <w:r w:rsidRPr="00EB7ED5">
        <w:rPr>
          <w:rStyle w:val="StyleUnderline"/>
        </w:rPr>
        <w:t>.</w:t>
      </w:r>
      <w:r w:rsidRPr="00EB7ED5">
        <w:rPr>
          <w:rStyle w:val="Emphasis"/>
        </w:rPr>
        <w:t xml:space="preserve"> </w:t>
      </w:r>
    </w:p>
    <w:p w14:paraId="3667C628" w14:textId="77777777" w:rsidR="00900C39" w:rsidRPr="00EB7ED5" w:rsidRDefault="00900C39" w:rsidP="00900C39">
      <w:pPr>
        <w:rPr>
          <w:sz w:val="16"/>
        </w:rPr>
      </w:pPr>
      <w:r w:rsidRPr="00EB7ED5">
        <w:rPr>
          <w:sz w:val="16"/>
        </w:rPr>
        <w:t xml:space="preserve">Looking into the longer-term future, </w:t>
      </w:r>
      <w:r w:rsidRPr="006A08EE">
        <w:rPr>
          <w:rStyle w:val="StyleUnderline"/>
        </w:rPr>
        <w:t xml:space="preserve">the coming decades will be shaped </w:t>
      </w:r>
      <w:r w:rsidRPr="006A08EE">
        <w:rPr>
          <w:rStyle w:val="Emphasis"/>
        </w:rPr>
        <w:t>most profoundly</w:t>
      </w:r>
      <w:r w:rsidRPr="006A08EE">
        <w:rPr>
          <w:sz w:val="16"/>
        </w:rPr>
        <w:t xml:space="preserve"> </w:t>
      </w:r>
      <w:r w:rsidRPr="006A08EE">
        <w:rPr>
          <w:rStyle w:val="StyleUnderline"/>
        </w:rPr>
        <w:t>by</w:t>
      </w:r>
      <w:r w:rsidRPr="00EB7ED5">
        <w:rPr>
          <w:rStyle w:val="StyleUnderline"/>
        </w:rPr>
        <w:t xml:space="preserve"> a </w:t>
      </w:r>
      <w:r w:rsidRPr="00EB7ED5">
        <w:rPr>
          <w:rStyle w:val="Emphasis"/>
        </w:rPr>
        <w:t xml:space="preserve">multidimensional, </w:t>
      </w:r>
      <w:r w:rsidRPr="00105F74">
        <w:rPr>
          <w:rStyle w:val="Emphasis"/>
          <w:highlight w:val="cyan"/>
        </w:rPr>
        <w:t>strategic competition</w:t>
      </w:r>
      <w:r w:rsidRPr="00EB7ED5">
        <w:rPr>
          <w:sz w:val="16"/>
        </w:rPr>
        <w:t xml:space="preserve"> </w:t>
      </w:r>
      <w:r w:rsidRPr="00EB7ED5">
        <w:rPr>
          <w:rStyle w:val="StyleUnderline"/>
        </w:rPr>
        <w:t>with China</w:t>
      </w:r>
      <w:r w:rsidRPr="00EB7ED5">
        <w:rPr>
          <w:sz w:val="16"/>
        </w:rPr>
        <w:t xml:space="preserve"> -- </w:t>
      </w:r>
      <w:r w:rsidRPr="00EB7ED5">
        <w:rPr>
          <w:rStyle w:val="StyleUnderline"/>
        </w:rPr>
        <w:t xml:space="preserve">one </w:t>
      </w:r>
      <w:r w:rsidRPr="00105F74">
        <w:rPr>
          <w:rStyle w:val="StyleUnderline"/>
          <w:highlight w:val="cyan"/>
        </w:rPr>
        <w:t>that has</w:t>
      </w:r>
      <w:r w:rsidRPr="00EB7ED5">
        <w:rPr>
          <w:sz w:val="16"/>
        </w:rPr>
        <w:t xml:space="preserve"> political, </w:t>
      </w:r>
      <w:r w:rsidRPr="00105F74">
        <w:rPr>
          <w:rStyle w:val="Emphasis"/>
          <w:highlight w:val="cyan"/>
        </w:rPr>
        <w:t>economic</w:t>
      </w:r>
      <w:r w:rsidRPr="00EB7ED5">
        <w:rPr>
          <w:sz w:val="16"/>
        </w:rPr>
        <w:t xml:space="preserve">, </w:t>
      </w:r>
      <w:r w:rsidRPr="00EB7ED5">
        <w:rPr>
          <w:rStyle w:val="StyleUnderline"/>
        </w:rPr>
        <w:t>military</w:t>
      </w:r>
      <w:r w:rsidRPr="00EB7ED5">
        <w:rPr>
          <w:sz w:val="16"/>
        </w:rPr>
        <w:t xml:space="preserve">, </w:t>
      </w:r>
      <w:r w:rsidRPr="00105F74">
        <w:rPr>
          <w:rStyle w:val="Emphasis"/>
          <w:highlight w:val="cyan"/>
        </w:rPr>
        <w:t>technological</w:t>
      </w:r>
      <w:r w:rsidRPr="00EB7ED5">
        <w:rPr>
          <w:sz w:val="16"/>
        </w:rPr>
        <w:t xml:space="preserve"> </w:t>
      </w:r>
      <w:r w:rsidRPr="00EB7ED5">
        <w:rPr>
          <w:rStyle w:val="StyleUnderline"/>
        </w:rPr>
        <w:t xml:space="preserve">and ideological </w:t>
      </w:r>
      <w:r w:rsidRPr="00105F74">
        <w:rPr>
          <w:rStyle w:val="StyleUnderline"/>
          <w:highlight w:val="cyan"/>
        </w:rPr>
        <w:t>dimensions</w:t>
      </w:r>
      <w:r w:rsidRPr="00EB7ED5">
        <w:rPr>
          <w:sz w:val="16"/>
        </w:rPr>
        <w:t xml:space="preserve"> as well as enormous stakes for the prosperity and security of the United States and our allies and partners. </w:t>
      </w:r>
    </w:p>
    <w:p w14:paraId="4629BF67" w14:textId="77777777" w:rsidR="00900C39" w:rsidRPr="00EB7ED5" w:rsidRDefault="00900C39" w:rsidP="00900C39">
      <w:pPr>
        <w:rPr>
          <w:rStyle w:val="StyleUnderline"/>
        </w:rPr>
      </w:pPr>
      <w:r w:rsidRPr="00EB7ED5">
        <w:rPr>
          <w:sz w:val="16"/>
        </w:rPr>
        <w:t xml:space="preserve">Second, we are experiencing a period of profound -- perhaps unprecedented -- technological disruption. The accelerating development and adoption of technologies like artificial intelligence, 5G, synthetic biology, quantum computing, hypersonics, robotics and autonomy, among others, will transform not only how we live and work but also how militaries fight in the future. Consequently, U.S. forces cannot rest on their laurels and assume that they will remain the best fighting force in the world if they simply implement the current program and budget. </w:t>
      </w:r>
      <w:r w:rsidRPr="00105F74">
        <w:rPr>
          <w:rStyle w:val="Emphasis"/>
          <w:highlight w:val="cyan"/>
        </w:rPr>
        <w:t>Keeping the</w:t>
      </w:r>
      <w:r w:rsidRPr="00EB7ED5">
        <w:rPr>
          <w:rStyle w:val="Emphasis"/>
        </w:rPr>
        <w:t xml:space="preserve"> U.S. </w:t>
      </w:r>
      <w:r w:rsidRPr="00105F74">
        <w:rPr>
          <w:rStyle w:val="Emphasis"/>
          <w:highlight w:val="cyan"/>
        </w:rPr>
        <w:t>tech</w:t>
      </w:r>
      <w:r w:rsidRPr="00EB7ED5">
        <w:rPr>
          <w:rStyle w:val="Emphasis"/>
        </w:rPr>
        <w:t xml:space="preserve">nological </w:t>
      </w:r>
      <w:r w:rsidRPr="00105F74">
        <w:rPr>
          <w:rStyle w:val="Emphasis"/>
          <w:highlight w:val="cyan"/>
        </w:rPr>
        <w:t>edge</w:t>
      </w:r>
      <w:r w:rsidRPr="00105F74">
        <w:rPr>
          <w:sz w:val="16"/>
          <w:highlight w:val="cyan"/>
        </w:rPr>
        <w:t xml:space="preserve"> </w:t>
      </w:r>
      <w:r w:rsidRPr="00105F74">
        <w:rPr>
          <w:rStyle w:val="StyleUnderline"/>
          <w:highlight w:val="cyan"/>
        </w:rPr>
        <w:t>and</w:t>
      </w:r>
      <w:r w:rsidRPr="00105F74">
        <w:rPr>
          <w:sz w:val="16"/>
          <w:highlight w:val="cyan"/>
        </w:rPr>
        <w:t xml:space="preserve"> </w:t>
      </w:r>
      <w:r w:rsidRPr="00105F74">
        <w:rPr>
          <w:rStyle w:val="Emphasis"/>
          <w:highlight w:val="cyan"/>
        </w:rPr>
        <w:t>military advantage</w:t>
      </w:r>
      <w:r w:rsidRPr="00EB7ED5">
        <w:rPr>
          <w:sz w:val="16"/>
        </w:rPr>
        <w:t xml:space="preserve"> </w:t>
      </w:r>
      <w:r w:rsidRPr="00EB7ED5">
        <w:rPr>
          <w:rStyle w:val="StyleUnderline"/>
        </w:rPr>
        <w:t xml:space="preserve">in the future </w:t>
      </w:r>
      <w:r w:rsidRPr="00105F74">
        <w:rPr>
          <w:rStyle w:val="StyleUnderline"/>
          <w:highlight w:val="cyan"/>
        </w:rPr>
        <w:t>will require</w:t>
      </w:r>
      <w:r w:rsidRPr="00EB7ED5">
        <w:rPr>
          <w:rStyle w:val="StyleUnderline"/>
        </w:rPr>
        <w:t xml:space="preserve"> adopting </w:t>
      </w:r>
      <w:r w:rsidRPr="00105F74">
        <w:rPr>
          <w:rStyle w:val="Emphasis"/>
          <w:highlight w:val="cyan"/>
        </w:rPr>
        <w:t>new</w:t>
      </w:r>
      <w:r w:rsidRPr="00EB7ED5">
        <w:rPr>
          <w:rStyle w:val="Emphasis"/>
        </w:rPr>
        <w:t xml:space="preserve"> cutting-edge </w:t>
      </w:r>
      <w:r w:rsidRPr="00105F74">
        <w:rPr>
          <w:rStyle w:val="Emphasis"/>
          <w:highlight w:val="cyan"/>
        </w:rPr>
        <w:t>capabilities</w:t>
      </w:r>
      <w:r w:rsidRPr="00EB7ED5">
        <w:rPr>
          <w:sz w:val="16"/>
        </w:rPr>
        <w:t xml:space="preserve"> </w:t>
      </w:r>
      <w:r w:rsidRPr="00EB7ED5">
        <w:rPr>
          <w:rStyle w:val="StyleUnderline"/>
        </w:rPr>
        <w:t>and</w:t>
      </w:r>
      <w:r w:rsidRPr="00EB7ED5">
        <w:rPr>
          <w:sz w:val="16"/>
        </w:rPr>
        <w:t xml:space="preserve"> </w:t>
      </w:r>
      <w:r w:rsidRPr="00EB7ED5">
        <w:rPr>
          <w:rStyle w:val="Emphasis"/>
        </w:rPr>
        <w:t>new operational concepts</w:t>
      </w:r>
      <w:r w:rsidRPr="00EB7ED5">
        <w:rPr>
          <w:sz w:val="16"/>
        </w:rPr>
        <w:t xml:space="preserve"> </w:t>
      </w:r>
      <w:r w:rsidRPr="00EB7ED5">
        <w:rPr>
          <w:rStyle w:val="StyleUnderline"/>
        </w:rPr>
        <w:t xml:space="preserve">with much greater </w:t>
      </w:r>
      <w:r w:rsidRPr="00EB7ED5">
        <w:rPr>
          <w:rStyle w:val="Emphasis"/>
        </w:rPr>
        <w:t>speed and scale</w:t>
      </w:r>
      <w:r w:rsidRPr="00EB7ED5">
        <w:rPr>
          <w:sz w:val="16"/>
        </w:rPr>
        <w:t xml:space="preserve">. In short, </w:t>
      </w:r>
      <w:r w:rsidRPr="00EB7ED5">
        <w:rPr>
          <w:rStyle w:val="StyleUnderline"/>
        </w:rPr>
        <w:t>we are in a</w:t>
      </w:r>
      <w:r w:rsidRPr="00EB7ED5">
        <w:rPr>
          <w:sz w:val="16"/>
        </w:rPr>
        <w:t xml:space="preserve"> military-</w:t>
      </w:r>
      <w:r w:rsidRPr="00EB7ED5">
        <w:rPr>
          <w:rStyle w:val="Emphasis"/>
        </w:rPr>
        <w:t>technological race with China</w:t>
      </w:r>
      <w:r w:rsidRPr="00EB7ED5">
        <w:rPr>
          <w:sz w:val="16"/>
        </w:rPr>
        <w:t xml:space="preserve">, </w:t>
      </w:r>
      <w:r w:rsidRPr="00EB7ED5">
        <w:rPr>
          <w:rStyle w:val="StyleUnderline"/>
        </w:rPr>
        <w:t xml:space="preserve">and </w:t>
      </w:r>
      <w:r w:rsidRPr="006A08EE">
        <w:rPr>
          <w:rStyle w:val="StyleUnderline"/>
        </w:rPr>
        <w:t xml:space="preserve">what we do in next </w:t>
      </w:r>
      <w:r w:rsidRPr="00105F74">
        <w:rPr>
          <w:rStyle w:val="Emphasis"/>
          <w:highlight w:val="cyan"/>
        </w:rPr>
        <w:t>five years</w:t>
      </w:r>
      <w:r w:rsidRPr="00105F74">
        <w:rPr>
          <w:rStyle w:val="StyleUnderline"/>
          <w:highlight w:val="cyan"/>
        </w:rPr>
        <w:t xml:space="preserve"> will</w:t>
      </w:r>
      <w:r w:rsidRPr="00EB7ED5">
        <w:rPr>
          <w:rStyle w:val="StyleUnderline"/>
        </w:rPr>
        <w:t xml:space="preserve"> do much to </w:t>
      </w:r>
      <w:r w:rsidRPr="00105F74">
        <w:rPr>
          <w:rStyle w:val="StyleUnderline"/>
          <w:highlight w:val="cyan"/>
        </w:rPr>
        <w:t xml:space="preserve">determine whether we can </w:t>
      </w:r>
      <w:r w:rsidRPr="00105F74">
        <w:rPr>
          <w:rStyle w:val="Emphasis"/>
          <w:highlight w:val="cyan"/>
        </w:rPr>
        <w:t>successfully deter and defeat</w:t>
      </w:r>
      <w:r w:rsidRPr="00EB7ED5">
        <w:rPr>
          <w:rStyle w:val="Emphasis"/>
        </w:rPr>
        <w:t xml:space="preserve"> their </w:t>
      </w:r>
      <w:r w:rsidRPr="00105F74">
        <w:rPr>
          <w:rStyle w:val="Emphasis"/>
          <w:highlight w:val="cyan"/>
        </w:rPr>
        <w:t>aggression</w:t>
      </w:r>
      <w:r w:rsidRPr="00EB7ED5">
        <w:rPr>
          <w:sz w:val="16"/>
        </w:rPr>
        <w:t xml:space="preserve"> </w:t>
      </w:r>
      <w:r w:rsidRPr="00EB7ED5">
        <w:rPr>
          <w:rStyle w:val="StyleUnderline"/>
        </w:rPr>
        <w:t>over the next 50.</w:t>
      </w:r>
    </w:p>
    <w:p w14:paraId="4AA0A836" w14:textId="77777777" w:rsidR="00900C39" w:rsidRPr="00EB7ED5" w:rsidRDefault="00900C39" w:rsidP="00900C39">
      <w:pPr>
        <w:rPr>
          <w:sz w:val="16"/>
        </w:rPr>
      </w:pPr>
      <w:r w:rsidRPr="00EB7ED5">
        <w:rPr>
          <w:sz w:val="16"/>
        </w:rPr>
        <w:t xml:space="preserve">Third, we cannot ignore the increasingly urgent existential threat posed by climate change. The international community is running out of time to make major changes to both reduce carbon emissions and adapt to inevitable changes in temperature and the environment. Addressing this challenge will require unprecedented degrees of international cooperation, including between the two largest emitters of greenhouse gases, the United States and China. </w:t>
      </w:r>
    </w:p>
    <w:p w14:paraId="1061F8A3" w14:textId="77777777" w:rsidR="00900C39" w:rsidRPr="00EB7ED5" w:rsidRDefault="00900C39" w:rsidP="00900C39">
      <w:pPr>
        <w:rPr>
          <w:sz w:val="16"/>
        </w:rPr>
      </w:pPr>
      <w:r w:rsidRPr="00EB7ED5">
        <w:rPr>
          <w:sz w:val="16"/>
        </w:rPr>
        <w:t xml:space="preserve">Fourth, all of this is happening at a time when U.S. global leadership has been called into question by events of the past several years. The unpredictability and isolationist tendencies of President Trump created significant uncertainty among allies and partners who depend on the United States as a vital security partner, from Asia to the Middle East to Europe. On top of that, the deep polarization of our society and the January 6 insurrection have shaken confidence in our democracy in some quarters and fueled concerns that we are too internally preoccupied and divided to lead internationally. Just watch the nightly news in Beijing and you will hear a persistent (if erroneous) narrative of irreversible U.S. decline. </w:t>
      </w:r>
    </w:p>
    <w:p w14:paraId="198C309A" w14:textId="77777777" w:rsidR="00900C39" w:rsidRPr="00EB7ED5" w:rsidRDefault="00900C39" w:rsidP="00900C39">
      <w:pPr>
        <w:rPr>
          <w:sz w:val="16"/>
        </w:rPr>
      </w:pPr>
      <w:r w:rsidRPr="00EB7ED5">
        <w:rPr>
          <w:sz w:val="16"/>
        </w:rPr>
        <w:t xml:space="preserve">In this context, U.S. defense policy must focus first and foremost on deterring aggression by nuclear-armed great powers, focusing on China as the pacing challenge, but not forgetting the importance of deterring further Russian aggression in Europe. </w:t>
      </w:r>
    </w:p>
    <w:p w14:paraId="32313DF1" w14:textId="77777777" w:rsidR="00900C39" w:rsidRPr="00EB7ED5" w:rsidRDefault="00900C39" w:rsidP="00900C39">
      <w:pPr>
        <w:rPr>
          <w:sz w:val="16"/>
        </w:rPr>
      </w:pPr>
      <w:r w:rsidRPr="00EB7ED5">
        <w:rPr>
          <w:rStyle w:val="StyleUnderline"/>
        </w:rPr>
        <w:t>With regard to China</w:t>
      </w:r>
      <w:r w:rsidRPr="00EB7ED5">
        <w:rPr>
          <w:sz w:val="16"/>
        </w:rPr>
        <w:t xml:space="preserve">, </w:t>
      </w:r>
      <w:r w:rsidRPr="00483931">
        <w:rPr>
          <w:rStyle w:val="StyleUnderline"/>
        </w:rPr>
        <w:t xml:space="preserve">the name of the game is </w:t>
      </w:r>
      <w:r w:rsidRPr="00105F74">
        <w:rPr>
          <w:rStyle w:val="Emphasis"/>
          <w:highlight w:val="cyan"/>
        </w:rPr>
        <w:t>out-competing</w:t>
      </w:r>
      <w:r w:rsidRPr="00EB7ED5">
        <w:rPr>
          <w:sz w:val="16"/>
        </w:rPr>
        <w:t xml:space="preserve"> China without spiraling into crisis and armed conflict. This is easier said than done for several reasons. First, Beijing believes its own narrative of U.S. decline, which in turn risks creating overconfidence and more room for miscalculation. Second, Beijing has had a head start. President Xi has been focused on this competition since he came into office, has consistently made strategic investments in key technologies, in the Peoples Liberation Army, and in extending Chinese influence overseas (from the Belt and Road Initiative to dominating multilateral forums on technology standards setting). </w:t>
      </w:r>
    </w:p>
    <w:p w14:paraId="262210A8" w14:textId="77777777" w:rsidR="00900C39" w:rsidRPr="00483931" w:rsidRDefault="00900C39" w:rsidP="00900C39">
      <w:pPr>
        <w:rPr>
          <w:sz w:val="16"/>
        </w:rPr>
      </w:pPr>
      <w:r w:rsidRPr="00EB7ED5">
        <w:rPr>
          <w:sz w:val="16"/>
        </w:rPr>
        <w:t xml:space="preserve">In addition, since the first Gulf War, the People’s Liberation Army (PLA) has gone to school on the American way of war and developed an expanding set of asymmetric approaches to undermine U.S. military strengths and exploit U.S. vulnerabilities, including robust antiaccess/area denial (A2/AD) capabilities designed to disrupt and destroy U.S. networks and thwart U.S. power projection into the Indo-Pacific region. As a result, the U.S. military can no longer assume that it will have the freedom of action that early superiority in the air, space, cyber and maritime domains would allow. U.S. forces will need to fight to gain advantage across these </w:t>
      </w:r>
      <w:r w:rsidRPr="00483931">
        <w:rPr>
          <w:sz w:val="16"/>
        </w:rPr>
        <w:t>domains—and then to keep it—in the face of continuous PLA efforts to disrupt and degrade U.S. battle management networks. This will require fundamental changes in how we deter and fight.</w:t>
      </w:r>
    </w:p>
    <w:p w14:paraId="03E5C92A" w14:textId="77777777" w:rsidR="00900C39" w:rsidRDefault="00900C39" w:rsidP="00900C39">
      <w:pPr>
        <w:rPr>
          <w:sz w:val="16"/>
        </w:rPr>
      </w:pPr>
      <w:r w:rsidRPr="00483931">
        <w:rPr>
          <w:rStyle w:val="StyleUnderline"/>
        </w:rPr>
        <w:t>Overall, I</w:t>
      </w:r>
      <w:r w:rsidRPr="00483931">
        <w:rPr>
          <w:sz w:val="16"/>
        </w:rPr>
        <w:t xml:space="preserve"> would </w:t>
      </w:r>
      <w:r w:rsidRPr="00483931">
        <w:rPr>
          <w:rStyle w:val="Emphasis"/>
        </w:rPr>
        <w:t>commend</w:t>
      </w:r>
      <w:r w:rsidRPr="00483931">
        <w:rPr>
          <w:rStyle w:val="StyleUnderline"/>
        </w:rPr>
        <w:t xml:space="preserve"> the broad China strategy that the</w:t>
      </w:r>
      <w:r w:rsidRPr="00483931">
        <w:rPr>
          <w:sz w:val="16"/>
        </w:rPr>
        <w:t xml:space="preserve"> Biden </w:t>
      </w:r>
      <w:r w:rsidRPr="00483931">
        <w:rPr>
          <w:rStyle w:val="StyleUnderline"/>
        </w:rPr>
        <w:t>administration has laid out thus far</w:t>
      </w:r>
      <w:r w:rsidRPr="00EB7ED5">
        <w:rPr>
          <w:sz w:val="16"/>
        </w:rPr>
        <w:t xml:space="preserve">, </w:t>
      </w:r>
      <w:r w:rsidRPr="00EB7ED5">
        <w:rPr>
          <w:rStyle w:val="StyleUnderline"/>
        </w:rPr>
        <w:t xml:space="preserve">which </w:t>
      </w:r>
      <w:r w:rsidRPr="00105F74">
        <w:rPr>
          <w:rStyle w:val="StyleUnderline"/>
          <w:highlight w:val="cyan"/>
        </w:rPr>
        <w:t>emphasizes</w:t>
      </w:r>
      <w:r w:rsidRPr="00EB7ED5">
        <w:rPr>
          <w:sz w:val="16"/>
        </w:rPr>
        <w:t xml:space="preserve">: 1) </w:t>
      </w:r>
      <w:r w:rsidRPr="00105F74">
        <w:rPr>
          <w:rStyle w:val="Emphasis"/>
          <w:highlight w:val="cyan"/>
        </w:rPr>
        <w:t>investing in the drivers of American competitiveness</w:t>
      </w:r>
      <w:r w:rsidRPr="00EB7ED5">
        <w:rPr>
          <w:rStyle w:val="Emphasis"/>
        </w:rPr>
        <w:t xml:space="preserve"> here </w:t>
      </w:r>
      <w:r w:rsidRPr="00105F74">
        <w:rPr>
          <w:rStyle w:val="Emphasis"/>
          <w:highlight w:val="cyan"/>
        </w:rPr>
        <w:t>at home</w:t>
      </w:r>
      <w:r w:rsidRPr="00EB7ED5">
        <w:rPr>
          <w:sz w:val="16"/>
        </w:rPr>
        <w:t>; and 2) strengthening cooperation with allies and partners abroad who share our interests and, in many cases, our values. The latter can be seen in recent efforts to revitalize and operationalize the Quad (comprised of the United States, Japan, Australia, and India), launch the AUKUS initiative, build a more aligned approach with Europe regarding China, deepen bilateral ties with key allies and partners in the Indo-Pacific region, and show up arm in arm at key international policy and standards-setting forums.</w:t>
      </w:r>
    </w:p>
    <w:p w14:paraId="2162F25A" w14:textId="77777777" w:rsidR="00900C39" w:rsidRDefault="00900C39" w:rsidP="00900C39">
      <w:pPr>
        <w:pStyle w:val="Heading3"/>
      </w:pPr>
      <w:r>
        <w:t>---Impact Overview---1AR</w:t>
      </w:r>
    </w:p>
    <w:p w14:paraId="6BF832F8" w14:textId="77777777" w:rsidR="00900C39" w:rsidRPr="0081117D" w:rsidRDefault="00900C39" w:rsidP="00900C39">
      <w:pPr>
        <w:pStyle w:val="Heading4"/>
      </w:pPr>
      <w:r>
        <w:t xml:space="preserve">Competitiveness is a </w:t>
      </w:r>
      <w:r>
        <w:rPr>
          <w:u w:val="single"/>
        </w:rPr>
        <w:t>conflict dampener</w:t>
      </w:r>
      <w:r>
        <w:t xml:space="preserve"> and </w:t>
      </w:r>
      <w:r>
        <w:rPr>
          <w:u w:val="single"/>
        </w:rPr>
        <w:t>turns</w:t>
      </w:r>
      <w:r>
        <w:t xml:space="preserve"> every impact. </w:t>
      </w:r>
    </w:p>
    <w:p w14:paraId="2BC850DA" w14:textId="77777777" w:rsidR="00900C39" w:rsidRPr="007F7493" w:rsidRDefault="00900C39" w:rsidP="00900C39">
      <w:r w:rsidRPr="007F7493">
        <w:t xml:space="preserve">Zoë </w:t>
      </w:r>
      <w:r w:rsidRPr="007F7493">
        <w:rPr>
          <w:rStyle w:val="Style13ptBold"/>
        </w:rPr>
        <w:t>Baird 20</w:t>
      </w:r>
      <w:r w:rsidRPr="007F7493">
        <w:t xml:space="preserve">. CEO and President of the Markle Foundation. A.B. Phi Beta Kappa and a J.D. from the University of California, Berkeley. “Equitable Economic Recovery Is a National Security Imperative”. https://www.markle.org/sites/default/files/Chapter-13-Baird-Equitable-Economic-Recovery.pdf </w:t>
      </w:r>
    </w:p>
    <w:p w14:paraId="3ED27F4E" w14:textId="77777777" w:rsidR="00900C39" w:rsidRPr="007F7493" w:rsidRDefault="00900C39" w:rsidP="00900C39">
      <w:pPr>
        <w:rPr>
          <w:sz w:val="16"/>
        </w:rPr>
      </w:pPr>
      <w:r w:rsidRPr="007F7493">
        <w:rPr>
          <w:sz w:val="16"/>
        </w:rPr>
        <w:t xml:space="preserve">Broadly shared </w:t>
      </w:r>
      <w:r w:rsidRPr="00105F74">
        <w:rPr>
          <w:rStyle w:val="Emphasis"/>
          <w:highlight w:val="cyan"/>
        </w:rPr>
        <w:t>economic prosperity</w:t>
      </w:r>
      <w:r w:rsidRPr="00105F74">
        <w:rPr>
          <w:rStyle w:val="StyleUnderline"/>
          <w:highlight w:val="cyan"/>
        </w:rPr>
        <w:t xml:space="preserve"> is a bedrock of </w:t>
      </w:r>
      <w:r w:rsidRPr="007F7493">
        <w:rPr>
          <w:rStyle w:val="StyleUnderline"/>
        </w:rPr>
        <w:t xml:space="preserve">America’s </w:t>
      </w:r>
      <w:r w:rsidRPr="00105F74">
        <w:rPr>
          <w:rStyle w:val="Emphasis"/>
          <w:highlight w:val="cyan"/>
        </w:rPr>
        <w:t>economic and political strength</w:t>
      </w:r>
      <w:r w:rsidRPr="007F7493">
        <w:rPr>
          <w:sz w:val="16"/>
        </w:rPr>
        <w:t>—</w:t>
      </w:r>
      <w:r w:rsidRPr="007F7493">
        <w:rPr>
          <w:rStyle w:val="StyleUnderline"/>
        </w:rPr>
        <w:t xml:space="preserve">both </w:t>
      </w:r>
      <w:r w:rsidRPr="007F7493">
        <w:rPr>
          <w:rStyle w:val="Emphasis"/>
        </w:rPr>
        <w:t>domestically</w:t>
      </w:r>
      <w:r w:rsidRPr="007F7493">
        <w:rPr>
          <w:rStyle w:val="StyleUnderline"/>
        </w:rPr>
        <w:t xml:space="preserve"> and in the </w:t>
      </w:r>
      <w:r w:rsidRPr="007F7493">
        <w:rPr>
          <w:rStyle w:val="Emphasis"/>
        </w:rPr>
        <w:t>international arena</w:t>
      </w:r>
      <w:r w:rsidRPr="007F7493">
        <w:rPr>
          <w:rStyle w:val="StyleUnderline"/>
        </w:rPr>
        <w:t xml:space="preserve">. A </w:t>
      </w:r>
      <w:r w:rsidRPr="00105F74">
        <w:rPr>
          <w:rStyle w:val="Emphasis"/>
          <w:highlight w:val="cyan"/>
        </w:rPr>
        <w:t>strong</w:t>
      </w:r>
      <w:r w:rsidRPr="007F7493">
        <w:rPr>
          <w:sz w:val="16"/>
        </w:rPr>
        <w:t xml:space="preserve"> and equitable </w:t>
      </w:r>
      <w:r w:rsidRPr="00105F74">
        <w:rPr>
          <w:rStyle w:val="Emphasis"/>
          <w:highlight w:val="cyan"/>
        </w:rPr>
        <w:t>recovery</w:t>
      </w:r>
      <w:r w:rsidRPr="007F7493">
        <w:rPr>
          <w:rStyle w:val="StyleUnderline"/>
        </w:rPr>
        <w:t xml:space="preserve"> from the </w:t>
      </w:r>
      <w:r w:rsidRPr="007F7493">
        <w:rPr>
          <w:rStyle w:val="Emphasis"/>
        </w:rPr>
        <w:t>economic crisis</w:t>
      </w:r>
      <w:r w:rsidRPr="007F7493">
        <w:rPr>
          <w:rStyle w:val="StyleUnderline"/>
        </w:rPr>
        <w:t xml:space="preserve"> created by COVID</w:t>
      </w:r>
      <w:r w:rsidRPr="007F7493">
        <w:rPr>
          <w:sz w:val="16"/>
        </w:rPr>
        <w:t xml:space="preserve">-19 </w:t>
      </w:r>
      <w:r w:rsidRPr="00105F74">
        <w:rPr>
          <w:rStyle w:val="StyleUnderline"/>
          <w:highlight w:val="cyan"/>
        </w:rPr>
        <w:t>would be a</w:t>
      </w:r>
      <w:r w:rsidRPr="007F7493">
        <w:rPr>
          <w:rStyle w:val="StyleUnderline"/>
        </w:rPr>
        <w:t xml:space="preserve"> powerful </w:t>
      </w:r>
      <w:r w:rsidRPr="00105F74">
        <w:rPr>
          <w:rStyle w:val="StyleUnderline"/>
          <w:highlight w:val="cyan"/>
        </w:rPr>
        <w:t>testament to</w:t>
      </w:r>
      <w:r w:rsidRPr="007F7493">
        <w:rPr>
          <w:rStyle w:val="StyleUnderline"/>
        </w:rPr>
        <w:t xml:space="preserve"> the </w:t>
      </w:r>
      <w:r w:rsidRPr="00105F74">
        <w:rPr>
          <w:rStyle w:val="Emphasis"/>
          <w:highlight w:val="cyan"/>
        </w:rPr>
        <w:t>resilience of the American system</w:t>
      </w:r>
      <w:r w:rsidRPr="007F7493">
        <w:rPr>
          <w:rStyle w:val="StyleUnderline"/>
        </w:rPr>
        <w:t xml:space="preserve"> and its ability to create </w:t>
      </w:r>
      <w:r w:rsidRPr="007F7493">
        <w:rPr>
          <w:rStyle w:val="Emphasis"/>
        </w:rPr>
        <w:t>prosperity</w:t>
      </w:r>
      <w:r w:rsidRPr="007F7493">
        <w:rPr>
          <w:rStyle w:val="StyleUnderline"/>
        </w:rPr>
        <w:t xml:space="preserve"> at a time of</w:t>
      </w:r>
      <w:r w:rsidRPr="007F7493">
        <w:rPr>
          <w:sz w:val="16"/>
        </w:rPr>
        <w:t xml:space="preserve"> seismic change and persistent global </w:t>
      </w:r>
      <w:r w:rsidRPr="007F7493">
        <w:rPr>
          <w:rStyle w:val="Emphasis"/>
        </w:rPr>
        <w:t>crisis</w:t>
      </w:r>
      <w:r w:rsidRPr="007F7493">
        <w:rPr>
          <w:sz w:val="16"/>
        </w:rPr>
        <w:t xml:space="preserve">. Such a </w:t>
      </w:r>
      <w:r w:rsidRPr="007F7493">
        <w:rPr>
          <w:rStyle w:val="Emphasis"/>
        </w:rPr>
        <w:t>recovery</w:t>
      </w:r>
      <w:r w:rsidRPr="007F7493">
        <w:rPr>
          <w:rStyle w:val="StyleUnderline"/>
        </w:rPr>
        <w:t xml:space="preserve"> could attack</w:t>
      </w:r>
      <w:r w:rsidRPr="007F7493">
        <w:rPr>
          <w:sz w:val="16"/>
        </w:rPr>
        <w:t xml:space="preserve"> the profound economic </w:t>
      </w:r>
      <w:r w:rsidRPr="007F7493">
        <w:rPr>
          <w:rStyle w:val="StyleUnderline"/>
        </w:rPr>
        <w:t>inequities</w:t>
      </w:r>
      <w:r w:rsidRPr="007F7493">
        <w:rPr>
          <w:sz w:val="16"/>
        </w:rPr>
        <w:t xml:space="preserve"> that have developed over the past several decades. </w:t>
      </w:r>
      <w:r w:rsidRPr="007F7493">
        <w:rPr>
          <w:rStyle w:val="StyleUnderline"/>
        </w:rPr>
        <w:t>Without bold action to help</w:t>
      </w:r>
      <w:r w:rsidRPr="007F7493">
        <w:rPr>
          <w:sz w:val="16"/>
        </w:rPr>
        <w:t xml:space="preserve"> all </w:t>
      </w:r>
      <w:r w:rsidRPr="007F7493">
        <w:rPr>
          <w:rStyle w:val="Emphasis"/>
        </w:rPr>
        <w:t>workers</w:t>
      </w:r>
      <w:r w:rsidRPr="007F7493">
        <w:rPr>
          <w:rStyle w:val="StyleUnderline"/>
        </w:rPr>
        <w:t xml:space="preserve"> access good </w:t>
      </w:r>
      <w:r w:rsidRPr="007F7493">
        <w:rPr>
          <w:rStyle w:val="Emphasis"/>
        </w:rPr>
        <w:t>jobs</w:t>
      </w:r>
      <w:r w:rsidRPr="007F7493">
        <w:rPr>
          <w:sz w:val="16"/>
        </w:rPr>
        <w:t xml:space="preserve"> as the economy returns, </w:t>
      </w:r>
      <w:r w:rsidRPr="007F7493">
        <w:rPr>
          <w:rStyle w:val="StyleUnderline"/>
        </w:rPr>
        <w:t xml:space="preserve">the United States risks undermining the legitimacy of its institutions and its </w:t>
      </w:r>
      <w:r w:rsidRPr="007F7493">
        <w:rPr>
          <w:rStyle w:val="Emphasis"/>
        </w:rPr>
        <w:t>international standing</w:t>
      </w:r>
      <w:r w:rsidRPr="007F7493">
        <w:rPr>
          <w:rStyle w:val="StyleUnderline"/>
        </w:rPr>
        <w:t xml:space="preserve">. The </w:t>
      </w:r>
      <w:r w:rsidRPr="00105F74">
        <w:rPr>
          <w:rStyle w:val="StyleUnderline"/>
          <w:highlight w:val="cyan"/>
        </w:rPr>
        <w:t xml:space="preserve">outcome will be a key determinant of </w:t>
      </w:r>
      <w:r w:rsidRPr="007F7493">
        <w:rPr>
          <w:rStyle w:val="StyleUnderline"/>
        </w:rPr>
        <w:t xml:space="preserve">America’s </w:t>
      </w:r>
      <w:r w:rsidRPr="00105F74">
        <w:rPr>
          <w:rStyle w:val="Emphasis"/>
          <w:highlight w:val="cyan"/>
        </w:rPr>
        <w:t>national security</w:t>
      </w:r>
      <w:r w:rsidRPr="007F7493">
        <w:rPr>
          <w:sz w:val="16"/>
        </w:rPr>
        <w:t xml:space="preserve"> for years to come.</w:t>
      </w:r>
    </w:p>
    <w:p w14:paraId="2C6AB173" w14:textId="77777777" w:rsidR="00900C39" w:rsidRPr="007F7493" w:rsidRDefault="00900C39" w:rsidP="00900C39">
      <w:pPr>
        <w:rPr>
          <w:sz w:val="16"/>
        </w:rPr>
      </w:pPr>
      <w:r w:rsidRPr="007F7493">
        <w:rPr>
          <w:sz w:val="16"/>
        </w:rPr>
        <w:t xml:space="preserve">An equitable </w:t>
      </w:r>
      <w:r w:rsidRPr="007F7493">
        <w:rPr>
          <w:rStyle w:val="StyleUnderline"/>
        </w:rPr>
        <w:t>recovery requires a national commitment to</w:t>
      </w:r>
      <w:r w:rsidRPr="007F7493">
        <w:rPr>
          <w:sz w:val="16"/>
        </w:rPr>
        <w:t xml:space="preserve"> help all workers obtain good </w:t>
      </w:r>
      <w:r w:rsidRPr="007F7493">
        <w:rPr>
          <w:rStyle w:val="Emphasis"/>
        </w:rPr>
        <w:t>jobs</w:t>
      </w:r>
      <w:r w:rsidRPr="007F7493">
        <w:rPr>
          <w:sz w:val="16"/>
        </w:rPr>
        <w:t xml:space="preserve">—particularly the twothirds of adults without a bachelor’s degree and people of color who have been most affected by the crisis and were denied opportunity before it. As the nation engages in a historic debate about how to accelerate economic recovery, </w:t>
      </w:r>
      <w:r w:rsidRPr="007F7493">
        <w:rPr>
          <w:rStyle w:val="Emphasis"/>
        </w:rPr>
        <w:t>ambitious public investment is necessary</w:t>
      </w:r>
      <w:r w:rsidRPr="007F7493">
        <w:rPr>
          <w:rStyle w:val="StyleUnderline"/>
        </w:rPr>
        <w:t xml:space="preserve"> to put Americans back to work with dignity and opportunity</w:t>
      </w:r>
      <w:r w:rsidRPr="007F7493">
        <w:rPr>
          <w:sz w:val="16"/>
        </w:rPr>
        <w:t>. We need an intentional effort to make sure that the jobs that come back are good jobs with decent wages, benefits, and mobility and to empower workers to access these opportunities in a profoundly changed labor market.</w:t>
      </w:r>
    </w:p>
    <w:p w14:paraId="142641A7" w14:textId="77777777" w:rsidR="00900C39" w:rsidRPr="007F7493" w:rsidRDefault="00900C39" w:rsidP="00900C39">
      <w:pPr>
        <w:rPr>
          <w:sz w:val="16"/>
        </w:rPr>
      </w:pPr>
      <w:r w:rsidRPr="007F7493">
        <w:rPr>
          <w:sz w:val="16"/>
        </w:rPr>
        <w:t xml:space="preserve">To achieve these goals, </w:t>
      </w:r>
      <w:r w:rsidRPr="007F7493">
        <w:rPr>
          <w:rStyle w:val="StyleUnderline"/>
        </w:rPr>
        <w:t xml:space="preserve">American </w:t>
      </w:r>
      <w:r w:rsidRPr="00105F74">
        <w:rPr>
          <w:rStyle w:val="StyleUnderline"/>
          <w:highlight w:val="cyan"/>
        </w:rPr>
        <w:t>policy makers need</w:t>
      </w:r>
      <w:r w:rsidRPr="007F7493">
        <w:rPr>
          <w:rStyle w:val="StyleUnderline"/>
        </w:rPr>
        <w:t xml:space="preserve"> to establish </w:t>
      </w:r>
      <w:r w:rsidRPr="00105F74">
        <w:rPr>
          <w:rStyle w:val="Emphasis"/>
          <w:highlight w:val="cyan"/>
        </w:rPr>
        <w:t>job growth strategies</w:t>
      </w:r>
      <w:r w:rsidRPr="007F7493">
        <w:rPr>
          <w:sz w:val="16"/>
        </w:rPr>
        <w:t xml:space="preserve"> that address urgent public needs through major programs </w:t>
      </w:r>
      <w:r w:rsidRPr="007F7493">
        <w:rPr>
          <w:rStyle w:val="StyleUnderline"/>
        </w:rPr>
        <w:t>in</w:t>
      </w:r>
      <w:r w:rsidRPr="007F7493">
        <w:rPr>
          <w:sz w:val="16"/>
        </w:rPr>
        <w:t xml:space="preserve"> green energy, </w:t>
      </w:r>
      <w:r w:rsidRPr="007F7493">
        <w:rPr>
          <w:rStyle w:val="Emphasis"/>
        </w:rPr>
        <w:t>infrastructure, and health</w:t>
      </w:r>
      <w:r w:rsidRPr="007F7493">
        <w:rPr>
          <w:sz w:val="16"/>
        </w:rPr>
        <w:t xml:space="preserve">. Alongside these job growth strategies, </w:t>
      </w:r>
      <w:r w:rsidRPr="007F7493">
        <w:rPr>
          <w:rStyle w:val="StyleUnderline"/>
        </w:rPr>
        <w:t>we need to</w:t>
      </w:r>
      <w:r w:rsidRPr="007F7493">
        <w:rPr>
          <w:sz w:val="16"/>
        </w:rPr>
        <w:t xml:space="preserve"> recognize and </w:t>
      </w:r>
      <w:r w:rsidRPr="007F7493">
        <w:rPr>
          <w:rStyle w:val="StyleUnderline"/>
        </w:rPr>
        <w:t>develop</w:t>
      </w:r>
      <w:r w:rsidRPr="007F7493">
        <w:rPr>
          <w:sz w:val="16"/>
        </w:rPr>
        <w:t xml:space="preserve"> the talents of workers by creating an adult </w:t>
      </w:r>
      <w:r w:rsidRPr="007F7493">
        <w:rPr>
          <w:rStyle w:val="Emphasis"/>
        </w:rPr>
        <w:t>learning system</w:t>
      </w:r>
      <w:r w:rsidRPr="007F7493">
        <w:rPr>
          <w:sz w:val="16"/>
        </w:rPr>
        <w:t xml:space="preserve"> that meets workers’ needs </w:t>
      </w:r>
      <w:r w:rsidRPr="007F7493">
        <w:rPr>
          <w:rStyle w:val="Emphasis"/>
        </w:rPr>
        <w:t>and develops skills</w:t>
      </w:r>
      <w:r w:rsidRPr="007F7493">
        <w:rPr>
          <w:sz w:val="16"/>
        </w:rPr>
        <w:t xml:space="preserve"> for the digital economy. </w:t>
      </w:r>
      <w:r w:rsidRPr="007F7493">
        <w:rPr>
          <w:rStyle w:val="StyleUnderline"/>
        </w:rPr>
        <w:t>The national security community must lend its support to this cause</w:t>
      </w:r>
      <w:r w:rsidRPr="007F7493">
        <w:rPr>
          <w:sz w:val="16"/>
        </w:rPr>
        <w:t>. And as it does so, it can bring home the lessons from the advances made in these areas in other countries, particularly our European allies, and consider this a realm of international cooperation and international engagement.</w:t>
      </w:r>
    </w:p>
    <w:p w14:paraId="1AB151FA" w14:textId="77777777" w:rsidR="00900C39" w:rsidRPr="007F7493" w:rsidRDefault="00900C39" w:rsidP="00900C39">
      <w:pPr>
        <w:rPr>
          <w:rStyle w:val="Emphasis"/>
        </w:rPr>
      </w:pPr>
      <w:r w:rsidRPr="007F7493">
        <w:rPr>
          <w:rStyle w:val="StyleUnderline"/>
        </w:rPr>
        <w:t xml:space="preserve">Shared </w:t>
      </w:r>
      <w:r w:rsidRPr="00105F74">
        <w:rPr>
          <w:rStyle w:val="StyleUnderline"/>
          <w:highlight w:val="cyan"/>
        </w:rPr>
        <w:t xml:space="preserve">Economic Prosperity Is a </w:t>
      </w:r>
      <w:r w:rsidRPr="00105F74">
        <w:rPr>
          <w:rStyle w:val="Emphasis"/>
          <w:highlight w:val="cyan"/>
        </w:rPr>
        <w:t>National Security Asset</w:t>
      </w:r>
    </w:p>
    <w:p w14:paraId="1FA2A10A" w14:textId="77777777" w:rsidR="00900C39" w:rsidRPr="007F7493" w:rsidRDefault="00900C39" w:rsidP="00900C39">
      <w:pPr>
        <w:rPr>
          <w:rStyle w:val="StyleUnderline"/>
        </w:rPr>
      </w:pPr>
      <w:r w:rsidRPr="007F7493">
        <w:rPr>
          <w:rStyle w:val="StyleUnderline"/>
        </w:rPr>
        <w:t xml:space="preserve">A strong economy is </w:t>
      </w:r>
      <w:r w:rsidRPr="007F7493">
        <w:rPr>
          <w:rStyle w:val="Emphasis"/>
        </w:rPr>
        <w:t>essential</w:t>
      </w:r>
      <w:r w:rsidRPr="007F7493">
        <w:rPr>
          <w:rStyle w:val="StyleUnderline"/>
        </w:rPr>
        <w:t xml:space="preserve"> to America’s </w:t>
      </w:r>
      <w:r w:rsidRPr="007F7493">
        <w:rPr>
          <w:rStyle w:val="Emphasis"/>
        </w:rPr>
        <w:t>security</w:t>
      </w:r>
      <w:r w:rsidRPr="007F7493">
        <w:rPr>
          <w:rStyle w:val="StyleUnderline"/>
        </w:rPr>
        <w:t xml:space="preserve"> and </w:t>
      </w:r>
      <w:r w:rsidRPr="007F7493">
        <w:rPr>
          <w:rStyle w:val="Emphasis"/>
        </w:rPr>
        <w:t>diplomatic strategy</w:t>
      </w:r>
      <w:r w:rsidRPr="007F7493">
        <w:rPr>
          <w:rStyle w:val="StyleUnderline"/>
        </w:rPr>
        <w:t xml:space="preserve">. Economic strength increases our </w:t>
      </w:r>
      <w:r w:rsidRPr="007F7493">
        <w:rPr>
          <w:rStyle w:val="Emphasis"/>
        </w:rPr>
        <w:t>influence on the global stage</w:t>
      </w:r>
      <w:r w:rsidRPr="007F7493">
        <w:rPr>
          <w:rStyle w:val="StyleUnderline"/>
        </w:rPr>
        <w:t>, expands markets, and funds a strong</w:t>
      </w:r>
      <w:r w:rsidRPr="007F7493">
        <w:rPr>
          <w:sz w:val="16"/>
        </w:rPr>
        <w:t xml:space="preserve"> and </w:t>
      </w:r>
      <w:r w:rsidRPr="007F7493">
        <w:rPr>
          <w:rStyle w:val="StyleUnderline"/>
        </w:rPr>
        <w:t xml:space="preserve">agile </w:t>
      </w:r>
      <w:r w:rsidRPr="007F7493">
        <w:rPr>
          <w:rStyle w:val="Emphasis"/>
        </w:rPr>
        <w:t>military</w:t>
      </w:r>
      <w:r w:rsidRPr="007F7493">
        <w:rPr>
          <w:sz w:val="16"/>
        </w:rPr>
        <w:t xml:space="preserve"> and national defense. Yet it is not enough for America’s economy to be strong for some—prosperity must be broadly shared. Widespread belief in the ability of the American economic system to create </w:t>
      </w:r>
      <w:r w:rsidRPr="007F7493">
        <w:rPr>
          <w:rStyle w:val="Emphasis"/>
        </w:rPr>
        <w:t>economic security and mobility</w:t>
      </w:r>
      <w:r w:rsidRPr="007F7493">
        <w:rPr>
          <w:sz w:val="16"/>
        </w:rPr>
        <w:t xml:space="preserve"> for all—the American Dream— </w:t>
      </w:r>
      <w:r w:rsidRPr="00105F74">
        <w:rPr>
          <w:rStyle w:val="StyleUnderline"/>
          <w:highlight w:val="cyan"/>
        </w:rPr>
        <w:t xml:space="preserve">creates </w:t>
      </w:r>
      <w:r w:rsidRPr="00105F74">
        <w:rPr>
          <w:rStyle w:val="Emphasis"/>
          <w:highlight w:val="cyan"/>
        </w:rPr>
        <w:t>credibility</w:t>
      </w:r>
      <w:r w:rsidRPr="00105F74">
        <w:rPr>
          <w:rStyle w:val="StyleUnderline"/>
          <w:highlight w:val="cyan"/>
        </w:rPr>
        <w:t xml:space="preserve"> and </w:t>
      </w:r>
      <w:r w:rsidRPr="00105F74">
        <w:rPr>
          <w:rStyle w:val="Emphasis"/>
          <w:highlight w:val="cyan"/>
        </w:rPr>
        <w:t>legitimacy</w:t>
      </w:r>
      <w:r w:rsidRPr="00105F74">
        <w:rPr>
          <w:rStyle w:val="StyleUnderline"/>
          <w:highlight w:val="cyan"/>
        </w:rPr>
        <w:t xml:space="preserve"> for</w:t>
      </w:r>
      <w:r w:rsidRPr="007F7493">
        <w:rPr>
          <w:rStyle w:val="StyleUnderline"/>
        </w:rPr>
        <w:t xml:space="preserve"> America’s values, </w:t>
      </w:r>
      <w:r w:rsidRPr="00105F74">
        <w:rPr>
          <w:rStyle w:val="Emphasis"/>
          <w:highlight w:val="cyan"/>
        </w:rPr>
        <w:t>governance</w:t>
      </w:r>
      <w:r w:rsidRPr="007F7493">
        <w:rPr>
          <w:rStyle w:val="Emphasis"/>
        </w:rPr>
        <w:t>, and alliances</w:t>
      </w:r>
      <w:r w:rsidRPr="007F7493">
        <w:rPr>
          <w:rStyle w:val="StyleUnderline"/>
        </w:rPr>
        <w:t xml:space="preserve"> around the world.</w:t>
      </w:r>
    </w:p>
    <w:p w14:paraId="3D08BF78" w14:textId="77777777" w:rsidR="00900C39" w:rsidRPr="007F7493" w:rsidRDefault="00900C39" w:rsidP="00900C39">
      <w:pPr>
        <w:rPr>
          <w:sz w:val="16"/>
        </w:rPr>
      </w:pPr>
      <w:r w:rsidRPr="007F7493">
        <w:rPr>
          <w:sz w:val="16"/>
        </w:rPr>
        <w:t xml:space="preserve">After World War II, </w:t>
      </w:r>
      <w:r w:rsidRPr="007F7493">
        <w:rPr>
          <w:rStyle w:val="StyleUnderline"/>
        </w:rPr>
        <w:t>the United States grew the middle class</w:t>
      </w:r>
      <w:r w:rsidRPr="007F7493">
        <w:rPr>
          <w:sz w:val="16"/>
        </w:rPr>
        <w:t xml:space="preserve"> to historic size and strength. This achievement made America the model of the free world—</w:t>
      </w:r>
      <w:r w:rsidRPr="007F7493">
        <w:rPr>
          <w:rStyle w:val="StyleUnderline"/>
        </w:rPr>
        <w:t xml:space="preserve">setting the stage for decades of American </w:t>
      </w:r>
      <w:r w:rsidRPr="007F7493">
        <w:rPr>
          <w:rStyle w:val="Emphasis"/>
        </w:rPr>
        <w:t>political and economic leadership</w:t>
      </w:r>
      <w:r w:rsidRPr="007F7493">
        <w:rPr>
          <w:sz w:val="16"/>
        </w:rPr>
        <w:t xml:space="preserve">. </w:t>
      </w:r>
    </w:p>
    <w:p w14:paraId="13A63956" w14:textId="77777777" w:rsidR="00900C39" w:rsidRPr="007F7493" w:rsidRDefault="00900C39" w:rsidP="00900C39">
      <w:pPr>
        <w:rPr>
          <w:sz w:val="16"/>
        </w:rPr>
      </w:pPr>
      <w:r w:rsidRPr="007F7493">
        <w:rPr>
          <w:sz w:val="16"/>
        </w:rPr>
        <w:t xml:space="preserve">Domestically, </w:t>
      </w:r>
      <w:r w:rsidRPr="007F7493">
        <w:rPr>
          <w:rStyle w:val="StyleUnderline"/>
        </w:rPr>
        <w:t>broad participation in the economy is core to</w:t>
      </w:r>
      <w:r w:rsidRPr="007F7493">
        <w:rPr>
          <w:sz w:val="16"/>
        </w:rPr>
        <w:t xml:space="preserve"> the </w:t>
      </w:r>
      <w:r w:rsidRPr="007F7493">
        <w:rPr>
          <w:rStyle w:val="StyleUnderline"/>
        </w:rPr>
        <w:t>legitimacy</w:t>
      </w:r>
      <w:r w:rsidRPr="007F7493">
        <w:rPr>
          <w:sz w:val="16"/>
        </w:rPr>
        <w:t xml:space="preserve"> of our democracy </w:t>
      </w:r>
      <w:r w:rsidRPr="00105F74">
        <w:rPr>
          <w:rStyle w:val="StyleUnderline"/>
          <w:highlight w:val="cyan"/>
        </w:rPr>
        <w:t>and</w:t>
      </w:r>
      <w:r w:rsidRPr="007F7493">
        <w:rPr>
          <w:rStyle w:val="StyleUnderline"/>
        </w:rPr>
        <w:t xml:space="preserve"> the </w:t>
      </w:r>
      <w:r w:rsidRPr="00105F74">
        <w:rPr>
          <w:rStyle w:val="StyleUnderline"/>
          <w:highlight w:val="cyan"/>
        </w:rPr>
        <w:t xml:space="preserve">strength of </w:t>
      </w:r>
      <w:r w:rsidRPr="007F7493">
        <w:rPr>
          <w:rStyle w:val="StyleUnderline"/>
        </w:rPr>
        <w:t xml:space="preserve">our </w:t>
      </w:r>
      <w:r w:rsidRPr="00105F74">
        <w:rPr>
          <w:rStyle w:val="Emphasis"/>
          <w:highlight w:val="cyan"/>
        </w:rPr>
        <w:t>political institutions</w:t>
      </w:r>
      <w:r w:rsidRPr="007F7493">
        <w:rPr>
          <w:sz w:val="16"/>
        </w:rPr>
        <w:t>. A belief that the economic system works for millions is an important part of creating trust in a democratic government’s ability to meet the needs of the people.</w:t>
      </w:r>
    </w:p>
    <w:p w14:paraId="6AF24A71" w14:textId="77777777" w:rsidR="00900C39" w:rsidRPr="007F7493" w:rsidRDefault="00900C39" w:rsidP="00900C39">
      <w:pPr>
        <w:rPr>
          <w:sz w:val="16"/>
          <w:szCs w:val="16"/>
        </w:rPr>
      </w:pPr>
      <w:r w:rsidRPr="007F7493">
        <w:rPr>
          <w:sz w:val="16"/>
          <w:szCs w:val="16"/>
        </w:rPr>
        <w:t>The COVID-19 Crisis Puts Millions of American Workers at Risk</w:t>
      </w:r>
    </w:p>
    <w:p w14:paraId="6C1EC5B6" w14:textId="77777777" w:rsidR="00900C39" w:rsidRPr="007F7493" w:rsidRDefault="00900C39" w:rsidP="00900C39">
      <w:pPr>
        <w:rPr>
          <w:sz w:val="16"/>
          <w:szCs w:val="16"/>
        </w:rPr>
      </w:pPr>
      <w:r w:rsidRPr="007F7493">
        <w:rPr>
          <w:sz w:val="16"/>
          <w:szCs w:val="16"/>
        </w:rPr>
        <w:t>For the last several decades, the American Dream has been on the wane. Opportunity has been increasingly concentrated in the hands of a small share of workers able to access the knowledge economy. Too many Americans, particularly those without four-year degrees, experienced stagnant wages, less stability, and fewer opportunities for advancement.</w:t>
      </w:r>
    </w:p>
    <w:p w14:paraId="7393D046" w14:textId="77777777" w:rsidR="00900C39" w:rsidRPr="007F7493" w:rsidRDefault="00900C39" w:rsidP="00900C39">
      <w:pPr>
        <w:rPr>
          <w:sz w:val="16"/>
          <w:szCs w:val="16"/>
        </w:rPr>
      </w:pPr>
      <w:r w:rsidRPr="007F7493">
        <w:rPr>
          <w:sz w:val="16"/>
          <w:szCs w:val="16"/>
        </w:rPr>
        <w:t>Since COVID-19 hit, millions have lost their jobs or income and are struggling to meet their basic needs—including food, housing, and medical care.1 The crisis has impacted sectors like hospitality, leisure, and retail, which employ a large share of America’s most economically vulnerable workers, resulting in alarming disparities in unemployment rates along education and racial lines. In August, the unemployment rate for those with a high school degree or less was more than double the rate for those with a bachelor’s degree.2 Black and Hispanic Americans are experiencing disproportionately high unemployment, with the gulf widening as the crisis continues.3</w:t>
      </w:r>
    </w:p>
    <w:p w14:paraId="08AA02B2" w14:textId="77777777" w:rsidR="00900C39" w:rsidRPr="007F7493" w:rsidRDefault="00900C39" w:rsidP="00900C39">
      <w:pPr>
        <w:rPr>
          <w:sz w:val="16"/>
          <w:szCs w:val="16"/>
        </w:rPr>
      </w:pPr>
      <w:r w:rsidRPr="007F7493">
        <w:rPr>
          <w:sz w:val="16"/>
          <w:szCs w:val="16"/>
        </w:rPr>
        <w:t>The experience of the Great Recession shows that without intentional effort to drive an inclusive recovery, inequality may get worse: while workers with a high school education or less experienced the majority of job losses, nearly all new jobs went to workers with postsecondary education. Inequalities across racial lines also increased as workers of color worked in the hardest-hit sectors and were slower to recover earnings and income than White workers.4</w:t>
      </w:r>
    </w:p>
    <w:p w14:paraId="7D36247A" w14:textId="77777777" w:rsidR="00900C39" w:rsidRPr="007F7493" w:rsidRDefault="00900C39" w:rsidP="00900C39">
      <w:pPr>
        <w:rPr>
          <w:sz w:val="16"/>
          <w:szCs w:val="16"/>
        </w:rPr>
      </w:pPr>
      <w:r w:rsidRPr="007F7493">
        <w:rPr>
          <w:sz w:val="16"/>
          <w:szCs w:val="16"/>
        </w:rPr>
        <w:t>The Case for an Inclusive Recovery</w:t>
      </w:r>
    </w:p>
    <w:p w14:paraId="212256E8" w14:textId="77777777" w:rsidR="00900C39" w:rsidRPr="007F7493" w:rsidRDefault="00900C39" w:rsidP="00900C39">
      <w:pPr>
        <w:rPr>
          <w:sz w:val="16"/>
          <w:szCs w:val="16"/>
        </w:rPr>
      </w:pPr>
      <w:r w:rsidRPr="007F7493">
        <w:rPr>
          <w:sz w:val="16"/>
          <w:szCs w:val="16"/>
        </w:rPr>
        <w:t xml:space="preserve">A recovery that promotes broad economic participation, renewed opportunity, and equity will strengthen American moral and political authority around the world. It will send a strong message about the strength and resilience of democratic government and the American people’s ability to adapt to a changing global economic landscape. </w:t>
      </w:r>
    </w:p>
    <w:p w14:paraId="3D6CBC0D" w14:textId="77777777" w:rsidR="00900C39" w:rsidRDefault="00900C39" w:rsidP="00900C39">
      <w:pPr>
        <w:rPr>
          <w:sz w:val="16"/>
        </w:rPr>
      </w:pPr>
      <w:r w:rsidRPr="007F7493">
        <w:rPr>
          <w:sz w:val="16"/>
        </w:rPr>
        <w:t xml:space="preserve">An inclusive </w:t>
      </w:r>
      <w:r w:rsidRPr="00105F74">
        <w:rPr>
          <w:rStyle w:val="Emphasis"/>
          <w:highlight w:val="cyan"/>
        </w:rPr>
        <w:t>recovery will reaffirm American leadership</w:t>
      </w:r>
      <w:r w:rsidRPr="007F7493">
        <w:rPr>
          <w:rStyle w:val="StyleUnderline"/>
        </w:rPr>
        <w:t xml:space="preserve"> as core to the success of our most critical international alliances</w:t>
      </w:r>
      <w:r w:rsidRPr="007F7493">
        <w:rPr>
          <w:sz w:val="16"/>
        </w:rPr>
        <w:t xml:space="preserve">, which are rooted in the notion of shared destiny and interdependence. For example, </w:t>
      </w:r>
      <w:r w:rsidRPr="007F7493">
        <w:rPr>
          <w:rStyle w:val="StyleUnderline"/>
        </w:rPr>
        <w:t>NATO</w:t>
      </w:r>
      <w:r w:rsidRPr="007F7493">
        <w:rPr>
          <w:sz w:val="16"/>
        </w:rPr>
        <w:t xml:space="preserve">, which has been a cornerstone of U.S. foreign policy and a force of global stability for decades, has suffered from American disengagement in recent years. </w:t>
      </w:r>
      <w:r w:rsidRPr="007F7493">
        <w:rPr>
          <w:rStyle w:val="Emphasis"/>
        </w:rPr>
        <w:t>A strong American recovery</w:t>
      </w:r>
      <w:r w:rsidRPr="007F7493">
        <w:rPr>
          <w:sz w:val="16"/>
        </w:rPr>
        <w:t>—coupled with a renewed openness to international collaboration—</w:t>
      </w:r>
      <w:r w:rsidRPr="007F7493">
        <w:rPr>
          <w:rStyle w:val="StyleUnderline"/>
        </w:rPr>
        <w:t xml:space="preserve">is core to NATO’s ability to solve </w:t>
      </w:r>
      <w:r w:rsidRPr="007F7493">
        <w:rPr>
          <w:rStyle w:val="Emphasis"/>
        </w:rPr>
        <w:t>shared geopolitical and security challenges</w:t>
      </w:r>
      <w:r w:rsidRPr="007F7493">
        <w:rPr>
          <w:sz w:val="16"/>
        </w:rPr>
        <w:t xml:space="preserve">. A </w:t>
      </w:r>
      <w:r w:rsidRPr="007F7493">
        <w:rPr>
          <w:rStyle w:val="StyleUnderline"/>
        </w:rPr>
        <w:t>renewed partnership</w:t>
      </w:r>
      <w:r w:rsidRPr="007F7493">
        <w:rPr>
          <w:sz w:val="16"/>
        </w:rPr>
        <w:t xml:space="preserve"> with our European allies </w:t>
      </w:r>
      <w:r w:rsidRPr="007F7493">
        <w:rPr>
          <w:rStyle w:val="Emphasis"/>
        </w:rPr>
        <w:t>from a position of economic strength</w:t>
      </w:r>
      <w:r w:rsidRPr="007F7493">
        <w:rPr>
          <w:rStyle w:val="StyleUnderline"/>
        </w:rPr>
        <w:t xml:space="preserve"> will </w:t>
      </w:r>
      <w:r w:rsidRPr="00105F74">
        <w:rPr>
          <w:rStyle w:val="StyleUnderline"/>
          <w:highlight w:val="cyan"/>
        </w:rPr>
        <w:t xml:space="preserve">enable us to address global crises such as </w:t>
      </w:r>
      <w:r w:rsidRPr="00105F74">
        <w:rPr>
          <w:rStyle w:val="Emphasis"/>
          <w:highlight w:val="cyan"/>
        </w:rPr>
        <w:t xml:space="preserve">climate change, </w:t>
      </w:r>
      <w:r w:rsidRPr="007F7493">
        <w:rPr>
          <w:rStyle w:val="Emphasis"/>
        </w:rPr>
        <w:t xml:space="preserve">global </w:t>
      </w:r>
      <w:r w:rsidRPr="00105F74">
        <w:rPr>
          <w:rStyle w:val="Emphasis"/>
          <w:highlight w:val="cyan"/>
        </w:rPr>
        <w:t>pandemics, and refugees</w:t>
      </w:r>
      <w:r w:rsidRPr="007F7493">
        <w:rPr>
          <w:sz w:val="16"/>
        </w:rPr>
        <w:t xml:space="preserve">. Together, </w:t>
      </w:r>
      <w:r w:rsidRPr="007F7493">
        <w:rPr>
          <w:rStyle w:val="StyleUnderline"/>
        </w:rPr>
        <w:t xml:space="preserve">the United States and Europe can </w:t>
      </w:r>
      <w:r w:rsidRPr="00105F74">
        <w:rPr>
          <w:rStyle w:val="StyleUnderline"/>
          <w:highlight w:val="cyan"/>
        </w:rPr>
        <w:t>pursue</w:t>
      </w:r>
      <w:r w:rsidRPr="007F7493">
        <w:rPr>
          <w:rStyle w:val="StyleUnderline"/>
        </w:rPr>
        <w:t xml:space="preserve"> a commitment to</w:t>
      </w:r>
      <w:r w:rsidRPr="007F7493">
        <w:rPr>
          <w:sz w:val="16"/>
        </w:rPr>
        <w:t xml:space="preserve"> investing in workers for shared economic </w:t>
      </w:r>
      <w:r w:rsidRPr="00105F74">
        <w:rPr>
          <w:rStyle w:val="Emphasis"/>
          <w:highlight w:val="cyan"/>
        </w:rPr>
        <w:t>competitiveness</w:t>
      </w:r>
      <w:r w:rsidRPr="007F7493">
        <w:rPr>
          <w:sz w:val="16"/>
        </w:rPr>
        <w:t xml:space="preserve">, innovation, </w:t>
      </w:r>
      <w:r w:rsidRPr="007F7493">
        <w:rPr>
          <w:rStyle w:val="StyleUnderline"/>
        </w:rPr>
        <w:t>and long-term prosperity</w:t>
      </w:r>
      <w:r w:rsidRPr="007F7493">
        <w:rPr>
          <w:sz w:val="16"/>
        </w:rPr>
        <w:t xml:space="preserve">.  </w:t>
      </w:r>
    </w:p>
    <w:p w14:paraId="0F771A4A" w14:textId="77777777" w:rsidR="00900C39" w:rsidRDefault="00900C39" w:rsidP="00900C39">
      <w:pPr>
        <w:pStyle w:val="Heading3"/>
      </w:pPr>
      <w:r>
        <w:t>---Tax Cuts Key---1AR</w:t>
      </w:r>
    </w:p>
    <w:p w14:paraId="67383B02" w14:textId="77777777" w:rsidR="00900C39" w:rsidRPr="00563744" w:rsidRDefault="00900C39" w:rsidP="00900C39">
      <w:pPr>
        <w:pStyle w:val="Heading4"/>
      </w:pPr>
      <w:r>
        <w:t xml:space="preserve">Tax cuts are key to </w:t>
      </w:r>
      <w:r>
        <w:rPr>
          <w:u w:val="single"/>
        </w:rPr>
        <w:t>long-term</w:t>
      </w:r>
      <w:r>
        <w:t xml:space="preserve"> investments in </w:t>
      </w:r>
      <w:r>
        <w:rPr>
          <w:u w:val="single"/>
        </w:rPr>
        <w:t>innovative industries</w:t>
      </w:r>
      <w:r>
        <w:t xml:space="preserve">. </w:t>
      </w:r>
    </w:p>
    <w:p w14:paraId="733CA96B" w14:textId="77777777" w:rsidR="00900C39" w:rsidRDefault="00900C39" w:rsidP="00900C39">
      <w:r w:rsidRPr="00593AAE">
        <w:t xml:space="preserve">Marley </w:t>
      </w:r>
      <w:r w:rsidRPr="00593AAE">
        <w:rPr>
          <w:rStyle w:val="Style13ptBold"/>
        </w:rPr>
        <w:t>Brocker 24</w:t>
      </w:r>
      <w:r w:rsidRPr="00593AAE">
        <w:t xml:space="preserve">. </w:t>
      </w:r>
      <w:r>
        <w:t xml:space="preserve">Market Analyst at IBIS World, an Australian Consulting Firm. </w:t>
      </w:r>
      <w:r w:rsidRPr="00593AAE">
        <w:t>"Tax Cuts and Fiscal Stability: Decoding Trump’s 2025 Economic Agenda."</w:t>
      </w:r>
      <w:r>
        <w:t xml:space="preserve"> IBIS World</w:t>
      </w:r>
      <w:r w:rsidRPr="00593AAE">
        <w:t>. 12-18-2024. https://www.ibisworld.com/blog/trump-taxes/</w:t>
      </w:r>
      <w:r>
        <w:t>Manufacturing</w:t>
      </w:r>
    </w:p>
    <w:p w14:paraId="793C6B13" w14:textId="77777777" w:rsidR="00900C39" w:rsidRDefault="00900C39" w:rsidP="00900C39">
      <w:pPr>
        <w:rPr>
          <w:rStyle w:val="StyleUnderline"/>
        </w:rPr>
      </w:pPr>
      <w:r w:rsidRPr="00593AAE">
        <w:rPr>
          <w:rStyle w:val="StyleUnderline"/>
        </w:rPr>
        <w:t xml:space="preserve">An extension of </w:t>
      </w:r>
      <w:r w:rsidRPr="00105F74">
        <w:rPr>
          <w:rStyle w:val="StyleUnderline"/>
          <w:highlight w:val="cyan"/>
        </w:rPr>
        <w:t>the</w:t>
      </w:r>
      <w:r w:rsidRPr="004B24E7">
        <w:rPr>
          <w:sz w:val="16"/>
        </w:rPr>
        <w:t xml:space="preserve"> Tax Cuts and Jobs Act (</w:t>
      </w:r>
      <w:r w:rsidRPr="00105F74">
        <w:rPr>
          <w:rStyle w:val="Emphasis"/>
          <w:highlight w:val="cyan"/>
        </w:rPr>
        <w:t>TCJA</w:t>
      </w:r>
      <w:r w:rsidRPr="004B24E7">
        <w:rPr>
          <w:sz w:val="16"/>
        </w:rPr>
        <w:t xml:space="preserve">) </w:t>
      </w:r>
      <w:r w:rsidRPr="000959E5">
        <w:rPr>
          <w:rStyle w:val="StyleUnderline"/>
        </w:rPr>
        <w:t xml:space="preserve">would </w:t>
      </w:r>
      <w:r w:rsidRPr="00105F74">
        <w:rPr>
          <w:rStyle w:val="StyleUnderline"/>
          <w:highlight w:val="cyan"/>
        </w:rPr>
        <w:t xml:space="preserve">benefit </w:t>
      </w:r>
      <w:r w:rsidRPr="00105F74">
        <w:rPr>
          <w:rStyle w:val="Emphasis"/>
          <w:highlight w:val="cyan"/>
        </w:rPr>
        <w:t>manufacturers</w:t>
      </w:r>
      <w:r w:rsidRPr="00105F74">
        <w:rPr>
          <w:rStyle w:val="StyleUnderline"/>
          <w:highlight w:val="cyan"/>
        </w:rPr>
        <w:t xml:space="preserve"> </w:t>
      </w:r>
      <w:r w:rsidRPr="000959E5">
        <w:rPr>
          <w:rStyle w:val="StyleUnderline"/>
        </w:rPr>
        <w:t>primarily</w:t>
      </w:r>
      <w:r w:rsidRPr="004B24E7">
        <w:rPr>
          <w:sz w:val="16"/>
        </w:rPr>
        <w:t xml:space="preserve"> </w:t>
      </w:r>
      <w:r w:rsidRPr="000959E5">
        <w:rPr>
          <w:rStyle w:val="StyleUnderline"/>
        </w:rPr>
        <w:t xml:space="preserve">because it provides </w:t>
      </w:r>
      <w:r w:rsidRPr="00105F74">
        <w:rPr>
          <w:rStyle w:val="StyleUnderline"/>
          <w:highlight w:val="cyan"/>
        </w:rPr>
        <w:t>a</w:t>
      </w:r>
      <w:r w:rsidRPr="00593AAE">
        <w:rPr>
          <w:rStyle w:val="StyleUnderline"/>
        </w:rPr>
        <w:t xml:space="preserve"> </w:t>
      </w:r>
      <w:r w:rsidRPr="00593AAE">
        <w:rPr>
          <w:rStyle w:val="Emphasis"/>
        </w:rPr>
        <w:t xml:space="preserve">more </w:t>
      </w:r>
      <w:r w:rsidRPr="00105F74">
        <w:rPr>
          <w:rStyle w:val="Emphasis"/>
          <w:highlight w:val="cyan"/>
        </w:rPr>
        <w:t>favorable tax environment</w:t>
      </w:r>
      <w:r w:rsidRPr="004B24E7">
        <w:rPr>
          <w:sz w:val="16"/>
        </w:rPr>
        <w:t xml:space="preserve">. The TCJA lowered the corporate tax rate to </w:t>
      </w:r>
      <w:r w:rsidRPr="000959E5">
        <w:rPr>
          <w:sz w:val="16"/>
        </w:rPr>
        <w:t xml:space="preserve">21.0%, offered a 20.0% pass-through deduction and boosted the estate tax exemption threshold. </w:t>
      </w:r>
      <w:r w:rsidRPr="000959E5">
        <w:rPr>
          <w:rStyle w:val="StyleUnderline"/>
        </w:rPr>
        <w:t xml:space="preserve">Extending these measures will </w:t>
      </w:r>
      <w:r w:rsidRPr="000959E5">
        <w:rPr>
          <w:rStyle w:val="Emphasis"/>
        </w:rPr>
        <w:t>reduce</w:t>
      </w:r>
      <w:r w:rsidRPr="000959E5">
        <w:rPr>
          <w:rStyle w:val="StyleUnderline"/>
        </w:rPr>
        <w:t xml:space="preserve"> tax </w:t>
      </w:r>
      <w:r w:rsidRPr="000959E5">
        <w:rPr>
          <w:rStyle w:val="Emphasis"/>
        </w:rPr>
        <w:t>liabilities</w:t>
      </w:r>
      <w:r w:rsidRPr="000959E5">
        <w:rPr>
          <w:sz w:val="16"/>
        </w:rPr>
        <w:t xml:space="preserve">, allowing manufacturers to reinvest savings into their businesses, </w:t>
      </w:r>
      <w:r w:rsidRPr="000959E5">
        <w:rPr>
          <w:rStyle w:val="Emphasis"/>
        </w:rPr>
        <w:t>drive growth</w:t>
      </w:r>
      <w:r w:rsidRPr="00593AAE">
        <w:rPr>
          <w:rStyle w:val="StyleUnderline"/>
        </w:rPr>
        <w:t xml:space="preserve"> and maintain </w:t>
      </w:r>
      <w:r w:rsidRPr="00593AAE">
        <w:rPr>
          <w:rStyle w:val="Emphasis"/>
        </w:rPr>
        <w:t>global competitiveness</w:t>
      </w:r>
      <w:r w:rsidRPr="004B24E7">
        <w:rPr>
          <w:sz w:val="16"/>
        </w:rPr>
        <w:t xml:space="preserve">. </w:t>
      </w:r>
      <w:r w:rsidRPr="00593AAE">
        <w:rPr>
          <w:rStyle w:val="StyleUnderline"/>
        </w:rPr>
        <w:t xml:space="preserve">Over 92.0% of </w:t>
      </w:r>
      <w:r w:rsidRPr="00593AAE">
        <w:rPr>
          <w:rStyle w:val="Emphasis"/>
        </w:rPr>
        <w:t>domestic</w:t>
      </w:r>
      <w:r w:rsidRPr="00593AAE">
        <w:rPr>
          <w:rStyle w:val="StyleUnderline"/>
        </w:rPr>
        <w:t xml:space="preserve"> </w:t>
      </w:r>
      <w:r w:rsidRPr="00593AAE">
        <w:rPr>
          <w:rStyle w:val="Emphasis"/>
        </w:rPr>
        <w:t>manufacturers</w:t>
      </w:r>
      <w:r w:rsidRPr="00593AAE">
        <w:rPr>
          <w:rStyle w:val="StyleUnderline"/>
        </w:rPr>
        <w:t xml:space="preserve"> have supported </w:t>
      </w:r>
      <w:r w:rsidRPr="00593AAE">
        <w:rPr>
          <w:rStyle w:val="Emphasis"/>
        </w:rPr>
        <w:t>maintaining</w:t>
      </w:r>
      <w:r w:rsidRPr="00593AAE">
        <w:rPr>
          <w:rStyle w:val="StyleUnderline"/>
        </w:rPr>
        <w:t xml:space="preserve"> or </w:t>
      </w:r>
      <w:r w:rsidRPr="00593AAE">
        <w:rPr>
          <w:rStyle w:val="Emphasis"/>
        </w:rPr>
        <w:t>lowering the corporate rate</w:t>
      </w:r>
      <w:r w:rsidRPr="004B24E7">
        <w:rPr>
          <w:sz w:val="16"/>
        </w:rPr>
        <w:t xml:space="preserve">. </w:t>
      </w:r>
      <w:r w:rsidRPr="00105F74">
        <w:rPr>
          <w:rStyle w:val="StyleUnderline"/>
          <w:highlight w:val="cyan"/>
        </w:rPr>
        <w:t>Reducing</w:t>
      </w:r>
      <w:r w:rsidRPr="00593AAE">
        <w:rPr>
          <w:rStyle w:val="StyleUnderline"/>
        </w:rPr>
        <w:t xml:space="preserve"> corporate </w:t>
      </w:r>
      <w:r w:rsidRPr="00105F74">
        <w:rPr>
          <w:rStyle w:val="StyleUnderline"/>
          <w:highlight w:val="cyan"/>
        </w:rPr>
        <w:t>tax rates</w:t>
      </w:r>
      <w:r w:rsidRPr="00593AAE">
        <w:rPr>
          <w:rStyle w:val="StyleUnderline"/>
        </w:rPr>
        <w:t xml:space="preserve"> </w:t>
      </w:r>
      <w:r w:rsidRPr="004B24E7">
        <w:rPr>
          <w:sz w:val="16"/>
        </w:rPr>
        <w:t xml:space="preserve">to 15.0% for companies producing goods </w:t>
      </w:r>
      <w:r w:rsidRPr="00593AAE">
        <w:rPr>
          <w:rStyle w:val="StyleUnderline"/>
        </w:rPr>
        <w:t xml:space="preserve">domestically could significantly </w:t>
      </w:r>
      <w:r w:rsidRPr="00105F74">
        <w:rPr>
          <w:rStyle w:val="Emphasis"/>
          <w:highlight w:val="cyan"/>
        </w:rPr>
        <w:t>boost</w:t>
      </w:r>
      <w:r w:rsidRPr="00611B0F">
        <w:rPr>
          <w:rStyle w:val="Emphasis"/>
        </w:rPr>
        <w:t xml:space="preserve"> </w:t>
      </w:r>
      <w:r w:rsidRPr="00105F74">
        <w:rPr>
          <w:rStyle w:val="Emphasis"/>
          <w:highlight w:val="cyan"/>
        </w:rPr>
        <w:t>manufacturers' profit</w:t>
      </w:r>
      <w:r w:rsidRPr="004B24E7">
        <w:rPr>
          <w:sz w:val="16"/>
        </w:rPr>
        <w:t xml:space="preserve"> by allowing them to retain more earnings for reinvestment. </w:t>
      </w:r>
      <w:r w:rsidRPr="004B24E7">
        <w:rPr>
          <w:rStyle w:val="StyleUnderline"/>
        </w:rPr>
        <w:t xml:space="preserve">This </w:t>
      </w:r>
      <w:r w:rsidRPr="00611B0F">
        <w:rPr>
          <w:rStyle w:val="StyleUnderline"/>
        </w:rPr>
        <w:t xml:space="preserve">incentive </w:t>
      </w:r>
      <w:r w:rsidRPr="00105F74">
        <w:rPr>
          <w:rStyle w:val="StyleUnderline"/>
          <w:highlight w:val="cyan"/>
        </w:rPr>
        <w:t xml:space="preserve">encourages </w:t>
      </w:r>
      <w:r w:rsidRPr="00105F74">
        <w:rPr>
          <w:rStyle w:val="Emphasis"/>
          <w:highlight w:val="cyan"/>
        </w:rPr>
        <w:t>manufacturers</w:t>
      </w:r>
      <w:r w:rsidRPr="00105F74">
        <w:rPr>
          <w:rStyle w:val="StyleUnderline"/>
          <w:highlight w:val="cyan"/>
        </w:rPr>
        <w:t xml:space="preserve"> to </w:t>
      </w:r>
      <w:r w:rsidRPr="00105F74">
        <w:rPr>
          <w:rStyle w:val="Emphasis"/>
          <w:highlight w:val="cyan"/>
        </w:rPr>
        <w:t>expand</w:t>
      </w:r>
      <w:r w:rsidRPr="004B24E7">
        <w:rPr>
          <w:rStyle w:val="Emphasis"/>
        </w:rPr>
        <w:t xml:space="preserve"> operations</w:t>
      </w:r>
      <w:r w:rsidRPr="004B24E7">
        <w:rPr>
          <w:rStyle w:val="StyleUnderline"/>
        </w:rPr>
        <w:t xml:space="preserve"> within the US, leading to </w:t>
      </w:r>
      <w:r w:rsidRPr="004B24E7">
        <w:rPr>
          <w:rStyle w:val="Emphasis"/>
        </w:rPr>
        <w:t xml:space="preserve">expanding </w:t>
      </w:r>
      <w:r w:rsidRPr="00105F74">
        <w:rPr>
          <w:rStyle w:val="Emphasis"/>
          <w:highlight w:val="cyan"/>
        </w:rPr>
        <w:t>domestic production</w:t>
      </w:r>
      <w:r w:rsidRPr="004B24E7">
        <w:rPr>
          <w:rStyle w:val="StyleUnderline"/>
        </w:rPr>
        <w:t xml:space="preserve"> and </w:t>
      </w:r>
      <w:r w:rsidRPr="004B24E7">
        <w:rPr>
          <w:rStyle w:val="Emphasis"/>
        </w:rPr>
        <w:t>potential job creation</w:t>
      </w:r>
      <w:r w:rsidRPr="004B24E7">
        <w:rPr>
          <w:sz w:val="16"/>
        </w:rPr>
        <w:t xml:space="preserve">. </w:t>
      </w:r>
      <w:r w:rsidRPr="004B24E7">
        <w:rPr>
          <w:rStyle w:val="StyleUnderline"/>
        </w:rPr>
        <w:t xml:space="preserve">An influx of additional capital could also </w:t>
      </w:r>
      <w:r w:rsidRPr="00105F74">
        <w:rPr>
          <w:rStyle w:val="StyleUnderline"/>
          <w:highlight w:val="cyan"/>
        </w:rPr>
        <w:t>drive investments in</w:t>
      </w:r>
      <w:r w:rsidRPr="004B24E7">
        <w:rPr>
          <w:rStyle w:val="StyleUnderline"/>
        </w:rPr>
        <w:t xml:space="preserve"> </w:t>
      </w:r>
      <w:r w:rsidRPr="00105F74">
        <w:rPr>
          <w:rStyle w:val="Emphasis"/>
          <w:highlight w:val="cyan"/>
        </w:rPr>
        <w:t>new tech</w:t>
      </w:r>
      <w:r w:rsidRPr="004B24E7">
        <w:rPr>
          <w:rStyle w:val="Emphasis"/>
        </w:rPr>
        <w:t>nologies</w:t>
      </w:r>
      <w:r w:rsidRPr="004B24E7">
        <w:rPr>
          <w:rStyle w:val="StyleUnderline"/>
        </w:rPr>
        <w:t xml:space="preserve"> </w:t>
      </w:r>
      <w:r w:rsidRPr="00105F74">
        <w:rPr>
          <w:rStyle w:val="StyleUnderline"/>
          <w:highlight w:val="cyan"/>
        </w:rPr>
        <w:t xml:space="preserve">and </w:t>
      </w:r>
      <w:r w:rsidRPr="00105F74">
        <w:rPr>
          <w:rStyle w:val="Emphasis"/>
          <w:highlight w:val="cyan"/>
        </w:rPr>
        <w:t>infrastructure</w:t>
      </w:r>
      <w:r w:rsidRPr="004B24E7">
        <w:rPr>
          <w:rStyle w:val="StyleUnderline"/>
        </w:rPr>
        <w:t>, enhancing efficiency and competitiveness.</w:t>
      </w:r>
    </w:p>
    <w:p w14:paraId="1DE4A5D3" w14:textId="77777777" w:rsidR="00900C39" w:rsidRPr="004B24E7" w:rsidRDefault="00900C39" w:rsidP="00900C39">
      <w:pPr>
        <w:rPr>
          <w:u w:val="single"/>
        </w:rPr>
      </w:pPr>
      <w:r w:rsidRPr="004B24E7">
        <w:rPr>
          <w:sz w:val="16"/>
        </w:rPr>
        <w:t>How manufacturers can expense research and development (</w:t>
      </w:r>
      <w:r w:rsidRPr="004B24E7">
        <w:rPr>
          <w:rStyle w:val="StyleUnderline"/>
        </w:rPr>
        <w:t>R&amp;D</w:t>
      </w:r>
      <w:r w:rsidRPr="004B24E7">
        <w:rPr>
          <w:sz w:val="16"/>
        </w:rPr>
        <w:t xml:space="preserve">) costs </w:t>
      </w:r>
      <w:r w:rsidRPr="004B24E7">
        <w:rPr>
          <w:rStyle w:val="StyleUnderline"/>
        </w:rPr>
        <w:t>will</w:t>
      </w:r>
      <w:r w:rsidRPr="004B24E7">
        <w:rPr>
          <w:sz w:val="16"/>
        </w:rPr>
        <w:t xml:space="preserve"> also likely </w:t>
      </w:r>
      <w:r w:rsidRPr="004B24E7">
        <w:rPr>
          <w:rStyle w:val="StyleUnderline"/>
        </w:rPr>
        <w:t>be addressed</w:t>
      </w:r>
      <w:r w:rsidRPr="004B24E7">
        <w:rPr>
          <w:sz w:val="16"/>
        </w:rPr>
        <w:t xml:space="preserve">. Currently, businesses must spread R&amp;D costs over several years rather than deducting the full amount of those expenses immediately. Bipartisan support leans toward changing the rules back to allow immediate expensing of R&amp;D costs, as it makes investing in innovation more affordable and encourages businesses to spend more on R&amp;D. While a reversal in this policy would add to the cost of tax cuts, </w:t>
      </w:r>
      <w:r w:rsidRPr="00105F74">
        <w:rPr>
          <w:rStyle w:val="Emphasis"/>
          <w:highlight w:val="cyan"/>
        </w:rPr>
        <w:t>restoring</w:t>
      </w:r>
      <w:r w:rsidRPr="004B24E7">
        <w:rPr>
          <w:rStyle w:val="StyleUnderline"/>
        </w:rPr>
        <w:t xml:space="preserve"> immediate </w:t>
      </w:r>
      <w:r w:rsidRPr="00105F74">
        <w:rPr>
          <w:rStyle w:val="Emphasis"/>
          <w:highlight w:val="cyan"/>
        </w:rPr>
        <w:t>expensing</w:t>
      </w:r>
      <w:r w:rsidRPr="004B24E7">
        <w:rPr>
          <w:rStyle w:val="StyleUnderline"/>
        </w:rPr>
        <w:t xml:space="preserve"> for </w:t>
      </w:r>
      <w:r w:rsidRPr="004B24E7">
        <w:rPr>
          <w:rStyle w:val="Emphasis"/>
        </w:rPr>
        <w:t xml:space="preserve">R&amp;D costs </w:t>
      </w:r>
      <w:r w:rsidRPr="00105F74">
        <w:rPr>
          <w:rStyle w:val="StyleUnderline"/>
          <w:highlight w:val="cyan"/>
        </w:rPr>
        <w:t>would</w:t>
      </w:r>
      <w:r w:rsidRPr="004B24E7">
        <w:rPr>
          <w:rStyle w:val="StyleUnderline"/>
        </w:rPr>
        <w:t xml:space="preserve"> </w:t>
      </w:r>
      <w:r w:rsidRPr="00105F74">
        <w:rPr>
          <w:rStyle w:val="Emphasis"/>
          <w:highlight w:val="cyan"/>
        </w:rPr>
        <w:t xml:space="preserve">reduce </w:t>
      </w:r>
      <w:r w:rsidRPr="000959E5">
        <w:rPr>
          <w:rStyle w:val="Emphasis"/>
        </w:rPr>
        <w:t xml:space="preserve">manufacturers' </w:t>
      </w:r>
      <w:r w:rsidRPr="00105F74">
        <w:rPr>
          <w:rStyle w:val="Emphasis"/>
          <w:highlight w:val="cyan"/>
        </w:rPr>
        <w:t>tax burdens</w:t>
      </w:r>
      <w:r w:rsidRPr="004B24E7">
        <w:rPr>
          <w:sz w:val="16"/>
        </w:rPr>
        <w:t xml:space="preserve">, </w:t>
      </w:r>
      <w:r w:rsidRPr="00105F74">
        <w:rPr>
          <w:rStyle w:val="StyleUnderline"/>
          <w:highlight w:val="cyan"/>
        </w:rPr>
        <w:t xml:space="preserve">freeing up </w:t>
      </w:r>
      <w:r w:rsidRPr="00105F74">
        <w:rPr>
          <w:rStyle w:val="Emphasis"/>
          <w:highlight w:val="cyan"/>
        </w:rPr>
        <w:t>cashflow</w:t>
      </w:r>
      <w:r w:rsidRPr="00105F74">
        <w:rPr>
          <w:rStyle w:val="StyleUnderline"/>
          <w:highlight w:val="cyan"/>
        </w:rPr>
        <w:t xml:space="preserve"> to</w:t>
      </w:r>
      <w:r w:rsidRPr="004B24E7">
        <w:rPr>
          <w:rStyle w:val="StyleUnderline"/>
        </w:rPr>
        <w:t xml:space="preserve"> </w:t>
      </w:r>
      <w:r w:rsidRPr="00105F74">
        <w:rPr>
          <w:rStyle w:val="Emphasis"/>
          <w:highlight w:val="cyan"/>
        </w:rPr>
        <w:t>reinvest</w:t>
      </w:r>
      <w:r w:rsidRPr="00105F74">
        <w:rPr>
          <w:rStyle w:val="StyleUnderline"/>
          <w:highlight w:val="cyan"/>
        </w:rPr>
        <w:t xml:space="preserve"> in </w:t>
      </w:r>
      <w:r w:rsidRPr="00105F74">
        <w:rPr>
          <w:rStyle w:val="Emphasis"/>
          <w:highlight w:val="cyan"/>
        </w:rPr>
        <w:t>innovation</w:t>
      </w:r>
      <w:r w:rsidRPr="004B24E7">
        <w:rPr>
          <w:rStyle w:val="StyleUnderline"/>
        </w:rPr>
        <w:t>.</w:t>
      </w:r>
      <w:r w:rsidRPr="004B24E7">
        <w:rPr>
          <w:sz w:val="16"/>
        </w:rPr>
        <w:t xml:space="preserve"> </w:t>
      </w:r>
      <w:r w:rsidRPr="00105F74">
        <w:rPr>
          <w:rStyle w:val="StyleUnderline"/>
          <w:highlight w:val="cyan"/>
        </w:rPr>
        <w:t>This</w:t>
      </w:r>
      <w:r w:rsidRPr="004B24E7">
        <w:rPr>
          <w:rStyle w:val="StyleUnderline"/>
        </w:rPr>
        <w:t xml:space="preserve"> change </w:t>
      </w:r>
      <w:r w:rsidRPr="00105F74">
        <w:rPr>
          <w:rStyle w:val="StyleUnderline"/>
          <w:highlight w:val="cyan"/>
        </w:rPr>
        <w:t>would</w:t>
      </w:r>
      <w:r w:rsidRPr="004B24E7">
        <w:rPr>
          <w:rStyle w:val="StyleUnderline"/>
        </w:rPr>
        <w:t xml:space="preserve"> </w:t>
      </w:r>
      <w:r w:rsidRPr="00105F74">
        <w:rPr>
          <w:rStyle w:val="StyleUnderline"/>
          <w:highlight w:val="cyan"/>
        </w:rPr>
        <w:t>encourage</w:t>
      </w:r>
      <w:r w:rsidRPr="004B24E7">
        <w:rPr>
          <w:rStyle w:val="StyleUnderline"/>
        </w:rPr>
        <w:t xml:space="preserve"> product </w:t>
      </w:r>
      <w:r w:rsidRPr="004B24E7">
        <w:rPr>
          <w:rStyle w:val="Emphasis"/>
        </w:rPr>
        <w:t>development</w:t>
      </w:r>
      <w:r w:rsidRPr="004B24E7">
        <w:rPr>
          <w:rStyle w:val="StyleUnderline"/>
        </w:rPr>
        <w:t xml:space="preserve">, strengthen </w:t>
      </w:r>
      <w:r w:rsidRPr="00105F74">
        <w:rPr>
          <w:rStyle w:val="Emphasis"/>
          <w:highlight w:val="cyan"/>
        </w:rPr>
        <w:t>competitiveness</w:t>
      </w:r>
      <w:r w:rsidRPr="004B24E7">
        <w:rPr>
          <w:rStyle w:val="StyleUnderline"/>
        </w:rPr>
        <w:t xml:space="preserve"> and </w:t>
      </w:r>
      <w:r w:rsidRPr="004B24E7">
        <w:rPr>
          <w:rStyle w:val="Emphasis"/>
        </w:rPr>
        <w:t>secure financial certainty</w:t>
      </w:r>
      <w:r w:rsidRPr="004B24E7">
        <w:rPr>
          <w:rStyle w:val="StyleUnderline"/>
        </w:rPr>
        <w:t xml:space="preserve"> for </w:t>
      </w:r>
      <w:r w:rsidRPr="004B24E7">
        <w:rPr>
          <w:rStyle w:val="Emphasis"/>
        </w:rPr>
        <w:t>long-term investments</w:t>
      </w:r>
      <w:r w:rsidRPr="004B24E7">
        <w:rPr>
          <w:rStyle w:val="StyleUnderline"/>
        </w:rPr>
        <w:t>.</w:t>
      </w:r>
    </w:p>
    <w:p w14:paraId="67BA551C" w14:textId="77777777" w:rsidR="00900C39" w:rsidRPr="00030F0D" w:rsidRDefault="00900C39" w:rsidP="00900C39">
      <w:pPr>
        <w:pStyle w:val="Heading4"/>
      </w:pPr>
      <w:r w:rsidRPr="00030F0D">
        <w:t>Key to competitiveness and manufacturing</w:t>
      </w:r>
    </w:p>
    <w:p w14:paraId="725FFB9F" w14:textId="77777777" w:rsidR="00900C39" w:rsidRDefault="00900C39" w:rsidP="00900C39">
      <w:r w:rsidRPr="00030F0D">
        <w:rPr>
          <w:rStyle w:val="Style13ptBold"/>
        </w:rPr>
        <w:t>NAM 24</w:t>
      </w:r>
      <w:r w:rsidRPr="00030F0D">
        <w:t xml:space="preserve">. "Preserve Tax Reform’s Pro-Growth International Tax System." </w:t>
      </w:r>
      <w:r>
        <w:t>National Association of Manufacturers</w:t>
      </w:r>
      <w:r w:rsidRPr="00030F0D">
        <w:t xml:space="preserve">. 11-20-2024. </w:t>
      </w:r>
      <w:hyperlink r:id="rId18" w:history="1">
        <w:r w:rsidRPr="00A05E62">
          <w:rPr>
            <w:rStyle w:val="Hyperlink"/>
          </w:rPr>
          <w:t>https://nam.org/preserve-tax-reforms-pro-growth-international-tax-system-32687/</w:t>
        </w:r>
      </w:hyperlink>
    </w:p>
    <w:p w14:paraId="6744E48B" w14:textId="77777777" w:rsidR="00900C39" w:rsidRPr="00030F0D" w:rsidRDefault="00900C39" w:rsidP="00900C39">
      <w:pPr>
        <w:rPr>
          <w:sz w:val="16"/>
        </w:rPr>
      </w:pPr>
      <w:r w:rsidRPr="00030F0D">
        <w:rPr>
          <w:rStyle w:val="StyleUnderline"/>
        </w:rPr>
        <w:t>The</w:t>
      </w:r>
      <w:r w:rsidRPr="00030F0D">
        <w:rPr>
          <w:sz w:val="16"/>
        </w:rPr>
        <w:t xml:space="preserve"> international tax system put in place by </w:t>
      </w:r>
      <w:r w:rsidRPr="00105F74">
        <w:rPr>
          <w:rStyle w:val="StyleUnderline"/>
          <w:highlight w:val="cyan"/>
        </w:rPr>
        <w:t>2017 tax reform</w:t>
      </w:r>
      <w:r w:rsidRPr="00030F0D">
        <w:rPr>
          <w:sz w:val="16"/>
        </w:rPr>
        <w:t xml:space="preserve"> </w:t>
      </w:r>
      <w:r w:rsidRPr="00105F74">
        <w:rPr>
          <w:rStyle w:val="StyleUnderline"/>
          <w:highlight w:val="cyan"/>
        </w:rPr>
        <w:t>bolsters</w:t>
      </w:r>
      <w:r w:rsidRPr="00030F0D">
        <w:rPr>
          <w:rStyle w:val="StyleUnderline"/>
        </w:rPr>
        <w:t xml:space="preserve"> American </w:t>
      </w:r>
      <w:r w:rsidRPr="00105F74">
        <w:rPr>
          <w:rStyle w:val="Emphasis"/>
          <w:highlight w:val="cyan"/>
        </w:rPr>
        <w:t>competitiveness</w:t>
      </w:r>
      <w:r w:rsidRPr="00030F0D">
        <w:rPr>
          <w:rStyle w:val="StyleUnderline"/>
        </w:rPr>
        <w:t xml:space="preserve"> </w:t>
      </w:r>
      <w:r w:rsidRPr="00105F74">
        <w:rPr>
          <w:rStyle w:val="StyleUnderline"/>
          <w:highlight w:val="cyan"/>
        </w:rPr>
        <w:t>and</w:t>
      </w:r>
      <w:r w:rsidRPr="00030F0D">
        <w:rPr>
          <w:rStyle w:val="StyleUnderline"/>
        </w:rPr>
        <w:t xml:space="preserve"> </w:t>
      </w:r>
      <w:r w:rsidRPr="00105F74">
        <w:rPr>
          <w:rStyle w:val="Emphasis"/>
          <w:highlight w:val="cyan"/>
        </w:rPr>
        <w:t>supports</w:t>
      </w:r>
      <w:r w:rsidRPr="00030F0D">
        <w:rPr>
          <w:rStyle w:val="StyleUnderline"/>
        </w:rPr>
        <w:t xml:space="preserve"> </w:t>
      </w:r>
      <w:r w:rsidRPr="00105F74">
        <w:rPr>
          <w:rStyle w:val="Emphasis"/>
          <w:highlight w:val="cyan"/>
        </w:rPr>
        <w:t>manufacturing</w:t>
      </w:r>
      <w:r w:rsidRPr="00030F0D">
        <w:rPr>
          <w:rStyle w:val="StyleUnderline"/>
        </w:rPr>
        <w:t xml:space="preserve"> in the U.S.</w:t>
      </w:r>
      <w:r w:rsidRPr="00030F0D">
        <w:rPr>
          <w:sz w:val="16"/>
        </w:rPr>
        <w:t>—and that’s why its provisions must be preserved, according to a new policy explainer, part of the NAM’s Manufacturing Wins campaign.</w:t>
      </w:r>
    </w:p>
    <w:p w14:paraId="590083FB" w14:textId="77777777" w:rsidR="00900C39" w:rsidRDefault="00900C39" w:rsidP="00900C39">
      <w:pPr>
        <w:rPr>
          <w:rStyle w:val="StyleUnderline"/>
        </w:rPr>
      </w:pPr>
      <w:r w:rsidRPr="00030F0D">
        <w:rPr>
          <w:sz w:val="16"/>
        </w:rPr>
        <w:t xml:space="preserve">The background: </w:t>
      </w:r>
      <w:r w:rsidRPr="00030F0D">
        <w:rPr>
          <w:rStyle w:val="StyleUnderline"/>
        </w:rPr>
        <w:t>Before passage of the Tax Cuts and Jobs Act</w:t>
      </w:r>
      <w:r w:rsidRPr="00030F0D">
        <w:rPr>
          <w:sz w:val="16"/>
        </w:rPr>
        <w:t xml:space="preserve">, the U.S. tax code made it more costly and less efficient to invest in the U.S. Corporate </w:t>
      </w:r>
      <w:r w:rsidRPr="00030F0D">
        <w:rPr>
          <w:rStyle w:val="StyleUnderline"/>
        </w:rPr>
        <w:t>profits were taxed at the 35% corporate income tax rate when repatriated to the U.S.,</w:t>
      </w:r>
      <w:r w:rsidRPr="00030F0D">
        <w:rPr>
          <w:sz w:val="16"/>
        </w:rPr>
        <w:t xml:space="preserve"> </w:t>
      </w:r>
      <w:r w:rsidRPr="00030F0D">
        <w:rPr>
          <w:rStyle w:val="StyleUnderline"/>
        </w:rPr>
        <w:t xml:space="preserve">forcing </w:t>
      </w:r>
      <w:r w:rsidRPr="00030F0D">
        <w:rPr>
          <w:rStyle w:val="Emphasis"/>
        </w:rPr>
        <w:t>businesses</w:t>
      </w:r>
      <w:r w:rsidRPr="00030F0D">
        <w:rPr>
          <w:rStyle w:val="StyleUnderline"/>
        </w:rPr>
        <w:t xml:space="preserve"> to </w:t>
      </w:r>
      <w:r w:rsidRPr="00030F0D">
        <w:rPr>
          <w:rStyle w:val="Emphasis"/>
        </w:rPr>
        <w:t>keep revenues abroad</w:t>
      </w:r>
      <w:r w:rsidRPr="00030F0D">
        <w:rPr>
          <w:rStyle w:val="StyleUnderline"/>
        </w:rPr>
        <w:t>.</w:t>
      </w:r>
    </w:p>
    <w:p w14:paraId="03D42C13" w14:textId="77777777" w:rsidR="00900C39" w:rsidRPr="00030F0D" w:rsidRDefault="00900C39" w:rsidP="00900C39">
      <w:pPr>
        <w:rPr>
          <w:rStyle w:val="StyleUnderline"/>
        </w:rPr>
      </w:pPr>
      <w:r w:rsidRPr="00105F74">
        <w:rPr>
          <w:rStyle w:val="StyleUnderline"/>
          <w:highlight w:val="cyan"/>
        </w:rPr>
        <w:t>Tax reform</w:t>
      </w:r>
      <w:r w:rsidRPr="00030F0D">
        <w:rPr>
          <w:rStyle w:val="StyleUnderline"/>
        </w:rPr>
        <w:t xml:space="preserve"> </w:t>
      </w:r>
      <w:r w:rsidRPr="00105F74">
        <w:rPr>
          <w:rStyle w:val="StyleUnderline"/>
          <w:highlight w:val="cyan"/>
        </w:rPr>
        <w:t xml:space="preserve">instituted a </w:t>
      </w:r>
      <w:r w:rsidRPr="00105F74">
        <w:rPr>
          <w:rStyle w:val="Emphasis"/>
          <w:highlight w:val="cyan"/>
        </w:rPr>
        <w:t>new</w:t>
      </w:r>
      <w:r w:rsidRPr="00105F74">
        <w:rPr>
          <w:rStyle w:val="StyleUnderline"/>
          <w:highlight w:val="cyan"/>
        </w:rPr>
        <w:t xml:space="preserve">, </w:t>
      </w:r>
      <w:r w:rsidRPr="00105F74">
        <w:rPr>
          <w:rStyle w:val="Emphasis"/>
          <w:highlight w:val="cyan"/>
        </w:rPr>
        <w:t>pro-growth international tax</w:t>
      </w:r>
      <w:r w:rsidRPr="00105F74">
        <w:rPr>
          <w:rStyle w:val="StyleUnderline"/>
          <w:highlight w:val="cyan"/>
        </w:rPr>
        <w:t xml:space="preserve"> regime that</w:t>
      </w:r>
      <w:r w:rsidRPr="00030F0D">
        <w:rPr>
          <w:rStyle w:val="StyleUnderline"/>
        </w:rPr>
        <w:t xml:space="preserve"> </w:t>
      </w:r>
      <w:r w:rsidRPr="00105F74">
        <w:rPr>
          <w:rStyle w:val="Emphasis"/>
          <w:highlight w:val="cyan"/>
        </w:rPr>
        <w:t>incentivizes</w:t>
      </w:r>
      <w:r w:rsidRPr="00030F0D">
        <w:rPr>
          <w:rStyle w:val="StyleUnderline"/>
        </w:rPr>
        <w:t xml:space="preserve"> </w:t>
      </w:r>
      <w:r w:rsidRPr="00030F0D">
        <w:rPr>
          <w:rStyle w:val="Emphasis"/>
        </w:rPr>
        <w:t>companies</w:t>
      </w:r>
      <w:r w:rsidRPr="00030F0D">
        <w:rPr>
          <w:rStyle w:val="StyleUnderline"/>
        </w:rPr>
        <w:t xml:space="preserve"> to locate their operations, </w:t>
      </w:r>
      <w:r w:rsidRPr="00105F74">
        <w:rPr>
          <w:rStyle w:val="Emphasis"/>
          <w:highlight w:val="cyan"/>
        </w:rPr>
        <w:t>intellectual property</w:t>
      </w:r>
      <w:r w:rsidRPr="00030F0D">
        <w:rPr>
          <w:rStyle w:val="StyleUnderline"/>
        </w:rPr>
        <w:t xml:space="preserve"> and profits </w:t>
      </w:r>
      <w:r w:rsidRPr="00030F0D">
        <w:rPr>
          <w:rStyle w:val="Emphasis"/>
        </w:rPr>
        <w:t>here</w:t>
      </w:r>
      <w:r w:rsidRPr="00030F0D">
        <w:rPr>
          <w:rStyle w:val="StyleUnderline"/>
        </w:rPr>
        <w:t xml:space="preserve"> </w:t>
      </w:r>
      <w:r w:rsidRPr="00105F74">
        <w:rPr>
          <w:rStyle w:val="StyleUnderline"/>
          <w:highlight w:val="cyan"/>
        </w:rPr>
        <w:t>in the U.S.</w:t>
      </w:r>
    </w:p>
    <w:p w14:paraId="7DAB79FD" w14:textId="77777777" w:rsidR="00900C39" w:rsidRPr="00030F0D" w:rsidRDefault="00900C39" w:rsidP="00900C39">
      <w:pPr>
        <w:rPr>
          <w:sz w:val="16"/>
        </w:rPr>
      </w:pPr>
      <w:r w:rsidRPr="00030F0D">
        <w:rPr>
          <w:sz w:val="16"/>
        </w:rPr>
        <w:t>The specifics: Tax reform’s international tax provisions include the following:</w:t>
      </w:r>
    </w:p>
    <w:p w14:paraId="3673DBBE" w14:textId="77777777" w:rsidR="00900C39" w:rsidRPr="00030F0D" w:rsidRDefault="00900C39" w:rsidP="00900C39">
      <w:pPr>
        <w:rPr>
          <w:sz w:val="16"/>
        </w:rPr>
      </w:pPr>
      <w:r w:rsidRPr="00030F0D">
        <w:rPr>
          <w:sz w:val="16"/>
        </w:rPr>
        <w:t>A 21% corporate tax rate: Tax reform reduced the corporate rate from 35% to 21%, making “the U.S. a more attractive home for manufacturing investment.”</w:t>
      </w:r>
    </w:p>
    <w:p w14:paraId="15C1D308" w14:textId="77777777" w:rsidR="00900C39" w:rsidRPr="00030F0D" w:rsidRDefault="00900C39" w:rsidP="00900C39">
      <w:pPr>
        <w:rPr>
          <w:sz w:val="16"/>
        </w:rPr>
      </w:pPr>
      <w:r w:rsidRPr="00030F0D">
        <w:rPr>
          <w:sz w:val="16"/>
        </w:rPr>
        <w:t>The Foreign-Derived Intangible Income deduction: This deduction “reduces taxes for companies that locate job-creating, export-producing intellectual property in the U.S.”</w:t>
      </w:r>
    </w:p>
    <w:p w14:paraId="47C98690" w14:textId="77777777" w:rsidR="00900C39" w:rsidRPr="00030F0D" w:rsidRDefault="00900C39" w:rsidP="00900C39">
      <w:pPr>
        <w:rPr>
          <w:sz w:val="16"/>
        </w:rPr>
      </w:pPr>
      <w:r w:rsidRPr="00030F0D">
        <w:rPr>
          <w:sz w:val="16"/>
        </w:rPr>
        <w:t>The Global Intangible Low-Taxed Income regime: The GILTI regime imposes a U.S. minimum tax on income earned abroad in low-tax jurisdictions.</w:t>
      </w:r>
    </w:p>
    <w:p w14:paraId="193C260B" w14:textId="77777777" w:rsidR="00900C39" w:rsidRPr="00030F0D" w:rsidRDefault="00900C39" w:rsidP="00900C39">
      <w:pPr>
        <w:rPr>
          <w:sz w:val="16"/>
        </w:rPr>
      </w:pPr>
      <w:r w:rsidRPr="00030F0D">
        <w:rPr>
          <w:sz w:val="16"/>
        </w:rPr>
        <w:t>The Base Erosion and Anti-Abuse Tax: The BEAT applies to certain payments that shift companies’ profits abroad.</w:t>
      </w:r>
    </w:p>
    <w:p w14:paraId="338C44C5" w14:textId="77777777" w:rsidR="00900C39" w:rsidRPr="00030F0D" w:rsidRDefault="00900C39" w:rsidP="00900C39">
      <w:pPr>
        <w:rPr>
          <w:sz w:val="16"/>
        </w:rPr>
      </w:pPr>
      <w:r w:rsidRPr="00030F0D">
        <w:rPr>
          <w:sz w:val="16"/>
        </w:rPr>
        <w:t>Why it’s important: Globally engaged manufacturers face the possibility of significant tax increases at the end of 2025 as key international tax provisions are scheduled to change.</w:t>
      </w:r>
    </w:p>
    <w:p w14:paraId="27370C10" w14:textId="77777777" w:rsidR="00900C39" w:rsidRPr="00030F0D" w:rsidRDefault="00900C39" w:rsidP="00900C39">
      <w:pPr>
        <w:rPr>
          <w:sz w:val="16"/>
        </w:rPr>
      </w:pPr>
      <w:r w:rsidRPr="00030F0D">
        <w:rPr>
          <w:sz w:val="16"/>
        </w:rPr>
        <w:t>The FDII deduction will decrease, while the effective GILTI and BEAT tax rates will both increase—upsetting the balance inherent in the TCJA international tax structure and thus making it more costly and difficult for globally engaged companies to operate here in the U.S.</w:t>
      </w:r>
    </w:p>
    <w:p w14:paraId="05D69B22" w14:textId="77777777" w:rsidR="00900C39" w:rsidRPr="00030F0D" w:rsidRDefault="00900C39" w:rsidP="00900C39">
      <w:pPr>
        <w:rPr>
          <w:sz w:val="16"/>
        </w:rPr>
      </w:pPr>
      <w:r w:rsidRPr="00030F0D">
        <w:rPr>
          <w:sz w:val="16"/>
        </w:rPr>
        <w:t xml:space="preserve">What’s next: In addition to maintaining or reducing the 21% corporate tax rate, the NAM is calling on Congress to prevent the FDII decrease and the GILTI and BEAT tax increases on </w:t>
      </w:r>
      <w:r w:rsidRPr="00D66A9F">
        <w:rPr>
          <w:rStyle w:val="StyleUnderline"/>
        </w:rPr>
        <w:t>manufacturers</w:t>
      </w:r>
      <w:r w:rsidRPr="00030F0D">
        <w:rPr>
          <w:sz w:val="16"/>
        </w:rPr>
        <w:t xml:space="preserve"> whose success </w:t>
      </w:r>
      <w:r w:rsidRPr="00D66A9F">
        <w:rPr>
          <w:rStyle w:val="StyleUnderline"/>
        </w:rPr>
        <w:t>bolsters</w:t>
      </w:r>
      <w:r w:rsidRPr="00030F0D">
        <w:rPr>
          <w:sz w:val="16"/>
        </w:rPr>
        <w:t xml:space="preserve"> </w:t>
      </w:r>
      <w:r w:rsidRPr="00D66A9F">
        <w:rPr>
          <w:rStyle w:val="StyleUnderline"/>
        </w:rPr>
        <w:t>America’s competitiveness on the world stage.</w:t>
      </w:r>
    </w:p>
    <w:p w14:paraId="150A083F" w14:textId="77777777" w:rsidR="00900C39" w:rsidRPr="00030F0D" w:rsidRDefault="00900C39" w:rsidP="00900C39">
      <w:r w:rsidRPr="00030F0D">
        <w:rPr>
          <w:sz w:val="16"/>
        </w:rPr>
        <w:t>The last word: “</w:t>
      </w:r>
      <w:r w:rsidRPr="00105F74">
        <w:rPr>
          <w:rStyle w:val="Emphasis"/>
          <w:highlight w:val="cyan"/>
        </w:rPr>
        <w:t>Congress</w:t>
      </w:r>
      <w:r w:rsidRPr="00030F0D">
        <w:rPr>
          <w:sz w:val="16"/>
        </w:rPr>
        <w:t xml:space="preserve"> </w:t>
      </w:r>
      <w:r w:rsidRPr="00105F74">
        <w:rPr>
          <w:rStyle w:val="StyleUnderline"/>
          <w:highlight w:val="cyan"/>
        </w:rPr>
        <w:t xml:space="preserve">must sustain </w:t>
      </w:r>
      <w:r w:rsidRPr="00105F74">
        <w:rPr>
          <w:rStyle w:val="Emphasis"/>
          <w:highlight w:val="cyan"/>
        </w:rPr>
        <w:t>tax reform’s</w:t>
      </w:r>
      <w:r w:rsidRPr="00030F0D">
        <w:rPr>
          <w:rStyle w:val="StyleUnderline"/>
        </w:rPr>
        <w:t xml:space="preserve"> international tax system,</w:t>
      </w:r>
      <w:r w:rsidRPr="00030F0D">
        <w:rPr>
          <w:sz w:val="16"/>
        </w:rPr>
        <w:t xml:space="preserve"> </w:t>
      </w:r>
      <w:r w:rsidRPr="00030F0D">
        <w:rPr>
          <w:rStyle w:val="StyleUnderline"/>
        </w:rPr>
        <w:t xml:space="preserve">including the </w:t>
      </w:r>
      <w:r w:rsidRPr="00105F74">
        <w:rPr>
          <w:rStyle w:val="Emphasis"/>
          <w:highlight w:val="cyan"/>
        </w:rPr>
        <w:t>lower</w:t>
      </w:r>
      <w:r w:rsidRPr="00030F0D">
        <w:rPr>
          <w:rStyle w:val="Emphasis"/>
        </w:rPr>
        <w:t xml:space="preserve"> corporate </w:t>
      </w:r>
      <w:r w:rsidRPr="00105F74">
        <w:rPr>
          <w:rStyle w:val="Emphasis"/>
          <w:highlight w:val="cyan"/>
        </w:rPr>
        <w:t>tax rate</w:t>
      </w:r>
      <w:r w:rsidRPr="00030F0D">
        <w:rPr>
          <w:sz w:val="16"/>
        </w:rPr>
        <w:t xml:space="preserve">, </w:t>
      </w:r>
      <w:r w:rsidRPr="00030F0D">
        <w:rPr>
          <w:rStyle w:val="StyleUnderline"/>
        </w:rPr>
        <w:t xml:space="preserve">in order </w:t>
      </w:r>
      <w:r w:rsidRPr="00105F74">
        <w:rPr>
          <w:rStyle w:val="StyleUnderline"/>
          <w:highlight w:val="cyan"/>
        </w:rPr>
        <w:t>to enhance</w:t>
      </w:r>
      <w:r w:rsidRPr="00030F0D">
        <w:rPr>
          <w:rStyle w:val="StyleUnderline"/>
        </w:rPr>
        <w:t xml:space="preserve"> America’s </w:t>
      </w:r>
      <w:r w:rsidRPr="00105F74">
        <w:rPr>
          <w:rStyle w:val="Emphasis"/>
          <w:highlight w:val="cyan"/>
        </w:rPr>
        <w:t>competitiveness</w:t>
      </w:r>
      <w:r w:rsidRPr="00030F0D">
        <w:rPr>
          <w:rStyle w:val="StyleUnderline"/>
        </w:rPr>
        <w:t xml:space="preserve"> and </w:t>
      </w:r>
      <w:r w:rsidRPr="00030F0D">
        <w:rPr>
          <w:rStyle w:val="Emphasis"/>
        </w:rPr>
        <w:t>support</w:t>
      </w:r>
      <w:r w:rsidRPr="00030F0D">
        <w:rPr>
          <w:rStyle w:val="StyleUnderline"/>
        </w:rPr>
        <w:t xml:space="preserve"> </w:t>
      </w:r>
      <w:r w:rsidRPr="00030F0D">
        <w:rPr>
          <w:rStyle w:val="Emphasis"/>
        </w:rPr>
        <w:t>manufacturers’</w:t>
      </w:r>
      <w:r w:rsidRPr="00030F0D">
        <w:rPr>
          <w:sz w:val="16"/>
        </w:rPr>
        <w:t xml:space="preserve"> efforts </w:t>
      </w:r>
      <w:r w:rsidRPr="00030F0D">
        <w:rPr>
          <w:rStyle w:val="StyleUnderline"/>
        </w:rPr>
        <w:t>to</w:t>
      </w:r>
      <w:r w:rsidRPr="00030F0D">
        <w:rPr>
          <w:sz w:val="16"/>
        </w:rPr>
        <w:t xml:space="preserve"> create jobs and </w:t>
      </w:r>
      <w:r w:rsidRPr="00030F0D">
        <w:rPr>
          <w:rStyle w:val="StyleUnderline"/>
        </w:rPr>
        <w:t>grow</w:t>
      </w:r>
      <w:r w:rsidRPr="00030F0D">
        <w:rPr>
          <w:sz w:val="16"/>
        </w:rPr>
        <w:t xml:space="preserve"> </w:t>
      </w:r>
      <w:r w:rsidRPr="00030F0D">
        <w:rPr>
          <w:rStyle w:val="StyleUnderline"/>
        </w:rPr>
        <w:t>investment here in the U</w:t>
      </w:r>
      <w:r w:rsidRPr="00030F0D">
        <w:rPr>
          <w:sz w:val="16"/>
        </w:rPr>
        <w:t xml:space="preserve">nited </w:t>
      </w:r>
      <w:r w:rsidRPr="00030F0D">
        <w:rPr>
          <w:rStyle w:val="StyleUnderline"/>
        </w:rPr>
        <w:t>S</w:t>
      </w:r>
      <w:r w:rsidRPr="00030F0D">
        <w:rPr>
          <w:sz w:val="16"/>
        </w:rPr>
        <w:t>tates,” said NAM Vice President of Domestic Policy Charles Crain.</w:t>
      </w:r>
    </w:p>
    <w:p w14:paraId="3CEB28C3" w14:textId="77777777" w:rsidR="00900C39" w:rsidRDefault="00900C39" w:rsidP="00900C39"/>
    <w:p w14:paraId="24878C72" w14:textId="77777777" w:rsidR="00900C39" w:rsidRDefault="00900C39" w:rsidP="00900C39">
      <w:pPr>
        <w:pStyle w:val="Heading4"/>
      </w:pPr>
      <w:r>
        <w:t xml:space="preserve">Failure to extend tax cuts crush manufacturing. </w:t>
      </w:r>
    </w:p>
    <w:p w14:paraId="7F23AF73" w14:textId="77777777" w:rsidR="00900C39" w:rsidRDefault="00900C39" w:rsidP="00900C39">
      <w:r w:rsidRPr="009A7F87">
        <w:t xml:space="preserve">Marina </w:t>
      </w:r>
      <w:r w:rsidRPr="009A7F87">
        <w:rPr>
          <w:rStyle w:val="Style13ptBold"/>
        </w:rPr>
        <w:t>Mayer 25</w:t>
      </w:r>
      <w:r>
        <w:t xml:space="preserve">. </w:t>
      </w:r>
      <w:r w:rsidRPr="009A7F87">
        <w:t>Editor-in-Chief of Food Logistics and Supply &amp; Demand Chain Executive</w:t>
      </w:r>
      <w:r>
        <w:t>, 1-14-25. “</w:t>
      </w:r>
      <w:r w:rsidRPr="009A7F87">
        <w:t>Failure to Renew Trump Tax Reforms Could Cost 6M Manufacturing Jobs</w:t>
      </w:r>
      <w:r>
        <w:t xml:space="preserve">,” </w:t>
      </w:r>
      <w:r w:rsidRPr="009A7F87">
        <w:t>https://www.sdcexec.com/sourcing-procurement/manufacturing/news/22930567/national-association-of-manufacturers-failure-to-renew-trump-tax-reforms-could-cost-6m-manufacturing-jobs</w:t>
      </w:r>
    </w:p>
    <w:p w14:paraId="170EDE45" w14:textId="77777777" w:rsidR="00900C39" w:rsidRPr="001429FE" w:rsidRDefault="00900C39" w:rsidP="00900C39">
      <w:pPr>
        <w:rPr>
          <w:sz w:val="16"/>
        </w:rPr>
      </w:pPr>
      <w:r w:rsidRPr="00105F74">
        <w:rPr>
          <w:rStyle w:val="StyleUnderline"/>
          <w:highlight w:val="cyan"/>
        </w:rPr>
        <w:t xml:space="preserve">Failing to preserve </w:t>
      </w:r>
      <w:r w:rsidRPr="00105F74">
        <w:rPr>
          <w:rStyle w:val="Emphasis"/>
          <w:highlight w:val="cyan"/>
        </w:rPr>
        <w:t>pro-manufacturing tax</w:t>
      </w:r>
      <w:r w:rsidRPr="00105F74">
        <w:rPr>
          <w:rStyle w:val="StyleUnderline"/>
          <w:highlight w:val="cyan"/>
        </w:rPr>
        <w:t xml:space="preserve"> </w:t>
      </w:r>
      <w:r w:rsidRPr="00105F74">
        <w:rPr>
          <w:rStyle w:val="Emphasis"/>
          <w:highlight w:val="cyan"/>
        </w:rPr>
        <w:t>policies</w:t>
      </w:r>
      <w:r w:rsidRPr="00105F74">
        <w:rPr>
          <w:rStyle w:val="StyleUnderline"/>
          <w:highlight w:val="cyan"/>
        </w:rPr>
        <w:t xml:space="preserve"> from the 2017 tax reform will cost</w:t>
      </w:r>
      <w:r w:rsidRPr="006B309C">
        <w:rPr>
          <w:rStyle w:val="StyleUnderline"/>
        </w:rPr>
        <w:t xml:space="preserve"> the U.S. economy nearly </w:t>
      </w:r>
      <w:r w:rsidRPr="00105F74">
        <w:rPr>
          <w:rStyle w:val="StyleUnderline"/>
          <w:highlight w:val="cyan"/>
        </w:rPr>
        <w:t>6 million jobs and</w:t>
      </w:r>
      <w:r w:rsidRPr="001429FE">
        <w:rPr>
          <w:sz w:val="16"/>
        </w:rPr>
        <w:t xml:space="preserve"> </w:t>
      </w:r>
      <w:r w:rsidRPr="006B309C">
        <w:rPr>
          <w:sz w:val="16"/>
        </w:rPr>
        <w:t xml:space="preserve">would </w:t>
      </w:r>
      <w:r w:rsidRPr="006B309C">
        <w:rPr>
          <w:rStyle w:val="StyleUnderline"/>
        </w:rPr>
        <w:t xml:space="preserve">cost the U.S. economy </w:t>
      </w:r>
      <w:r w:rsidRPr="00105F74">
        <w:rPr>
          <w:rStyle w:val="StyleUnderline"/>
          <w:highlight w:val="cyan"/>
        </w:rPr>
        <w:t xml:space="preserve">more than $1 </w:t>
      </w:r>
      <w:r w:rsidRPr="00105F74">
        <w:rPr>
          <w:rStyle w:val="Emphasis"/>
          <w:highlight w:val="cyan"/>
        </w:rPr>
        <w:t>trillion</w:t>
      </w:r>
      <w:r w:rsidRPr="00105F74">
        <w:rPr>
          <w:rStyle w:val="StyleUnderline"/>
          <w:highlight w:val="cyan"/>
        </w:rPr>
        <w:t xml:space="preserve">, </w:t>
      </w:r>
      <w:r w:rsidRPr="006B309C">
        <w:rPr>
          <w:rStyle w:val="StyleUnderline"/>
        </w:rPr>
        <w:t>according to a study</w:t>
      </w:r>
      <w:r w:rsidRPr="006B309C">
        <w:rPr>
          <w:sz w:val="16"/>
        </w:rPr>
        <w:t xml:space="preserve"> released</w:t>
      </w:r>
      <w:r w:rsidRPr="001429FE">
        <w:rPr>
          <w:sz w:val="16"/>
        </w:rPr>
        <w:t xml:space="preserve"> by the National Association of Manufacturers (NAM).</w:t>
      </w:r>
    </w:p>
    <w:p w14:paraId="3071AA8D" w14:textId="77777777" w:rsidR="00900C39" w:rsidRPr="001429FE" w:rsidRDefault="00900C39" w:rsidP="00900C39">
      <w:pPr>
        <w:rPr>
          <w:sz w:val="16"/>
        </w:rPr>
      </w:pPr>
      <w:r w:rsidRPr="001429FE">
        <w:rPr>
          <w:sz w:val="16"/>
        </w:rPr>
        <w:t xml:space="preserve">And, the </w:t>
      </w:r>
      <w:r w:rsidRPr="00105F74">
        <w:rPr>
          <w:rStyle w:val="Emphasis"/>
          <w:highlight w:val="cyan"/>
        </w:rPr>
        <w:t>manufacturing</w:t>
      </w:r>
      <w:r w:rsidRPr="001429FE">
        <w:rPr>
          <w:sz w:val="16"/>
        </w:rPr>
        <w:t xml:space="preserve"> industry </w:t>
      </w:r>
      <w:r w:rsidRPr="00105F74">
        <w:rPr>
          <w:rStyle w:val="StyleUnderline"/>
          <w:highlight w:val="cyan"/>
        </w:rPr>
        <w:t xml:space="preserve">will </w:t>
      </w:r>
      <w:r w:rsidRPr="00105F74">
        <w:rPr>
          <w:rStyle w:val="Emphasis"/>
          <w:highlight w:val="cyan"/>
        </w:rPr>
        <w:t>bear the brunt</w:t>
      </w:r>
      <w:r w:rsidRPr="009A7F87">
        <w:rPr>
          <w:rStyle w:val="StyleUnderline"/>
        </w:rPr>
        <w:t xml:space="preserve"> of this economic damage</w:t>
      </w:r>
      <w:r w:rsidRPr="001429FE">
        <w:rPr>
          <w:sz w:val="16"/>
        </w:rPr>
        <w:t xml:space="preserve"> if Congress does not act swiftly in 2025.</w:t>
      </w:r>
    </w:p>
    <w:p w14:paraId="13A8A084" w14:textId="77777777" w:rsidR="00900C39" w:rsidRPr="001429FE" w:rsidRDefault="00900C39" w:rsidP="00900C39">
      <w:pPr>
        <w:rPr>
          <w:sz w:val="16"/>
        </w:rPr>
      </w:pPr>
      <w:r w:rsidRPr="001429FE">
        <w:rPr>
          <w:sz w:val="16"/>
        </w:rPr>
        <w:t xml:space="preserve">“The time to act is now. Millions </w:t>
      </w:r>
      <w:r w:rsidRPr="006B309C">
        <w:rPr>
          <w:sz w:val="16"/>
        </w:rPr>
        <w:t xml:space="preserve">of </w:t>
      </w:r>
      <w:r w:rsidRPr="006B309C">
        <w:rPr>
          <w:rStyle w:val="StyleUnderline"/>
        </w:rPr>
        <w:t>American workers are depending on the manufacturing sector to continue driving America forward,” says NAM president and CEO Jay Timmons</w:t>
      </w:r>
      <w:r w:rsidRPr="006B309C">
        <w:rPr>
          <w:sz w:val="16"/>
        </w:rPr>
        <w:t xml:space="preserve">. </w:t>
      </w:r>
      <w:r w:rsidRPr="00105F74">
        <w:rPr>
          <w:sz w:val="16"/>
          <w:highlight w:val="cyan"/>
        </w:rPr>
        <w:t>“</w:t>
      </w:r>
      <w:r w:rsidRPr="00105F74">
        <w:rPr>
          <w:rStyle w:val="StyleUnderline"/>
          <w:highlight w:val="cyan"/>
        </w:rPr>
        <w:t>Pro-growth tax policies from</w:t>
      </w:r>
      <w:r w:rsidRPr="001429FE">
        <w:rPr>
          <w:sz w:val="16"/>
        </w:rPr>
        <w:t xml:space="preserve"> President </w:t>
      </w:r>
      <w:r w:rsidRPr="00105F74">
        <w:rPr>
          <w:rStyle w:val="StyleUnderline"/>
          <w:highlight w:val="cyan"/>
        </w:rPr>
        <w:t>Trump’s</w:t>
      </w:r>
      <w:r w:rsidRPr="001429FE">
        <w:rPr>
          <w:sz w:val="16"/>
        </w:rPr>
        <w:t xml:space="preserve"> 2017 tax </w:t>
      </w:r>
      <w:r w:rsidRPr="00105F74">
        <w:rPr>
          <w:rStyle w:val="StyleUnderline"/>
          <w:highlight w:val="cyan"/>
        </w:rPr>
        <w:t xml:space="preserve">reforms were </w:t>
      </w:r>
      <w:r w:rsidRPr="00105F74">
        <w:rPr>
          <w:rStyle w:val="Emphasis"/>
          <w:highlight w:val="cyan"/>
        </w:rPr>
        <w:t>rocket fuel for manufacturers</w:t>
      </w:r>
      <w:r w:rsidRPr="001429FE">
        <w:rPr>
          <w:sz w:val="16"/>
        </w:rPr>
        <w:t xml:space="preserve"> </w:t>
      </w:r>
      <w:r w:rsidRPr="001429FE">
        <w:rPr>
          <w:rStyle w:val="StyleUnderline"/>
        </w:rPr>
        <w:t xml:space="preserve">and </w:t>
      </w:r>
      <w:r w:rsidRPr="00105F74">
        <w:rPr>
          <w:rStyle w:val="StyleUnderline"/>
          <w:highlight w:val="cyan"/>
        </w:rPr>
        <w:t xml:space="preserve">made the U.S. </w:t>
      </w:r>
      <w:r w:rsidRPr="00105F74">
        <w:rPr>
          <w:rStyle w:val="Emphasis"/>
          <w:highlight w:val="cyan"/>
        </w:rPr>
        <w:t>economy</w:t>
      </w:r>
      <w:r w:rsidRPr="00105F74">
        <w:rPr>
          <w:rStyle w:val="StyleUnderline"/>
          <w:highlight w:val="cyan"/>
        </w:rPr>
        <w:t xml:space="preserve"> more </w:t>
      </w:r>
      <w:r w:rsidRPr="00105F74">
        <w:rPr>
          <w:rStyle w:val="Emphasis"/>
          <w:highlight w:val="cyan"/>
        </w:rPr>
        <w:t>competitive</w:t>
      </w:r>
      <w:r w:rsidRPr="00105F74">
        <w:rPr>
          <w:rStyle w:val="StyleUnderline"/>
          <w:highlight w:val="cyan"/>
        </w:rPr>
        <w:t xml:space="preserve"> on a </w:t>
      </w:r>
      <w:r w:rsidRPr="00105F74">
        <w:rPr>
          <w:rStyle w:val="Emphasis"/>
          <w:highlight w:val="cyan"/>
        </w:rPr>
        <w:t>global scale</w:t>
      </w:r>
      <w:r w:rsidRPr="001429FE">
        <w:rPr>
          <w:sz w:val="16"/>
        </w:rPr>
        <w:t>. Manufacturers kept our promises to create jobs, raise wages and benefits and invest in our community. By acting now, policymakers can choose economic growth over economic disaster and protect American livelihoods.</w:t>
      </w:r>
    </w:p>
    <w:p w14:paraId="4722B1C2" w14:textId="77777777" w:rsidR="00900C39" w:rsidRPr="001429FE" w:rsidRDefault="00900C39" w:rsidP="00900C39">
      <w:pPr>
        <w:rPr>
          <w:sz w:val="16"/>
        </w:rPr>
      </w:pPr>
      <w:r w:rsidRPr="001429FE">
        <w:rPr>
          <w:sz w:val="16"/>
        </w:rPr>
        <w:t>“This data—6 million American jobs at stake—makes crystal clear that preserving tax reform should be one of the first acts of the new Congress and the new administration. If Congress delays, manufacturers will be forced to delay investment and job creation decisions due to the uncertain outlook. In 2017, Congress passed the landmark Tax Cuts and Jobs Act late in the year, meaning that manufacturers’ investment decisions based on the law could not bear fruit until 2018 at the earliest. For example, manufacturing capital spending grew 4.5% and 5.7% in 2018 and 2019, respectively, compared to the meager 1.4% growth in 2017. In addition, manufacturers added 267,000 new jobs in 2018, the best year for job creation in manufacturing in 21 years,” adds Timmons.</w:t>
      </w:r>
    </w:p>
    <w:p w14:paraId="190A3619" w14:textId="77777777" w:rsidR="00900C39" w:rsidRPr="001429FE" w:rsidRDefault="00900C39" w:rsidP="00900C39">
      <w:pPr>
        <w:rPr>
          <w:sz w:val="16"/>
        </w:rPr>
      </w:pPr>
      <w:r w:rsidRPr="001429FE">
        <w:rPr>
          <w:sz w:val="16"/>
        </w:rPr>
        <w:t>“This time around, we can’t afford to wait: with crucial TCJA provisions having expired in recent years, the economy is already backsliding. Following the expiration of immediate R&amp;D expensing in 2022, R&amp;D growth in the EU surpassed the U.S. for the first time in nearly a decade—and China’s R&amp;D growth tripled our own. Congress and President Trump should work expeditiously to stimulate activity this year by acting urgently to give manufacturers the tax certainty they need to plan for long-term, job-creating projects,” he adds.</w:t>
      </w:r>
    </w:p>
    <w:p w14:paraId="37CA0FA9" w14:textId="77777777" w:rsidR="00900C39" w:rsidRPr="006B309C" w:rsidRDefault="00900C39" w:rsidP="00900C39">
      <w:pPr>
        <w:rPr>
          <w:sz w:val="16"/>
        </w:rPr>
      </w:pPr>
      <w:r w:rsidRPr="001429FE">
        <w:rPr>
          <w:sz w:val="16"/>
        </w:rPr>
        <w:t>“</w:t>
      </w:r>
      <w:r w:rsidRPr="00105F74">
        <w:rPr>
          <w:rStyle w:val="StyleUnderline"/>
          <w:highlight w:val="cyan"/>
        </w:rPr>
        <w:t xml:space="preserve">Small </w:t>
      </w:r>
      <w:r w:rsidRPr="00105F74">
        <w:rPr>
          <w:rStyle w:val="Emphasis"/>
          <w:highlight w:val="cyan"/>
        </w:rPr>
        <w:t>manufacturers</w:t>
      </w:r>
      <w:r w:rsidRPr="00105F74">
        <w:rPr>
          <w:rStyle w:val="StyleUnderline"/>
          <w:highlight w:val="cyan"/>
        </w:rPr>
        <w:t xml:space="preserve"> are </w:t>
      </w:r>
      <w:r w:rsidRPr="00105F74">
        <w:rPr>
          <w:rStyle w:val="Emphasis"/>
          <w:highlight w:val="cyan"/>
        </w:rPr>
        <w:t>disproportionately</w:t>
      </w:r>
      <w:r w:rsidRPr="00105F74">
        <w:rPr>
          <w:rStyle w:val="StyleUnderline"/>
          <w:highlight w:val="cyan"/>
        </w:rPr>
        <w:t xml:space="preserve"> </w:t>
      </w:r>
      <w:r w:rsidRPr="00105F74">
        <w:rPr>
          <w:rStyle w:val="Emphasis"/>
          <w:highlight w:val="cyan"/>
        </w:rPr>
        <w:t>impacted</w:t>
      </w:r>
      <w:r w:rsidRPr="001429FE">
        <w:rPr>
          <w:rStyle w:val="StyleUnderline"/>
        </w:rPr>
        <w:t xml:space="preserve"> by tax increases</w:t>
      </w:r>
      <w:r w:rsidRPr="001429FE">
        <w:rPr>
          <w:sz w:val="16"/>
        </w:rPr>
        <w:t>,” says Ketchie president and owner Courtney Silver, outgoing chair of the NAM’s Small and Medium Manufacturers Group. “We’re already struggling thanks to the expiration of immediate R&amp;D expensing, full expensing for capital equipment purchases and interest deductibility for job-creating projects. Congress should reverse these expirations and prevent even more devastating changes to the pass-through deduction, the estate tax and more from taking effect next year.”</w:t>
      </w:r>
    </w:p>
    <w:p w14:paraId="5DC7912C" w14:textId="77777777" w:rsidR="00900C39" w:rsidRDefault="00900C39" w:rsidP="00900C39">
      <w:pPr>
        <w:pStyle w:val="Heading3"/>
      </w:pPr>
      <w:r>
        <w:t>---AT: No Manufacturing Impact---1AR</w:t>
      </w:r>
    </w:p>
    <w:p w14:paraId="4C192976" w14:textId="77777777" w:rsidR="00900C39" w:rsidRDefault="00900C39" w:rsidP="00900C39">
      <w:pPr>
        <w:pStyle w:val="Heading4"/>
      </w:pPr>
      <w:r>
        <w:t xml:space="preserve">Manufacturing’s necessary to deter </w:t>
      </w:r>
      <w:r w:rsidRPr="00F35040">
        <w:rPr>
          <w:u w:val="single"/>
        </w:rPr>
        <w:t>adversaries</w:t>
      </w:r>
      <w:r>
        <w:t xml:space="preserve"> and prevent </w:t>
      </w:r>
      <w:r w:rsidRPr="00F35040">
        <w:rPr>
          <w:u w:val="single"/>
        </w:rPr>
        <w:t>war</w:t>
      </w:r>
      <w:r>
        <w:t xml:space="preserve"> from erupting.</w:t>
      </w:r>
    </w:p>
    <w:p w14:paraId="7C5883F5" w14:textId="77777777" w:rsidR="00900C39" w:rsidRDefault="00900C39" w:rsidP="00900C39">
      <w:r>
        <w:t xml:space="preserve">Peggy </w:t>
      </w:r>
      <w:r w:rsidRPr="00F35040">
        <w:rPr>
          <w:rStyle w:val="Style13ptBold"/>
        </w:rPr>
        <w:t>Smedley 23</w:t>
      </w:r>
      <w:r w:rsidRPr="00C46398">
        <w:t xml:space="preserve">. </w:t>
      </w:r>
      <w:r>
        <w:t>Editorial director at Connected World, president of Specialty Publishing Media</w:t>
      </w:r>
      <w:r w:rsidRPr="00C46398">
        <w:t xml:space="preserve">. "Manufacturing and National Security." Connected World. </w:t>
      </w:r>
      <w:r>
        <w:t>3-7-2023</w:t>
      </w:r>
      <w:r w:rsidRPr="00C46398">
        <w:t>. https://connectedworld.com/manufacturing-and-national-security/</w:t>
      </w:r>
    </w:p>
    <w:p w14:paraId="6ACB4404" w14:textId="77777777" w:rsidR="00900C39" w:rsidRPr="00C46398" w:rsidRDefault="00900C39" w:rsidP="00900C39">
      <w:pPr>
        <w:rPr>
          <w:sz w:val="16"/>
        </w:rPr>
      </w:pPr>
      <w:r w:rsidRPr="00C46398">
        <w:rPr>
          <w:sz w:val="16"/>
        </w:rPr>
        <w:t xml:space="preserve">Having a </w:t>
      </w:r>
      <w:r w:rsidRPr="00105F74">
        <w:rPr>
          <w:rStyle w:val="Emphasis"/>
          <w:highlight w:val="cyan"/>
        </w:rPr>
        <w:t>strong manufacturing</w:t>
      </w:r>
      <w:r w:rsidRPr="00C46398">
        <w:rPr>
          <w:sz w:val="16"/>
        </w:rPr>
        <w:t xml:space="preserve"> base </w:t>
      </w:r>
      <w:r w:rsidRPr="00C46398">
        <w:rPr>
          <w:rStyle w:val="StyleUnderline"/>
        </w:rPr>
        <w:t xml:space="preserve">is </w:t>
      </w:r>
      <w:r w:rsidRPr="00105F74">
        <w:rPr>
          <w:rStyle w:val="Emphasis"/>
          <w:highlight w:val="cyan"/>
        </w:rPr>
        <w:t>essential</w:t>
      </w:r>
      <w:r w:rsidRPr="00105F74">
        <w:rPr>
          <w:rStyle w:val="StyleUnderline"/>
          <w:highlight w:val="cyan"/>
        </w:rPr>
        <w:t xml:space="preserve"> to</w:t>
      </w:r>
      <w:r w:rsidRPr="00C46398">
        <w:rPr>
          <w:sz w:val="16"/>
        </w:rPr>
        <w:t xml:space="preserve"> the </w:t>
      </w:r>
      <w:r w:rsidRPr="00105F74">
        <w:rPr>
          <w:rStyle w:val="Emphasis"/>
          <w:highlight w:val="cyan"/>
        </w:rPr>
        <w:t>national security</w:t>
      </w:r>
      <w:r w:rsidRPr="00C46398">
        <w:rPr>
          <w:rStyle w:val="StyleUnderline"/>
        </w:rPr>
        <w:t xml:space="preserve"> of the U.S. Without</w:t>
      </w:r>
      <w:r w:rsidRPr="00C46398">
        <w:rPr>
          <w:sz w:val="16"/>
        </w:rPr>
        <w:t xml:space="preserve"> the </w:t>
      </w:r>
      <w:r w:rsidRPr="00C46398">
        <w:rPr>
          <w:rStyle w:val="StyleUnderline"/>
        </w:rPr>
        <w:t>domestic capability</w:t>
      </w:r>
      <w:r w:rsidRPr="00C46398">
        <w:rPr>
          <w:sz w:val="16"/>
        </w:rPr>
        <w:t xml:space="preserve"> to produce goods, </w:t>
      </w:r>
      <w:r w:rsidRPr="00C46398">
        <w:rPr>
          <w:rStyle w:val="StyleUnderline"/>
        </w:rPr>
        <w:t xml:space="preserve">especially in </w:t>
      </w:r>
      <w:r w:rsidRPr="00C46398">
        <w:rPr>
          <w:rStyle w:val="Emphasis"/>
        </w:rPr>
        <w:t>strategic sectors</w:t>
      </w:r>
      <w:r w:rsidRPr="00C46398">
        <w:rPr>
          <w:sz w:val="16"/>
        </w:rPr>
        <w:t xml:space="preserve"> such as defense, the </w:t>
      </w:r>
      <w:r w:rsidRPr="00105F74">
        <w:rPr>
          <w:rStyle w:val="StyleUnderline"/>
          <w:highlight w:val="cyan"/>
        </w:rPr>
        <w:t xml:space="preserve">nation wouldn’t be able to </w:t>
      </w:r>
      <w:r w:rsidRPr="00105F74">
        <w:rPr>
          <w:rStyle w:val="Emphasis"/>
          <w:highlight w:val="cyan"/>
        </w:rPr>
        <w:t>defend itself</w:t>
      </w:r>
      <w:r w:rsidRPr="00C46398">
        <w:rPr>
          <w:sz w:val="16"/>
        </w:rPr>
        <w:t xml:space="preserve"> to the same degree it could if it had a strong and self-sufficient manufacturing industry. </w:t>
      </w:r>
      <w:r w:rsidRPr="00C46398">
        <w:rPr>
          <w:rStyle w:val="StyleUnderline"/>
        </w:rPr>
        <w:t>Other strategic industries</w:t>
      </w:r>
      <w:r w:rsidRPr="00C46398">
        <w:rPr>
          <w:sz w:val="16"/>
        </w:rPr>
        <w:t xml:space="preserve">, such as critical infrastructure and advanced technologies, similarly </w:t>
      </w:r>
      <w:r w:rsidRPr="00C46398">
        <w:rPr>
          <w:rStyle w:val="Emphasis"/>
        </w:rPr>
        <w:t>rely</w:t>
      </w:r>
      <w:r w:rsidRPr="00C46398">
        <w:rPr>
          <w:rStyle w:val="StyleUnderline"/>
        </w:rPr>
        <w:t xml:space="preserve"> on</w:t>
      </w:r>
      <w:r w:rsidRPr="00C46398">
        <w:rPr>
          <w:sz w:val="16"/>
        </w:rPr>
        <w:t xml:space="preserve"> a </w:t>
      </w:r>
      <w:r w:rsidRPr="00C46398">
        <w:rPr>
          <w:rStyle w:val="StyleUnderline"/>
        </w:rPr>
        <w:t>strong</w:t>
      </w:r>
      <w:r w:rsidRPr="00C46398">
        <w:rPr>
          <w:sz w:val="16"/>
        </w:rPr>
        <w:t xml:space="preserve"> domestic </w:t>
      </w:r>
      <w:r w:rsidRPr="00C46398">
        <w:rPr>
          <w:rStyle w:val="StyleUnderline"/>
        </w:rPr>
        <w:t>manufacturing</w:t>
      </w:r>
      <w:r w:rsidRPr="00C46398">
        <w:rPr>
          <w:sz w:val="16"/>
        </w:rPr>
        <w:t xml:space="preserve"> base, because it gives them more economic stability and security.</w:t>
      </w:r>
    </w:p>
    <w:p w14:paraId="12FD2A98" w14:textId="77777777" w:rsidR="00900C39" w:rsidRPr="00C46398" w:rsidRDefault="00900C39" w:rsidP="00900C39">
      <w:pPr>
        <w:rPr>
          <w:sz w:val="16"/>
        </w:rPr>
      </w:pPr>
      <w:r w:rsidRPr="00C46398">
        <w:rPr>
          <w:sz w:val="16"/>
        </w:rPr>
        <w:t xml:space="preserve">Dean </w:t>
      </w:r>
      <w:r w:rsidRPr="00C46398">
        <w:rPr>
          <w:rStyle w:val="StyleUnderline"/>
        </w:rPr>
        <w:t>Schneider</w:t>
      </w:r>
      <w:r w:rsidRPr="00C46398">
        <w:rPr>
          <w:sz w:val="16"/>
        </w:rPr>
        <w:t xml:space="preserve">, interim </w:t>
      </w:r>
      <w:r w:rsidRPr="00C46398">
        <w:rPr>
          <w:rStyle w:val="StyleUnderline"/>
        </w:rPr>
        <w:t>director of</w:t>
      </w:r>
      <w:r w:rsidRPr="00C46398">
        <w:rPr>
          <w:sz w:val="16"/>
        </w:rPr>
        <w:t xml:space="preserve"> the </w:t>
      </w:r>
      <w:r w:rsidRPr="00C46398">
        <w:rPr>
          <w:rStyle w:val="StyleUnderline"/>
        </w:rPr>
        <w:t>SecureAmerica Institute </w:t>
      </w:r>
      <w:r w:rsidRPr="00C46398">
        <w:rPr>
          <w:sz w:val="16"/>
        </w:rPr>
        <w:t xml:space="preserve">as </w:t>
      </w:r>
      <w:r w:rsidRPr="00C46398">
        <w:rPr>
          <w:rStyle w:val="StyleUnderline"/>
        </w:rPr>
        <w:t>part of</w:t>
      </w:r>
      <w:r w:rsidRPr="00C46398">
        <w:rPr>
          <w:sz w:val="16"/>
        </w:rPr>
        <w:t xml:space="preserve"> the </w:t>
      </w:r>
      <w:r w:rsidRPr="00C46398">
        <w:rPr>
          <w:rStyle w:val="StyleUnderline"/>
        </w:rPr>
        <w:t>Texas A&amp;M Engineering</w:t>
      </w:r>
      <w:r w:rsidRPr="00C46398">
        <w:rPr>
          <w:sz w:val="16"/>
        </w:rPr>
        <w:t xml:space="preserve"> Experiment Station, </w:t>
      </w:r>
      <w:r w:rsidRPr="00C46398">
        <w:rPr>
          <w:rStyle w:val="StyleUnderline"/>
        </w:rPr>
        <w:t>says</w:t>
      </w:r>
      <w:r w:rsidRPr="00C46398">
        <w:rPr>
          <w:sz w:val="16"/>
        </w:rPr>
        <w:t xml:space="preserve"> the </w:t>
      </w:r>
      <w:r w:rsidRPr="00105F74">
        <w:rPr>
          <w:rStyle w:val="Emphasis"/>
          <w:highlight w:val="cyan"/>
        </w:rPr>
        <w:t>d</w:t>
      </w:r>
      <w:r w:rsidRPr="00C46398">
        <w:rPr>
          <w:sz w:val="16"/>
        </w:rPr>
        <w:t xml:space="preserve">efense </w:t>
      </w:r>
      <w:r w:rsidRPr="00105F74">
        <w:rPr>
          <w:rStyle w:val="Emphasis"/>
          <w:highlight w:val="cyan"/>
        </w:rPr>
        <w:t>i</w:t>
      </w:r>
      <w:r w:rsidRPr="00C46398">
        <w:rPr>
          <w:sz w:val="16"/>
        </w:rPr>
        <w:t xml:space="preserve">ndustrial </w:t>
      </w:r>
      <w:r w:rsidRPr="00105F74">
        <w:rPr>
          <w:rStyle w:val="Emphasis"/>
          <w:highlight w:val="cyan"/>
        </w:rPr>
        <w:t>b</w:t>
      </w:r>
      <w:r w:rsidRPr="00C46398">
        <w:rPr>
          <w:sz w:val="16"/>
        </w:rPr>
        <w:t>ase</w:t>
      </w:r>
      <w:r w:rsidRPr="00C46398">
        <w:rPr>
          <w:rStyle w:val="StyleUnderline"/>
        </w:rPr>
        <w:t xml:space="preserve">’s </w:t>
      </w:r>
      <w:r w:rsidRPr="00105F74">
        <w:rPr>
          <w:rStyle w:val="StyleUnderline"/>
          <w:highlight w:val="cyan"/>
        </w:rPr>
        <w:t xml:space="preserve">ability to </w:t>
      </w:r>
      <w:r w:rsidRPr="00105F74">
        <w:rPr>
          <w:rStyle w:val="Emphasis"/>
          <w:highlight w:val="cyan"/>
        </w:rPr>
        <w:t>manufacture</w:t>
      </w:r>
      <w:r w:rsidRPr="00C46398">
        <w:rPr>
          <w:sz w:val="16"/>
        </w:rPr>
        <w:t xml:space="preserve"> and field advanced weapon systems </w:t>
      </w:r>
      <w:r w:rsidRPr="00C46398">
        <w:rPr>
          <w:rStyle w:val="StyleUnderline"/>
        </w:rPr>
        <w:t>to maintain</w:t>
      </w:r>
      <w:r w:rsidRPr="00C46398">
        <w:rPr>
          <w:sz w:val="16"/>
        </w:rPr>
        <w:t xml:space="preserve"> the </w:t>
      </w:r>
      <w:r w:rsidRPr="00C46398">
        <w:rPr>
          <w:rStyle w:val="StyleUnderline"/>
        </w:rPr>
        <w:t xml:space="preserve">U.S.’s </w:t>
      </w:r>
      <w:r w:rsidRPr="00C46398">
        <w:rPr>
          <w:rStyle w:val="Emphasis"/>
        </w:rPr>
        <w:t>superiority</w:t>
      </w:r>
      <w:r w:rsidRPr="00C46398">
        <w:rPr>
          <w:rStyle w:val="StyleUnderline"/>
        </w:rPr>
        <w:t xml:space="preserve"> over</w:t>
      </w:r>
      <w:r w:rsidRPr="00C46398">
        <w:rPr>
          <w:sz w:val="16"/>
        </w:rPr>
        <w:t xml:space="preserve"> potential </w:t>
      </w:r>
      <w:r w:rsidRPr="00C46398">
        <w:rPr>
          <w:rStyle w:val="StyleUnderline"/>
        </w:rPr>
        <w:t xml:space="preserve">adversaries </w:t>
      </w:r>
      <w:r w:rsidRPr="00105F74">
        <w:rPr>
          <w:rStyle w:val="StyleUnderline"/>
          <w:highlight w:val="cyan"/>
        </w:rPr>
        <w:t>is</w:t>
      </w:r>
      <w:r w:rsidRPr="00C46398">
        <w:rPr>
          <w:sz w:val="16"/>
        </w:rPr>
        <w:t xml:space="preserve"> the very </w:t>
      </w:r>
      <w:r w:rsidRPr="00105F74">
        <w:rPr>
          <w:rStyle w:val="StyleUnderline"/>
          <w:highlight w:val="cyan"/>
        </w:rPr>
        <w:t>basis of</w:t>
      </w:r>
      <w:r w:rsidRPr="00C46398">
        <w:rPr>
          <w:sz w:val="16"/>
        </w:rPr>
        <w:t xml:space="preserve"> the </w:t>
      </w:r>
      <w:r w:rsidRPr="00C46398">
        <w:rPr>
          <w:rStyle w:val="StyleUnderline"/>
        </w:rPr>
        <w:t xml:space="preserve">country’s </w:t>
      </w:r>
      <w:r w:rsidRPr="00105F74">
        <w:rPr>
          <w:rStyle w:val="Emphasis"/>
          <w:highlight w:val="cyan"/>
        </w:rPr>
        <w:t>national security</w:t>
      </w:r>
      <w:r w:rsidRPr="00C46398">
        <w:rPr>
          <w:sz w:val="16"/>
        </w:rPr>
        <w:t xml:space="preserve"> interests. “Not only does the defense sector manufacture these systems, but our </w:t>
      </w:r>
      <w:r w:rsidRPr="00C46398">
        <w:rPr>
          <w:rStyle w:val="StyleUnderline"/>
        </w:rPr>
        <w:t>military</w:t>
      </w:r>
      <w:r w:rsidRPr="00C46398">
        <w:rPr>
          <w:sz w:val="16"/>
        </w:rPr>
        <w:t xml:space="preserve"> forces also </w:t>
      </w:r>
      <w:r w:rsidRPr="00C46398">
        <w:rPr>
          <w:rStyle w:val="Emphasis"/>
        </w:rPr>
        <w:t>rely on</w:t>
      </w:r>
      <w:r w:rsidRPr="00C46398">
        <w:rPr>
          <w:sz w:val="16"/>
        </w:rPr>
        <w:t xml:space="preserve"> all the </w:t>
      </w:r>
      <w:r w:rsidRPr="00C46398">
        <w:rPr>
          <w:rStyle w:val="StyleUnderline"/>
        </w:rPr>
        <w:t>non-defense</w:t>
      </w:r>
      <w:r w:rsidRPr="00C46398">
        <w:rPr>
          <w:sz w:val="16"/>
        </w:rPr>
        <w:t xml:space="preserve"> specific </w:t>
      </w:r>
      <w:r w:rsidRPr="00C46398">
        <w:rPr>
          <w:rStyle w:val="StyleUnderline"/>
        </w:rPr>
        <w:t xml:space="preserve">products that are </w:t>
      </w:r>
      <w:r w:rsidRPr="00C46398">
        <w:rPr>
          <w:rStyle w:val="Emphasis"/>
        </w:rPr>
        <w:t>manufactured</w:t>
      </w:r>
      <w:r w:rsidRPr="00C46398">
        <w:rPr>
          <w:sz w:val="16"/>
        </w:rPr>
        <w:t>, such as food, clothing, and other consumer goods that are necessary for their support,” Schneider explains. “</w:t>
      </w:r>
      <w:r w:rsidRPr="00C46398">
        <w:rPr>
          <w:rStyle w:val="StyleUnderline"/>
        </w:rPr>
        <w:t xml:space="preserve">It is our </w:t>
      </w:r>
      <w:r w:rsidRPr="00105F74">
        <w:rPr>
          <w:rStyle w:val="Emphasis"/>
          <w:highlight w:val="cyan"/>
        </w:rPr>
        <w:t>tech</w:t>
      </w:r>
      <w:r w:rsidRPr="00C46398">
        <w:rPr>
          <w:sz w:val="16"/>
        </w:rPr>
        <w:t xml:space="preserve">nological </w:t>
      </w:r>
      <w:r w:rsidRPr="00105F74">
        <w:rPr>
          <w:rStyle w:val="Emphasis"/>
          <w:highlight w:val="cyan"/>
        </w:rPr>
        <w:t>advantage</w:t>
      </w:r>
      <w:r w:rsidRPr="00C46398">
        <w:rPr>
          <w:rStyle w:val="StyleUnderline"/>
        </w:rPr>
        <w:t>—created by</w:t>
      </w:r>
      <w:r w:rsidRPr="00C46398">
        <w:rPr>
          <w:sz w:val="16"/>
        </w:rPr>
        <w:t xml:space="preserve"> the </w:t>
      </w:r>
      <w:r w:rsidRPr="00C46398">
        <w:rPr>
          <w:rStyle w:val="StyleUnderline"/>
        </w:rPr>
        <w:t>manufacturing</w:t>
      </w:r>
      <w:r w:rsidRPr="00C46398">
        <w:rPr>
          <w:sz w:val="16"/>
        </w:rPr>
        <w:t xml:space="preserve"> sector—</w:t>
      </w:r>
      <w:r w:rsidRPr="00C46398">
        <w:rPr>
          <w:rStyle w:val="StyleUnderline"/>
        </w:rPr>
        <w:t xml:space="preserve">that </w:t>
      </w:r>
      <w:r w:rsidRPr="00105F74">
        <w:rPr>
          <w:rStyle w:val="StyleUnderline"/>
          <w:highlight w:val="cyan"/>
        </w:rPr>
        <w:t>allows</w:t>
      </w:r>
      <w:r w:rsidRPr="00C46398">
        <w:rPr>
          <w:rStyle w:val="StyleUnderline"/>
        </w:rPr>
        <w:t xml:space="preserve"> the </w:t>
      </w:r>
      <w:r w:rsidRPr="00105F74">
        <w:rPr>
          <w:rStyle w:val="StyleUnderline"/>
          <w:highlight w:val="cyan"/>
        </w:rPr>
        <w:t>U.S. to</w:t>
      </w:r>
      <w:r w:rsidRPr="00C46398">
        <w:rPr>
          <w:sz w:val="16"/>
        </w:rPr>
        <w:t xml:space="preserve"> effectively </w:t>
      </w:r>
      <w:r w:rsidRPr="00105F74">
        <w:rPr>
          <w:rStyle w:val="Emphasis"/>
          <w:highlight w:val="cyan"/>
        </w:rPr>
        <w:t>counter adversaries</w:t>
      </w:r>
      <w:r w:rsidRPr="00C46398">
        <w:rPr>
          <w:rStyle w:val="StyleUnderline"/>
        </w:rPr>
        <w:t xml:space="preserve"> with</w:t>
      </w:r>
      <w:r w:rsidRPr="00C46398">
        <w:rPr>
          <w:sz w:val="16"/>
        </w:rPr>
        <w:t xml:space="preserve"> significant size </w:t>
      </w:r>
      <w:r w:rsidRPr="00C46398">
        <w:rPr>
          <w:rStyle w:val="StyleUnderline"/>
        </w:rPr>
        <w:t xml:space="preserve">advantages. </w:t>
      </w:r>
      <w:r w:rsidRPr="00105F74">
        <w:rPr>
          <w:rStyle w:val="Emphasis"/>
          <w:highlight w:val="cyan"/>
        </w:rPr>
        <w:t>Deterrence works</w:t>
      </w:r>
      <w:r w:rsidRPr="00C46398">
        <w:rPr>
          <w:sz w:val="16"/>
        </w:rPr>
        <w:t>. It also allows us to compete effectively in long-term struggles.”</w:t>
      </w:r>
    </w:p>
    <w:p w14:paraId="1557B44E" w14:textId="77777777" w:rsidR="00900C39" w:rsidRPr="00C46398" w:rsidRDefault="00900C39" w:rsidP="00900C39">
      <w:pPr>
        <w:rPr>
          <w:sz w:val="16"/>
        </w:rPr>
      </w:pPr>
      <w:r w:rsidRPr="00C46398">
        <w:rPr>
          <w:sz w:val="16"/>
        </w:rPr>
        <w:t xml:space="preserve">On the other hand, he says, a </w:t>
      </w:r>
      <w:r w:rsidRPr="00105F74">
        <w:rPr>
          <w:rStyle w:val="StyleUnderline"/>
          <w:highlight w:val="cyan"/>
        </w:rPr>
        <w:t>weak manufacturing</w:t>
      </w:r>
      <w:r w:rsidRPr="00C46398">
        <w:rPr>
          <w:sz w:val="16"/>
        </w:rPr>
        <w:t xml:space="preserve"> sector </w:t>
      </w:r>
      <w:r w:rsidRPr="00105F74">
        <w:rPr>
          <w:rStyle w:val="Emphasis"/>
          <w:highlight w:val="cyan"/>
        </w:rPr>
        <w:t>magnifies</w:t>
      </w:r>
      <w:r w:rsidRPr="00C46398">
        <w:rPr>
          <w:sz w:val="16"/>
        </w:rPr>
        <w:t xml:space="preserve"> the </w:t>
      </w:r>
      <w:r w:rsidRPr="00105F74">
        <w:rPr>
          <w:rStyle w:val="StyleUnderline"/>
          <w:highlight w:val="cyan"/>
        </w:rPr>
        <w:t>threat</w:t>
      </w:r>
      <w:r w:rsidRPr="00C46398">
        <w:rPr>
          <w:sz w:val="16"/>
        </w:rPr>
        <w:t xml:space="preserve"> that </w:t>
      </w:r>
      <w:r w:rsidRPr="00C46398">
        <w:rPr>
          <w:rStyle w:val="StyleUnderline"/>
        </w:rPr>
        <w:t>an adversary</w:t>
      </w:r>
      <w:r w:rsidRPr="00C46398">
        <w:rPr>
          <w:sz w:val="16"/>
        </w:rPr>
        <w:t xml:space="preserve"> with a significant industrial base or the source of raw materials that we need </w:t>
      </w:r>
      <w:r w:rsidRPr="00C46398">
        <w:rPr>
          <w:rStyle w:val="StyleUnderline"/>
        </w:rPr>
        <w:t xml:space="preserve">would </w:t>
      </w:r>
      <w:r w:rsidRPr="00105F74">
        <w:rPr>
          <w:rStyle w:val="Emphasis"/>
          <w:highlight w:val="cyan"/>
        </w:rPr>
        <w:t>not</w:t>
      </w:r>
      <w:r w:rsidRPr="00C46398">
        <w:rPr>
          <w:rStyle w:val="Emphasis"/>
        </w:rPr>
        <w:t xml:space="preserve"> feel </w:t>
      </w:r>
      <w:r w:rsidRPr="00105F74">
        <w:rPr>
          <w:rStyle w:val="Emphasis"/>
          <w:highlight w:val="cyan"/>
        </w:rPr>
        <w:t>deterred</w:t>
      </w:r>
      <w:r w:rsidRPr="00105F74">
        <w:rPr>
          <w:rStyle w:val="StyleUnderline"/>
          <w:highlight w:val="cyan"/>
        </w:rPr>
        <w:t xml:space="preserve"> by</w:t>
      </w:r>
      <w:r w:rsidRPr="00C46398">
        <w:rPr>
          <w:sz w:val="16"/>
        </w:rPr>
        <w:t xml:space="preserve"> the </w:t>
      </w:r>
      <w:r w:rsidRPr="00C46398">
        <w:rPr>
          <w:rStyle w:val="StyleUnderline"/>
        </w:rPr>
        <w:t xml:space="preserve">U.S.’s industrial </w:t>
      </w:r>
      <w:r w:rsidRPr="00105F74">
        <w:rPr>
          <w:rStyle w:val="StyleUnderline"/>
          <w:highlight w:val="cyan"/>
        </w:rPr>
        <w:t>capabilities</w:t>
      </w:r>
      <w:r w:rsidRPr="00C46398">
        <w:rPr>
          <w:rStyle w:val="StyleUnderline"/>
        </w:rPr>
        <w:t xml:space="preserve">. In </w:t>
      </w:r>
      <w:r w:rsidRPr="00C46398">
        <w:rPr>
          <w:rStyle w:val="Emphasis"/>
        </w:rPr>
        <w:t>national defense</w:t>
      </w:r>
      <w:r w:rsidRPr="00C46398">
        <w:rPr>
          <w:sz w:val="16"/>
        </w:rPr>
        <w:t xml:space="preserve">, national security, and beyond, a </w:t>
      </w:r>
      <w:r w:rsidRPr="00C46398">
        <w:rPr>
          <w:rStyle w:val="StyleUnderline"/>
        </w:rPr>
        <w:t>strong manufacturing</w:t>
      </w:r>
      <w:r w:rsidRPr="00C46398">
        <w:rPr>
          <w:sz w:val="16"/>
        </w:rPr>
        <w:t xml:space="preserve"> sector </w:t>
      </w:r>
      <w:r w:rsidRPr="00C46398">
        <w:rPr>
          <w:rStyle w:val="StyleUnderline"/>
        </w:rPr>
        <w:t xml:space="preserve">is </w:t>
      </w:r>
      <w:r w:rsidRPr="00C46398">
        <w:rPr>
          <w:rStyle w:val="Emphasis"/>
        </w:rPr>
        <w:t>vital</w:t>
      </w:r>
      <w:r w:rsidRPr="00C46398">
        <w:rPr>
          <w:sz w:val="16"/>
        </w:rPr>
        <w:t>. One way to ensure the sector remains strong is to invest in cutting-edge technologies to keep manufacturing resilient, efficient, and secure. </w:t>
      </w:r>
    </w:p>
    <w:p w14:paraId="60ACD8D2" w14:textId="77777777" w:rsidR="00900C39" w:rsidRPr="00C46398" w:rsidRDefault="00900C39" w:rsidP="00900C39">
      <w:pPr>
        <w:rPr>
          <w:sz w:val="16"/>
        </w:rPr>
      </w:pPr>
      <w:r w:rsidRPr="00C46398">
        <w:rPr>
          <w:sz w:val="16"/>
        </w:rPr>
        <w:t>Role of Tech in Creating a Strong Manufacturing Sector</w:t>
      </w:r>
    </w:p>
    <w:p w14:paraId="6206CAE0" w14:textId="77777777" w:rsidR="00900C39" w:rsidRPr="00C46398" w:rsidRDefault="00900C39" w:rsidP="00900C39">
      <w:pPr>
        <w:rPr>
          <w:sz w:val="16"/>
        </w:rPr>
      </w:pPr>
      <w:r w:rsidRPr="00C46398">
        <w:rPr>
          <w:sz w:val="16"/>
        </w:rPr>
        <w:t xml:space="preserve">Lieutenant Commander Tim </w:t>
      </w:r>
      <w:r w:rsidRPr="00C46398">
        <w:rPr>
          <w:rStyle w:val="StyleUnderline"/>
        </w:rPr>
        <w:t>Gorman, spokesperson for</w:t>
      </w:r>
      <w:r w:rsidRPr="00C46398">
        <w:rPr>
          <w:sz w:val="16"/>
        </w:rPr>
        <w:t xml:space="preserve"> the </w:t>
      </w:r>
      <w:r w:rsidRPr="00C46398">
        <w:rPr>
          <w:rStyle w:val="StyleUnderline"/>
        </w:rPr>
        <w:t>Office of</w:t>
      </w:r>
      <w:r w:rsidRPr="00C46398">
        <w:rPr>
          <w:sz w:val="16"/>
        </w:rPr>
        <w:t xml:space="preserve"> the </w:t>
      </w:r>
      <w:r w:rsidRPr="00C46398">
        <w:rPr>
          <w:rStyle w:val="StyleUnderline"/>
        </w:rPr>
        <w:t>Secretary of Defense</w:t>
      </w:r>
      <w:r w:rsidRPr="00C46398">
        <w:rPr>
          <w:sz w:val="16"/>
        </w:rPr>
        <w:t>, says the DoD’s (Dept. of Defense’s) interest in the advanced manufacturing workforce is grounded in the mission of ensuring the technological superiority and readiness of U.S. military forces. “DoD investment in advanced manufacturing helps secure the DIB (defense industrial base), including cutting-edge research and development, robust and resilient regional manufacturing ecosystems, and an appropriately skilled workforce,” Gorman says. “A wide range of new and fast-evolving technologies and applications, such as counter-space weapons, hypersonic weapons, quantum science, and biotechnology have the potential not just to change kinetic conflict but also to disrupt day-to-day U.S. supply chain and logistics operations.”</w:t>
      </w:r>
    </w:p>
    <w:p w14:paraId="39A1E45E" w14:textId="77777777" w:rsidR="00900C39" w:rsidRPr="00C46398" w:rsidRDefault="00900C39" w:rsidP="00900C39">
      <w:pPr>
        <w:rPr>
          <w:sz w:val="16"/>
        </w:rPr>
      </w:pPr>
      <w:r w:rsidRPr="00C46398">
        <w:rPr>
          <w:sz w:val="16"/>
        </w:rPr>
        <w:t xml:space="preserve">Simultaneously, Gorman </w:t>
      </w:r>
      <w:r w:rsidRPr="00C46398">
        <w:rPr>
          <w:rStyle w:val="StyleUnderline"/>
        </w:rPr>
        <w:t xml:space="preserve">says </w:t>
      </w:r>
      <w:r w:rsidRPr="00105F74">
        <w:rPr>
          <w:rStyle w:val="StyleUnderline"/>
          <w:highlight w:val="cyan"/>
        </w:rPr>
        <w:t xml:space="preserve">advances in </w:t>
      </w:r>
      <w:r w:rsidRPr="00105F74">
        <w:rPr>
          <w:rStyle w:val="Emphasis"/>
          <w:highlight w:val="cyan"/>
        </w:rPr>
        <w:t>manufacturing</w:t>
      </w:r>
      <w:r w:rsidRPr="00C46398">
        <w:rPr>
          <w:sz w:val="16"/>
        </w:rPr>
        <w:t xml:space="preserve"> technologies and processes </w:t>
      </w:r>
      <w:r w:rsidRPr="00105F74">
        <w:rPr>
          <w:rStyle w:val="StyleUnderline"/>
          <w:highlight w:val="cyan"/>
        </w:rPr>
        <w:t>enable</w:t>
      </w:r>
      <w:r w:rsidRPr="00C46398">
        <w:rPr>
          <w:sz w:val="16"/>
        </w:rPr>
        <w:t xml:space="preserve"> the </w:t>
      </w:r>
      <w:r w:rsidRPr="00105F74">
        <w:rPr>
          <w:rStyle w:val="StyleUnderline"/>
          <w:highlight w:val="cyan"/>
        </w:rPr>
        <w:t>econ</w:t>
      </w:r>
      <w:r w:rsidRPr="00C46398">
        <w:rPr>
          <w:rStyle w:val="StyleUnderline"/>
        </w:rPr>
        <w:t xml:space="preserve">omy </w:t>
      </w:r>
      <w:r w:rsidRPr="00105F74">
        <w:rPr>
          <w:rStyle w:val="StyleUnderline"/>
          <w:highlight w:val="cyan"/>
        </w:rPr>
        <w:t>to continuously grow</w:t>
      </w:r>
      <w:r w:rsidRPr="00C46398">
        <w:rPr>
          <w:sz w:val="16"/>
        </w:rPr>
        <w:t xml:space="preserve"> as new materials and innovations increase productivity and sustainability, </w:t>
      </w:r>
      <w:r w:rsidRPr="00C46398">
        <w:rPr>
          <w:rStyle w:val="StyleUnderline"/>
        </w:rPr>
        <w:t xml:space="preserve">increase U.S. </w:t>
      </w:r>
      <w:r w:rsidRPr="00C46398">
        <w:rPr>
          <w:rStyle w:val="Emphasis"/>
        </w:rPr>
        <w:t>competitiveness</w:t>
      </w:r>
      <w:r w:rsidRPr="00C46398">
        <w:rPr>
          <w:sz w:val="16"/>
        </w:rPr>
        <w:t xml:space="preserve">, and create U.S. jobs to support entirely new industries. “The </w:t>
      </w:r>
      <w:r w:rsidRPr="00105F74">
        <w:rPr>
          <w:rStyle w:val="StyleUnderline"/>
          <w:highlight w:val="cyan"/>
        </w:rPr>
        <w:t>(DoD) cannot realize</w:t>
      </w:r>
      <w:r w:rsidRPr="00C46398">
        <w:rPr>
          <w:sz w:val="16"/>
        </w:rPr>
        <w:t xml:space="preserve"> the value of </w:t>
      </w:r>
      <w:r w:rsidRPr="00C46398">
        <w:rPr>
          <w:rStyle w:val="StyleUnderline"/>
        </w:rPr>
        <w:t>its</w:t>
      </w:r>
      <w:r w:rsidRPr="00C46398">
        <w:rPr>
          <w:sz w:val="16"/>
        </w:rPr>
        <w:t xml:space="preserve"> far-reaching </w:t>
      </w:r>
      <w:r w:rsidRPr="00105F74">
        <w:rPr>
          <w:rStyle w:val="StyleUnderline"/>
          <w:highlight w:val="cyan"/>
        </w:rPr>
        <w:t>investments</w:t>
      </w:r>
      <w:r w:rsidRPr="00C46398">
        <w:rPr>
          <w:sz w:val="16"/>
        </w:rPr>
        <w:t xml:space="preserve"> in technological innovation </w:t>
      </w:r>
      <w:r w:rsidRPr="00105F74">
        <w:rPr>
          <w:rStyle w:val="StyleUnderline"/>
          <w:highlight w:val="cyan"/>
        </w:rPr>
        <w:t>without</w:t>
      </w:r>
      <w:r w:rsidRPr="00C46398">
        <w:rPr>
          <w:sz w:val="16"/>
        </w:rPr>
        <w:t xml:space="preserve"> a ready and </w:t>
      </w:r>
      <w:r w:rsidRPr="00C46398">
        <w:rPr>
          <w:rStyle w:val="Emphasis"/>
        </w:rPr>
        <w:t xml:space="preserve">capable </w:t>
      </w:r>
      <w:r w:rsidRPr="00105F74">
        <w:rPr>
          <w:rStyle w:val="Emphasis"/>
          <w:highlight w:val="cyan"/>
        </w:rPr>
        <w:t>workforce</w:t>
      </w:r>
      <w:r w:rsidRPr="00C46398">
        <w:rPr>
          <w:rStyle w:val="StyleUnderline"/>
        </w:rPr>
        <w:t xml:space="preserve"> to bring these technologies into production </w:t>
      </w:r>
      <w:r w:rsidRPr="00C46398">
        <w:rPr>
          <w:rStyle w:val="Emphasis"/>
        </w:rPr>
        <w:t>at scale</w:t>
      </w:r>
      <w:r w:rsidRPr="00C46398">
        <w:rPr>
          <w:sz w:val="16"/>
        </w:rPr>
        <w:t>,” he adds. “Building and sustaining the DIB includes collaboration with the private sector and international partners in the defense ecosystem to maximize our logistical systems and guard our relevant supply chains against subversion and compromise.”</w:t>
      </w:r>
    </w:p>
    <w:p w14:paraId="12C2C0B2" w14:textId="77777777" w:rsidR="00900C39" w:rsidRPr="00C46398" w:rsidRDefault="00900C39" w:rsidP="00900C39">
      <w:pPr>
        <w:rPr>
          <w:sz w:val="16"/>
        </w:rPr>
      </w:pPr>
      <w:r w:rsidRPr="00C46398">
        <w:rPr>
          <w:sz w:val="16"/>
        </w:rPr>
        <w:t>Tom Kurfess, executive director of the Georgia Tech Manufacturing Institute and professor at the Georgia Institute of Technology, says manufacturing permeates everything in the country, so if the U.S. cannot make enough parts for systems for the DoD, then it has a security problem. “If we have a strong manufacturing sector, then we are capable of making the goods that we need. If we do not, then we rely on other countries for such goods,” Kurfess explains. “If we need something and we cannot make it, we have a problem. The nuance here is that it is not just about needing cars or planes or combat aircraft or tanks, but it is about making or having access to all of the components—from the engines to the nuts and bolts to the chips that are in each of these systems. So, it links to the entire supply chain.”</w:t>
      </w:r>
    </w:p>
    <w:p w14:paraId="54671845" w14:textId="77777777" w:rsidR="00900C39" w:rsidRPr="00C46398" w:rsidRDefault="00900C39" w:rsidP="00900C39">
      <w:pPr>
        <w:rPr>
          <w:sz w:val="16"/>
        </w:rPr>
      </w:pPr>
      <w:r w:rsidRPr="00C46398">
        <w:rPr>
          <w:sz w:val="16"/>
        </w:rPr>
        <w:t>Technological innovations can make manufacturing and the supply chain much more flexible and resilient. For example, Kurfess points to 3D printing as an example of a technology that could help make a variety of components that in the past required specialized machines, and even things like castings. Digitalization in supply chain is also important.</w:t>
      </w:r>
    </w:p>
    <w:p w14:paraId="121B0455" w14:textId="77777777" w:rsidR="00900C39" w:rsidRPr="00C46398" w:rsidRDefault="00900C39" w:rsidP="00900C39">
      <w:pPr>
        <w:rPr>
          <w:sz w:val="16"/>
        </w:rPr>
      </w:pPr>
      <w:r w:rsidRPr="00C46398">
        <w:rPr>
          <w:sz w:val="16"/>
        </w:rPr>
        <w:t>“From a supply chain perspective, identifying multiple plants or companies that can manufacture a variety of components is a great option that can be used to expand the production basis for the nation,” Kurfess says. “For example, if we need 1,000 components tomorrow, we might have one big plant that can supply these components. However, if we had a group of 100 digitally connected smaller plants that could supply 10 parts per plant, we could rapidly create the 1,000 parts needed. These plants would have to be digitally connected to the supply chain, in what one might call a ‘hyperconnected supply chain’. The advantage of this is that if the one big plant has a fire, flood damage, or goes down due to COVID, the parts will not be made. If one of the smaller plants is taken down, there are still 99 other plants that can deliver parts, so you have a much more resilient supply chain.”</w:t>
      </w:r>
    </w:p>
    <w:p w14:paraId="3181EE9F" w14:textId="77777777" w:rsidR="00900C39" w:rsidRPr="00C46398" w:rsidRDefault="00900C39" w:rsidP="00900C39">
      <w:pPr>
        <w:rPr>
          <w:sz w:val="16"/>
        </w:rPr>
      </w:pPr>
      <w:r w:rsidRPr="00C46398">
        <w:rPr>
          <w:sz w:val="16"/>
        </w:rPr>
        <w:t xml:space="preserve">Shreyes </w:t>
      </w:r>
      <w:r w:rsidRPr="00C46398">
        <w:rPr>
          <w:rStyle w:val="StyleUnderline"/>
        </w:rPr>
        <w:t>Melkote</w:t>
      </w:r>
      <w:r w:rsidRPr="00C46398">
        <w:rPr>
          <w:sz w:val="16"/>
        </w:rPr>
        <w:t xml:space="preserve">, who serves as associate director of the Georgia Tech Manufacturing Institute, </w:t>
      </w:r>
      <w:r w:rsidRPr="00C46398">
        <w:rPr>
          <w:rStyle w:val="StyleUnderline"/>
        </w:rPr>
        <w:t>executive director of Novelis Innovation Hub at Georgia Tech</w:t>
      </w:r>
      <w:r w:rsidRPr="00C46398">
        <w:rPr>
          <w:sz w:val="16"/>
        </w:rPr>
        <w:t>, and professor of mechanical engineering at Georgia Institute of Technology, </w:t>
      </w:r>
      <w:r w:rsidRPr="00C46398">
        <w:rPr>
          <w:rStyle w:val="StyleUnderline"/>
        </w:rPr>
        <w:t>says</w:t>
      </w:r>
      <w:r w:rsidRPr="00C46398">
        <w:rPr>
          <w:sz w:val="16"/>
        </w:rPr>
        <w:t xml:space="preserve"> a </w:t>
      </w:r>
      <w:r w:rsidRPr="00105F74">
        <w:rPr>
          <w:rStyle w:val="Emphasis"/>
          <w:highlight w:val="cyan"/>
        </w:rPr>
        <w:t>weak</w:t>
      </w:r>
      <w:r w:rsidRPr="00C46398">
        <w:rPr>
          <w:sz w:val="16"/>
        </w:rPr>
        <w:t xml:space="preserve"> domestic </w:t>
      </w:r>
      <w:r w:rsidRPr="00105F74">
        <w:rPr>
          <w:rStyle w:val="StyleUnderline"/>
          <w:highlight w:val="cyan"/>
        </w:rPr>
        <w:t>manufacturing</w:t>
      </w:r>
      <w:r w:rsidRPr="00C46398">
        <w:rPr>
          <w:sz w:val="16"/>
        </w:rPr>
        <w:t xml:space="preserve"> sector </w:t>
      </w:r>
      <w:r w:rsidRPr="00105F74">
        <w:rPr>
          <w:rStyle w:val="StyleUnderline"/>
          <w:highlight w:val="cyan"/>
        </w:rPr>
        <w:t>limits</w:t>
      </w:r>
      <w:r w:rsidRPr="00C46398">
        <w:rPr>
          <w:sz w:val="16"/>
        </w:rPr>
        <w:t xml:space="preserve"> the </w:t>
      </w:r>
      <w:r w:rsidRPr="00105F74">
        <w:rPr>
          <w:rStyle w:val="StyleUnderline"/>
          <w:highlight w:val="cyan"/>
        </w:rPr>
        <w:t>ability of U.S.</w:t>
      </w:r>
      <w:r w:rsidRPr="00C46398">
        <w:rPr>
          <w:rStyle w:val="StyleUnderline"/>
        </w:rPr>
        <w:t xml:space="preserve"> national defense agencies </w:t>
      </w:r>
      <w:r w:rsidRPr="00105F74">
        <w:rPr>
          <w:rStyle w:val="StyleUnderline"/>
          <w:highlight w:val="cyan"/>
        </w:rPr>
        <w:t xml:space="preserve">to respond to </w:t>
      </w:r>
      <w:r w:rsidRPr="00105F74">
        <w:rPr>
          <w:rStyle w:val="Emphasis"/>
          <w:highlight w:val="cyan"/>
        </w:rPr>
        <w:t>conflicts</w:t>
      </w:r>
      <w:r w:rsidRPr="00C46398">
        <w:rPr>
          <w:rStyle w:val="StyleUnderline"/>
        </w:rPr>
        <w:t xml:space="preserve"> that </w:t>
      </w:r>
      <w:r w:rsidRPr="00C46398">
        <w:rPr>
          <w:rStyle w:val="Emphasis"/>
        </w:rPr>
        <w:t>endanger</w:t>
      </w:r>
      <w:r w:rsidRPr="00C46398">
        <w:rPr>
          <w:sz w:val="16"/>
        </w:rPr>
        <w:t xml:space="preserve"> the security of </w:t>
      </w:r>
      <w:r w:rsidRPr="00C46398">
        <w:rPr>
          <w:rStyle w:val="StyleUnderline"/>
        </w:rPr>
        <w:t>the U.S. or its allies</w:t>
      </w:r>
      <w:r w:rsidRPr="00C46398">
        <w:rPr>
          <w:sz w:val="16"/>
        </w:rPr>
        <w:t xml:space="preserve"> and partners. “</w:t>
      </w:r>
      <w:r w:rsidRPr="00C46398">
        <w:rPr>
          <w:rStyle w:val="StyleUnderline"/>
        </w:rPr>
        <w:t>National defense requires</w:t>
      </w:r>
      <w:r w:rsidRPr="00C46398">
        <w:rPr>
          <w:sz w:val="16"/>
        </w:rPr>
        <w:t xml:space="preserve"> that our </w:t>
      </w:r>
      <w:r w:rsidRPr="00C46398">
        <w:rPr>
          <w:rStyle w:val="StyleUnderline"/>
        </w:rPr>
        <w:t>warfighters have</w:t>
      </w:r>
      <w:r w:rsidRPr="00C46398">
        <w:rPr>
          <w:sz w:val="16"/>
        </w:rPr>
        <w:t xml:space="preserve"> the </w:t>
      </w:r>
      <w:r w:rsidRPr="00C46398">
        <w:rPr>
          <w:rStyle w:val="StyleUnderline"/>
        </w:rPr>
        <w:t xml:space="preserve">equipment they need to do their job at </w:t>
      </w:r>
      <w:r w:rsidRPr="00C46398">
        <w:rPr>
          <w:rStyle w:val="Emphasis"/>
        </w:rPr>
        <w:t>any time</w:t>
      </w:r>
      <w:r w:rsidRPr="00C46398">
        <w:rPr>
          <w:rStyle w:val="StyleUnderline"/>
        </w:rPr>
        <w:t xml:space="preserve"> and at </w:t>
      </w:r>
      <w:r w:rsidRPr="00C46398">
        <w:rPr>
          <w:rStyle w:val="Emphasis"/>
        </w:rPr>
        <w:t>any place</w:t>
      </w:r>
      <w:r w:rsidRPr="00C46398">
        <w:rPr>
          <w:sz w:val="16"/>
        </w:rPr>
        <w:t xml:space="preserve">,” Melkote says. “During times of conflict or crises, </w:t>
      </w:r>
      <w:r w:rsidRPr="00105F74">
        <w:rPr>
          <w:rStyle w:val="StyleUnderline"/>
          <w:highlight w:val="cyan"/>
        </w:rPr>
        <w:t>reliance on</w:t>
      </w:r>
      <w:r w:rsidRPr="00C46398">
        <w:rPr>
          <w:sz w:val="16"/>
        </w:rPr>
        <w:t xml:space="preserve"> the </w:t>
      </w:r>
      <w:r w:rsidRPr="00105F74">
        <w:rPr>
          <w:rStyle w:val="Emphasis"/>
          <w:highlight w:val="cyan"/>
        </w:rPr>
        <w:t>global manufacturing</w:t>
      </w:r>
      <w:r w:rsidRPr="00C46398">
        <w:rPr>
          <w:sz w:val="16"/>
        </w:rPr>
        <w:t xml:space="preserve"> supply chain </w:t>
      </w:r>
      <w:r w:rsidRPr="00105F74">
        <w:rPr>
          <w:rStyle w:val="StyleUnderline"/>
          <w:highlight w:val="cyan"/>
        </w:rPr>
        <w:t xml:space="preserve">can be </w:t>
      </w:r>
      <w:r w:rsidRPr="00105F74">
        <w:rPr>
          <w:rStyle w:val="Emphasis"/>
          <w:highlight w:val="cyan"/>
        </w:rPr>
        <w:t>unreliable</w:t>
      </w:r>
      <w:r w:rsidRPr="00105F74">
        <w:rPr>
          <w:rStyle w:val="StyleUnderline"/>
          <w:highlight w:val="cyan"/>
        </w:rPr>
        <w:t xml:space="preserve"> and </w:t>
      </w:r>
      <w:r w:rsidRPr="00105F74">
        <w:rPr>
          <w:rStyle w:val="Emphasis"/>
          <w:highlight w:val="cyan"/>
        </w:rPr>
        <w:t>negatively impact</w:t>
      </w:r>
      <w:r w:rsidRPr="00C46398">
        <w:rPr>
          <w:rStyle w:val="StyleUnderline"/>
        </w:rPr>
        <w:t xml:space="preserve"> the </w:t>
      </w:r>
      <w:r w:rsidRPr="00105F74">
        <w:rPr>
          <w:rStyle w:val="StyleUnderline"/>
          <w:highlight w:val="cyan"/>
        </w:rPr>
        <w:t>ability</w:t>
      </w:r>
      <w:r w:rsidRPr="00C46398">
        <w:rPr>
          <w:rStyle w:val="StyleUnderline"/>
        </w:rPr>
        <w:t xml:space="preserve"> of</w:t>
      </w:r>
      <w:r w:rsidRPr="00C46398">
        <w:rPr>
          <w:sz w:val="16"/>
        </w:rPr>
        <w:t xml:space="preserve"> our </w:t>
      </w:r>
      <w:r w:rsidRPr="00C46398">
        <w:rPr>
          <w:rStyle w:val="StyleUnderline"/>
        </w:rPr>
        <w:t xml:space="preserve">defense agencies </w:t>
      </w:r>
      <w:r w:rsidRPr="00105F74">
        <w:rPr>
          <w:rStyle w:val="StyleUnderline"/>
          <w:highlight w:val="cyan"/>
        </w:rPr>
        <w:t>to respond</w:t>
      </w:r>
      <w:r w:rsidRPr="00C46398">
        <w:rPr>
          <w:rStyle w:val="StyleUnderline"/>
        </w:rPr>
        <w:t xml:space="preserve"> to</w:t>
      </w:r>
      <w:r w:rsidRPr="00C46398">
        <w:rPr>
          <w:sz w:val="16"/>
        </w:rPr>
        <w:t xml:space="preserve"> the </w:t>
      </w:r>
      <w:r w:rsidRPr="00C46398">
        <w:rPr>
          <w:rStyle w:val="StyleUnderline"/>
        </w:rPr>
        <w:t>conflict in</w:t>
      </w:r>
      <w:r w:rsidRPr="00C46398">
        <w:rPr>
          <w:sz w:val="16"/>
        </w:rPr>
        <w:t xml:space="preserve"> a </w:t>
      </w:r>
      <w:r w:rsidRPr="00C46398">
        <w:rPr>
          <w:rStyle w:val="Emphasis"/>
        </w:rPr>
        <w:t>timely</w:t>
      </w:r>
      <w:r w:rsidRPr="00C46398">
        <w:rPr>
          <w:rStyle w:val="StyleUnderline"/>
        </w:rPr>
        <w:t xml:space="preserve"> and </w:t>
      </w:r>
      <w:r w:rsidRPr="00C46398">
        <w:rPr>
          <w:rStyle w:val="Emphasis"/>
        </w:rPr>
        <w:t>effective manner</w:t>
      </w:r>
      <w:r w:rsidRPr="00C46398">
        <w:rPr>
          <w:sz w:val="16"/>
        </w:rPr>
        <w:t>.”</w:t>
      </w:r>
    </w:p>
    <w:p w14:paraId="60AC1703" w14:textId="77777777" w:rsidR="00900C39" w:rsidRPr="00C46398" w:rsidRDefault="00900C39" w:rsidP="00900C39">
      <w:pPr>
        <w:rPr>
          <w:sz w:val="16"/>
        </w:rPr>
      </w:pPr>
      <w:r w:rsidRPr="00C46398">
        <w:rPr>
          <w:sz w:val="16"/>
        </w:rPr>
        <w:t xml:space="preserve">Therefore, a technologically strong, vibrant, and resilient </w:t>
      </w:r>
      <w:r w:rsidRPr="00C46398">
        <w:rPr>
          <w:rStyle w:val="StyleUnderline"/>
        </w:rPr>
        <w:t>manufacturing</w:t>
      </w:r>
      <w:r w:rsidRPr="00C46398">
        <w:rPr>
          <w:sz w:val="16"/>
        </w:rPr>
        <w:t xml:space="preserve"> sector </w:t>
      </w:r>
      <w:r w:rsidRPr="00C46398">
        <w:rPr>
          <w:rStyle w:val="StyleUnderline"/>
        </w:rPr>
        <w:t xml:space="preserve">is </w:t>
      </w:r>
      <w:r w:rsidRPr="00C46398">
        <w:rPr>
          <w:rStyle w:val="Emphasis"/>
        </w:rPr>
        <w:t>critical</w:t>
      </w:r>
      <w:r w:rsidRPr="00C46398">
        <w:rPr>
          <w:rStyle w:val="StyleUnderline"/>
        </w:rPr>
        <w:t xml:space="preserve"> for meeting</w:t>
      </w:r>
      <w:r w:rsidRPr="00C46398">
        <w:rPr>
          <w:sz w:val="16"/>
        </w:rPr>
        <w:t xml:space="preserve"> the </w:t>
      </w:r>
      <w:r w:rsidRPr="00C46398">
        <w:rPr>
          <w:rStyle w:val="StyleUnderline"/>
        </w:rPr>
        <w:t>defense needs of a nation</w:t>
      </w:r>
      <w:r w:rsidRPr="00C46398">
        <w:rPr>
          <w:sz w:val="16"/>
        </w:rPr>
        <w:t xml:space="preserve">, in addition to </w:t>
      </w:r>
      <w:r w:rsidRPr="00C46398">
        <w:rPr>
          <w:rStyle w:val="StyleUnderline"/>
        </w:rPr>
        <w:t>ensuring</w:t>
      </w:r>
      <w:r w:rsidRPr="00C46398">
        <w:rPr>
          <w:sz w:val="16"/>
        </w:rPr>
        <w:t xml:space="preserve"> its </w:t>
      </w:r>
      <w:r w:rsidRPr="00C46398">
        <w:rPr>
          <w:rStyle w:val="StyleUnderline"/>
        </w:rPr>
        <w:t>economic security</w:t>
      </w:r>
      <w:r w:rsidRPr="00C46398">
        <w:rPr>
          <w:sz w:val="16"/>
        </w:rPr>
        <w:t xml:space="preserve">. “Technological innovation enabled by basic and applied research and development in STEM (science, technology, engineering, and math) fields is key to ensuring technological superiority of the U.S.’s defense capabilities,” Melkote explains. “This is true for </w:t>
      </w:r>
      <w:r w:rsidRPr="00C46398">
        <w:rPr>
          <w:rStyle w:val="StyleUnderline"/>
        </w:rPr>
        <w:t>all industry sectors</w:t>
      </w:r>
      <w:r w:rsidRPr="00C46398">
        <w:rPr>
          <w:sz w:val="16"/>
        </w:rPr>
        <w:t xml:space="preserve"> that our defense capabilities rely on, including transportation of all kinds, munitions, energy, food production, etc. All these industry sectors in turn </w:t>
      </w:r>
      <w:r w:rsidRPr="00C46398">
        <w:rPr>
          <w:rStyle w:val="StyleUnderline"/>
        </w:rPr>
        <w:t>require</w:t>
      </w:r>
      <w:r w:rsidRPr="00C46398">
        <w:rPr>
          <w:sz w:val="16"/>
        </w:rPr>
        <w:t xml:space="preserve"> advanced </w:t>
      </w:r>
      <w:r w:rsidRPr="00C46398">
        <w:rPr>
          <w:rStyle w:val="Emphasis"/>
        </w:rPr>
        <w:t>manufacturing</w:t>
      </w:r>
      <w:r w:rsidRPr="00C46398">
        <w:rPr>
          <w:rStyle w:val="StyleUnderline"/>
        </w:rPr>
        <w:t xml:space="preserve"> capabilities that</w:t>
      </w:r>
      <w:r w:rsidRPr="00C46398">
        <w:rPr>
          <w:sz w:val="16"/>
        </w:rPr>
        <w:t xml:space="preserve"> can </w:t>
      </w:r>
      <w:r w:rsidRPr="00C46398">
        <w:rPr>
          <w:rStyle w:val="StyleUnderline"/>
        </w:rPr>
        <w:t>enable them to produce and supply</w:t>
      </w:r>
      <w:r w:rsidRPr="00C46398">
        <w:rPr>
          <w:sz w:val="16"/>
        </w:rPr>
        <w:t xml:space="preserve"> on-demand the </w:t>
      </w:r>
      <w:r w:rsidRPr="00C46398">
        <w:rPr>
          <w:rStyle w:val="StyleUnderline"/>
        </w:rPr>
        <w:t>goods and services</w:t>
      </w:r>
      <w:r w:rsidRPr="00C46398">
        <w:rPr>
          <w:sz w:val="16"/>
        </w:rPr>
        <w:t xml:space="preserve"> required by U.S. defense agencies.”</w:t>
      </w:r>
    </w:p>
    <w:p w14:paraId="44FBB258" w14:textId="77777777" w:rsidR="00900C39" w:rsidRPr="00563744" w:rsidRDefault="00900C39" w:rsidP="00900C39"/>
    <w:p w14:paraId="06F5B529" w14:textId="77777777" w:rsidR="00900C39" w:rsidRPr="00F601E6" w:rsidRDefault="00900C39" w:rsidP="00900C39"/>
    <w:p w14:paraId="7EB4A51F" w14:textId="77777777" w:rsidR="00900C39" w:rsidRPr="00ED7D3C" w:rsidRDefault="00900C39" w:rsidP="00BD54F4">
      <w:pPr>
        <w:rPr>
          <w:rFonts w:cstheme="minorHAnsi"/>
          <w:sz w:val="16"/>
        </w:rPr>
      </w:pPr>
    </w:p>
    <w:sectPr w:rsidR="00900C39" w:rsidRPr="00ED7D3C"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3901D3"/>
    <w:multiLevelType w:val="hybridMultilevel"/>
    <w:tmpl w:val="53487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4BF6259"/>
    <w:multiLevelType w:val="hybridMultilevel"/>
    <w:tmpl w:val="1E8AE8C0"/>
    <w:lvl w:ilvl="0" w:tplc="13CCC4D8">
      <w:start w:val="1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0127369">
    <w:abstractNumId w:val="10"/>
  </w:num>
  <w:num w:numId="2" w16cid:durableId="1751000429">
    <w:abstractNumId w:val="8"/>
  </w:num>
  <w:num w:numId="3" w16cid:durableId="1895702350">
    <w:abstractNumId w:val="7"/>
  </w:num>
  <w:num w:numId="4" w16cid:durableId="1539002277">
    <w:abstractNumId w:val="6"/>
  </w:num>
  <w:num w:numId="5" w16cid:durableId="773134335">
    <w:abstractNumId w:val="5"/>
  </w:num>
  <w:num w:numId="6" w16cid:durableId="11998056">
    <w:abstractNumId w:val="9"/>
  </w:num>
  <w:num w:numId="7" w16cid:durableId="1255866675">
    <w:abstractNumId w:val="4"/>
  </w:num>
  <w:num w:numId="8" w16cid:durableId="667711805">
    <w:abstractNumId w:val="3"/>
  </w:num>
  <w:num w:numId="9" w16cid:durableId="633799841">
    <w:abstractNumId w:val="2"/>
  </w:num>
  <w:num w:numId="10" w16cid:durableId="2089302445">
    <w:abstractNumId w:val="1"/>
  </w:num>
  <w:num w:numId="11" w16cid:durableId="1084960404">
    <w:abstractNumId w:val="0"/>
  </w:num>
  <w:num w:numId="12" w16cid:durableId="227767789">
    <w:abstractNumId w:val="14"/>
  </w:num>
  <w:num w:numId="13" w16cid:durableId="1254782340">
    <w:abstractNumId w:val="16"/>
  </w:num>
  <w:num w:numId="14" w16cid:durableId="909073978">
    <w:abstractNumId w:val="15"/>
  </w:num>
  <w:num w:numId="15" w16cid:durableId="1205605210">
    <w:abstractNumId w:val="13"/>
  </w:num>
  <w:num w:numId="16" w16cid:durableId="1695883432">
    <w:abstractNumId w:val="12"/>
  </w:num>
  <w:num w:numId="17"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BD54F4"/>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B5C13"/>
    <w:rsid w:val="000D26A6"/>
    <w:rsid w:val="000D2B90"/>
    <w:rsid w:val="000D6ED8"/>
    <w:rsid w:val="000D717B"/>
    <w:rsid w:val="00100B28"/>
    <w:rsid w:val="00117316"/>
    <w:rsid w:val="001209B4"/>
    <w:rsid w:val="00130415"/>
    <w:rsid w:val="00173807"/>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E5C40"/>
    <w:rsid w:val="001F1173"/>
    <w:rsid w:val="002005A8"/>
    <w:rsid w:val="00203DD8"/>
    <w:rsid w:val="00204E1D"/>
    <w:rsid w:val="002059BD"/>
    <w:rsid w:val="00206181"/>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371D"/>
    <w:rsid w:val="0029647A"/>
    <w:rsid w:val="00296504"/>
    <w:rsid w:val="002A570D"/>
    <w:rsid w:val="002B5511"/>
    <w:rsid w:val="002B7ACF"/>
    <w:rsid w:val="002D7A0B"/>
    <w:rsid w:val="002E0643"/>
    <w:rsid w:val="002E392E"/>
    <w:rsid w:val="002E6BBC"/>
    <w:rsid w:val="002F1BA9"/>
    <w:rsid w:val="002F6E74"/>
    <w:rsid w:val="003101CC"/>
    <w:rsid w:val="003106B3"/>
    <w:rsid w:val="0031385D"/>
    <w:rsid w:val="003171AB"/>
    <w:rsid w:val="003223B2"/>
    <w:rsid w:val="00322A67"/>
    <w:rsid w:val="00330529"/>
    <w:rsid w:val="00330E13"/>
    <w:rsid w:val="00335A23"/>
    <w:rsid w:val="00340707"/>
    <w:rsid w:val="00341C61"/>
    <w:rsid w:val="00341D15"/>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3D7"/>
    <w:rsid w:val="003C5F4C"/>
    <w:rsid w:val="003D1298"/>
    <w:rsid w:val="003D5EA8"/>
    <w:rsid w:val="003D7B28"/>
    <w:rsid w:val="003E305E"/>
    <w:rsid w:val="003E34DB"/>
    <w:rsid w:val="003E5302"/>
    <w:rsid w:val="003E5BF1"/>
    <w:rsid w:val="003F2452"/>
    <w:rsid w:val="003F41EA"/>
    <w:rsid w:val="003F7DF0"/>
    <w:rsid w:val="004039AF"/>
    <w:rsid w:val="00407AFF"/>
    <w:rsid w:val="0041155D"/>
    <w:rsid w:val="00414F84"/>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467A"/>
    <w:rsid w:val="004C5732"/>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A99"/>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43F2"/>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4B42"/>
    <w:rsid w:val="00725598"/>
    <w:rsid w:val="007374A1"/>
    <w:rsid w:val="00752712"/>
    <w:rsid w:val="00753A84"/>
    <w:rsid w:val="007611F5"/>
    <w:rsid w:val="007619E4"/>
    <w:rsid w:val="00761E75"/>
    <w:rsid w:val="0076495E"/>
    <w:rsid w:val="00765FC8"/>
    <w:rsid w:val="00775694"/>
    <w:rsid w:val="0078549D"/>
    <w:rsid w:val="00793F46"/>
    <w:rsid w:val="007A1325"/>
    <w:rsid w:val="007A1A18"/>
    <w:rsid w:val="007A3BAF"/>
    <w:rsid w:val="007B53D8"/>
    <w:rsid w:val="007C22C5"/>
    <w:rsid w:val="007C528A"/>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9AD"/>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0C39"/>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360C"/>
    <w:rsid w:val="009F6FB2"/>
    <w:rsid w:val="00A071C0"/>
    <w:rsid w:val="00A16968"/>
    <w:rsid w:val="00A22670"/>
    <w:rsid w:val="00A24B35"/>
    <w:rsid w:val="00A271BA"/>
    <w:rsid w:val="00A27F86"/>
    <w:rsid w:val="00A431C6"/>
    <w:rsid w:val="00A54315"/>
    <w:rsid w:val="00A60FBC"/>
    <w:rsid w:val="00A63786"/>
    <w:rsid w:val="00A65C0B"/>
    <w:rsid w:val="00A776BA"/>
    <w:rsid w:val="00A81FD2"/>
    <w:rsid w:val="00A8441A"/>
    <w:rsid w:val="00A8674A"/>
    <w:rsid w:val="00A96E24"/>
    <w:rsid w:val="00AA6F6E"/>
    <w:rsid w:val="00AB122B"/>
    <w:rsid w:val="00AB21B0"/>
    <w:rsid w:val="00AB48D3"/>
    <w:rsid w:val="00AB5095"/>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D54F4"/>
    <w:rsid w:val="00BE6472"/>
    <w:rsid w:val="00BF29B8"/>
    <w:rsid w:val="00BF46EA"/>
    <w:rsid w:val="00BF78A4"/>
    <w:rsid w:val="00C07769"/>
    <w:rsid w:val="00C07D05"/>
    <w:rsid w:val="00C10856"/>
    <w:rsid w:val="00C203FA"/>
    <w:rsid w:val="00C23352"/>
    <w:rsid w:val="00C244F5"/>
    <w:rsid w:val="00C3164F"/>
    <w:rsid w:val="00C31B5E"/>
    <w:rsid w:val="00C34D3E"/>
    <w:rsid w:val="00C35B37"/>
    <w:rsid w:val="00C3747A"/>
    <w:rsid w:val="00C37F29"/>
    <w:rsid w:val="00C5491F"/>
    <w:rsid w:val="00C56DCC"/>
    <w:rsid w:val="00C57075"/>
    <w:rsid w:val="00C72AFE"/>
    <w:rsid w:val="00C73D10"/>
    <w:rsid w:val="00C808D4"/>
    <w:rsid w:val="00C81619"/>
    <w:rsid w:val="00CA013C"/>
    <w:rsid w:val="00CA17E4"/>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00C8"/>
    <w:rsid w:val="00D43A8C"/>
    <w:rsid w:val="00D4641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0702"/>
    <w:rsid w:val="00E42E4C"/>
    <w:rsid w:val="00E44107"/>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59AC"/>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6A45"/>
    <w:rsid w:val="00F277AA"/>
    <w:rsid w:val="00F31955"/>
    <w:rsid w:val="00F34C06"/>
    <w:rsid w:val="00F43EA3"/>
    <w:rsid w:val="00F50C55"/>
    <w:rsid w:val="00F57FFB"/>
    <w:rsid w:val="00F601E6"/>
    <w:rsid w:val="00F73954"/>
    <w:rsid w:val="00F94060"/>
    <w:rsid w:val="00FA4966"/>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91C3D4"/>
  <w14:defaultImageDpi w14:val="300"/>
  <w15:docId w15:val="{A2F97E2C-9AE7-A942-8476-3AF97D31F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900C39"/>
    <w:rPr>
      <w:rFonts w:ascii="Arial" w:hAnsi="Arial" w:cs="Arial"/>
      <w:sz w:val="22"/>
    </w:rPr>
  </w:style>
  <w:style w:type="paragraph" w:styleId="Heading1">
    <w:name w:val="heading 1"/>
    <w:aliases w:val="Pocket"/>
    <w:basedOn w:val="Normal"/>
    <w:next w:val="Normal"/>
    <w:link w:val="Heading1Char"/>
    <w:uiPriority w:val="9"/>
    <w:qFormat/>
    <w:rsid w:val="00900C3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00C39"/>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9"/>
    <w:unhideWhenUsed/>
    <w:qFormat/>
    <w:rsid w:val="00900C39"/>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Normal Tag,small text,body,no read,heading 2,Ch,Heading 2 Char2 Char,Heading 2 Char1 Char Char, Ch,TAG,Heading 41,ta,small space,t,No Spacing211,No Spacing1121,CD - Cite,No Spacing12,No Spacing2111,No Spacing5,Car,nonunderlined,T"/>
    <w:basedOn w:val="Normal"/>
    <w:next w:val="Normal"/>
    <w:link w:val="Heading4Char"/>
    <w:uiPriority w:val="9"/>
    <w:unhideWhenUsed/>
    <w:qFormat/>
    <w:rsid w:val="00900C39"/>
    <w:pPr>
      <w:keepNext/>
      <w:keepLines/>
      <w:spacing w:before="20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206181"/>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900C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0C39"/>
  </w:style>
  <w:style w:type="character" w:customStyle="1" w:styleId="Heading1Char">
    <w:name w:val="Heading 1 Char"/>
    <w:aliases w:val="Pocket Char"/>
    <w:basedOn w:val="DefaultParagraphFont"/>
    <w:link w:val="Heading1"/>
    <w:uiPriority w:val="9"/>
    <w:rsid w:val="00900C39"/>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9"/>
    <w:rsid w:val="00900C39"/>
    <w:rPr>
      <w:rFonts w:ascii="Arial" w:eastAsiaTheme="majorEastAsia" w:hAnsi="Arial" w:cstheme="majorBidi"/>
      <w:b/>
      <w:bCs/>
      <w:sz w:val="44"/>
      <w:szCs w:val="44"/>
      <w:u w:val="doubl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9"/>
    <w:rsid w:val="00900C39"/>
    <w:rPr>
      <w:rFonts w:ascii="Arial" w:eastAsiaTheme="majorEastAsia" w:hAnsi="Arial" w:cstheme="majorBidi"/>
      <w:b/>
      <w:bCs/>
      <w:sz w:val="32"/>
      <w:szCs w:val="32"/>
      <w:u w:val="single"/>
    </w:rPr>
  </w:style>
  <w:style w:type="character" w:customStyle="1" w:styleId="Heading4Char">
    <w:name w:val="Heading 4 Char"/>
    <w:aliases w:val="Tag Char,Big card Char,Normal Tag Char,small text Char,body Char,no read Char,heading 2 Char,Ch Char,Heading 2 Char2 Char Char,Heading 2 Char1 Char Char Char, Ch Char,TAG Char,Heading 41 Char,ta Char,small space Char,t Char,CD - Cite Char"/>
    <w:basedOn w:val="DefaultParagraphFont"/>
    <w:link w:val="Heading4"/>
    <w:uiPriority w:val="9"/>
    <w:rsid w:val="00900C39"/>
    <w:rPr>
      <w:rFonts w:ascii="Arial" w:eastAsiaTheme="majorEastAsia" w:hAnsi="Arial"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1"/>
    <w:qFormat/>
    <w:rsid w:val="00900C39"/>
    <w:rPr>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1"/>
    <w:qFormat/>
    <w:rsid w:val="00900C39"/>
    <w:rPr>
      <w:b w:val="0"/>
      <w:sz w:val="22"/>
      <w:u w:val="single"/>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20"/>
    <w:qFormat/>
    <w:rsid w:val="00900C39"/>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900C39"/>
    <w:rPr>
      <w:color w:val="auto"/>
      <w:u w:val="none"/>
    </w:rPr>
  </w:style>
  <w:style w:type="character" w:styleId="Hyperlink">
    <w:name w:val="Hyperlink"/>
    <w:aliases w:val="No Spacing Char,Note Level 2 Char,Small Text Char,Card Format Char,Note Level 21 Char,ClearFormatting Char,Clear Char,DDI Tag Char,Tag Title Char,No Spacing51 Char,No Spacing11211 Char,No Spacing6 Char,No Spacing tnr Char,Hidden Block Title Ch"/>
    <w:basedOn w:val="DefaultParagraphFont"/>
    <w:link w:val="NoSpacing"/>
    <w:uiPriority w:val="99"/>
    <w:unhideWhenUsed/>
    <w:rsid w:val="00900C39"/>
    <w:rPr>
      <w:color w:val="auto"/>
      <w:u w:val="none"/>
    </w:rPr>
  </w:style>
  <w:style w:type="paragraph" w:styleId="DocumentMap">
    <w:name w:val="Document Map"/>
    <w:basedOn w:val="Normal"/>
    <w:link w:val="DocumentMapChar"/>
    <w:uiPriority w:val="99"/>
    <w:semiHidden/>
    <w:unhideWhenUsed/>
    <w:rsid w:val="00900C39"/>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00C39"/>
    <w:rPr>
      <w:rFonts w:ascii="Lucida Grande" w:hAnsi="Lucida Grande" w:cs="Lucida Grande"/>
    </w:rPr>
  </w:style>
  <w:style w:type="character" w:styleId="UnresolvedMention">
    <w:name w:val="Unresolved Mention"/>
    <w:basedOn w:val="DefaultParagraphFont"/>
    <w:uiPriority w:val="99"/>
    <w:semiHidden/>
    <w:unhideWhenUsed/>
    <w:rsid w:val="00BD54F4"/>
    <w:rPr>
      <w:color w:val="605E5C"/>
      <w:shd w:val="clear" w:color="auto" w:fill="E1DFDD"/>
    </w:rPr>
  </w:style>
  <w:style w:type="paragraph" w:styleId="ListParagraph">
    <w:name w:val="List Paragraph"/>
    <w:basedOn w:val="Normal"/>
    <w:uiPriority w:val="34"/>
    <w:qFormat/>
    <w:rsid w:val="00BD54F4"/>
    <w:pPr>
      <w:ind w:left="720"/>
      <w:contextualSpacing/>
    </w:pPr>
  </w:style>
  <w:style w:type="paragraph" w:customStyle="1" w:styleId="textbold">
    <w:name w:val="text bold"/>
    <w:basedOn w:val="Normal"/>
    <w:link w:val="Emphasis"/>
    <w:uiPriority w:val="20"/>
    <w:qFormat/>
    <w:rsid w:val="00BD54F4"/>
    <w:pPr>
      <w:spacing w:after="160" w:line="259" w:lineRule="auto"/>
      <w:ind w:left="720"/>
      <w:jc w:val="both"/>
    </w:pPr>
    <w:rPr>
      <w:b/>
      <w:iCs/>
      <w:u w:val="single"/>
      <w:bdr w:val="single" w:sz="12" w:space="0" w:color="auto"/>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23,card,Dont use"/>
    <w:basedOn w:val="Heading1"/>
    <w:link w:val="Hyperlink"/>
    <w:autoRedefine/>
    <w:uiPriority w:val="99"/>
    <w:qFormat/>
    <w:rsid w:val="00BD54F4"/>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EastAsia" w:hAnsiTheme="minorHAnsi" w:cstheme="minorBidi"/>
      <w:b w:val="0"/>
      <w:bCs w:val="0"/>
      <w:sz w:val="24"/>
      <w:szCs w:val="24"/>
    </w:rPr>
  </w:style>
  <w:style w:type="paragraph" w:customStyle="1" w:styleId="UnderlinePara">
    <w:name w:val="Underline Para"/>
    <w:basedOn w:val="Normal"/>
    <w:uiPriority w:val="1"/>
    <w:qFormat/>
    <w:rsid w:val="00BD54F4"/>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BD54F4"/>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BD54F4"/>
    <w:rPr>
      <w:sz w:val="22"/>
      <w:u w:val="single"/>
    </w:rPr>
  </w:style>
  <w:style w:type="paragraph" w:customStyle="1" w:styleId="Emphasis1">
    <w:name w:val="Emphasis1"/>
    <w:basedOn w:val="Normal"/>
    <w:uiPriority w:val="20"/>
    <w:qFormat/>
    <w:rsid w:val="00BD54F4"/>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Heading411">
    <w:name w:val="Heading 411"/>
    <w:basedOn w:val="Heading1"/>
    <w:next w:val="NoSpacing"/>
    <w:autoRedefine/>
    <w:uiPriority w:val="99"/>
    <w:qFormat/>
    <w:rsid w:val="00BD54F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val="0"/>
      <w:sz w:val="22"/>
      <w:szCs w:val="22"/>
    </w:rPr>
  </w:style>
  <w:style w:type="paragraph" w:customStyle="1" w:styleId="Emphasize">
    <w:name w:val="Emphasize"/>
    <w:basedOn w:val="Normal"/>
    <w:uiPriority w:val="20"/>
    <w:qFormat/>
    <w:rsid w:val="00BD54F4"/>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HAnsi"/>
      <w:b/>
      <w:iCs/>
      <w:szCs w:val="22"/>
      <w:u w:val="single"/>
      <w:bdr w:val="single" w:sz="12" w:space="0" w:color="auto"/>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BD54F4"/>
    <w:rPr>
      <w:sz w:val="22"/>
      <w:u w:val="single"/>
    </w:rPr>
  </w:style>
  <w:style w:type="paragraph" w:styleId="Title">
    <w:name w:val="Title"/>
    <w:aliases w:val="Cites and Cards,UNDERLINE,Bold Underlined,title,Block Heading,Read This,Non Read Text,Debate Normal,Warrants"/>
    <w:basedOn w:val="Normal"/>
    <w:next w:val="Normal"/>
    <w:link w:val="TitleChar"/>
    <w:uiPriority w:val="7"/>
    <w:qFormat/>
    <w:rsid w:val="00BD54F4"/>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BD54F4"/>
    <w:rPr>
      <w:rFonts w:asciiTheme="majorHAnsi" w:eastAsiaTheme="majorEastAsia" w:hAnsiTheme="majorHAnsi" w:cstheme="majorBidi"/>
      <w:spacing w:val="-10"/>
      <w:kern w:val="28"/>
      <w:sz w:val="56"/>
      <w:szCs w:val="56"/>
    </w:rPr>
  </w:style>
  <w:style w:type="character" w:customStyle="1" w:styleId="Heading5Char">
    <w:name w:val="Heading 5 Char"/>
    <w:basedOn w:val="DefaultParagraphFont"/>
    <w:link w:val="Heading5"/>
    <w:uiPriority w:val="9"/>
    <w:semiHidden/>
    <w:rsid w:val="00206181"/>
    <w:rPr>
      <w:rFonts w:asciiTheme="majorHAnsi" w:eastAsiaTheme="majorEastAsia" w:hAnsiTheme="majorHAnsi" w:cstheme="majorBidi"/>
      <w:color w:val="365F91" w:themeColor="accent1" w:themeShade="BF"/>
      <w:sz w:val="22"/>
    </w:rPr>
  </w:style>
  <w:style w:type="character" w:styleId="Strong">
    <w:name w:val="Strong"/>
    <w:basedOn w:val="DefaultParagraphFont"/>
    <w:uiPriority w:val="22"/>
    <w:qFormat/>
    <w:rsid w:val="00206181"/>
    <w:rPr>
      <w:b/>
      <w:bCs/>
    </w:rPr>
  </w:style>
  <w:style w:type="character" w:styleId="BookTitle">
    <w:name w:val="Book Title"/>
    <w:basedOn w:val="DefaultParagraphFont"/>
    <w:uiPriority w:val="33"/>
    <w:qFormat/>
    <w:rsid w:val="00206181"/>
    <w:rPr>
      <w:b/>
      <w:bCs/>
      <w:i/>
      <w:iCs/>
      <w:spacing w:val="5"/>
    </w:rPr>
  </w:style>
  <w:style w:type="numbering" w:styleId="111111">
    <w:name w:val="Outline List 2"/>
    <w:basedOn w:val="NoList"/>
    <w:uiPriority w:val="99"/>
    <w:semiHidden/>
    <w:unhideWhenUsed/>
    <w:rsid w:val="00206181"/>
  </w:style>
  <w:style w:type="paragraph" w:styleId="Header">
    <w:name w:val="header"/>
    <w:basedOn w:val="Normal"/>
    <w:link w:val="HeaderChar"/>
    <w:uiPriority w:val="99"/>
    <w:semiHidden/>
    <w:rsid w:val="00206181"/>
    <w:pPr>
      <w:tabs>
        <w:tab w:val="center" w:pos="4680"/>
        <w:tab w:val="right" w:pos="9360"/>
      </w:tabs>
    </w:pPr>
  </w:style>
  <w:style w:type="character" w:customStyle="1" w:styleId="HeaderChar">
    <w:name w:val="Header Char"/>
    <w:basedOn w:val="DefaultParagraphFont"/>
    <w:link w:val="Header"/>
    <w:uiPriority w:val="99"/>
    <w:semiHidden/>
    <w:rsid w:val="00206181"/>
    <w:rPr>
      <w:rFonts w:ascii="Arial" w:hAnsi="Arial" w:cs="Arial"/>
      <w:sz w:val="22"/>
    </w:rPr>
  </w:style>
  <w:style w:type="paragraph" w:styleId="Footer">
    <w:name w:val="footer"/>
    <w:basedOn w:val="Normal"/>
    <w:link w:val="FooterChar"/>
    <w:uiPriority w:val="99"/>
    <w:semiHidden/>
    <w:rsid w:val="00206181"/>
    <w:pPr>
      <w:tabs>
        <w:tab w:val="center" w:pos="4680"/>
        <w:tab w:val="right" w:pos="9360"/>
      </w:tabs>
    </w:pPr>
  </w:style>
  <w:style w:type="character" w:customStyle="1" w:styleId="FooterChar">
    <w:name w:val="Footer Char"/>
    <w:basedOn w:val="DefaultParagraphFont"/>
    <w:link w:val="Footer"/>
    <w:uiPriority w:val="99"/>
    <w:semiHidden/>
    <w:rsid w:val="00206181"/>
    <w:rPr>
      <w:rFonts w:ascii="Arial" w:hAnsi="Arial" w:cs="Arial"/>
      <w:sz w:val="22"/>
    </w:rPr>
  </w:style>
  <w:style w:type="paragraph" w:styleId="BodyText">
    <w:name w:val="Body Text"/>
    <w:basedOn w:val="Normal"/>
    <w:link w:val="BodyTextChar"/>
    <w:uiPriority w:val="99"/>
    <w:semiHidden/>
    <w:unhideWhenUsed/>
    <w:rsid w:val="00206181"/>
    <w:pPr>
      <w:spacing w:after="120"/>
    </w:pPr>
  </w:style>
  <w:style w:type="character" w:customStyle="1" w:styleId="BodyTextChar">
    <w:name w:val="Body Text Char"/>
    <w:basedOn w:val="DefaultParagraphFont"/>
    <w:link w:val="BodyText"/>
    <w:uiPriority w:val="99"/>
    <w:semiHidden/>
    <w:rsid w:val="00206181"/>
    <w:rPr>
      <w:rFonts w:ascii="Arial" w:hAnsi="Arial" w:cs="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hicagobooth.edu/review/debt-still-matters" TargetMode="External"/><Relationship Id="rId18" Type="http://schemas.openxmlformats.org/officeDocument/2006/relationships/hyperlink" Target="https://nam.org/preserve-tax-reforms-pro-growth-international-tax-system-32687/"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heritage.org/debt/event/hitting-the-brakes-overspending-and-debt" TargetMode="External"/><Relationship Id="rId17" Type="http://schemas.openxmlformats.org/officeDocument/2006/relationships/hyperlink" Target="https://waysandmeans.house.gov/2025/01/02/trump-tax-cuts-revived-american-manufacturing/" TargetMode="External"/><Relationship Id="rId2" Type="http://schemas.openxmlformats.org/officeDocument/2006/relationships/customXml" Target="../customXml/item2.xml"/><Relationship Id="rId16" Type="http://schemas.openxmlformats.org/officeDocument/2006/relationships/hyperlink" Target="http://www.mischiefsoffaction.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rchive.ph/xyczm" TargetMode="External"/><Relationship Id="rId5" Type="http://schemas.openxmlformats.org/officeDocument/2006/relationships/numbering" Target="numbering.xml"/><Relationship Id="rId15" Type="http://schemas.openxmlformats.org/officeDocument/2006/relationships/hyperlink" Target="https://www.wsj.com/articles/social-security-costs-expected-to-exceed-total-income-in-2021-as-covid-19-takes-financial-toll-11630436193?mod=article_inline" TargetMode="External"/><Relationship Id="rId10" Type="http://schemas.openxmlformats.org/officeDocument/2006/relationships/hyperlink" Target="https://journals.sagepub.com/doi/abs/10.1177/1532673X241284563" TargetMode="Externa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apnews.com/article/tax-cuts-medicaid-congress-senate-trump-bill-2825f8fa0e96a00cf72a6de6a5a88a25" TargetMode="External"/><Relationship Id="rId14" Type="http://schemas.openxmlformats.org/officeDocument/2006/relationships/hyperlink" Target="http://www.crfb.org/press-releases/national-debt-now-larger-econom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morbe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26981</Words>
  <Characters>153794</Characters>
  <Application>Microsoft Office Word</Application>
  <DocSecurity>0</DocSecurity>
  <Lines>1281</Lines>
  <Paragraphs>360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180415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Morbeck, Gabriel</dc:creator>
  <cp:keywords>5.2</cp:keywords>
  <dc:description/>
  <cp:lastModifiedBy>Morbeck, Gabriel</cp:lastModifiedBy>
  <cp:revision>3</cp:revision>
  <dcterms:created xsi:type="dcterms:W3CDTF">2025-06-03T14:18:00Z</dcterms:created>
  <dcterms:modified xsi:type="dcterms:W3CDTF">2025-06-12T20:15:00Z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