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039E" w14:textId="1EB04006" w:rsidR="00FA7762" w:rsidRPr="00F86EFD" w:rsidRDefault="00867C88" w:rsidP="00FA7762">
      <w:pPr>
        <w:pStyle w:val="Heading3"/>
      </w:pPr>
      <w:r w:rsidRPr="00F86EFD">
        <w:t>Notes</w:t>
      </w:r>
    </w:p>
    <w:p w14:paraId="40E9EAF4" w14:textId="77777777" w:rsidR="00867C88" w:rsidRPr="00F86EFD" w:rsidRDefault="00867C88" w:rsidP="00867C88">
      <w:r w:rsidRPr="00F86EFD">
        <w:t xml:space="preserve">The Canada DA makes the argument that Canada is becoming a global leader now. </w:t>
      </w:r>
    </w:p>
    <w:p w14:paraId="32CC6AEB" w14:textId="4BAFA8A4" w:rsidR="00867C88" w:rsidRPr="00F86EFD" w:rsidRDefault="00867C88" w:rsidP="00867C88">
      <w:pPr>
        <w:pStyle w:val="ListParagraph"/>
        <w:numPr>
          <w:ilvl w:val="0"/>
          <w:numId w:val="11"/>
        </w:numPr>
      </w:pPr>
      <w:r w:rsidRPr="00F86EFD">
        <w:t>This is bolstered by the Trump presidency and the election of Mark Carney. In addition to global events, Canada is particularly seen as a leader in the Arctic given proximity and amount of land.</w:t>
      </w:r>
    </w:p>
    <w:p w14:paraId="6DA46E55" w14:textId="54D6FF5B" w:rsidR="00342487" w:rsidRPr="00F86EFD" w:rsidRDefault="00342487" w:rsidP="00867C88">
      <w:pPr>
        <w:pStyle w:val="ListParagraph"/>
        <w:numPr>
          <w:ilvl w:val="0"/>
          <w:numId w:val="11"/>
        </w:numPr>
      </w:pPr>
      <w:r w:rsidRPr="00F86EFD">
        <w:t xml:space="preserve">The link makes the claim that America beginning to assert themselves in the Arctic would prevent Canada from asserting their own sovereignty </w:t>
      </w:r>
    </w:p>
    <w:p w14:paraId="793C3840" w14:textId="181401FA" w:rsidR="00E43330" w:rsidRPr="00F86EFD" w:rsidRDefault="00E43330" w:rsidP="00867C88">
      <w:pPr>
        <w:pStyle w:val="ListParagraph"/>
        <w:numPr>
          <w:ilvl w:val="0"/>
          <w:numId w:val="11"/>
        </w:numPr>
      </w:pPr>
      <w:r w:rsidRPr="00F86EFD">
        <w:t xml:space="preserve">the second link is about UNCLOS being able to save American global leadership, you also need to win that claim that leadership is a zero-sum </w:t>
      </w:r>
      <w:r w:rsidR="001A2EB3" w:rsidRPr="00F86EFD">
        <w:t>relationship</w:t>
      </w:r>
    </w:p>
    <w:p w14:paraId="5A91D9AF" w14:textId="0220C188" w:rsidR="001A2EB3" w:rsidRDefault="001A2EB3" w:rsidP="00867C88">
      <w:pPr>
        <w:pStyle w:val="ListParagraph"/>
        <w:numPr>
          <w:ilvl w:val="0"/>
          <w:numId w:val="11"/>
        </w:numPr>
      </w:pPr>
      <w:r w:rsidRPr="00F86EFD">
        <w:t xml:space="preserve">There are </w:t>
      </w:r>
      <w:r w:rsidR="00F531AE">
        <w:t>two</w:t>
      </w:r>
      <w:r w:rsidRPr="00F86EFD">
        <w:t xml:space="preserve"> impacts 1. the first is leadership solving xyz existential crisis, this is what I would recommend reading in the 1NC. There are two more 1NR/2NC modules about</w:t>
      </w:r>
      <w:r w:rsidR="00FE68F9" w:rsidRPr="00F86EFD">
        <w:t xml:space="preserve"> solving AI </w:t>
      </w:r>
      <w:r w:rsidRPr="00F86EFD">
        <w:t xml:space="preserve">and </w:t>
      </w:r>
      <w:r w:rsidR="008A0B6E" w:rsidRPr="00F86EFD">
        <w:t>cyber</w:t>
      </w:r>
      <w:r w:rsidRPr="00F86EFD">
        <w:t xml:space="preserve"> but are not particularly strong. </w:t>
      </w:r>
    </w:p>
    <w:p w14:paraId="38F4F60D" w14:textId="4F39BCE1" w:rsidR="00F531AE" w:rsidRPr="00F86EFD" w:rsidRDefault="00F531AE" w:rsidP="00F531AE">
      <w:pPr>
        <w:ind w:left="360"/>
      </w:pPr>
      <w:r>
        <w:t>For the AFF, I think the strongest arguments are that Canada is simply not a global leader and will be constrained or going for the link turn.</w:t>
      </w:r>
    </w:p>
    <w:p w14:paraId="10B06416" w14:textId="77777777" w:rsidR="00867C88" w:rsidRPr="00F86EFD" w:rsidRDefault="00867C88" w:rsidP="00867C88"/>
    <w:p w14:paraId="3B5BD75A" w14:textId="7DC21665" w:rsidR="001A2EB3" w:rsidRPr="00F86EFD" w:rsidRDefault="001A2EB3" w:rsidP="008A47C0">
      <w:pPr>
        <w:pStyle w:val="Heading3"/>
      </w:pPr>
      <w:r w:rsidRPr="00F86EFD">
        <w:lastRenderedPageBreak/>
        <w:t>1NC</w:t>
      </w:r>
    </w:p>
    <w:p w14:paraId="14DAEE82" w14:textId="77777777" w:rsidR="001A2EB3" w:rsidRPr="00F86EFD" w:rsidRDefault="001A2EB3" w:rsidP="001A2EB3"/>
    <w:p w14:paraId="672FC706" w14:textId="77777777" w:rsidR="005B0C50" w:rsidRPr="00F86EFD" w:rsidRDefault="005B0C50" w:rsidP="005B0C50">
      <w:pPr>
        <w:pStyle w:val="Heading4"/>
      </w:pPr>
      <w:r w:rsidRPr="00F86EFD">
        <w:t>Carney’s win places Canada at prime position to take over as a global leader</w:t>
      </w:r>
    </w:p>
    <w:p w14:paraId="2EF317D5" w14:textId="77777777" w:rsidR="005B0C50" w:rsidRPr="00F86EFD" w:rsidRDefault="005B0C50" w:rsidP="005B0C50">
      <w:r w:rsidRPr="00F86EFD">
        <w:rPr>
          <w:rStyle w:val="Style13ptBold"/>
        </w:rPr>
        <w:t>Nickel 4-29 – Reporter at Reuters</w:t>
      </w:r>
      <w:r w:rsidRPr="00F86EFD">
        <w:t xml:space="preserve"> (Rod Nickel, 4-29-2025, "Carney aims for global leadership role against Trump after Canada election win", Reuters, https://www.reuters.com/world/americas/carney-aims-global-leadership-role-against-trump-after-canada-election-win-2025-04-29/)</w:t>
      </w:r>
    </w:p>
    <w:p w14:paraId="3EE61A60" w14:textId="77777777" w:rsidR="005B0C50" w:rsidRPr="00F86EFD" w:rsidRDefault="005B0C50" w:rsidP="005B0C50">
      <w:pPr>
        <w:rPr>
          <w:rStyle w:val="StyleUnderline"/>
        </w:rPr>
      </w:pPr>
      <w:r w:rsidRPr="00F86EFD">
        <w:rPr>
          <w:rStyle w:val="StyleUnderline"/>
        </w:rPr>
        <w:t>Canadian Prime Minister Mark Carney completed a comeback victory for the governing Liberals in Monday's election, positioning himself for a global role as a champion of multilateralism against U.S. President Donald Trump's more protectionist policies.</w:t>
      </w:r>
    </w:p>
    <w:p w14:paraId="1C8EA01B" w14:textId="77777777" w:rsidR="005B0C50" w:rsidRPr="00F86EFD" w:rsidRDefault="005B0C50" w:rsidP="005B0C50">
      <w:r w:rsidRPr="00F86EFD">
        <w:rPr>
          <w:rStyle w:val="StyleUnderline"/>
        </w:rPr>
        <w:t>The first person to lead two G7 central banks has the experience to earn immediate international credibility, experts say.</w:t>
      </w:r>
      <w:r w:rsidRPr="00F86EFD">
        <w:t xml:space="preserve"> Carney's tough words for Trump during the campaign have been closely watched in other parts of the world.</w:t>
      </w:r>
    </w:p>
    <w:p w14:paraId="26A0ED5F" w14:textId="77777777" w:rsidR="005B0C50" w:rsidRPr="00F86EFD" w:rsidRDefault="005B0C50" w:rsidP="005B0C50">
      <w:pPr>
        <w:rPr>
          <w:rStyle w:val="StyleUnderline"/>
        </w:rPr>
      </w:pPr>
      <w:r w:rsidRPr="00F86EFD">
        <w:t>"</w:t>
      </w:r>
      <w:r w:rsidRPr="00F86EFD">
        <w:rPr>
          <w:rStyle w:val="StyleUnderline"/>
        </w:rPr>
        <w:t>Canada is ready to take a leadership role in building a coalition of like-minded countries who share our values,"</w:t>
      </w:r>
      <w:r w:rsidRPr="00F86EFD">
        <w:t xml:space="preserve"> Carney said on April 3 in Ottawa. "We </w:t>
      </w:r>
      <w:r w:rsidRPr="00F86EFD">
        <w:rPr>
          <w:rStyle w:val="StyleUnderline"/>
        </w:rPr>
        <w:t>believe in international cooperation. We believe in the free and open exchange of goods, services and ideas. And if the United States no longer wants to lead, Canada will."</w:t>
      </w:r>
    </w:p>
    <w:p w14:paraId="06BF2CE2" w14:textId="77777777" w:rsidR="005B0C50" w:rsidRPr="00F86EFD" w:rsidRDefault="005B0C50" w:rsidP="005B0C50">
      <w:pPr>
        <w:rPr>
          <w:sz w:val="16"/>
          <w:szCs w:val="16"/>
        </w:rPr>
      </w:pPr>
      <w:r w:rsidRPr="00F86EFD">
        <w:rPr>
          <w:sz w:val="16"/>
          <w:szCs w:val="16"/>
        </w:rPr>
        <w:t>Carney's Liberals beat the Conservatives, led by Pierre Poilievre, whose slogan "Canada First" and sometimes acerbic style evoked comparisons with Trump that may have cost him the election. The Conservatives for months had held a wide lead in the polls that evaporated after Trump slapped tariffs on Canada and threatened to annex the country. Canadians are shunning U.S. goods and trips in response.</w:t>
      </w:r>
    </w:p>
    <w:p w14:paraId="6F2985A2" w14:textId="77777777" w:rsidR="005B0C50" w:rsidRPr="00F86EFD" w:rsidRDefault="005B0C50" w:rsidP="005B0C50">
      <w:pPr>
        <w:rPr>
          <w:sz w:val="16"/>
          <w:szCs w:val="16"/>
        </w:rPr>
      </w:pPr>
      <w:r w:rsidRPr="00F86EFD">
        <w:rPr>
          <w:sz w:val="16"/>
          <w:szCs w:val="16"/>
        </w:rPr>
        <w:t>While Carney remains prime minister, his Liberals appeared to win only a minority of seats in the House of Commons, making the government more fragile and dependent on smaller parties to stay in power.</w:t>
      </w:r>
    </w:p>
    <w:p w14:paraId="26F88626" w14:textId="77777777" w:rsidR="005B0C50" w:rsidRPr="00F86EFD" w:rsidRDefault="005B0C50" w:rsidP="005B0C50">
      <w:pPr>
        <w:rPr>
          <w:sz w:val="16"/>
          <w:szCs w:val="16"/>
        </w:rPr>
      </w:pPr>
      <w:r w:rsidRPr="00F86EFD">
        <w:rPr>
          <w:sz w:val="16"/>
          <w:szCs w:val="16"/>
        </w:rPr>
        <w:t>Australia holds an election on May 3, and the major parties have closely watched the polling surge towards Carney, Australian political strategists said. As in Canada, voter concern over the global fallout from Trump's policies has tilted support toward the center-left Labor Party.</w:t>
      </w:r>
    </w:p>
    <w:p w14:paraId="273F21AB" w14:textId="77777777" w:rsidR="005B0C50" w:rsidRPr="00F86EFD" w:rsidRDefault="005B0C50" w:rsidP="005B0C50">
      <w:pPr>
        <w:rPr>
          <w:sz w:val="16"/>
          <w:szCs w:val="16"/>
        </w:rPr>
      </w:pPr>
      <w:r w:rsidRPr="00F86EFD">
        <w:rPr>
          <w:sz w:val="16"/>
          <w:szCs w:val="16"/>
        </w:rPr>
        <w:t>Former Canadian diplomat Colin Robertson, who knew Carney when he worked at the Finance Ministry, said Carney is Canada's best-equipped prime minister since the 1960s, given his experience leading the Bank of England and Bank of Canada.</w:t>
      </w:r>
    </w:p>
    <w:p w14:paraId="3BFB6A00" w14:textId="77777777" w:rsidR="005B0C50" w:rsidRPr="00F86EFD" w:rsidRDefault="005B0C50" w:rsidP="005B0C50">
      <w:pPr>
        <w:rPr>
          <w:sz w:val="16"/>
          <w:szCs w:val="16"/>
        </w:rPr>
      </w:pPr>
      <w:r w:rsidRPr="00F86EFD">
        <w:rPr>
          <w:sz w:val="16"/>
          <w:szCs w:val="16"/>
        </w:rPr>
        <w:t>"He goes in extremely well-prepared, with a superb Rolodex, and people will take his call and look to him because their challenges are economic right now," he said.</w:t>
      </w:r>
    </w:p>
    <w:p w14:paraId="371E436A" w14:textId="77777777" w:rsidR="005B0C50" w:rsidRPr="00F86EFD" w:rsidRDefault="005B0C50" w:rsidP="005B0C50">
      <w:pPr>
        <w:rPr>
          <w:rStyle w:val="StyleUnderline"/>
        </w:rPr>
      </w:pPr>
      <w:r w:rsidRPr="00F86EFD">
        <w:rPr>
          <w:rStyle w:val="StyleUnderline"/>
        </w:rPr>
        <w:t>Carney will likely start by expanding Canadian trade with Europe, Australia and Asian democracies such as Japan, Robertson said, blunting some of the economic damage from newly imposed U.S. tariffs on cars, steel and aluminum.</w:t>
      </w:r>
    </w:p>
    <w:p w14:paraId="1F0D02F1" w14:textId="77777777" w:rsidR="005B0C50" w:rsidRPr="00F86EFD" w:rsidRDefault="005B0C50" w:rsidP="005B0C50">
      <w:pPr>
        <w:rPr>
          <w:sz w:val="16"/>
          <w:szCs w:val="16"/>
        </w:rPr>
      </w:pPr>
      <w:r w:rsidRPr="00F86EFD">
        <w:rPr>
          <w:sz w:val="16"/>
          <w:szCs w:val="16"/>
        </w:rPr>
        <w:t>'DIFFICULT TIGHTROPE'</w:t>
      </w:r>
    </w:p>
    <w:p w14:paraId="51368B53" w14:textId="77777777" w:rsidR="005B0C50" w:rsidRPr="00F86EFD" w:rsidRDefault="005B0C50" w:rsidP="005B0C50">
      <w:pPr>
        <w:rPr>
          <w:rStyle w:val="StyleUnderline"/>
        </w:rPr>
      </w:pPr>
      <w:r w:rsidRPr="00F86EFD">
        <w:rPr>
          <w:rStyle w:val="StyleUnderline"/>
        </w:rPr>
        <w:t>Fortifying Canada's economy is expected to be Carney's immediate priority, including by advancing infrastructure projects to make Canada less dependent on the United States, which buys 90% of Canada's oil exports.</w:t>
      </w:r>
    </w:p>
    <w:p w14:paraId="348BDCB3" w14:textId="77777777" w:rsidR="005B0C50" w:rsidRPr="00F86EFD" w:rsidRDefault="005B0C50" w:rsidP="005B0C50">
      <w:pPr>
        <w:rPr>
          <w:sz w:val="16"/>
          <w:szCs w:val="16"/>
        </w:rPr>
      </w:pPr>
      <w:r w:rsidRPr="00F86EFD">
        <w:rPr>
          <w:sz w:val="16"/>
          <w:szCs w:val="16"/>
        </w:rPr>
        <w:t>Leading the smallest G7 nation, Carney will then need to muster his global coalition "without waving a giant red flag in front of Donald Trump," said Roland Paris, a former adviser to ex-Prime Minister Justin Trudeau and now professor of international affairs at University of Ottawa.</w:t>
      </w:r>
    </w:p>
    <w:p w14:paraId="749E87EE" w14:textId="77777777" w:rsidR="005B0C50" w:rsidRPr="00F86EFD" w:rsidRDefault="005B0C50" w:rsidP="005B0C50">
      <w:pPr>
        <w:rPr>
          <w:sz w:val="16"/>
          <w:szCs w:val="16"/>
        </w:rPr>
      </w:pPr>
      <w:r w:rsidRPr="00F86EFD">
        <w:rPr>
          <w:sz w:val="16"/>
          <w:szCs w:val="16"/>
        </w:rPr>
        <w:t>"It will be a difficult tightrope or balancing act for him," Paris said. "He and Canada have an interest in coordinating with other like-minded countries, but without necessarily setting up Canada as the organizer of an opposition. Why turn Canada into that kind of target?"</w:t>
      </w:r>
    </w:p>
    <w:p w14:paraId="00D1AB8D" w14:textId="77777777" w:rsidR="005B0C50" w:rsidRPr="00F86EFD" w:rsidRDefault="005B0C50" w:rsidP="005B0C50">
      <w:pPr>
        <w:rPr>
          <w:sz w:val="16"/>
          <w:szCs w:val="16"/>
        </w:rPr>
      </w:pPr>
    </w:p>
    <w:p w14:paraId="06AEFDE4" w14:textId="77777777" w:rsidR="005B0C50" w:rsidRPr="00F86EFD" w:rsidRDefault="005B0C50" w:rsidP="005B0C50">
      <w:pPr>
        <w:rPr>
          <w:sz w:val="16"/>
          <w:szCs w:val="16"/>
        </w:rPr>
      </w:pPr>
      <w:r w:rsidRPr="00F86EFD">
        <w:rPr>
          <w:sz w:val="16"/>
          <w:szCs w:val="16"/>
        </w:rPr>
        <w:t>Paris said Carney's calm demeanor and financial experience may elicit a more constructive response from Trump than the president directed at Trudeau, whom he belittled as "governor."</w:t>
      </w:r>
    </w:p>
    <w:p w14:paraId="024EDA1E" w14:textId="77777777" w:rsidR="005B0C50" w:rsidRPr="00F86EFD" w:rsidRDefault="005B0C50" w:rsidP="005B0C50">
      <w:pPr>
        <w:rPr>
          <w:sz w:val="16"/>
          <w:szCs w:val="16"/>
        </w:rPr>
      </w:pPr>
      <w:r w:rsidRPr="00F86EFD">
        <w:rPr>
          <w:sz w:val="16"/>
          <w:szCs w:val="16"/>
        </w:rPr>
        <w:t>Robertson, a senior adviser at the Canadian Global Affairs Institute think tank, expects Carney to try to work collaboratively with Trump, possibly as early as the June G7 Leaders' Summit in Alberta, where he predicted Carney may arrange a trade meeting with Trump and Mexican President Claudia Sheinbaum.</w:t>
      </w:r>
    </w:p>
    <w:p w14:paraId="2612580D" w14:textId="77777777" w:rsidR="005B0C50" w:rsidRPr="00F86EFD" w:rsidRDefault="005B0C50" w:rsidP="005B0C50">
      <w:pPr>
        <w:rPr>
          <w:rStyle w:val="StyleUnderline"/>
        </w:rPr>
      </w:pPr>
      <w:r w:rsidRPr="00F86EFD">
        <w:rPr>
          <w:rStyle w:val="StyleUnderline"/>
        </w:rPr>
        <w:t>Carney has promised to speed up military spending and reduce reliance on the U.S. for defense procurement, and to work with the European Union's proposed 800-billion-euro defense fund.</w:t>
      </w:r>
    </w:p>
    <w:p w14:paraId="28C8ADD3" w14:textId="77777777" w:rsidR="005B0C50" w:rsidRPr="00F86EFD" w:rsidRDefault="005B0C50" w:rsidP="005B0C50">
      <w:pPr>
        <w:rPr>
          <w:sz w:val="16"/>
          <w:szCs w:val="16"/>
        </w:rPr>
      </w:pPr>
      <w:r w:rsidRPr="00F86EFD">
        <w:rPr>
          <w:sz w:val="16"/>
          <w:szCs w:val="16"/>
        </w:rPr>
        <w:t>Carney, however, is unlikely to muster the influence of former German Chancellor Angela Merkel or French President Emmanuel Macron, said Chris Hernandez-Roy, deputy director of the Americas program at the Washington-based Center for Strategic and International Studies.</w:t>
      </w:r>
    </w:p>
    <w:p w14:paraId="35C1483D" w14:textId="77777777" w:rsidR="005B0C50" w:rsidRPr="00F86EFD" w:rsidRDefault="005B0C50" w:rsidP="005B0C50">
      <w:pPr>
        <w:rPr>
          <w:sz w:val="16"/>
          <w:szCs w:val="16"/>
        </w:rPr>
      </w:pPr>
      <w:r w:rsidRPr="00F86EFD">
        <w:rPr>
          <w:sz w:val="16"/>
          <w:szCs w:val="16"/>
        </w:rPr>
        <w:t>"The erosion of Canada's standing in the world will prevent him from being a true leader of the Western world," he said, noting the country's underfunded military and stagnating economy.</w:t>
      </w:r>
    </w:p>
    <w:p w14:paraId="52FD206B" w14:textId="77777777" w:rsidR="005B0C50" w:rsidRPr="00F86EFD" w:rsidRDefault="005B0C50" w:rsidP="005B0C50">
      <w:pPr>
        <w:rPr>
          <w:rStyle w:val="StyleUnderline"/>
        </w:rPr>
      </w:pPr>
      <w:r w:rsidRPr="00F86EFD">
        <w:rPr>
          <w:rStyle w:val="StyleUnderline"/>
        </w:rPr>
        <w:t>Canada holds the presidency of the G7 this year, which adds to Carney's platform, however.</w:t>
      </w:r>
    </w:p>
    <w:p w14:paraId="53D17958" w14:textId="77777777" w:rsidR="005B0C50" w:rsidRPr="00F86EFD" w:rsidRDefault="005B0C50" w:rsidP="005B0C50">
      <w:pPr>
        <w:rPr>
          <w:sz w:val="16"/>
          <w:szCs w:val="16"/>
        </w:rPr>
      </w:pPr>
      <w:r w:rsidRPr="00F86EFD">
        <w:rPr>
          <w:sz w:val="16"/>
          <w:szCs w:val="16"/>
        </w:rPr>
        <w:t>TRUMP 'WRECKING BALL'</w:t>
      </w:r>
    </w:p>
    <w:p w14:paraId="262901F5" w14:textId="77777777" w:rsidR="005B0C50" w:rsidRPr="00F86EFD" w:rsidRDefault="005B0C50" w:rsidP="005B0C50">
      <w:pPr>
        <w:rPr>
          <w:sz w:val="16"/>
          <w:szCs w:val="16"/>
        </w:rPr>
      </w:pPr>
      <w:r w:rsidRPr="00F86EFD">
        <w:rPr>
          <w:sz w:val="16"/>
          <w:szCs w:val="16"/>
        </w:rPr>
        <w:t>Carney's win, while heartening for other global center-left politicians, is unlikely to provide a template for others to replicate because Trump's musings about annexing neighboring Canada made him a unique existential threat, Robertson said.</w:t>
      </w:r>
    </w:p>
    <w:p w14:paraId="0E3CD771" w14:textId="77777777" w:rsidR="005B0C50" w:rsidRPr="00F86EFD" w:rsidRDefault="005B0C50" w:rsidP="005B0C50">
      <w:pPr>
        <w:rPr>
          <w:sz w:val="16"/>
          <w:szCs w:val="16"/>
        </w:rPr>
      </w:pPr>
      <w:r w:rsidRPr="00F86EFD">
        <w:rPr>
          <w:sz w:val="16"/>
          <w:szCs w:val="16"/>
        </w:rPr>
        <w:t>But in Australia's election, analysts said voter dislike of Trump is hurting centre-right opposition leader Peter Dutton, who until last month had been in a close race.</w:t>
      </w:r>
    </w:p>
    <w:p w14:paraId="4F21CFCF" w14:textId="77777777" w:rsidR="005B0C50" w:rsidRPr="00F86EFD" w:rsidRDefault="005B0C50" w:rsidP="005B0C50">
      <w:pPr>
        <w:rPr>
          <w:sz w:val="16"/>
          <w:szCs w:val="16"/>
        </w:rPr>
      </w:pPr>
      <w:r w:rsidRPr="00F86EFD">
        <w:rPr>
          <w:sz w:val="16"/>
          <w:szCs w:val="16"/>
        </w:rPr>
        <w:t>Most polls now show rival Labor narrowly winning, or forming a minority government with the support of independents.</w:t>
      </w:r>
    </w:p>
    <w:p w14:paraId="5F2E1628" w14:textId="77777777" w:rsidR="005B0C50" w:rsidRPr="00F86EFD" w:rsidRDefault="005B0C50" w:rsidP="005B0C50">
      <w:pPr>
        <w:rPr>
          <w:sz w:val="16"/>
          <w:szCs w:val="16"/>
        </w:rPr>
      </w:pPr>
      <w:r w:rsidRPr="00F86EFD">
        <w:rPr>
          <w:sz w:val="16"/>
          <w:szCs w:val="16"/>
        </w:rPr>
        <w:t>"Trump has been a wrecking ball through the conservative coalition here and more broadly across the world. He has really dealt the conservative movement a blow by the way he has gone about his policies in Washington,” said Andrew Carswell, former press secretary to conservative Liberal Prime Minister Scott Morrison, who lost office in the previous Australian election.</w:t>
      </w:r>
    </w:p>
    <w:p w14:paraId="0614F432" w14:textId="77777777" w:rsidR="005B0C50" w:rsidRPr="00F86EFD" w:rsidRDefault="005B0C50" w:rsidP="005B0C50">
      <w:pPr>
        <w:rPr>
          <w:sz w:val="16"/>
          <w:szCs w:val="16"/>
        </w:rPr>
      </w:pPr>
      <w:r w:rsidRPr="00F86EFD">
        <w:rPr>
          <w:sz w:val="16"/>
          <w:szCs w:val="16"/>
        </w:rPr>
        <w:t>In Hungary, too, leader Viktor Orban, who has praised Trump, faces the strongest opposition in years as the economy falters and risks worsening as Europe confronts Trump's aggressive trade policy.</w:t>
      </w:r>
    </w:p>
    <w:p w14:paraId="6CE8D8B6" w14:textId="77777777" w:rsidR="005B0C50" w:rsidRPr="00F86EFD" w:rsidRDefault="005B0C50" w:rsidP="005B0C50">
      <w:pPr>
        <w:rPr>
          <w:sz w:val="16"/>
          <w:szCs w:val="16"/>
        </w:rPr>
      </w:pPr>
      <w:r w:rsidRPr="00F86EFD">
        <w:rPr>
          <w:sz w:val="16"/>
          <w:szCs w:val="16"/>
        </w:rPr>
        <w:t>British Prime Minister Keir Starmer, whose Labour Party Carney endorsed in 2023, has sought to pursue a more conciliatory approach to Trump, but has been unable to improve his poor favorability ratings.</w:t>
      </w:r>
    </w:p>
    <w:p w14:paraId="3BCEA0F3" w14:textId="77777777" w:rsidR="005B0C50" w:rsidRPr="00F86EFD" w:rsidRDefault="005B0C50" w:rsidP="005B0C50">
      <w:pPr>
        <w:rPr>
          <w:sz w:val="16"/>
          <w:szCs w:val="16"/>
        </w:rPr>
      </w:pPr>
      <w:r w:rsidRPr="00F86EFD">
        <w:rPr>
          <w:sz w:val="16"/>
          <w:szCs w:val="16"/>
        </w:rPr>
        <w:t>“If Labour are looking to restore their standing with the public in general, a tougher stance on Trump might help toward that. He's not a popular guy: the tariffs, the trade war, all of this, his position on Ukraine, all go down terribly with the British public,” said Patrick English, director of political analytics at pollster YouGov.</w:t>
      </w:r>
    </w:p>
    <w:p w14:paraId="0101543C" w14:textId="77777777" w:rsidR="005B0C50" w:rsidRPr="00F86EFD" w:rsidRDefault="005B0C50" w:rsidP="005B0C50">
      <w:pPr>
        <w:rPr>
          <w:sz w:val="16"/>
          <w:szCs w:val="16"/>
        </w:rPr>
      </w:pPr>
      <w:r w:rsidRPr="00F86EFD">
        <w:rPr>
          <w:sz w:val="16"/>
          <w:szCs w:val="16"/>
        </w:rPr>
        <w:t>“But then on the other side ... in Canada, it's much more cut and dried. If you're in favour of Donald Trump in Canada, you are pretty much anti-Canadian.”</w:t>
      </w:r>
    </w:p>
    <w:p w14:paraId="2B093FFD" w14:textId="77777777" w:rsidR="005B0C50" w:rsidRPr="00F86EFD" w:rsidRDefault="005B0C50" w:rsidP="005B0C50">
      <w:pPr>
        <w:rPr>
          <w:sz w:val="16"/>
          <w:szCs w:val="16"/>
        </w:rPr>
      </w:pPr>
      <w:r w:rsidRPr="00F86EFD">
        <w:rPr>
          <w:sz w:val="16"/>
          <w:szCs w:val="16"/>
        </w:rPr>
        <w:t>The lesson Carney's win provides may apply more to parties on the right than on the left, outside of the U.S., said Richard Johnston, a retired political science professor at University of British Columbia: "Get rid of any hint of MAGA."</w:t>
      </w:r>
    </w:p>
    <w:p w14:paraId="0B21D557" w14:textId="73E74066" w:rsidR="003C693A" w:rsidRPr="00F86EFD" w:rsidRDefault="003C693A" w:rsidP="007963DC">
      <w:pPr>
        <w:pStyle w:val="Heading4"/>
        <w:rPr>
          <w:rFonts w:cs="Times New Roman"/>
        </w:rPr>
      </w:pPr>
      <w:r w:rsidRPr="00F86EFD">
        <w:rPr>
          <w:rFonts w:cs="Times New Roman"/>
        </w:rPr>
        <w:t>*INSERT LINK*</w:t>
      </w:r>
    </w:p>
    <w:p w14:paraId="594E171D" w14:textId="39090CAB" w:rsidR="007963DC" w:rsidRPr="00F86EFD" w:rsidRDefault="007963DC" w:rsidP="007963DC">
      <w:pPr>
        <w:pStyle w:val="Heading4"/>
        <w:rPr>
          <w:rFonts w:cs="Times New Roman"/>
        </w:rPr>
      </w:pPr>
      <w:r w:rsidRPr="00F86EFD">
        <w:rPr>
          <w:rFonts w:cs="Times New Roman"/>
        </w:rPr>
        <w:t xml:space="preserve">Canada asserting power </w:t>
      </w:r>
      <w:r w:rsidR="00CB42DA" w:rsidRPr="00F86EFD">
        <w:rPr>
          <w:rFonts w:cs="Times New Roman"/>
        </w:rPr>
        <w:t xml:space="preserve">against and independent of the United States </w:t>
      </w:r>
      <w:r w:rsidRPr="00F86EFD">
        <w:rPr>
          <w:rFonts w:cs="Times New Roman"/>
        </w:rPr>
        <w:t>is critical to building Canadian leadership</w:t>
      </w:r>
    </w:p>
    <w:p w14:paraId="23D994F2" w14:textId="77777777" w:rsidR="007963DC" w:rsidRPr="00F86EFD" w:rsidRDefault="007963DC" w:rsidP="007963DC">
      <w:r w:rsidRPr="00F86EFD">
        <w:rPr>
          <w:rStyle w:val="Style13ptBold"/>
        </w:rPr>
        <w:t>Haley 17</w:t>
      </w:r>
      <w:r w:rsidRPr="00F86EFD">
        <w:t xml:space="preserve"> - </w:t>
      </w:r>
      <w:r w:rsidRPr="00F86EFD">
        <w:rPr>
          <w:rStyle w:val="Style13ptBold"/>
        </w:rPr>
        <w:t>a senior fellow at the Centre for International Governance Innovation and a public policy fellow at the Canada Institute, Woodrow Wilson Center for International Scholars</w:t>
      </w:r>
      <w:r w:rsidRPr="00F86EFD">
        <w:t xml:space="preserve"> (James Haley, 6-27-2017, Policy Options, “How Canada will punch above its weight”, </w:t>
      </w:r>
      <w:hyperlink r:id="rId6" w:history="1">
        <w:r w:rsidRPr="00F86EFD">
          <w:rPr>
            <w:rStyle w:val="Hyperlink"/>
          </w:rPr>
          <w:t>https://policyoptions.irpp.org/magazines/june-2017/how-canada-will-punch-above-its-weight/</w:t>
        </w:r>
      </w:hyperlink>
      <w:r w:rsidRPr="00F86EFD">
        <w:t>)</w:t>
      </w:r>
    </w:p>
    <w:p w14:paraId="6D33C07C" w14:textId="77777777" w:rsidR="007963DC" w:rsidRPr="00F86EFD" w:rsidRDefault="007963DC" w:rsidP="007963DC">
      <w:pPr>
        <w:rPr>
          <w:rStyle w:val="StyleUnderline"/>
        </w:rPr>
      </w:pPr>
      <w:r w:rsidRPr="00F86EFD">
        <w:rPr>
          <w:rStyle w:val="StyleUnderline"/>
        </w:rPr>
        <w:t>They were motivated by the unhappy realization that President Trump may represent an existential threat to the international arrangements under which Canada has conducted its foreign and defence policies for the past 70 years.</w:t>
      </w:r>
      <w:r w:rsidRPr="00F86EFD">
        <w:rPr>
          <w:sz w:val="16"/>
        </w:rPr>
        <w:t xml:space="preserve"> These arrangements reflect the realities of the postwar period, when the United States was the guarantor of global peace and international financial stability. The US assumed this role by default, not necessarily by choice. Trump seems prepared to cede these responsibilities. Regardless, although the US was instrumental in creating an “architecture” of treaties and treaty-based international organizations to support it in this role, as Minister Freeland observed, </w:t>
      </w:r>
      <w:r w:rsidRPr="00F86EFD">
        <w:rPr>
          <w:rStyle w:val="StyleUnderline"/>
        </w:rPr>
        <w:t>Canada played an outsized role in this architecture by virtue of its enormous contributions to the war effort. It was a time in which Canada “punched above its weight” in the international ring.</w:t>
      </w:r>
    </w:p>
    <w:p w14:paraId="756C3434" w14:textId="77777777" w:rsidR="007963DC" w:rsidRPr="00F86EFD" w:rsidRDefault="007963DC" w:rsidP="007963DC"/>
    <w:p w14:paraId="531BA31B" w14:textId="77777777" w:rsidR="007963DC" w:rsidRPr="00F86EFD" w:rsidRDefault="007963DC" w:rsidP="007963DC">
      <w:pPr>
        <w:rPr>
          <w:sz w:val="16"/>
        </w:rPr>
      </w:pPr>
      <w:r w:rsidRPr="00F86EFD">
        <w:rPr>
          <w:sz w:val="16"/>
        </w:rPr>
        <w:t xml:space="preserve">The willingness of the Trudeau government to commit Canada to once again punch above its weight class is both admirable and necessary. It </w:t>
      </w:r>
      <w:r w:rsidRPr="00F86EFD">
        <w:rPr>
          <w:rStyle w:val="StyleUnderline"/>
        </w:rPr>
        <w:t>is admirable because providing leadership in global affairs will entail commitment</w:t>
      </w:r>
      <w:r w:rsidRPr="00F86EFD">
        <w:rPr>
          <w:sz w:val="16"/>
        </w:rPr>
        <w:t xml:space="preserve">; it would be much easier to ignore the shifts in international arrangements and focus solely on domestic policy and US relations or, as a friend derisively says, a policy of “making Canada the best darn Michigan possible.” </w:t>
      </w:r>
      <w:r w:rsidRPr="00F86EFD">
        <w:rPr>
          <w:rStyle w:val="StyleUnderline"/>
        </w:rPr>
        <w:t>It is necessary because a country that is not prepared to police the territorial integrity of its borders cannot be considered sovereign</w:t>
      </w:r>
      <w:r w:rsidRPr="00F86EFD">
        <w:rPr>
          <w:sz w:val="16"/>
        </w:rPr>
        <w:t xml:space="preserve">. Moreover, Canada’s economy depends on access to global markets and is affected by shifts in global commodity prices. </w:t>
      </w:r>
      <w:r w:rsidRPr="00F86EFD">
        <w:rPr>
          <w:rStyle w:val="StyleUnderline"/>
        </w:rPr>
        <w:t>Our economic self-interest dictates that we help shape the future of international trade, financial and monetary arrangements.</w:t>
      </w:r>
    </w:p>
    <w:p w14:paraId="664D1228" w14:textId="77777777" w:rsidR="007963DC" w:rsidRPr="00F86EFD" w:rsidRDefault="007963DC" w:rsidP="007963DC"/>
    <w:p w14:paraId="35BE7015" w14:textId="77777777" w:rsidR="007963DC" w:rsidRPr="00F86EFD" w:rsidRDefault="007963DC" w:rsidP="007963DC">
      <w:pPr>
        <w:rPr>
          <w:sz w:val="16"/>
          <w:szCs w:val="16"/>
        </w:rPr>
      </w:pPr>
      <w:r w:rsidRPr="00F86EFD">
        <w:rPr>
          <w:sz w:val="16"/>
          <w:szCs w:val="16"/>
        </w:rPr>
        <w:t>This is no small feat. It will require careful management of Canada’s economic and strategic interests. There are three rounds, so to speak, in this fight.</w:t>
      </w:r>
    </w:p>
    <w:p w14:paraId="65DEB084" w14:textId="77777777" w:rsidR="007963DC" w:rsidRPr="00F86EFD" w:rsidRDefault="007963DC" w:rsidP="007963DC">
      <w:pPr>
        <w:rPr>
          <w:sz w:val="16"/>
          <w:szCs w:val="16"/>
        </w:rPr>
      </w:pPr>
    </w:p>
    <w:p w14:paraId="2B269E75" w14:textId="77777777" w:rsidR="007963DC" w:rsidRPr="00F86EFD" w:rsidRDefault="007963DC" w:rsidP="007963DC">
      <w:pPr>
        <w:rPr>
          <w:sz w:val="16"/>
          <w:szCs w:val="16"/>
        </w:rPr>
      </w:pPr>
      <w:r w:rsidRPr="00F86EFD">
        <w:rPr>
          <w:sz w:val="16"/>
          <w:szCs w:val="16"/>
        </w:rPr>
        <w:t>Round 1: Managing the US</w:t>
      </w:r>
    </w:p>
    <w:p w14:paraId="0399B491" w14:textId="77777777" w:rsidR="007963DC" w:rsidRPr="00F86EFD" w:rsidRDefault="007963DC" w:rsidP="007963DC"/>
    <w:p w14:paraId="3AB0CBC9" w14:textId="77777777" w:rsidR="007963DC" w:rsidRPr="00F86EFD" w:rsidRDefault="007963DC" w:rsidP="007963DC">
      <w:pPr>
        <w:rPr>
          <w:rStyle w:val="StyleUnderline"/>
        </w:rPr>
      </w:pPr>
      <w:r w:rsidRPr="00F86EFD">
        <w:rPr>
          <w:sz w:val="16"/>
        </w:rPr>
        <w:t xml:space="preserve">The US has been, is and will remain our most important trade and security partner. Successive generations of Canadians have grown up secure in the knowledge that the US — while at times difficult to comprehend — was a steady and reliable neighbour. </w:t>
      </w:r>
      <w:r w:rsidRPr="00F86EFD">
        <w:rPr>
          <w:rStyle w:val="StyleUnderline"/>
        </w:rPr>
        <w:t>Trump has cast doubt on that certainty</w:t>
      </w:r>
      <w:r w:rsidRPr="00F86EFD">
        <w:rPr>
          <w:sz w:val="16"/>
        </w:rPr>
        <w:t xml:space="preserve">. His offhand remarks about the North Atlantic Treaty Organization (NATO), which has been the foundation of international security cooperation for seven decades, </w:t>
      </w:r>
      <w:r w:rsidRPr="00F86EFD">
        <w:rPr>
          <w:rStyle w:val="StyleUnderline"/>
        </w:rPr>
        <w:t>his derogatory, oafish behaviour toward leaders representing democratic governments and his inexplicable regard for political strongmen in weak democracies all point to an individual ignorant of history and incurious to learn.</w:t>
      </w:r>
    </w:p>
    <w:p w14:paraId="2B869ED6" w14:textId="77777777" w:rsidR="007963DC" w:rsidRPr="00F86EFD" w:rsidRDefault="007963DC" w:rsidP="007963DC"/>
    <w:p w14:paraId="66882FC9" w14:textId="77777777" w:rsidR="007963DC" w:rsidRPr="00F86EFD" w:rsidRDefault="007963DC" w:rsidP="007963DC">
      <w:pPr>
        <w:rPr>
          <w:rStyle w:val="StyleUnderline"/>
        </w:rPr>
      </w:pPr>
      <w:r w:rsidRPr="00F86EFD">
        <w:rPr>
          <w:sz w:val="16"/>
        </w:rPr>
        <w:t xml:space="preserve">Nevertheless, the Trudeau government must deal with him. For the past several months, </w:t>
      </w:r>
      <w:r w:rsidRPr="00F86EFD">
        <w:rPr>
          <w:rStyle w:val="StyleUnderline"/>
        </w:rPr>
        <w:t>I suspect, the government has hoped to “manage” the mercurial man in the White House.</w:t>
      </w:r>
      <w:r w:rsidRPr="00F86EFD">
        <w:rPr>
          <w:sz w:val="16"/>
        </w:rPr>
        <w:t xml:space="preserve"> That strategy made sense. </w:t>
      </w:r>
      <w:r w:rsidRPr="00F86EFD">
        <w:rPr>
          <w:rStyle w:val="StyleUnderline"/>
        </w:rPr>
        <w:t>But it rested on the underlying assumption that much of Trump’s bluster was feigned: a ruse intended to appeal to his political base</w:t>
      </w:r>
      <w:r w:rsidRPr="00F86EFD">
        <w:rPr>
          <w:sz w:val="16"/>
        </w:rPr>
        <w:t>. The government has probably come to the realization, however, that that assumption may not be correct. If media reports are to believed, the President really did come very close to scrapping NAFTA, which was saved only by the last-minute intervention of the US Secretary of Agriculture, who pointed out that American farmers who voted for Candidate Trump would be harmed</w:t>
      </w:r>
      <w:r w:rsidRPr="00F86EFD">
        <w:rPr>
          <w:rStyle w:val="StyleUnderline"/>
        </w:rPr>
        <w:t>. This points to a strategy to safeguard Canadian interests in which we focus on members of Congress from states that benefit the most from NAFTA and work directly with states and cities that are committed to the climate change fight.</w:t>
      </w:r>
    </w:p>
    <w:p w14:paraId="119E2D21" w14:textId="77777777" w:rsidR="007963DC" w:rsidRPr="00F86EFD" w:rsidRDefault="007963DC" w:rsidP="007963DC"/>
    <w:p w14:paraId="7C360F2B" w14:textId="77777777" w:rsidR="007963DC" w:rsidRPr="00F86EFD" w:rsidRDefault="007963DC" w:rsidP="007963DC">
      <w:pPr>
        <w:rPr>
          <w:sz w:val="16"/>
        </w:rPr>
      </w:pPr>
      <w:r w:rsidRPr="00F86EFD">
        <w:rPr>
          <w:sz w:val="16"/>
        </w:rPr>
        <w:t xml:space="preserve">The loss of NAFTA would have entailed significant disruption to the Canadian economy. Similarly, Canada benefits enormously from the protection of the joint North American Aerospace Defense Command (NORAD) umbrella. A sensible strategy, therefore, is to avoid potential frictions that might be used as a chip in Trump’s “art of the deal” bargaining. So if </w:t>
      </w:r>
      <w:r w:rsidRPr="00F86EFD">
        <w:rPr>
          <w:rStyle w:val="StyleUnderline"/>
        </w:rPr>
        <w:t>Trump wants NATO members to meet their commitments to spend 2 percent of GDP on defence, that is the price that Canada must pay to remain a partner in NORAD. If Canada is not a partner, it would be a supplicant and not truly sovereign.</w:t>
      </w:r>
    </w:p>
    <w:p w14:paraId="40F0F010" w14:textId="77777777" w:rsidR="007963DC" w:rsidRPr="00F86EFD" w:rsidRDefault="007963DC" w:rsidP="007963DC"/>
    <w:p w14:paraId="763670FF" w14:textId="77777777" w:rsidR="007963DC" w:rsidRPr="00F86EFD" w:rsidRDefault="007963DC" w:rsidP="007963DC">
      <w:pPr>
        <w:rPr>
          <w:sz w:val="16"/>
          <w:szCs w:val="16"/>
        </w:rPr>
      </w:pPr>
      <w:r w:rsidRPr="00F86EFD">
        <w:rPr>
          <w:sz w:val="16"/>
          <w:szCs w:val="16"/>
        </w:rPr>
        <w:t>Round 2: Strengthening NAFTA</w:t>
      </w:r>
    </w:p>
    <w:p w14:paraId="2199E904" w14:textId="77777777" w:rsidR="007963DC" w:rsidRPr="00F86EFD" w:rsidRDefault="007963DC" w:rsidP="007963DC">
      <w:pPr>
        <w:rPr>
          <w:sz w:val="16"/>
          <w:szCs w:val="16"/>
        </w:rPr>
      </w:pPr>
    </w:p>
    <w:p w14:paraId="288CF407" w14:textId="77777777" w:rsidR="007963DC" w:rsidRPr="00F86EFD" w:rsidRDefault="007963DC" w:rsidP="007963DC"/>
    <w:p w14:paraId="427A8583" w14:textId="77777777" w:rsidR="007963DC" w:rsidRPr="00F86EFD" w:rsidRDefault="007963DC" w:rsidP="007963DC">
      <w:pPr>
        <w:rPr>
          <w:sz w:val="16"/>
          <w:szCs w:val="16"/>
        </w:rPr>
      </w:pPr>
      <w:r w:rsidRPr="00F86EFD">
        <w:rPr>
          <w:sz w:val="16"/>
          <w:szCs w:val="16"/>
        </w:rPr>
        <w:t>As the episode with the Agriculture Secretary revealed, credible threats are what a deal maker respects. Unfortunately, Canada lacks the capacity to retaliate in a meaningful way; while US economic interests could be targeted, any measures that get Washington’s attention would also harm Canadian interests. Mexico, on the other hand, has economic (agricultural) and political (immigration) leverage that it could exercise. Moreover, Canadian firms have large investments in Mexico that form part of their global supply chains. The loss of these chains would make Canadian firms less competitive in global markets. When Canada works with Mexico to bring NAFTA into the 21st century — for example, by including digital technologies and other services that did not exist a quarter century ago— the effort advances their shared economic interests, which go far beyond trade.</w:t>
      </w:r>
    </w:p>
    <w:p w14:paraId="7160CBAD" w14:textId="77777777" w:rsidR="007963DC" w:rsidRPr="00F86EFD" w:rsidRDefault="007963DC" w:rsidP="007963DC">
      <w:pPr>
        <w:rPr>
          <w:sz w:val="16"/>
          <w:szCs w:val="16"/>
        </w:rPr>
      </w:pPr>
    </w:p>
    <w:p w14:paraId="2972AAEE" w14:textId="77777777" w:rsidR="007963DC" w:rsidRPr="00F86EFD" w:rsidRDefault="007963DC" w:rsidP="007963DC">
      <w:pPr>
        <w:rPr>
          <w:sz w:val="16"/>
          <w:szCs w:val="16"/>
        </w:rPr>
      </w:pPr>
      <w:r w:rsidRPr="00F86EFD">
        <w:rPr>
          <w:sz w:val="16"/>
          <w:szCs w:val="16"/>
        </w:rPr>
        <w:t>By promoting Mexican economic growth, free trade would also foster development and political stability, providing obvious benefits for Mexico and creating an even stronger partner for Canada. The US, meanwhile, benefits because higher wages in Mexico mean less illegal immigration into the US. If someone has pointed that out to the President, it clearly has not registered.</w:t>
      </w:r>
    </w:p>
    <w:p w14:paraId="2F142256" w14:textId="77777777" w:rsidR="007963DC" w:rsidRPr="00F86EFD" w:rsidRDefault="007963DC" w:rsidP="007963DC"/>
    <w:p w14:paraId="327607B9" w14:textId="77777777" w:rsidR="007963DC" w:rsidRPr="00F86EFD" w:rsidRDefault="007963DC" w:rsidP="007963DC">
      <w:pPr>
        <w:rPr>
          <w:sz w:val="16"/>
          <w:szCs w:val="16"/>
        </w:rPr>
      </w:pPr>
      <w:r w:rsidRPr="00F86EFD">
        <w:rPr>
          <w:sz w:val="16"/>
          <w:szCs w:val="16"/>
        </w:rPr>
        <w:t>Round 3: Strengthening the multilateral system</w:t>
      </w:r>
    </w:p>
    <w:p w14:paraId="75130CCF" w14:textId="77777777" w:rsidR="007963DC" w:rsidRPr="00F86EFD" w:rsidRDefault="007963DC" w:rsidP="007963DC">
      <w:pPr>
        <w:rPr>
          <w:sz w:val="16"/>
          <w:szCs w:val="16"/>
        </w:rPr>
      </w:pPr>
    </w:p>
    <w:p w14:paraId="76DF61C6" w14:textId="77777777" w:rsidR="007963DC" w:rsidRPr="00F86EFD" w:rsidRDefault="007963DC" w:rsidP="007963DC">
      <w:pPr>
        <w:rPr>
          <w:sz w:val="16"/>
          <w:szCs w:val="16"/>
        </w:rPr>
      </w:pPr>
      <w:r w:rsidRPr="00F86EFD">
        <w:rPr>
          <w:sz w:val="16"/>
          <w:szCs w:val="16"/>
        </w:rPr>
        <w:t>The final round is all about working with partners to strengthen the multilateral system and the international institutions — such as the World Trade Organization, the International Monetary Fund (IMF), the World Bank and regional development banks — that promote shared prosperity through global trade and international financial and economic stability.</w:t>
      </w:r>
    </w:p>
    <w:p w14:paraId="72B6DD71" w14:textId="77777777" w:rsidR="007963DC" w:rsidRPr="00F86EFD" w:rsidRDefault="007963DC" w:rsidP="007963DC"/>
    <w:p w14:paraId="6C5A2345" w14:textId="77777777" w:rsidR="007963DC" w:rsidRPr="00F86EFD" w:rsidRDefault="007963DC" w:rsidP="007963DC">
      <w:pPr>
        <w:rPr>
          <w:rStyle w:val="StyleUnderline"/>
        </w:rPr>
      </w:pPr>
      <w:r w:rsidRPr="00F86EFD">
        <w:rPr>
          <w:rStyle w:val="StyleUnderline"/>
        </w:rPr>
        <w:t>These institutions changed the way in which nations view the global economy. This postwar international architecture succeeded in transforming the global economy from the beggar-thy-neighbour zero-sum game of the 1930s, in which one wins at another’s expense, into a positive-sum game that allows all “players” to benefit, provided they adhere to the rules of the game. That success is now at risk.</w:t>
      </w:r>
    </w:p>
    <w:p w14:paraId="59080B92" w14:textId="77777777" w:rsidR="007963DC" w:rsidRPr="00F86EFD" w:rsidRDefault="007963DC" w:rsidP="007963DC"/>
    <w:p w14:paraId="24B0C379" w14:textId="77777777" w:rsidR="007963DC" w:rsidRPr="00F86EFD" w:rsidRDefault="007963DC" w:rsidP="007963DC">
      <w:pPr>
        <w:rPr>
          <w:rStyle w:val="StyleUnderline"/>
        </w:rPr>
      </w:pPr>
      <w:r w:rsidRPr="00F86EFD">
        <w:rPr>
          <w:rStyle w:val="StyleUnderline"/>
        </w:rPr>
        <w:t>Whether through conscious policy or unintended effect, Trump poses a threat to this system</w:t>
      </w:r>
      <w:r w:rsidRPr="00F86EFD">
        <w:t xml:space="preserve">. In a sense, the IMF and its sister institutions grow the “pie” to be divided by all, but they do so by limiting the scope for discretionary actions by all the players, including the biggest. Trump believes that the rules are rigged against the US — a curious proposition, given that it has had the biggest voice in their development. He therefore seems to want to peel away individual countries from multilateral commitments and negotiate with them on a bilateral basis. As </w:t>
      </w:r>
      <w:r w:rsidRPr="00F86EFD">
        <w:rPr>
          <w:rStyle w:val="StyleUnderline"/>
        </w:rPr>
        <w:t>the biggest player, capable of wielding the biggest threats, that would be good for the US. It wouldn’t necessarily be good for others, however.</w:t>
      </w:r>
    </w:p>
    <w:p w14:paraId="2C47ADDC" w14:textId="77777777" w:rsidR="007963DC" w:rsidRPr="00F86EFD" w:rsidRDefault="007963DC" w:rsidP="007963DC"/>
    <w:p w14:paraId="54E58D8A" w14:textId="77777777" w:rsidR="007963DC" w:rsidRPr="00F86EFD" w:rsidRDefault="007963DC" w:rsidP="007963DC">
      <w:pPr>
        <w:rPr>
          <w:sz w:val="16"/>
        </w:rPr>
      </w:pPr>
      <w:r w:rsidRPr="00F86EFD">
        <w:rPr>
          <w:rStyle w:val="StyleUnderline"/>
        </w:rPr>
        <w:t>These institutions amplify Canada’s voice and extend its influence in global decision-making, helping to protect sovereign interests.</w:t>
      </w:r>
      <w:r w:rsidRPr="00F86EFD">
        <w:rPr>
          <w:sz w:val="16"/>
        </w:rPr>
        <w:t xml:space="preserve"> </w:t>
      </w:r>
      <w:r w:rsidRPr="00F86EFD">
        <w:rPr>
          <w:rStyle w:val="StyleUnderline"/>
        </w:rPr>
        <w:t>The Trudeau government is right to assert its intent to play a more aggressive role in them, as was the case decades ago.</w:t>
      </w:r>
      <w:r w:rsidRPr="00F86EFD">
        <w:rPr>
          <w:sz w:val="16"/>
        </w:rPr>
        <w:t xml:space="preserve"> But </w:t>
      </w:r>
      <w:r w:rsidRPr="00F86EFD">
        <w:rPr>
          <w:rStyle w:val="StyleUnderline"/>
        </w:rPr>
        <w:t xml:space="preserve">filling the vacuum left by the possible retreat of the US will require that Canada provide the leadership needed to mobilize others. </w:t>
      </w:r>
      <w:r w:rsidRPr="00F86EFD">
        <w:rPr>
          <w:sz w:val="16"/>
        </w:rPr>
        <w:t>This means avoiding the temptation to shoehorn discussions of domestic policies into multilateral agendas, at the IMF and other institutions. And it will require ideas.</w:t>
      </w:r>
    </w:p>
    <w:p w14:paraId="0573BEF4" w14:textId="77777777" w:rsidR="007963DC" w:rsidRPr="00F86EFD" w:rsidRDefault="007963DC" w:rsidP="007963DC"/>
    <w:p w14:paraId="4471459F" w14:textId="77777777" w:rsidR="007963DC" w:rsidRPr="00F86EFD" w:rsidRDefault="007963DC" w:rsidP="007963DC">
      <w:pPr>
        <w:rPr>
          <w:rStyle w:val="StyleUnderline"/>
        </w:rPr>
      </w:pPr>
      <w:r w:rsidRPr="00F86EFD">
        <w:rPr>
          <w:sz w:val="16"/>
        </w:rPr>
        <w:t xml:space="preserve">The Global Affairs Minister’s speech was long on ideals, short on ideas. That may have been entirely intentional; it may have been an expression of the principles on which the government will base its policies going forward. </w:t>
      </w:r>
      <w:r w:rsidRPr="00F86EFD">
        <w:rPr>
          <w:rStyle w:val="StyleUnderline"/>
        </w:rPr>
        <w:t>But the government will have to lay out concrete measures to strengthen the institutions of international cooperation and sustain multilateralism if Canada is to truly punch above its weight.</w:t>
      </w:r>
    </w:p>
    <w:p w14:paraId="155EE171" w14:textId="76614B23" w:rsidR="007963DC" w:rsidRPr="00F86EFD" w:rsidRDefault="007963DC" w:rsidP="007963DC">
      <w:pPr>
        <w:pStyle w:val="Heading4"/>
      </w:pPr>
      <w:r w:rsidRPr="00F86EFD">
        <w:t xml:space="preserve">Canadian leadership </w:t>
      </w:r>
      <w:r w:rsidR="008A0B6E" w:rsidRPr="00F86EFD">
        <w:t xml:space="preserve"> revitalizes multilaterism which </w:t>
      </w:r>
      <w:r w:rsidRPr="00F86EFD">
        <w:t>solves a litany of existential crisis</w:t>
      </w:r>
      <w:r w:rsidR="00F10E18" w:rsidRPr="00F86EFD">
        <w:t xml:space="preserve"> like trade wars, nukes, the environment, pandemics, and food wars</w:t>
      </w:r>
    </w:p>
    <w:p w14:paraId="73FB78ED" w14:textId="77777777" w:rsidR="007963DC" w:rsidRPr="00F86EFD" w:rsidRDefault="007963DC" w:rsidP="007963DC">
      <w:r w:rsidRPr="00F86EFD">
        <w:rPr>
          <w:rStyle w:val="Style13ptBold"/>
        </w:rPr>
        <w:t>Crane 18</w:t>
      </w:r>
      <w:r w:rsidRPr="00F86EFD">
        <w:t>, Member of the Advisory Committee of the Canada-U.S. Law Institute, Board Member of the University of Toronto’s Innovations Foundation, Member of the Ontario Science and Technology Council, graduate of the University of Toronto (David, 4-30-2018, "Canada should embrace Marcon’s urgent message to defend West, reinvigorate multilateralism," The Hill Times, https://archive.ph/QvKb5)</w:t>
      </w:r>
    </w:p>
    <w:p w14:paraId="115B03E0" w14:textId="77777777" w:rsidR="007963DC" w:rsidRPr="00F86EFD" w:rsidRDefault="007963DC" w:rsidP="007963DC">
      <w:pPr>
        <w:rPr>
          <w:sz w:val="16"/>
        </w:rPr>
      </w:pPr>
      <w:r w:rsidRPr="00F86EFD">
        <w:rPr>
          <w:sz w:val="16"/>
        </w:rPr>
        <w:t xml:space="preserve">TORONTO—In an inspired and inspiring speech to the U.S. Congress that directly challenged the narrow America First foreign policy of U.S. President Donald Trump, French President Emmanuel Macron has set out the urgent need to </w:t>
      </w:r>
      <w:r w:rsidRPr="00F86EFD">
        <w:rPr>
          <w:rStyle w:val="Emphasis"/>
        </w:rPr>
        <w:t>defend</w:t>
      </w:r>
      <w:r w:rsidRPr="00F86EFD">
        <w:rPr>
          <w:sz w:val="16"/>
        </w:rPr>
        <w:t xml:space="preserve"> the shared values of the West, to reinvigorate </w:t>
      </w:r>
      <w:r w:rsidRPr="00F86EFD">
        <w:rPr>
          <w:rStyle w:val="Emphasis"/>
        </w:rPr>
        <w:t>multilat</w:t>
      </w:r>
      <w:r w:rsidRPr="00F86EFD">
        <w:rPr>
          <w:sz w:val="16"/>
        </w:rPr>
        <w:t>eralism, and to strengthen our multilateral institutions.</w:t>
      </w:r>
    </w:p>
    <w:p w14:paraId="6BB071E1" w14:textId="77777777" w:rsidR="007963DC" w:rsidRPr="00F86EFD" w:rsidRDefault="007963DC" w:rsidP="007963DC">
      <w:pPr>
        <w:rPr>
          <w:sz w:val="16"/>
        </w:rPr>
      </w:pPr>
      <w:r w:rsidRPr="00F86EFD">
        <w:rPr>
          <w:rStyle w:val="StyleUnderline"/>
        </w:rPr>
        <w:t>It was a message</w:t>
      </w:r>
      <w:r w:rsidRPr="00F86EFD">
        <w:rPr>
          <w:sz w:val="16"/>
        </w:rPr>
        <w:t xml:space="preserve"> that </w:t>
      </w:r>
      <w:r w:rsidRPr="00F86EFD">
        <w:rPr>
          <w:rStyle w:val="StyleUnderline"/>
        </w:rPr>
        <w:t xml:space="preserve">Canada can and </w:t>
      </w:r>
      <w:r w:rsidRPr="00F86EFD">
        <w:rPr>
          <w:rStyle w:val="Emphasis"/>
        </w:rPr>
        <w:t>should embrace</w:t>
      </w:r>
      <w:r w:rsidRPr="00F86EFD">
        <w:rPr>
          <w:sz w:val="16"/>
        </w:rPr>
        <w:t xml:space="preserve">. </w:t>
      </w:r>
      <w:r w:rsidRPr="00F86EFD">
        <w:rPr>
          <w:rStyle w:val="StyleUnderline"/>
        </w:rPr>
        <w:t xml:space="preserve">The alternative is a high risk of </w:t>
      </w:r>
      <w:r w:rsidRPr="00F86EFD">
        <w:rPr>
          <w:rStyle w:val="Emphasis"/>
        </w:rPr>
        <w:t>global disorder</w:t>
      </w:r>
      <w:r w:rsidRPr="00F86EFD">
        <w:rPr>
          <w:rStyle w:val="StyleUnderline"/>
        </w:rPr>
        <w:t xml:space="preserve">, the </w:t>
      </w:r>
      <w:r w:rsidRPr="00F86EFD">
        <w:rPr>
          <w:rStyle w:val="Emphasis"/>
        </w:rPr>
        <w:t>breakdown</w:t>
      </w:r>
      <w:r w:rsidRPr="00F86EFD">
        <w:rPr>
          <w:rStyle w:val="StyleUnderline"/>
        </w:rPr>
        <w:t xml:space="preserve"> of</w:t>
      </w:r>
      <w:r w:rsidRPr="00F86EFD">
        <w:rPr>
          <w:sz w:val="16"/>
        </w:rPr>
        <w:t xml:space="preserve"> the </w:t>
      </w:r>
      <w:r w:rsidRPr="00F86EFD">
        <w:rPr>
          <w:rStyle w:val="Emphasis"/>
        </w:rPr>
        <w:t>global rules</w:t>
      </w:r>
      <w:r w:rsidRPr="00F86EFD">
        <w:rPr>
          <w:sz w:val="16"/>
        </w:rPr>
        <w:t xml:space="preserve"> and conventions that have played such a large role in guiding progress over the past 70 years, </w:t>
      </w:r>
      <w:r w:rsidRPr="00F86EFD">
        <w:rPr>
          <w:rStyle w:val="StyleUnderline"/>
        </w:rPr>
        <w:t xml:space="preserve">and </w:t>
      </w:r>
      <w:r w:rsidRPr="00F86EFD">
        <w:rPr>
          <w:rStyle w:val="Emphasis"/>
        </w:rPr>
        <w:t>increased</w:t>
      </w:r>
      <w:r w:rsidRPr="00F86EFD">
        <w:rPr>
          <w:rStyle w:val="StyleUnderline"/>
        </w:rPr>
        <w:t xml:space="preserve"> risk of </w:t>
      </w:r>
      <w:r w:rsidRPr="00F86EFD">
        <w:rPr>
          <w:rStyle w:val="Emphasis"/>
        </w:rPr>
        <w:t>conflict</w:t>
      </w:r>
      <w:r w:rsidRPr="00F86EFD">
        <w:rPr>
          <w:rStyle w:val="StyleUnderline"/>
        </w:rPr>
        <w:t xml:space="preserve"> at a time when the major problems facing human society have become more complex and can only be addressed through greater coop</w:t>
      </w:r>
      <w:r w:rsidRPr="00F86EFD">
        <w:rPr>
          <w:sz w:val="16"/>
        </w:rPr>
        <w:t>eration—not confrontation.</w:t>
      </w:r>
    </w:p>
    <w:p w14:paraId="6B0DA5D8" w14:textId="77777777" w:rsidR="007963DC" w:rsidRPr="00F86EFD" w:rsidRDefault="007963DC" w:rsidP="007963DC">
      <w:pPr>
        <w:rPr>
          <w:rStyle w:val="StyleUnderline"/>
        </w:rPr>
      </w:pPr>
      <w:r w:rsidRPr="00F86EFD">
        <w:rPr>
          <w:rStyle w:val="StyleUnderline"/>
        </w:rPr>
        <w:t xml:space="preserve">It is through a </w:t>
      </w:r>
      <w:r w:rsidRPr="00F86EFD">
        <w:rPr>
          <w:rStyle w:val="Emphasis"/>
        </w:rPr>
        <w:t>functioning</w:t>
      </w:r>
      <w:r w:rsidRPr="00F86EFD">
        <w:rPr>
          <w:rStyle w:val="StyleUnderline"/>
        </w:rPr>
        <w:t xml:space="preserve"> and </w:t>
      </w:r>
      <w:r w:rsidRPr="00F86EFD">
        <w:rPr>
          <w:rStyle w:val="Emphasis"/>
        </w:rPr>
        <w:t>trusted multilat</w:t>
      </w:r>
      <w:r w:rsidRPr="00F86EFD">
        <w:rPr>
          <w:sz w:val="16"/>
        </w:rPr>
        <w:t xml:space="preserve">eral system </w:t>
      </w:r>
      <w:r w:rsidRPr="00F86EFD">
        <w:rPr>
          <w:rStyle w:val="StyleUnderline"/>
        </w:rPr>
        <w:t xml:space="preserve">that we have the best hope of </w:t>
      </w:r>
      <w:r w:rsidRPr="00F86EFD">
        <w:rPr>
          <w:rStyle w:val="Emphasis"/>
        </w:rPr>
        <w:t>averting trade wars</w:t>
      </w:r>
      <w:r w:rsidRPr="00F86EFD">
        <w:rPr>
          <w:rStyle w:val="StyleUnderline"/>
        </w:rPr>
        <w:t>,</w:t>
      </w:r>
      <w:r w:rsidRPr="00F86EFD">
        <w:rPr>
          <w:sz w:val="16"/>
        </w:rPr>
        <w:t xml:space="preserve"> </w:t>
      </w:r>
      <w:r w:rsidRPr="00F86EFD">
        <w:rPr>
          <w:rStyle w:val="Emphasis"/>
        </w:rPr>
        <w:t>nuclear confrontation</w:t>
      </w:r>
      <w:r w:rsidRPr="00F86EFD">
        <w:rPr>
          <w:sz w:val="16"/>
        </w:rPr>
        <w:t xml:space="preserve">, </w:t>
      </w:r>
      <w:r w:rsidRPr="00F86EFD">
        <w:rPr>
          <w:rStyle w:val="Emphasis"/>
        </w:rPr>
        <w:t>environmental disaster</w:t>
      </w:r>
      <w:r w:rsidRPr="00F86EFD">
        <w:rPr>
          <w:sz w:val="16"/>
        </w:rPr>
        <w:t xml:space="preserve">, </w:t>
      </w:r>
      <w:r w:rsidRPr="00F86EFD">
        <w:rPr>
          <w:rStyle w:val="Emphasis"/>
        </w:rPr>
        <w:t>financial crises,</w:t>
      </w:r>
      <w:r w:rsidRPr="00F86EFD">
        <w:rPr>
          <w:sz w:val="16"/>
        </w:rPr>
        <w:t xml:space="preserve"> and the spread of </w:t>
      </w:r>
      <w:r w:rsidRPr="00F86EFD">
        <w:rPr>
          <w:rStyle w:val="Emphasis"/>
        </w:rPr>
        <w:t>terrorism</w:t>
      </w:r>
      <w:r w:rsidRPr="00F86EFD">
        <w:rPr>
          <w:sz w:val="16"/>
        </w:rPr>
        <w:t xml:space="preserve">, as well as building defences for cybersecurity, and strengthening our capacity to deal with </w:t>
      </w:r>
      <w:r w:rsidRPr="00F86EFD">
        <w:rPr>
          <w:rStyle w:val="Emphasis"/>
        </w:rPr>
        <w:t>pandemics</w:t>
      </w:r>
      <w:r w:rsidRPr="00F86EFD">
        <w:rPr>
          <w:sz w:val="16"/>
        </w:rPr>
        <w:t xml:space="preserve">, </w:t>
      </w:r>
      <w:r w:rsidRPr="00F86EFD">
        <w:rPr>
          <w:rStyle w:val="Emphasis"/>
        </w:rPr>
        <w:t>food disasters</w:t>
      </w:r>
      <w:r w:rsidRPr="00F86EFD">
        <w:rPr>
          <w:sz w:val="16"/>
        </w:rPr>
        <w:t xml:space="preserve">, </w:t>
      </w:r>
      <w:r w:rsidRPr="00F86EFD">
        <w:rPr>
          <w:rStyle w:val="StyleUnderline"/>
        </w:rPr>
        <w:t xml:space="preserve">and </w:t>
      </w:r>
      <w:r w:rsidRPr="00F86EFD">
        <w:rPr>
          <w:rStyle w:val="Emphasis"/>
        </w:rPr>
        <w:t>widespread migration</w:t>
      </w:r>
      <w:r w:rsidRPr="00F86EFD">
        <w:rPr>
          <w:rStyle w:val="StyleUnderline"/>
        </w:rPr>
        <w:t>.</w:t>
      </w:r>
    </w:p>
    <w:p w14:paraId="05A038E6" w14:textId="77777777" w:rsidR="007963DC" w:rsidRPr="00F86EFD" w:rsidRDefault="007963DC" w:rsidP="007963DC">
      <w:pPr>
        <w:rPr>
          <w:sz w:val="16"/>
        </w:rPr>
      </w:pPr>
      <w:r w:rsidRPr="00F86EFD">
        <w:rPr>
          <w:sz w:val="16"/>
        </w:rPr>
        <w:t xml:space="preserve">Yet </w:t>
      </w:r>
      <w:r w:rsidRPr="00F86EFD">
        <w:rPr>
          <w:rStyle w:val="StyleUnderline"/>
        </w:rPr>
        <w:t>it is this global order</w:t>
      </w:r>
      <w:r w:rsidRPr="00F86EFD">
        <w:rPr>
          <w:sz w:val="16"/>
        </w:rPr>
        <w:t xml:space="preserve">, that the U.S. did so much to help build, that </w:t>
      </w:r>
      <w:r w:rsidRPr="00F86EFD">
        <w:rPr>
          <w:rStyle w:val="StyleUnderline"/>
        </w:rPr>
        <w:t xml:space="preserve">is now </w:t>
      </w:r>
      <w:r w:rsidRPr="00F86EFD">
        <w:rPr>
          <w:rStyle w:val="Emphasis"/>
        </w:rPr>
        <w:t>under</w:t>
      </w:r>
      <w:r w:rsidRPr="00F86EFD">
        <w:rPr>
          <w:rStyle w:val="StyleUnderline"/>
        </w:rPr>
        <w:t xml:space="preserve"> direct </w:t>
      </w:r>
      <w:r w:rsidRPr="00F86EFD">
        <w:rPr>
          <w:rStyle w:val="Emphasis"/>
        </w:rPr>
        <w:t>attack</w:t>
      </w:r>
      <w:r w:rsidRPr="00F86EFD">
        <w:rPr>
          <w:rStyle w:val="StyleUnderline"/>
        </w:rPr>
        <w:t xml:space="preserve"> by</w:t>
      </w:r>
      <w:r w:rsidRPr="00F86EFD">
        <w:rPr>
          <w:sz w:val="16"/>
        </w:rPr>
        <w:t xml:space="preserve"> the </w:t>
      </w:r>
      <w:r w:rsidRPr="00F86EFD">
        <w:rPr>
          <w:rStyle w:val="Emphasis"/>
        </w:rPr>
        <w:t>Trump</w:t>
      </w:r>
      <w:r w:rsidRPr="00F86EFD">
        <w:rPr>
          <w:sz w:val="16"/>
        </w:rPr>
        <w:t xml:space="preserve"> administration which sees international cooperation not as a positive-sum game where all benefit but as a zero-sum game in which the U.S. is depicted as the inevitable loser while others “win."</w:t>
      </w:r>
    </w:p>
    <w:p w14:paraId="6EB3728B" w14:textId="77777777" w:rsidR="007963DC" w:rsidRPr="00F86EFD" w:rsidRDefault="007963DC" w:rsidP="007963DC">
      <w:pPr>
        <w:rPr>
          <w:sz w:val="16"/>
        </w:rPr>
      </w:pPr>
      <w:r w:rsidRPr="00F86EFD">
        <w:rPr>
          <w:sz w:val="16"/>
        </w:rPr>
        <w:t>“</w:t>
      </w:r>
      <w:r w:rsidRPr="00F86EFD">
        <w:rPr>
          <w:rStyle w:val="Emphasis"/>
        </w:rPr>
        <w:t>It is a critical moment</w:t>
      </w:r>
      <w:r w:rsidRPr="00F86EFD">
        <w:rPr>
          <w:sz w:val="16"/>
        </w:rPr>
        <w: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753E3807" w14:textId="77777777" w:rsidR="007963DC" w:rsidRPr="00F86EFD" w:rsidRDefault="007963DC" w:rsidP="007963DC">
      <w:pPr>
        <w:rPr>
          <w:sz w:val="16"/>
        </w:rPr>
      </w:pPr>
      <w:r w:rsidRPr="00F86EFD">
        <w:rPr>
          <w:rStyle w:val="StyleUnderline"/>
        </w:rPr>
        <w:t>What is at stake</w:t>
      </w:r>
      <w:r w:rsidRPr="00F86EFD">
        <w:rPr>
          <w:sz w:val="16"/>
        </w:rPr>
        <w:t xml:space="preserve">, Macron said, </w:t>
      </w:r>
      <w:r w:rsidRPr="00F86EFD">
        <w:rPr>
          <w:rStyle w:val="StyleUnderline"/>
        </w:rPr>
        <w:t>is the liberal order that has guided world economic development and averted major wars since 1945.</w:t>
      </w:r>
      <w:r w:rsidRPr="00F86EFD">
        <w:rPr>
          <w:sz w:val="16"/>
        </w:rPr>
        <w:t xml:space="preserve"> “Other powers with the strongest strategy and ambition will then fill the void we would leave empty. Other powers will not hesitate again to advocate their own model to shape the 21st century,” Macron warned, adding—to cheers from the U.S. Congress—“I do not share the fascination for new strong powers, the abandonment of freedom, and the illusion of nationalism.”</w:t>
      </w:r>
    </w:p>
    <w:p w14:paraId="6EF8565B" w14:textId="77777777" w:rsidR="007963DC" w:rsidRPr="00F86EFD" w:rsidRDefault="007963DC" w:rsidP="007963DC">
      <w:pPr>
        <w:rPr>
          <w:sz w:val="16"/>
        </w:rPr>
      </w:pPr>
      <w:r w:rsidRPr="00F86EFD">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4815DDF7" w14:textId="77777777" w:rsidR="007963DC" w:rsidRPr="00F86EFD" w:rsidRDefault="007963DC" w:rsidP="007963DC">
      <w:pPr>
        <w:rPr>
          <w:rStyle w:val="StyleUnderline"/>
        </w:rPr>
      </w:pPr>
      <w:r w:rsidRPr="00F86EFD">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w:t>
      </w:r>
      <w:r w:rsidRPr="00F86EFD">
        <w:rPr>
          <w:rStyle w:val="Emphasis"/>
        </w:rPr>
        <w:t>Canada</w:t>
      </w:r>
      <w:r w:rsidRPr="00F86EFD">
        <w:rPr>
          <w:sz w:val="16"/>
        </w:rPr>
        <w:t xml:space="preserve">, </w:t>
      </w:r>
      <w:r w:rsidRPr="00F86EFD">
        <w:rPr>
          <w:rStyle w:val="StyleUnderline"/>
        </w:rPr>
        <w:t xml:space="preserve">need to vigorously </w:t>
      </w:r>
      <w:r w:rsidRPr="00F86EFD">
        <w:rPr>
          <w:rStyle w:val="Emphasis"/>
        </w:rPr>
        <w:t>reinforce the message</w:t>
      </w:r>
      <w:r w:rsidRPr="00F86EFD">
        <w:rPr>
          <w:rStyle w:val="StyleUnderline"/>
        </w:rPr>
        <w:t xml:space="preserve"> and </w:t>
      </w:r>
      <w:r w:rsidRPr="00F86EFD">
        <w:rPr>
          <w:rStyle w:val="Emphasis"/>
        </w:rPr>
        <w:t>rally</w:t>
      </w:r>
      <w:r w:rsidRPr="00F86EFD">
        <w:rPr>
          <w:rStyle w:val="StyleUnderline"/>
        </w:rPr>
        <w:t xml:space="preserve"> to a </w:t>
      </w:r>
      <w:r w:rsidRPr="00F86EFD">
        <w:rPr>
          <w:rStyle w:val="Emphasis"/>
        </w:rPr>
        <w:t>defence</w:t>
      </w:r>
      <w:r w:rsidRPr="00F86EFD">
        <w:rPr>
          <w:rStyle w:val="StyleUnderline"/>
        </w:rPr>
        <w:t xml:space="preserve"> of our multilateral </w:t>
      </w:r>
      <w:r w:rsidRPr="00F86EFD">
        <w:rPr>
          <w:rStyle w:val="Emphasis"/>
        </w:rPr>
        <w:t>institutions</w:t>
      </w:r>
      <w:r w:rsidRPr="00F86EFD">
        <w:rPr>
          <w:rStyle w:val="StyleUnderline"/>
        </w:rPr>
        <w:t xml:space="preserve"> and their intellectual underpinnings.</w:t>
      </w:r>
    </w:p>
    <w:p w14:paraId="09F11EC8" w14:textId="77777777" w:rsidR="007963DC" w:rsidRPr="00F86EFD" w:rsidRDefault="007963DC" w:rsidP="007963DC">
      <w:pPr>
        <w:rPr>
          <w:sz w:val="16"/>
        </w:rPr>
      </w:pPr>
      <w:r w:rsidRPr="00F86EFD">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the world faces </w:t>
      </w:r>
      <w:r w:rsidRPr="00F86EFD">
        <w:rPr>
          <w:rStyle w:val="StyleUnderline"/>
        </w:rPr>
        <w:t>a growing list of geopolitical risks</w:t>
      </w:r>
      <w:r w:rsidRPr="00F86EFD">
        <w:rPr>
          <w:sz w:val="16"/>
        </w:rPr>
        <w:t xml:space="preserve">, these </w:t>
      </w:r>
      <w:r w:rsidRPr="00F86EFD">
        <w:rPr>
          <w:rStyle w:val="StyleUnderline"/>
        </w:rPr>
        <w:t>are</w:t>
      </w:r>
      <w:r w:rsidRPr="00F86EFD">
        <w:rPr>
          <w:sz w:val="16"/>
        </w:rPr>
        <w:t xml:space="preserve"> “</w:t>
      </w:r>
      <w:r w:rsidRPr="00F86EFD">
        <w:rPr>
          <w:rStyle w:val="StyleUnderline"/>
        </w:rPr>
        <w:t>exacerbated by the continuing decline in commitment to rules-based multilat</w:t>
      </w:r>
      <w:r w:rsidRPr="00F86EFD">
        <w:rPr>
          <w:sz w:val="16"/>
        </w:rPr>
        <w:t>eralism,” adding that “the erosion of institutions of multilateral dialogue and decision-making damages the prospects of reaching new global agreements at a time when the need for cooperation looks more urgent than ever,”</w:t>
      </w:r>
    </w:p>
    <w:p w14:paraId="02368E2A" w14:textId="77777777" w:rsidR="007963DC" w:rsidRPr="00F86EFD" w:rsidRDefault="007963DC" w:rsidP="007963DC">
      <w:pPr>
        <w:rPr>
          <w:sz w:val="16"/>
        </w:rPr>
      </w:pPr>
      <w:r w:rsidRPr="00F86EFD">
        <w:rPr>
          <w:sz w:val="16"/>
        </w:rPr>
        <w:t>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take the world to the brink of systems breakdown.”</w:t>
      </w:r>
    </w:p>
    <w:p w14:paraId="01F89AE2" w14:textId="77777777" w:rsidR="007963DC" w:rsidRPr="00F86EFD" w:rsidRDefault="007963DC" w:rsidP="007963DC">
      <w:pPr>
        <w:rPr>
          <w:sz w:val="16"/>
        </w:rPr>
      </w:pPr>
      <w:r w:rsidRPr="00F86EFD">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395A775E" w14:textId="77777777" w:rsidR="007963DC" w:rsidRPr="00F86EFD" w:rsidRDefault="007963DC" w:rsidP="007963DC">
      <w:pPr>
        <w:rPr>
          <w:sz w:val="16"/>
        </w:rPr>
      </w:pPr>
      <w:r w:rsidRPr="00F86EFD">
        <w:rPr>
          <w:sz w:val="16"/>
        </w:rPr>
        <w:t>“</w:t>
      </w:r>
      <w:r w:rsidRPr="00F86EFD">
        <w:rPr>
          <w:rStyle w:val="StyleUnderline"/>
        </w:rPr>
        <w:t>Canadians continue to view their country as a positive and influential voice in the world, one that can serve as a role model for other countries</w:t>
      </w:r>
      <w:r w:rsidRPr="00F86EFD">
        <w:rPr>
          <w:sz w:val="16"/>
        </w:rPr>
        <w:t xml:space="preserve">,” with “multiculturalism, diversity and inclusion are increasingly seen by Canadians as their country’s most notable contribution to the world," the Environics survey reported. And close to half of Canadians believe </w:t>
      </w:r>
      <w:r w:rsidRPr="00F86EFD">
        <w:rPr>
          <w:rStyle w:val="StyleUnderline"/>
        </w:rPr>
        <w:t xml:space="preserve">Canada can </w:t>
      </w:r>
      <w:r w:rsidRPr="00F86EFD">
        <w:rPr>
          <w:rStyle w:val="Emphasis"/>
        </w:rPr>
        <w:t>strengthen its influence</w:t>
      </w:r>
      <w:r w:rsidRPr="00F86EFD">
        <w:rPr>
          <w:sz w:val="16"/>
        </w:rPr>
        <w:t xml:space="preserve"> in the world, the survey found. “</w:t>
      </w:r>
      <w:r w:rsidRPr="00F86EFD">
        <w:rPr>
          <w:rStyle w:val="StyleUnderline"/>
        </w:rPr>
        <w:t xml:space="preserve">Areas of greatest potential impact include dealing with global </w:t>
      </w:r>
      <w:r w:rsidRPr="00F86EFD">
        <w:rPr>
          <w:rStyle w:val="Emphasis"/>
        </w:rPr>
        <w:t>migration</w:t>
      </w:r>
      <w:r w:rsidRPr="00F86EFD">
        <w:rPr>
          <w:rStyle w:val="StyleUnderline"/>
        </w:rPr>
        <w:t xml:space="preserve"> and refugees, discouraging</w:t>
      </w:r>
      <w:r w:rsidRPr="00F86EFD">
        <w:rPr>
          <w:sz w:val="16"/>
        </w:rPr>
        <w:t xml:space="preserve"> </w:t>
      </w:r>
      <w:r w:rsidRPr="00F86EFD">
        <w:rPr>
          <w:rStyle w:val="Emphasis"/>
        </w:rPr>
        <w:t>h</w:t>
      </w:r>
      <w:r w:rsidRPr="00F86EFD">
        <w:rPr>
          <w:sz w:val="16"/>
        </w:rPr>
        <w:t xml:space="preserve">uman </w:t>
      </w:r>
      <w:r w:rsidRPr="00F86EFD">
        <w:rPr>
          <w:rStyle w:val="Emphasis"/>
        </w:rPr>
        <w:t>r</w:t>
      </w:r>
      <w:r w:rsidRPr="00F86EFD">
        <w:rPr>
          <w:sz w:val="16"/>
        </w:rPr>
        <w:t xml:space="preserve">ights </w:t>
      </w:r>
      <w:r w:rsidRPr="00F86EFD">
        <w:rPr>
          <w:rStyle w:val="Emphasis"/>
        </w:rPr>
        <w:t>abuses</w:t>
      </w:r>
      <w:r w:rsidRPr="00F86EFD">
        <w:rPr>
          <w:sz w:val="16"/>
        </w:rPr>
        <w:t xml:space="preserve">, </w:t>
      </w:r>
      <w:r w:rsidRPr="00F86EFD">
        <w:rPr>
          <w:rStyle w:val="StyleUnderline"/>
        </w:rPr>
        <w:t>tackling</w:t>
      </w:r>
      <w:r w:rsidRPr="00F86EFD">
        <w:rPr>
          <w:sz w:val="16"/>
        </w:rPr>
        <w:t xml:space="preserve"> hunger and </w:t>
      </w:r>
      <w:r w:rsidRPr="00F86EFD">
        <w:rPr>
          <w:rStyle w:val="Emphasis"/>
        </w:rPr>
        <w:t>famine</w:t>
      </w:r>
      <w:r w:rsidRPr="00F86EFD">
        <w:rPr>
          <w:sz w:val="16"/>
        </w:rPr>
        <w:t xml:space="preserve"> in the developing world, </w:t>
      </w:r>
      <w:r w:rsidRPr="00F86EFD">
        <w:rPr>
          <w:rStyle w:val="StyleUnderline"/>
        </w:rPr>
        <w:t>reducing</w:t>
      </w:r>
      <w:r w:rsidRPr="00F86EFD">
        <w:rPr>
          <w:sz w:val="16"/>
        </w:rPr>
        <w:t xml:space="preserve"> the spread of infectious </w:t>
      </w:r>
      <w:r w:rsidRPr="00F86EFD">
        <w:rPr>
          <w:rStyle w:val="Emphasis"/>
        </w:rPr>
        <w:t>diseases</w:t>
      </w:r>
      <w:r w:rsidRPr="00F86EFD">
        <w:rPr>
          <w:sz w:val="16"/>
        </w:rPr>
        <w:t>, and showing leadership on environmental issues.”</w:t>
      </w:r>
    </w:p>
    <w:p w14:paraId="15387619" w14:textId="37B4E34C" w:rsidR="000F6220" w:rsidRPr="00F86EFD" w:rsidRDefault="000F6220" w:rsidP="00335A28">
      <w:pPr>
        <w:pStyle w:val="Heading2"/>
      </w:pPr>
      <w:r w:rsidRPr="00F86EFD">
        <w:t>UQ</w:t>
      </w:r>
      <w:r w:rsidR="00335A28" w:rsidRPr="00F86EFD">
        <w:t>---2NC</w:t>
      </w:r>
    </w:p>
    <w:p w14:paraId="5EB8ABEB" w14:textId="293DEE9E" w:rsidR="008A47C0" w:rsidRPr="00F86EFD" w:rsidRDefault="00335A28" w:rsidP="008A47C0">
      <w:pPr>
        <w:pStyle w:val="Heading3"/>
      </w:pPr>
      <w:r w:rsidRPr="00F86EFD">
        <w:t>A</w:t>
      </w:r>
      <w:r w:rsidR="003716D8" w:rsidRPr="00F86EFD">
        <w:t>T</w:t>
      </w:r>
      <w:r w:rsidRPr="00F86EFD">
        <w:t xml:space="preserve">: </w:t>
      </w:r>
      <w:r w:rsidR="005B0C50" w:rsidRPr="00F86EFD">
        <w:t>Leadership</w:t>
      </w:r>
      <w:r w:rsidR="004F6963" w:rsidRPr="00F86EFD">
        <w:t xml:space="preserve"> </w:t>
      </w:r>
      <w:r w:rsidR="001950DF" w:rsidRPr="00F86EFD">
        <w:t>L</w:t>
      </w:r>
      <w:r w:rsidR="005B0C50" w:rsidRPr="00F86EFD">
        <w:t>ow</w:t>
      </w:r>
    </w:p>
    <w:p w14:paraId="25B62EB7" w14:textId="05C5F1D8" w:rsidR="00D43357" w:rsidRPr="00F86EFD" w:rsidRDefault="005B0C50" w:rsidP="00D43357">
      <w:pPr>
        <w:pStyle w:val="Heading4"/>
      </w:pPr>
      <w:r w:rsidRPr="00F86EFD">
        <w:t xml:space="preserve">Canada is becoming a global leader now </w:t>
      </w:r>
      <w:r w:rsidR="00D43357" w:rsidRPr="00F86EFD">
        <w:t>– the election of Mark Carney and the Trump presidency has positioned Canada to become a critical global leader. Current US policy ensures and cements future Canadian leadership that’s nickel AND</w:t>
      </w:r>
    </w:p>
    <w:p w14:paraId="1AD75259" w14:textId="707897B3" w:rsidR="008A47C0" w:rsidRPr="00F86EFD" w:rsidRDefault="008A47C0" w:rsidP="00D43357">
      <w:pPr>
        <w:pStyle w:val="Heading4"/>
        <w:numPr>
          <w:ilvl w:val="0"/>
          <w:numId w:val="12"/>
        </w:numPr>
      </w:pPr>
      <w:r w:rsidRPr="00F86EFD">
        <w:t>Canada is asserting itself as a global leader now</w:t>
      </w:r>
    </w:p>
    <w:p w14:paraId="517EF18E" w14:textId="77777777" w:rsidR="008A47C0" w:rsidRPr="00F86EFD" w:rsidRDefault="008A47C0" w:rsidP="008A47C0">
      <w:r w:rsidRPr="00F86EFD">
        <w:rPr>
          <w:rStyle w:val="Style13ptBold"/>
        </w:rPr>
        <w:t xml:space="preserve">Shkarlat 4-2 – Reporter at RBC-Ukraine </w:t>
      </w:r>
      <w:r w:rsidRPr="00F86EFD">
        <w:t>(Kateryna Shkarlat, 4-2-2025, "Era of US is over. Canada announces its readiness to become global leader", RBC-Ukraine, https://newsukraine.rbc.ua/news/era-of-us-is-over-canada-announces-its-readiness-1743783422.html)</w:t>
      </w:r>
    </w:p>
    <w:p w14:paraId="0E05AA88" w14:textId="77777777" w:rsidR="008A47C0" w:rsidRPr="00F86EFD" w:rsidRDefault="008A47C0" w:rsidP="008A47C0">
      <w:pPr>
        <w:rPr>
          <w:rStyle w:val="StyleUnderline"/>
        </w:rPr>
      </w:pPr>
      <w:r w:rsidRPr="00F86EFD">
        <w:rPr>
          <w:rStyle w:val="StyleUnderline"/>
        </w:rPr>
        <w:t>The United States has dominated the global economy for decades. Canada is ready to take on that role, states Canadian Prime Minister Mark Carney, according to The New York Times.</w:t>
      </w:r>
    </w:p>
    <w:p w14:paraId="0A6BE3FF" w14:textId="77777777" w:rsidR="008A47C0" w:rsidRPr="00F86EFD" w:rsidRDefault="008A47C0" w:rsidP="008A47C0"/>
    <w:p w14:paraId="68167724" w14:textId="77777777" w:rsidR="008A47C0" w:rsidRPr="00F86EFD" w:rsidRDefault="008A47C0" w:rsidP="008A47C0">
      <w:pPr>
        <w:rPr>
          <w:sz w:val="16"/>
          <w:szCs w:val="16"/>
        </w:rPr>
      </w:pPr>
      <w:r w:rsidRPr="00F86EFD">
        <w:rPr>
          <w:sz w:val="16"/>
          <w:szCs w:val="16"/>
        </w:rPr>
        <w:t>Carney stated that he would try to build a "coalition of like-minded countries" that would seek an alternative to the United States.</w:t>
      </w:r>
    </w:p>
    <w:p w14:paraId="40E5812F" w14:textId="77777777" w:rsidR="008A47C0" w:rsidRPr="00F86EFD" w:rsidRDefault="008A47C0" w:rsidP="008A47C0"/>
    <w:p w14:paraId="3F99D180" w14:textId="77777777" w:rsidR="008A47C0" w:rsidRPr="00F86EFD" w:rsidRDefault="008A47C0" w:rsidP="008A47C0">
      <w:r w:rsidRPr="00F86EFD">
        <w:t>"</w:t>
      </w:r>
      <w:r w:rsidRPr="00F86EFD">
        <w:rPr>
          <w:rStyle w:val="StyleUnderline"/>
        </w:rPr>
        <w:t>If the United States no longer wants to lead, Canada will</w:t>
      </w:r>
      <w:r w:rsidRPr="00F86EFD">
        <w:t>," he said.</w:t>
      </w:r>
    </w:p>
    <w:p w14:paraId="0B06E4C9" w14:textId="77777777" w:rsidR="008A47C0" w:rsidRPr="00F86EFD" w:rsidRDefault="008A47C0" w:rsidP="008A47C0"/>
    <w:p w14:paraId="228398DC" w14:textId="77777777" w:rsidR="008A47C0" w:rsidRPr="00F86EFD" w:rsidRDefault="008A47C0" w:rsidP="008A47C0"/>
    <w:p w14:paraId="2D8BFF59" w14:textId="77777777" w:rsidR="008A47C0" w:rsidRPr="00F86EFD" w:rsidRDefault="008A47C0" w:rsidP="008A47C0">
      <w:pPr>
        <w:rPr>
          <w:sz w:val="16"/>
          <w:szCs w:val="16"/>
        </w:rPr>
      </w:pPr>
      <w:r w:rsidRPr="00F86EFD">
        <w:rPr>
          <w:sz w:val="16"/>
          <w:szCs w:val="16"/>
        </w:rPr>
        <w:t>Later, the Canadian Prime Minister added that the era of US dominance in the global economy has come to an end.</w:t>
      </w:r>
    </w:p>
    <w:p w14:paraId="6ECFC17C" w14:textId="77777777" w:rsidR="008A47C0" w:rsidRPr="00F86EFD" w:rsidRDefault="008A47C0" w:rsidP="008A47C0"/>
    <w:p w14:paraId="333EAF2E" w14:textId="77777777" w:rsidR="008A47C0" w:rsidRPr="00F86EFD" w:rsidRDefault="008A47C0" w:rsidP="008A47C0">
      <w:r w:rsidRPr="00F86EFD">
        <w:t>"</w:t>
      </w:r>
      <w:r w:rsidRPr="00F86EFD">
        <w:rPr>
          <w:rStyle w:val="StyleUnderline"/>
        </w:rPr>
        <w:t>The 80-year period when the United States embraced the mantle of global economic leadership, when it forged alliances rooted in trust and mutual respect and championed the free and open exchange of goods and services, is over</w:t>
      </w:r>
      <w:r w:rsidRPr="00F86EFD">
        <w:t>. While this is a tragedy, it is also the new reality," Carney concluded.</w:t>
      </w:r>
    </w:p>
    <w:p w14:paraId="06D33861" w14:textId="77777777" w:rsidR="008A47C0" w:rsidRPr="00F86EFD" w:rsidRDefault="008A47C0" w:rsidP="008A47C0"/>
    <w:p w14:paraId="47DC0A90" w14:textId="301C1F75" w:rsidR="008A47C0" w:rsidRPr="00F86EFD" w:rsidRDefault="00FE68F9" w:rsidP="00D43357">
      <w:pPr>
        <w:pStyle w:val="Heading4"/>
        <w:numPr>
          <w:ilvl w:val="0"/>
          <w:numId w:val="12"/>
        </w:numPr>
      </w:pPr>
      <w:r w:rsidRPr="00F86EFD">
        <w:t xml:space="preserve">AND </w:t>
      </w:r>
      <w:r w:rsidR="008A47C0" w:rsidRPr="00F86EFD">
        <w:t>there</w:t>
      </w:r>
      <w:r w:rsidR="00D43357" w:rsidRPr="00F86EFD">
        <w:t xml:space="preserve">’s </w:t>
      </w:r>
      <w:r w:rsidR="008A47C0" w:rsidRPr="00F86EFD">
        <w:t>audience data</w:t>
      </w:r>
    </w:p>
    <w:p w14:paraId="5F8E091B" w14:textId="77777777" w:rsidR="008A47C0" w:rsidRPr="00F86EFD" w:rsidRDefault="008A47C0" w:rsidP="008A47C0">
      <w:r w:rsidRPr="00F86EFD">
        <w:rPr>
          <w:rStyle w:val="Style13ptBold"/>
        </w:rPr>
        <w:t>Bricker 24 – Global CEO of Ipsos Public Affairs [not the University of Kansas Debate Coach]</w:t>
      </w:r>
      <w:r w:rsidRPr="00F86EFD">
        <w:t xml:space="preserve"> (Darrell Bricker 11-21-2024, "Canada Viewed as Most Positive Leader on World Stage", Ipsos, </w:t>
      </w:r>
      <w:hyperlink r:id="rId7" w:history="1">
        <w:r w:rsidRPr="00F86EFD">
          <w:rPr>
            <w:rStyle w:val="Hyperlink"/>
          </w:rPr>
          <w:t>https://www.ipsos.com/en-ca/halifax-report-2024-influence</w:t>
        </w:r>
      </w:hyperlink>
    </w:p>
    <w:p w14:paraId="670045FF" w14:textId="77777777" w:rsidR="008A47C0" w:rsidRPr="00F86EFD" w:rsidRDefault="008A47C0" w:rsidP="008A47C0">
      <w:r w:rsidRPr="00F86EFD">
        <w:rPr>
          <w:rStyle w:val="StyleUnderline"/>
        </w:rPr>
        <w:t>Canada remains the top country expected to have a positive influence on world affairs over the next decade</w:t>
      </w:r>
      <w:r w:rsidRPr="00F86EFD">
        <w:t>.  </w:t>
      </w:r>
    </w:p>
    <w:p w14:paraId="108A24C7" w14:textId="77777777" w:rsidR="008A47C0" w:rsidRPr="00F86EFD" w:rsidRDefault="008A47C0" w:rsidP="008A47C0">
      <w:r w:rsidRPr="00F86EFD">
        <w:rPr>
          <w:rStyle w:val="StyleUnderline"/>
        </w:rPr>
        <w:t>New polling of more than 22,000 people across 30 countries by Ipsos for the Halifax International Security Forum</w:t>
      </w:r>
      <w:r w:rsidRPr="00F86EFD">
        <w:t xml:space="preserve"> was done amid ongoing diplomatic tensions between Canada and India. Relations have been frosty between the two countries since Canadian Prime Minister Justin Trudeau accused India of being involved in the killing of a Sikh separatist leader in June 2023 on Canadian soil, which Indian Prime Minister Narendra Modi has vehemently denied. </w:t>
      </w:r>
    </w:p>
    <w:p w14:paraId="1EB1914E" w14:textId="77777777" w:rsidR="008A47C0" w:rsidRPr="00F86EFD" w:rsidRDefault="008A47C0" w:rsidP="008A47C0"/>
    <w:p w14:paraId="1D201ADB" w14:textId="77777777" w:rsidR="008A47C0" w:rsidRPr="00F86EFD" w:rsidRDefault="008A47C0" w:rsidP="008A47C0">
      <w:r w:rsidRPr="00F86EFD">
        <w:rPr>
          <w:rStyle w:val="StyleUnderline"/>
        </w:rPr>
        <w:t>In 2024, an average of 79% (-one percentage point versus 2023) say that Canada will have an overall positive influence on world affairs over the next decade</w:t>
      </w:r>
      <w:r w:rsidRPr="00F86EFD">
        <w:t>. The proportion that predicts India will have a positive influence fell two points to 48%. Out of 30 countries, people in India are the least likely to say Canada will have a positive influence (+five pts to 62%) while only 35% (+two pts) of people in Canada say India will have a positive influence.</w:t>
      </w:r>
    </w:p>
    <w:p w14:paraId="73B2FBE7" w14:textId="77777777" w:rsidR="008A47C0" w:rsidRPr="00F86EFD" w:rsidRDefault="008A47C0" w:rsidP="008A47C0">
      <w:r w:rsidRPr="00F86EFD">
        <w:t xml:space="preserve"> </w:t>
      </w:r>
    </w:p>
    <w:p w14:paraId="3476BD89" w14:textId="77777777" w:rsidR="008A47C0" w:rsidRPr="00F86EFD" w:rsidRDefault="008A47C0" w:rsidP="008A47C0"/>
    <w:p w14:paraId="7191B4EB" w14:textId="77777777" w:rsidR="008A47C0" w:rsidRPr="00F86EFD" w:rsidRDefault="008A47C0" w:rsidP="008A47C0"/>
    <w:p w14:paraId="7DD69174" w14:textId="77777777" w:rsidR="008A47C0" w:rsidRPr="00F86EFD" w:rsidRDefault="008A47C0" w:rsidP="008A47C0">
      <w:r w:rsidRPr="00F86EFD">
        <w:t xml:space="preserve">And the survey, conducted on Ipsos’ Global Advisor online platform between Sept. 20 and Oct. 4, 2024, finds “my country” (-one pt to 74%) just inching ahead of Germany (-two pts to 73%) on average across 30 countries this year. Coming in fourth place is the European Union at 69% (-three pts), with the United Nations (-three pts to 68%) and France (-two pts at 68%) tying for fifth place. </w:t>
      </w:r>
    </w:p>
    <w:p w14:paraId="2B971989" w14:textId="77777777" w:rsidR="008A47C0" w:rsidRPr="00F86EFD" w:rsidRDefault="008A47C0" w:rsidP="008A47C0"/>
    <w:p w14:paraId="5EBB6320" w14:textId="77777777" w:rsidR="008A47C0" w:rsidRPr="00F86EFD" w:rsidRDefault="008A47C0" w:rsidP="008A47C0">
      <w:r w:rsidRPr="00F86EFD">
        <w:rPr>
          <w:rStyle w:val="StyleUnderline"/>
        </w:rPr>
        <w:t>Based on the 20-country average* Canada has enjoyed the most positive ranking since 2015</w:t>
      </w:r>
      <w:r w:rsidRPr="00F86EFD">
        <w:t>, while Iran has consistently been at the bottom of the rankings.</w:t>
      </w:r>
    </w:p>
    <w:p w14:paraId="55D6B1F8" w14:textId="77777777" w:rsidR="008A47C0" w:rsidRPr="00F86EFD" w:rsidRDefault="008A47C0" w:rsidP="008A47C0">
      <w:pPr>
        <w:rPr>
          <w:sz w:val="16"/>
          <w:szCs w:val="16"/>
        </w:rPr>
      </w:pPr>
    </w:p>
    <w:p w14:paraId="28764DCA" w14:textId="77777777" w:rsidR="008A47C0" w:rsidRPr="00F86EFD" w:rsidRDefault="008A47C0" w:rsidP="008A47C0">
      <w:pPr>
        <w:rPr>
          <w:sz w:val="16"/>
          <w:szCs w:val="16"/>
        </w:rPr>
      </w:pPr>
    </w:p>
    <w:p w14:paraId="5D92F7ED" w14:textId="77777777" w:rsidR="008A47C0" w:rsidRPr="00F86EFD" w:rsidRDefault="008A47C0" w:rsidP="008A47C0">
      <w:pPr>
        <w:rPr>
          <w:sz w:val="16"/>
          <w:szCs w:val="16"/>
        </w:rPr>
      </w:pPr>
      <w:r w:rsidRPr="00F86EFD">
        <w:rPr>
          <w:sz w:val="16"/>
          <w:szCs w:val="16"/>
        </w:rPr>
        <w:t>The usual suspects</w:t>
      </w:r>
    </w:p>
    <w:p w14:paraId="6A3E2C1E" w14:textId="77777777" w:rsidR="008A47C0" w:rsidRPr="00F86EFD" w:rsidRDefault="008A47C0" w:rsidP="008A47C0">
      <w:pPr>
        <w:rPr>
          <w:sz w:val="16"/>
          <w:szCs w:val="16"/>
        </w:rPr>
      </w:pPr>
      <w:r w:rsidRPr="00F86EFD">
        <w:rPr>
          <w:sz w:val="16"/>
          <w:szCs w:val="16"/>
        </w:rPr>
        <w:t xml:space="preserve">Iran (-two points to 25%) on average across 30 countries is once again considered the least likely country to have a positive influence on world affairs, with Pakistan (-two pts to 28%) and Israel (-12 pts to 28%) coming in right behind Iran this year. </w:t>
      </w:r>
    </w:p>
    <w:p w14:paraId="6E2F5FC0" w14:textId="77777777" w:rsidR="008A47C0" w:rsidRPr="00F86EFD" w:rsidRDefault="008A47C0" w:rsidP="008A47C0">
      <w:pPr>
        <w:rPr>
          <w:sz w:val="16"/>
          <w:szCs w:val="16"/>
        </w:rPr>
      </w:pPr>
    </w:p>
    <w:p w14:paraId="2A793553" w14:textId="77777777" w:rsidR="008A47C0" w:rsidRPr="00F86EFD" w:rsidRDefault="008A47C0" w:rsidP="008A47C0">
      <w:pPr>
        <w:rPr>
          <w:sz w:val="16"/>
          <w:szCs w:val="16"/>
        </w:rPr>
      </w:pPr>
      <w:r w:rsidRPr="00F86EFD">
        <w:rPr>
          <w:sz w:val="16"/>
          <w:szCs w:val="16"/>
        </w:rPr>
        <w:t xml:space="preserve">Following the October 7 attack in 2023 and the ensuing Israel-Hamas conflict the perception of Israel dramatically dropped year-over-year, Russia’s reputation took a similar dive in the immediate wake of the full-scale invasion of Ukraine in February 2022, dropping fifteen points on average across 20 countries* in 2022 but has since slowly seen its positive ranking improve. In 2024, Russia (+two pts to 32%) comes in well below Saudi Arabia (-one pt to 43%) to round out the bottom five. </w:t>
      </w:r>
    </w:p>
    <w:p w14:paraId="06FF6C46" w14:textId="77777777" w:rsidR="008A47C0" w:rsidRPr="00F86EFD" w:rsidRDefault="008A47C0" w:rsidP="008A47C0">
      <w:pPr>
        <w:rPr>
          <w:sz w:val="16"/>
          <w:szCs w:val="16"/>
        </w:rPr>
      </w:pPr>
    </w:p>
    <w:p w14:paraId="0FE978F9" w14:textId="77777777" w:rsidR="008A47C0" w:rsidRPr="00F86EFD" w:rsidRDefault="008A47C0" w:rsidP="008A47C0">
      <w:pPr>
        <w:rPr>
          <w:sz w:val="16"/>
          <w:szCs w:val="16"/>
        </w:rPr>
      </w:pPr>
      <w:r w:rsidRPr="00F86EFD">
        <w:rPr>
          <w:sz w:val="16"/>
          <w:szCs w:val="16"/>
        </w:rPr>
        <w:t>In 2019, before the World Health Organization declared a global pandemic, 46% on average across 20 countries* thought China would have a positive influence on world affairs. After a global pandemic was officially declared in March 2020, the proportion who thought China would have a positive influence dropped ten pts to 36% but has since ticked back up slightly as the coronavirus crisis moves further into the rearview mirror. China now now sits at 39% (+three pts).</w:t>
      </w:r>
    </w:p>
    <w:p w14:paraId="0AD29D23" w14:textId="77777777" w:rsidR="008A47C0" w:rsidRPr="00F86EFD" w:rsidRDefault="008A47C0" w:rsidP="008A47C0"/>
    <w:p w14:paraId="4CE2EF6D" w14:textId="77777777" w:rsidR="008A47C0" w:rsidRPr="00F86EFD" w:rsidRDefault="008A47C0" w:rsidP="008A47C0"/>
    <w:p w14:paraId="39080CC7" w14:textId="77777777" w:rsidR="008A47C0" w:rsidRPr="00F86EFD" w:rsidRDefault="008A47C0" w:rsidP="008A47C0">
      <w:r w:rsidRPr="00F86EFD">
        <w:t>Sliding scale</w:t>
      </w:r>
    </w:p>
    <w:p w14:paraId="04DF0284" w14:textId="77777777" w:rsidR="008A47C0" w:rsidRPr="00F86EFD" w:rsidRDefault="008A47C0" w:rsidP="008A47C0">
      <w:r w:rsidRPr="00F86EFD">
        <w:rPr>
          <w:rStyle w:val="StyleUnderline"/>
        </w:rPr>
        <w:t>Meanwhile, the proportion who think the U.S. will have a positive influence on world affairs dropped slightly from 2023 to 2024 (-two pts to 60%) under U.S. President Joe Biden’s leadership.</w:t>
      </w:r>
      <w:r w:rsidRPr="00F86EFD">
        <w:t xml:space="preserve"> This year’s polling was completed on October 4, 2024, just over a month before Donald Trump bested U.S. Vice President Kamala Harris to clinch a second, non-consecutive term as U.S. president.</w:t>
      </w:r>
    </w:p>
    <w:p w14:paraId="7A703BB8" w14:textId="77777777" w:rsidR="008A47C0" w:rsidRPr="00F86EFD" w:rsidRDefault="008A47C0" w:rsidP="008A47C0"/>
    <w:p w14:paraId="3EB003C5" w14:textId="77777777" w:rsidR="008A47C0" w:rsidRPr="00F86EFD" w:rsidRDefault="008A47C0" w:rsidP="008A47C0">
      <w:r w:rsidRPr="00F86EFD">
        <w:rPr>
          <w:rStyle w:val="StyleUnderline"/>
        </w:rPr>
        <w:t>The last time current President-elect Donald Trump won the keys to the White House in November 2016 America’s reputation on the world stage took a dive, with the proportion of people who thought the U.S. would have a positive influence sliding 11 points in 2017 to 55%, on average across 20 countries*, and then hovered around the 50 percent mark throughout Trump’s first term</w:t>
      </w:r>
      <w:r w:rsidRPr="00F86EFD">
        <w:t>. The global proportion who thought the U.S. would have a positive influence then jumped back up in 2021 (+13 points to 63%) after now-current U.S. President Joe Biden was elected. But after hitting 64% in 2022 there’s been a gradual downward slide as Biden wraps up his one-term presidency.</w:t>
      </w:r>
    </w:p>
    <w:p w14:paraId="018D7536" w14:textId="77777777" w:rsidR="008A47C0" w:rsidRPr="00F86EFD" w:rsidRDefault="008A47C0" w:rsidP="008A47C0"/>
    <w:p w14:paraId="2AD64786" w14:textId="77777777" w:rsidR="008A47C0" w:rsidRPr="00F86EFD" w:rsidRDefault="008A47C0" w:rsidP="008A47C0"/>
    <w:p w14:paraId="6CE528E3" w14:textId="77777777" w:rsidR="008A47C0" w:rsidRPr="00F86EFD" w:rsidRDefault="008A47C0" w:rsidP="008A47C0"/>
    <w:p w14:paraId="2E5E7704" w14:textId="77777777" w:rsidR="008A47C0" w:rsidRPr="00F86EFD" w:rsidRDefault="008A47C0" w:rsidP="008A47C0"/>
    <w:p w14:paraId="12B3EB87" w14:textId="004184D6" w:rsidR="00D43357" w:rsidRPr="00F86EFD" w:rsidRDefault="00D43357" w:rsidP="00D43357">
      <w:pPr>
        <w:pStyle w:val="Heading4"/>
        <w:numPr>
          <w:ilvl w:val="0"/>
          <w:numId w:val="12"/>
        </w:numPr>
      </w:pPr>
      <w:r w:rsidRPr="00F86EFD">
        <w:t>Empirics – during the first Trump presidency Canada fell into the role of a global leader</w:t>
      </w:r>
    </w:p>
    <w:p w14:paraId="1B5F5889" w14:textId="77777777" w:rsidR="00D43357" w:rsidRPr="00F86EFD" w:rsidRDefault="00D43357" w:rsidP="00D43357">
      <w:r w:rsidRPr="00F86EFD">
        <w:rPr>
          <w:rStyle w:val="Style13ptBold"/>
        </w:rPr>
        <w:t>Labarre 17 - Assistant Professor, Royal Military College of Canada</w:t>
      </w:r>
      <w:r w:rsidRPr="00F86EFD">
        <w:t xml:space="preserve"> (Frederic Labarre, 11-15-2017, "Canada's Accidental Global Leadership", Canadian International Council, https://thecic.org/canadas-accidental-global-leadership/)</w:t>
      </w:r>
    </w:p>
    <w:p w14:paraId="33D445FA" w14:textId="77777777" w:rsidR="00D43357" w:rsidRPr="00F86EFD" w:rsidRDefault="00D43357" w:rsidP="00D43357">
      <w:r w:rsidRPr="00F86EFD">
        <w:rPr>
          <w:rStyle w:val="StyleUnderline"/>
        </w:rPr>
        <w:t>Prime Minister Trudeau’s November 15, 2017 announcement of Canada’s new contribution to a rapid reaction force, airlift capabilities and monetary fund to recruit and train female UN peacekeepers and police is far different the originally announced goal of 600 Canadian Armed Forces personnel and 150 police officers more than a year ago</w:t>
      </w:r>
      <w:r w:rsidRPr="00F86EFD">
        <w:t>. If it is an innovation or unimaginative non-event remains to be seen.</w:t>
      </w:r>
    </w:p>
    <w:p w14:paraId="718D6939" w14:textId="77777777" w:rsidR="00D43357" w:rsidRPr="00F86EFD" w:rsidRDefault="00D43357" w:rsidP="00D43357"/>
    <w:p w14:paraId="590AB501" w14:textId="77777777" w:rsidR="00D43357" w:rsidRPr="00F86EFD" w:rsidRDefault="00D43357" w:rsidP="00D43357">
      <w:r w:rsidRPr="00F86EFD">
        <w:t xml:space="preserve">Historian Paul Kennedy famously concluded in his Rise and Fall of Great Powers (1988) that the ebb and flow of national power (or as the case may be, superpower) was a function of economic health. </w:t>
      </w:r>
      <w:r w:rsidRPr="00F86EFD">
        <w:rPr>
          <w:rStyle w:val="StyleUnderline"/>
        </w:rPr>
        <w:t xml:space="preserve">With this in mind, Canada should congratulate its policy-makers for helping escape the worst consequences of the 2008-2009 “Great Recession” by virtue of fiscal responsibility and judicious budgeting. </w:t>
      </w:r>
      <w:r w:rsidRPr="00F86EFD">
        <w:t>Our policy makers, however, rarely contemplate what this success means relative to other powers which have not fared so well – namely, our primary trading partner, the United States.</w:t>
      </w:r>
    </w:p>
    <w:p w14:paraId="0ACEC69A" w14:textId="77777777" w:rsidR="00D43357" w:rsidRPr="00F86EFD" w:rsidRDefault="00D43357" w:rsidP="00D43357"/>
    <w:p w14:paraId="39A5B040" w14:textId="77777777" w:rsidR="00D43357" w:rsidRPr="00F86EFD" w:rsidRDefault="00D43357" w:rsidP="00D43357">
      <w:r w:rsidRPr="00F86EFD">
        <w:t xml:space="preserve">True, job growth in the United States is stellar, but job growth is an indicator of national power only if it translates into tax revenue. The latest news is that the Congress has passed a new tax bill, which the Wall Street Journal calls the most significant tax overhaul since 1986. </w:t>
      </w:r>
      <w:r w:rsidRPr="00F86EFD">
        <w:rPr>
          <w:rStyle w:val="StyleUnderline"/>
        </w:rPr>
        <w:t>Meanwhile, the United States government has been unable to pass a single budget since 2008, resorting instead to Continuing Resolution Authorisations (CRAs) which are in effect permissions to raise the debt ceiling, and to borrow more, some four months at a time. True, much of this inability is due to partisan clashing</w:t>
      </w:r>
      <w:r w:rsidRPr="00F86EFD">
        <w:t>. However, despite historically-low interest percentage rates, the US government’s debt is higher than its GDP  according to the Pew Research Center. T</w:t>
      </w:r>
      <w:r w:rsidRPr="00F86EFD">
        <w:rPr>
          <w:rStyle w:val="StyleUnderline"/>
        </w:rPr>
        <w:t>he combination of these factors may continue to distract it from its (mostly self-imposed) global obligations</w:t>
      </w:r>
      <w:r w:rsidRPr="00F86EFD">
        <w:t>. The Pentagon already complains that a reliance on CRAs prevent it from engaging in meaningful long-term strategic planning.</w:t>
      </w:r>
    </w:p>
    <w:p w14:paraId="24676AD5" w14:textId="77777777" w:rsidR="00D43357" w:rsidRPr="00F86EFD" w:rsidRDefault="00D43357" w:rsidP="00D43357"/>
    <w:p w14:paraId="2E7A3037" w14:textId="77777777" w:rsidR="00D43357" w:rsidRPr="00F86EFD" w:rsidRDefault="00D43357" w:rsidP="00D43357">
      <w:pPr>
        <w:rPr>
          <w:rStyle w:val="StyleUnderline"/>
        </w:rPr>
      </w:pPr>
      <w:r w:rsidRPr="00F86EFD">
        <w:rPr>
          <w:rStyle w:val="StyleUnderline"/>
        </w:rPr>
        <w:t>Even if it weren’t the case, there is a far more damning trend at work; that of the death-spiral of American hegemonic authority. First, there is the ever increasing distrust of President Trump at the national level , but there is also the overwhelming decline of global trust in the United States as an honest broker</w:t>
      </w:r>
      <w:r w:rsidRPr="00F86EFD">
        <w:t xml:space="preserve">; the Pew Research Center’s website allows one to track the relative popularity of countries around the world, based on Pew Research surveys, and the results are unmistakable – ever since the final years of Obama’s presidency, </w:t>
      </w:r>
      <w:r w:rsidRPr="00F86EFD">
        <w:rPr>
          <w:rStyle w:val="StyleUnderline"/>
        </w:rPr>
        <w:t>trust in the United States has been collapsing.</w:t>
      </w:r>
      <w:r w:rsidRPr="00F86EFD">
        <w:t xml:space="preserve"> In contrast, Germany has become the number 1 tourist destination, </w:t>
      </w:r>
      <w:r w:rsidRPr="00F86EFD">
        <w:rPr>
          <w:rStyle w:val="StyleUnderline"/>
        </w:rPr>
        <w:t>and Canada’s positive influence rating, based on the World Economic Forum, stands at number 1 also at 81 percent .</w:t>
      </w:r>
    </w:p>
    <w:p w14:paraId="209888B9" w14:textId="77777777" w:rsidR="00D43357" w:rsidRPr="00F86EFD" w:rsidRDefault="00D43357" w:rsidP="00D43357"/>
    <w:p w14:paraId="16C1D369" w14:textId="77777777" w:rsidR="00D43357" w:rsidRPr="00F86EFD" w:rsidRDefault="00D43357" w:rsidP="00D43357">
      <w:r w:rsidRPr="00F86EFD">
        <w:t xml:space="preserve">Positive influence rating is an interesting term. Influence means the ability to effect meaningful change. Can we really say that Canada has been doing that? Canadian policy makers have trouble identifying the country’s real worth worldwide – leading Canadians to clutch to the familiar. Witness Canada’s 150th Anniversary birthday bash; beavers, free healthcare and maple syrup. That’s the view from here in Germany. Canadians don’t dare admit it, but we are much more than that, and other countries are starting to notice. And they may hold us to account for the future state of the world. </w:t>
      </w:r>
      <w:r w:rsidRPr="00F86EFD">
        <w:rPr>
          <w:rStyle w:val="StyleUnderline"/>
        </w:rPr>
        <w:t xml:space="preserve">That is, as U.S. hegemony dwindles, we and a few other countries may be prompted to use our talents and resources to support the West’s continued dominion on what we deem positive and constructive global development and prosperity. </w:t>
      </w:r>
      <w:r w:rsidRPr="00F86EFD">
        <w:t>The frequency with which Prime Minister Trudeau and Chancellor Angela Merkel are positively identified with change on popular online media (the most influential – if not always trustworthy) like BuzzFeed, Vice, and Upworthy only equals negative broadcast of Mr. Trump’s and the U.S. image worldwide.</w:t>
      </w:r>
    </w:p>
    <w:p w14:paraId="24D83172" w14:textId="77777777" w:rsidR="00D43357" w:rsidRPr="00F86EFD" w:rsidRDefault="00D43357" w:rsidP="00D43357"/>
    <w:p w14:paraId="14EDB523" w14:textId="77777777" w:rsidR="00D43357" w:rsidRPr="00F86EFD" w:rsidRDefault="00D43357" w:rsidP="00D43357"/>
    <w:p w14:paraId="7E4AC791" w14:textId="77777777" w:rsidR="00D43357" w:rsidRPr="00F86EFD" w:rsidRDefault="00D43357" w:rsidP="00D43357"/>
    <w:p w14:paraId="15D70D4D" w14:textId="77777777" w:rsidR="00D43357" w:rsidRPr="00F86EFD" w:rsidRDefault="00D43357" w:rsidP="00D43357"/>
    <w:p w14:paraId="7625EDC1" w14:textId="77777777" w:rsidR="00D43357" w:rsidRPr="00F86EFD" w:rsidRDefault="00D43357" w:rsidP="00D43357">
      <w:pPr>
        <w:rPr>
          <w:rStyle w:val="StyleUnderline"/>
        </w:rPr>
      </w:pPr>
      <w:r w:rsidRPr="00F86EFD">
        <w:rPr>
          <w:rStyle w:val="StyleUnderline"/>
        </w:rPr>
        <w:t>“Many are comfortable with ‘having a seat at the table’…but we should be interested at building that table.”</w:t>
      </w:r>
    </w:p>
    <w:p w14:paraId="281EFA74" w14:textId="77777777" w:rsidR="00D43357" w:rsidRPr="00F86EFD" w:rsidRDefault="00D43357" w:rsidP="00D43357"/>
    <w:p w14:paraId="477AF900" w14:textId="77777777" w:rsidR="00D43357" w:rsidRPr="00F86EFD" w:rsidRDefault="00D43357" w:rsidP="00D43357">
      <w:pPr>
        <w:rPr>
          <w:rStyle w:val="StyleUnderline"/>
        </w:rPr>
      </w:pPr>
      <w:r w:rsidRPr="00F86EFD">
        <w:t xml:space="preserve">For those content with the current state of affairs, they may quote Joseph Nye who is convinced that the days of U.S. hegemony are far from over. But it scarcely matters whether they are or not. What matters is what people believe, and, increasingly, feel. </w:t>
      </w:r>
      <w:r w:rsidRPr="00F86EFD">
        <w:rPr>
          <w:rStyle w:val="StyleUnderline"/>
        </w:rPr>
        <w:t xml:space="preserve">Other powers feel they cannot trust the United States anymore. </w:t>
      </w:r>
      <w:r w:rsidRPr="00F86EFD">
        <w:t xml:space="preserve">As evidence, we can turn to the revision of the nuclear deal with Iran, NAFTA and the intermediate ballistic missile treaty. Before Mr. Trump, we could also point at President Bush’s decision to abandon the ABM Treaty to develop missile defence. These attitudes will contribute to United States’ isolation, so that when it needs political support from allies, friends and neighbours, no one will come to their aid. </w:t>
      </w:r>
      <w:r w:rsidRPr="00F86EFD">
        <w:rPr>
          <w:rStyle w:val="StyleUnderline"/>
        </w:rPr>
        <w:t>And without support, there is no legitimacy for action.</w:t>
      </w:r>
    </w:p>
    <w:p w14:paraId="53AF4C11" w14:textId="77777777" w:rsidR="00D43357" w:rsidRPr="00F86EFD" w:rsidRDefault="00D43357" w:rsidP="00D43357"/>
    <w:p w14:paraId="07060491" w14:textId="77777777" w:rsidR="00D43357" w:rsidRPr="00F86EFD" w:rsidRDefault="00D43357" w:rsidP="00D43357">
      <w:r w:rsidRPr="00F86EFD">
        <w:t xml:space="preserve">The United States will continue to exercise attraction to those thirsty for freedom. But even cultural appeal is starting to dwindle. Evidence for this is measured by the diversity of new socio-cultural points of attraction. </w:t>
      </w:r>
      <w:r w:rsidRPr="00F86EFD">
        <w:rPr>
          <w:rStyle w:val="StyleUnderline"/>
        </w:rPr>
        <w:t>This attractiveness is a symptom of excellence which we as Canadians are frequently ill-at-ease to acknowled</w:t>
      </w:r>
      <w:r w:rsidRPr="00F86EFD">
        <w:t xml:space="preserve">ge. But I am French Canadian, and unencumbered by such considerations, so let me lay it out for you. Mark Carney, the director of the Bank of England is Canadian. The new enfant-chéri of Hollywood is no longer Quentin Tarantino, but Denis Villeneuve. Airline duty-free sky shops now feature “Soirée Montréal” products on par with Swarowski. </w:t>
      </w:r>
      <w:r w:rsidRPr="00F86EFD">
        <w:rPr>
          <w:rStyle w:val="StyleUnderline"/>
        </w:rPr>
        <w:t>The international community more and more frequently turns to Canada when disaster strikes</w:t>
      </w:r>
      <w:r w:rsidRPr="00F86EFD">
        <w:t>; witness the 2010 Haiti earthquake. Or NATO’s operations over Libya, commanded by a Canadian, or reassurance initiatives in the Baltic States, where the Canadian element leads in Latvia. Bombardier’s C series is so good it seems to represent an existential threat to Boeing. Likewise, Bombardier’s trains rival with that of giant Siemens in Germany and Austria. These are only some examples. But everywhere, Canadian excellence is crystalizing our soft power into something ever harder – and precious.</w:t>
      </w:r>
    </w:p>
    <w:p w14:paraId="0CE9E0BB" w14:textId="77777777" w:rsidR="00D43357" w:rsidRPr="00F86EFD" w:rsidRDefault="00D43357" w:rsidP="00D43357"/>
    <w:p w14:paraId="035F264D" w14:textId="77777777" w:rsidR="00D43357" w:rsidRPr="00F86EFD" w:rsidRDefault="00D43357" w:rsidP="00D43357">
      <w:pPr>
        <w:rPr>
          <w:rStyle w:val="StyleUnderline"/>
        </w:rPr>
      </w:pPr>
      <w:r w:rsidRPr="00F86EFD">
        <w:rPr>
          <w:rStyle w:val="StyleUnderline"/>
        </w:rPr>
        <w:t>Canada, I fear, will be called to take on global leadership roles more often and this will cost resources and precious power. All the more reasons to use it wisely.</w:t>
      </w:r>
      <w:r w:rsidRPr="00F86EFD">
        <w:t xml:space="preserve"> However, Canadian policy circles are unprepared for that; we have a bureaucracy that is a picture of stability and predictability, but somewhat unimaginative when it comes to propelling </w:t>
      </w:r>
      <w:r w:rsidRPr="00F86EFD">
        <w:rPr>
          <w:rStyle w:val="StyleUnderline"/>
        </w:rPr>
        <w:t>Canadian ideas worldwide. Many are comfortable with “having a seat at the table”, to quote Prof. Joel Sokolsky, but we should be interested at building that table, and having an authoritative say at what goes on in the world, rather than merely being a guest. Failure to do so would mean dashing the expectations of those who turn their eyes to us for solace and support, and, without having reaped any of the benefits of leadership, we will lose our own credibility.</w:t>
      </w:r>
    </w:p>
    <w:p w14:paraId="744D0C92" w14:textId="77777777" w:rsidR="00D43357" w:rsidRPr="00F86EFD" w:rsidRDefault="00D43357" w:rsidP="00D43357"/>
    <w:p w14:paraId="0EC81412" w14:textId="7D1830CE" w:rsidR="00F17E41" w:rsidRPr="00F86EFD" w:rsidRDefault="00847F1E" w:rsidP="00F17E41">
      <w:pPr>
        <w:pStyle w:val="Heading4"/>
        <w:numPr>
          <w:ilvl w:val="0"/>
          <w:numId w:val="12"/>
        </w:numPr>
      </w:pPr>
      <w:r w:rsidRPr="00F86EFD">
        <w:t>specifically,</w:t>
      </w:r>
      <w:r w:rsidR="00F17E41" w:rsidRPr="00F86EFD">
        <w:t xml:space="preserve"> the Arctic – Canada is a critical leader in that region</w:t>
      </w:r>
    </w:p>
    <w:p w14:paraId="3BE658BE" w14:textId="6631827E" w:rsidR="00830649" w:rsidRPr="00F86EFD" w:rsidRDefault="00830649" w:rsidP="00830649">
      <w:r w:rsidRPr="00F86EFD">
        <w:rPr>
          <w:rStyle w:val="Style13ptBold"/>
        </w:rPr>
        <w:t xml:space="preserve">Larocque 6-18 - </w:t>
      </w:r>
      <w:r w:rsidR="007963DC" w:rsidRPr="00F86EFD">
        <w:rPr>
          <w:rStyle w:val="Style13ptBold"/>
        </w:rPr>
        <w:t>Managing Editor at Nunatsiaq</w:t>
      </w:r>
      <w:r w:rsidR="007963DC" w:rsidRPr="00F86EFD">
        <w:t xml:space="preserve"> News (</w:t>
      </w:r>
      <w:r w:rsidRPr="00F86EFD">
        <w:t>Corey Larocque, 6-18-2025, "Canadian leaders are waking up to Arctic security urgency", Nunatsiaq News https://nunatsiaq.com/stories/article/canadian-leaders-are-waking-up-to-arctic-security-urgency/</w:t>
      </w:r>
      <w:r w:rsidR="007963DC" w:rsidRPr="00F86EFD">
        <w:t>)</w:t>
      </w:r>
    </w:p>
    <w:p w14:paraId="1B658FA9" w14:textId="77777777" w:rsidR="00F17E41" w:rsidRPr="00F86EFD" w:rsidRDefault="00F17E41" w:rsidP="00F17E41">
      <w:pPr>
        <w:rPr>
          <w:rStyle w:val="StyleUnderline"/>
        </w:rPr>
      </w:pPr>
      <w:r w:rsidRPr="00F86EFD">
        <w:rPr>
          <w:rStyle w:val="StyleUnderline"/>
        </w:rPr>
        <w:t>The uncertain world we live in has pushed Canada’s Arctic to the top of the political agenda. An aggressive Russia, an influence-seeking China, and an unpredictable United States are forcing Canadian politicians to tackle Arctic issues head on.</w:t>
      </w:r>
    </w:p>
    <w:p w14:paraId="4F2C43E7" w14:textId="77777777" w:rsidR="00F17E41" w:rsidRPr="00F86EFD" w:rsidRDefault="00F17E41" w:rsidP="00F17E41">
      <w:pPr>
        <w:rPr>
          <w:sz w:val="16"/>
          <w:szCs w:val="16"/>
        </w:rPr>
      </w:pPr>
    </w:p>
    <w:p w14:paraId="18F6D789" w14:textId="77777777" w:rsidR="00F17E41" w:rsidRPr="00F86EFD" w:rsidRDefault="00F17E41" w:rsidP="00F17E41">
      <w:pPr>
        <w:rPr>
          <w:sz w:val="16"/>
          <w:szCs w:val="16"/>
        </w:rPr>
      </w:pPr>
      <w:r w:rsidRPr="00F86EFD">
        <w:rPr>
          <w:sz w:val="16"/>
          <w:szCs w:val="16"/>
        </w:rPr>
        <w:t>The Macdonald-Laurier Institute think tank in Ottawa cautioned this week that Canada is “sleepwalking into Arctic irrelevance.”</w:t>
      </w:r>
    </w:p>
    <w:p w14:paraId="23AE297C" w14:textId="77777777" w:rsidR="00F17E41" w:rsidRPr="00F86EFD" w:rsidRDefault="00F17E41" w:rsidP="00F17E41"/>
    <w:p w14:paraId="4FBB04BF" w14:textId="77777777" w:rsidR="00F17E41" w:rsidRPr="00F86EFD" w:rsidRDefault="00F17E41" w:rsidP="00F17E41">
      <w:pPr>
        <w:rPr>
          <w:rStyle w:val="StyleUnderline"/>
        </w:rPr>
      </w:pPr>
      <w:r w:rsidRPr="00F86EFD">
        <w:rPr>
          <w:rStyle w:val="StyleUnderline"/>
        </w:rPr>
        <w:t>In a commentary, researcher Alexander Dalziel called it “urgent” for Canadian leaders to “think Arctic” when developing defence and foreign policies.</w:t>
      </w:r>
    </w:p>
    <w:p w14:paraId="483743A1" w14:textId="77777777" w:rsidR="00F17E41" w:rsidRPr="00F86EFD" w:rsidRDefault="00F17E41" w:rsidP="00F17E41"/>
    <w:p w14:paraId="749B115C" w14:textId="77777777" w:rsidR="00F17E41" w:rsidRPr="00F86EFD" w:rsidRDefault="00F17E41" w:rsidP="00F17E41">
      <w:pPr>
        <w:rPr>
          <w:sz w:val="16"/>
          <w:szCs w:val="16"/>
        </w:rPr>
      </w:pPr>
      <w:r w:rsidRPr="00F86EFD">
        <w:rPr>
          <w:sz w:val="16"/>
          <w:szCs w:val="16"/>
        </w:rPr>
        <w:t>“It is urgent because, to keep it stable and peaceful, status quo actions no longer are enough,” Dalziel wrote.</w:t>
      </w:r>
    </w:p>
    <w:p w14:paraId="27593A8F" w14:textId="77777777" w:rsidR="00F17E41" w:rsidRPr="00F86EFD" w:rsidRDefault="00F17E41" w:rsidP="00F17E41">
      <w:pPr>
        <w:rPr>
          <w:sz w:val="16"/>
          <w:szCs w:val="16"/>
        </w:rPr>
      </w:pPr>
    </w:p>
    <w:p w14:paraId="15910882" w14:textId="77777777" w:rsidR="00F17E41" w:rsidRPr="00F86EFD" w:rsidRDefault="00F17E41" w:rsidP="00F17E41">
      <w:pPr>
        <w:rPr>
          <w:sz w:val="16"/>
          <w:szCs w:val="16"/>
        </w:rPr>
      </w:pPr>
      <w:r w:rsidRPr="00F86EFD">
        <w:rPr>
          <w:sz w:val="16"/>
          <w:szCs w:val="16"/>
        </w:rPr>
        <w:t>Ignoring the Arctic increases the likelihood of Canada’s adversaries attempting “destabilizing actions” there, he added.</w:t>
      </w:r>
    </w:p>
    <w:p w14:paraId="3A05DFF0" w14:textId="77777777" w:rsidR="00F17E41" w:rsidRPr="00F86EFD" w:rsidRDefault="00F17E41" w:rsidP="00F17E41">
      <w:pPr>
        <w:rPr>
          <w:sz w:val="16"/>
          <w:szCs w:val="16"/>
        </w:rPr>
      </w:pPr>
    </w:p>
    <w:p w14:paraId="7F11ED98" w14:textId="77777777" w:rsidR="00F17E41" w:rsidRPr="00F86EFD" w:rsidRDefault="00F17E41" w:rsidP="00F17E41">
      <w:pPr>
        <w:rPr>
          <w:sz w:val="16"/>
          <w:szCs w:val="16"/>
        </w:rPr>
      </w:pPr>
    </w:p>
    <w:p w14:paraId="159510E4" w14:textId="77777777" w:rsidR="00F17E41" w:rsidRPr="00F86EFD" w:rsidRDefault="00F17E41" w:rsidP="00F17E41">
      <w:pPr>
        <w:rPr>
          <w:sz w:val="16"/>
          <w:szCs w:val="16"/>
        </w:rPr>
      </w:pPr>
      <w:r w:rsidRPr="00F86EFD">
        <w:rPr>
          <w:sz w:val="16"/>
          <w:szCs w:val="16"/>
        </w:rPr>
        <w:t>You don’t need a crystal ball to see that the Arctic will play a big role in the 2025 federal election — whether that’s in the spring or in October.</w:t>
      </w:r>
    </w:p>
    <w:p w14:paraId="5ECD196E" w14:textId="77777777" w:rsidR="00F17E41" w:rsidRPr="00F86EFD" w:rsidRDefault="00F17E41" w:rsidP="00F17E41"/>
    <w:p w14:paraId="779FBD64" w14:textId="77777777" w:rsidR="00F17E41" w:rsidRPr="00F86EFD" w:rsidRDefault="00F17E41" w:rsidP="00F17E41">
      <w:pPr>
        <w:rPr>
          <w:rStyle w:val="StyleUnderline"/>
        </w:rPr>
      </w:pPr>
      <w:r w:rsidRPr="00F86EFD">
        <w:rPr>
          <w:rStyle w:val="StyleUnderline"/>
        </w:rPr>
        <w:t>Prime Minister Mark Carney ­— on the fifth day in his new job — popped into Iqaluit on Tuesday to spell out the Liberal government’s plan for the Arctic.</w:t>
      </w:r>
    </w:p>
    <w:p w14:paraId="7818960D" w14:textId="77777777" w:rsidR="00F17E41" w:rsidRPr="00F86EFD" w:rsidRDefault="00F17E41" w:rsidP="00F17E41"/>
    <w:p w14:paraId="0426FA2F" w14:textId="77777777" w:rsidR="00F17E41" w:rsidRPr="00F86EFD" w:rsidRDefault="00F17E41" w:rsidP="00F17E41">
      <w:pPr>
        <w:rPr>
          <w:rStyle w:val="StyleUnderline"/>
        </w:rPr>
      </w:pPr>
      <w:r w:rsidRPr="00F86EFD">
        <w:rPr>
          <w:rStyle w:val="StyleUnderline"/>
        </w:rPr>
        <w:t>Amid the unravelling of the traditional Canada-U.S. relationship and the need to shore up ties with historical allies the United Kingdom and France, Carney made it a priority to signal where he stands on the Arctic. It includes an operational support hub in Nunavut and hundreds of millions of dollars to beef up a military presence in the North.</w:t>
      </w:r>
    </w:p>
    <w:p w14:paraId="6F271474" w14:textId="77777777" w:rsidR="00F17E41" w:rsidRPr="00F86EFD" w:rsidRDefault="00F17E41" w:rsidP="00F17E41"/>
    <w:p w14:paraId="72145E90" w14:textId="77777777" w:rsidR="00F17E41" w:rsidRPr="00F86EFD" w:rsidRDefault="00F17E41" w:rsidP="00F17E41">
      <w:pPr>
        <w:rPr>
          <w:sz w:val="16"/>
          <w:szCs w:val="16"/>
        </w:rPr>
      </w:pPr>
      <w:r w:rsidRPr="00F86EFD">
        <w:rPr>
          <w:sz w:val="16"/>
          <w:szCs w:val="16"/>
        </w:rPr>
        <w:t>Six weeks ago, Conservative Leader Pierre Poilievre was in Nunavut, promising to build a full-fledged military base in Iqaluit — Canadian Forces Base Iqaluit — if his party forms the government.</w:t>
      </w:r>
    </w:p>
    <w:p w14:paraId="5446170F" w14:textId="77777777" w:rsidR="00F17E41" w:rsidRPr="00F86EFD" w:rsidRDefault="00F17E41" w:rsidP="00F17E41">
      <w:pPr>
        <w:rPr>
          <w:sz w:val="16"/>
          <w:szCs w:val="16"/>
        </w:rPr>
      </w:pPr>
    </w:p>
    <w:p w14:paraId="36F2F26A" w14:textId="77777777" w:rsidR="00F17E41" w:rsidRPr="00F86EFD" w:rsidRDefault="00F17E41" w:rsidP="00F17E41">
      <w:pPr>
        <w:rPr>
          <w:sz w:val="16"/>
          <w:szCs w:val="16"/>
        </w:rPr>
      </w:pPr>
      <w:r w:rsidRPr="00F86EFD">
        <w:rPr>
          <w:sz w:val="16"/>
          <w:szCs w:val="16"/>
        </w:rPr>
        <w:t>That base would be operational within two years of the Conservatives coming to power, he said. That seems like an ambitious target, considering sealift and construction season limitations in the North, as well as the demand for construction workers everywhere.</w:t>
      </w:r>
    </w:p>
    <w:p w14:paraId="43F42302" w14:textId="77777777" w:rsidR="00F17E41" w:rsidRPr="00F86EFD" w:rsidRDefault="00F17E41" w:rsidP="00F17E41">
      <w:pPr>
        <w:rPr>
          <w:sz w:val="16"/>
          <w:szCs w:val="16"/>
        </w:rPr>
      </w:pPr>
    </w:p>
    <w:p w14:paraId="1A35FCC7" w14:textId="77777777" w:rsidR="00F17E41" w:rsidRPr="00F86EFD" w:rsidRDefault="00F17E41" w:rsidP="00F17E41">
      <w:pPr>
        <w:rPr>
          <w:sz w:val="16"/>
          <w:szCs w:val="16"/>
        </w:rPr>
      </w:pPr>
      <w:r w:rsidRPr="00F86EFD">
        <w:rPr>
          <w:sz w:val="16"/>
          <w:szCs w:val="16"/>
        </w:rPr>
        <w:t>NDP Leader Jagmeet Singh was in Iqaluit last weekend with his vision for defending Canada’s interests in the Arctic.</w:t>
      </w:r>
    </w:p>
    <w:p w14:paraId="401C5DF5" w14:textId="77777777" w:rsidR="00F17E41" w:rsidRPr="00F86EFD" w:rsidRDefault="00F17E41" w:rsidP="00F17E41">
      <w:pPr>
        <w:rPr>
          <w:sz w:val="16"/>
          <w:szCs w:val="16"/>
        </w:rPr>
      </w:pPr>
    </w:p>
    <w:p w14:paraId="02963879" w14:textId="77777777" w:rsidR="00F17E41" w:rsidRPr="00F86EFD" w:rsidRDefault="00F17E41" w:rsidP="00F17E41">
      <w:pPr>
        <w:rPr>
          <w:sz w:val="16"/>
          <w:szCs w:val="16"/>
        </w:rPr>
      </w:pPr>
    </w:p>
    <w:p w14:paraId="7A331934" w14:textId="77777777" w:rsidR="00F17E41" w:rsidRPr="00F86EFD" w:rsidRDefault="00F17E41" w:rsidP="00F17E41">
      <w:pPr>
        <w:rPr>
          <w:sz w:val="16"/>
          <w:szCs w:val="16"/>
        </w:rPr>
      </w:pPr>
      <w:r w:rsidRPr="00F86EFD">
        <w:rPr>
          <w:sz w:val="16"/>
          <w:szCs w:val="16"/>
        </w:rPr>
        <w:t>Singh cited the “dangerous times” we live in as the need to establish a military base in Iqaluit. Even the NDP — historically rooted in pacifism — promises to meet Canada’s NATO commitment of spending two per cent of its GDP defence … by 2032.</w:t>
      </w:r>
    </w:p>
    <w:p w14:paraId="58FAD9FC" w14:textId="77777777" w:rsidR="00F17E41" w:rsidRPr="00F86EFD" w:rsidRDefault="00F17E41" w:rsidP="00F17E41"/>
    <w:p w14:paraId="5E1085D1" w14:textId="77777777" w:rsidR="00F17E41" w:rsidRPr="00F86EFD" w:rsidRDefault="00F17E41" w:rsidP="00F17E41">
      <w:pPr>
        <w:rPr>
          <w:rStyle w:val="StyleUnderline"/>
        </w:rPr>
      </w:pPr>
      <w:r w:rsidRPr="00F86EFD">
        <w:t xml:space="preserve">This sudden attention on defence risks overshadowing the ongoing challenges northerners deal with, including housing and the affordability of food. </w:t>
      </w:r>
      <w:r w:rsidRPr="00F86EFD">
        <w:rPr>
          <w:rStyle w:val="StyleUnderline"/>
        </w:rPr>
        <w:t>Not only do leaders need to “think Arctic” in terms of defence and foreign policies, they must not forget to “think Arctic” when it comes to domestic social and economic policies.</w:t>
      </w:r>
    </w:p>
    <w:p w14:paraId="5547A8C1" w14:textId="77777777" w:rsidR="00F17E41" w:rsidRPr="00F86EFD" w:rsidRDefault="00F17E41" w:rsidP="00F17E41"/>
    <w:p w14:paraId="69AB60B2" w14:textId="0E6D6DD6" w:rsidR="00D43357" w:rsidRPr="00F86EFD" w:rsidRDefault="00D43357" w:rsidP="00D43357">
      <w:pPr>
        <w:pStyle w:val="Heading3"/>
      </w:pPr>
      <w:r w:rsidRPr="00F86EFD">
        <w:t>A</w:t>
      </w:r>
      <w:r w:rsidR="003716D8" w:rsidRPr="00F86EFD">
        <w:t>T</w:t>
      </w:r>
      <w:r w:rsidR="009A3533" w:rsidRPr="00F86EFD">
        <w:t xml:space="preserve">: </w:t>
      </w:r>
      <w:r w:rsidRPr="00F86EFD">
        <w:t>Alt</w:t>
      </w:r>
      <w:r w:rsidR="009A3533" w:rsidRPr="00F86EFD">
        <w:t xml:space="preserve"> </w:t>
      </w:r>
      <w:r w:rsidRPr="00F86EFD">
        <w:t>Causes</w:t>
      </w:r>
    </w:p>
    <w:p w14:paraId="362EA021" w14:textId="0B8168E1" w:rsidR="00D43357" w:rsidRPr="00F86EFD" w:rsidRDefault="00D43357" w:rsidP="00D43357">
      <w:pPr>
        <w:pStyle w:val="Heading4"/>
        <w:numPr>
          <w:ilvl w:val="0"/>
          <w:numId w:val="15"/>
        </w:numPr>
      </w:pPr>
      <w:r w:rsidRPr="00F86EFD">
        <w:t>No alt causes, any argument to suggest America is a leader does not account for the Trump presidency</w:t>
      </w:r>
    </w:p>
    <w:p w14:paraId="095BF4FA" w14:textId="215DAED2" w:rsidR="00D43357" w:rsidRPr="00F86EFD" w:rsidRDefault="00DC1732" w:rsidP="00D43357">
      <w:pPr>
        <w:pStyle w:val="Heading4"/>
        <w:numPr>
          <w:ilvl w:val="0"/>
          <w:numId w:val="15"/>
        </w:numPr>
      </w:pPr>
      <w:r w:rsidRPr="00F86EFD">
        <w:t>Canada is uniquely positioned to be a new global leader, the G7 conference and American interventionism boost the argument that Canada will be forced to be a global leader</w:t>
      </w:r>
    </w:p>
    <w:p w14:paraId="01FEC697" w14:textId="25EC01B2" w:rsidR="00C238E2" w:rsidRPr="00F86EFD" w:rsidRDefault="00C238E2" w:rsidP="00C238E2">
      <w:pPr>
        <w:pStyle w:val="Heading3"/>
      </w:pPr>
      <w:r w:rsidRPr="00F86EFD">
        <w:t>A</w:t>
      </w:r>
      <w:r w:rsidR="003716D8" w:rsidRPr="00F86EFD">
        <w:t>T:</w:t>
      </w:r>
      <w:r w:rsidR="009A3533" w:rsidRPr="00F86EFD">
        <w:t xml:space="preserve"> </w:t>
      </w:r>
      <w:r w:rsidRPr="00F86EFD">
        <w:t>Canada</w:t>
      </w:r>
      <w:r w:rsidR="009A3533" w:rsidRPr="00F86EFD">
        <w:t xml:space="preserve"> is not a l</w:t>
      </w:r>
      <w:r w:rsidRPr="00F86EFD">
        <w:t>eader</w:t>
      </w:r>
    </w:p>
    <w:p w14:paraId="10038717" w14:textId="33CC9FA3" w:rsidR="000D5957" w:rsidRPr="00F86EFD" w:rsidRDefault="000D5957" w:rsidP="000D5957">
      <w:pPr>
        <w:pStyle w:val="Heading4"/>
      </w:pPr>
      <w:r w:rsidRPr="00F86EFD">
        <w:t>Canada is seen as a global leader now A. The recent election of Carney cements their rise as a global power and B. the recalcitrance of Trump makes America’s standing</w:t>
      </w:r>
    </w:p>
    <w:p w14:paraId="26153572" w14:textId="6AA35ACC" w:rsidR="00C238E2" w:rsidRPr="00F86EFD" w:rsidRDefault="00C238E2" w:rsidP="00C238E2">
      <w:pPr>
        <w:pStyle w:val="Heading4"/>
      </w:pPr>
      <w:r w:rsidRPr="00F86EFD">
        <w:t>Canada is THE key leader across the world and in the NATO alliance</w:t>
      </w:r>
    </w:p>
    <w:p w14:paraId="16B01ECD" w14:textId="77777777" w:rsidR="00C238E2" w:rsidRPr="00F86EFD" w:rsidRDefault="00C238E2" w:rsidP="00C238E2">
      <w:pPr>
        <w:rPr>
          <w:rFonts w:asciiTheme="minorHAnsi" w:hAnsiTheme="minorHAnsi" w:cstheme="minorHAnsi"/>
        </w:rPr>
      </w:pPr>
      <w:r w:rsidRPr="00F86EFD">
        <w:rPr>
          <w:rStyle w:val="Style13ptBold"/>
          <w:rFonts w:asciiTheme="minorHAnsi" w:hAnsiTheme="minorHAnsi" w:cstheme="minorHAnsi"/>
        </w:rPr>
        <w:t>Leuprecht et al. ‘19</w:t>
      </w:r>
      <w:r w:rsidRPr="00F86EFD">
        <w:rPr>
          <w:rFonts w:asciiTheme="minorHAnsi" w:hAnsiTheme="minorHAnsi" w:cstheme="minorHAnsi"/>
        </w:rPr>
        <w:t xml:space="preserve"> — Christian Leuprecht (Ph.D, Queen’s) is Class of 1965 Professor in Leadership, Department of Political Science and Economics, Royal Military College and Eisenhower Fellow at the NATO Defence College in Rome. Joel Sokolsky is Professor, PhD (Harvard); MA (John Hopkins); BA Hons (Toronto), RMC &amp; Political Studies. Jayson Derow is Experienced Research Analyst with a demonstrated history of working in the international affairs and public policy industry. 2019; “Paying it forward: Canada’s renewed commitment to NATO’s enhanced Forward Presence”; </w:t>
      </w:r>
      <w:r w:rsidRPr="00F86EFD">
        <w:rPr>
          <w:rFonts w:asciiTheme="minorHAnsi" w:hAnsiTheme="minorHAnsi" w:cstheme="minorHAnsi"/>
          <w:i/>
          <w:iCs/>
        </w:rPr>
        <w:t>International Journal</w:t>
      </w:r>
      <w:r w:rsidRPr="00F86EFD">
        <w:rPr>
          <w:rFonts w:asciiTheme="minorHAnsi" w:hAnsiTheme="minorHAnsi" w:cstheme="minorHAnsi"/>
        </w:rPr>
        <w:t>, Volume 74; Accessed Online via University of Michigan Libraries</w:t>
      </w:r>
    </w:p>
    <w:p w14:paraId="7D9A546B" w14:textId="77777777" w:rsidR="00C238E2" w:rsidRPr="00F86EFD" w:rsidRDefault="00C238E2" w:rsidP="00C238E2">
      <w:pPr>
        <w:rPr>
          <w:rFonts w:asciiTheme="minorHAnsi" w:hAnsiTheme="minorHAnsi" w:cstheme="minorHAnsi"/>
          <w:sz w:val="16"/>
        </w:rPr>
      </w:pPr>
      <w:r w:rsidRPr="00F86EFD">
        <w:rPr>
          <w:rFonts w:asciiTheme="minorHAnsi" w:hAnsiTheme="minorHAnsi" w:cstheme="minorHAnsi"/>
          <w:sz w:val="16"/>
        </w:rPr>
        <w:t xml:space="preserve">No surprise, then, that Canadian Prime Minister Justin Trudeau German Chancellor Angela Merkel, and Italian Prime Minister Giuseppe Conte, were quick to stick to their policy guns, claiming that what counts is not some arbitrary, hard-to-count, inconsistently applied measure of the portion of national wealth devoted to defence spending, but capacity, capability, and commitments to NATO’s collective defence posture. </w:t>
      </w:r>
      <w:r w:rsidRPr="00F86EFD">
        <w:rPr>
          <w:rStyle w:val="StyleUnderline"/>
          <w:rFonts w:asciiTheme="minorHAnsi" w:hAnsiTheme="minorHAnsi" w:cstheme="minorHAnsi"/>
        </w:rPr>
        <w:t xml:space="preserve">Canada’s </w:t>
      </w:r>
      <w:r w:rsidRPr="00F86EFD">
        <w:rPr>
          <w:rStyle w:val="Emphasis"/>
          <w:rFonts w:asciiTheme="minorHAnsi" w:hAnsiTheme="minorHAnsi" w:cstheme="minorHAnsi"/>
        </w:rPr>
        <w:t>significant contribution</w:t>
      </w:r>
      <w:r w:rsidRPr="00F86EFD">
        <w:rPr>
          <w:rStyle w:val="StyleUnderline"/>
          <w:rFonts w:asciiTheme="minorHAnsi" w:hAnsiTheme="minorHAnsi" w:cstheme="minorHAnsi"/>
        </w:rPr>
        <w:t xml:space="preserve"> to the eFP</w:t>
      </w:r>
      <w:r w:rsidRPr="00F86EFD">
        <w:rPr>
          <w:rFonts w:asciiTheme="minorHAnsi" w:hAnsiTheme="minorHAnsi" w:cstheme="minorHAnsi"/>
          <w:sz w:val="16"/>
        </w:rPr>
        <w:t xml:space="preserve"> not only </w:t>
      </w:r>
      <w:r w:rsidRPr="00F86EFD">
        <w:rPr>
          <w:rStyle w:val="StyleUnderline"/>
          <w:rFonts w:asciiTheme="minorHAnsi" w:hAnsiTheme="minorHAnsi" w:cstheme="minorHAnsi"/>
        </w:rPr>
        <w:t xml:space="preserve">reflects its role as one of the </w:t>
      </w:r>
      <w:r w:rsidRPr="00F86EFD">
        <w:rPr>
          <w:rStyle w:val="Emphasis"/>
          <w:rFonts w:asciiTheme="minorHAnsi" w:hAnsiTheme="minorHAnsi" w:cstheme="minorHAnsi"/>
        </w:rPr>
        <w:t>most militarily capable</w:t>
      </w:r>
      <w:r w:rsidRPr="00F86EFD">
        <w:rPr>
          <w:rStyle w:val="StyleUnderline"/>
          <w:rFonts w:asciiTheme="minorHAnsi" w:hAnsiTheme="minorHAnsi" w:cstheme="minorHAnsi"/>
        </w:rPr>
        <w:t xml:space="preserve"> NATO member states</w:t>
      </w:r>
      <w:r w:rsidRPr="00F86EFD">
        <w:rPr>
          <w:rFonts w:asciiTheme="minorHAnsi" w:hAnsiTheme="minorHAnsi" w:cstheme="minorHAnsi"/>
          <w:sz w:val="16"/>
        </w:rPr>
        <w:t xml:space="preserve">, </w:t>
      </w:r>
      <w:r w:rsidRPr="00F86EFD">
        <w:rPr>
          <w:rStyle w:val="StyleUnderline"/>
          <w:rFonts w:asciiTheme="minorHAnsi" w:hAnsiTheme="minorHAnsi" w:cstheme="minorHAnsi"/>
        </w:rPr>
        <w:t>but</w:t>
      </w:r>
      <w:r w:rsidRPr="00F86EFD">
        <w:rPr>
          <w:rFonts w:asciiTheme="minorHAnsi" w:hAnsiTheme="minorHAnsi" w:cstheme="minorHAnsi"/>
          <w:sz w:val="16"/>
        </w:rPr>
        <w:t xml:space="preserve"> also </w:t>
      </w:r>
      <w:r w:rsidRPr="00F86EFD">
        <w:rPr>
          <w:rStyle w:val="StyleUnderline"/>
          <w:rFonts w:asciiTheme="minorHAnsi" w:hAnsiTheme="minorHAnsi" w:cstheme="minorHAnsi"/>
        </w:rPr>
        <w:t xml:space="preserve">its </w:t>
      </w:r>
      <w:r w:rsidRPr="00F86EFD">
        <w:rPr>
          <w:rStyle w:val="Emphasis"/>
          <w:rFonts w:asciiTheme="minorHAnsi" w:hAnsiTheme="minorHAnsi" w:cstheme="minorHAnsi"/>
        </w:rPr>
        <w:t>rather important role</w:t>
      </w:r>
      <w:r w:rsidRPr="00F86EFD">
        <w:rPr>
          <w:rStyle w:val="StyleUnderline"/>
          <w:rFonts w:asciiTheme="minorHAnsi" w:hAnsiTheme="minorHAnsi" w:cstheme="minorHAnsi"/>
        </w:rPr>
        <w:t xml:space="preserve"> in </w:t>
      </w:r>
      <w:r w:rsidRPr="00F86EFD">
        <w:rPr>
          <w:rStyle w:val="Emphasis"/>
          <w:rFonts w:asciiTheme="minorHAnsi" w:hAnsiTheme="minorHAnsi" w:cstheme="minorHAnsi"/>
        </w:rPr>
        <w:t>political messaging</w:t>
      </w:r>
      <w:r w:rsidRPr="00F86EFD">
        <w:rPr>
          <w:rStyle w:val="StyleUnderline"/>
          <w:rFonts w:asciiTheme="minorHAnsi" w:hAnsiTheme="minorHAnsi" w:cstheme="minorHAnsi"/>
        </w:rPr>
        <w:t xml:space="preserve"> and </w:t>
      </w:r>
      <w:r w:rsidRPr="00F86EFD">
        <w:rPr>
          <w:rStyle w:val="Emphasis"/>
          <w:rFonts w:asciiTheme="minorHAnsi" w:hAnsiTheme="minorHAnsi" w:cstheme="minorHAnsi"/>
        </w:rPr>
        <w:t>establishing credibility</w:t>
      </w:r>
      <w:r w:rsidRPr="00F86EFD">
        <w:rPr>
          <w:rStyle w:val="StyleUnderline"/>
          <w:rFonts w:asciiTheme="minorHAnsi" w:hAnsiTheme="minorHAnsi" w:cstheme="minorHAnsi"/>
        </w:rPr>
        <w:t xml:space="preserve"> of the </w:t>
      </w:r>
      <w:r w:rsidRPr="00F86EFD">
        <w:rPr>
          <w:rStyle w:val="Emphasis"/>
          <w:rFonts w:asciiTheme="minorHAnsi" w:hAnsiTheme="minorHAnsi" w:cstheme="minorHAnsi"/>
        </w:rPr>
        <w:t>operation as a whole</w:t>
      </w:r>
      <w:r w:rsidRPr="00F86EFD">
        <w:rPr>
          <w:rFonts w:asciiTheme="minorHAnsi" w:hAnsiTheme="minorHAnsi" w:cstheme="minorHAnsi"/>
          <w:sz w:val="16"/>
        </w:rPr>
        <w:t xml:space="preserve">. </w:t>
      </w:r>
      <w:r w:rsidRPr="00F86EFD">
        <w:rPr>
          <w:rStyle w:val="StyleUnderline"/>
          <w:rFonts w:asciiTheme="minorHAnsi" w:hAnsiTheme="minorHAnsi" w:cstheme="minorHAnsi"/>
        </w:rPr>
        <w:t>By example</w:t>
      </w:r>
      <w:r w:rsidRPr="00F86EFD">
        <w:rPr>
          <w:rFonts w:asciiTheme="minorHAnsi" w:hAnsiTheme="minorHAnsi" w:cstheme="minorHAnsi"/>
          <w:sz w:val="16"/>
        </w:rPr>
        <w:t xml:space="preserve">, </w:t>
      </w:r>
      <w:r w:rsidRPr="00F86EFD">
        <w:rPr>
          <w:rStyle w:val="StyleUnderline"/>
          <w:rFonts w:asciiTheme="minorHAnsi" w:hAnsiTheme="minorHAnsi" w:cstheme="minorHAnsi"/>
        </w:rPr>
        <w:t>Canada’s renewal of</w:t>
      </w:r>
      <w:r w:rsidRPr="00F86EFD">
        <w:rPr>
          <w:rFonts w:asciiTheme="minorHAnsi" w:hAnsiTheme="minorHAnsi" w:cstheme="minorHAnsi"/>
          <w:sz w:val="16"/>
        </w:rPr>
        <w:t xml:space="preserve"> its </w:t>
      </w:r>
      <w:r w:rsidRPr="00F86EFD">
        <w:rPr>
          <w:rStyle w:val="StyleUnderline"/>
          <w:rFonts w:asciiTheme="minorHAnsi" w:hAnsiTheme="minorHAnsi" w:cstheme="minorHAnsi"/>
        </w:rPr>
        <w:t>commitment to Baltic security conveys</w:t>
      </w:r>
      <w:r w:rsidRPr="00F86EFD">
        <w:rPr>
          <w:rFonts w:asciiTheme="minorHAnsi" w:hAnsiTheme="minorHAnsi" w:cstheme="minorHAnsi"/>
          <w:sz w:val="16"/>
        </w:rPr>
        <w:t xml:space="preserve"> the </w:t>
      </w:r>
      <w:r w:rsidRPr="00F86EFD">
        <w:rPr>
          <w:rStyle w:val="StyleUnderline"/>
          <w:rFonts w:asciiTheme="minorHAnsi" w:hAnsiTheme="minorHAnsi" w:cstheme="minorHAnsi"/>
        </w:rPr>
        <w:t xml:space="preserve">military capability to inflict </w:t>
      </w:r>
      <w:r w:rsidRPr="00F86EFD">
        <w:rPr>
          <w:rStyle w:val="Emphasis"/>
          <w:rFonts w:asciiTheme="minorHAnsi" w:hAnsiTheme="minorHAnsi" w:cstheme="minorHAnsi"/>
        </w:rPr>
        <w:t>substantial costs</w:t>
      </w:r>
      <w:r w:rsidRPr="00F86EFD">
        <w:rPr>
          <w:rFonts w:asciiTheme="minorHAnsi" w:hAnsiTheme="minorHAnsi" w:cstheme="minorHAnsi"/>
          <w:sz w:val="16"/>
        </w:rPr>
        <w:t xml:space="preserve"> on an adversary, while denying it any ability to quickly achieve its objectives.13 In turn, a key feature of the eFP concept is the multinational character and interoperability capacity of the battlegroups. This is </w:t>
      </w:r>
      <w:r w:rsidRPr="00F86EFD">
        <w:rPr>
          <w:rStyle w:val="StyleUnderline"/>
          <w:rFonts w:asciiTheme="minorHAnsi" w:hAnsiTheme="minorHAnsi" w:cstheme="minorHAnsi"/>
        </w:rPr>
        <w:t xml:space="preserve">politically and militarily crucial in </w:t>
      </w:r>
      <w:r w:rsidRPr="00F86EFD">
        <w:rPr>
          <w:rStyle w:val="Emphasis"/>
          <w:rFonts w:asciiTheme="minorHAnsi" w:hAnsiTheme="minorHAnsi" w:cstheme="minorHAnsi"/>
        </w:rPr>
        <w:t>signalling allied solidarity</w:t>
      </w:r>
      <w:r w:rsidRPr="00F86EFD">
        <w:rPr>
          <w:rFonts w:asciiTheme="minorHAnsi" w:hAnsiTheme="minorHAnsi" w:cstheme="minorHAnsi"/>
          <w:sz w:val="16"/>
        </w:rPr>
        <w:t xml:space="preserve"> and enabling burden-sharing.14 In this context, having made clear that it is not about to up its ‘‘fully costed’’ spending on defence, Canada only had capacity, capability, and commitments left to leverage. By renewing early for four years, </w:t>
      </w:r>
      <w:r w:rsidRPr="00F86EFD">
        <w:rPr>
          <w:rStyle w:val="StyleUnderline"/>
          <w:rFonts w:asciiTheme="minorHAnsi" w:hAnsiTheme="minorHAnsi" w:cstheme="minorHAnsi"/>
        </w:rPr>
        <w:t>Canada</w:t>
      </w:r>
      <w:r w:rsidRPr="00F86EFD">
        <w:rPr>
          <w:rFonts w:asciiTheme="minorHAnsi" w:hAnsiTheme="minorHAnsi" w:cstheme="minorHAnsi"/>
          <w:sz w:val="16"/>
        </w:rPr>
        <w:t xml:space="preserve"> was looking to </w:t>
      </w:r>
      <w:r w:rsidRPr="00F86EFD">
        <w:rPr>
          <w:rStyle w:val="Emphasis"/>
          <w:rFonts w:asciiTheme="minorHAnsi" w:hAnsiTheme="minorHAnsi" w:cstheme="minorHAnsi"/>
        </w:rPr>
        <w:t>lead by example</w:t>
      </w:r>
      <w:r w:rsidRPr="00F86EFD">
        <w:rPr>
          <w:rFonts w:asciiTheme="minorHAnsi" w:hAnsiTheme="minorHAnsi" w:cstheme="minorHAnsi"/>
          <w:sz w:val="16"/>
        </w:rPr>
        <w:t xml:space="preserve">: a sustained commitment to the eFP. The hope is that </w:t>
      </w:r>
      <w:r w:rsidRPr="00F86EFD">
        <w:rPr>
          <w:rStyle w:val="StyleUnderline"/>
          <w:rFonts w:asciiTheme="minorHAnsi" w:hAnsiTheme="minorHAnsi" w:cstheme="minorHAnsi"/>
        </w:rPr>
        <w:t xml:space="preserve">others </w:t>
      </w:r>
      <w:r w:rsidRPr="00F86EFD">
        <w:rPr>
          <w:rStyle w:val="Emphasis"/>
          <w:rFonts w:asciiTheme="minorHAnsi" w:hAnsiTheme="minorHAnsi" w:cstheme="minorHAnsi"/>
        </w:rPr>
        <w:t>will follow</w:t>
      </w:r>
      <w:r w:rsidRPr="00F86EFD">
        <w:rPr>
          <w:rStyle w:val="StyleUnderline"/>
          <w:rFonts w:asciiTheme="minorHAnsi" w:hAnsiTheme="minorHAnsi" w:cstheme="minorHAnsi"/>
        </w:rPr>
        <w:t xml:space="preserve"> suit</w:t>
      </w:r>
      <w:r w:rsidRPr="00F86EFD">
        <w:rPr>
          <w:rFonts w:asciiTheme="minorHAnsi" w:hAnsiTheme="minorHAnsi" w:cstheme="minorHAnsi"/>
          <w:sz w:val="16"/>
        </w:rPr>
        <w:t xml:space="preserve">. </w:t>
      </w:r>
      <w:r w:rsidRPr="00F86EFD">
        <w:rPr>
          <w:rStyle w:val="StyleUnderline"/>
          <w:rFonts w:asciiTheme="minorHAnsi" w:hAnsiTheme="minorHAnsi" w:cstheme="minorHAnsi"/>
        </w:rPr>
        <w:t>Canada</w:t>
      </w:r>
      <w:r w:rsidRPr="00F86EFD">
        <w:rPr>
          <w:rFonts w:asciiTheme="minorHAnsi" w:hAnsiTheme="minorHAnsi" w:cstheme="minorHAnsi"/>
          <w:sz w:val="16"/>
        </w:rPr>
        <w:t xml:space="preserve"> and its member state partners in L0061tvia committing early to </w:t>
      </w:r>
      <w:r w:rsidRPr="00F86EFD">
        <w:rPr>
          <w:rStyle w:val="StyleUnderline"/>
          <w:rFonts w:asciiTheme="minorHAnsi" w:hAnsiTheme="minorHAnsi" w:cstheme="minorHAnsi"/>
        </w:rPr>
        <w:t>renewal sets the pace for renewal by</w:t>
      </w:r>
      <w:r w:rsidRPr="00F86EFD">
        <w:rPr>
          <w:rFonts w:asciiTheme="minorHAnsi" w:hAnsiTheme="minorHAnsi" w:cstheme="minorHAnsi"/>
          <w:sz w:val="16"/>
        </w:rPr>
        <w:t xml:space="preserve"> Framework Nations and </w:t>
      </w:r>
      <w:r w:rsidRPr="00F86EFD">
        <w:rPr>
          <w:rStyle w:val="StyleUnderline"/>
          <w:rFonts w:asciiTheme="minorHAnsi" w:hAnsiTheme="minorHAnsi" w:cstheme="minorHAnsi"/>
        </w:rPr>
        <w:t>partners</w:t>
      </w:r>
      <w:r w:rsidRPr="00F86EFD">
        <w:rPr>
          <w:rFonts w:asciiTheme="minorHAnsi" w:hAnsiTheme="minorHAnsi" w:cstheme="minorHAnsi"/>
          <w:sz w:val="16"/>
        </w:rPr>
        <w:t xml:space="preserve"> in Estonia and Lithuania. Together, these member states are sending a clear signal to the US: an unambiguous commitment to burden-sharing, at least insofar as the eFP is concerned. </w:t>
      </w:r>
      <w:r w:rsidRPr="00F86EFD">
        <w:rPr>
          <w:rStyle w:val="StyleUnderline"/>
          <w:rFonts w:asciiTheme="minorHAnsi" w:hAnsiTheme="minorHAnsi" w:cstheme="minorHAnsi"/>
        </w:rPr>
        <w:t>Rather than the US having to corral Canada</w:t>
      </w:r>
      <w:r w:rsidRPr="00F86EFD">
        <w:rPr>
          <w:rFonts w:asciiTheme="minorHAnsi" w:hAnsiTheme="minorHAnsi" w:cstheme="minorHAnsi"/>
          <w:sz w:val="16"/>
        </w:rPr>
        <w:t xml:space="preserve"> to commit, as President Obama did when the Americans were looking for a member state with headquarters capacity to become the Framework Nation in Latvia, </w:t>
      </w:r>
      <w:r w:rsidRPr="00F86EFD">
        <w:rPr>
          <w:rStyle w:val="StyleUnderline"/>
          <w:rFonts w:asciiTheme="minorHAnsi" w:hAnsiTheme="minorHAnsi" w:cstheme="minorHAnsi"/>
        </w:rPr>
        <w:t xml:space="preserve">Canada </w:t>
      </w:r>
      <w:r w:rsidRPr="00F86EFD">
        <w:rPr>
          <w:rStyle w:val="Emphasis"/>
          <w:rFonts w:asciiTheme="minorHAnsi" w:hAnsiTheme="minorHAnsi" w:cstheme="minorHAnsi"/>
        </w:rPr>
        <w:t>continues to corral</w:t>
      </w:r>
      <w:r w:rsidRPr="00F86EFD">
        <w:rPr>
          <w:rStyle w:val="StyleUnderline"/>
          <w:rFonts w:asciiTheme="minorHAnsi" w:hAnsiTheme="minorHAnsi" w:cstheme="minorHAnsi"/>
        </w:rPr>
        <w:t xml:space="preserve"> the US</w:t>
      </w:r>
      <w:r w:rsidRPr="00F86EFD">
        <w:rPr>
          <w:rFonts w:asciiTheme="minorHAnsi" w:hAnsiTheme="minorHAnsi" w:cstheme="minorHAnsi"/>
          <w:sz w:val="16"/>
        </w:rPr>
        <w:t xml:space="preserve">: </w:t>
      </w:r>
      <w:r w:rsidRPr="00F86EFD">
        <w:rPr>
          <w:rStyle w:val="StyleUnderline"/>
          <w:rFonts w:asciiTheme="minorHAnsi" w:hAnsiTheme="minorHAnsi" w:cstheme="minorHAnsi"/>
        </w:rPr>
        <w:t>making sure the US recommits</w:t>
      </w:r>
      <w:r w:rsidRPr="00F86EFD">
        <w:rPr>
          <w:rFonts w:asciiTheme="minorHAnsi" w:hAnsiTheme="minorHAnsi" w:cstheme="minorHAnsi"/>
          <w:sz w:val="16"/>
        </w:rPr>
        <w:t xml:space="preserve"> as the eFP Framework Nation for Poland </w:t>
      </w:r>
      <w:r w:rsidRPr="00F86EFD">
        <w:rPr>
          <w:rStyle w:val="StyleUnderline"/>
          <w:rFonts w:asciiTheme="minorHAnsi" w:hAnsiTheme="minorHAnsi" w:cstheme="minorHAnsi"/>
        </w:rPr>
        <w:t>and stays the course on</w:t>
      </w:r>
      <w:r w:rsidRPr="00F86EFD">
        <w:rPr>
          <w:rFonts w:asciiTheme="minorHAnsi" w:hAnsiTheme="minorHAnsi" w:cstheme="minorHAnsi"/>
          <w:sz w:val="16"/>
        </w:rPr>
        <w:t xml:space="preserve"> the European Deterrence Initiative, as a way of staying the course on Russia. In a show of additional commitment to the eFP, the Canadian government has signalled its intent to post Canadian Armed Forces personnel and their families to the Canadian Headquarters element in the Baltics to ensure a ‘‘consistent and continuous presence in Latvia.’’15 This </w:t>
      </w:r>
      <w:r w:rsidRPr="00F86EFD">
        <w:rPr>
          <w:rStyle w:val="StyleUnderline"/>
          <w:rFonts w:asciiTheme="minorHAnsi" w:hAnsiTheme="minorHAnsi" w:cstheme="minorHAnsi"/>
        </w:rPr>
        <w:t xml:space="preserve">degree of commitment is </w:t>
      </w:r>
      <w:r w:rsidRPr="00F86EFD">
        <w:rPr>
          <w:rStyle w:val="Emphasis"/>
          <w:rFonts w:asciiTheme="minorHAnsi" w:hAnsiTheme="minorHAnsi" w:cstheme="minorHAnsi"/>
        </w:rPr>
        <w:t>unique</w:t>
      </w:r>
      <w:r w:rsidRPr="00F86EFD">
        <w:rPr>
          <w:rStyle w:val="StyleUnderline"/>
          <w:rFonts w:asciiTheme="minorHAnsi" w:hAnsiTheme="minorHAnsi" w:cstheme="minorHAnsi"/>
        </w:rPr>
        <w:t xml:space="preserve"> amongst </w:t>
      </w:r>
      <w:r w:rsidRPr="00F86EFD">
        <w:rPr>
          <w:rStyle w:val="Emphasis"/>
          <w:rFonts w:asciiTheme="minorHAnsi" w:hAnsiTheme="minorHAnsi" w:cstheme="minorHAnsi"/>
        </w:rPr>
        <w:t>eFP Framework Nations</w:t>
      </w:r>
      <w:r w:rsidRPr="00F86EFD">
        <w:rPr>
          <w:rFonts w:asciiTheme="minorHAnsi" w:hAnsiTheme="minorHAnsi" w:cstheme="minorHAnsi"/>
          <w:sz w:val="16"/>
        </w:rPr>
        <w:t xml:space="preserve"> and contributing countries, </w:t>
      </w:r>
      <w:r w:rsidRPr="00F86EFD">
        <w:rPr>
          <w:rStyle w:val="StyleUnderline"/>
          <w:rFonts w:asciiTheme="minorHAnsi" w:hAnsiTheme="minorHAnsi" w:cstheme="minorHAnsi"/>
        </w:rPr>
        <w:t>and signals</w:t>
      </w:r>
      <w:r w:rsidRPr="00F86EFD">
        <w:rPr>
          <w:rFonts w:asciiTheme="minorHAnsi" w:hAnsiTheme="minorHAnsi" w:cstheme="minorHAnsi"/>
          <w:sz w:val="16"/>
        </w:rPr>
        <w:t xml:space="preserve"> a level of </w:t>
      </w:r>
      <w:r w:rsidRPr="00F86EFD">
        <w:rPr>
          <w:rStyle w:val="StyleUnderline"/>
          <w:rFonts w:asciiTheme="minorHAnsi" w:hAnsiTheme="minorHAnsi" w:cstheme="minorHAnsi"/>
        </w:rPr>
        <w:t xml:space="preserve">commitment </w:t>
      </w:r>
      <w:r w:rsidRPr="00F86EFD">
        <w:rPr>
          <w:rStyle w:val="Emphasis"/>
          <w:rFonts w:asciiTheme="minorHAnsi" w:hAnsiTheme="minorHAnsi" w:cstheme="minorHAnsi"/>
        </w:rPr>
        <w:t>well beyond</w:t>
      </w:r>
      <w:r w:rsidRPr="00F86EFD">
        <w:rPr>
          <w:rFonts w:asciiTheme="minorHAnsi" w:hAnsiTheme="minorHAnsi" w:cstheme="minorHAnsi"/>
          <w:sz w:val="16"/>
        </w:rPr>
        <w:t xml:space="preserve"> the </w:t>
      </w:r>
      <w:r w:rsidRPr="00F86EFD">
        <w:rPr>
          <w:rStyle w:val="StyleUnderline"/>
          <w:rFonts w:asciiTheme="minorHAnsi" w:hAnsiTheme="minorHAnsi" w:cstheme="minorHAnsi"/>
        </w:rPr>
        <w:t>rotational elements</w:t>
      </w:r>
      <w:r w:rsidRPr="00F86EFD">
        <w:rPr>
          <w:rFonts w:asciiTheme="minorHAnsi" w:hAnsiTheme="minorHAnsi" w:cstheme="minorHAnsi"/>
          <w:sz w:val="16"/>
        </w:rPr>
        <w:t xml:space="preserve"> of the battlegroup.16</w:t>
      </w:r>
    </w:p>
    <w:p w14:paraId="04CD7B13" w14:textId="0BA7366C" w:rsidR="00023DFC" w:rsidRPr="00F86EFD" w:rsidRDefault="00023DFC" w:rsidP="00023DFC">
      <w:pPr>
        <w:pStyle w:val="Heading4"/>
      </w:pPr>
      <w:r w:rsidRPr="00F86EFD">
        <w:t>They have massive international presence</w:t>
      </w:r>
    </w:p>
    <w:p w14:paraId="0FF0D942" w14:textId="5812AADE" w:rsidR="001B71BE" w:rsidRPr="00F86EFD" w:rsidRDefault="001B71BE" w:rsidP="001B71BE">
      <w:r w:rsidRPr="00F86EFD">
        <w:rPr>
          <w:rStyle w:val="Style13ptBold"/>
        </w:rPr>
        <w:t>Leuprecht et al. ’19</w:t>
      </w:r>
      <w:r w:rsidRPr="00F86EFD">
        <w:t xml:space="preserve"> — Christian Leuprecht (Ph.D, Queen’s) is Class of 1965 Professor in Leadership, Department of Political Science and Economics, Royal Military College and Eisenhower Fellow at the NATO Defence College in Rome. Joel Sokolsky is Professor, PhD (Harvard); MA (John Hopkins); BA Hons (Toronto), RMC &amp; Political Studies. Jayson Derow is Experienced Research Analyst with a demonstrated history of working in the international affairs and public policy industry. 2019; “Paying it forward: Canada’s renewed commitment to NATO’s enhanced Forward Presence”; </w:t>
      </w:r>
      <w:r w:rsidRPr="00F86EFD">
        <w:rPr>
          <w:i/>
          <w:iCs/>
        </w:rPr>
        <w:t>International Journal</w:t>
      </w:r>
      <w:r w:rsidRPr="00F86EFD">
        <w:t>, Volume 74</w:t>
      </w:r>
    </w:p>
    <w:p w14:paraId="25CB83E9" w14:textId="77777777" w:rsidR="001B71BE" w:rsidRPr="00F86EFD" w:rsidRDefault="001B71BE" w:rsidP="001B71BE">
      <w:pPr>
        <w:rPr>
          <w:sz w:val="16"/>
        </w:rPr>
      </w:pPr>
      <w:r w:rsidRPr="00F86EFD">
        <w:rPr>
          <w:sz w:val="16"/>
        </w:rPr>
        <w:t xml:space="preserve">Parallels to Canada’s deployment to Afghanistan are compelling. That major military commitment to the US-led coalition operations in Afghanistan was considered at the time as a means to buttress the credibility of Canada’s relationship with the US as well as the transatlantic multilateral alliance. This notion of valuing the alliance helps to reinforce Canada’s decision to go to war and remain at war. By example, between 2007 and 2011, </w:t>
      </w:r>
      <w:r w:rsidRPr="00F86EFD">
        <w:rPr>
          <w:rStyle w:val="StyleUnderline"/>
        </w:rPr>
        <w:t xml:space="preserve">Canada ranked </w:t>
      </w:r>
      <w:r w:rsidRPr="00F86EFD">
        <w:rPr>
          <w:rStyle w:val="Emphasis"/>
        </w:rPr>
        <w:t>first</w:t>
      </w:r>
      <w:r w:rsidRPr="00F86EFD">
        <w:rPr>
          <w:rStyle w:val="StyleUnderline"/>
        </w:rPr>
        <w:t xml:space="preserve"> among NATO allies in terms of</w:t>
      </w:r>
      <w:r w:rsidRPr="00F86EFD">
        <w:rPr>
          <w:sz w:val="16"/>
        </w:rPr>
        <w:t xml:space="preserve"> the </w:t>
      </w:r>
      <w:r w:rsidRPr="00F86EFD">
        <w:rPr>
          <w:rStyle w:val="StyleUnderline"/>
        </w:rPr>
        <w:t>share of</w:t>
      </w:r>
      <w:r w:rsidRPr="00F86EFD">
        <w:rPr>
          <w:sz w:val="16"/>
        </w:rPr>
        <w:t xml:space="preserve"> its </w:t>
      </w:r>
      <w:r w:rsidRPr="00F86EFD">
        <w:rPr>
          <w:rStyle w:val="StyleUnderline"/>
        </w:rPr>
        <w:t>military personnel</w:t>
      </w:r>
      <w:r w:rsidRPr="00F86EFD">
        <w:rPr>
          <w:sz w:val="16"/>
        </w:rPr>
        <w:t xml:space="preserve"> deployed to Afghanistan as a percentage of its armed forces. Canadian troops suffered the third highest ratio of casualties among the multinational coalition as a share of troops deployed. The fundamental question then comes forward: why did Canada carry such a considerable share of the burden? Massie and Zyla argue that ‘‘the size and riskiness of </w:t>
      </w:r>
      <w:r w:rsidRPr="00F86EFD">
        <w:rPr>
          <w:rStyle w:val="StyleUnderline"/>
        </w:rPr>
        <w:t>Canada’s military deployments</w:t>
      </w:r>
      <w:r w:rsidRPr="00F86EFD">
        <w:rPr>
          <w:sz w:val="16"/>
        </w:rPr>
        <w:t xml:space="preserve"> as part of the ISAF operation </w:t>
      </w:r>
      <w:r w:rsidRPr="00F86EFD">
        <w:rPr>
          <w:rStyle w:val="StyleUnderline"/>
        </w:rPr>
        <w:t>not only reflected Canada’s value</w:t>
      </w:r>
      <w:r w:rsidRPr="00F86EFD">
        <w:rPr>
          <w:sz w:val="16"/>
        </w:rPr>
        <w:t xml:space="preserve"> for the alliance </w:t>
      </w:r>
      <w:r w:rsidRPr="00F86EFD">
        <w:rPr>
          <w:rStyle w:val="StyleUnderline"/>
        </w:rPr>
        <w:t>but</w:t>
      </w:r>
      <w:r w:rsidRPr="00F86EFD">
        <w:rPr>
          <w:sz w:val="16"/>
        </w:rPr>
        <w:t xml:space="preserve"> also </w:t>
      </w:r>
      <w:r w:rsidRPr="00F86EFD">
        <w:rPr>
          <w:rStyle w:val="StyleUnderline"/>
        </w:rPr>
        <w:t>aimed at revamping</w:t>
      </w:r>
      <w:r w:rsidRPr="00F86EFD">
        <w:rPr>
          <w:sz w:val="16"/>
        </w:rPr>
        <w:t xml:space="preserve"> the </w:t>
      </w:r>
      <w:r w:rsidRPr="00F86EFD">
        <w:rPr>
          <w:rStyle w:val="Emphasis"/>
        </w:rPr>
        <w:t>country’s international status</w:t>
      </w:r>
      <w:r w:rsidRPr="00F86EFD">
        <w:rPr>
          <w:rStyle w:val="StyleUnderline"/>
        </w:rPr>
        <w:t xml:space="preserve"> as a </w:t>
      </w:r>
      <w:r w:rsidRPr="00F86EFD">
        <w:rPr>
          <w:rStyle w:val="Emphasis"/>
        </w:rPr>
        <w:t>leading military ally</w:t>
      </w:r>
      <w:r w:rsidRPr="00F86EFD">
        <w:rPr>
          <w:sz w:val="16"/>
        </w:rPr>
        <w:t xml:space="preserve">.’’20 </w:t>
      </w:r>
    </w:p>
    <w:p w14:paraId="0B903E57" w14:textId="77777777" w:rsidR="001B71BE" w:rsidRPr="00F86EFD" w:rsidRDefault="001B71BE" w:rsidP="001B71BE">
      <w:pPr>
        <w:rPr>
          <w:sz w:val="16"/>
        </w:rPr>
      </w:pPr>
      <w:r w:rsidRPr="00F86EFD">
        <w:rPr>
          <w:rStyle w:val="StyleUnderline"/>
        </w:rPr>
        <w:t>Canada</w:t>
      </w:r>
      <w:r w:rsidRPr="00F86EFD">
        <w:rPr>
          <w:sz w:val="16"/>
        </w:rPr>
        <w:t xml:space="preserve"> offers a </w:t>
      </w:r>
      <w:r w:rsidRPr="00F86EFD">
        <w:rPr>
          <w:rStyle w:val="StyleUnderline"/>
        </w:rPr>
        <w:t>military</w:t>
      </w:r>
      <w:r w:rsidRPr="00F86EFD">
        <w:rPr>
          <w:sz w:val="16"/>
        </w:rPr>
        <w:t xml:space="preserve"> that is </w:t>
      </w:r>
      <w:r w:rsidRPr="00F86EFD">
        <w:rPr>
          <w:rStyle w:val="StyleUnderline"/>
        </w:rPr>
        <w:t>popular</w:t>
      </w:r>
      <w:r w:rsidRPr="00F86EFD">
        <w:rPr>
          <w:sz w:val="16"/>
        </w:rPr>
        <w:t xml:space="preserve">, </w:t>
      </w:r>
      <w:r w:rsidRPr="00F86EFD">
        <w:rPr>
          <w:rStyle w:val="StyleUnderline"/>
        </w:rPr>
        <w:t>robust</w:t>
      </w:r>
      <w:r w:rsidRPr="00F86EFD">
        <w:rPr>
          <w:sz w:val="16"/>
        </w:rPr>
        <w:t xml:space="preserve">, </w:t>
      </w:r>
      <w:r w:rsidRPr="00F86EFD">
        <w:rPr>
          <w:rStyle w:val="StyleUnderline"/>
        </w:rPr>
        <w:t>competent</w:t>
      </w:r>
      <w:r w:rsidRPr="00F86EFD">
        <w:rPr>
          <w:sz w:val="16"/>
        </w:rPr>
        <w:t xml:space="preserve">, and </w:t>
      </w:r>
      <w:r w:rsidRPr="00F86EFD">
        <w:rPr>
          <w:rStyle w:val="StyleUnderline"/>
        </w:rPr>
        <w:t>well-equipped</w:t>
      </w:r>
      <w:r w:rsidRPr="00F86EFD">
        <w:rPr>
          <w:sz w:val="16"/>
        </w:rPr>
        <w:t>. As such, Canada has become the paradigm for analysts arguing that the USfavoured metric of spending 2 percent of GDP on defence is arbitrary, and what matters instead is contributing effectively to coalition operations when requested to do so. This metric, at times, tends to discount the efforts of allies who make meaningful contributions to the alliance, while still falling short of the 2 percent threshold. By example, what we are currently witnessing as part of the eFP Latvia is certainly a continuation of Canada’s long-standing commitment to NATO — once again dispatching forces to Europe and lending its capabilities and highly sophisticated military expertise to bolster the stability and security of a region that remains essential to Canada’s national interests.</w:t>
      </w:r>
    </w:p>
    <w:p w14:paraId="37B44807" w14:textId="77777777" w:rsidR="001B71BE" w:rsidRPr="00F86EFD" w:rsidRDefault="001B71BE" w:rsidP="001B71BE">
      <w:pPr>
        <w:rPr>
          <w:sz w:val="16"/>
        </w:rPr>
      </w:pPr>
      <w:r w:rsidRPr="00F86EFD">
        <w:rPr>
          <w:sz w:val="16"/>
        </w:rPr>
        <w:t xml:space="preserve">Although a </w:t>
      </w:r>
      <w:r w:rsidRPr="00F86EFD">
        <w:rPr>
          <w:rStyle w:val="StyleUnderline"/>
        </w:rPr>
        <w:t xml:space="preserve">US decision to </w:t>
      </w:r>
      <w:r w:rsidRPr="00F86EFD">
        <w:rPr>
          <w:rStyle w:val="Emphasis"/>
        </w:rPr>
        <w:t>step back</w:t>
      </w:r>
      <w:r w:rsidRPr="00F86EFD">
        <w:rPr>
          <w:sz w:val="16"/>
        </w:rPr>
        <w:t xml:space="preserve"> from the eFP and the Baltic states would call into question the future of the Alliance, </w:t>
      </w:r>
      <w:r w:rsidRPr="00F86EFD">
        <w:rPr>
          <w:rStyle w:val="StyleUnderline"/>
        </w:rPr>
        <w:t>Ottawa assures its European allies</w:t>
      </w:r>
      <w:r w:rsidRPr="00F86EFD">
        <w:rPr>
          <w:sz w:val="16"/>
        </w:rPr>
        <w:t xml:space="preserve"> that it </w:t>
      </w:r>
      <w:r w:rsidRPr="00F86EFD">
        <w:rPr>
          <w:rStyle w:val="StyleUnderline"/>
        </w:rPr>
        <w:t>will hold firm</w:t>
      </w:r>
      <w:r w:rsidRPr="00F86EFD">
        <w:rPr>
          <w:sz w:val="16"/>
        </w:rPr>
        <w:t xml:space="preserve"> to its current policy, </w:t>
      </w:r>
      <w:r w:rsidRPr="00F86EFD">
        <w:rPr>
          <w:rStyle w:val="StyleUnderline"/>
        </w:rPr>
        <w:t>affirming Canada’s commitment</w:t>
      </w:r>
      <w:r w:rsidRPr="00F86EFD">
        <w:rPr>
          <w:sz w:val="16"/>
        </w:rPr>
        <w:t xml:space="preserve"> to its solidarity with Ukraine, and remaining committed to the 29-state alliance — soon to be 30 with the joining of North Macedonia — </w:t>
      </w:r>
      <w:r w:rsidRPr="00F86EFD">
        <w:rPr>
          <w:rStyle w:val="StyleUnderline"/>
        </w:rPr>
        <w:t xml:space="preserve">without it </w:t>
      </w:r>
      <w:r w:rsidRPr="00F86EFD">
        <w:rPr>
          <w:rStyle w:val="Emphasis"/>
        </w:rPr>
        <w:t>becoming weakened</w:t>
      </w:r>
      <w:r w:rsidRPr="00F86EFD">
        <w:rPr>
          <w:rStyle w:val="StyleUnderline"/>
        </w:rPr>
        <w:t xml:space="preserve"> should the US </w:t>
      </w:r>
      <w:r w:rsidRPr="00F86EFD">
        <w:rPr>
          <w:rStyle w:val="Emphasis"/>
        </w:rPr>
        <w:t>scale back its involvement</w:t>
      </w:r>
      <w:r w:rsidRPr="00F86EFD">
        <w:rPr>
          <w:sz w:val="16"/>
        </w:rPr>
        <w:t xml:space="preserve"> in European security. By providing a sustained military presence in Europe, </w:t>
      </w:r>
      <w:r w:rsidRPr="00F86EFD">
        <w:rPr>
          <w:rStyle w:val="StyleUnderline"/>
        </w:rPr>
        <w:t>Canada’s leadership</w:t>
      </w:r>
      <w:r w:rsidRPr="00F86EFD">
        <w:rPr>
          <w:sz w:val="16"/>
        </w:rPr>
        <w:t xml:space="preserve"> of a battlegroup in Latvia will continue to </w:t>
      </w:r>
      <w:r w:rsidRPr="00F86EFD">
        <w:rPr>
          <w:rStyle w:val="StyleUnderline"/>
        </w:rPr>
        <w:t xml:space="preserve">represent Canada as an </w:t>
      </w:r>
      <w:r w:rsidRPr="00F86EFD">
        <w:rPr>
          <w:rStyle w:val="Emphasis"/>
        </w:rPr>
        <w:t>effective ally</w:t>
      </w:r>
      <w:r w:rsidRPr="00F86EFD">
        <w:rPr>
          <w:sz w:val="16"/>
        </w:rPr>
        <w:t xml:space="preserve"> when it comes to providing for the protection of European security.</w:t>
      </w:r>
    </w:p>
    <w:p w14:paraId="1A3C05C5" w14:textId="77777777" w:rsidR="001B71BE" w:rsidRPr="00F86EFD" w:rsidRDefault="001B71BE" w:rsidP="001B71BE">
      <w:pPr>
        <w:rPr>
          <w:sz w:val="16"/>
        </w:rPr>
      </w:pPr>
      <w:r w:rsidRPr="00F86EFD">
        <w:rPr>
          <w:sz w:val="16"/>
        </w:rPr>
        <w:t>As in the past, Canada’s commitment goes beyond a belief in NATO’s collective interests and values: ‘‘Why invest billions to maintain a capable, professional, wellfunded and well-equipped Canadian military?’’21 The answer is obvious, states Freeland: ‘‘</w:t>
      </w:r>
      <w:r w:rsidRPr="00F86EFD">
        <w:rPr>
          <w:rStyle w:val="StyleUnderline"/>
        </w:rPr>
        <w:t>To rely</w:t>
      </w:r>
      <w:r w:rsidRPr="00F86EFD">
        <w:rPr>
          <w:sz w:val="16"/>
        </w:rPr>
        <w:t xml:space="preserve"> solely </w:t>
      </w:r>
      <w:r w:rsidRPr="00F86EFD">
        <w:rPr>
          <w:rStyle w:val="StyleUnderline"/>
        </w:rPr>
        <w:t xml:space="preserve">on the </w:t>
      </w:r>
      <w:r w:rsidRPr="00F86EFD">
        <w:rPr>
          <w:rStyle w:val="Emphasis"/>
        </w:rPr>
        <w:t>US national security</w:t>
      </w:r>
      <w:r w:rsidRPr="00F86EFD">
        <w:rPr>
          <w:rStyle w:val="StyleUnderline"/>
        </w:rPr>
        <w:t xml:space="preserve"> umbrella</w:t>
      </w:r>
      <w:r w:rsidRPr="00F86EFD">
        <w:rPr>
          <w:sz w:val="16"/>
        </w:rPr>
        <w:t xml:space="preserve"> would </w:t>
      </w:r>
      <w:r w:rsidRPr="00F86EFD">
        <w:rPr>
          <w:rStyle w:val="StyleUnderline"/>
        </w:rPr>
        <w:t xml:space="preserve">make us a </w:t>
      </w:r>
      <w:r w:rsidRPr="00F86EFD">
        <w:rPr>
          <w:rStyle w:val="Emphasis"/>
        </w:rPr>
        <w:t>client state</w:t>
      </w:r>
      <w:r w:rsidRPr="00F86EFD">
        <w:rPr>
          <w:sz w:val="16"/>
        </w:rPr>
        <w:t>.... [S]uch a dependence would not be in Canada’s interest.... It is by pulling our weight... in all our international partnerships, that we, in fact, have weight.’’ In that regard, given current fiscal constraints, the eFP is a manageable international commitment to the NATO alliance. Additionally, it is a commitment that advantages the Canada–US relationship by demonstrating a willingness to ‘‘share the burden’’ without significantly increasing defence spending, which has a forecast expenditure set at $25.5 billion (Canadian) for the 2018/2019 fiscal year.</w:t>
      </w:r>
    </w:p>
    <w:p w14:paraId="0BB60626" w14:textId="77777777" w:rsidR="001B71BE" w:rsidRPr="00F86EFD" w:rsidRDefault="001B71BE" w:rsidP="001B71BE">
      <w:pPr>
        <w:rPr>
          <w:sz w:val="16"/>
        </w:rPr>
      </w:pPr>
      <w:r w:rsidRPr="00F86EFD">
        <w:rPr>
          <w:sz w:val="16"/>
        </w:rPr>
        <w:t xml:space="preserve">Canada’s approach is in keeping with its 2017 defence white paper, Strong, Secure, Engaged, and, thus, is principled. </w:t>
      </w:r>
      <w:r w:rsidRPr="00F86EFD">
        <w:rPr>
          <w:rStyle w:val="StyleUnderline"/>
        </w:rPr>
        <w:t>Given</w:t>
      </w:r>
      <w:r w:rsidRPr="00F86EFD">
        <w:rPr>
          <w:sz w:val="16"/>
        </w:rPr>
        <w:t xml:space="preserve"> the </w:t>
      </w:r>
      <w:r w:rsidRPr="00F86EFD">
        <w:rPr>
          <w:rStyle w:val="Emphasis"/>
        </w:rPr>
        <w:t>uncertainty</w:t>
      </w:r>
      <w:r w:rsidRPr="00F86EFD">
        <w:rPr>
          <w:rStyle w:val="StyleUnderline"/>
        </w:rPr>
        <w:t xml:space="preserve"> and </w:t>
      </w:r>
      <w:r w:rsidRPr="00F86EFD">
        <w:rPr>
          <w:rStyle w:val="Emphasis"/>
        </w:rPr>
        <w:t>complexity</w:t>
      </w:r>
      <w:r w:rsidRPr="00F86EFD">
        <w:rPr>
          <w:rStyle w:val="StyleUnderline"/>
        </w:rPr>
        <w:t xml:space="preserve"> of the global security environment and</w:t>
      </w:r>
      <w:r w:rsidRPr="00F86EFD">
        <w:rPr>
          <w:sz w:val="16"/>
        </w:rPr>
        <w:t xml:space="preserve"> its </w:t>
      </w:r>
      <w:r w:rsidRPr="00F86EFD">
        <w:rPr>
          <w:rStyle w:val="StyleUnderline"/>
        </w:rPr>
        <w:t>intricate implications for Canadian security</w:t>
      </w:r>
      <w:r w:rsidRPr="00F86EFD">
        <w:rPr>
          <w:sz w:val="16"/>
        </w:rPr>
        <w:t>, ‘‘</w:t>
      </w:r>
      <w:r w:rsidRPr="00F86EFD">
        <w:rPr>
          <w:rStyle w:val="StyleUnderline"/>
        </w:rPr>
        <w:t xml:space="preserve">Canada will pursue </w:t>
      </w:r>
      <w:r w:rsidRPr="00F86EFD">
        <w:rPr>
          <w:rStyle w:val="Emphasis"/>
        </w:rPr>
        <w:t>leadership roles</w:t>
      </w:r>
      <w:r w:rsidRPr="00F86EFD">
        <w:rPr>
          <w:rStyle w:val="StyleUnderline"/>
        </w:rPr>
        <w:t xml:space="preserve"> and</w:t>
      </w:r>
      <w:r w:rsidRPr="00F86EFD">
        <w:rPr>
          <w:sz w:val="16"/>
        </w:rPr>
        <w:t xml:space="preserve"> will </w:t>
      </w:r>
      <w:r w:rsidRPr="00F86EFD">
        <w:rPr>
          <w:rStyle w:val="StyleUnderline"/>
        </w:rPr>
        <w:t>prioritise interoperability in</w:t>
      </w:r>
      <w:r w:rsidRPr="00F86EFD">
        <w:rPr>
          <w:sz w:val="16"/>
        </w:rPr>
        <w:t xml:space="preserve"> its </w:t>
      </w:r>
      <w:r w:rsidRPr="00F86EFD">
        <w:rPr>
          <w:rStyle w:val="StyleUnderline"/>
        </w:rPr>
        <w:t xml:space="preserve">planning and capability development to ensure </w:t>
      </w:r>
      <w:r w:rsidRPr="00F86EFD">
        <w:rPr>
          <w:rStyle w:val="Emphasis"/>
        </w:rPr>
        <w:t>seamless cooperation</w:t>
      </w:r>
      <w:r w:rsidRPr="00F86EFD">
        <w:rPr>
          <w:rStyle w:val="StyleUnderline"/>
        </w:rPr>
        <w:t xml:space="preserve"> with allies and partner</w:t>
      </w:r>
      <w:r w:rsidRPr="00F86EFD">
        <w:rPr>
          <w:sz w:val="16"/>
        </w:rPr>
        <w:t>.’’22 The political benefit of this approach to engaging in eFP Latvia demonstrates Ottawa’s willingness to deploy its military assets in support of common defence objectives, notwithstanding Canada’s current defence expenditures of 1.23 percent falling well below the aspiration of 2 percent of GDP reinforced by NATO members at the 2014 Wales Summit</w:t>
      </w:r>
    </w:p>
    <w:p w14:paraId="24A584AF" w14:textId="77777777" w:rsidR="00C238E2" w:rsidRPr="00F86EFD" w:rsidRDefault="00C238E2" w:rsidP="00C238E2"/>
    <w:p w14:paraId="273B3AE7" w14:textId="7725061E" w:rsidR="00D43357" w:rsidRPr="00F86EFD" w:rsidRDefault="00D43357" w:rsidP="00D43357">
      <w:pPr>
        <w:pStyle w:val="Heading3"/>
      </w:pPr>
      <w:r w:rsidRPr="00F86EFD">
        <w:t>A2</w:t>
      </w:r>
      <w:r w:rsidR="009A3533" w:rsidRPr="00F86EFD">
        <w:t>:</w:t>
      </w:r>
      <w:r w:rsidR="002566AC" w:rsidRPr="00F86EFD">
        <w:t xml:space="preserve"> G7</w:t>
      </w:r>
      <w:r w:rsidR="009A3533" w:rsidRPr="00F86EFD">
        <w:t xml:space="preserve"> T</w:t>
      </w:r>
      <w:r w:rsidRPr="00F86EFD">
        <w:t>humper</w:t>
      </w:r>
    </w:p>
    <w:p w14:paraId="4B57AFDB" w14:textId="091D0633" w:rsidR="00D43357" w:rsidRPr="00F86EFD" w:rsidRDefault="00BC019F" w:rsidP="00BC019F">
      <w:pPr>
        <w:pStyle w:val="Heading4"/>
      </w:pPr>
      <w:r w:rsidRPr="00F86EFD">
        <w:t xml:space="preserve">the g7 hurt America </w:t>
      </w:r>
    </w:p>
    <w:p w14:paraId="3C2DCF93" w14:textId="4E1120EF" w:rsidR="00D8234C" w:rsidRPr="00F86EFD" w:rsidRDefault="00D8234C" w:rsidP="00D8234C">
      <w:r w:rsidRPr="00F86EFD">
        <w:rPr>
          <w:rStyle w:val="Style13ptBold"/>
        </w:rPr>
        <w:t>Taussig 6-17 - is the director of and a senior fellow at the Transatlantic Security Initiative in the Atlantic Council’s Scowcroft Center for Strategy and Security. Previously, she was a director for European affairs on the National Security Council</w:t>
      </w:r>
      <w:r w:rsidRPr="00F86EFD">
        <w:t>. (Torrey Taussig, 6-17-2025, "What did not happen at the G7 Summit in Canada (and why it matters)", Atlantic Council, https://www.atlanticcouncil.org/blogs/new-atlanticist/what-did-not-happen-at-the-g7-summit-in-canada-and-why-it-matters/</w:t>
      </w:r>
    </w:p>
    <w:p w14:paraId="64F89131" w14:textId="77777777" w:rsidR="00BC019F" w:rsidRPr="00F86EFD" w:rsidRDefault="00BC019F" w:rsidP="00D43357">
      <w:pPr>
        <w:rPr>
          <w:sz w:val="16"/>
        </w:rPr>
      </w:pPr>
      <w:r w:rsidRPr="00F86EFD">
        <w:rPr>
          <w:sz w:val="16"/>
        </w:rPr>
        <w:t xml:space="preserve">What didn’t happen sometimes matters more than what did. On Tuesday afternoon, the Group of Seven (G7) summit in Alberta, Canada, concluded, but </w:t>
      </w:r>
      <w:r w:rsidRPr="00F86EFD">
        <w:rPr>
          <w:rStyle w:val="StyleUnderline"/>
        </w:rPr>
        <w:t>US President Donald Trump had left the day before, jetting back to Washington as the war between Israel and Iran intensified</w:t>
      </w:r>
      <w:r w:rsidRPr="00F86EFD">
        <w:rPr>
          <w:sz w:val="16"/>
        </w:rPr>
        <w:t xml:space="preserve">. </w:t>
      </w:r>
      <w:r w:rsidRPr="00F86EFD">
        <w:rPr>
          <w:rStyle w:val="StyleUnderline"/>
        </w:rPr>
        <w:t>Trump’s attendance for the full two-day summit was not the only thing that didn’t go as planned</w:t>
      </w:r>
      <w:r w:rsidRPr="00F86EFD">
        <w:rPr>
          <w:sz w:val="16"/>
        </w:rPr>
        <w:t xml:space="preserve">—several expected meetings and outcomes were canceled as well. Below, Atlantic Council experts examine four things that did not happen and what each nonevent reveals about the relevant issue.  </w:t>
      </w:r>
    </w:p>
    <w:p w14:paraId="6DFD1CF3" w14:textId="77777777" w:rsidR="00BC019F" w:rsidRPr="00F86EFD" w:rsidRDefault="00BC019F" w:rsidP="00D43357"/>
    <w:p w14:paraId="6C83DD77" w14:textId="77777777" w:rsidR="00BC019F" w:rsidRPr="00F86EFD" w:rsidRDefault="00BC019F" w:rsidP="00D43357">
      <w:r w:rsidRPr="00F86EFD">
        <w:t>1. The G7 did not release a joint communiqué</w:t>
      </w:r>
    </w:p>
    <w:p w14:paraId="52CECD80" w14:textId="77777777" w:rsidR="00BC019F" w:rsidRPr="00F86EFD" w:rsidRDefault="00BC019F" w:rsidP="00D43357">
      <w:pPr>
        <w:rPr>
          <w:sz w:val="16"/>
        </w:rPr>
      </w:pPr>
      <w:r w:rsidRPr="00F86EFD">
        <w:rPr>
          <w:sz w:val="16"/>
        </w:rPr>
        <w:t xml:space="preserve">The absence of a joint communiqué at this week’s G7 summit starkly illustrates the deepening policy divisions among leaders of the world’s most powerful economies. </w:t>
      </w:r>
      <w:r w:rsidRPr="00F86EFD">
        <w:rPr>
          <w:rStyle w:val="StyleUnderline"/>
        </w:rPr>
        <w:t>While policymakers debate what the G7 can accomplish amid growing US-European tensions, a more fundamental question has emerged</w:t>
      </w:r>
      <w:r w:rsidRPr="00F86EFD">
        <w:rPr>
          <w:sz w:val="16"/>
        </w:rPr>
        <w:t xml:space="preserve">: Is the G7 itself equipped to address today’s complex geopolitical landscape? </w:t>
      </w:r>
    </w:p>
    <w:p w14:paraId="5D09283D" w14:textId="77777777" w:rsidR="00BC019F" w:rsidRPr="00F86EFD" w:rsidRDefault="00BC019F" w:rsidP="00D43357"/>
    <w:p w14:paraId="3C346CE5" w14:textId="77777777" w:rsidR="00BC019F" w:rsidRPr="00F86EFD" w:rsidRDefault="00BC019F" w:rsidP="00D43357">
      <w:pPr>
        <w:rPr>
          <w:sz w:val="16"/>
        </w:rPr>
      </w:pPr>
      <w:r w:rsidRPr="00F86EFD">
        <w:rPr>
          <w:rStyle w:val="StyleUnderline"/>
        </w:rPr>
        <w:t>The summit exposed significant rifts between G7 members and the United States on critical international issues</w:t>
      </w:r>
      <w:r w:rsidRPr="00F86EFD">
        <w:rPr>
          <w:sz w:val="16"/>
        </w:rPr>
        <w:t xml:space="preserve">. </w:t>
      </w:r>
      <w:r w:rsidRPr="00F86EFD">
        <w:rPr>
          <w:rStyle w:val="StyleUnderline"/>
        </w:rPr>
        <w:t>Trump’s assertion that ejecting Russia from the former Group of Eight (G8) was a strategic mistake</w:t>
      </w:r>
      <w:r w:rsidRPr="00F86EFD">
        <w:rPr>
          <w:sz w:val="16"/>
        </w:rPr>
        <w:t xml:space="preserve"> amplified tensions over Russia’s war in Ukraine. While the G7 did endorse a statement calling for “de-escalation of hostilities, including a ceasefire in Gaza,” watered down statements like this underscore the challenges in achieving consensus. These parallel conflicts reveal not only </w:t>
      </w:r>
      <w:r w:rsidRPr="00F86EFD">
        <w:rPr>
          <w:rStyle w:val="StyleUnderline"/>
        </w:rPr>
        <w:t>internal G7 divisions but also the growing disconnect between G7 positions and broader global sentiment,</w:t>
      </w:r>
      <w:r w:rsidRPr="00F86EFD">
        <w:rPr>
          <w:sz w:val="16"/>
        </w:rPr>
        <w:t xml:space="preserve"> especially when it comes to Israel and Gaza.  </w:t>
      </w:r>
    </w:p>
    <w:p w14:paraId="082CB2F2" w14:textId="77777777" w:rsidR="00BC019F" w:rsidRPr="00F86EFD" w:rsidRDefault="00BC019F" w:rsidP="00D43357"/>
    <w:p w14:paraId="2D8C6BEB" w14:textId="77777777" w:rsidR="00BC019F" w:rsidRPr="00F86EFD" w:rsidRDefault="00BC019F" w:rsidP="00D43357">
      <w:pPr>
        <w:rPr>
          <w:sz w:val="16"/>
        </w:rPr>
      </w:pPr>
      <w:r w:rsidRPr="00F86EFD">
        <w:rPr>
          <w:sz w:val="16"/>
        </w:rPr>
        <w:t xml:space="preserve">The lead-up to the Kananaskis summit highlighted another critical question: Can the G7 remain relevant while excluding major global players? </w:t>
      </w:r>
      <w:r w:rsidRPr="00F86EFD">
        <w:rPr>
          <w:rStyle w:val="StyleUnderline"/>
        </w:rPr>
        <w:t>Pressure from G7 leaders ultimately compelled Canadian Prime Minister Mark Carney to extend an invitation to Indian Prime Minister Narendra Modi</w:t>
      </w:r>
      <w:r w:rsidRPr="00F86EFD">
        <w:rPr>
          <w:sz w:val="16"/>
        </w:rPr>
        <w:t xml:space="preserve">, despite ongoing diplomatic tensions over last year’s killing of a Khalistani separatist in British Columbia. This last-minute inclusion underscores an emerging reality—as one of the world’s largest economies, a crucial node in global supply chains, and a key player in Indo-Pacific security, India’s absence from major G7 discussions would render many outcomes meaningless. </w:t>
      </w:r>
    </w:p>
    <w:p w14:paraId="61DCF2F3" w14:textId="77777777" w:rsidR="00BC019F" w:rsidRPr="00F86EFD" w:rsidRDefault="00BC019F" w:rsidP="00D43357"/>
    <w:p w14:paraId="5E3ED03C" w14:textId="77777777" w:rsidR="00BC019F" w:rsidRPr="00F86EFD" w:rsidRDefault="00BC019F" w:rsidP="00D43357">
      <w:r w:rsidRPr="00F86EFD">
        <w:t xml:space="preserve">Perhaps most troubling is </w:t>
      </w:r>
      <w:r w:rsidRPr="00F86EFD">
        <w:rPr>
          <w:rStyle w:val="StyleUnderline"/>
        </w:rPr>
        <w:t>the weakening of the shared democratic values that supposedly bind the G7 together</w:t>
      </w:r>
      <w:r w:rsidRPr="00F86EFD">
        <w:t xml:space="preserve">. The </w:t>
      </w:r>
      <w:r w:rsidRPr="00F86EFD">
        <w:rPr>
          <w:rStyle w:val="StyleUnderline"/>
        </w:rPr>
        <w:t>transatlantic relationship faces unprecedented strain as the Republican Party, under the leadership of Trump</w:t>
      </w:r>
      <w:r w:rsidRPr="00F86EFD">
        <w:t xml:space="preserve"> and Vice President JD Vance, increasingly views liberal European societies through a harsh cultural lens. While the United States frames China as the primary geopolitical challenge of its time, </w:t>
      </w:r>
      <w:r w:rsidRPr="00F86EFD">
        <w:rPr>
          <w:rStyle w:val="StyleUnderline"/>
        </w:rPr>
        <w:t>today’s Republican Party often sees European societies as equally divergent from American values and interests</w:t>
      </w:r>
      <w:r w:rsidRPr="00F86EFD">
        <w:t xml:space="preserve">. This ideological drift threatens the very foundation upon which the G7 was built. </w:t>
      </w:r>
    </w:p>
    <w:p w14:paraId="43C7D15F" w14:textId="77777777" w:rsidR="00BC019F" w:rsidRPr="00F86EFD" w:rsidRDefault="00BC019F" w:rsidP="00D43357"/>
    <w:p w14:paraId="526CD105" w14:textId="77777777" w:rsidR="00BC019F" w:rsidRPr="00F86EFD" w:rsidRDefault="00BC019F" w:rsidP="00D43357">
      <w:pPr>
        <w:rPr>
          <w:sz w:val="16"/>
        </w:rPr>
      </w:pPr>
      <w:r w:rsidRPr="00F86EFD">
        <w:rPr>
          <w:rStyle w:val="StyleUnderline"/>
        </w:rPr>
        <w:t>These developments raise existential questions about the G7’s future relevance</w:t>
      </w:r>
      <w:r w:rsidRPr="00F86EFD">
        <w:rPr>
          <w:sz w:val="16"/>
        </w:rPr>
        <w:t xml:space="preserve">. A forum designed for the world’s democratic economic powerhouses now struggles to produce basic agreements, while excluding nations essential to global stability and prosperity. Today, the G7 risks becoming an increasingly irrelevant talking shop, much like the United Nations Security Council, unable to address many of the defining challenges of the twenty-first century. </w:t>
      </w:r>
    </w:p>
    <w:p w14:paraId="2813F224" w14:textId="78739727" w:rsidR="005B0C50" w:rsidRPr="00F86EFD" w:rsidRDefault="00BC019F" w:rsidP="005B0C50">
      <w:pPr>
        <w:pStyle w:val="Heading4"/>
      </w:pPr>
      <w:r w:rsidRPr="00F86EFD">
        <w:t>but it benefited Canada</w:t>
      </w:r>
    </w:p>
    <w:p w14:paraId="203D28EB" w14:textId="77777777" w:rsidR="005B0C50" w:rsidRPr="00F86EFD" w:rsidRDefault="005B0C50" w:rsidP="005B0C50">
      <w:r w:rsidRPr="00F86EFD">
        <w:rPr>
          <w:rStyle w:val="Style13ptBold"/>
        </w:rPr>
        <w:t>Boynton 6-14 - national online journalist with Global News</w:t>
      </w:r>
      <w:r w:rsidRPr="00F86EFD">
        <w:t xml:space="preserve"> (Sean Boynton, 6-14-2025, "What are the stakes for Canada as it hosts the G7 leaders’ summit?", Global News, https://globalnews.ca/news/11234110/g7-summit-canada-stakes-carney-trump/</w:t>
      </w:r>
    </w:p>
    <w:p w14:paraId="6557910A" w14:textId="77777777" w:rsidR="005B0C50" w:rsidRPr="00F86EFD" w:rsidRDefault="005B0C50" w:rsidP="005B0C50">
      <w:pPr>
        <w:rPr>
          <w:rStyle w:val="StyleUnderline"/>
        </w:rPr>
      </w:pPr>
      <w:r w:rsidRPr="00F86EFD">
        <w:rPr>
          <w:rStyle w:val="StyleUnderline"/>
        </w:rPr>
        <w:t>Carney last week announced what he said were Canada’s priorities for discussions at the G7 summit, all of which are aimed at “building stronger economies.”</w:t>
      </w:r>
    </w:p>
    <w:p w14:paraId="2899438E" w14:textId="77777777" w:rsidR="005B0C50" w:rsidRPr="00F86EFD" w:rsidRDefault="005B0C50" w:rsidP="005B0C50"/>
    <w:p w14:paraId="1AC16AA4" w14:textId="77777777" w:rsidR="005B0C50" w:rsidRPr="00F86EFD" w:rsidRDefault="005B0C50" w:rsidP="005B0C50">
      <w:r w:rsidRPr="00F86EFD">
        <w:t xml:space="preserve">The Prime Minister’s Office said </w:t>
      </w:r>
      <w:r w:rsidRPr="00F86EFD">
        <w:rPr>
          <w:rStyle w:val="StyleUnderline"/>
        </w:rPr>
        <w:t>Ottawa’s top priority will be strengthening global peace and security</w:t>
      </w:r>
      <w:r w:rsidRPr="00F86EFD">
        <w:t>, which includes countering foreign interference and transnational crime, as well as improving responses to wildfires.</w:t>
      </w:r>
    </w:p>
    <w:p w14:paraId="0924D712" w14:textId="77777777" w:rsidR="005B0C50" w:rsidRPr="00F86EFD" w:rsidRDefault="005B0C50" w:rsidP="005B0C50"/>
    <w:p w14:paraId="655B7792" w14:textId="77777777" w:rsidR="005B0C50" w:rsidRPr="00F86EFD" w:rsidRDefault="005B0C50" w:rsidP="005B0C50">
      <w:r w:rsidRPr="00F86EFD">
        <w:rPr>
          <w:rStyle w:val="StyleUnderline"/>
        </w:rPr>
        <w:t>Canada will focus on spurring economic growth by improving energy security</w:t>
      </w:r>
      <w:r w:rsidRPr="00F86EFD">
        <w:t>, fortifying supply chains for critical minerals and accelerating the use of artificial intelligence.</w:t>
      </w:r>
    </w:p>
    <w:p w14:paraId="0107186D" w14:textId="77777777" w:rsidR="005B0C50" w:rsidRPr="00F86EFD" w:rsidRDefault="005B0C50" w:rsidP="005B0C50"/>
    <w:p w14:paraId="0840AECB" w14:textId="77777777" w:rsidR="005B0C50" w:rsidRPr="00F86EFD" w:rsidRDefault="005B0C50" w:rsidP="005B0C50">
      <w:r w:rsidRPr="00F86EFD">
        <w:t>Lastly, Canada will discuss creating jobs by securing partnerships to open new markets and generate large infrastructure investments.</w:t>
      </w:r>
    </w:p>
    <w:p w14:paraId="347E6722" w14:textId="77777777" w:rsidR="005B0C50" w:rsidRPr="00F86EFD" w:rsidRDefault="005B0C50" w:rsidP="005B0C50"/>
    <w:p w14:paraId="704749F8" w14:textId="77777777" w:rsidR="005B0C50" w:rsidRPr="00F86EFD" w:rsidRDefault="005B0C50" w:rsidP="005B0C50">
      <w:pPr>
        <w:rPr>
          <w:rStyle w:val="StyleUnderline"/>
        </w:rPr>
      </w:pPr>
      <w:r w:rsidRPr="00F86EFD">
        <w:rPr>
          <w:rStyle w:val="StyleUnderline"/>
        </w:rPr>
        <w:t>G7 finance ministers and central bank governors who gathered in Banff last month ahead of the leaders’ summit agreed to cooperate on pursuing economic growth, ensuring price stability and certainty, tackling financial crime, and supporting Ukraine.</w:t>
      </w:r>
    </w:p>
    <w:p w14:paraId="79EDA3A4" w14:textId="77777777" w:rsidR="005B0C50" w:rsidRPr="00F86EFD" w:rsidRDefault="005B0C50" w:rsidP="005B0C50">
      <w:pPr>
        <w:rPr>
          <w:sz w:val="16"/>
          <w:szCs w:val="16"/>
        </w:rPr>
      </w:pPr>
    </w:p>
    <w:p w14:paraId="2CABCC6E" w14:textId="77777777" w:rsidR="005B0C50" w:rsidRPr="00F86EFD" w:rsidRDefault="005B0C50" w:rsidP="005B0C50">
      <w:pPr>
        <w:rPr>
          <w:sz w:val="16"/>
          <w:szCs w:val="16"/>
        </w:rPr>
      </w:pPr>
      <w:r w:rsidRPr="00F86EFD">
        <w:rPr>
          <w:sz w:val="16"/>
          <w:szCs w:val="16"/>
        </w:rPr>
        <w:t>“I would consider any communique that contains any substantive collective agreements on major issues to be a triumph, with a bland document the most likely outcome,” Sens told Global News.</w:t>
      </w:r>
    </w:p>
    <w:p w14:paraId="55CE698F" w14:textId="77777777" w:rsidR="005B0C50" w:rsidRPr="00F86EFD" w:rsidRDefault="005B0C50" w:rsidP="005B0C50">
      <w:pPr>
        <w:rPr>
          <w:sz w:val="16"/>
          <w:szCs w:val="16"/>
        </w:rPr>
      </w:pPr>
    </w:p>
    <w:p w14:paraId="3CAC2779" w14:textId="77777777" w:rsidR="005B0C50" w:rsidRPr="00F86EFD" w:rsidRDefault="005B0C50" w:rsidP="005B0C50">
      <w:pPr>
        <w:rPr>
          <w:sz w:val="16"/>
          <w:szCs w:val="16"/>
        </w:rPr>
      </w:pPr>
      <w:r w:rsidRPr="00F86EFD">
        <w:rPr>
          <w:sz w:val="16"/>
          <w:szCs w:val="16"/>
        </w:rPr>
        <w:t>David Perry, president of the Canadian Global Affairs Institute, told Global News that Trump’s influence will likely mean past issues of agreement — including shared initiatives on the environment and “equity, diversity, and inclusion” — will either be less prominent or reduced altogether.</w:t>
      </w:r>
    </w:p>
    <w:p w14:paraId="33731C15" w14:textId="77777777" w:rsidR="005B0C50" w:rsidRPr="00F86EFD" w:rsidRDefault="005B0C50" w:rsidP="005B0C50">
      <w:pPr>
        <w:rPr>
          <w:sz w:val="16"/>
          <w:szCs w:val="16"/>
        </w:rPr>
      </w:pPr>
    </w:p>
    <w:p w14:paraId="62092446" w14:textId="77777777" w:rsidR="005B0C50" w:rsidRPr="00F86EFD" w:rsidRDefault="005B0C50" w:rsidP="005B0C50">
      <w:pPr>
        <w:rPr>
          <w:sz w:val="16"/>
          <w:szCs w:val="16"/>
        </w:rPr>
      </w:pPr>
      <w:r w:rsidRPr="00F86EFD">
        <w:rPr>
          <w:sz w:val="16"/>
          <w:szCs w:val="16"/>
        </w:rPr>
        <w:t>Yet he still believes agreements can be struck among the allies on issues of shared importance that go beyond the tensions Trump’s tariffs have caused — particularly on energy security and artificial intelligence.</w:t>
      </w:r>
    </w:p>
    <w:p w14:paraId="13C178AF" w14:textId="77777777" w:rsidR="005B0C50" w:rsidRPr="00F86EFD" w:rsidRDefault="005B0C50" w:rsidP="005B0C50">
      <w:pPr>
        <w:rPr>
          <w:sz w:val="16"/>
          <w:szCs w:val="16"/>
        </w:rPr>
      </w:pPr>
    </w:p>
    <w:p w14:paraId="003F9098" w14:textId="77777777" w:rsidR="005B0C50" w:rsidRPr="00F86EFD" w:rsidRDefault="005B0C50" w:rsidP="005B0C50">
      <w:pPr>
        <w:rPr>
          <w:sz w:val="16"/>
          <w:szCs w:val="16"/>
        </w:rPr>
      </w:pPr>
      <w:r w:rsidRPr="00F86EFD">
        <w:rPr>
          <w:sz w:val="16"/>
          <w:szCs w:val="16"/>
        </w:rPr>
        <w:t>The PMO said discussions will also include securing peace in Ukraine and other global conflicts, as well as “a forward-looking agenda that engages partners beyond the G7.”</w:t>
      </w:r>
    </w:p>
    <w:p w14:paraId="219AC17B" w14:textId="77777777" w:rsidR="005B0C50" w:rsidRPr="00F86EFD" w:rsidRDefault="005B0C50" w:rsidP="005B0C50">
      <w:pPr>
        <w:rPr>
          <w:sz w:val="16"/>
          <w:szCs w:val="16"/>
        </w:rPr>
      </w:pPr>
    </w:p>
    <w:p w14:paraId="48FD503F" w14:textId="77777777" w:rsidR="005B0C50" w:rsidRPr="00F86EFD" w:rsidRDefault="005B0C50" w:rsidP="005B0C50">
      <w:pPr>
        <w:rPr>
          <w:sz w:val="16"/>
          <w:szCs w:val="16"/>
        </w:rPr>
      </w:pPr>
      <w:r w:rsidRPr="00F86EFD">
        <w:rPr>
          <w:sz w:val="16"/>
          <w:szCs w:val="16"/>
        </w:rPr>
        <w:t>Who else will attend?</w:t>
      </w:r>
    </w:p>
    <w:p w14:paraId="38FC4A78" w14:textId="77777777" w:rsidR="005B0C50" w:rsidRPr="00F86EFD" w:rsidRDefault="005B0C50" w:rsidP="005B0C50">
      <w:pPr>
        <w:rPr>
          <w:sz w:val="16"/>
          <w:szCs w:val="16"/>
        </w:rPr>
      </w:pPr>
      <w:r w:rsidRPr="00F86EFD">
        <w:rPr>
          <w:sz w:val="16"/>
          <w:szCs w:val="16"/>
        </w:rPr>
        <w:t>Other world leaders whose countries are not part of the G7 but who will attend the summit are the heads of Mexico, Brazil, South Korea, Australia, South Africa and Ukraine.</w:t>
      </w:r>
    </w:p>
    <w:p w14:paraId="41C19F4E" w14:textId="77777777" w:rsidR="005B0C50" w:rsidRPr="00F86EFD" w:rsidRDefault="005B0C50" w:rsidP="005B0C50">
      <w:pPr>
        <w:rPr>
          <w:sz w:val="16"/>
          <w:szCs w:val="16"/>
        </w:rPr>
      </w:pPr>
    </w:p>
    <w:p w14:paraId="3C0958A4" w14:textId="77777777" w:rsidR="005B0C50" w:rsidRPr="00F86EFD" w:rsidRDefault="005B0C50" w:rsidP="005B0C50">
      <w:pPr>
        <w:rPr>
          <w:sz w:val="16"/>
          <w:szCs w:val="16"/>
        </w:rPr>
      </w:pPr>
      <w:r w:rsidRPr="00F86EFD">
        <w:rPr>
          <w:sz w:val="16"/>
          <w:szCs w:val="16"/>
        </w:rPr>
        <w:t>The attendance of Mexican President Claudia Sheinbaum will mark the first time North American leaders will be together since Trump’s trade wars threatened the Canada-United States-Mexico agreement on free trade (CUSMA) that’s up for review next year.</w:t>
      </w:r>
    </w:p>
    <w:p w14:paraId="4D9A553B" w14:textId="77777777" w:rsidR="005B0C50" w:rsidRPr="00F86EFD" w:rsidRDefault="005B0C50" w:rsidP="005B0C50">
      <w:pPr>
        <w:rPr>
          <w:sz w:val="16"/>
          <w:szCs w:val="16"/>
        </w:rPr>
      </w:pPr>
    </w:p>
    <w:p w14:paraId="34C4A77A" w14:textId="77777777" w:rsidR="005B0C50" w:rsidRPr="00F86EFD" w:rsidRDefault="005B0C50" w:rsidP="005B0C50">
      <w:pPr>
        <w:rPr>
          <w:sz w:val="16"/>
          <w:szCs w:val="16"/>
        </w:rPr>
      </w:pPr>
      <w:r w:rsidRPr="00F86EFD">
        <w:rPr>
          <w:sz w:val="16"/>
          <w:szCs w:val="16"/>
        </w:rPr>
        <w:t>Ukrainian President Volodymyr Zelenskyy has said he will ensure talks at the summit and other high-level gatherings in the weeks ahead don’t lead to “hollow” agreements on the war in his country.</w:t>
      </w:r>
    </w:p>
    <w:p w14:paraId="7759D480" w14:textId="77777777" w:rsidR="005B0C50" w:rsidRPr="00F86EFD" w:rsidRDefault="005B0C50" w:rsidP="005B0C50">
      <w:pPr>
        <w:rPr>
          <w:sz w:val="16"/>
          <w:szCs w:val="16"/>
        </w:rPr>
      </w:pPr>
    </w:p>
    <w:p w14:paraId="4C3A22E4" w14:textId="77777777" w:rsidR="005B0C50" w:rsidRPr="00F86EFD" w:rsidRDefault="005B0C50" w:rsidP="005B0C50">
      <w:pPr>
        <w:rPr>
          <w:sz w:val="16"/>
          <w:szCs w:val="16"/>
        </w:rPr>
      </w:pPr>
      <w:r w:rsidRPr="00F86EFD">
        <w:rPr>
          <w:sz w:val="16"/>
          <w:szCs w:val="16"/>
        </w:rPr>
        <w:t>Indian Prime Minister Narendra Modi will also attend at Carney’s invitation, a move that has attracted criticism from diaspora groups in Canada — including members of Carney’s Liberal caucus.</w:t>
      </w:r>
    </w:p>
    <w:p w14:paraId="6D597059" w14:textId="77777777" w:rsidR="005B0C50" w:rsidRPr="00F86EFD" w:rsidRDefault="005B0C50" w:rsidP="005B0C50">
      <w:pPr>
        <w:rPr>
          <w:sz w:val="16"/>
          <w:szCs w:val="16"/>
        </w:rPr>
      </w:pPr>
    </w:p>
    <w:p w14:paraId="1B37F946" w14:textId="77777777" w:rsidR="005B0C50" w:rsidRPr="00F86EFD" w:rsidRDefault="005B0C50" w:rsidP="005B0C50">
      <w:pPr>
        <w:rPr>
          <w:sz w:val="16"/>
          <w:szCs w:val="16"/>
        </w:rPr>
      </w:pPr>
      <w:r w:rsidRPr="00F86EFD">
        <w:rPr>
          <w:sz w:val="16"/>
          <w:szCs w:val="16"/>
        </w:rPr>
        <w:t>Modi’s government has been accused of being involved in violence and intimidation against Sikh activists and politicians in Canada, including the murder of Hardeep Singh Nijjar in British Columbia in 2023.</w:t>
      </w:r>
    </w:p>
    <w:p w14:paraId="4D62BE7B" w14:textId="77777777" w:rsidR="005B0C50" w:rsidRPr="00F86EFD" w:rsidRDefault="005B0C50" w:rsidP="005B0C50">
      <w:pPr>
        <w:rPr>
          <w:sz w:val="16"/>
          <w:szCs w:val="16"/>
        </w:rPr>
      </w:pPr>
    </w:p>
    <w:p w14:paraId="6DB20A22" w14:textId="77777777" w:rsidR="005B0C50" w:rsidRPr="00F86EFD" w:rsidRDefault="005B0C50" w:rsidP="005B0C50">
      <w:pPr>
        <w:rPr>
          <w:sz w:val="16"/>
          <w:szCs w:val="16"/>
        </w:rPr>
      </w:pPr>
      <w:r w:rsidRPr="00F86EFD">
        <w:rPr>
          <w:sz w:val="16"/>
          <w:szCs w:val="16"/>
        </w:rPr>
        <w:t>Carney’s government also invited Saudi Arabia’s Crown Prince Mohammed Bin Salman to the summit, Global News has learned, but the Saudi leader has not yet publicly accepted the invitation.</w:t>
      </w:r>
    </w:p>
    <w:p w14:paraId="623BA619" w14:textId="77777777" w:rsidR="005B0C50" w:rsidRPr="00F86EFD" w:rsidRDefault="005B0C50" w:rsidP="005B0C50">
      <w:pPr>
        <w:rPr>
          <w:sz w:val="16"/>
          <w:szCs w:val="16"/>
        </w:rPr>
      </w:pPr>
    </w:p>
    <w:p w14:paraId="255FEEB7" w14:textId="77777777" w:rsidR="005B0C50" w:rsidRPr="00F86EFD" w:rsidRDefault="005B0C50" w:rsidP="005B0C50">
      <w:pPr>
        <w:rPr>
          <w:sz w:val="16"/>
          <w:szCs w:val="16"/>
        </w:rPr>
      </w:pPr>
      <w:r w:rsidRPr="00F86EFD">
        <w:rPr>
          <w:sz w:val="16"/>
          <w:szCs w:val="16"/>
        </w:rPr>
        <w:t>NDP foreign affairs critic Heather McPherson accused the government of turning the summit into a “showcase of tyrants” with the invitations of bin Salman and Modi during question period on Tuesday.</w:t>
      </w:r>
    </w:p>
    <w:p w14:paraId="6C55AFF4" w14:textId="77777777" w:rsidR="005B0C50" w:rsidRPr="00F86EFD" w:rsidRDefault="005B0C50" w:rsidP="005B0C50">
      <w:pPr>
        <w:rPr>
          <w:sz w:val="16"/>
          <w:szCs w:val="16"/>
        </w:rPr>
      </w:pPr>
    </w:p>
    <w:p w14:paraId="2E4C1CCD" w14:textId="77777777" w:rsidR="005B0C50" w:rsidRPr="00F86EFD" w:rsidRDefault="005B0C50" w:rsidP="005B0C50">
      <w:pPr>
        <w:rPr>
          <w:sz w:val="16"/>
          <w:szCs w:val="16"/>
        </w:rPr>
      </w:pPr>
      <w:r w:rsidRPr="00F86EFD">
        <w:rPr>
          <w:sz w:val="16"/>
          <w:szCs w:val="16"/>
        </w:rPr>
        <w:t>Foreign Affairs Minister Anita Anand responded that the G7 is “a critical forum for global leaders to have productive and frank discussions.”</w:t>
      </w:r>
    </w:p>
    <w:p w14:paraId="38F9B35F" w14:textId="77777777" w:rsidR="005B0C50" w:rsidRPr="00F86EFD" w:rsidRDefault="005B0C50" w:rsidP="005B0C50">
      <w:pPr>
        <w:rPr>
          <w:sz w:val="16"/>
          <w:szCs w:val="16"/>
        </w:rPr>
      </w:pPr>
    </w:p>
    <w:p w14:paraId="5E63279D" w14:textId="77777777" w:rsidR="005B0C50" w:rsidRPr="00F86EFD" w:rsidRDefault="005B0C50" w:rsidP="005B0C50">
      <w:pPr>
        <w:rPr>
          <w:sz w:val="16"/>
          <w:szCs w:val="16"/>
        </w:rPr>
      </w:pPr>
      <w:r w:rsidRPr="00F86EFD">
        <w:rPr>
          <w:sz w:val="16"/>
          <w:szCs w:val="16"/>
        </w:rPr>
        <w:t>Vina Nadjibulla, vice-president of the Asia Pacific Foundation of Canada, said Trump’s election and the growing threat environment requires a “different approach” to diplomatic relations, which is on display under Carney.</w:t>
      </w:r>
    </w:p>
    <w:p w14:paraId="1CF3A5A7" w14:textId="77777777" w:rsidR="005B0C50" w:rsidRPr="00F86EFD" w:rsidRDefault="005B0C50" w:rsidP="005B0C50">
      <w:pPr>
        <w:rPr>
          <w:sz w:val="16"/>
          <w:szCs w:val="16"/>
        </w:rPr>
      </w:pPr>
    </w:p>
    <w:p w14:paraId="4A26B58F" w14:textId="77777777" w:rsidR="005B0C50" w:rsidRPr="00F86EFD" w:rsidRDefault="005B0C50" w:rsidP="005B0C50">
      <w:pPr>
        <w:rPr>
          <w:sz w:val="16"/>
          <w:szCs w:val="16"/>
        </w:rPr>
      </w:pPr>
      <w:r w:rsidRPr="00F86EFD">
        <w:rPr>
          <w:sz w:val="16"/>
          <w:szCs w:val="16"/>
        </w:rPr>
        <w:t>The invitation to Modi was particularly necessary, she said, given the size of India’s economy and strategic importance. She added that restoring the relationship with India could lead to further cooperation on the issue of transnational violence and foreign interference.</w:t>
      </w:r>
    </w:p>
    <w:p w14:paraId="4A100A23" w14:textId="77777777" w:rsidR="005B0C50" w:rsidRPr="00F86EFD" w:rsidRDefault="005B0C50" w:rsidP="005B0C50">
      <w:pPr>
        <w:rPr>
          <w:sz w:val="16"/>
          <w:szCs w:val="16"/>
        </w:rPr>
      </w:pPr>
    </w:p>
    <w:p w14:paraId="6461BCBA" w14:textId="77777777" w:rsidR="005B0C50" w:rsidRPr="00F86EFD" w:rsidRDefault="005B0C50" w:rsidP="005B0C50">
      <w:pPr>
        <w:rPr>
          <w:sz w:val="16"/>
          <w:szCs w:val="16"/>
        </w:rPr>
      </w:pPr>
      <w:r w:rsidRPr="00F86EFD">
        <w:rPr>
          <w:sz w:val="16"/>
          <w:szCs w:val="16"/>
        </w:rPr>
        <w:t>“I think we need to recognize that in today’s more dangerous world, we need to be able to engage and have high-level talks with counties with whom we have serious disagreements,” she told Global News.</w:t>
      </w:r>
    </w:p>
    <w:p w14:paraId="14920783" w14:textId="77777777" w:rsidR="005B0C50" w:rsidRPr="00F86EFD" w:rsidRDefault="005B0C50" w:rsidP="005B0C50">
      <w:pPr>
        <w:rPr>
          <w:sz w:val="16"/>
          <w:szCs w:val="16"/>
        </w:rPr>
      </w:pPr>
    </w:p>
    <w:p w14:paraId="4136DB32" w14:textId="77777777" w:rsidR="005B0C50" w:rsidRPr="00F86EFD" w:rsidRDefault="005B0C50" w:rsidP="005B0C50">
      <w:r w:rsidRPr="00F86EFD">
        <w:rPr>
          <w:sz w:val="16"/>
          <w:szCs w:val="16"/>
        </w:rPr>
        <w:t>“Diplomacy is not a favour to our friends — it’s a tool to advance our interests and protect our values</w:t>
      </w:r>
      <w:r w:rsidRPr="00F86EFD">
        <w:t>.”</w:t>
      </w:r>
    </w:p>
    <w:p w14:paraId="7083E640" w14:textId="77777777" w:rsidR="005B0C50" w:rsidRPr="00F86EFD" w:rsidRDefault="005B0C50" w:rsidP="005B0C50"/>
    <w:p w14:paraId="0F252455" w14:textId="77777777" w:rsidR="005B0C50" w:rsidRPr="00F86EFD" w:rsidRDefault="005B0C50" w:rsidP="005B0C50">
      <w:r w:rsidRPr="00F86EFD">
        <w:t>Why Canada's leadership matters</w:t>
      </w:r>
    </w:p>
    <w:p w14:paraId="1EEF86C1" w14:textId="77777777" w:rsidR="005B0C50" w:rsidRPr="00F86EFD" w:rsidRDefault="005B0C50" w:rsidP="005B0C50">
      <w:pPr>
        <w:rPr>
          <w:rStyle w:val="StyleUnderline"/>
        </w:rPr>
      </w:pPr>
      <w:r w:rsidRPr="00F86EFD">
        <w:rPr>
          <w:rStyle w:val="StyleUnderline"/>
        </w:rPr>
        <w:t>Perry said Canada will have its work cut out in chairing the G7, but agreed the timing was good that the responsibility came up this year, with Trump’s trade war still in its early stages.</w:t>
      </w:r>
    </w:p>
    <w:p w14:paraId="66116497" w14:textId="77777777" w:rsidR="005B0C50" w:rsidRPr="00F86EFD" w:rsidRDefault="005B0C50" w:rsidP="005B0C50"/>
    <w:p w14:paraId="444CE3D3" w14:textId="77777777" w:rsidR="005B0C50" w:rsidRPr="00F86EFD" w:rsidRDefault="005B0C50" w:rsidP="005B0C50">
      <w:r w:rsidRPr="00F86EFD">
        <w:t>“</w:t>
      </w:r>
      <w:r w:rsidRPr="00F86EFD">
        <w:rPr>
          <w:rStyle w:val="StyleUnderline"/>
        </w:rPr>
        <w:t>You do get to have a role in shaping things, and you do get to find yourself at a table that you arranged, literally, for a discussion that you helped set the agenda of, with the leaders of … most of the major economies in the world, including the president of the United States,</w:t>
      </w:r>
      <w:r w:rsidRPr="00F86EFD">
        <w:t>” he said.</w:t>
      </w:r>
    </w:p>
    <w:p w14:paraId="54CCEFDD" w14:textId="77777777" w:rsidR="005B0C50" w:rsidRPr="00F86EFD" w:rsidRDefault="005B0C50" w:rsidP="005B0C50"/>
    <w:p w14:paraId="551AE5CC" w14:textId="77777777" w:rsidR="005B0C50" w:rsidRPr="00F86EFD" w:rsidRDefault="005B0C50" w:rsidP="005B0C50">
      <w:pPr>
        <w:rPr>
          <w:rStyle w:val="StyleUnderline"/>
        </w:rPr>
      </w:pPr>
      <w:r w:rsidRPr="00F86EFD">
        <w:rPr>
          <w:rStyle w:val="StyleUnderline"/>
        </w:rPr>
        <w:t>“It’s a pretty unique role and opportunity for Canada.”</w:t>
      </w:r>
    </w:p>
    <w:p w14:paraId="03EEAE43" w14:textId="77777777" w:rsidR="005B0C50" w:rsidRPr="00F86EFD" w:rsidRDefault="005B0C50" w:rsidP="005B0C50"/>
    <w:p w14:paraId="1816414A" w14:textId="7725FA0B" w:rsidR="003716D8" w:rsidRPr="00F86EFD" w:rsidRDefault="003716D8" w:rsidP="002566AC">
      <w:pPr>
        <w:pStyle w:val="Heading2"/>
      </w:pPr>
      <w:r w:rsidRPr="00F86EFD">
        <w:t>2NC---Links</w:t>
      </w:r>
    </w:p>
    <w:p w14:paraId="004436A4" w14:textId="3BC4627C" w:rsidR="008A47C0" w:rsidRPr="00F86EFD" w:rsidRDefault="002566AC" w:rsidP="008A47C0">
      <w:pPr>
        <w:pStyle w:val="Heading3"/>
      </w:pPr>
      <w:r w:rsidRPr="00F86EFD">
        <w:t>XT---</w:t>
      </w:r>
      <w:r w:rsidR="004E1163" w:rsidRPr="00F86EFD">
        <w:t>Link</w:t>
      </w:r>
      <w:r w:rsidRPr="00F86EFD">
        <w:t xml:space="preserve"> </w:t>
      </w:r>
      <w:r w:rsidR="004E1163" w:rsidRPr="00F86EFD">
        <w:t>Wall</w:t>
      </w:r>
    </w:p>
    <w:p w14:paraId="17B1AAC2" w14:textId="77777777" w:rsidR="000D5957" w:rsidRPr="00F86EFD" w:rsidRDefault="000D5957" w:rsidP="000D5957"/>
    <w:p w14:paraId="0A87A9B9" w14:textId="1DF53E49" w:rsidR="008C2E61" w:rsidRPr="00F86EFD" w:rsidRDefault="008C2E61" w:rsidP="004E1163">
      <w:pPr>
        <w:pStyle w:val="Heading4"/>
      </w:pPr>
      <w:r w:rsidRPr="00F86EFD">
        <w:t>Canada is currently building leadership through asserting their own soveringhty – the Arctic is a key place for Canada to begin building their profile as a global leader – the AFF circumvents and prevents Canadian rise because America looks like a first actor and Canada is seen as deferring to United States demand</w:t>
      </w:r>
    </w:p>
    <w:p w14:paraId="4E68499D" w14:textId="77777777" w:rsidR="008C2E61" w:rsidRPr="00F86EFD" w:rsidRDefault="008C2E61" w:rsidP="008C2E61"/>
    <w:p w14:paraId="2048925C" w14:textId="6BD94DB9" w:rsidR="004E1163" w:rsidRPr="00F86EFD" w:rsidRDefault="004E1163" w:rsidP="004E1163">
      <w:pPr>
        <w:pStyle w:val="Heading4"/>
      </w:pPr>
      <w:r w:rsidRPr="00F86EFD">
        <w:t xml:space="preserve">Canadian leadership in the Arctic is high now because of a lack of American policy – ceding that leadership to America prevents Canadian Arctic sovereignty </w:t>
      </w:r>
    </w:p>
    <w:p w14:paraId="1B23907E" w14:textId="77777777" w:rsidR="004E1163" w:rsidRPr="00F86EFD" w:rsidRDefault="004E1163" w:rsidP="004E1163">
      <w:r w:rsidRPr="00F86EFD">
        <w:rPr>
          <w:rStyle w:val="Style13ptBold"/>
        </w:rPr>
        <w:t xml:space="preserve">O’Connor 4-8 – National Security Writer at the Financial Post </w:t>
      </w:r>
      <w:r w:rsidRPr="00F86EFD">
        <w:t>(Joe O'Connor, 4-8-2025, "'We are completely exposed in the North': Why Canada needs to unlock the Arctic — now", financialpost, https://financialpost.com/feature/want-canada-to-win-unlock-the-arctic-now)</w:t>
      </w:r>
    </w:p>
    <w:p w14:paraId="3E6AE6AC" w14:textId="77777777" w:rsidR="004E1163" w:rsidRPr="00F86EFD" w:rsidRDefault="004E1163" w:rsidP="004E1163">
      <w:pPr>
        <w:rPr>
          <w:rStyle w:val="StyleUnderline"/>
        </w:rPr>
      </w:pPr>
      <w:r w:rsidRPr="00F86EFD">
        <w:rPr>
          <w:rStyle w:val="StyleUnderline"/>
        </w:rPr>
        <w:t>Given that all roads lead to Donald Trump lately, it is no mystery why. In launching a trade war against Canada, the United States is no longer a friendly ally and that is a driving reason behind why the narrative around roads that do not get built in the Arctic has shifted to one that Canada better start building roads, deepwater ports, naval installations, mines, power grids and fibre-optic networks as soon as possible or risk ceding its Arctic sovereignty and a northern treasure house of critical minerals to a foreign power.</w:t>
      </w:r>
    </w:p>
    <w:p w14:paraId="26203777" w14:textId="77777777" w:rsidR="004E1163" w:rsidRPr="00F86EFD" w:rsidRDefault="004E1163" w:rsidP="004E1163"/>
    <w:p w14:paraId="3CFCA80C" w14:textId="77777777" w:rsidR="004E1163" w:rsidRPr="00F86EFD" w:rsidRDefault="004E1163" w:rsidP="004E1163">
      <w:pPr>
        <w:rPr>
          <w:sz w:val="16"/>
          <w:szCs w:val="16"/>
        </w:rPr>
      </w:pPr>
      <w:r w:rsidRPr="00F86EFD">
        <w:rPr>
          <w:sz w:val="16"/>
          <w:szCs w:val="16"/>
        </w:rPr>
        <w:t>Some of that treasure takes the form of gold, which is currently trading at around US$3,000 an ounce. Canadian gold miner Agnico Eagle Mines Ltd. believes its Hope Bay property in the Nunavut could produce as much as 400,000 ounces per year.</w:t>
      </w:r>
    </w:p>
    <w:p w14:paraId="43C7A9B4" w14:textId="77777777" w:rsidR="004E1163" w:rsidRPr="00F86EFD" w:rsidRDefault="004E1163" w:rsidP="004E1163">
      <w:pPr>
        <w:rPr>
          <w:sz w:val="16"/>
          <w:szCs w:val="16"/>
        </w:rPr>
      </w:pPr>
    </w:p>
    <w:p w14:paraId="5DC633F5" w14:textId="77777777" w:rsidR="004E1163" w:rsidRPr="00F86EFD" w:rsidRDefault="004E1163" w:rsidP="004E1163">
      <w:pPr>
        <w:rPr>
          <w:sz w:val="16"/>
          <w:szCs w:val="16"/>
        </w:rPr>
      </w:pPr>
      <w:r w:rsidRPr="00F86EFD">
        <w:rPr>
          <w:sz w:val="16"/>
          <w:szCs w:val="16"/>
        </w:rPr>
        <w:t>The Northwest Territories, meanwhile, is peppered with more than 1,200 active mining claims, while Nunavut is believed to be home to up to 30 per cent of Canada’s petroleum reserves and Yukon is ranked as a top 10 region worldwide in terms of its mineral endowment, according to the Fraser Institute’s 2023 annual survey of mining companies. All told, the conversation around what all the untapped northern bounty could be worth begins in the trillions.</w:t>
      </w:r>
    </w:p>
    <w:p w14:paraId="17C4287B" w14:textId="77777777" w:rsidR="004E1163" w:rsidRPr="00F86EFD" w:rsidRDefault="004E1163" w:rsidP="004E1163">
      <w:pPr>
        <w:rPr>
          <w:sz w:val="16"/>
          <w:szCs w:val="16"/>
        </w:rPr>
      </w:pPr>
    </w:p>
    <w:p w14:paraId="5B51AE6E" w14:textId="77777777" w:rsidR="004E1163" w:rsidRPr="00F86EFD" w:rsidRDefault="004E1163" w:rsidP="004E1163">
      <w:pPr>
        <w:rPr>
          <w:sz w:val="16"/>
          <w:szCs w:val="16"/>
        </w:rPr>
      </w:pPr>
      <w:r w:rsidRPr="00F86EFD">
        <w:rPr>
          <w:sz w:val="16"/>
          <w:szCs w:val="16"/>
        </w:rPr>
        <w:t>Conservative Leader Pierre Poilievre speaks during a rally in Iqaluit last year. Liberal Leader Mark Carney, right, shakes hands with Nunavut Premier P.J. Akeeagok during a meeting in Iqaluit in March. Party leaders are starting to pay more attention to the North as the stakes rise around Canadian sovereignty. Photo by Dustin Patar, Sean Kilpatrick /The Canadian Press</w:t>
      </w:r>
    </w:p>
    <w:p w14:paraId="679D9131" w14:textId="77777777" w:rsidR="004E1163" w:rsidRPr="00F86EFD" w:rsidRDefault="004E1163" w:rsidP="004E1163">
      <w:pPr>
        <w:rPr>
          <w:sz w:val="16"/>
          <w:szCs w:val="16"/>
        </w:rPr>
      </w:pPr>
      <w:r w:rsidRPr="00F86EFD">
        <w:rPr>
          <w:sz w:val="16"/>
          <w:szCs w:val="16"/>
        </w:rPr>
        <w:t>Evidence of this newfound sense of urgency to stop talking about the Arctic and start doing things keeps popping up in Nunavut. Liberal Leader Mark Carney, Conservative Leader Pierre Poilievre and NDP head Jagmeet Singh have all stopped in Iqaluit in recent weeks. Depending upon which party platform you pull from, the politicians have committed to more infrastructure, better collaboration with the Inuit, increased military spending, investing in energy upgrades and adequate housing and boosting Canada’s capability to unleash the North’s economic potential.</w:t>
      </w:r>
    </w:p>
    <w:p w14:paraId="22D7FFD6" w14:textId="77777777" w:rsidR="004E1163" w:rsidRPr="00F86EFD" w:rsidRDefault="004E1163" w:rsidP="004E1163"/>
    <w:p w14:paraId="537E71F5" w14:textId="77777777" w:rsidR="004E1163" w:rsidRPr="00F86EFD" w:rsidRDefault="004E1163" w:rsidP="004E1163">
      <w:pPr>
        <w:rPr>
          <w:rStyle w:val="StyleUnderline"/>
        </w:rPr>
      </w:pPr>
      <w:r w:rsidRPr="00F86EFD">
        <w:rPr>
          <w:sz w:val="16"/>
        </w:rPr>
        <w:t>“Canadians used to be fond of the old Winston Churchill quote about Americans that they will ultimately do the right thing after trying everything else,” Bell said. “</w:t>
      </w:r>
      <w:r w:rsidRPr="00F86EFD">
        <w:rPr>
          <w:rStyle w:val="StyleUnderline"/>
        </w:rPr>
        <w:t>But as it pertains to the Arctic, Canada has literally tried everything else</w:t>
      </w:r>
      <w:r w:rsidRPr="00F86EFD">
        <w:rPr>
          <w:sz w:val="16"/>
        </w:rPr>
        <w:t xml:space="preserve">. We have tried ignoring it. We have tried underinvesting in its communities and in its infrastructure. </w:t>
      </w:r>
      <w:r w:rsidRPr="00F86EFD">
        <w:rPr>
          <w:rStyle w:val="StyleUnderline"/>
        </w:rPr>
        <w:t>We have tried letting the Americans be responsible for our continental defence</w:t>
      </w:r>
      <w:r w:rsidRPr="00F86EFD">
        <w:rPr>
          <w:sz w:val="16"/>
        </w:rPr>
        <w:t xml:space="preserve">. And, at last, </w:t>
      </w:r>
      <w:r w:rsidRPr="00F86EFD">
        <w:rPr>
          <w:rStyle w:val="StyleUnderline"/>
        </w:rPr>
        <w:t>we can see now that it just isn’t sustainable. The mood of the country has changed.”</w:t>
      </w:r>
    </w:p>
    <w:p w14:paraId="34E6AD34" w14:textId="77777777" w:rsidR="004E1163" w:rsidRPr="00F86EFD" w:rsidRDefault="004E1163" w:rsidP="004E1163"/>
    <w:p w14:paraId="108F7EA2" w14:textId="77777777" w:rsidR="004E1163" w:rsidRPr="00F86EFD" w:rsidRDefault="004E1163" w:rsidP="004E1163">
      <w:r w:rsidRPr="00F86EFD">
        <w:t xml:space="preserve">Being ticked off at Trump and </w:t>
      </w:r>
      <w:r w:rsidRPr="00F86EFD">
        <w:rPr>
          <w:rStyle w:val="StyleUnderline"/>
        </w:rPr>
        <w:t xml:space="preserve">expressing your patriotism </w:t>
      </w:r>
      <w:r w:rsidRPr="00F86EFD">
        <w:t xml:space="preserve">by buying Canadian products at the grocery store </w:t>
      </w:r>
      <w:r w:rsidRPr="00F86EFD">
        <w:rPr>
          <w:rStyle w:val="StyleUnderline"/>
        </w:rPr>
        <w:t>is a much more straightforward and inexpensive way of taking control of your fate than supercharging the economic development of the North</w:t>
      </w:r>
      <w:r w:rsidRPr="00F86EFD">
        <w:t>. As the old saying goes, you need to start somewhere, but outside of a few mines dotted here and there, developing the North has barely begun at all despite decades of promises to make it happen.</w:t>
      </w:r>
    </w:p>
    <w:p w14:paraId="6BF9BF0D" w14:textId="77777777" w:rsidR="004E1163" w:rsidRPr="00F86EFD" w:rsidRDefault="004E1163" w:rsidP="004E1163"/>
    <w:p w14:paraId="7E6A918F" w14:textId="77777777" w:rsidR="004E1163" w:rsidRPr="00F86EFD" w:rsidRDefault="004E1163" w:rsidP="004E1163">
      <w:r w:rsidRPr="00F86EFD">
        <w:t xml:space="preserve">Whether the current generation can drum up the will and the cash to finally dig in and get big, ambitious projects done, </w:t>
      </w:r>
      <w:r w:rsidRPr="00F86EFD">
        <w:rPr>
          <w:rStyle w:val="StyleUnderline"/>
        </w:rPr>
        <w:t>ones that drive Arctic and national prosperity while safeguarding Canada from international bullies, could determine the country’s long-term fate</w:t>
      </w:r>
      <w:r w:rsidRPr="00F86EFD">
        <w:t>.</w:t>
      </w:r>
    </w:p>
    <w:p w14:paraId="595F2531" w14:textId="77777777" w:rsidR="004E1163" w:rsidRPr="00F86EFD" w:rsidRDefault="004E1163" w:rsidP="004E1163"/>
    <w:p w14:paraId="3F9CA06C" w14:textId="77777777" w:rsidR="004E1163" w:rsidRPr="00F86EFD" w:rsidRDefault="004E1163" w:rsidP="004E1163">
      <w:r w:rsidRPr="00F86EFD">
        <w:t>If that sounds alarmist, it is worth having a brief chat with Rob Huebert, a political scientist at the University of Calgary, about the Northwest Passage. In the days of yore, this shortcut between the Atlantic and Pacific oceans stoked the imagination of explorers, who would set off in search of an ice-free route and often get stuck in the ice.</w:t>
      </w:r>
    </w:p>
    <w:p w14:paraId="76C33642" w14:textId="77777777" w:rsidR="004E1163" w:rsidRPr="00F86EFD" w:rsidRDefault="004E1163" w:rsidP="004E1163"/>
    <w:p w14:paraId="3A0578D0" w14:textId="77777777" w:rsidR="004E1163" w:rsidRPr="00F86EFD" w:rsidRDefault="004E1163" w:rsidP="004E1163">
      <w:pPr>
        <w:rPr>
          <w:rStyle w:val="StyleUnderline"/>
        </w:rPr>
      </w:pPr>
      <w:r w:rsidRPr="00F86EFD">
        <w:t xml:space="preserve">Nowadays, the passage is navigable for a stretch of time in the summer and fall. The theory holds that as the world warms up and more sea ice melts, the passage will become an increasingly attractive shipping lane, so controlling it is key. </w:t>
      </w:r>
      <w:r w:rsidRPr="00F86EFD">
        <w:rPr>
          <w:rStyle w:val="StyleUnderline"/>
        </w:rPr>
        <w:t>Canada’s position is that the Northwest Passage belongs to Canada. The Americans, to paraphrase, have long claimed the passage as international waters.</w:t>
      </w:r>
    </w:p>
    <w:p w14:paraId="7EF8A0B2" w14:textId="77777777" w:rsidR="004E1163" w:rsidRPr="00F86EFD" w:rsidRDefault="004E1163" w:rsidP="004E1163"/>
    <w:p w14:paraId="2339C467" w14:textId="77777777" w:rsidR="004E1163" w:rsidRPr="00F86EFD" w:rsidRDefault="004E1163" w:rsidP="004E1163">
      <w:pPr>
        <w:rPr>
          <w:sz w:val="16"/>
          <w:szCs w:val="16"/>
        </w:rPr>
      </w:pPr>
      <w:r w:rsidRPr="00F86EFD">
        <w:rPr>
          <w:sz w:val="16"/>
          <w:szCs w:val="16"/>
        </w:rPr>
        <w:t>In practice, the disagreement between neighbours has been a remarkably polite affair. A U.S. ship has never entered the passage without first informing the Canadians what it is up to. Granted, Americans tell rather than ask for permission, but they also typically request a Canadian icebreaker be somewhere nearby in case they run into any problems with the ice.</w:t>
      </w:r>
    </w:p>
    <w:p w14:paraId="7A306115" w14:textId="77777777" w:rsidR="004E1163" w:rsidRPr="00F86EFD" w:rsidRDefault="004E1163" w:rsidP="004E1163">
      <w:pPr>
        <w:rPr>
          <w:sz w:val="16"/>
          <w:szCs w:val="16"/>
        </w:rPr>
      </w:pPr>
    </w:p>
    <w:p w14:paraId="2D7EBEB1" w14:textId="77777777" w:rsidR="004E1163" w:rsidRPr="00F86EFD" w:rsidRDefault="004E1163" w:rsidP="004E1163">
      <w:pPr>
        <w:rPr>
          <w:sz w:val="16"/>
          <w:szCs w:val="16"/>
        </w:rPr>
      </w:pPr>
      <w:r w:rsidRPr="00F86EFD">
        <w:rPr>
          <w:sz w:val="16"/>
          <w:szCs w:val="16"/>
        </w:rPr>
        <w:t>“The Americans have always understood the Northwest Passage as a security issue, which has meant keeping the Soviets, and now the Russians, away,” Huebert said.</w:t>
      </w:r>
    </w:p>
    <w:p w14:paraId="7266585A" w14:textId="77777777" w:rsidR="004E1163" w:rsidRPr="00F86EFD" w:rsidRDefault="004E1163" w:rsidP="004E1163"/>
    <w:p w14:paraId="5B585C8B" w14:textId="77777777" w:rsidR="004E1163" w:rsidRPr="00F86EFD" w:rsidRDefault="004E1163" w:rsidP="004E1163">
      <w:pPr>
        <w:rPr>
          <w:rStyle w:val="StyleUnderline"/>
        </w:rPr>
      </w:pPr>
      <w:r w:rsidRPr="00F86EFD">
        <w:rPr>
          <w:rStyle w:val="StyleUnderline"/>
        </w:rPr>
        <w:t>We are now in a situation where we are completely exposed in the North</w:t>
      </w:r>
    </w:p>
    <w:p w14:paraId="67E33768" w14:textId="77777777" w:rsidR="004E1163" w:rsidRPr="00F86EFD" w:rsidRDefault="004E1163" w:rsidP="004E1163"/>
    <w:p w14:paraId="12D174BD" w14:textId="77777777" w:rsidR="004E1163" w:rsidRPr="00F86EFD" w:rsidRDefault="004E1163" w:rsidP="004E1163">
      <w:pPr>
        <w:rPr>
          <w:sz w:val="16"/>
          <w:szCs w:val="16"/>
        </w:rPr>
      </w:pPr>
      <w:r w:rsidRPr="00F86EFD">
        <w:rPr>
          <w:sz w:val="16"/>
          <w:szCs w:val="16"/>
        </w:rPr>
        <w:t>Rob Huebert, political scientist, University of Calgary</w:t>
      </w:r>
    </w:p>
    <w:p w14:paraId="087835FA" w14:textId="77777777" w:rsidR="004E1163" w:rsidRPr="00F86EFD" w:rsidRDefault="004E1163" w:rsidP="004E1163">
      <w:r w:rsidRPr="00F86EFD">
        <w:rPr>
          <w:sz w:val="16"/>
          <w:szCs w:val="16"/>
        </w:rPr>
        <w:t>The Americans have also historically done the heavy lifting in terms of keeping the Russians away, allowing Canada to blissfully flake out and, until last year, classify the Arctic as an “area of exceptional” peace, despite Russia having an extensive network of military bases and several nuclear-powered icebreakers at its disposal</w:t>
      </w:r>
      <w:r w:rsidRPr="00F86EFD">
        <w:t>.</w:t>
      </w:r>
    </w:p>
    <w:p w14:paraId="06BB7DF5" w14:textId="77777777" w:rsidR="004E1163" w:rsidRPr="00F86EFD" w:rsidRDefault="004E1163" w:rsidP="004E1163"/>
    <w:p w14:paraId="61DBD414" w14:textId="77777777" w:rsidR="004E1163" w:rsidRPr="00F86EFD" w:rsidRDefault="004E1163" w:rsidP="004E1163">
      <w:pPr>
        <w:rPr>
          <w:sz w:val="16"/>
        </w:rPr>
      </w:pPr>
      <w:r w:rsidRPr="00F86EFD">
        <w:rPr>
          <w:sz w:val="16"/>
        </w:rPr>
        <w:t>“The Russian threat is clearly understood,” Huebert said. “</w:t>
      </w:r>
      <w:r w:rsidRPr="00F86EFD">
        <w:rPr>
          <w:rStyle w:val="StyleUnderline"/>
        </w:rPr>
        <w:t>Now, all of a sudden, you get Trump back and he has shown a willingness to throw his allies under the bus, and he’s also threatening the existence of Canada</w:t>
      </w:r>
      <w:r w:rsidRPr="00F86EFD">
        <w:rPr>
          <w:sz w:val="16"/>
        </w:rPr>
        <w:t>. We are now in a situation where we are completely exposed in the North.”</w:t>
      </w:r>
    </w:p>
    <w:p w14:paraId="1DA77919" w14:textId="77777777" w:rsidR="004E1163" w:rsidRPr="00F86EFD" w:rsidRDefault="004E1163" w:rsidP="004E1163"/>
    <w:p w14:paraId="23305F49" w14:textId="56E735D9" w:rsidR="00CD4533" w:rsidRPr="00F86EFD" w:rsidRDefault="00CD4533" w:rsidP="00080427">
      <w:pPr>
        <w:pStyle w:val="Heading4"/>
      </w:pPr>
      <w:r w:rsidRPr="00F86EFD">
        <w:t>The United States Arctic policy has been the main stumbling block preventing Canada from becoming a primary leader</w:t>
      </w:r>
    </w:p>
    <w:p w14:paraId="2CA69619" w14:textId="001C2E58" w:rsidR="007D7392" w:rsidRPr="00F86EFD" w:rsidRDefault="007D7392" w:rsidP="007D7392">
      <w:r w:rsidRPr="00F86EFD">
        <w:rPr>
          <w:rStyle w:val="Style13ptBold"/>
        </w:rPr>
        <w:t>Lackenbauer and Kikkert 24 - Canada Research Chair in the Study of the Canadian North at Trent University and co-director of the Centre on Foreign Policy and Federalism at St Jerome's University in the University of Waterloo*</w:t>
      </w:r>
      <w:r w:rsidR="00BE142C" w:rsidRPr="00F86EFD">
        <w:rPr>
          <w:rStyle w:val="Style13ptBold"/>
        </w:rPr>
        <w:t xml:space="preserve"> and</w:t>
      </w:r>
      <w:r w:rsidRPr="00F86EFD">
        <w:rPr>
          <w:rStyle w:val="Style13ptBold"/>
        </w:rPr>
        <w:t xml:space="preserve"> </w:t>
      </w:r>
      <w:r w:rsidR="00BE142C" w:rsidRPr="00F86EFD">
        <w:rPr>
          <w:rStyle w:val="Style13ptBold"/>
        </w:rPr>
        <w:t>Associate Professor in the Public Policy and Governance program and a research fellow with the Brian Mulroney Institute of Government**</w:t>
      </w:r>
      <w:r w:rsidR="00BE142C" w:rsidRPr="00F86EFD">
        <w:t xml:space="preserve"> </w:t>
      </w:r>
      <w:r w:rsidRPr="00F86EFD">
        <w:t xml:space="preserve">(P. Whitney Lackenbauer* and </w:t>
      </w:r>
      <w:r w:rsidR="008849AF" w:rsidRPr="00F86EFD">
        <w:t>Peter Kikkert**</w:t>
      </w:r>
      <w:r w:rsidRPr="00F86EFD">
        <w:t xml:space="preserve">, “Canadian Arctic Sovereignty and Security Volume 2: Historical and Legal Perspectives” </w:t>
      </w:r>
      <w:r w:rsidR="008849AF" w:rsidRPr="00F86EFD">
        <w:t>Chapter 10: Sovereignty and Security: Canadian Diplomacy, the United States, and the Arctic, 1943-68</w:t>
      </w:r>
      <w:r w:rsidRPr="00F86EFD">
        <w:t xml:space="preserve"> pgs</w:t>
      </w:r>
      <w:r w:rsidR="00DC20F3" w:rsidRPr="00F86EFD">
        <w:t xml:space="preserve"> 242-244</w:t>
      </w:r>
      <w:r w:rsidRPr="00F86EFD">
        <w:t xml:space="preserve"> , Centre for Military, Security and Strategic Studies University of Calgary, http://lackenbauer.ca/wp-content/uploads/2024/09/Canadian-Arctic-Sovereignty-Security-v2-PWL-CMSS-2024.pdf)</w:t>
      </w:r>
    </w:p>
    <w:p w14:paraId="41B73630" w14:textId="77777777" w:rsidR="007D7392" w:rsidRPr="00F86EFD" w:rsidRDefault="007D7392" w:rsidP="007D7392"/>
    <w:p w14:paraId="11F9F0EB" w14:textId="2C2D0932" w:rsidR="00CD4533" w:rsidRPr="00F86EFD" w:rsidRDefault="00CD4533" w:rsidP="00CD4533">
      <w:pPr>
        <w:rPr>
          <w:rStyle w:val="StyleUnderline"/>
        </w:rPr>
      </w:pPr>
      <w:r w:rsidRPr="00F86EFD">
        <w:rPr>
          <w:rStyle w:val="StyleUnderline"/>
        </w:rPr>
        <w:t>Canadian diplomats recognized that pushing for clarity and trying to</w:t>
      </w:r>
      <w:r w:rsidR="00644863" w:rsidRPr="00F86EFD">
        <w:rPr>
          <w:rStyle w:val="StyleUnderline"/>
        </w:rPr>
        <w:t xml:space="preserve"> </w:t>
      </w:r>
      <w:r w:rsidRPr="00F86EFD">
        <w:rPr>
          <w:rStyle w:val="StyleUnderline"/>
        </w:rPr>
        <w:t>secure American and other countries’ acquiescence to Canadian claims</w:t>
      </w:r>
      <w:r w:rsidR="00644863" w:rsidRPr="00F86EFD">
        <w:rPr>
          <w:rStyle w:val="StyleUnderline"/>
        </w:rPr>
        <w:t xml:space="preserve"> </w:t>
      </w:r>
      <w:r w:rsidRPr="00F86EFD">
        <w:rPr>
          <w:rStyle w:val="StyleUnderline"/>
        </w:rPr>
        <w:t>was not a straightforward matter.</w:t>
      </w:r>
      <w:r w:rsidRPr="00F86EFD">
        <w:rPr>
          <w:sz w:val="16"/>
        </w:rPr>
        <w:t xml:space="preserve"> As the Legal Division reported to the</w:t>
      </w:r>
      <w:r w:rsidR="00644863" w:rsidRPr="00F86EFD">
        <w:rPr>
          <w:sz w:val="16"/>
        </w:rPr>
        <w:t xml:space="preserve"> </w:t>
      </w:r>
      <w:r w:rsidRPr="00F86EFD">
        <w:rPr>
          <w:sz w:val="16"/>
        </w:rPr>
        <w:t>acting under-secretary on 23 February 1954, a formal solicitation carried</w:t>
      </w:r>
      <w:r w:rsidR="00644863" w:rsidRPr="00F86EFD">
        <w:rPr>
          <w:sz w:val="16"/>
        </w:rPr>
        <w:t xml:space="preserve"> </w:t>
      </w:r>
      <w:r w:rsidRPr="00F86EFD">
        <w:rPr>
          <w:rStyle w:val="StyleUnderline"/>
        </w:rPr>
        <w:t>“an implication that we may have some doubts regarding our sovereignty</w:t>
      </w:r>
      <w:r w:rsidR="00644863" w:rsidRPr="00F86EFD">
        <w:rPr>
          <w:rStyle w:val="StyleUnderline"/>
        </w:rPr>
        <w:t xml:space="preserve"> </w:t>
      </w:r>
      <w:r w:rsidRPr="00F86EFD">
        <w:rPr>
          <w:rStyle w:val="StyleUnderline"/>
        </w:rPr>
        <w:t xml:space="preserve">in the absence of formal recognition by foreign states.” </w:t>
      </w:r>
      <w:r w:rsidRPr="00F86EFD">
        <w:rPr>
          <w:sz w:val="16"/>
        </w:rPr>
        <w:t>48 Another</w:t>
      </w:r>
      <w:r w:rsidR="00644863" w:rsidRPr="00F86EFD">
        <w:rPr>
          <w:sz w:val="16"/>
        </w:rPr>
        <w:t xml:space="preserve"> </w:t>
      </w:r>
      <w:r w:rsidRPr="00F86EFD">
        <w:rPr>
          <w:sz w:val="16"/>
        </w:rPr>
        <w:t>departmental memorandum noted that it was almost a “certainty that the</w:t>
      </w:r>
      <w:r w:rsidR="00644863" w:rsidRPr="00F86EFD">
        <w:rPr>
          <w:sz w:val="16"/>
        </w:rPr>
        <w:t xml:space="preserve"> </w:t>
      </w:r>
      <w:r w:rsidRPr="00F86EFD">
        <w:rPr>
          <w:sz w:val="16"/>
        </w:rPr>
        <w:t>United States would not concede such a claim and that the world at large</w:t>
      </w:r>
      <w:r w:rsidR="00644863" w:rsidRPr="00F86EFD">
        <w:rPr>
          <w:sz w:val="16"/>
        </w:rPr>
        <w:t xml:space="preserve"> </w:t>
      </w:r>
      <w:r w:rsidRPr="00F86EFD">
        <w:rPr>
          <w:sz w:val="16"/>
        </w:rPr>
        <w:t xml:space="preserve">would not acquiesce in it. </w:t>
      </w:r>
      <w:r w:rsidRPr="00F86EFD">
        <w:rPr>
          <w:rStyle w:val="StyleUnderline"/>
        </w:rPr>
        <w:t>It would therefore seem preferable not to raise</w:t>
      </w:r>
      <w:r w:rsidR="00644863" w:rsidRPr="00F86EFD">
        <w:rPr>
          <w:rStyle w:val="StyleUnderline"/>
        </w:rPr>
        <w:t xml:space="preserve"> </w:t>
      </w:r>
      <w:r w:rsidRPr="00F86EFD">
        <w:rPr>
          <w:rStyle w:val="StyleUnderline"/>
        </w:rPr>
        <w:t>the problem now and to implicitly reserve our position in granting</w:t>
      </w:r>
      <w:r w:rsidR="00644863" w:rsidRPr="00F86EFD">
        <w:rPr>
          <w:rStyle w:val="StyleUnderline"/>
        </w:rPr>
        <w:t xml:space="preserve"> </w:t>
      </w:r>
      <w:r w:rsidRPr="00F86EFD">
        <w:rPr>
          <w:rStyle w:val="StyleUnderline"/>
        </w:rPr>
        <w:t>permission for the U.S. to carry out work in Canadian territorial waters</w:t>
      </w:r>
      <w:r w:rsidRPr="00F86EFD">
        <w:rPr>
          <w:sz w:val="16"/>
        </w:rPr>
        <w:t>.”</w:t>
      </w:r>
      <w:r w:rsidR="00644863" w:rsidRPr="00F86EFD">
        <w:rPr>
          <w:sz w:val="16"/>
        </w:rPr>
        <w:t xml:space="preserve"> </w:t>
      </w:r>
      <w:r w:rsidRPr="00F86EFD">
        <w:rPr>
          <w:sz w:val="16"/>
        </w:rPr>
        <w:t>It made more sense for Canada to reach agreements with Washington on</w:t>
      </w:r>
      <w:r w:rsidR="00644863" w:rsidRPr="00F86EFD">
        <w:rPr>
          <w:sz w:val="16"/>
        </w:rPr>
        <w:t xml:space="preserve"> </w:t>
      </w:r>
      <w:r w:rsidRPr="00F86EFD">
        <w:rPr>
          <w:sz w:val="16"/>
        </w:rPr>
        <w:t>“the unstated assumption that ‘territorial waters’ in that area means</w:t>
      </w:r>
      <w:r w:rsidR="00644863" w:rsidRPr="00F86EFD">
        <w:rPr>
          <w:sz w:val="16"/>
        </w:rPr>
        <w:t xml:space="preserve"> </w:t>
      </w:r>
      <w:r w:rsidRPr="00F86EFD">
        <w:rPr>
          <w:sz w:val="16"/>
        </w:rPr>
        <w:t>whatever we may consider to be Canadian territorial waters, whereas the</w:t>
      </w:r>
      <w:r w:rsidR="00644863" w:rsidRPr="00F86EFD">
        <w:rPr>
          <w:sz w:val="16"/>
        </w:rPr>
        <w:t xml:space="preserve"> </w:t>
      </w:r>
      <w:r w:rsidRPr="00F86EFD">
        <w:rPr>
          <w:sz w:val="16"/>
        </w:rPr>
        <w:t>U.S. does likewise.”49 Provoking protests from foreign countries would</w:t>
      </w:r>
      <w:r w:rsidR="00644863" w:rsidRPr="00F86EFD">
        <w:rPr>
          <w:sz w:val="16"/>
        </w:rPr>
        <w:t xml:space="preserve"> </w:t>
      </w:r>
      <w:r w:rsidRPr="00F86EFD">
        <w:rPr>
          <w:sz w:val="16"/>
        </w:rPr>
        <w:t>hardly serve Canada’s national interests, and the longer Canada exercised</w:t>
      </w:r>
      <w:r w:rsidR="00644863" w:rsidRPr="00F86EFD">
        <w:rPr>
          <w:sz w:val="16"/>
        </w:rPr>
        <w:t xml:space="preserve"> </w:t>
      </w:r>
      <w:r w:rsidRPr="00F86EFD">
        <w:rPr>
          <w:sz w:val="16"/>
        </w:rPr>
        <w:t>authority the stronger its claims would become.</w:t>
      </w:r>
      <w:r w:rsidR="00644863" w:rsidRPr="00F86EFD">
        <w:rPr>
          <w:sz w:val="16"/>
        </w:rPr>
        <w:t xml:space="preserve"> </w:t>
      </w:r>
      <w:r w:rsidRPr="00F86EFD">
        <w:rPr>
          <w:rStyle w:val="StyleUnderline"/>
        </w:rPr>
        <w:t>Canada could not pretend to exist in a vacuum, its sovereignty issues</w:t>
      </w:r>
      <w:r w:rsidR="00644863" w:rsidRPr="00F86EFD">
        <w:rPr>
          <w:rStyle w:val="StyleUnderline"/>
        </w:rPr>
        <w:t xml:space="preserve"> </w:t>
      </w:r>
      <w:r w:rsidRPr="00F86EFD">
        <w:rPr>
          <w:rStyle w:val="StyleUnderline"/>
        </w:rPr>
        <w:t>divorced from broader geostrategic considerations.</w:t>
      </w:r>
      <w:r w:rsidRPr="00F86EFD">
        <w:rPr>
          <w:sz w:val="16"/>
        </w:rPr>
        <w:t xml:space="preserve"> Claiming a twelvemile territorial sea, for example, would place Canada in conflict with</w:t>
      </w:r>
      <w:r w:rsidR="00644863" w:rsidRPr="00F86EFD">
        <w:rPr>
          <w:sz w:val="16"/>
        </w:rPr>
        <w:t xml:space="preserve"> </w:t>
      </w:r>
      <w:r w:rsidRPr="00F86EFD">
        <w:rPr>
          <w:sz w:val="16"/>
        </w:rPr>
        <w:t>British challenges to the Soviet Union regarding fishing rights up to a</w:t>
      </w:r>
      <w:r w:rsidR="00644863" w:rsidRPr="00F86EFD">
        <w:rPr>
          <w:sz w:val="16"/>
        </w:rPr>
        <w:t xml:space="preserve"> </w:t>
      </w:r>
      <w:r w:rsidRPr="00F86EFD">
        <w:rPr>
          <w:sz w:val="16"/>
        </w:rPr>
        <w:t>three-mile limit.50 As a member of the Commonwealth and fellow North</w:t>
      </w:r>
      <w:r w:rsidR="00644863" w:rsidRPr="00F86EFD">
        <w:rPr>
          <w:sz w:val="16"/>
        </w:rPr>
        <w:t xml:space="preserve"> </w:t>
      </w:r>
      <w:r w:rsidRPr="00F86EFD">
        <w:rPr>
          <w:sz w:val="16"/>
        </w:rPr>
        <w:t>Atlantic Treaty Organization (NATO) ally, Canada was not anxious to</w:t>
      </w:r>
      <w:r w:rsidR="00644863" w:rsidRPr="00F86EFD">
        <w:rPr>
          <w:sz w:val="16"/>
        </w:rPr>
        <w:t xml:space="preserve"> </w:t>
      </w:r>
      <w:r w:rsidRPr="00F86EFD">
        <w:rPr>
          <w:sz w:val="16"/>
        </w:rPr>
        <w:t>undermine Britain’s position. In addition, transits of the Northwest</w:t>
      </w:r>
      <w:r w:rsidR="00644863" w:rsidRPr="00F86EFD">
        <w:rPr>
          <w:sz w:val="16"/>
        </w:rPr>
        <w:t xml:space="preserve"> </w:t>
      </w:r>
      <w:r w:rsidRPr="00F86EFD">
        <w:rPr>
          <w:sz w:val="16"/>
        </w:rPr>
        <w:t>Passage by U.S. Navy submarines demonstrated the great strategic</w:t>
      </w:r>
      <w:r w:rsidR="00644863" w:rsidRPr="00F86EFD">
        <w:rPr>
          <w:sz w:val="16"/>
        </w:rPr>
        <w:t xml:space="preserve"> </w:t>
      </w:r>
      <w:r w:rsidRPr="00F86EFD">
        <w:rPr>
          <w:sz w:val="16"/>
        </w:rPr>
        <w:t>importance of the Arctic to Canada’s closest defence partner. The Arctic</w:t>
      </w:r>
      <w:r w:rsidR="00644863" w:rsidRPr="00F86EFD">
        <w:rPr>
          <w:sz w:val="16"/>
        </w:rPr>
        <w:t xml:space="preserve"> </w:t>
      </w:r>
      <w:r w:rsidRPr="00F86EFD">
        <w:rPr>
          <w:sz w:val="16"/>
        </w:rPr>
        <w:t>Ocean, covered by a dense and noisy ice pack, sheltered submarines from</w:t>
      </w:r>
      <w:r w:rsidR="00644863" w:rsidRPr="00F86EFD">
        <w:rPr>
          <w:sz w:val="16"/>
        </w:rPr>
        <w:t xml:space="preserve"> </w:t>
      </w:r>
      <w:r w:rsidRPr="00F86EFD">
        <w:rPr>
          <w:sz w:val="16"/>
        </w:rPr>
        <w:t>aerial surveillance and sonar detection – important considerations with</w:t>
      </w:r>
      <w:r w:rsidR="00644863" w:rsidRPr="00F86EFD">
        <w:rPr>
          <w:sz w:val="16"/>
        </w:rPr>
        <w:t xml:space="preserve"> </w:t>
      </w:r>
      <w:r w:rsidRPr="00F86EFD">
        <w:rPr>
          <w:sz w:val="16"/>
        </w:rPr>
        <w:t>the introduction of submarine-launched ballistic missiles (SLBMs).</w:t>
      </w:r>
      <w:r w:rsidR="00644863" w:rsidRPr="00F86EFD">
        <w:rPr>
          <w:sz w:val="16"/>
        </w:rPr>
        <w:t xml:space="preserve"> </w:t>
      </w:r>
      <w:r w:rsidRPr="00F86EFD">
        <w:rPr>
          <w:rStyle w:val="StyleUnderline"/>
        </w:rPr>
        <w:t>Commander James F. Calvert of the submarine USS Skate told public</w:t>
      </w:r>
      <w:r w:rsidR="00644863" w:rsidRPr="00F86EFD">
        <w:rPr>
          <w:rStyle w:val="StyleUnderline"/>
        </w:rPr>
        <w:t xml:space="preserve"> </w:t>
      </w:r>
      <w:r w:rsidRPr="00F86EFD">
        <w:rPr>
          <w:rStyle w:val="StyleUnderline"/>
        </w:rPr>
        <w:t>audiences that the United States could “best hold its world leadership by</w:t>
      </w:r>
      <w:r w:rsidR="00644863" w:rsidRPr="00F86EFD">
        <w:rPr>
          <w:rStyle w:val="StyleUnderline"/>
        </w:rPr>
        <w:t xml:space="preserve"> </w:t>
      </w:r>
      <w:r w:rsidRPr="00F86EFD">
        <w:rPr>
          <w:rStyle w:val="StyleUnderline"/>
        </w:rPr>
        <w:t>gaining superiority in the Arctic,” and that the Arctic waters would soon</w:t>
      </w:r>
      <w:r w:rsidR="00644863" w:rsidRPr="00F86EFD">
        <w:rPr>
          <w:rStyle w:val="StyleUnderline"/>
        </w:rPr>
        <w:t xml:space="preserve"> </w:t>
      </w:r>
      <w:r w:rsidRPr="00F86EFD">
        <w:rPr>
          <w:rStyle w:val="StyleUnderline"/>
        </w:rPr>
        <w:t>become an “entirely nuclear sub-ocean.” While this was not official policy,</w:t>
      </w:r>
      <w:r w:rsidR="00644863" w:rsidRPr="00F86EFD">
        <w:rPr>
          <w:rStyle w:val="StyleUnderline"/>
        </w:rPr>
        <w:t xml:space="preserve"> </w:t>
      </w:r>
      <w:r w:rsidRPr="00F86EFD">
        <w:rPr>
          <w:rStyle w:val="StyleUnderline"/>
        </w:rPr>
        <w:t>it indicated to Canadian officials that the American government would</w:t>
      </w:r>
      <w:r w:rsidR="00644863" w:rsidRPr="00F86EFD">
        <w:rPr>
          <w:rStyle w:val="StyleUnderline"/>
        </w:rPr>
        <w:t xml:space="preserve"> </w:t>
      </w:r>
      <w:r w:rsidRPr="00F86EFD">
        <w:rPr>
          <w:rStyle w:val="StyleUnderline"/>
        </w:rPr>
        <w:t>take “ever increasing interest” in the region.51</w:t>
      </w:r>
      <w:r w:rsidR="00644863" w:rsidRPr="00F86EFD">
        <w:rPr>
          <w:rStyle w:val="StyleUnderline"/>
        </w:rPr>
        <w:t xml:space="preserve"> </w:t>
      </w:r>
      <w:r w:rsidRPr="00F86EFD">
        <w:rPr>
          <w:rStyle w:val="StyleUnderline"/>
        </w:rPr>
        <w:t>What imperative was there for Canada to act unilaterally and adopt</w:t>
      </w:r>
      <w:r w:rsidR="00644863" w:rsidRPr="00F86EFD">
        <w:rPr>
          <w:rStyle w:val="StyleUnderline"/>
        </w:rPr>
        <w:t xml:space="preserve"> </w:t>
      </w:r>
      <w:r w:rsidRPr="00F86EFD">
        <w:rPr>
          <w:rStyle w:val="StyleUnderline"/>
        </w:rPr>
        <w:t>straight baselines to close off its Arctic waters</w:t>
      </w:r>
      <w:r w:rsidRPr="00F86EFD">
        <w:rPr>
          <w:sz w:val="16"/>
        </w:rPr>
        <w:t>, in advance of international</w:t>
      </w:r>
      <w:r w:rsidR="00644863" w:rsidRPr="00F86EFD">
        <w:rPr>
          <w:sz w:val="16"/>
        </w:rPr>
        <w:t xml:space="preserve"> </w:t>
      </w:r>
      <w:r w:rsidRPr="00F86EFD">
        <w:rPr>
          <w:sz w:val="16"/>
        </w:rPr>
        <w:t>law, and with little regard for its allies’ interests? In 1958, the International</w:t>
      </w:r>
      <w:r w:rsidR="00644863" w:rsidRPr="00F86EFD">
        <w:rPr>
          <w:sz w:val="16"/>
        </w:rPr>
        <w:t xml:space="preserve"> </w:t>
      </w:r>
      <w:r w:rsidRPr="00F86EFD">
        <w:rPr>
          <w:sz w:val="16"/>
        </w:rPr>
        <w:t>Conference on the Law of the Sea adopted Article 4 of the Convention on</w:t>
      </w:r>
      <w:r w:rsidR="00644863" w:rsidRPr="00F86EFD">
        <w:rPr>
          <w:sz w:val="16"/>
        </w:rPr>
        <w:t xml:space="preserve"> </w:t>
      </w:r>
      <w:r w:rsidRPr="00F86EFD">
        <w:rPr>
          <w:sz w:val="16"/>
        </w:rPr>
        <w:t>Territorial Waters, which provided for a straight baseline system to</w:t>
      </w:r>
      <w:r w:rsidR="00644863" w:rsidRPr="00F86EFD">
        <w:rPr>
          <w:sz w:val="16"/>
        </w:rPr>
        <w:t xml:space="preserve"> </w:t>
      </w:r>
      <w:r w:rsidRPr="00F86EFD">
        <w:rPr>
          <w:sz w:val="16"/>
        </w:rPr>
        <w:t>delimit its territorial sea. This, in conjunction with the International Court</w:t>
      </w:r>
      <w:r w:rsidR="00644863" w:rsidRPr="00F86EFD">
        <w:rPr>
          <w:sz w:val="16"/>
        </w:rPr>
        <w:t xml:space="preserve"> </w:t>
      </w:r>
      <w:r w:rsidRPr="00F86EFD">
        <w:rPr>
          <w:sz w:val="16"/>
        </w:rPr>
        <w:t>of Justice (ICJ) decision in the Anglo-Norwegian Fisheries Case (1951), might</w:t>
      </w:r>
      <w:r w:rsidR="00644863" w:rsidRPr="00F86EFD">
        <w:rPr>
          <w:sz w:val="16"/>
        </w:rPr>
        <w:t xml:space="preserve"> </w:t>
      </w:r>
      <w:r w:rsidRPr="00F86EFD">
        <w:rPr>
          <w:sz w:val="16"/>
        </w:rPr>
        <w:t>apply to the waters of the channels between the islands of the Canadian</w:t>
      </w:r>
      <w:r w:rsidR="00644863" w:rsidRPr="00F86EFD">
        <w:rPr>
          <w:sz w:val="16"/>
        </w:rPr>
        <w:t xml:space="preserve"> </w:t>
      </w:r>
      <w:r w:rsidRPr="00F86EFD">
        <w:rPr>
          <w:sz w:val="16"/>
        </w:rPr>
        <w:t>Arctic Archipelago – but not to the Polar Basin lying north of Canadian</w:t>
      </w:r>
      <w:r w:rsidR="00644863" w:rsidRPr="00F86EFD">
        <w:rPr>
          <w:sz w:val="16"/>
        </w:rPr>
        <w:t xml:space="preserve"> </w:t>
      </w:r>
      <w:r w:rsidRPr="00F86EFD">
        <w:rPr>
          <w:sz w:val="16"/>
        </w:rPr>
        <w:t>land territories. Canada had insisted during the deliberations that the</w:t>
      </w:r>
      <w:r w:rsidR="00644863" w:rsidRPr="00F86EFD">
        <w:rPr>
          <w:sz w:val="16"/>
        </w:rPr>
        <w:t xml:space="preserve"> </w:t>
      </w:r>
      <w:r w:rsidRPr="00F86EFD">
        <w:rPr>
          <w:sz w:val="16"/>
        </w:rPr>
        <w:t>baselines not be limited to twenty-four miles, given that bridging the</w:t>
      </w:r>
      <w:r w:rsidR="00644863" w:rsidRPr="00F86EFD">
        <w:rPr>
          <w:sz w:val="16"/>
        </w:rPr>
        <w:t xml:space="preserve"> </w:t>
      </w:r>
      <w:r w:rsidRPr="00F86EFD">
        <w:rPr>
          <w:sz w:val="16"/>
        </w:rPr>
        <w:t>straits between the Arctic islands would require “much longer baselines</w:t>
      </w:r>
      <w:r w:rsidR="00644863" w:rsidRPr="00F86EFD">
        <w:rPr>
          <w:sz w:val="16"/>
        </w:rPr>
        <w:t xml:space="preserve"> </w:t>
      </w:r>
      <w:r w:rsidRPr="00F86EFD">
        <w:rPr>
          <w:sz w:val="16"/>
        </w:rPr>
        <w:t>than that – the longest across Viscount Melville Sound would be about 200</w:t>
      </w:r>
      <w:r w:rsidR="00644863" w:rsidRPr="00F86EFD">
        <w:rPr>
          <w:sz w:val="16"/>
        </w:rPr>
        <w:t xml:space="preserve"> </w:t>
      </w:r>
      <w:r w:rsidRPr="00F86EFD">
        <w:rPr>
          <w:sz w:val="16"/>
        </w:rPr>
        <w:t>miles.” Such legal ambiguity meant that boldness would not necessarily</w:t>
      </w:r>
      <w:r w:rsidR="00644863" w:rsidRPr="00F86EFD">
        <w:rPr>
          <w:sz w:val="16"/>
        </w:rPr>
        <w:t xml:space="preserve"> </w:t>
      </w:r>
      <w:r w:rsidRPr="00F86EFD">
        <w:rPr>
          <w:sz w:val="16"/>
        </w:rPr>
        <w:t>serve in Canada’s best interests.52 In 1959, Gordon Robertson presciently</w:t>
      </w:r>
      <w:r w:rsidR="00644863" w:rsidRPr="00F86EFD">
        <w:rPr>
          <w:sz w:val="16"/>
        </w:rPr>
        <w:t xml:space="preserve"> </w:t>
      </w:r>
      <w:r w:rsidRPr="00F86EFD">
        <w:rPr>
          <w:sz w:val="16"/>
        </w:rPr>
        <w:t>speculated that in the future, the discovery of resources in the archipelago,</w:t>
      </w:r>
      <w:r w:rsidR="00644863" w:rsidRPr="00F86EFD">
        <w:rPr>
          <w:sz w:val="16"/>
        </w:rPr>
        <w:t xml:space="preserve"> </w:t>
      </w:r>
      <w:r w:rsidRPr="00F86EFD">
        <w:rPr>
          <w:sz w:val="16"/>
        </w:rPr>
        <w:t>the closing of the Panama Canal, or the development of an open polar sea</w:t>
      </w:r>
      <w:r w:rsidR="00644863" w:rsidRPr="00F86EFD">
        <w:rPr>
          <w:sz w:val="16"/>
        </w:rPr>
        <w:t xml:space="preserve"> </w:t>
      </w:r>
      <w:r w:rsidRPr="00F86EFD">
        <w:rPr>
          <w:sz w:val="16"/>
        </w:rPr>
        <w:t>might raise the stakes and incline Canada to act unilaterally.53 Robertson’s</w:t>
      </w:r>
      <w:r w:rsidR="00644863" w:rsidRPr="00F86EFD">
        <w:rPr>
          <w:sz w:val="16"/>
        </w:rPr>
        <w:t xml:space="preserve"> </w:t>
      </w:r>
      <w:r w:rsidRPr="00F86EFD">
        <w:rPr>
          <w:sz w:val="16"/>
        </w:rPr>
        <w:t xml:space="preserve">analysis was sound and remains as pertinent today as it was in 1959. </w:t>
      </w:r>
      <w:r w:rsidRPr="00F86EFD">
        <w:rPr>
          <w:rStyle w:val="StyleUnderline"/>
        </w:rPr>
        <w:t>It</w:t>
      </w:r>
      <w:r w:rsidR="00644863" w:rsidRPr="00F86EFD">
        <w:rPr>
          <w:rStyle w:val="StyleUnderline"/>
        </w:rPr>
        <w:t xml:space="preserve"> </w:t>
      </w:r>
      <w:r w:rsidRPr="00F86EFD">
        <w:rPr>
          <w:rStyle w:val="StyleUnderline"/>
        </w:rPr>
        <w:t>was, of course, inherently speculative, and to cajole allies on the basis of</w:t>
      </w:r>
      <w:r w:rsidR="00644863" w:rsidRPr="00F86EFD">
        <w:rPr>
          <w:rStyle w:val="StyleUnderline"/>
        </w:rPr>
        <w:t xml:space="preserve"> </w:t>
      </w:r>
      <w:r w:rsidRPr="00F86EFD">
        <w:rPr>
          <w:rStyle w:val="StyleUnderline"/>
        </w:rPr>
        <w:t>hypothetical threats to national sovereignty rooted in questionable legal</w:t>
      </w:r>
      <w:r w:rsidR="00644863" w:rsidRPr="00F86EFD">
        <w:rPr>
          <w:rStyle w:val="StyleUnderline"/>
        </w:rPr>
        <w:t xml:space="preserve"> </w:t>
      </w:r>
      <w:r w:rsidRPr="00F86EFD">
        <w:rPr>
          <w:rStyle w:val="StyleUnderline"/>
        </w:rPr>
        <w:t>claims to water (rather than physical security threats) would be unrealistic</w:t>
      </w:r>
      <w:r w:rsidR="00644863" w:rsidRPr="00F86EFD">
        <w:rPr>
          <w:rStyle w:val="StyleUnderline"/>
        </w:rPr>
        <w:t xml:space="preserve"> </w:t>
      </w:r>
      <w:r w:rsidRPr="00F86EFD">
        <w:rPr>
          <w:rStyle w:val="StyleUnderline"/>
        </w:rPr>
        <w:t>and difficult.</w:t>
      </w:r>
      <w:r w:rsidR="00644863" w:rsidRPr="00F86EFD">
        <w:rPr>
          <w:rStyle w:val="StyleUnderline"/>
        </w:rPr>
        <w:t xml:space="preserve"> </w:t>
      </w:r>
      <w:r w:rsidRPr="00F86EFD">
        <w:rPr>
          <w:sz w:val="16"/>
        </w:rPr>
        <w:t>By the late 1950s, External Affairs saw “little advantage and numerous</w:t>
      </w:r>
      <w:r w:rsidR="00644863" w:rsidRPr="00F86EFD">
        <w:rPr>
          <w:sz w:val="16"/>
        </w:rPr>
        <w:t xml:space="preserve"> </w:t>
      </w:r>
      <w:r w:rsidRPr="00F86EFD">
        <w:rPr>
          <w:sz w:val="16"/>
        </w:rPr>
        <w:t>disadvantages to the assertion by Canada of the claim to the waters of the</w:t>
      </w:r>
      <w:r w:rsidR="00644863" w:rsidRPr="00F86EFD">
        <w:rPr>
          <w:sz w:val="16"/>
        </w:rPr>
        <w:t xml:space="preserve"> </w:t>
      </w:r>
      <w:r w:rsidRPr="00F86EFD">
        <w:rPr>
          <w:sz w:val="16"/>
        </w:rPr>
        <w:t>[Polar Basin lying north of the Canadian mainland], at least at the present</w:t>
      </w:r>
      <w:r w:rsidR="00644863" w:rsidRPr="00F86EFD">
        <w:rPr>
          <w:sz w:val="16"/>
        </w:rPr>
        <w:t xml:space="preserve"> </w:t>
      </w:r>
      <w:r w:rsidRPr="00F86EFD">
        <w:rPr>
          <w:sz w:val="16"/>
        </w:rPr>
        <w:t>time,” because “it would undoubtedly stir up international controversy.”</w:t>
      </w:r>
      <w:r w:rsidR="00644863" w:rsidRPr="00F86EFD">
        <w:rPr>
          <w:sz w:val="16"/>
        </w:rPr>
        <w:t xml:space="preserve"> </w:t>
      </w:r>
      <w:r w:rsidRPr="00F86EFD">
        <w:rPr>
          <w:sz w:val="16"/>
        </w:rPr>
        <w:t>International law did not justify it, and the conditions in the region made</w:t>
      </w:r>
      <w:r w:rsidR="00644863" w:rsidRPr="00F86EFD">
        <w:rPr>
          <w:sz w:val="16"/>
        </w:rPr>
        <w:t xml:space="preserve"> </w:t>
      </w:r>
      <w:r w:rsidRPr="00F86EFD">
        <w:rPr>
          <w:sz w:val="16"/>
        </w:rPr>
        <w:t xml:space="preserve">such a claim “next to impossible to enforce.” </w:t>
      </w:r>
      <w:r w:rsidRPr="00F86EFD">
        <w:rPr>
          <w:rStyle w:val="StyleUnderline"/>
        </w:rPr>
        <w:t>By contrast, it saw a strong</w:t>
      </w:r>
      <w:r w:rsidR="00644863" w:rsidRPr="00F86EFD">
        <w:rPr>
          <w:rStyle w:val="StyleUnderline"/>
        </w:rPr>
        <w:t xml:space="preserve"> </w:t>
      </w:r>
      <w:r w:rsidRPr="00F86EFD">
        <w:rPr>
          <w:rStyle w:val="StyleUnderline"/>
        </w:rPr>
        <w:t>case for asserting Canadian sovereignty over the waters between the</w:t>
      </w:r>
      <w:r w:rsidR="00644863" w:rsidRPr="00F86EFD">
        <w:rPr>
          <w:rStyle w:val="StyleUnderline"/>
        </w:rPr>
        <w:t xml:space="preserve"> </w:t>
      </w:r>
      <w:r w:rsidRPr="00F86EFD">
        <w:rPr>
          <w:rStyle w:val="StyleUnderline"/>
        </w:rPr>
        <w:t>Arctic islands. The “main stumbling block” would be the United States,</w:t>
      </w:r>
      <w:r w:rsidR="00644863" w:rsidRPr="00F86EFD">
        <w:rPr>
          <w:rStyle w:val="StyleUnderline"/>
        </w:rPr>
        <w:t xml:space="preserve"> </w:t>
      </w:r>
      <w:r w:rsidRPr="00F86EFD">
        <w:rPr>
          <w:rStyle w:val="StyleUnderline"/>
        </w:rPr>
        <w:t>which would presumably insist upon “free navigation” through the</w:t>
      </w:r>
      <w:r w:rsidR="00644863" w:rsidRPr="00F86EFD">
        <w:rPr>
          <w:rStyle w:val="StyleUnderline"/>
        </w:rPr>
        <w:t xml:space="preserve"> </w:t>
      </w:r>
      <w:r w:rsidRPr="00F86EFD">
        <w:rPr>
          <w:rStyle w:val="StyleUnderline"/>
        </w:rPr>
        <w:t>Northwest Passage.</w:t>
      </w:r>
      <w:r w:rsidRPr="00F86EFD">
        <w:rPr>
          <w:sz w:val="16"/>
        </w:rPr>
        <w:t xml:space="preserve"> “</w:t>
      </w:r>
      <w:r w:rsidRPr="00F86EFD">
        <w:rPr>
          <w:rStyle w:val="StyleUnderline"/>
        </w:rPr>
        <w:t>However, it is not impossible perhaps that quiet</w:t>
      </w:r>
      <w:r w:rsidR="00644863" w:rsidRPr="00F86EFD">
        <w:rPr>
          <w:rStyle w:val="StyleUnderline"/>
        </w:rPr>
        <w:t xml:space="preserve"> </w:t>
      </w:r>
      <w:r w:rsidRPr="00F86EFD">
        <w:rPr>
          <w:rStyle w:val="StyleUnderline"/>
        </w:rPr>
        <w:t>negotiations with the United States leading to the granting of special</w:t>
      </w:r>
      <w:r w:rsidR="00644863" w:rsidRPr="00F86EFD">
        <w:rPr>
          <w:rStyle w:val="StyleUnderline"/>
        </w:rPr>
        <w:t xml:space="preserve"> </w:t>
      </w:r>
      <w:r w:rsidRPr="00F86EFD">
        <w:rPr>
          <w:rStyle w:val="StyleUnderline"/>
        </w:rPr>
        <w:t>privileges in … these waters might achieve reluctant acquiescence from</w:t>
      </w:r>
      <w:r w:rsidR="00644863" w:rsidRPr="00F86EFD">
        <w:rPr>
          <w:rStyle w:val="StyleUnderline"/>
        </w:rPr>
        <w:t xml:space="preserve"> </w:t>
      </w:r>
      <w:r w:rsidRPr="00F86EFD">
        <w:rPr>
          <w:rStyle w:val="StyleUnderline"/>
        </w:rPr>
        <w:t xml:space="preserve">them.” </w:t>
      </w:r>
      <w:r w:rsidRPr="00F86EFD">
        <w:rPr>
          <w:sz w:val="16"/>
        </w:rPr>
        <w:t>In conclusion, Under-Secretary of State for External Affairs</w:t>
      </w:r>
      <w:r w:rsidR="00644863" w:rsidRPr="00F86EFD">
        <w:rPr>
          <w:sz w:val="16"/>
        </w:rPr>
        <w:t xml:space="preserve"> </w:t>
      </w:r>
      <w:r w:rsidRPr="00F86EFD">
        <w:rPr>
          <w:sz w:val="16"/>
        </w:rPr>
        <w:t>Norman Robertson, who had recently returned to Ottawa after a stint as</w:t>
      </w:r>
      <w:r w:rsidR="00644863" w:rsidRPr="00F86EFD">
        <w:rPr>
          <w:sz w:val="16"/>
        </w:rPr>
        <w:t xml:space="preserve"> </w:t>
      </w:r>
      <w:r w:rsidRPr="00F86EFD">
        <w:rPr>
          <w:sz w:val="16"/>
        </w:rPr>
        <w:t>the ambassador in Washington, “</w:t>
      </w:r>
      <w:r w:rsidRPr="00F86EFD">
        <w:rPr>
          <w:rStyle w:val="StyleUnderline"/>
        </w:rPr>
        <w:t>thought that it would be in no nation’s</w:t>
      </w:r>
      <w:r w:rsidR="00644863" w:rsidRPr="00F86EFD">
        <w:rPr>
          <w:rStyle w:val="StyleUnderline"/>
        </w:rPr>
        <w:t xml:space="preserve"> </w:t>
      </w:r>
      <w:r w:rsidRPr="00F86EFD">
        <w:rPr>
          <w:rStyle w:val="StyleUnderline"/>
        </w:rPr>
        <w:t>interest to invite an international wrangle, comparable perhaps to the one</w:t>
      </w:r>
      <w:r w:rsidR="00644863" w:rsidRPr="00F86EFD">
        <w:rPr>
          <w:rStyle w:val="StyleUnderline"/>
        </w:rPr>
        <w:t xml:space="preserve"> </w:t>
      </w:r>
      <w:r w:rsidRPr="00F86EFD">
        <w:rPr>
          <w:rStyle w:val="StyleUnderline"/>
        </w:rPr>
        <w:t>now going on concerning the Antarctic, by laying controversial claims to</w:t>
      </w:r>
      <w:r w:rsidR="00644863" w:rsidRPr="00F86EFD">
        <w:rPr>
          <w:rStyle w:val="StyleUnderline"/>
        </w:rPr>
        <w:t xml:space="preserve"> </w:t>
      </w:r>
      <w:r w:rsidRPr="00F86EFD">
        <w:rPr>
          <w:rStyle w:val="StyleUnderline"/>
        </w:rPr>
        <w:t>the waters and ice of the Arctic Basin</w:t>
      </w:r>
      <w:r w:rsidRPr="00F86EFD">
        <w:rPr>
          <w:sz w:val="16"/>
        </w:rPr>
        <w:t>.”54</w:t>
      </w:r>
      <w:r w:rsidR="00644863" w:rsidRPr="00F86EFD">
        <w:rPr>
          <w:sz w:val="16"/>
        </w:rPr>
        <w:t xml:space="preserve"> </w:t>
      </w:r>
      <w:r w:rsidRPr="00F86EFD">
        <w:rPr>
          <w:sz w:val="16"/>
        </w:rPr>
        <w:t>In the 1960s, Lester Pearson’s Liberal government continued to</w:t>
      </w:r>
      <w:r w:rsidR="00644863" w:rsidRPr="00F86EFD">
        <w:rPr>
          <w:sz w:val="16"/>
        </w:rPr>
        <w:t xml:space="preserve"> </w:t>
      </w:r>
      <w:r w:rsidRPr="00F86EFD">
        <w:rPr>
          <w:sz w:val="16"/>
        </w:rPr>
        <w:t xml:space="preserve">officially endorse a three-mile territorial sea, </w:t>
      </w:r>
      <w:r w:rsidRPr="00F86EFD">
        <w:rPr>
          <w:rStyle w:val="StyleUnderline"/>
        </w:rPr>
        <w:t>but it also announced its</w:t>
      </w:r>
      <w:r w:rsidR="00644863" w:rsidRPr="00F86EFD">
        <w:rPr>
          <w:rStyle w:val="StyleUnderline"/>
        </w:rPr>
        <w:t xml:space="preserve"> </w:t>
      </w:r>
      <w:r w:rsidRPr="00F86EFD">
        <w:rPr>
          <w:rStyle w:val="StyleUnderline"/>
        </w:rPr>
        <w:t>intention to expand its control beyond those limits by unilaterally creating</w:t>
      </w:r>
      <w:r w:rsidR="00644863" w:rsidRPr="00F86EFD">
        <w:rPr>
          <w:rStyle w:val="StyleUnderline"/>
        </w:rPr>
        <w:t xml:space="preserve"> </w:t>
      </w:r>
      <w:r w:rsidRPr="00F86EFD">
        <w:rPr>
          <w:rStyle w:val="StyleUnderline"/>
        </w:rPr>
        <w:t>a nine-mile fishing zone adjacent to its three-mile territorial sea</w:t>
      </w:r>
      <w:r w:rsidRPr="00F86EFD">
        <w:rPr>
          <w:sz w:val="16"/>
        </w:rPr>
        <w:t>. Although</w:t>
      </w:r>
      <w:r w:rsidR="00644863" w:rsidRPr="00F86EFD">
        <w:rPr>
          <w:sz w:val="16"/>
        </w:rPr>
        <w:t xml:space="preserve"> </w:t>
      </w:r>
      <w:r w:rsidRPr="00F86EFD">
        <w:rPr>
          <w:sz w:val="16"/>
        </w:rPr>
        <w:t>the government introduced legislation to this effect and instituted an</w:t>
      </w:r>
      <w:r w:rsidR="00644863" w:rsidRPr="00F86EFD">
        <w:rPr>
          <w:sz w:val="16"/>
        </w:rPr>
        <w:t xml:space="preserve"> </w:t>
      </w:r>
      <w:r w:rsidRPr="00F86EFD">
        <w:rPr>
          <w:sz w:val="16"/>
        </w:rPr>
        <w:t>exclusive fishing zone based upon straight baselines along the east and</w:t>
      </w:r>
      <w:r w:rsidR="00644863" w:rsidRPr="00F86EFD">
        <w:rPr>
          <w:sz w:val="16"/>
        </w:rPr>
        <w:t xml:space="preserve"> </w:t>
      </w:r>
      <w:r w:rsidRPr="00F86EFD">
        <w:rPr>
          <w:sz w:val="16"/>
        </w:rPr>
        <w:t>west coasts, it retreated from making any moves to do the same in the</w:t>
      </w:r>
      <w:r w:rsidR="00644863" w:rsidRPr="00F86EFD">
        <w:rPr>
          <w:sz w:val="16"/>
        </w:rPr>
        <w:t xml:space="preserve"> </w:t>
      </w:r>
      <w:r w:rsidRPr="00F86EFD">
        <w:rPr>
          <w:sz w:val="16"/>
        </w:rPr>
        <w:t xml:space="preserve">Arctic. The </w:t>
      </w:r>
      <w:r w:rsidRPr="00F86EFD">
        <w:rPr>
          <w:rStyle w:val="StyleUnderline"/>
        </w:rPr>
        <w:t>government knew that the United States would object if</w:t>
      </w:r>
      <w:r w:rsidR="00644863" w:rsidRPr="00F86EFD">
        <w:rPr>
          <w:rStyle w:val="StyleUnderline"/>
        </w:rPr>
        <w:t xml:space="preserve"> </w:t>
      </w:r>
      <w:r w:rsidRPr="00F86EFD">
        <w:rPr>
          <w:rStyle w:val="StyleUnderline"/>
        </w:rPr>
        <w:t>Canada made any internal waters claim or declared straight baselines</w:t>
      </w:r>
      <w:r w:rsidRPr="00F86EFD">
        <w:rPr>
          <w:sz w:val="16"/>
        </w:rPr>
        <w:t>, but</w:t>
      </w:r>
      <w:r w:rsidR="00644863" w:rsidRPr="00F86EFD">
        <w:rPr>
          <w:sz w:val="16"/>
        </w:rPr>
        <w:t xml:space="preserve"> </w:t>
      </w:r>
      <w:r w:rsidRPr="00F86EFD">
        <w:rPr>
          <w:sz w:val="16"/>
        </w:rPr>
        <w:t>it hoped that the Americans might support an extension of Canada’s claim</w:t>
      </w:r>
      <w:r w:rsidR="00644863" w:rsidRPr="00F86EFD">
        <w:rPr>
          <w:sz w:val="16"/>
        </w:rPr>
        <w:t xml:space="preserve"> </w:t>
      </w:r>
      <w:r w:rsidRPr="00F86EFD">
        <w:rPr>
          <w:sz w:val="16"/>
        </w:rPr>
        <w:t xml:space="preserve">to Arctic waters for reasons of defence and national security. </w:t>
      </w:r>
      <w:r w:rsidRPr="00F86EFD">
        <w:rPr>
          <w:rStyle w:val="StyleUnderline"/>
        </w:rPr>
        <w:t>The United</w:t>
      </w:r>
      <w:r w:rsidR="00644863" w:rsidRPr="00F86EFD">
        <w:rPr>
          <w:rStyle w:val="StyleUnderline"/>
        </w:rPr>
        <w:t xml:space="preserve"> </w:t>
      </w:r>
      <w:r w:rsidRPr="00F86EFD">
        <w:rPr>
          <w:rStyle w:val="StyleUnderline"/>
        </w:rPr>
        <w:t>States, however, reacted sharply, fearing that any move in the Arctic could</w:t>
      </w:r>
      <w:r w:rsidR="00644863" w:rsidRPr="00F86EFD">
        <w:rPr>
          <w:rStyle w:val="StyleUnderline"/>
        </w:rPr>
        <w:t xml:space="preserve"> </w:t>
      </w:r>
      <w:r w:rsidRPr="00F86EFD">
        <w:rPr>
          <w:rStyle w:val="StyleUnderline"/>
        </w:rPr>
        <w:t>set a dangerous precedent.</w:t>
      </w:r>
      <w:r w:rsidRPr="00F86EFD">
        <w:rPr>
          <w:sz w:val="16"/>
        </w:rPr>
        <w:t xml:space="preserve"> </w:t>
      </w:r>
      <w:r w:rsidRPr="00F86EFD">
        <w:rPr>
          <w:rStyle w:val="StyleUnderline"/>
        </w:rPr>
        <w:t>The Canadian government thus retreated from</w:t>
      </w:r>
      <w:r w:rsidR="00644863" w:rsidRPr="00F86EFD">
        <w:rPr>
          <w:rStyle w:val="StyleUnderline"/>
        </w:rPr>
        <w:t xml:space="preserve"> </w:t>
      </w:r>
      <w:r w:rsidRPr="00F86EFD">
        <w:rPr>
          <w:rStyle w:val="StyleUnderline"/>
        </w:rPr>
        <w:t>its plans, and Canada did not officially issue any geographical coordinates to delineate its claim to baselines in the Arctic for another</w:t>
      </w:r>
      <w:r w:rsidR="00644863" w:rsidRPr="00F86EFD">
        <w:rPr>
          <w:rStyle w:val="StyleUnderline"/>
        </w:rPr>
        <w:t xml:space="preserve"> </w:t>
      </w:r>
      <w:r w:rsidRPr="00F86EFD">
        <w:rPr>
          <w:rStyle w:val="StyleUnderline"/>
        </w:rPr>
        <w:t>twenty-three years.55</w:t>
      </w:r>
    </w:p>
    <w:p w14:paraId="2F074C1B" w14:textId="7CFACCF2" w:rsidR="00080427" w:rsidRPr="00F86EFD" w:rsidRDefault="00080427" w:rsidP="00080427">
      <w:pPr>
        <w:pStyle w:val="Heading4"/>
      </w:pPr>
      <w:r w:rsidRPr="00F86EFD">
        <w:t xml:space="preserve">And American policy </w:t>
      </w:r>
      <w:r w:rsidR="00DB5A71" w:rsidRPr="00F86EFD">
        <w:t>prevents Canada from asserting their own leadership in the Arctic</w:t>
      </w:r>
    </w:p>
    <w:p w14:paraId="45FF6EFE" w14:textId="77777777" w:rsidR="00080427" w:rsidRPr="00F86EFD" w:rsidRDefault="00080427" w:rsidP="00080427">
      <w:r w:rsidRPr="00F86EFD">
        <w:rPr>
          <w:rStyle w:val="Style13ptBold"/>
        </w:rPr>
        <w:t>Dauylbayev et al 24 – Professors in International Relations @ Eurasian National University</w:t>
      </w:r>
      <w:r w:rsidRPr="00F86EFD">
        <w:t xml:space="preserve"> (Aidarkhan Dauylbayev*, Raushan Yelmurzayeva*, Takhira Kamaljanova*, and Gulnara Ibragimova, 02-21-2024, “The ambivalence of the implementation of the US arctic policy: integrating and disintegration factors of the allies”, Frontiers, </w:t>
      </w:r>
      <w:hyperlink r:id="rId8" w:history="1">
        <w:r w:rsidRPr="00F86EFD">
          <w:rPr>
            <w:rStyle w:val="Hyperlink"/>
          </w:rPr>
          <w:t>https://www.frontiersin.org/journals/political-science/articles/10.3389/fpos.2024.1341375/full</w:t>
        </w:r>
      </w:hyperlink>
      <w:r w:rsidRPr="00F86EFD">
        <w:t>)</w:t>
      </w:r>
    </w:p>
    <w:p w14:paraId="7351CF2D" w14:textId="505C95E6" w:rsidR="00080427" w:rsidRPr="00F86EFD" w:rsidRDefault="00080427" w:rsidP="00080427">
      <w:pPr>
        <w:rPr>
          <w:sz w:val="16"/>
        </w:rPr>
      </w:pPr>
      <w:r w:rsidRPr="00F86EFD">
        <w:rPr>
          <w:sz w:val="16"/>
        </w:rPr>
        <w:t>If we focus our view on disintegrating elements, then contradictions also come to light</w:t>
      </w:r>
      <w:r w:rsidRPr="00F86EFD">
        <w:rPr>
          <w:rStyle w:val="StyleUnderline"/>
        </w:rPr>
        <w:t>. For example, Canada’s strategy emphasizes its enduring sovereignty in the Arctic and the need to strengthen its military presence.</w:t>
      </w:r>
      <w:r w:rsidRPr="00F86EFD">
        <w:rPr>
          <w:sz w:val="16"/>
        </w:rPr>
        <w:t xml:space="preserve"> </w:t>
      </w:r>
      <w:r w:rsidRPr="00F86EFD">
        <w:rPr>
          <w:rStyle w:val="StyleUnderline"/>
        </w:rPr>
        <w:t>Disputes over issues such as the status of the Northwest Passage contribute to potential tensions across borders and have implications for political, trade, and security cooperation</w:t>
      </w:r>
      <w:r w:rsidRPr="00F86EFD">
        <w:rPr>
          <w:sz w:val="16"/>
        </w:rPr>
        <w:t xml:space="preserve">. Since 2010, regulations in the Northern Canada Vessel Traffic Service Area require ships to register with the Canadian Coast Guard to navigate the passage. </w:t>
      </w:r>
      <w:r w:rsidRPr="00F86EFD">
        <w:rPr>
          <w:rStyle w:val="StyleUnderline"/>
        </w:rPr>
        <w:t>The dispute over the Northwest Passage could further strain cross-border relations, affecting bilateral cooperation in politics, trade, and security</w:t>
      </w:r>
      <w:r w:rsidRPr="00F86EFD">
        <w:rPr>
          <w:sz w:val="16"/>
        </w:rPr>
        <w:t xml:space="preserve">. The national strategies of the US allies and partners in the Arctic reveal a complex landscape characterized by shared security commitments and differing interests. While there is a shared commitment to security in the Arctic and shared concerns about Chinese and Russian actions, </w:t>
      </w:r>
      <w:r w:rsidRPr="00F86EFD">
        <w:rPr>
          <w:rStyle w:val="StyleUnderline"/>
        </w:rPr>
        <w:t>there are diverging views on issues such as free navigation and territorial sovereignty that complicate the region’s political dynamics.</w:t>
      </w:r>
      <w:r w:rsidRPr="00F86EFD">
        <w:rPr>
          <w:sz w:val="16"/>
        </w:rPr>
        <w:t xml:space="preserve"> Our analysis of military exercises in the Arctic region conducted by the US allies and NATO partners highlights their significant strategic value. A notable investment by the United States has been the rotational presence of Marines in Norway since 2017, which has gradually expanded over time. This presence near the Norwegian-Russian border, initially with around 300 Marines and later increased to 700, demonstrates the Marine Corps’ commitment to NATO’s security and that of Norway. This rotational presence showcases the geopolitical influence that even modest forces can exert simply through their presence. Nordic countries’ participation in NATO exercises, such as “Trident Juncture” in 2018, has been significant (Wegge, 2020). The Norwegian Army’s “Nord” Brigade participated in the “North Wind” exercise in northern Sweden in 2019, and joint training programs involve regular flights with Norwegian, Swedish, and Finnish fighter jets over the North Calotte region. This cooperative training has further evolved with the “Arctic Challenge” exercise (ACE), now one of Europe’s largest air force exercises. Overall, these military exercises conducted by the US allies and NATO partners in the Arctic region demonstrate their collaborative efforts to enhance regional security, promote interoperability, and maintain deterrence. By strengthening defense capabilities and influencing regional security dynamics, these exercises play a pivotal role in preserving stability and safeguarding the interests of the Arctic states and their allies. The US military bases in the Arctic region, including the Pituffik SB in Greenland and the Keflavik air base in Iceland, hold significant importance in the US Arctic policy and contribute to its strategic objectives. The Pituffik SB offers strategic value for several reasons. Firstly, it houses an essential early warning radar system that provides strategic alerts and space surveillance, detecting ballistic missile launches and monitoring space objects. Secondly, its strategic location in the Arctic region allows the US to monitor activities in the area, including those of rival nations like Russia and China. Thirdly, the base supports military operations and scientific research, facilitating telemetry, tracking, and satellite access (U.S. Department of Defense, 2020a). Additionally, the base contributes to scientific research in the Arctic, particularly in atmospheric science, climate models, and weather observations, providing valuable data for ongoing research and climate monitoring efforts (U.S. Department of Defense, 2020b). Similarly, the Keflavik Air Base in Iceland plays a crucial role in deterring Russian long-range bombers and serves as a gateway to the North Atlantic and the East Coast of North America. Its location in the GIUK gap highlights its strategic significance in protecting vital areas and providing the US with essential access to key air and sea routes (Miller, 2022). The US commitment to maintaining and enhancing military infrastructure in Iceland is evident through recent contracts awarded by the US Air Force Installation and Mission Support Center to upgrade the airfield infrastructure at the Naval Air Station Keflavik. These projects align with the European Deterrence Initiative, aimed at strengthening the readiness and responsiveness of the US Air Force, the NATO forces and the European allies (Cisneros, 2020). These bases provide crucial early warning systems, enhance the geopolitical landscape, support military operations and scientific research, and ensure security and stability. The Arctic region has gained significant attention due to its strategic importance, abundance of natural resources, and geopolitical dynamics. In the context of international relations, the Arctic is considered a complex system that encompasses various military-political organizations. It is important to emphasize that the new enlargement of the NATO, namely the accession of Finland and Sweden to the Alliance, brings new capabilities. Both countries offer valuable resources and expertise in the Arctic infrastructure development, military cooperation, polar research and Arctic cooperation initiatives (Kopra and Wall, 2022). Finland’s recent purchase of 64 F-35A fighters further enhances its air force capabilities. Sweden holds a strategic advantage with a modern Air Force, Patriot anti-missile systems and submarines. Also the Swedish island of Gotland in the Baltic Sea is strategically located near the Russian Baltic Fleet headquarters in Kaliningrad (Forsberg et al., 2022). The armed forces of Sweden and Finland are highly capable of conducting military operations in Arctic conditions, participating in regular intensive exercises in the snowy forests of Scandinavia. Finland’s accession to NATO addresses a significant defense gap and extends the length of the NATO’s borders with Russia (Patassini, 2023). At the same time, there are also negative consequences of Finland’s accession. The NATO membership can be seen as a signal that Finland is getting too close to the US, which could undermine its credibility as a neutral and non-aligned state. This may make it difficult for Finland to act as an intermediary—i.e., the loss of Helsinki the status of a neutral negotiating platform. Along with Vienna and Geneva, the Finnish capital hosted the most difficult summits and negotiations in extremely difficult historical circumstances. The North American Aerospace Defense Command plays a vital role in aerospace and maritime warning for North America. The NORAD, similar to any complex military system, possesses weaknesses and vulnerabilities that can be exploited by adversaries or competitors. It is worth noting that Command’s radar coverage has a limited range, making it unable to detect and track aircraft beyond that range, thereby posing challenges in detecting threats originating from outside the region and the Arctic. Despite utilizing numerous sensors and radars, the system has limitations and may not effectively detect certain types of threats such as stealth aircrafts, low-flying aircrafts, or drones. Moreover, the cost of maintaining and upgrading the NORAD system can be substantial, necessitating adequate funding from both the US and Canada to ensure its efficiency and reliability. Some technologies within the system Frontiers in Political Science 10 frontiersin.org Dauylbayev et al. 10.3389/fpos.2024.1341375 are decades old and may face issues of obsolescence or failure, leading to costly and time-consuming upgrades. Strengthening the NORAD’s capabilities aligns with the broader efforts to address security challenges and protect the US interests in the Arctic. By pooling resources, sharing experiences, and leveraging technological advancements, these allies strengthen their collective defense, deterrence, and overall security in the Arctic. However, the United States’ icebreaking fleet is significantly weaker than that of other Arctic nations, particularly Russia. With only two active icebreakers, maintaining a robust surface presence in the Arctic is a concern (Lopez, 2022). In this context, the preceding administration of the United States, under the leadership of President Trump, brought attention to the matter of icebreakers. In June 2020, a memorandum was issued, advocating for the expeditious enlargement of the U.S. icebreaker fleet. This directive urged relevant departments to explore the potential establishment or leasing of icebreakers from foreign shipbuilders. Additionally, the memorandum stipulated the need to identify both domestic and two international facilities for the mooring of these icebreakers (Administration of Donald J. Trump, 2020). Fortunately, some of the NATO Arctic states have icebreaking capabilities and can contribute to the alliance’s icebreaking fleet. Finland, known for advanced icebreaking technology, has proficient icebreaking shipyards that can construct heavy icebreakers, including combat icebreakers, for the United States. Finnish shipyards like Aker Arctic Technology, Helsinki Shipyard Oy, and Turku Repair Yard have a strong track record in building icebreakers. Finland possesses a significant number of icebreakers and is a global leader in icebreaking, having designed and built a substantial share of the world’s icebreakers (Publications of the Finnish Government, 2020). Sweden also has valuable experience and operates five icebreakers, including a heavy icebreaker, which can support commercial shipping growth, environmental monitoring, and Arctic research (Swedish Maritime Administration, 2021). </w:t>
      </w:r>
      <w:r w:rsidRPr="00F86EFD">
        <w:rPr>
          <w:rStyle w:val="StyleUnderline"/>
        </w:rPr>
        <w:t>Territorial disputes are a significant factor that can strain relations among Arctic countries and create disagreements among partners</w:t>
      </w:r>
      <w:r w:rsidRPr="00F86EFD">
        <w:rPr>
          <w:sz w:val="16"/>
        </w:rPr>
        <w:t xml:space="preserve">. </w:t>
      </w:r>
      <w:r w:rsidRPr="00F86EFD">
        <w:rPr>
          <w:rStyle w:val="StyleUnderline"/>
        </w:rPr>
        <w:t>Arctic nations, including Canada, are using updated seabed maps to pursue claims for expanded continental shelves and assert sovereignty over additional territory, particularly for mining purposes. According to the United Nations Convention on the Law of the Sea, countries can potentially extend their Exclusive Economic Zones (EEZ) by demonstrating that their continental shelf extends beyond the EEZ. The competition for the North Pole has intensified, with Canada being the third country to assert sovereignty, supported by scientific evidence, over a substantial portion of the Arctic Ocean, including the North Pole itself</w:t>
      </w:r>
      <w:r w:rsidRPr="00F86EFD">
        <w:rPr>
          <w:sz w:val="16"/>
        </w:rPr>
        <w:t xml:space="preserve">. The successful claimant would also gain control over </w:t>
      </w:r>
      <w:r w:rsidRPr="00F86EFD">
        <w:rPr>
          <w:rFonts w:ascii="Cambria Math" w:hAnsi="Cambria Math" w:cs="Cambria Math"/>
          <w:sz w:val="16"/>
        </w:rPr>
        <w:t>∼</w:t>
      </w:r>
      <w:r w:rsidRPr="00F86EFD">
        <w:rPr>
          <w:sz w:val="16"/>
        </w:rPr>
        <w:t xml:space="preserve">55,000 square miles of surrounding sea. </w:t>
      </w:r>
      <w:r w:rsidRPr="00F86EFD">
        <w:rPr>
          <w:rStyle w:val="StyleUnderline"/>
        </w:rPr>
        <w:t>These competing claims create tensions among NATO allies. An example of such tensions was the disputed status of Hans Island between Denmark and Canada. The economic interests of individual Arctic partners present strategic risks and threats to the collective security of Arctic allies</w:t>
      </w:r>
      <w:r w:rsidRPr="00F86EFD">
        <w:rPr>
          <w:sz w:val="16"/>
        </w:rPr>
        <w:t>. Chinese investments in certain Arctic countries have reached a level where they can significantly influence the local economy and potentially shape these nations’ policies. The involvement of Chinese companies in sensitive and strategic sectors, such as mining projects in Greenland, raises concerns for the United States and its allies. The United States is also concerned about Iceland’s relationship with China, as it sees potential implications for regional security and economic interests (Cronin, 2021). Iceland’s cooperation with China in Arctic management is viewed cautiously by the US. China’s economic involvement in Iceland, including investments in critical infrastructure and technology, raises concerns about China’s activities in the Arctic and its potential for military expansion (Chess, 2019; Parsons, 2022). China’s efforts to enhance terrestrial and satellite communications in the Arctic raise concerns about shipping safety and potential military interests. The shared state borders between the Arctic allies and the Russian Federation are a significant factor that cannot be overlooked when considering regional security and collective interests. Allies that share a border with Russia face specific military risks that have the potential to create divisions within the alliance. The proximity to Russian military installations also poses security challenges that require individual responses. For instance, Norway’s role as a “listening post” for NATO on the alliance’s northern flank makes it particularly vulnerable in case of deteriorating relations with Russia. Its common land and sea border with Russia necessitate the importance of engaging in dialogue with Moscow. It is crucial to differentiate between the Arctic and the “Far North” in terms of the border with Russia and the security issues associated with having a resurgent neighbor. Norway strives to address its military gap with Russia through NATO membership and bilateral relations with the United States in what is commonly described as an asymmetric relationship.</w:t>
      </w:r>
    </w:p>
    <w:p w14:paraId="44C12335" w14:textId="77777777" w:rsidR="008C2E61" w:rsidRPr="00F86EFD" w:rsidRDefault="008C2E61" w:rsidP="008C2E61">
      <w:pPr>
        <w:pStyle w:val="Heading4"/>
      </w:pPr>
      <w:r w:rsidRPr="00F86EFD">
        <w:t xml:space="preserve">Canada MUST act independently from America to build their own global leadership </w:t>
      </w:r>
    </w:p>
    <w:p w14:paraId="407092F4" w14:textId="77777777" w:rsidR="008C2E61" w:rsidRPr="00F86EFD" w:rsidRDefault="008C2E61" w:rsidP="008C2E61">
      <w:pPr>
        <w:pStyle w:val="ListParagraph"/>
        <w:numPr>
          <w:ilvl w:val="0"/>
          <w:numId w:val="11"/>
        </w:numPr>
      </w:pPr>
      <w:r w:rsidRPr="00F86EFD">
        <w:t>also answers the link turn</w:t>
      </w:r>
    </w:p>
    <w:p w14:paraId="39C2674B" w14:textId="77777777" w:rsidR="008C2E61" w:rsidRPr="00F86EFD" w:rsidRDefault="008C2E61" w:rsidP="008C2E61">
      <w:r w:rsidRPr="00F86EFD">
        <w:rPr>
          <w:rStyle w:val="Style13ptBold"/>
        </w:rPr>
        <w:t>Buck 2-11 - a career foreign service officer, was Canada’s Ambassador to NATO from 2015-2018. She is currently a Senior Fellow at the University of Ottawa and the Bill Graham Centre for Contemporary International History at Trinity College, University of Toronto</w:t>
      </w:r>
      <w:r w:rsidRPr="00F86EFD">
        <w:t xml:space="preserve"> (Kerry Buck, 2-11-2025, "Crafting a New Canadian Foreign Policy: Strategic Sovereignty in a ‘Leaderless' World", Policy Magazine, https://www.policymagazine.ca/crafting-a-new-canadian-foreign-policy-strategic-sovereignty-in-a-leaderless-world/)</w:t>
      </w:r>
    </w:p>
    <w:p w14:paraId="72017B1D" w14:textId="77777777" w:rsidR="008C2E61" w:rsidRPr="00F86EFD" w:rsidRDefault="008C2E61" w:rsidP="008C2E61">
      <w:r w:rsidRPr="00F86EFD">
        <w:rPr>
          <w:rStyle w:val="StyleUnderline"/>
        </w:rPr>
        <w:t>Right now, almost all of Canada’s foreign policy discussion, strategy and collective brainpower is focused on Donald Trump’s second presidency.</w:t>
      </w:r>
      <w:r w:rsidRPr="00F86EFD">
        <w:t xml:space="preserve"> This is smart – there is a high risk that President Trump will cause significant damage to, or at least disruption of, Canada’s economy, our security and the global structure we have relied on since the end of the Second World War.</w:t>
      </w:r>
    </w:p>
    <w:p w14:paraId="3DDD03B1" w14:textId="77777777" w:rsidR="008C2E61" w:rsidRPr="00F86EFD" w:rsidRDefault="008C2E61" w:rsidP="008C2E61"/>
    <w:p w14:paraId="62E37664" w14:textId="77777777" w:rsidR="008C2E61" w:rsidRPr="00F86EFD" w:rsidRDefault="008C2E61" w:rsidP="008C2E61">
      <w:pPr>
        <w:rPr>
          <w:rStyle w:val="StyleUnderline"/>
        </w:rPr>
      </w:pPr>
      <w:r w:rsidRPr="00F86EFD">
        <w:rPr>
          <w:rStyle w:val="StyleUnderline"/>
        </w:rPr>
        <w:t>So, it is clear that our diplomacy and foreign policy have to adapt.</w:t>
      </w:r>
    </w:p>
    <w:p w14:paraId="4B41B30B" w14:textId="77777777" w:rsidR="008C2E61" w:rsidRPr="00F86EFD" w:rsidRDefault="008C2E61" w:rsidP="008C2E61"/>
    <w:p w14:paraId="327E893C" w14:textId="77777777" w:rsidR="008C2E61" w:rsidRPr="00F86EFD" w:rsidRDefault="008C2E61" w:rsidP="008C2E61">
      <w:pPr>
        <w:rPr>
          <w:rStyle w:val="StyleUnderline"/>
        </w:rPr>
      </w:pPr>
      <w:r w:rsidRPr="00F86EFD">
        <w:t xml:space="preserve">But defining Canada’s foreign policy has been difficult for us even at the best of times. We haven’t had a foreign policy review since 2005. Part of the challenge has been the historical tension in our foreign policy between a desire to carve out Canada’s own space on the global stage and the need to align with the U.S. </w:t>
      </w:r>
      <w:r w:rsidRPr="00F86EFD">
        <w:rPr>
          <w:rStyle w:val="StyleUnderline"/>
        </w:rPr>
        <w:t>Today, the job of defining our foreign policy has become even more difficult, primarily because America’s global leadership role is changing in ways that are difficult to predict.</w:t>
      </w:r>
    </w:p>
    <w:p w14:paraId="3B638D47" w14:textId="77777777" w:rsidR="008C2E61" w:rsidRPr="00F86EFD" w:rsidRDefault="008C2E61" w:rsidP="008C2E61"/>
    <w:p w14:paraId="752FA565" w14:textId="77777777" w:rsidR="008C2E61" w:rsidRPr="00F86EFD" w:rsidRDefault="008C2E61" w:rsidP="008C2E61">
      <w:r w:rsidRPr="00F86EFD">
        <w:t>While Canada needs to adapt its foreign policy to be ready for a changed world, the problem is that the eventual shape of that changed world is far from clear. What Canada needs to do differently will depend on what we’re trying to manage. Many say President Trump is an isolationist. I’m not convinced. He’s a disruptor but he also likes ‘winning’, Thus, his promises to end the Ukraine war in 24 hours, or his odd threats to annex Greenland, Panama and Canada. So, it is not at all clear what US foreign policy will look like for the next four years.</w:t>
      </w:r>
    </w:p>
    <w:p w14:paraId="3FE91445" w14:textId="77777777" w:rsidR="008C2E61" w:rsidRPr="00F86EFD" w:rsidRDefault="008C2E61" w:rsidP="008C2E61"/>
    <w:p w14:paraId="6BBB6937" w14:textId="77777777" w:rsidR="008C2E61" w:rsidRPr="00F86EFD" w:rsidRDefault="008C2E61" w:rsidP="008C2E61">
      <w:r w:rsidRPr="00F86EFD">
        <w:rPr>
          <w:rStyle w:val="StyleUnderline"/>
        </w:rPr>
        <w:t>If Trump means what he’s been saying in the early days of his presidency, then his foreign policy will be marked by an extreme form of U.S. exceptionalism and the use of American power in an unrestrained or unilateral way. If his foreign policy ends up being more about U.S. isolationism, then this would cause the US to turn away from its traditional global leadership role</w:t>
      </w:r>
      <w:r w:rsidRPr="00F86EFD">
        <w:t>. Either way, Canada has to adjust its strategic, tactical and conceptual approach to Canadian foreign policy.</w:t>
      </w:r>
    </w:p>
    <w:p w14:paraId="0FC04E22" w14:textId="77777777" w:rsidR="008C2E61" w:rsidRPr="00F86EFD" w:rsidRDefault="008C2E61" w:rsidP="008C2E61"/>
    <w:p w14:paraId="5F82183C" w14:textId="77777777" w:rsidR="008C2E61" w:rsidRPr="00F86EFD" w:rsidRDefault="008C2E61" w:rsidP="008C2E61">
      <w:pPr>
        <w:rPr>
          <w:rStyle w:val="StyleUnderline"/>
        </w:rPr>
      </w:pPr>
      <w:r w:rsidRPr="00F86EFD">
        <w:rPr>
          <w:rStyle w:val="StyleUnderline"/>
        </w:rPr>
        <w:t>This requirement to adapt is not just a reaction to an American President seemingly bent on being even more disruptive and unpredictable than he was in his first term</w:t>
      </w:r>
      <w:r w:rsidRPr="00F86EFD">
        <w:t xml:space="preserve">. Regardless of who is in the White House, the U.S. willingness (or power) to act as a global leader has been weakening over the past decade or more, and it will continue to weaken. </w:t>
      </w:r>
      <w:r w:rsidRPr="00F86EFD">
        <w:rPr>
          <w:rStyle w:val="StyleUnderline"/>
        </w:rPr>
        <w:t>This is because the global landscape has fundamentally changed since the international system we rely on today was first established.</w:t>
      </w:r>
    </w:p>
    <w:p w14:paraId="1CE8A43E" w14:textId="77777777" w:rsidR="008C2E61" w:rsidRPr="00F86EFD" w:rsidRDefault="008C2E61" w:rsidP="008C2E61"/>
    <w:p w14:paraId="23F1AE53" w14:textId="77777777" w:rsidR="008C2E61" w:rsidRPr="00F86EFD" w:rsidRDefault="008C2E61" w:rsidP="008C2E61">
      <w:pPr>
        <w:rPr>
          <w:rStyle w:val="StyleUnderline"/>
        </w:rPr>
      </w:pPr>
      <w:r w:rsidRPr="00F86EFD">
        <w:rPr>
          <w:rStyle w:val="StyleUnderline"/>
        </w:rPr>
        <w:t>The exercise of global leadership has become increasingly difficult</w:t>
      </w:r>
      <w:r w:rsidRPr="00F86EFD">
        <w:t xml:space="preserve">: with a five-fold growth in the number of states; many states turning away from multilateral solutions and toward nationalism and protectionism; economic and political power moving from West to East and North to South; states like China, India and Russia contesting the American role and others from the Global South choosing not to align with either the US or its competitors. </w:t>
      </w:r>
      <w:r w:rsidRPr="00F86EFD">
        <w:rPr>
          <w:rStyle w:val="StyleUnderline"/>
        </w:rPr>
        <w:t>The weakening of American global leadership predates Trump, it will likely be exacerbated by him, and it will outlast him.</w:t>
      </w:r>
    </w:p>
    <w:p w14:paraId="09B96ACA" w14:textId="77777777" w:rsidR="008C2E61" w:rsidRPr="00F86EFD" w:rsidRDefault="008C2E61" w:rsidP="008C2E61"/>
    <w:p w14:paraId="2942898C" w14:textId="77777777" w:rsidR="008C2E61" w:rsidRPr="00F86EFD" w:rsidRDefault="008C2E61" w:rsidP="008C2E61">
      <w:r w:rsidRPr="00F86EFD">
        <w:t>If Trump means what he’s been saying in the early days of his presidency, then his foreign policy will be marked by an extreme form of U.S. exceptionalism and the use of American power in an unrestrained or unilateral way.</w:t>
      </w:r>
    </w:p>
    <w:p w14:paraId="78A3823E" w14:textId="77777777" w:rsidR="008C2E61" w:rsidRPr="00F86EFD" w:rsidRDefault="008C2E61" w:rsidP="008C2E61">
      <w:pPr>
        <w:rPr>
          <w:rStyle w:val="StyleUnderline"/>
        </w:rPr>
      </w:pPr>
      <w:r w:rsidRPr="00F86EFD">
        <w:t xml:space="preserve">For many of the same reasons, some argue that the space today for Canadian influence is more constrained. </w:t>
      </w:r>
      <w:r w:rsidRPr="00F86EFD">
        <w:rPr>
          <w:rStyle w:val="StyleUnderline"/>
        </w:rPr>
        <w:t>While this is true, it does not mean that Canada cannot and should not set itself up to have a shaping ro</w:t>
      </w:r>
      <w:r w:rsidRPr="00F86EFD">
        <w:t xml:space="preserve">le. </w:t>
      </w:r>
      <w:r w:rsidRPr="00F86EFD">
        <w:rPr>
          <w:rStyle w:val="StyleUnderline"/>
        </w:rPr>
        <w:t>The stark alternative is to focus inward and — depending on how the bilateral relationship with the U.S. unfolds — assume a subordinate role within “Fortress North America” or a more vulnerable one as “Island Canada”.</w:t>
      </w:r>
    </w:p>
    <w:p w14:paraId="33C8822E" w14:textId="77777777" w:rsidR="008C2E61" w:rsidRPr="00F86EFD" w:rsidRDefault="008C2E61" w:rsidP="008C2E61"/>
    <w:p w14:paraId="2E36E9B7" w14:textId="77777777" w:rsidR="008C2E61" w:rsidRPr="00F86EFD" w:rsidRDefault="008C2E61" w:rsidP="008C2E61">
      <w:pPr>
        <w:rPr>
          <w:rStyle w:val="StyleUnderline"/>
        </w:rPr>
      </w:pPr>
      <w:r w:rsidRPr="00F86EFD">
        <w:t xml:space="preserve">In a world with new centres of power, weakening international institutions and interconnected threats that cannot be addressed without cooperative solutions, </w:t>
      </w:r>
      <w:r w:rsidRPr="00F86EFD">
        <w:rPr>
          <w:rStyle w:val="StyleUnderline"/>
        </w:rPr>
        <w:t>Canada has no choice but to avoid overdependence on the U.S. in our foreign policy choices and develop greater strategic sovereignty</w:t>
      </w:r>
      <w:r w:rsidRPr="00F86EFD">
        <w:t xml:space="preserve">. </w:t>
      </w:r>
      <w:r w:rsidRPr="00F86EFD">
        <w:rPr>
          <w:rStyle w:val="StyleUnderline"/>
        </w:rPr>
        <w:t>Above all, the aim should be to rebuild Canada’s strategic culture and confidence. Defining the national interests that drive our international policy priorities would give decision-makers a strategic framework to decide when we would part company with the U.S. and when we would align. This is what I mean by “strategic sovereignty”.</w:t>
      </w:r>
    </w:p>
    <w:p w14:paraId="0BB0E481" w14:textId="77777777" w:rsidR="008C2E61" w:rsidRPr="00F86EFD" w:rsidRDefault="008C2E61" w:rsidP="008C2E61"/>
    <w:p w14:paraId="1C3AE63B" w14:textId="77777777" w:rsidR="008C2E61" w:rsidRPr="00F86EFD" w:rsidRDefault="008C2E61" w:rsidP="008C2E61">
      <w:r w:rsidRPr="00F86EFD">
        <w:t>So, how do we achieve strategic sovereignty? I argue that Canadian international policy makers should ask three key questions:</w:t>
      </w:r>
    </w:p>
    <w:p w14:paraId="1A9F3635" w14:textId="77777777" w:rsidR="008C2E61" w:rsidRPr="00F86EFD" w:rsidRDefault="008C2E61" w:rsidP="008C2E61"/>
    <w:p w14:paraId="68EF61BF" w14:textId="77777777" w:rsidR="008C2E61" w:rsidRPr="00F86EFD" w:rsidRDefault="008C2E61" w:rsidP="008C2E61">
      <w:r w:rsidRPr="00F86EFD">
        <w:rPr>
          <w:rStyle w:val="StyleUnderline"/>
        </w:rPr>
        <w:t>First, as American global leadership wavers</w:t>
      </w:r>
      <w:r w:rsidRPr="00F86EFD">
        <w:t xml:space="preserve">, what impact will this have on the relative importance of Canada’s global engagement when compared to our bilateral relationship with the U.S.? There is a longstanding thread running through Canada’s foreign policy — a dividing line between the public policy choices we see as necessary and those we see as optional. This walks back to our immense and longstanding reliance on the US as the anchor of our economy and continental security. While we see engagement with the US almost as domestic policy that is both existential and necessary, aside from the early post-WWII years, </w:t>
      </w:r>
      <w:r w:rsidRPr="00F86EFD">
        <w:rPr>
          <w:rStyle w:val="StyleUnderline"/>
        </w:rPr>
        <w:t>the rest of our foreign policy and defence engagement abroad has largely been seen as optional.</w:t>
      </w:r>
      <w:r w:rsidRPr="00F86EFD">
        <w:t xml:space="preserve"> If we are safe and prosperous in Fortress North America, then we can pay less attention to geopolitics.</w:t>
      </w:r>
    </w:p>
    <w:p w14:paraId="4285DC11" w14:textId="77777777" w:rsidR="008C2E61" w:rsidRPr="00F86EFD" w:rsidRDefault="008C2E61" w:rsidP="008C2E61"/>
    <w:p w14:paraId="24583F6F" w14:textId="77777777" w:rsidR="008C2E61" w:rsidRPr="00F86EFD" w:rsidRDefault="008C2E61" w:rsidP="008C2E61">
      <w:pPr>
        <w:rPr>
          <w:rStyle w:val="StyleUnderline"/>
        </w:rPr>
      </w:pPr>
      <w:r w:rsidRPr="00F86EFD">
        <w:t>This approach might have made eminent sense throughout some of our history but it is not tenable any more. The direct costs of events such as climate disasters, the Covid pandemic or the Russian war in Ukraine to Canada’s economic and security interests are undeniable. “</w:t>
      </w:r>
      <w:r w:rsidRPr="00F86EFD">
        <w:rPr>
          <w:rStyle w:val="StyleUnderline"/>
        </w:rPr>
        <w:t>Fortress North America” will no longer afford us the security or economic dividends it once did. As geographic distance is collapsing, Canada needs to start seeing international engagement not as optional but rather in Canada’s existential interest.</w:t>
      </w:r>
    </w:p>
    <w:p w14:paraId="68865532" w14:textId="77777777" w:rsidR="008C2E61" w:rsidRPr="00F86EFD" w:rsidRDefault="008C2E61" w:rsidP="008C2E61"/>
    <w:p w14:paraId="047F5122" w14:textId="77777777" w:rsidR="008C2E61" w:rsidRPr="00F86EFD" w:rsidRDefault="008C2E61" w:rsidP="008C2E61">
      <w:pPr>
        <w:rPr>
          <w:rStyle w:val="StyleUnderline"/>
        </w:rPr>
      </w:pPr>
      <w:r w:rsidRPr="00F86EFD">
        <w:t xml:space="preserve">We will always be tied to the U.S. because of our geography, but Canada must consistently and consciously choose when it is in our national interest to diverge from aligning our international policy positions with the U.S. </w:t>
      </w:r>
      <w:r w:rsidRPr="00F86EFD">
        <w:rPr>
          <w:rStyle w:val="StyleUnderline"/>
        </w:rPr>
        <w:t>To do this, as I argue above, we need a clearer articulation of our national interests and the development of a more confident strategic culture. We also need to have the tools and expertise to engage internationally in a strategic way that responds to those national interests.</w:t>
      </w:r>
    </w:p>
    <w:p w14:paraId="23584365" w14:textId="77777777" w:rsidR="008C2E61" w:rsidRPr="00F86EFD" w:rsidRDefault="008C2E61" w:rsidP="008C2E61"/>
    <w:p w14:paraId="0C1E3C75" w14:textId="77777777" w:rsidR="008C2E61" w:rsidRPr="00F86EFD" w:rsidRDefault="008C2E61" w:rsidP="008C2E61">
      <w:r w:rsidRPr="00F86EFD">
        <w:t>While the second Trump presidency has crystallized these urgencies, the problem is that we have significantly underinvested in our tools of international engagement — defence, development, trade and foreign policy. A quick survey of the budgets of our international departments over the past thirty years shows investments that have declined significantly in real terms — in development and foreign policy/trade — or that have failed significantly to keep pace with allies and heightened security risks — defence.</w:t>
      </w:r>
    </w:p>
    <w:p w14:paraId="7F0201E8" w14:textId="77777777" w:rsidR="008C2E61" w:rsidRPr="00F86EFD" w:rsidRDefault="008C2E61" w:rsidP="008C2E61"/>
    <w:p w14:paraId="0B102456" w14:textId="77777777" w:rsidR="008C2E61" w:rsidRPr="00F86EFD" w:rsidRDefault="008C2E61" w:rsidP="008C2E61">
      <w:r w:rsidRPr="00F86EFD">
        <w:t>The NATO 75th anniversary meeting in Washington, July, 2024/NATO image</w:t>
      </w:r>
    </w:p>
    <w:p w14:paraId="054E9EE2" w14:textId="77777777" w:rsidR="008C2E61" w:rsidRPr="00F86EFD" w:rsidRDefault="008C2E61" w:rsidP="008C2E61"/>
    <w:p w14:paraId="3431FAF3" w14:textId="77777777" w:rsidR="008C2E61" w:rsidRPr="00F86EFD" w:rsidRDefault="008C2E61" w:rsidP="008C2E61">
      <w:r w:rsidRPr="00F86EFD">
        <w:t>S</w:t>
      </w:r>
      <w:r w:rsidRPr="00F86EFD">
        <w:rPr>
          <w:rStyle w:val="StyleUnderline"/>
        </w:rPr>
        <w:t>econd, how we should adapt our own global engagement to take into account a less-engaged U.S.? For middle powers such as Canada, bodies like NATO, the UN or the G7 act as force multipliers, enhancing levera</w:t>
      </w:r>
      <w:r w:rsidRPr="00F86EFD">
        <w:t>ge. We have used them effectively in the past to try to keep the U.S. engaged internationally, build cross-regional, issues-based alliances to support Canadian interests and initiatives, or to build new norms to temper extremes of state behaviour. Think of the landmines treaty, children’s rights, maternal and child health, human security, or the creation of NATO. On most of these issues, Canada took a conscious policy choice to promote an initiative that ran counter to, or pushed beyond, U.S. positions.</w:t>
      </w:r>
    </w:p>
    <w:p w14:paraId="7C75149D" w14:textId="77777777" w:rsidR="008C2E61" w:rsidRPr="00F86EFD" w:rsidRDefault="008C2E61" w:rsidP="008C2E61"/>
    <w:p w14:paraId="32A4D128" w14:textId="77777777" w:rsidR="008C2E61" w:rsidRPr="00F86EFD" w:rsidRDefault="008C2E61" w:rsidP="008C2E61">
      <w:pPr>
        <w:rPr>
          <w:sz w:val="16"/>
          <w:szCs w:val="16"/>
        </w:rPr>
      </w:pPr>
      <w:r w:rsidRPr="00F86EFD">
        <w:rPr>
          <w:sz w:val="16"/>
          <w:szCs w:val="16"/>
        </w:rPr>
        <w:t>However, the role of the U.S. in the global architecture we’ve relied on since the end of the Second World War is now fraying and transforming in ways that will inevitably make it harder for Canada to navigate internationally. Again, this is not a development that has just surfaced with the second Trump Presidency. U.S. influence in multilateral bodies has been steadily shifting over the past few years, owing to a number of different push and pull factors. American leadership has been incrementally crowded out by competitors, notably China. Acutely aware that the UN is an ecosystem and that what you say in one forum will echo in other negotiations — China uses this to rewrite the rules, taking advantage of Western lack of coherence. And many more states are now occupying a ‘middle space’ at the U.N., “forum shopping” for the right alliances, depending on the issue and their interests and not automatically aligning with traditional Western or other negotiating blocs, so states wanting to exercise leadership have to work harder to build support.</w:t>
      </w:r>
    </w:p>
    <w:p w14:paraId="77F8CAC3" w14:textId="77777777" w:rsidR="008C2E61" w:rsidRPr="00F86EFD" w:rsidRDefault="008C2E61" w:rsidP="008C2E61">
      <w:pPr>
        <w:rPr>
          <w:sz w:val="16"/>
          <w:szCs w:val="16"/>
        </w:rPr>
      </w:pPr>
    </w:p>
    <w:p w14:paraId="1E8795E0" w14:textId="77777777" w:rsidR="008C2E61" w:rsidRPr="00F86EFD" w:rsidRDefault="008C2E61" w:rsidP="008C2E61">
      <w:pPr>
        <w:rPr>
          <w:sz w:val="16"/>
          <w:szCs w:val="16"/>
        </w:rPr>
      </w:pPr>
      <w:r w:rsidRPr="00F86EFD">
        <w:rPr>
          <w:sz w:val="16"/>
          <w:szCs w:val="16"/>
        </w:rPr>
        <w:t>The U.S. has also increasingly chosen to be less ‘multilateralist’ in its orientation. During his first term, President Trump repudiated alliances like NATO and withdrew the U.S. from the WHO and the Paris Agreement. President Biden also, albeit with a different tone, focused less on global bodies like the UN in favour of purpose-built US-led fora like the Democracy Summit or the Indo-Pacific Economic Framework. In sum, where the U.S. used to act as a multilateralist in a unipolar world, for more than the past decade it has been acting as a unilateralist in a multipolar world. And this is not about to change. It is highly likely that the approach to multilateralism under the second Trump term will continue to include a repudiation of American treaty commitments, condemnation of multilateral institutions and alliances, and a view of the liberal international order as being dominated by globalist elites.</w:t>
      </w:r>
    </w:p>
    <w:p w14:paraId="528D6FBE" w14:textId="77777777" w:rsidR="008C2E61" w:rsidRPr="00F86EFD" w:rsidRDefault="008C2E61" w:rsidP="008C2E61">
      <w:pPr>
        <w:rPr>
          <w:sz w:val="16"/>
          <w:szCs w:val="16"/>
        </w:rPr>
      </w:pPr>
    </w:p>
    <w:p w14:paraId="17049CCD" w14:textId="77777777" w:rsidR="008C2E61" w:rsidRPr="00F86EFD" w:rsidRDefault="008C2E61" w:rsidP="008C2E61">
      <w:r w:rsidRPr="00F86EFD">
        <w:t xml:space="preserve">This will have a profound impact on Canadian foreign policy, which has traditionally had multilateralism at its core. And yet turning away from multilateralism to focus inward or rely on our bilateral relationships to protect Canadian interests would inevitably result in a weakening of Canada’s global stature and leverage, in turn lessening our capacity to exercise influence bilaterally. </w:t>
      </w:r>
      <w:r w:rsidRPr="00F86EFD">
        <w:rPr>
          <w:rStyle w:val="Emphasis"/>
        </w:rPr>
        <w:t>A sounder strategic approach would be to maintain Canada’s focus on multilateralism, focusing on those issues that both correspond to Canada’s core interests and fill in gaps in international norms, some of which will have been created by the U.S. retreat.</w:t>
      </w:r>
    </w:p>
    <w:p w14:paraId="2700109B" w14:textId="77777777" w:rsidR="008C2E61" w:rsidRPr="00F86EFD" w:rsidRDefault="008C2E61" w:rsidP="008C2E61"/>
    <w:p w14:paraId="4889E39F" w14:textId="77777777" w:rsidR="008C2E61" w:rsidRPr="00F86EFD" w:rsidRDefault="008C2E61" w:rsidP="008C2E61">
      <w:r w:rsidRPr="00F86EFD">
        <w:t xml:space="preserve">Third, how have Canadian interests, assets and vulnerabilities changed as a result of the shift in the U.S. global leadership role and what should Canada’s international policy priorities be? </w:t>
      </w:r>
      <w:r w:rsidRPr="00F86EFD">
        <w:rPr>
          <w:rStyle w:val="StyleUnderline"/>
        </w:rPr>
        <w:t>Canada must be able to navigate a world where the gap is growing between, on the one hand, what Canada needs and on the other, what America wants or is willing to do: a world where the American security guarantee is less reliable; one where America is hostile to free trade while Canada is a trading nation;</w:t>
      </w:r>
      <w:r w:rsidRPr="00F86EFD">
        <w:t xml:space="preserve"> where America is alliance-skeptic while Canada relies on alliances and partnerships </w:t>
      </w:r>
      <w:r w:rsidRPr="00F86EFD">
        <w:rPr>
          <w:rStyle w:val="StyleUnderline"/>
        </w:rPr>
        <w:t>and where American democracy is destabilizing and polarizing while Canada relies on resilient democracy as a core Canadian value. In all of these areas, Canada is already more vulnerable</w:t>
      </w:r>
      <w:r w:rsidRPr="00F86EFD">
        <w:t>. Our foreign and security policy priorities haven’t adapted.</w:t>
      </w:r>
    </w:p>
    <w:p w14:paraId="6CEE3861" w14:textId="77777777" w:rsidR="008C2E61" w:rsidRPr="00F86EFD" w:rsidRDefault="008C2E61" w:rsidP="008C2E61"/>
    <w:p w14:paraId="09F5D77B" w14:textId="77777777" w:rsidR="008C2E61" w:rsidRPr="00F86EFD" w:rsidRDefault="008C2E61" w:rsidP="008C2E61">
      <w:r w:rsidRPr="00F86EFD">
        <w:t xml:space="preserve">Canadian decision-makers should take a strategic, structured approach to redefining our interests, vulnerabilities and assets. </w:t>
      </w:r>
      <w:r w:rsidRPr="00F86EFD">
        <w:rPr>
          <w:rStyle w:val="StyleUnderline"/>
        </w:rPr>
        <w:t>An international policy review should break down the barriers between international strategy and national security and be integrative, spanning trade, national security, defence, diplomacy, resilience and development</w:t>
      </w:r>
      <w:r w:rsidRPr="00F86EFD">
        <w:t>. My own personal short list for Canada’s international priorities that would both respond to increased vulnerabilities and capitalize on Canadian strategic advantages would be:</w:t>
      </w:r>
    </w:p>
    <w:p w14:paraId="37582F13" w14:textId="77777777" w:rsidR="008C2E61" w:rsidRPr="00F86EFD" w:rsidRDefault="008C2E61" w:rsidP="008C2E61"/>
    <w:p w14:paraId="4D12B7E1" w14:textId="77777777" w:rsidR="008C2E61" w:rsidRPr="00F86EFD" w:rsidRDefault="008C2E61" w:rsidP="008C2E61">
      <w:pPr>
        <w:rPr>
          <w:sz w:val="16"/>
          <w:szCs w:val="16"/>
        </w:rPr>
      </w:pPr>
      <w:r w:rsidRPr="00F86EFD">
        <w:rPr>
          <w:sz w:val="16"/>
          <w:szCs w:val="16"/>
        </w:rPr>
        <w:t>further diversifying our trade and investment partnerships, with an emphasis on Indo-Pacific and sectors where Canada has a comparative edge (eg. critical minerals, space, agri-food);</w:t>
      </w:r>
    </w:p>
    <w:p w14:paraId="6225139E" w14:textId="77777777" w:rsidR="008C2E61" w:rsidRPr="00F86EFD" w:rsidRDefault="008C2E61" w:rsidP="008C2E61">
      <w:pPr>
        <w:rPr>
          <w:sz w:val="16"/>
          <w:szCs w:val="16"/>
        </w:rPr>
      </w:pPr>
      <w:r w:rsidRPr="00F86EFD">
        <w:rPr>
          <w:sz w:val="16"/>
          <w:szCs w:val="16"/>
        </w:rPr>
        <w:t>concentrating our security and defence efforts on our continent and region, strengthening transatlantic collective defence and diversifying our defence relationships in areas of particular vulnerability like the Arctic;</w:t>
      </w:r>
    </w:p>
    <w:p w14:paraId="436E8F48" w14:textId="77777777" w:rsidR="008C2E61" w:rsidRPr="00F86EFD" w:rsidRDefault="008C2E61" w:rsidP="008C2E61">
      <w:pPr>
        <w:rPr>
          <w:sz w:val="16"/>
          <w:szCs w:val="16"/>
        </w:rPr>
      </w:pPr>
      <w:r w:rsidRPr="00F86EFD">
        <w:rPr>
          <w:sz w:val="16"/>
          <w:szCs w:val="16"/>
        </w:rPr>
        <w:t>building security and societal resilience by tackling cyber security, democracy, foreign interference and disinformation; addressing climate change (including food security) and</w:t>
      </w:r>
    </w:p>
    <w:p w14:paraId="037B92CE" w14:textId="77777777" w:rsidR="008C2E61" w:rsidRPr="00F86EFD" w:rsidRDefault="008C2E61" w:rsidP="008C2E61">
      <w:pPr>
        <w:rPr>
          <w:sz w:val="16"/>
          <w:szCs w:val="16"/>
        </w:rPr>
      </w:pPr>
      <w:r w:rsidRPr="00F86EFD">
        <w:rPr>
          <w:sz w:val="16"/>
          <w:szCs w:val="16"/>
        </w:rPr>
        <w:t>(re)building the international rules, organizations and guardrails that directly touch on our economic and security interests (like emerging technologies, nuclear non-proliferation, migration and human rights).</w:t>
      </w:r>
    </w:p>
    <w:p w14:paraId="36BB8D8D" w14:textId="77777777" w:rsidR="008C2E61" w:rsidRPr="00F86EFD" w:rsidRDefault="008C2E61" w:rsidP="008C2E61">
      <w:pPr>
        <w:rPr>
          <w:sz w:val="16"/>
          <w:szCs w:val="16"/>
        </w:rPr>
      </w:pPr>
      <w:r w:rsidRPr="00F86EFD">
        <w:rPr>
          <w:sz w:val="16"/>
          <w:szCs w:val="16"/>
        </w:rPr>
        <w:t>Ideally, the redefinition of our international priorities would involve an open, public debate to engage Canadians and redefine our national narrative on Canada’s global role. While Canada has traditionally been loath to write down its foreign policy, it has been even more averse to engaging in broad public conversations on international issues. But engaging Canadians makes sense now for a few reasons.</w:t>
      </w:r>
    </w:p>
    <w:p w14:paraId="54323436" w14:textId="77777777" w:rsidR="008C2E61" w:rsidRPr="00F86EFD" w:rsidRDefault="008C2E61" w:rsidP="008C2E61">
      <w:pPr>
        <w:rPr>
          <w:sz w:val="16"/>
          <w:szCs w:val="16"/>
        </w:rPr>
      </w:pPr>
    </w:p>
    <w:p w14:paraId="2509DB3A" w14:textId="77777777" w:rsidR="008C2E61" w:rsidRPr="00F86EFD" w:rsidRDefault="008C2E61" w:rsidP="008C2E61">
      <w:pPr>
        <w:rPr>
          <w:sz w:val="16"/>
          <w:szCs w:val="16"/>
        </w:rPr>
      </w:pPr>
      <w:r w:rsidRPr="00F86EFD">
        <w:rPr>
          <w:sz w:val="16"/>
          <w:szCs w:val="16"/>
        </w:rPr>
        <w:t>First, today’s international security environment is the worst it has been since the end of the Second World War and a public process would build Canadians’ security awareness. Second, a public process would inform and build legitimacy for a new direction in Canada’s international policy. Most importantly, at the same time as Canadian decision-makers will have to make significant commitments in defence and border security to manage the bilateral relationship with the U.S., public engagement will help build the case for why this is in Canada’s longer-term national interest and not just a response to President Trump.</w:t>
      </w:r>
    </w:p>
    <w:p w14:paraId="062C1139" w14:textId="77777777" w:rsidR="008C2E61" w:rsidRPr="00F86EFD" w:rsidRDefault="008C2E61" w:rsidP="008C2E61">
      <w:pPr>
        <w:rPr>
          <w:sz w:val="16"/>
          <w:szCs w:val="16"/>
        </w:rPr>
      </w:pPr>
    </w:p>
    <w:p w14:paraId="639D6051" w14:textId="77777777" w:rsidR="008C2E61" w:rsidRPr="00F86EFD" w:rsidRDefault="008C2E61" w:rsidP="008C2E61">
      <w:pPr>
        <w:rPr>
          <w:sz w:val="16"/>
          <w:szCs w:val="16"/>
        </w:rPr>
      </w:pPr>
      <w:r w:rsidRPr="00F86EFD">
        <w:rPr>
          <w:sz w:val="16"/>
          <w:szCs w:val="16"/>
        </w:rPr>
        <w:t>Our default approach to international engagement has too often been to wait until the U.S. asks before we step up internationally. The aim should be for Canada to take a shaping role to build the open, stable international environment that meets our national interests. If Canada’s global role today might be described as a “middle power with small-power aspirations” the aim should be to align our level of ambition with Canada’s status as the worlds 9th largest economy, the 7th largest military power in NATO, and a member of the G7.</w:t>
      </w:r>
    </w:p>
    <w:p w14:paraId="0EA80406" w14:textId="77777777" w:rsidR="008C2E61" w:rsidRPr="00F86EFD" w:rsidRDefault="008C2E61" w:rsidP="008C2E61">
      <w:pPr>
        <w:pStyle w:val="Heading4"/>
      </w:pPr>
      <w:r w:rsidRPr="00F86EFD">
        <w:t xml:space="preserve">The Arctic is the critical place for Canada to assert sovereignty </w:t>
      </w:r>
    </w:p>
    <w:p w14:paraId="5EAF07BC" w14:textId="77777777" w:rsidR="008C2E61" w:rsidRPr="00F86EFD" w:rsidRDefault="008C2E61" w:rsidP="008C2E61">
      <w:r w:rsidRPr="00F86EFD">
        <w:rPr>
          <w:rStyle w:val="Style13ptBold"/>
        </w:rPr>
        <w:t>Lackenbauer 24 -  Canada Research Chair in the Study of the Canadian North at Trent University and co-director of the Centre on Foreign Policy and Federalism at St Jerome's University in the University of Waterloo</w:t>
      </w:r>
      <w:r w:rsidRPr="00F86EFD">
        <w:t xml:space="preserve"> (P. Whitney Lackenbauer, “Canadian Arctic Sovereignty and Security Volume 2: Historical and Legal Perspectives” Introduction pgs iii-v, Centre for Military, Security and Strategic Studies University of Calgary, http://lackenbauer.ca/wp-content/uploads/2024/09/Canadian-Arctic-Sovereignty-Security-v2-PWL-CMSS-2024.pdf)</w:t>
      </w:r>
    </w:p>
    <w:p w14:paraId="0527DC31" w14:textId="2D630FFF" w:rsidR="008C2E61" w:rsidRPr="00F86EFD" w:rsidRDefault="008C2E61" w:rsidP="008C2E61">
      <w:pPr>
        <w:rPr>
          <w:rStyle w:val="StyleUnderline"/>
        </w:rPr>
      </w:pPr>
      <w:r w:rsidRPr="00F86EFD">
        <w:rPr>
          <w:rStyle w:val="StyleUnderline"/>
        </w:rPr>
        <w:t>The geophysical and political transformation of the Arctic region over</w:t>
      </w:r>
      <w:r w:rsidR="00225343" w:rsidRPr="00F86EFD">
        <w:rPr>
          <w:rStyle w:val="StyleUnderline"/>
        </w:rPr>
        <w:t xml:space="preserve"> </w:t>
      </w:r>
      <w:r w:rsidRPr="00F86EFD">
        <w:rPr>
          <w:rStyle w:val="StyleUnderline"/>
        </w:rPr>
        <w:t>the past three decades has been extraordinary.</w:t>
      </w:r>
      <w:r w:rsidRPr="00F86EFD">
        <w:rPr>
          <w:sz w:val="16"/>
        </w:rPr>
        <w:t xml:space="preserve"> The responses from states,</w:t>
      </w:r>
      <w:r w:rsidR="00225343" w:rsidRPr="00F86EFD">
        <w:rPr>
          <w:sz w:val="16"/>
        </w:rPr>
        <w:t xml:space="preserve"> </w:t>
      </w:r>
      <w:r w:rsidRPr="00F86EFD">
        <w:rPr>
          <w:sz w:val="16"/>
        </w:rPr>
        <w:t>international organizations, sub-state actors, and non-governmental</w:t>
      </w:r>
      <w:r w:rsidR="00225343" w:rsidRPr="00F86EFD">
        <w:rPr>
          <w:sz w:val="16"/>
        </w:rPr>
        <w:t xml:space="preserve"> </w:t>
      </w:r>
      <w:r w:rsidRPr="00F86EFD">
        <w:rPr>
          <w:sz w:val="16"/>
        </w:rPr>
        <w:t>organizations (as well as from outside observers such as scholars and</w:t>
      </w:r>
      <w:r w:rsidR="00225343" w:rsidRPr="00F86EFD">
        <w:rPr>
          <w:sz w:val="16"/>
        </w:rPr>
        <w:t xml:space="preserve"> </w:t>
      </w:r>
      <w:r w:rsidRPr="00F86EFD">
        <w:rPr>
          <w:sz w:val="16"/>
        </w:rPr>
        <w:t>journalists) to these changes have reignited debates about the core</w:t>
      </w:r>
      <w:r w:rsidR="00225343" w:rsidRPr="00F86EFD">
        <w:rPr>
          <w:sz w:val="16"/>
        </w:rPr>
        <w:t xml:space="preserve"> </w:t>
      </w:r>
      <w:r w:rsidRPr="00F86EFD">
        <w:rPr>
          <w:sz w:val="16"/>
        </w:rPr>
        <w:t>political concepts of sovereignty and security, in addition to their</w:t>
      </w:r>
      <w:r w:rsidR="00225343" w:rsidRPr="00F86EFD">
        <w:rPr>
          <w:sz w:val="16"/>
        </w:rPr>
        <w:t xml:space="preserve"> </w:t>
      </w:r>
      <w:r w:rsidRPr="00F86EFD">
        <w:rPr>
          <w:sz w:val="16"/>
        </w:rPr>
        <w:t>distinctive features across the Circumpolar North. “</w:t>
      </w:r>
      <w:r w:rsidRPr="00F86EFD">
        <w:rPr>
          <w:rStyle w:val="StyleUnderline"/>
        </w:rPr>
        <w:t>The confluence of</w:t>
      </w:r>
      <w:r w:rsidR="00225343" w:rsidRPr="00F86EFD">
        <w:rPr>
          <w:rStyle w:val="StyleUnderline"/>
        </w:rPr>
        <w:t xml:space="preserve"> </w:t>
      </w:r>
      <w:r w:rsidRPr="00F86EFD">
        <w:rPr>
          <w:rStyle w:val="StyleUnderline"/>
        </w:rPr>
        <w:t>climate change and the end of the Cold War led the Arctic states to</w:t>
      </w:r>
      <w:r w:rsidR="00225343" w:rsidRPr="00F86EFD">
        <w:rPr>
          <w:rStyle w:val="StyleUnderline"/>
        </w:rPr>
        <w:t xml:space="preserve"> </w:t>
      </w:r>
      <w:r w:rsidRPr="00F86EFD">
        <w:rPr>
          <w:rStyle w:val="StyleUnderline"/>
        </w:rPr>
        <w:t>reconsider their Arctic interests in light of the changing geopolitical and</w:t>
      </w:r>
      <w:r w:rsidR="00225343" w:rsidRPr="00F86EFD">
        <w:rPr>
          <w:rStyle w:val="StyleUnderline"/>
        </w:rPr>
        <w:t xml:space="preserve"> </w:t>
      </w:r>
      <w:r w:rsidRPr="00F86EFD">
        <w:rPr>
          <w:rStyle w:val="StyleUnderline"/>
        </w:rPr>
        <w:t>physical environment, generating a wave of new official foreign and</w:t>
      </w:r>
      <w:r w:rsidR="00225343" w:rsidRPr="00F86EFD">
        <w:rPr>
          <w:rStyle w:val="StyleUnderline"/>
        </w:rPr>
        <w:t xml:space="preserve"> </w:t>
      </w:r>
      <w:r w:rsidRPr="00F86EFD">
        <w:rPr>
          <w:rStyle w:val="StyleUnderline"/>
        </w:rPr>
        <w:t>security policies that continue to emphasize (in many cases) Arctic states’</w:t>
      </w:r>
      <w:r w:rsidR="00225343" w:rsidRPr="00F86EFD">
        <w:rPr>
          <w:rStyle w:val="StyleUnderline"/>
        </w:rPr>
        <w:t xml:space="preserve"> </w:t>
      </w:r>
      <w:r w:rsidRPr="00F86EFD">
        <w:rPr>
          <w:rStyle w:val="StyleUnderline"/>
        </w:rPr>
        <w:t>central preoccupation with defending their Arctic territory and</w:t>
      </w:r>
      <w:r w:rsidR="00225343" w:rsidRPr="00F86EFD">
        <w:rPr>
          <w:rStyle w:val="StyleUnderline"/>
        </w:rPr>
        <w:t xml:space="preserve"> </w:t>
      </w:r>
      <w:r w:rsidRPr="00F86EFD">
        <w:rPr>
          <w:rStyle w:val="StyleUnderline"/>
        </w:rPr>
        <w:t>sovereignty</w:t>
      </w:r>
      <w:r w:rsidRPr="00F86EFD">
        <w:rPr>
          <w:sz w:val="16"/>
        </w:rPr>
        <w:t>,” Wilfrid Greaves and I observed in a 2021 book. “Other</w:t>
      </w:r>
      <w:r w:rsidR="00225343" w:rsidRPr="00F86EFD">
        <w:rPr>
          <w:sz w:val="16"/>
        </w:rPr>
        <w:t xml:space="preserve"> </w:t>
      </w:r>
      <w:r w:rsidRPr="00F86EFD">
        <w:rPr>
          <w:sz w:val="16"/>
        </w:rPr>
        <w:t>actors, most notably Indigenous peoples through their self-governing</w:t>
      </w:r>
      <w:r w:rsidR="00225343" w:rsidRPr="00F86EFD">
        <w:rPr>
          <w:sz w:val="16"/>
        </w:rPr>
        <w:t xml:space="preserve"> </w:t>
      </w:r>
      <w:r w:rsidRPr="00F86EFD">
        <w:rPr>
          <w:sz w:val="16"/>
        </w:rPr>
        <w:t>institutions and representative organizations, have articulated</w:t>
      </w:r>
      <w:r w:rsidR="00225343" w:rsidRPr="00F86EFD">
        <w:rPr>
          <w:sz w:val="16"/>
        </w:rPr>
        <w:t xml:space="preserve"> </w:t>
      </w:r>
      <w:r w:rsidRPr="00F86EFD">
        <w:rPr>
          <w:sz w:val="16"/>
        </w:rPr>
        <w:t>conceptions of security and sovereignty in the region that both support</w:t>
      </w:r>
      <w:r w:rsidR="00225343" w:rsidRPr="00F86EFD">
        <w:rPr>
          <w:sz w:val="16"/>
        </w:rPr>
        <w:t xml:space="preserve"> </w:t>
      </w:r>
      <w:r w:rsidRPr="00F86EFD">
        <w:rPr>
          <w:sz w:val="16"/>
        </w:rPr>
        <w:t>and challenge the priorities identified by Arctic states.” We noted that</w:t>
      </w:r>
      <w:r w:rsidR="00225343" w:rsidRPr="00F86EFD">
        <w:rPr>
          <w:sz w:val="16"/>
        </w:rPr>
        <w:t xml:space="preserve"> </w:t>
      </w:r>
      <w:r w:rsidRPr="00F86EFD">
        <w:rPr>
          <w:sz w:val="16"/>
        </w:rPr>
        <w:t>sovereignty and security are amongst the most widely used – and misused</w:t>
      </w:r>
      <w:r w:rsidR="00225343" w:rsidRPr="00F86EFD">
        <w:rPr>
          <w:sz w:val="16"/>
        </w:rPr>
        <w:t xml:space="preserve"> </w:t>
      </w:r>
      <w:r w:rsidRPr="00F86EFD">
        <w:rPr>
          <w:sz w:val="16"/>
        </w:rPr>
        <w:t>– concepts in current debates.1</w:t>
      </w:r>
      <w:r w:rsidR="00225343" w:rsidRPr="00F86EFD">
        <w:rPr>
          <w:sz w:val="16"/>
        </w:rPr>
        <w:t xml:space="preserve"> </w:t>
      </w:r>
      <w:r w:rsidRPr="00F86EFD">
        <w:rPr>
          <w:sz w:val="16"/>
        </w:rPr>
        <w:t>iv Lackenbauer</w:t>
      </w:r>
      <w:r w:rsidR="00225343" w:rsidRPr="00F86EFD">
        <w:rPr>
          <w:sz w:val="16"/>
        </w:rPr>
        <w:t xml:space="preserve"> </w:t>
      </w:r>
      <w:r w:rsidRPr="00F86EFD">
        <w:rPr>
          <w:sz w:val="16"/>
        </w:rPr>
        <w:t>My introduction to the 2011 volume Canadian Arctic Sovereignty and</w:t>
      </w:r>
      <w:r w:rsidR="00225343" w:rsidRPr="00F86EFD">
        <w:rPr>
          <w:sz w:val="16"/>
        </w:rPr>
        <w:t xml:space="preserve"> </w:t>
      </w:r>
      <w:r w:rsidRPr="00F86EFD">
        <w:rPr>
          <w:sz w:val="16"/>
        </w:rPr>
        <w:t>Security: Historical Perspectives framed various dynamics and issues that</w:t>
      </w:r>
      <w:r w:rsidR="00225343" w:rsidRPr="00F86EFD">
        <w:rPr>
          <w:sz w:val="16"/>
        </w:rPr>
        <w:t xml:space="preserve"> </w:t>
      </w:r>
      <w:r w:rsidRPr="00F86EFD">
        <w:rPr>
          <w:sz w:val="16"/>
        </w:rPr>
        <w:t>have continued to garner news media headlines and policy attention in</w:t>
      </w:r>
      <w:r w:rsidR="00225343" w:rsidRPr="00F86EFD">
        <w:rPr>
          <w:sz w:val="16"/>
        </w:rPr>
        <w:t xml:space="preserve"> </w:t>
      </w:r>
      <w:r w:rsidRPr="00F86EFD">
        <w:rPr>
          <w:sz w:val="16"/>
        </w:rPr>
        <w:t>Canada since that time. The Conservative government of Stephen Harper</w:t>
      </w:r>
      <w:r w:rsidR="00225343" w:rsidRPr="00F86EFD">
        <w:rPr>
          <w:sz w:val="16"/>
        </w:rPr>
        <w:t xml:space="preserve"> </w:t>
      </w:r>
      <w:r w:rsidRPr="00F86EFD">
        <w:rPr>
          <w:sz w:val="16"/>
        </w:rPr>
        <w:t>insisted that previous governments had failed to perfect Canadian</w:t>
      </w:r>
      <w:r w:rsidR="00225343" w:rsidRPr="00F86EFD">
        <w:rPr>
          <w:sz w:val="16"/>
        </w:rPr>
        <w:t xml:space="preserve"> </w:t>
      </w:r>
      <w:r w:rsidRPr="00F86EFD">
        <w:rPr>
          <w:sz w:val="16"/>
        </w:rPr>
        <w:t>sovereignty and that the country needed to adopt a more activist approach</w:t>
      </w:r>
      <w:r w:rsidR="00225343" w:rsidRPr="00F86EFD">
        <w:rPr>
          <w:sz w:val="16"/>
        </w:rPr>
        <w:t xml:space="preserve"> </w:t>
      </w:r>
      <w:r w:rsidRPr="00F86EFD">
        <w:rPr>
          <w:sz w:val="16"/>
        </w:rPr>
        <w:t>to defend its national interests in the region. “</w:t>
      </w:r>
      <w:r w:rsidRPr="00F86EFD">
        <w:rPr>
          <w:rStyle w:val="StyleUnderline"/>
        </w:rPr>
        <w:t>Climate change is</w:t>
      </w:r>
      <w:r w:rsidR="00225343" w:rsidRPr="00F86EFD">
        <w:rPr>
          <w:rStyle w:val="StyleUnderline"/>
        </w:rPr>
        <w:t xml:space="preserve"> </w:t>
      </w:r>
      <w:r w:rsidRPr="00F86EFD">
        <w:rPr>
          <w:rStyle w:val="StyleUnderline"/>
        </w:rPr>
        <w:t>transforming the Arctic,” I noted at the time. “The ice cover on the Arctic</w:t>
      </w:r>
      <w:r w:rsidR="00225343" w:rsidRPr="00F86EFD">
        <w:rPr>
          <w:rStyle w:val="StyleUnderline"/>
        </w:rPr>
        <w:t xml:space="preserve"> </w:t>
      </w:r>
      <w:r w:rsidRPr="00F86EFD">
        <w:rPr>
          <w:rStyle w:val="StyleUnderline"/>
        </w:rPr>
        <w:t>Ocean is shrinking in breadth and depth, permafrost is melting, and</w:t>
      </w:r>
      <w:r w:rsidR="00225343" w:rsidRPr="00F86EFD">
        <w:rPr>
          <w:rStyle w:val="StyleUnderline"/>
        </w:rPr>
        <w:t xml:space="preserve"> </w:t>
      </w:r>
      <w:r w:rsidRPr="00F86EFD">
        <w:rPr>
          <w:rStyle w:val="StyleUnderline"/>
        </w:rPr>
        <w:t>indigenous flora and fauna is threatened. Questions abound about what</w:t>
      </w:r>
      <w:r w:rsidR="00225343" w:rsidRPr="00F86EFD">
        <w:rPr>
          <w:rStyle w:val="StyleUnderline"/>
        </w:rPr>
        <w:t xml:space="preserve"> </w:t>
      </w:r>
      <w:r w:rsidRPr="00F86EFD">
        <w:rPr>
          <w:rStyle w:val="StyleUnderline"/>
        </w:rPr>
        <w:t>these changes will mean for northern peoples, for transportation routes,</w:t>
      </w:r>
      <w:r w:rsidR="00225343" w:rsidRPr="00F86EFD">
        <w:rPr>
          <w:rStyle w:val="StyleUnderline"/>
        </w:rPr>
        <w:t xml:space="preserve"> </w:t>
      </w:r>
      <w:r w:rsidRPr="00F86EFD">
        <w:rPr>
          <w:rStyle w:val="StyleUnderline"/>
        </w:rPr>
        <w:t>for international boundaries, and for stability and security in the</w:t>
      </w:r>
      <w:r w:rsidR="00225343" w:rsidRPr="00F86EFD">
        <w:rPr>
          <w:rStyle w:val="StyleUnderline"/>
        </w:rPr>
        <w:t xml:space="preserve"> </w:t>
      </w:r>
      <w:r w:rsidRPr="00F86EFD">
        <w:rPr>
          <w:rStyle w:val="StyleUnderline"/>
        </w:rPr>
        <w:t>circumpolar world.</w:t>
      </w:r>
      <w:r w:rsidRPr="00F86EFD">
        <w:rPr>
          <w:sz w:val="16"/>
        </w:rPr>
        <w:t>”2</w:t>
      </w:r>
      <w:r w:rsidR="00225343" w:rsidRPr="00F86EFD">
        <w:rPr>
          <w:sz w:val="16"/>
        </w:rPr>
        <w:t xml:space="preserve"> </w:t>
      </w:r>
      <w:r w:rsidRPr="00F86EFD">
        <w:rPr>
          <w:sz w:val="16"/>
        </w:rPr>
        <w:t>Fast forward thirteen years, and the situation has come full circle.</w:t>
      </w:r>
      <w:r w:rsidR="00225343" w:rsidRPr="00F86EFD">
        <w:rPr>
          <w:sz w:val="16"/>
        </w:rPr>
        <w:t xml:space="preserve"> </w:t>
      </w:r>
      <w:r w:rsidRPr="00F86EFD">
        <w:rPr>
          <w:sz w:val="16"/>
        </w:rPr>
        <w:t>When the Liberal government under Justin Trudeau came to office in 2015,</w:t>
      </w:r>
      <w:r w:rsidR="00225343" w:rsidRPr="00F86EFD">
        <w:rPr>
          <w:sz w:val="16"/>
        </w:rPr>
        <w:t xml:space="preserve"> </w:t>
      </w:r>
      <w:r w:rsidRPr="00F86EFD">
        <w:rPr>
          <w:sz w:val="16"/>
        </w:rPr>
        <w:t>it initially avoided language around sovereignty and security, believing</w:t>
      </w:r>
      <w:r w:rsidR="00225343" w:rsidRPr="00F86EFD">
        <w:rPr>
          <w:sz w:val="16"/>
        </w:rPr>
        <w:t xml:space="preserve"> </w:t>
      </w:r>
      <w:r w:rsidRPr="00F86EFD">
        <w:rPr>
          <w:sz w:val="16"/>
        </w:rPr>
        <w:t>that the Conservatives had managed to secure this as part of their partisan</w:t>
      </w:r>
      <w:r w:rsidR="00225343" w:rsidRPr="00F86EFD">
        <w:rPr>
          <w:sz w:val="16"/>
        </w:rPr>
        <w:t xml:space="preserve"> </w:t>
      </w:r>
      <w:r w:rsidRPr="00F86EFD">
        <w:rPr>
          <w:sz w:val="16"/>
        </w:rPr>
        <w:t xml:space="preserve">“brand.”3 This did not last long. </w:t>
      </w:r>
      <w:r w:rsidRPr="00F86EFD">
        <w:rPr>
          <w:rStyle w:val="StyleUnderline"/>
        </w:rPr>
        <w:t>The Liberal defence policy Strong, Secure,</w:t>
      </w:r>
      <w:r w:rsidR="00225343" w:rsidRPr="00F86EFD">
        <w:rPr>
          <w:rStyle w:val="StyleUnderline"/>
        </w:rPr>
        <w:t xml:space="preserve"> </w:t>
      </w:r>
      <w:r w:rsidRPr="00F86EFD">
        <w:rPr>
          <w:rStyle w:val="StyleUnderline"/>
        </w:rPr>
        <w:t>Engaged, released in 2017, followed by the safety, security, and defence</w:t>
      </w:r>
      <w:r w:rsidR="00225343" w:rsidRPr="00F86EFD">
        <w:rPr>
          <w:rStyle w:val="StyleUnderline"/>
        </w:rPr>
        <w:t xml:space="preserve"> </w:t>
      </w:r>
      <w:r w:rsidRPr="00F86EFD">
        <w:rPr>
          <w:rStyle w:val="StyleUnderline"/>
        </w:rPr>
        <w:t>chapter of the Arctic and Northern Policy Framework (ANPF) in 2019,</w:t>
      </w:r>
      <w:r w:rsidR="00225343" w:rsidRPr="00F86EFD">
        <w:rPr>
          <w:rStyle w:val="StyleUnderline"/>
        </w:rPr>
        <w:t xml:space="preserve"> </w:t>
      </w:r>
      <w:r w:rsidRPr="00F86EFD">
        <w:rPr>
          <w:rStyle w:val="StyleUnderline"/>
        </w:rPr>
        <w:t>acknowledged national defence as a key part of Canada’s “commitment</w:t>
      </w:r>
      <w:r w:rsidR="00225343" w:rsidRPr="00F86EFD">
        <w:rPr>
          <w:rStyle w:val="StyleUnderline"/>
        </w:rPr>
        <w:t xml:space="preserve"> </w:t>
      </w:r>
      <w:r w:rsidRPr="00F86EFD">
        <w:rPr>
          <w:rStyle w:val="StyleUnderline"/>
        </w:rPr>
        <w:t>to a safe, secure, and well-defended Arctic and North, and as a continued</w:t>
      </w:r>
      <w:r w:rsidR="00225343" w:rsidRPr="00F86EFD">
        <w:rPr>
          <w:rStyle w:val="StyleUnderline"/>
        </w:rPr>
        <w:t xml:space="preserve"> </w:t>
      </w:r>
      <w:r w:rsidRPr="00F86EFD">
        <w:rPr>
          <w:rStyle w:val="StyleUnderline"/>
        </w:rPr>
        <w:t>expression of Canada’s enduring sovereignty over our lands and waters</w:t>
      </w:r>
      <w:r w:rsidRPr="00F86EFD">
        <w:rPr>
          <w:sz w:val="16"/>
        </w:rPr>
        <w:t>.”4</w:t>
      </w:r>
      <w:r w:rsidR="00225343" w:rsidRPr="00F86EFD">
        <w:rPr>
          <w:sz w:val="16"/>
        </w:rPr>
        <w:t xml:space="preserve"> </w:t>
      </w:r>
      <w:r w:rsidRPr="00F86EFD">
        <w:rPr>
          <w:sz w:val="16"/>
        </w:rPr>
        <w:t>In an increasingly competitive world following Russia’s unprovoked fullscale invasion of Ukraine in February 2022, strategic assessments</w:t>
      </w:r>
      <w:r w:rsidR="00225343" w:rsidRPr="00F86EFD">
        <w:rPr>
          <w:sz w:val="16"/>
        </w:rPr>
        <w:t xml:space="preserve"> </w:t>
      </w:r>
      <w:r w:rsidRPr="00F86EFD">
        <w:rPr>
          <w:sz w:val="16"/>
        </w:rPr>
        <w:t>regularly highlight that authoritarian regimes in Moscow and Beijing</w:t>
      </w:r>
      <w:r w:rsidR="00225343" w:rsidRPr="00F86EFD">
        <w:rPr>
          <w:sz w:val="16"/>
        </w:rPr>
        <w:t xml:space="preserve"> </w:t>
      </w:r>
      <w:r w:rsidRPr="00F86EFD">
        <w:rPr>
          <w:sz w:val="16"/>
        </w:rPr>
        <w:t>threaten the rules-based international order when it does not serve their</w:t>
      </w:r>
      <w:r w:rsidR="00225343" w:rsidRPr="00F86EFD">
        <w:rPr>
          <w:sz w:val="16"/>
        </w:rPr>
        <w:t xml:space="preserve"> </w:t>
      </w:r>
      <w:r w:rsidRPr="00F86EFD">
        <w:rPr>
          <w:sz w:val="16"/>
        </w:rPr>
        <w:t>interests. The Kremlin’s continued expansion and modernization of its</w:t>
      </w:r>
      <w:r w:rsidR="00225343" w:rsidRPr="00F86EFD">
        <w:rPr>
          <w:sz w:val="16"/>
        </w:rPr>
        <w:t xml:space="preserve"> </w:t>
      </w:r>
      <w:r w:rsidRPr="00F86EFD">
        <w:rPr>
          <w:sz w:val="16"/>
        </w:rPr>
        <w:t>Arctic military infrastructure, development of new military capabilities</w:t>
      </w:r>
      <w:r w:rsidR="00225343" w:rsidRPr="00F86EFD">
        <w:rPr>
          <w:sz w:val="16"/>
        </w:rPr>
        <w:t xml:space="preserve"> </w:t>
      </w:r>
      <w:r w:rsidRPr="00F86EFD">
        <w:rPr>
          <w:sz w:val="16"/>
        </w:rPr>
        <w:t>that have the potential to threaten the North American homeland (as well</w:t>
      </w:r>
      <w:r w:rsidR="00225343" w:rsidRPr="00F86EFD">
        <w:rPr>
          <w:sz w:val="16"/>
        </w:rPr>
        <w:t xml:space="preserve"> </w:t>
      </w:r>
      <w:r w:rsidRPr="00F86EFD">
        <w:rPr>
          <w:sz w:val="16"/>
        </w:rPr>
        <w:t>as allied and partner territories), and the significant role that the Arctic</w:t>
      </w:r>
      <w:r w:rsidR="00225343" w:rsidRPr="00F86EFD">
        <w:rPr>
          <w:sz w:val="16"/>
        </w:rPr>
        <w:t xml:space="preserve"> </w:t>
      </w:r>
      <w:r w:rsidRPr="00F86EFD">
        <w:rPr>
          <w:sz w:val="16"/>
        </w:rPr>
        <w:t>Zone of the Russian Federation plays in Russia’s national security and</w:t>
      </w:r>
      <w:r w:rsidR="00225343" w:rsidRPr="00F86EFD">
        <w:rPr>
          <w:sz w:val="16"/>
        </w:rPr>
        <w:t xml:space="preserve"> </w:t>
      </w:r>
      <w:r w:rsidRPr="00F86EFD">
        <w:rPr>
          <w:sz w:val="16"/>
        </w:rPr>
        <w:t>economic calculations mean that Russia cannot be ignored. China, for its</w:t>
      </w:r>
      <w:r w:rsidR="00225343" w:rsidRPr="00F86EFD">
        <w:rPr>
          <w:sz w:val="16"/>
        </w:rPr>
        <w:t xml:space="preserve"> </w:t>
      </w:r>
      <w:r w:rsidRPr="00F86EFD">
        <w:rPr>
          <w:sz w:val="16"/>
        </w:rPr>
        <w:t>part, seeks increased access to and influence in the region. While analysts</w:t>
      </w:r>
      <w:r w:rsidR="00225343" w:rsidRPr="00F86EFD">
        <w:rPr>
          <w:sz w:val="16"/>
        </w:rPr>
        <w:t xml:space="preserve"> </w:t>
      </w:r>
      <w:r w:rsidRPr="00F86EFD">
        <w:rPr>
          <w:sz w:val="16"/>
        </w:rPr>
        <w:t>debate how or why Russia or China might seek to disrupt the Arctic order,</w:t>
      </w:r>
      <w:r w:rsidR="00225343" w:rsidRPr="00F86EFD">
        <w:rPr>
          <w:sz w:val="16"/>
        </w:rPr>
        <w:t xml:space="preserve"> </w:t>
      </w:r>
      <w:r w:rsidRPr="00F86EFD">
        <w:rPr>
          <w:sz w:val="16"/>
        </w:rPr>
        <w:t>there is a growing consensus that global strategic competition spills over</w:t>
      </w:r>
      <w:r w:rsidR="00225343" w:rsidRPr="00F86EFD">
        <w:rPr>
          <w:sz w:val="16"/>
        </w:rPr>
        <w:t xml:space="preserve"> </w:t>
      </w:r>
      <w:r w:rsidRPr="00F86EFD">
        <w:rPr>
          <w:sz w:val="16"/>
        </w:rPr>
        <w:t xml:space="preserve">into the region. </w:t>
      </w:r>
      <w:r w:rsidRPr="00F86EFD">
        <w:rPr>
          <w:rStyle w:val="StyleUnderline"/>
        </w:rPr>
        <w:t>Canadian statements reflect these dynamics.</w:t>
      </w:r>
      <w:r w:rsidR="00225343" w:rsidRPr="00F86EFD">
        <w:rPr>
          <w:rStyle w:val="StyleUnderline"/>
        </w:rPr>
        <w:t xml:space="preserve"> </w:t>
      </w:r>
      <w:r w:rsidRPr="00F86EFD">
        <w:rPr>
          <w:rStyle w:val="StyleUnderline"/>
        </w:rPr>
        <w:t>“The most urgent and important task we face is asserting Canada’s</w:t>
      </w:r>
      <w:r w:rsidR="00225343" w:rsidRPr="00F86EFD">
        <w:rPr>
          <w:rStyle w:val="StyleUnderline"/>
        </w:rPr>
        <w:t xml:space="preserve"> </w:t>
      </w:r>
      <w:r w:rsidRPr="00F86EFD">
        <w:rPr>
          <w:rStyle w:val="StyleUnderline"/>
        </w:rPr>
        <w:t>sovereignty in the Arctic and northern regions,” Canada’s April 2024</w:t>
      </w:r>
      <w:r w:rsidR="00225343" w:rsidRPr="00F86EFD">
        <w:rPr>
          <w:rStyle w:val="StyleUnderline"/>
        </w:rPr>
        <w:t xml:space="preserve"> </w:t>
      </w:r>
      <w:r w:rsidRPr="00F86EFD">
        <w:rPr>
          <w:rStyle w:val="StyleUnderline"/>
        </w:rPr>
        <w:t>defence policy update insisted, “where the changing physical and</w:t>
      </w:r>
      <w:r w:rsidR="00225343" w:rsidRPr="00F86EFD">
        <w:rPr>
          <w:rStyle w:val="StyleUnderline"/>
        </w:rPr>
        <w:t xml:space="preserve"> </w:t>
      </w:r>
      <w:r w:rsidRPr="00F86EFD">
        <w:rPr>
          <w:rStyle w:val="StyleUnderline"/>
        </w:rPr>
        <w:t>geopolitical landscapes have created new threats and vulnerabilities to</w:t>
      </w:r>
      <w:r w:rsidR="00225343" w:rsidRPr="00F86EFD">
        <w:rPr>
          <w:rStyle w:val="StyleUnderline"/>
        </w:rPr>
        <w:t xml:space="preserve"> </w:t>
      </w:r>
      <w:r w:rsidRPr="00F86EFD">
        <w:rPr>
          <w:rStyle w:val="StyleUnderline"/>
        </w:rPr>
        <w:t>Introduction v</w:t>
      </w:r>
      <w:r w:rsidR="00225343" w:rsidRPr="00F86EFD">
        <w:rPr>
          <w:rStyle w:val="StyleUnderline"/>
        </w:rPr>
        <w:t xml:space="preserve"> </w:t>
      </w:r>
      <w:r w:rsidRPr="00F86EFD">
        <w:rPr>
          <w:rStyle w:val="StyleUnderline"/>
        </w:rPr>
        <w:t>Canada and Canadians.” 5 The emphasis on sovereignty rather than</w:t>
      </w:r>
      <w:r w:rsidR="00225343" w:rsidRPr="00F86EFD">
        <w:rPr>
          <w:rStyle w:val="StyleUnderline"/>
        </w:rPr>
        <w:t xml:space="preserve"> </w:t>
      </w:r>
      <w:r w:rsidRPr="00F86EFD">
        <w:rPr>
          <w:rStyle w:val="StyleUnderline"/>
        </w:rPr>
        <w:t>security is telling.</w:t>
      </w:r>
      <w:r w:rsidRPr="00F86EFD">
        <w:rPr>
          <w:sz w:val="16"/>
        </w:rPr>
        <w:t xml:space="preserve"> In the 2008 book Arctic Front, co-authors and I described</w:t>
      </w:r>
      <w:r w:rsidR="00225343" w:rsidRPr="00F86EFD">
        <w:rPr>
          <w:sz w:val="16"/>
        </w:rPr>
        <w:t xml:space="preserve"> </w:t>
      </w:r>
      <w:r w:rsidRPr="00F86EFD">
        <w:rPr>
          <w:sz w:val="16"/>
        </w:rPr>
        <w:t>sovereignty as the “zombie – the dead issue that refuses to stay dead – of</w:t>
      </w:r>
      <w:r w:rsidR="00225343" w:rsidRPr="00F86EFD">
        <w:rPr>
          <w:sz w:val="16"/>
        </w:rPr>
        <w:t xml:space="preserve"> </w:t>
      </w:r>
      <w:r w:rsidRPr="00F86EFD">
        <w:rPr>
          <w:sz w:val="16"/>
        </w:rPr>
        <w:t xml:space="preserve">Canadian public affairs.” 6 </w:t>
      </w:r>
      <w:r w:rsidRPr="00F86EFD">
        <w:rPr>
          <w:rStyle w:val="StyleUnderline"/>
        </w:rPr>
        <w:t>Insisting that “sovereignty” is imperilled</w:t>
      </w:r>
      <w:r w:rsidR="00225343" w:rsidRPr="00F86EFD">
        <w:rPr>
          <w:rStyle w:val="StyleUnderline"/>
        </w:rPr>
        <w:t xml:space="preserve"> </w:t>
      </w:r>
      <w:r w:rsidRPr="00F86EFD">
        <w:rPr>
          <w:rStyle w:val="StyleUnderline"/>
        </w:rPr>
        <w:t>allows politicians and commentators to tap into primordial anxieties</w:t>
      </w:r>
      <w:r w:rsidR="00225343" w:rsidRPr="00F86EFD">
        <w:rPr>
          <w:rStyle w:val="StyleUnderline"/>
        </w:rPr>
        <w:t xml:space="preserve"> </w:t>
      </w:r>
      <w:r w:rsidRPr="00F86EFD">
        <w:rPr>
          <w:rStyle w:val="StyleUnderline"/>
        </w:rPr>
        <w:t>about Canada’s ability to preserve its ownership and control over its</w:t>
      </w:r>
      <w:r w:rsidR="00225343" w:rsidRPr="00F86EFD">
        <w:rPr>
          <w:rStyle w:val="StyleUnderline"/>
        </w:rPr>
        <w:t xml:space="preserve"> </w:t>
      </w:r>
      <w:r w:rsidRPr="00F86EFD">
        <w:rPr>
          <w:rStyle w:val="StyleUnderline"/>
        </w:rPr>
        <w:t>Arctic inheritance</w:t>
      </w:r>
      <w:r w:rsidRPr="00F86EFD">
        <w:rPr>
          <w:sz w:val="16"/>
        </w:rPr>
        <w:t>. The contrast is striking with the international chapter</w:t>
      </w:r>
      <w:r w:rsidR="00225343" w:rsidRPr="00F86EFD">
        <w:rPr>
          <w:sz w:val="16"/>
        </w:rPr>
        <w:t xml:space="preserve"> </w:t>
      </w:r>
      <w:r w:rsidRPr="00F86EFD">
        <w:rPr>
          <w:sz w:val="16"/>
        </w:rPr>
        <w:t>of the 2019 ANPF, which suggested that “the circumpolar Arctic is well</w:t>
      </w:r>
      <w:r w:rsidR="00225343" w:rsidRPr="00F86EFD">
        <w:rPr>
          <w:sz w:val="16"/>
        </w:rPr>
        <w:t xml:space="preserve"> </w:t>
      </w:r>
      <w:r w:rsidRPr="00F86EFD">
        <w:rPr>
          <w:sz w:val="16"/>
        </w:rPr>
        <w:t>known for its high level of international cooperation on a broad range of</w:t>
      </w:r>
      <w:r w:rsidR="00225343" w:rsidRPr="00F86EFD">
        <w:rPr>
          <w:sz w:val="16"/>
        </w:rPr>
        <w:t xml:space="preserve"> </w:t>
      </w:r>
      <w:r w:rsidRPr="00F86EFD">
        <w:rPr>
          <w:sz w:val="16"/>
        </w:rPr>
        <w:t>issues, a product of the robust rules-based international order that is the</w:t>
      </w:r>
      <w:r w:rsidR="00225343" w:rsidRPr="00F86EFD">
        <w:rPr>
          <w:sz w:val="16"/>
        </w:rPr>
        <w:t xml:space="preserve"> </w:t>
      </w:r>
      <w:r w:rsidRPr="00F86EFD">
        <w:rPr>
          <w:sz w:val="16"/>
        </w:rPr>
        <w:t>sum of international rules, norms and institutions that govern</w:t>
      </w:r>
      <w:r w:rsidR="00225343" w:rsidRPr="00F86EFD">
        <w:rPr>
          <w:sz w:val="16"/>
        </w:rPr>
        <w:t xml:space="preserve"> </w:t>
      </w:r>
      <w:r w:rsidRPr="00F86EFD">
        <w:rPr>
          <w:sz w:val="16"/>
        </w:rPr>
        <w:t>international affairs in the Arctic.” Prime among them is the law of the sea,</w:t>
      </w:r>
      <w:r w:rsidR="00225343" w:rsidRPr="00F86EFD">
        <w:rPr>
          <w:sz w:val="16"/>
        </w:rPr>
        <w:t xml:space="preserve"> </w:t>
      </w:r>
      <w:r w:rsidRPr="00F86EFD">
        <w:rPr>
          <w:sz w:val="16"/>
        </w:rPr>
        <w:t xml:space="preserve">which applies to the Arctic Ocean like it does all other oceans. The </w:t>
      </w:r>
      <w:r w:rsidRPr="00F86EFD">
        <w:rPr>
          <w:rStyle w:val="StyleUnderline"/>
        </w:rPr>
        <w:t>policy</w:t>
      </w:r>
      <w:r w:rsidR="00225343" w:rsidRPr="00F86EFD">
        <w:rPr>
          <w:rStyle w:val="StyleUnderline"/>
        </w:rPr>
        <w:t xml:space="preserve"> </w:t>
      </w:r>
      <w:r w:rsidRPr="00F86EFD">
        <w:rPr>
          <w:rStyle w:val="StyleUnderline"/>
        </w:rPr>
        <w:t>framework highlighted that “Canada’s Arctic sovereignty is longstanding</w:t>
      </w:r>
      <w:r w:rsidR="00225343" w:rsidRPr="00F86EFD">
        <w:rPr>
          <w:rStyle w:val="StyleUnderline"/>
        </w:rPr>
        <w:t xml:space="preserve"> </w:t>
      </w:r>
      <w:r w:rsidRPr="00F86EFD">
        <w:rPr>
          <w:rStyle w:val="StyleUnderline"/>
        </w:rPr>
        <w:t>and well established” and that “the Government of Canada is firmly</w:t>
      </w:r>
      <w:r w:rsidR="00225343" w:rsidRPr="00F86EFD">
        <w:rPr>
          <w:rStyle w:val="StyleUnderline"/>
        </w:rPr>
        <w:t xml:space="preserve"> </w:t>
      </w:r>
      <w:r w:rsidRPr="00F86EFD">
        <w:rPr>
          <w:rStyle w:val="StyleUnderline"/>
        </w:rPr>
        <w:t>asserting its presence in the North.” This includes daily activities by</w:t>
      </w:r>
      <w:r w:rsidR="00225343" w:rsidRPr="00F86EFD">
        <w:rPr>
          <w:rStyle w:val="StyleUnderline"/>
        </w:rPr>
        <w:t xml:space="preserve"> </w:t>
      </w:r>
      <w:r w:rsidRPr="00F86EFD">
        <w:rPr>
          <w:rStyle w:val="StyleUnderline"/>
        </w:rPr>
        <w:t>governments, Indigenous Peoples, and local communities who “express</w:t>
      </w:r>
      <w:r w:rsidR="00225343" w:rsidRPr="00F86EFD">
        <w:rPr>
          <w:rStyle w:val="StyleUnderline"/>
        </w:rPr>
        <w:t xml:space="preserve"> </w:t>
      </w:r>
      <w:r w:rsidRPr="00F86EFD">
        <w:rPr>
          <w:rStyle w:val="StyleUnderline"/>
        </w:rPr>
        <w:t>Canada’s enduring sovereignty over its Arctic lands and waters.”7 Now,</w:t>
      </w:r>
      <w:r w:rsidR="00225343" w:rsidRPr="00F86EFD">
        <w:rPr>
          <w:rStyle w:val="StyleUnderline"/>
        </w:rPr>
        <w:t xml:space="preserve"> </w:t>
      </w:r>
      <w:r w:rsidRPr="00F86EFD">
        <w:rPr>
          <w:rStyle w:val="StyleUnderline"/>
        </w:rPr>
        <w:t>it seems, the Government of Canada has replaced this confidence with a</w:t>
      </w:r>
      <w:r w:rsidR="00225343" w:rsidRPr="00F86EFD">
        <w:rPr>
          <w:rStyle w:val="StyleUnderline"/>
        </w:rPr>
        <w:t xml:space="preserve"> </w:t>
      </w:r>
      <w:r w:rsidRPr="00F86EFD">
        <w:rPr>
          <w:rStyle w:val="StyleUnderline"/>
        </w:rPr>
        <w:t>resurgent sense of vulnerability and urgency.</w:t>
      </w:r>
    </w:p>
    <w:p w14:paraId="2706BAD7" w14:textId="393217E2" w:rsidR="002566AC" w:rsidRPr="00F86EFD" w:rsidRDefault="002566AC" w:rsidP="002566AC">
      <w:pPr>
        <w:pStyle w:val="Heading3"/>
      </w:pPr>
      <w:r w:rsidRPr="00F86EFD">
        <w:t>Link---UNCLOS</w:t>
      </w:r>
    </w:p>
    <w:p w14:paraId="483A8B5E" w14:textId="77777777" w:rsidR="002566AC" w:rsidRPr="00F86EFD" w:rsidRDefault="002566AC" w:rsidP="002566AC">
      <w:pPr>
        <w:pStyle w:val="Heading4"/>
      </w:pPr>
      <w:r w:rsidRPr="00F86EFD">
        <w:t>the US lack of accession prevents American leadership</w:t>
      </w:r>
    </w:p>
    <w:p w14:paraId="09017702" w14:textId="77777777" w:rsidR="002566AC" w:rsidRPr="00F86EFD" w:rsidRDefault="002566AC" w:rsidP="002566AC">
      <w:r w:rsidRPr="00F86EFD">
        <w:rPr>
          <w:rStyle w:val="Style13ptBold"/>
        </w:rPr>
        <w:t>Moore 23 – Emeritus Professor of Law and Emeritus Director of both the Center for National Security Law and the Center for Oceans Law and Policy at University of Virginia</w:t>
      </w:r>
      <w:r w:rsidRPr="00F86EFD">
        <w:t xml:space="preserve"> (John Norton Moore, 05-18-2023, “Protecting and Enhancing American Oceans Leadership—Managing Change in a Thawing Arctic and Conflict in the South and East China Seas as Critical Examples’ The Struggle for Law in the Oceans: How an Isolationist Narrative Betrays America”, Oxford Academic, https://doi.org/10.1093/oso/9780197626962.003.0007</w:t>
      </w:r>
    </w:p>
    <w:p w14:paraId="183F43BF" w14:textId="77777777" w:rsidR="002566AC" w:rsidRPr="00F86EFD" w:rsidRDefault="002566AC" w:rsidP="002566AC">
      <w:pPr>
        <w:rPr>
          <w:sz w:val="16"/>
        </w:rPr>
      </w:pPr>
      <w:r w:rsidRPr="00F86EFD">
        <w:rPr>
          <w:rStyle w:val="StyleUnderline"/>
        </w:rPr>
        <w:t>The US failure to adhere to the Law of the Sea Convention and to take our seat on the Council of the International Seabed Authority, with its consensus procedures, means that we have already missed out on helping to shape the rules and regulations for exploration of manga- nese nodules.</w:t>
      </w:r>
      <w:r w:rsidRPr="00F86EFD">
        <w:rPr>
          <w:sz w:val="16"/>
        </w:rPr>
        <w:t xml:space="preserve"> </w:t>
      </w:r>
      <w:r w:rsidRPr="00F86EFD">
        <w:rPr>
          <w:rStyle w:val="StyleUnderline"/>
        </w:rPr>
        <w:t>Unless we join, we will have little opportunity or in- fluence going forward in shaping the procedures for seabed mineral exploitation which, with respect to manganese nodules, are now near final development in the Authority, and for the rules and regulations for any sharing of revenues with states parties, among other issues con- cerning this new infant industry</w:t>
      </w:r>
      <w:r w:rsidRPr="00F86EFD">
        <w:rPr>
          <w:sz w:val="16"/>
        </w:rPr>
        <w:t>. Indeed, both of these issues were be- fore the 24th Session of the International Seabed Authority as it met in the summer of 2018;</w:t>
      </w:r>
    </w:p>
    <w:p w14:paraId="4E16BCD2" w14:textId="77777777" w:rsidR="002566AC" w:rsidRPr="00F86EFD" w:rsidRDefault="002566AC" w:rsidP="002566AC">
      <w:pPr>
        <w:pStyle w:val="Heading4"/>
      </w:pPr>
      <w:r w:rsidRPr="00F86EFD">
        <w:t>Non-accession to UNCLOS successfully erodes American leadership</w:t>
      </w:r>
    </w:p>
    <w:p w14:paraId="5956943D" w14:textId="77777777" w:rsidR="002566AC" w:rsidRPr="00F86EFD" w:rsidRDefault="002566AC" w:rsidP="002566AC">
      <w:r w:rsidRPr="00F86EFD">
        <w:rPr>
          <w:rStyle w:val="Style13ptBold"/>
        </w:rPr>
        <w:t>Council For Foreign Relations 24 – it’s in the name</w:t>
      </w:r>
      <w:r w:rsidRPr="00F86EFD">
        <w:t xml:space="preserve"> (CFR, 7-3-2024, "Should the United States Ratify the Law of the Sea?", Council on Foreign Relations, https://education.cfr.org/teach/mini-simulation/should-united-states-ratify-law-sea</w:t>
      </w:r>
    </w:p>
    <w:p w14:paraId="6981BABB" w14:textId="77777777" w:rsidR="002566AC" w:rsidRPr="00F86EFD" w:rsidRDefault="002566AC" w:rsidP="002566AC">
      <w:r w:rsidRPr="00F86EFD">
        <w:t xml:space="preserve">The world's oceans are teeming with life and valuable resources. In </w:t>
      </w:r>
      <w:r w:rsidRPr="00F86EFD">
        <w:rPr>
          <w:rStyle w:val="StyleUnderline"/>
        </w:rPr>
        <w:t>1982, the United Nations established UNCLOS to ensure fair and sustainable management of those vast shared waters. UNCLOS acts as a global rulebook</w:t>
      </w:r>
      <w:r w:rsidRPr="00F86EFD">
        <w:t xml:space="preserve">. It governs safe ship passage, fair access to ocean resources, and the protection of marine environments. </w:t>
      </w:r>
    </w:p>
    <w:p w14:paraId="30E57838" w14:textId="77777777" w:rsidR="002566AC" w:rsidRPr="00F86EFD" w:rsidRDefault="002566AC" w:rsidP="002566AC"/>
    <w:p w14:paraId="6E41BF7A" w14:textId="77777777" w:rsidR="002566AC" w:rsidRPr="00F86EFD" w:rsidRDefault="002566AC" w:rsidP="002566AC">
      <w:r w:rsidRPr="00F86EFD">
        <w:rPr>
          <w:rStyle w:val="StyleUnderline"/>
        </w:rPr>
        <w:t>Despite many nations becoming signatories to UNCLOS, the United States opted against joining</w:t>
      </w:r>
      <w:r w:rsidRPr="00F86EFD">
        <w:t>. That decision was driven by concerns over certain clauses. These clauses required sharing mining technology and profits with other nations. This clashed with U.S. commitments to free-market principles and economic independence. Historically, the United States tends to prefer bilateral agreements, valuing its ability to navigate its affairs independently without being bound by overarching international frameworks.</w:t>
      </w:r>
    </w:p>
    <w:p w14:paraId="6B5BA1EE" w14:textId="77777777" w:rsidR="002566AC" w:rsidRPr="00F86EFD" w:rsidRDefault="002566AC" w:rsidP="002566AC"/>
    <w:p w14:paraId="356015FB" w14:textId="77777777" w:rsidR="002566AC" w:rsidRPr="00F86EFD" w:rsidRDefault="002566AC" w:rsidP="002566AC">
      <w:r w:rsidRPr="00F86EFD">
        <w:rPr>
          <w:rStyle w:val="StyleUnderline"/>
        </w:rPr>
        <w:t>By staying out of UNCLOS, the United States retains autonomy in its maritime policies, offering flexibility and control. Supporters argue that independence protects economic interests and allows strategic maneuvering on the global stage. However, not being part of UNCLOS limits the United States’ ability to shape international ocean regulations</w:t>
      </w:r>
      <w:r w:rsidRPr="00F86EFD">
        <w:t xml:space="preserve">. Not joining could weaken the county’s influence on crucial security and economic issues. This is particularly risky as China gains prominence among signatories of the convention. </w:t>
      </w:r>
    </w:p>
    <w:p w14:paraId="42381507" w14:textId="77777777" w:rsidR="002566AC" w:rsidRPr="00F86EFD" w:rsidRDefault="002566AC" w:rsidP="002566AC">
      <w:pPr>
        <w:pStyle w:val="Heading4"/>
      </w:pPr>
      <w:r w:rsidRPr="00F86EFD">
        <w:t>UNCLOS accession cements American ocean leadership</w:t>
      </w:r>
    </w:p>
    <w:p w14:paraId="7C8B7505" w14:textId="77777777" w:rsidR="002566AC" w:rsidRPr="00F86EFD" w:rsidRDefault="002566AC" w:rsidP="002566AC">
      <w:r w:rsidRPr="00F86EFD">
        <w:rPr>
          <w:rStyle w:val="Style13ptBold"/>
        </w:rPr>
        <w:t>Moore 23 – Emeritus Professor of Law and Emeritus Director of both the Center for National Security Law and the Center for Oceans Law and Policy at University of Virginia</w:t>
      </w:r>
      <w:r w:rsidRPr="00F86EFD">
        <w:t xml:space="preserve"> (John Norton Moore, 05-18-2023, “Protecting and Enhancing American Oceans Leadership—Managing Change in a Thawing Arctic and Conflict in the South and East China Seas as Critical Examples’ The Struggle for Law in the Oceans: How an Isolationist Narrative Betrays America”, Oxford Academic, https://doi.org/10.1093/oso/9780197626962.003.0007</w:t>
      </w:r>
    </w:p>
    <w:p w14:paraId="0D154BF6" w14:textId="77777777" w:rsidR="002566AC" w:rsidRPr="00F86EFD" w:rsidRDefault="002566AC" w:rsidP="002566AC">
      <w:pPr>
        <w:rPr>
          <w:sz w:val="16"/>
        </w:rPr>
      </w:pPr>
      <w:r w:rsidRPr="00F86EFD">
        <w:rPr>
          <w:sz w:val="16"/>
        </w:rPr>
        <w:t xml:space="preserve">At least since World War II, the United States, with the largest navy and the largest economy in the world, and bordering three oceans, has been a leader in oceans policy matters. </w:t>
      </w:r>
      <w:r w:rsidRPr="00F86EFD">
        <w:rPr>
          <w:rStyle w:val="StyleUnderline"/>
        </w:rPr>
        <w:t xml:space="preserve">Thus, the United States was an active participant in the first United Nations Conference on the Law of the Sea leading to the 1958 Geneva Conventions (UNCLOS I), the failed 1960 United Nations Conference on the Law of the Sea (UNCLOS II), and subsequent efforts to resolve the breadth of the territorial sea, provide transit passage through in- ternational straits, enhance our coastal fisheries jurisdiction, and rebut il- legal coastal state claims interfering with navigational freedom. But during the Third United Nations Conference on the Law of the Sea (UNCLOS III), and its preparatory work, the United States was the global leader in develop- ment of oceans law and policy worldwide. </w:t>
      </w:r>
      <w:r w:rsidRPr="00F86EFD">
        <w:rPr>
          <w:sz w:val="16"/>
        </w:rPr>
        <w:t xml:space="preserve">Stemming in part from its effective national organization of an eighteen-agency National Security Council Interagency Task Force on the Law of the Sea through a high level dedi- cated UNCLOS office D/LOS (subsequently copied by Japan), </w:t>
      </w:r>
      <w:r w:rsidRPr="00F86EFD">
        <w:rPr>
          <w:rStyle w:val="StyleUnderline"/>
        </w:rPr>
        <w:t>its leadership enabled effective policy decisions, steady focus, initiative, and leadership in the international negotiations. It was the United States that coordinated major developed countries, negotiated solutions to key functional and re- gional issues, and suggested the compromise enabling the Single Negotiating Text, without which there likely would have been no Convention</w:t>
      </w:r>
      <w:r w:rsidRPr="00F86EFD">
        <w:rPr>
          <w:sz w:val="16"/>
        </w:rPr>
        <w:t xml:space="preserve">. Further, the leadership of President Ronald Reagan, in firmly setting conditions for a deep seabed mining regime (Part XI of the Convention), enabled the sub- sequent successful renegotiation of Part XI. </w:t>
      </w:r>
      <w:r w:rsidRPr="00F86EFD">
        <w:rPr>
          <w:rStyle w:val="StyleUnderline"/>
        </w:rPr>
        <w:t xml:space="preserve">The net effect of this United States oceans leadership was both to dramatically serve United States oceans interests and to promote a truly outstanding global legal regime for the oceans. This new regime served the common interest of all nations. However, American oceans leadership has been significantly harmed by our absence from the Law of the Sea Convention since its successful rene- gotiation in 1994. </w:t>
      </w:r>
      <w:r w:rsidRPr="00F86EFD">
        <w:rPr>
          <w:sz w:val="16"/>
        </w:rPr>
        <w:t xml:space="preserve">The reasons for this malaise are many. </w:t>
      </w:r>
      <w:r w:rsidRPr="00F86EFD">
        <w:rPr>
          <w:rStyle w:val="StyleUnderline"/>
        </w:rPr>
        <w:t>First, America has not been able to participate in the new institutions we helped create in the Convention: the International Seabed Authority, the Law of the Sea Tribunal, and the Commission on the Limits of the Continental Shelf. We are thus failing to participate in key oceans policy matters such as the rules of pro- cedure for the Law of the Sea Tribunal</w:t>
      </w:r>
      <w:r w:rsidRPr="00F86EFD">
        <w:rPr>
          <w:sz w:val="16"/>
        </w:rPr>
        <w:t xml:space="preserve">, the policies of the Shelf Commission in interpreting the limits of the extended shelf, or the rules and regulations for seabed mining adopted by the Seabed Authority. Of particular note, the environmental rules and regulations governing deep seabed mining are of considerable importance and contemporary interest, </w:t>
      </w:r>
      <w:r w:rsidRPr="00F86EFD">
        <w:rPr>
          <w:rStyle w:val="StyleUnderline"/>
        </w:rPr>
        <w:t>and the United States can only effectively participate in formulating these rules and regulations by taking its guaranteed seat on the Council of the Seabed Authority as a party to UNCLOS.</w:t>
      </w:r>
      <w:r w:rsidRPr="00F86EFD">
        <w:rPr>
          <w:sz w:val="16"/>
        </w:rPr>
        <w:t xml:space="preserve"> Second, we are relegated to the status of observer in the annual Meeting of states parties (States Party to the LOS Convention), a crucial forum for oceans law matters that meets every year to deal with contemporary oceans issues. </w:t>
      </w:r>
      <w:r w:rsidRPr="00F86EFD">
        <w:rPr>
          <w:rStyle w:val="StyleUnderline"/>
        </w:rPr>
        <w:t>Third, as a non-party, we have reduced our ef- fectiveness to participate in the important ongoing negotiations within the United Nations concerning the Conservation and Sustainable Use of Marine Biological Diversity (the BBNJ negotiations).1 Fourth, our non-party status has delayed American industry and our own government from actively en- gaging oceans challenges and opportunitie</w:t>
      </w:r>
      <w:r w:rsidRPr="00F86EFD">
        <w:rPr>
          <w:sz w:val="16"/>
        </w:rPr>
        <w:t xml:space="preserve">s. For example, the United States was years behind the Russian Federation, and even many developing states, in beginning the scientific survey work necessary for delimitation of our ex- tended continental shelf. At present, it is estimated that the United States sci- entific effort will not be fully ready until 2022 or even 2023 for submission to the Commission on the Limits of the Continental Shelf. And, most op- timistically, it will be 2030, and possibly years later, before the Commission will be able to consider the US proposal. In contrast, the Russian Federation made an initial submission in 2001 and revised submissions in 2013 and 2015, submissions which at the time of writing were still in the Commission review process. Finally, as a non-party to the core document responsible for the rule of law in the oceans, the United States has lost negotiating heft in oceans matters, whether in international fora such as the International Maritime Organization, or in efforts at negotiating bilateral or regional solutions to oceans problems. </w:t>
      </w:r>
      <w:r w:rsidRPr="00F86EFD">
        <w:rPr>
          <w:rStyle w:val="StyleUnderline"/>
        </w:rPr>
        <w:t xml:space="preserve">Though intangible, this downgrading of the earlier American oceans leadership is palpable to any experienced observer. </w:t>
      </w:r>
      <w:r w:rsidRPr="00F86EFD">
        <w:rPr>
          <w:sz w:val="16"/>
        </w:rPr>
        <w:t xml:space="preserve">UNCLOS, regulating exploration and exploitation of the resources of the deep ocean floor, regulates exploration and exploitation of the “solid, liquid or gaseous mineral resources in situ” of the deep ocean floor beyond national jurisdiction, that is, beyond the extended continental shelf controlled by coastal nations. It does not deal with the biological resources of the deep ocean floor, particularly the flora and fauna found at seafloor spreading centers, except as part of the marine environment that must be protected in connection with “activities in the area.” This absence has given rise to an international initiative to negotiate an implementing agreement that would supplement UNCLOS to deal with conservation and sustainable development of the biological resources of the deep ocean floor much as the United Nations Fish Stocks Agreement (UNFSA) implemented UNCLOS. The United Nations convened a working group on this issue in 2006, and in 2015 the working group recommended that the United Nations negotiate a binding international agreement. Pursuant to this working group recommendation, the UN General Assembly established a Preparatory Committee for an Intergovernmental Conference on BBNJ. This “Prep Com” held two sessions each in 2016 and 2017, and at its fourth session in July 2017, the “Prep Com” adopted its report to the General Assembly. Following through, on December 24, 2017, the UN General Assembly decided to con- vene an Intergovernmental Conference under the auspices of the United Nations. This ongoing process is referred to as the BBNJ negotiation; and more fully as “Development of an International Legally-Binding Instrument under the UNCLOS on the Conservation and Sustainable Use of Marine Biological Diversity of Areas beyond National Jurisdiction (BBNJ Process).” United States views, in- cluding US opposition to extending the “common heritage” concept beyond mineral resources, may be found in a 10-page written submission of issues under discussion at the Second Session of the Preparatory Committee, September 9, 2016. As with the Fish Stocks Agreement, the United States has participated in negotiations of these UNCLOS “implementing agreements,” but given our non- party status with UNCLOS itself, United States participation likely receives reduced attention and credence. The Intergovernmental Conference on BBNJ held an organizational meeting in New York in April 2018 and scheduled four substantive sessions, the first held in September 2018, the second and third held in 2019, and the fourth held in August 2021. As of 2022, and outlasting the COVID- 19 pandemic, the BBNJ negotiations are continuing with an even broader agenda than initially contemplated. </w:t>
      </w:r>
      <w:r w:rsidRPr="00F86EFD">
        <w:rPr>
          <w:rStyle w:val="StyleUnderline"/>
        </w:rPr>
        <w:t>It means, as this affects American leadership going forward, that the United States may simply not be engaged, that United States views may be accorded less weight, that US démarches may be deflected, or that strategic rivals such as China will fill the gap left by the United States. In turn, this means that United States efforts to support the rule of law against lawbreakers likely will be met with the counterargument that “you are not a party to the Convention, why should we take your views seriously?” It also means that our opportuni- ties to manage critical oceans change or to assist in resolving ongoing oceans disputes are reduced. Two important contemporary oceans matters are managing change in a thawing Arctic Ocean and managing conflict in the South and East China Seas. Both matters are of considerable importance to the United States and to the world.</w:t>
      </w:r>
      <w:r w:rsidRPr="00F86EFD">
        <w:rPr>
          <w:sz w:val="16"/>
        </w:rPr>
        <w:t xml:space="preserve"> Each will be examined below. On neither can the United States af- ford to be marginalized. And both illustrate the importance of US accession to UNCLOS.</w:t>
      </w:r>
    </w:p>
    <w:p w14:paraId="050FDBAF" w14:textId="77777777" w:rsidR="002566AC" w:rsidRPr="00F86EFD" w:rsidRDefault="002566AC" w:rsidP="002566AC">
      <w:pPr>
        <w:pStyle w:val="Heading4"/>
      </w:pPr>
      <w:r w:rsidRPr="00F86EFD">
        <w:t>UNCLOS is key to American leadership and dominance in the Arctic</w:t>
      </w:r>
    </w:p>
    <w:p w14:paraId="4C6B8EB5" w14:textId="77777777" w:rsidR="002566AC" w:rsidRPr="00F86EFD" w:rsidRDefault="002566AC" w:rsidP="002566AC">
      <w:r w:rsidRPr="00F86EFD">
        <w:t>Houck 13 - Distinguished Scholar in Residence at Penn State Law and the School of International Affairs. (James Houck, 2013, “The Opportunity Costs of Ignoring the Law of Sea Convention in the Arctic” Arctic Security Initiative , https://elibrary.law.psu.edu/cgi/viewcontent.cgi?article=1240&amp;context=fac_works</w:t>
      </w:r>
    </w:p>
    <w:p w14:paraId="554E9031" w14:textId="77777777" w:rsidR="002566AC" w:rsidRPr="00F86EFD" w:rsidRDefault="002566AC" w:rsidP="002566AC">
      <w:pPr>
        <w:rPr>
          <w:sz w:val="16"/>
        </w:rPr>
      </w:pPr>
      <w:r w:rsidRPr="00F86EFD">
        <w:rPr>
          <w:sz w:val="16"/>
        </w:rPr>
        <w:t xml:space="preserve">This paper addresses these questions. The paper begins by briefly surveying the extent to which the convention’s provisions intersect with United States interests in the Arctic. Not surprisingly, there is extensive overlap. The paper then reviews arguments that UNCLOS is irrelevant or even antithetical to achieving these important U.S. interests. After critiquing the anti-UNCLOS arguments, the paper examines the case for UNCLOS. </w:t>
      </w:r>
      <w:r w:rsidRPr="00F86EFD">
        <w:rPr>
          <w:rStyle w:val="StyleUnderline"/>
        </w:rPr>
        <w:t>The paper focuses in particular on U.S. interests on the Arctic seafloor, arguing that these interests are extensive and that accession would help avert a wide range of potential political, legal, and regulatory challenges from foreign governments and corporations</w:t>
      </w:r>
      <w:r w:rsidRPr="00F86EFD">
        <w:rPr>
          <w:sz w:val="16"/>
        </w:rPr>
        <w:t xml:space="preserve">. The possibility of such challenges creates political and legal uncertainty as long as the United States remains outside the convention and provides a bona fide disincentive for U.S.-licensed corporations to undertake the type of exploration and development activities necessary to realize a host of offshore benefits. </w:t>
      </w:r>
      <w:r w:rsidRPr="00F86EFD">
        <w:rPr>
          <w:rStyle w:val="StyleUnderline"/>
        </w:rPr>
        <w:t>Moreover, by staying outside UNCLOS, the United States is forfeiting an opportunity to reinforce a favorable Arctic legal regime that could face pressure from non-Arctic nations in the future. The paper concludes by recommending that the U.S. accede to UNCLOS at the soonest opportunity.</w:t>
      </w:r>
    </w:p>
    <w:p w14:paraId="622C68E7" w14:textId="656935E1" w:rsidR="008C2E61" w:rsidRPr="00F86EFD" w:rsidRDefault="008C2E61" w:rsidP="008C2E61">
      <w:pPr>
        <w:pStyle w:val="Heading3"/>
      </w:pPr>
      <w:r w:rsidRPr="00F86EFD">
        <w:t>A</w:t>
      </w:r>
      <w:r w:rsidR="003716D8" w:rsidRPr="00F86EFD">
        <w:t>T</w:t>
      </w:r>
      <w:r w:rsidR="002566AC" w:rsidRPr="00F86EFD">
        <w:t xml:space="preserve">: </w:t>
      </w:r>
      <w:r w:rsidRPr="00F86EFD">
        <w:t>Link</w:t>
      </w:r>
      <w:r w:rsidR="002566AC" w:rsidRPr="00F86EFD">
        <w:t xml:space="preserve"> </w:t>
      </w:r>
      <w:r w:rsidRPr="00F86EFD">
        <w:t>Turn</w:t>
      </w:r>
    </w:p>
    <w:p w14:paraId="79941376" w14:textId="0ACE9161" w:rsidR="00A27F8B" w:rsidRPr="00F86EFD" w:rsidRDefault="00A27F8B" w:rsidP="007329F4">
      <w:pPr>
        <w:pStyle w:val="Heading4"/>
      </w:pPr>
      <w:r w:rsidRPr="00F86EFD">
        <w:t xml:space="preserve">The link turn </w:t>
      </w:r>
      <w:r w:rsidR="0078382C" w:rsidRPr="00F86EFD">
        <w:t xml:space="preserve">assumes that Canada wants to work with Trump and is willing to revoke their own soverigty in the Arctic </w:t>
      </w:r>
      <w:r w:rsidR="007329F4" w:rsidRPr="00F86EFD">
        <w:t xml:space="preserve">in favor of working with Trump – that’s wrong and contradicts every statement from the Carney government </w:t>
      </w:r>
    </w:p>
    <w:p w14:paraId="5CC15FC0" w14:textId="77777777" w:rsidR="008C2E61" w:rsidRPr="00F86EFD" w:rsidRDefault="008C2E61" w:rsidP="008C2E61">
      <w:pPr>
        <w:pStyle w:val="Heading4"/>
      </w:pPr>
      <w:r w:rsidRPr="00F86EFD">
        <w:t>The link turn doesn’t make sense – Canada is actively working against American foreign policy now</w:t>
      </w:r>
    </w:p>
    <w:p w14:paraId="01832FEE" w14:textId="77777777" w:rsidR="008C2E61" w:rsidRPr="00F86EFD" w:rsidRDefault="008C2E61" w:rsidP="008C2E61">
      <w:r w:rsidRPr="00F86EFD">
        <w:rPr>
          <w:rStyle w:val="Style13ptBold"/>
        </w:rPr>
        <w:t>Yousif 6-2 – Reporter at the BBC</w:t>
      </w:r>
      <w:r w:rsidRPr="00F86EFD">
        <w:t xml:space="preserve"> (Nadine Yousif, 06-02-2025, "Canada to expedite nation-building projects to counter Trump", British Broadcasting Channel, https://www.bbc.com/news/articles/clyrd24zg3eo)</w:t>
      </w:r>
    </w:p>
    <w:p w14:paraId="20D27582" w14:textId="77777777" w:rsidR="008C2E61" w:rsidRPr="00F86EFD" w:rsidRDefault="008C2E61" w:rsidP="008C2E61">
      <w:pPr>
        <w:rPr>
          <w:rStyle w:val="StyleUnderline"/>
        </w:rPr>
      </w:pPr>
      <w:r w:rsidRPr="00F86EFD">
        <w:rPr>
          <w:rStyle w:val="StyleUnderline"/>
        </w:rPr>
        <w:t>Canadian Prime Minister Mark Carney said his government will start pushing legislation that would fast-track ambitious national projects to boost Canada's economy, now faced with Donald Trump's tariffs.</w:t>
      </w:r>
    </w:p>
    <w:p w14:paraId="44F2D0F9" w14:textId="77777777" w:rsidR="008C2E61" w:rsidRPr="00F86EFD" w:rsidRDefault="008C2E61" w:rsidP="008C2E61">
      <w:pPr>
        <w:rPr>
          <w:rStyle w:val="StyleUnderline"/>
          <w:sz w:val="16"/>
          <w:szCs w:val="16"/>
        </w:rPr>
      </w:pPr>
    </w:p>
    <w:p w14:paraId="3247B025" w14:textId="77777777" w:rsidR="008C2E61" w:rsidRPr="00F86EFD" w:rsidRDefault="008C2E61" w:rsidP="008C2E61">
      <w:pPr>
        <w:rPr>
          <w:sz w:val="16"/>
          <w:szCs w:val="16"/>
        </w:rPr>
      </w:pPr>
      <w:r w:rsidRPr="00F86EFD">
        <w:rPr>
          <w:sz w:val="16"/>
          <w:szCs w:val="16"/>
        </w:rPr>
        <w:t>Carney outlined his plan on Monday after a meeting - described as "very productive" - with the leaders of Canada's provinces and territories.</w:t>
      </w:r>
    </w:p>
    <w:p w14:paraId="033D48C5" w14:textId="77777777" w:rsidR="008C2E61" w:rsidRPr="00F86EFD" w:rsidRDefault="008C2E61" w:rsidP="008C2E61">
      <w:pPr>
        <w:rPr>
          <w:sz w:val="16"/>
          <w:szCs w:val="16"/>
        </w:rPr>
      </w:pPr>
    </w:p>
    <w:p w14:paraId="611D726C" w14:textId="77777777" w:rsidR="008C2E61" w:rsidRPr="00F86EFD" w:rsidRDefault="008C2E61" w:rsidP="008C2E61">
      <w:pPr>
        <w:rPr>
          <w:sz w:val="16"/>
          <w:szCs w:val="16"/>
        </w:rPr>
      </w:pPr>
      <w:r w:rsidRPr="00F86EFD">
        <w:rPr>
          <w:sz w:val="16"/>
          <w:szCs w:val="16"/>
        </w:rPr>
        <w:t>"This has been the best meeting we've had in 10 years," Ontario premier Doug Ford told reporters.</w:t>
      </w:r>
    </w:p>
    <w:p w14:paraId="41BB96AB" w14:textId="77777777" w:rsidR="008C2E61" w:rsidRPr="00F86EFD" w:rsidRDefault="008C2E61" w:rsidP="008C2E61">
      <w:pPr>
        <w:rPr>
          <w:sz w:val="16"/>
          <w:szCs w:val="16"/>
        </w:rPr>
      </w:pPr>
    </w:p>
    <w:p w14:paraId="548FEB25" w14:textId="77777777" w:rsidR="008C2E61" w:rsidRPr="00F86EFD" w:rsidRDefault="008C2E61" w:rsidP="008C2E61">
      <w:pPr>
        <w:rPr>
          <w:sz w:val="16"/>
          <w:szCs w:val="16"/>
        </w:rPr>
      </w:pPr>
      <w:r w:rsidRPr="00F86EFD">
        <w:rPr>
          <w:sz w:val="16"/>
          <w:szCs w:val="16"/>
        </w:rPr>
        <w:t>Carney said his plan is to narrow down a list of so-called "nation building" projects - like pipelines, nuclear reactors and trade corridors - and create a framework in which the projects would be approved in under two years' time.</w:t>
      </w:r>
    </w:p>
    <w:p w14:paraId="303CE028" w14:textId="77777777" w:rsidR="008C2E61" w:rsidRPr="00F86EFD" w:rsidRDefault="008C2E61" w:rsidP="008C2E61"/>
    <w:p w14:paraId="2A701FB8" w14:textId="77777777" w:rsidR="008C2E61" w:rsidRPr="00F86EFD" w:rsidRDefault="008C2E61" w:rsidP="008C2E61">
      <w:r w:rsidRPr="00F86EFD">
        <w:rPr>
          <w:rStyle w:val="StyleUnderline"/>
        </w:rPr>
        <w:t>The goal, he said, is to quickly build infrastructure that will make Canada "the strongest economy in the G7," as well as strengthen the country's autonomy and resilience in the future</w:t>
      </w:r>
      <w:r w:rsidRPr="00F86EFD">
        <w:t>.</w:t>
      </w:r>
    </w:p>
    <w:p w14:paraId="2A7DB0BC" w14:textId="77777777" w:rsidR="008C2E61" w:rsidRPr="00F86EFD" w:rsidRDefault="008C2E61" w:rsidP="008C2E61"/>
    <w:p w14:paraId="32F1DC70" w14:textId="77777777" w:rsidR="008C2E61" w:rsidRPr="00F86EFD" w:rsidRDefault="008C2E61" w:rsidP="008C2E61">
      <w:r w:rsidRPr="00F86EFD">
        <w:t>"This meeting demonstrated how we can give ourselves far more than any foreign government can take away," Carney told reporters.</w:t>
      </w:r>
    </w:p>
    <w:p w14:paraId="03A27AC0" w14:textId="77777777" w:rsidR="008C2E61" w:rsidRPr="00F86EFD" w:rsidRDefault="008C2E61" w:rsidP="008C2E61"/>
    <w:p w14:paraId="0B4BC4DC" w14:textId="77777777" w:rsidR="008C2E61" w:rsidRPr="00F86EFD" w:rsidRDefault="008C2E61" w:rsidP="008C2E61">
      <w:r w:rsidRPr="00F86EFD">
        <w:t>Monday's meeting marked Carney's first with Canada's premiers since his federal election win in April.</w:t>
      </w:r>
    </w:p>
    <w:p w14:paraId="74CBECBB" w14:textId="77777777" w:rsidR="008C2E61" w:rsidRPr="00F86EFD" w:rsidRDefault="008C2E61" w:rsidP="008C2E61"/>
    <w:p w14:paraId="4E45C6B5" w14:textId="77777777" w:rsidR="008C2E61" w:rsidRPr="00F86EFD" w:rsidRDefault="008C2E61" w:rsidP="008C2E61">
      <w:r w:rsidRPr="00F86EFD">
        <w:t>He had campaigned heavily on bolstering the country's economy to counter tariff threats from the US, with whom Canada does the bulk of its trade.</w:t>
      </w:r>
    </w:p>
    <w:p w14:paraId="65E4E27F" w14:textId="77777777" w:rsidR="008C2E61" w:rsidRPr="00F86EFD" w:rsidRDefault="008C2E61" w:rsidP="008C2E61"/>
    <w:p w14:paraId="18D20CB0" w14:textId="77777777" w:rsidR="008C2E61" w:rsidRPr="00F86EFD" w:rsidRDefault="008C2E61" w:rsidP="008C2E61">
      <w:pPr>
        <w:rPr>
          <w:rStyle w:val="StyleUnderline"/>
        </w:rPr>
      </w:pPr>
      <w:r w:rsidRPr="00F86EFD">
        <w:rPr>
          <w:rStyle w:val="StyleUnderline"/>
        </w:rPr>
        <w:t>President Trump has imposed tariffs on Canadian steel, aluminium and its auto sector, and said he plans to double levies on steel and aluminium to 50%, starting on Wednesday to "further secure the steel industry in the United States."</w:t>
      </w:r>
    </w:p>
    <w:p w14:paraId="4D3D7AA7" w14:textId="77777777" w:rsidR="008C2E61" w:rsidRPr="00F86EFD" w:rsidRDefault="008C2E61" w:rsidP="008C2E61"/>
    <w:p w14:paraId="4A9733C8" w14:textId="77777777" w:rsidR="008C2E61" w:rsidRPr="00F86EFD" w:rsidRDefault="008C2E61" w:rsidP="008C2E61">
      <w:pPr>
        <w:rPr>
          <w:rStyle w:val="StyleUnderline"/>
        </w:rPr>
      </w:pPr>
      <w:r w:rsidRPr="00F86EFD">
        <w:rPr>
          <w:rStyle w:val="StyleUnderline"/>
        </w:rPr>
        <w:t>Carney called the latest tariffs "unjustified and unlawful".</w:t>
      </w:r>
    </w:p>
    <w:p w14:paraId="25AA54B4" w14:textId="77777777" w:rsidR="008C2E61" w:rsidRPr="00F86EFD" w:rsidRDefault="008C2E61" w:rsidP="008C2E61">
      <w:pPr>
        <w:rPr>
          <w:rStyle w:val="StyleUnderline"/>
        </w:rPr>
      </w:pPr>
    </w:p>
    <w:p w14:paraId="12803717" w14:textId="77777777" w:rsidR="008C2E61" w:rsidRPr="00F86EFD" w:rsidRDefault="008C2E61" w:rsidP="008C2E61">
      <w:pPr>
        <w:rPr>
          <w:rStyle w:val="StyleUnderline"/>
        </w:rPr>
      </w:pPr>
      <w:r w:rsidRPr="00F86EFD">
        <w:rPr>
          <w:rStyle w:val="StyleUnderline"/>
        </w:rPr>
        <w:t>He added that Canada's minister for US-Canada trade Dominic LeBlanc will be travelling to the US on Monday evening to resume trade talks.</w:t>
      </w:r>
    </w:p>
    <w:p w14:paraId="5BCE1B96" w14:textId="77777777" w:rsidR="008C2E61" w:rsidRPr="00F86EFD" w:rsidRDefault="008C2E61" w:rsidP="008C2E61"/>
    <w:p w14:paraId="0D05261B" w14:textId="77777777" w:rsidR="008C2E61" w:rsidRPr="00F86EFD" w:rsidRDefault="008C2E61" w:rsidP="008C2E61">
      <w:pPr>
        <w:rPr>
          <w:rStyle w:val="StyleUnderline"/>
        </w:rPr>
      </w:pPr>
      <w:r w:rsidRPr="00F86EFD">
        <w:rPr>
          <w:rStyle w:val="StyleUnderline"/>
        </w:rPr>
        <w:t>In the meantime, Carney said his government will focus on "projects of national interest" to help Canada sell its resources in more markets, strengthen its security and reduce reliance on other nations.</w:t>
      </w:r>
    </w:p>
    <w:p w14:paraId="1993A0C5" w14:textId="77777777" w:rsidR="008C2E61" w:rsidRPr="00F86EFD" w:rsidRDefault="008C2E61" w:rsidP="008C2E61"/>
    <w:p w14:paraId="4F8B5991" w14:textId="77777777" w:rsidR="008C2E61" w:rsidRPr="00F86EFD" w:rsidRDefault="008C2E61" w:rsidP="008C2E61">
      <w:r w:rsidRPr="00F86EFD">
        <w:t>These projects can come from provinces or the private sector, and must meet a criteria that includes offering "undeniable benefit" to Canada's economy and having "a high likelihood" of being built successfully.</w:t>
      </w:r>
    </w:p>
    <w:p w14:paraId="2FF7EBC4" w14:textId="77777777" w:rsidR="008C2E61" w:rsidRPr="00F86EFD" w:rsidRDefault="008C2E61" w:rsidP="008C2E61"/>
    <w:p w14:paraId="551C7ABF" w14:textId="77777777" w:rsidR="008C2E61" w:rsidRPr="00F86EFD" w:rsidRDefault="008C2E61" w:rsidP="008C2E61">
      <w:r w:rsidRPr="00F86EFD">
        <w:t>They also must be environmentally clean and sustainable, and a high priority for Canada's indigenous communities, Carney said.</w:t>
      </w:r>
    </w:p>
    <w:p w14:paraId="409DC23C" w14:textId="77777777" w:rsidR="008C2E61" w:rsidRPr="00F86EFD" w:rsidRDefault="008C2E61" w:rsidP="008C2E61"/>
    <w:p w14:paraId="7F315142" w14:textId="77777777" w:rsidR="008C2E61" w:rsidRPr="00F86EFD" w:rsidRDefault="008C2E61" w:rsidP="008C2E61">
      <w:r w:rsidRPr="00F86EFD">
        <w:t>They can include anything from highways, railways, ports, airports, pipelines, nuclear projects, clean energy projects and electric transmission lines.</w:t>
      </w:r>
    </w:p>
    <w:p w14:paraId="22074C89" w14:textId="77777777" w:rsidR="008C2E61" w:rsidRPr="00F86EFD" w:rsidRDefault="008C2E61" w:rsidP="008C2E61"/>
    <w:p w14:paraId="0D0FEB7B" w14:textId="77777777" w:rsidR="008C2E61" w:rsidRPr="00F86EFD" w:rsidRDefault="008C2E61" w:rsidP="008C2E61">
      <w:r w:rsidRPr="00F86EFD">
        <w:rPr>
          <w:rStyle w:val="StyleUnderline"/>
        </w:rPr>
        <w:t>Another priority, Carney said, is building infrastructure in the Arctic to secure the territory and cement Canada's sovereignty in the region - where other nations, including China, Russia and the US, are fighting for dominance</w:t>
      </w:r>
      <w:r w:rsidRPr="00F86EFD">
        <w:t>.</w:t>
      </w:r>
    </w:p>
    <w:p w14:paraId="7E6E7ECB" w14:textId="77777777" w:rsidR="008C2E61" w:rsidRPr="00F86EFD" w:rsidRDefault="008C2E61" w:rsidP="008C2E61">
      <w:pPr>
        <w:pStyle w:val="Heading4"/>
      </w:pPr>
      <w:r w:rsidRPr="00F86EFD">
        <w:t>They cant build leadership with major foreign policy wins</w:t>
      </w:r>
    </w:p>
    <w:p w14:paraId="70034055" w14:textId="77777777" w:rsidR="008C2E61" w:rsidRPr="00F86EFD" w:rsidRDefault="008C2E61" w:rsidP="008C2E61">
      <w:r w:rsidRPr="00F86EFD">
        <w:rPr>
          <w:rStyle w:val="Style13ptBold"/>
        </w:rPr>
        <w:t xml:space="preserve">Haynal ’19 </w:t>
      </w:r>
      <w:r w:rsidRPr="00F86EFD">
        <w:t xml:space="preserve">— George; Senior Fellow of the Munk School of Global Affairs and Public Policy at the University of Toronto, Former Head of the Policy Planning Staff of the Canadian Ministry Of Foreign Affairs and International Trade. November 24, 2019; “Canada: From Middle Power to Middling Presence in the World”; </w:t>
      </w:r>
      <w:r w:rsidRPr="00F86EFD">
        <w:rPr>
          <w:i/>
          <w:iCs/>
        </w:rPr>
        <w:t>The Globalist</w:t>
      </w:r>
      <w:r w:rsidRPr="00F86EFD">
        <w:t>; https://www.theglobalist.com/canada-us-justin-trudeau-crystia-freeland-nafta-ceta/</w:t>
      </w:r>
    </w:p>
    <w:p w14:paraId="47C7F032" w14:textId="77777777" w:rsidR="008C2E61" w:rsidRPr="00F86EFD" w:rsidRDefault="008C2E61" w:rsidP="008C2E61">
      <w:pPr>
        <w:rPr>
          <w:rStyle w:val="StyleUnderline"/>
        </w:rPr>
      </w:pPr>
      <w:r w:rsidRPr="00F86EFD">
        <w:rPr>
          <w:rStyle w:val="StyleUnderline"/>
        </w:rPr>
        <w:t xml:space="preserve">Canada </w:t>
      </w:r>
      <w:r w:rsidRPr="00F86EFD">
        <w:rPr>
          <w:rStyle w:val="Emphasis"/>
        </w:rPr>
        <w:t>isn’t really “back”</w:t>
      </w:r>
      <w:r w:rsidRPr="00F86EFD">
        <w:rPr>
          <w:rStyle w:val="StyleUnderline"/>
        </w:rPr>
        <w:t xml:space="preserve"> globally</w:t>
      </w:r>
    </w:p>
    <w:p w14:paraId="5C56769E" w14:textId="77777777" w:rsidR="008C2E61" w:rsidRPr="00F86EFD" w:rsidRDefault="008C2E61" w:rsidP="008C2E61">
      <w:pPr>
        <w:rPr>
          <w:sz w:val="16"/>
        </w:rPr>
      </w:pPr>
      <w:r w:rsidRPr="00F86EFD">
        <w:rPr>
          <w:rStyle w:val="StyleUnderline"/>
        </w:rPr>
        <w:t>When</w:t>
      </w:r>
      <w:r w:rsidRPr="00F86EFD">
        <w:rPr>
          <w:sz w:val="16"/>
        </w:rPr>
        <w:t xml:space="preserve"> Justin </w:t>
      </w:r>
      <w:r w:rsidRPr="00F86EFD">
        <w:rPr>
          <w:rStyle w:val="StyleUnderline"/>
        </w:rPr>
        <w:t>Trudeau replaced</w:t>
      </w:r>
      <w:r w:rsidRPr="00F86EFD">
        <w:rPr>
          <w:sz w:val="16"/>
        </w:rPr>
        <w:t xml:space="preserve"> the very domestically focused Stephen </w:t>
      </w:r>
      <w:r w:rsidRPr="00F86EFD">
        <w:rPr>
          <w:rStyle w:val="StyleUnderline"/>
        </w:rPr>
        <w:t>Harper</w:t>
      </w:r>
      <w:r w:rsidRPr="00F86EFD">
        <w:rPr>
          <w:sz w:val="16"/>
        </w:rPr>
        <w:t xml:space="preserve"> as Prime Minister in 2015, </w:t>
      </w:r>
      <w:r w:rsidRPr="00F86EFD">
        <w:rPr>
          <w:rStyle w:val="StyleUnderline"/>
        </w:rPr>
        <w:t>many Canadians were proud that “Canada was back” as a dynamic force in international affairs</w:t>
      </w:r>
      <w:r w:rsidRPr="00F86EFD">
        <w:rPr>
          <w:sz w:val="16"/>
        </w:rPr>
        <w:t>.</w:t>
      </w:r>
    </w:p>
    <w:p w14:paraId="7C117E09" w14:textId="77777777" w:rsidR="008C2E61" w:rsidRPr="00F86EFD" w:rsidRDefault="008C2E61" w:rsidP="008C2E61">
      <w:pPr>
        <w:rPr>
          <w:sz w:val="16"/>
        </w:rPr>
      </w:pPr>
      <w:r w:rsidRPr="00F86EFD">
        <w:rPr>
          <w:rStyle w:val="StyleUnderline"/>
        </w:rPr>
        <w:t xml:space="preserve">Reality turned out to be </w:t>
      </w:r>
      <w:r w:rsidRPr="00F86EFD">
        <w:rPr>
          <w:rStyle w:val="Emphasis"/>
        </w:rPr>
        <w:t>much less inspiring</w:t>
      </w:r>
      <w:r w:rsidRPr="00F86EFD">
        <w:rPr>
          <w:sz w:val="16"/>
        </w:rPr>
        <w:t xml:space="preserve">. Over the past four years, </w:t>
      </w:r>
      <w:r w:rsidRPr="00F86EFD">
        <w:rPr>
          <w:rStyle w:val="StyleUnderline"/>
        </w:rPr>
        <w:t xml:space="preserve">Canada’s international efforts were almost exclusively focused on </w:t>
      </w:r>
      <w:r w:rsidRPr="00F86EFD">
        <w:rPr>
          <w:rStyle w:val="Emphasis"/>
        </w:rPr>
        <w:t>“Trump management,”</w:t>
      </w:r>
      <w:r w:rsidRPr="00F86EFD">
        <w:rPr>
          <w:sz w:val="16"/>
        </w:rPr>
        <w:t xml:space="preserve"> including the negotiation of a trade agreement to replace NAFTA.</w:t>
      </w:r>
    </w:p>
    <w:p w14:paraId="461D1C06" w14:textId="77777777" w:rsidR="008C2E61" w:rsidRPr="00F86EFD" w:rsidRDefault="008C2E61" w:rsidP="008C2E61">
      <w:pPr>
        <w:rPr>
          <w:sz w:val="16"/>
          <w:szCs w:val="16"/>
        </w:rPr>
      </w:pPr>
      <w:r w:rsidRPr="00F86EFD">
        <w:rPr>
          <w:sz w:val="16"/>
          <w:szCs w:val="16"/>
        </w:rPr>
        <w:t>The government was also successful in finalizing CETA, the free trade agreement with the EU, initially a project of the previous government. These negotiations were a real accomplishment.</w:t>
      </w:r>
    </w:p>
    <w:p w14:paraId="65C8FCA7" w14:textId="77777777" w:rsidR="008C2E61" w:rsidRPr="00F86EFD" w:rsidRDefault="008C2E61" w:rsidP="008C2E61">
      <w:pPr>
        <w:rPr>
          <w:sz w:val="16"/>
          <w:szCs w:val="16"/>
        </w:rPr>
      </w:pPr>
      <w:r w:rsidRPr="00F86EFD">
        <w:rPr>
          <w:sz w:val="16"/>
          <w:szCs w:val="16"/>
        </w:rPr>
        <w:t>However, neither the new NAFTA deal nor CETA could be described as emblems of dynamic Canadian leadership in the world. Moreover, both are still dangling and, lacking full ratification and/or parliamentary approval abroad by Canada’s partners.</w:t>
      </w:r>
    </w:p>
    <w:p w14:paraId="6A9170C7" w14:textId="77777777" w:rsidR="008C2E61" w:rsidRPr="00F86EFD" w:rsidRDefault="008C2E61" w:rsidP="008C2E61">
      <w:pPr>
        <w:rPr>
          <w:sz w:val="16"/>
        </w:rPr>
      </w:pPr>
      <w:r w:rsidRPr="00F86EFD">
        <w:rPr>
          <w:sz w:val="16"/>
        </w:rPr>
        <w:t xml:space="preserve">For the rest, </w:t>
      </w:r>
      <w:r w:rsidRPr="00F86EFD">
        <w:rPr>
          <w:rStyle w:val="StyleUnderline"/>
        </w:rPr>
        <w:t>the Canadian government’s global presence has</w:t>
      </w:r>
      <w:r w:rsidRPr="00F86EFD">
        <w:rPr>
          <w:sz w:val="16"/>
        </w:rPr>
        <w:t xml:space="preserve"> either </w:t>
      </w:r>
      <w:r w:rsidRPr="00F86EFD">
        <w:rPr>
          <w:rStyle w:val="StyleUnderline"/>
        </w:rPr>
        <w:t xml:space="preserve">been </w:t>
      </w:r>
      <w:r w:rsidRPr="00F86EFD">
        <w:rPr>
          <w:rStyle w:val="Emphasis"/>
        </w:rPr>
        <w:t>too fuzzy</w:t>
      </w:r>
      <w:r w:rsidRPr="00F86EFD">
        <w:rPr>
          <w:rStyle w:val="StyleUnderline"/>
        </w:rPr>
        <w:t xml:space="preserve"> to have an impact</w:t>
      </w:r>
      <w:r w:rsidRPr="00F86EFD">
        <w:rPr>
          <w:sz w:val="16"/>
        </w:rPr>
        <w:t xml:space="preserve"> (witness, for example, its effort to cast its foreign aid program as “feminist”). </w:t>
      </w:r>
      <w:r w:rsidRPr="00F86EFD">
        <w:rPr>
          <w:rStyle w:val="StyleUnderline"/>
        </w:rPr>
        <w:t xml:space="preserve">Or it has been </w:t>
      </w:r>
      <w:r w:rsidRPr="00F86EFD">
        <w:rPr>
          <w:rStyle w:val="Emphasis"/>
        </w:rPr>
        <w:t>embarrassing</w:t>
      </w:r>
      <w:r w:rsidRPr="00F86EFD">
        <w:rPr>
          <w:sz w:val="16"/>
        </w:rPr>
        <w:t xml:space="preserve">, as when Prime Minister Trudeau posed for photo shoots in India dressed as a Maharajah. </w:t>
      </w:r>
      <w:r w:rsidRPr="00F86EFD">
        <w:rPr>
          <w:rStyle w:val="StyleUnderline"/>
        </w:rPr>
        <w:t>Or</w:t>
      </w:r>
      <w:r w:rsidRPr="00F86EFD">
        <w:rPr>
          <w:sz w:val="16"/>
        </w:rPr>
        <w:t xml:space="preserve"> it has been </w:t>
      </w:r>
      <w:r w:rsidRPr="00F86EFD">
        <w:rPr>
          <w:rStyle w:val="Emphasis"/>
        </w:rPr>
        <w:t>inept</w:t>
      </w:r>
      <w:r w:rsidRPr="00F86EFD">
        <w:rPr>
          <w:sz w:val="16"/>
        </w:rPr>
        <w:t xml:space="preserve"> as in the failure to sign the CPTPP in Japan, or the missteps in communication that alienated Saudi Arabia.</w:t>
      </w:r>
    </w:p>
    <w:p w14:paraId="68A06186" w14:textId="77777777" w:rsidR="008C2E61" w:rsidRPr="00F86EFD" w:rsidRDefault="008C2E61" w:rsidP="008C2E61">
      <w:pPr>
        <w:rPr>
          <w:sz w:val="16"/>
        </w:rPr>
      </w:pPr>
      <w:r w:rsidRPr="00F86EFD">
        <w:rPr>
          <w:sz w:val="16"/>
        </w:rPr>
        <w:t xml:space="preserve">But much of Canadian Foreign Policy under Trudeau has been about symbolism. </w:t>
      </w:r>
      <w:r w:rsidRPr="00F86EFD">
        <w:rPr>
          <w:rStyle w:val="StyleUnderline"/>
        </w:rPr>
        <w:t>The centerpiece</w:t>
      </w:r>
      <w:r w:rsidRPr="00F86EFD">
        <w:rPr>
          <w:sz w:val="16"/>
        </w:rPr>
        <w:t xml:space="preserve"> of the strategy to place Canada at the heart of world </w:t>
      </w:r>
      <w:r w:rsidRPr="00F86EFD">
        <w:rPr>
          <w:rStyle w:val="StyleUnderline"/>
        </w:rPr>
        <w:t xml:space="preserve">affairs has been the campaign for temporary membership on the UN Security Council. Embarrassingly, that campaign has </w:t>
      </w:r>
      <w:r w:rsidRPr="00F86EFD">
        <w:rPr>
          <w:rStyle w:val="Emphasis"/>
        </w:rPr>
        <w:t>yet to yield results</w:t>
      </w:r>
      <w:r w:rsidRPr="00F86EFD">
        <w:rPr>
          <w:sz w:val="16"/>
        </w:rPr>
        <w:t>.</w:t>
      </w:r>
    </w:p>
    <w:p w14:paraId="6BCA4CB6" w14:textId="77777777" w:rsidR="008C2E61" w:rsidRPr="00F86EFD" w:rsidRDefault="008C2E61" w:rsidP="008C2E61"/>
    <w:p w14:paraId="4AEDC5B2" w14:textId="77777777" w:rsidR="008C2E61" w:rsidRPr="00F86EFD" w:rsidRDefault="008C2E61" w:rsidP="008C2E61">
      <w:pPr>
        <w:pStyle w:val="Heading4"/>
      </w:pPr>
      <w:r w:rsidRPr="00F86EFD">
        <w:t>Canada agreeing makes them look dependent on the US</w:t>
      </w:r>
      <w:r w:rsidRPr="00F86EFD">
        <w:br/>
      </w:r>
      <w:r w:rsidRPr="00F86EFD">
        <w:rPr>
          <w:rStyle w:val="Style13ptBold"/>
        </w:rPr>
        <w:t>Naimpoor ’20</w:t>
      </w:r>
      <w:r w:rsidRPr="00F86EFD">
        <w:t xml:space="preserve"> — Sakhi; PhD in the Political Science Department at Western University, Business Executive Member of Asia-Pacific Economic Co-operation. January 21, 2020; “Bumpy Ride Ahead On The Bandwagon: Why Canadian Foreign Policy Lacks Direction”; </w:t>
      </w:r>
      <w:r w:rsidRPr="00F86EFD">
        <w:rPr>
          <w:i/>
        </w:rPr>
        <w:t>The Hill Times</w:t>
      </w:r>
      <w:r w:rsidRPr="00F86EFD">
        <w:t>; https://www.hilltimes.com/2020/01/21/bumpy-ride-ahead-on-the-bandwagon-why-canadian-foreign-policy-lacks-direction/230876</w:t>
      </w:r>
    </w:p>
    <w:p w14:paraId="1EC626F1" w14:textId="77777777" w:rsidR="008C2E61" w:rsidRPr="00F86EFD" w:rsidRDefault="008C2E61" w:rsidP="008C2E61">
      <w:pPr>
        <w:rPr>
          <w:sz w:val="16"/>
        </w:rPr>
      </w:pPr>
      <w:r w:rsidRPr="00F86EFD">
        <w:rPr>
          <w:sz w:val="16"/>
        </w:rPr>
        <w:t xml:space="preserve">However, </w:t>
      </w:r>
      <w:r w:rsidRPr="00F86EFD">
        <w:rPr>
          <w:rStyle w:val="StyleUnderline"/>
        </w:rPr>
        <w:t xml:space="preserve">for middle powers such as Canada, the construction of foreign policy is often </w:t>
      </w:r>
      <w:r w:rsidRPr="00F86EFD">
        <w:rPr>
          <w:rStyle w:val="Emphasis"/>
        </w:rPr>
        <w:t>overshadowed</w:t>
      </w:r>
      <w:r w:rsidRPr="00F86EFD">
        <w:rPr>
          <w:sz w:val="16"/>
        </w:rPr>
        <w:t xml:space="preserve"> by various factors. </w:t>
      </w:r>
      <w:r w:rsidRPr="00F86EFD">
        <w:rPr>
          <w:rStyle w:val="StyleUnderline"/>
        </w:rPr>
        <w:t>First, the</w:t>
      </w:r>
      <w:r w:rsidRPr="00F86EFD">
        <w:rPr>
          <w:sz w:val="16"/>
        </w:rPr>
        <w:t xml:space="preserve"> pervasiveness of the </w:t>
      </w:r>
      <w:r w:rsidRPr="00F86EFD">
        <w:rPr>
          <w:rStyle w:val="Emphasis"/>
          <w:szCs w:val="26"/>
        </w:rPr>
        <w:t>“bandwagoning effect”</w:t>
      </w:r>
      <w:r w:rsidRPr="00F86EFD">
        <w:rPr>
          <w:rStyle w:val="StyleUnderline"/>
          <w:szCs w:val="26"/>
        </w:rPr>
        <w:t xml:space="preserve"> </w:t>
      </w:r>
      <w:r w:rsidRPr="00F86EFD">
        <w:rPr>
          <w:rStyle w:val="StyleUnderline"/>
        </w:rPr>
        <w:t xml:space="preserve">perversely affects the creation of an </w:t>
      </w:r>
      <w:r w:rsidRPr="00F86EFD">
        <w:rPr>
          <w:rStyle w:val="Emphasis"/>
        </w:rPr>
        <w:t>independent</w:t>
      </w:r>
      <w:r w:rsidRPr="00F86EFD">
        <w:rPr>
          <w:rStyle w:val="StyleUnderline"/>
        </w:rPr>
        <w:t xml:space="preserve"> foreign policy. This means that middle powers often</w:t>
      </w:r>
      <w:r w:rsidRPr="00F86EFD">
        <w:rPr>
          <w:sz w:val="16"/>
        </w:rPr>
        <w:t xml:space="preserve"> craft and </w:t>
      </w:r>
      <w:r w:rsidRPr="00F86EFD">
        <w:rPr>
          <w:rStyle w:val="Emphasis"/>
        </w:rPr>
        <w:t>synchronize</w:t>
      </w:r>
      <w:r w:rsidRPr="00F86EFD">
        <w:rPr>
          <w:rStyle w:val="StyleUnderline"/>
        </w:rPr>
        <w:t xml:space="preserve"> their foreign policy </w:t>
      </w:r>
      <w:r w:rsidRPr="00F86EFD">
        <w:rPr>
          <w:rStyle w:val="Emphasis"/>
        </w:rPr>
        <w:t>in line</w:t>
      </w:r>
      <w:r w:rsidRPr="00F86EFD">
        <w:rPr>
          <w:rStyle w:val="StyleUnderline"/>
        </w:rPr>
        <w:t xml:space="preserve"> with influential hegemonic states such as the U.S. to maintain a </w:t>
      </w:r>
      <w:r w:rsidRPr="00F86EFD">
        <w:rPr>
          <w:rStyle w:val="Emphasis"/>
        </w:rPr>
        <w:t>united front</w:t>
      </w:r>
      <w:r w:rsidRPr="00F86EFD">
        <w:rPr>
          <w:sz w:val="16"/>
        </w:rPr>
        <w:t xml:space="preserve"> to the various challenges in international affairs. </w:t>
      </w:r>
      <w:r w:rsidRPr="00F86EFD">
        <w:rPr>
          <w:rStyle w:val="StyleUnderline"/>
        </w:rPr>
        <w:t xml:space="preserve">By </w:t>
      </w:r>
      <w:r w:rsidRPr="00F86EFD">
        <w:rPr>
          <w:rStyle w:val="Emphasis"/>
        </w:rPr>
        <w:t>aligning</w:t>
      </w:r>
      <w:r w:rsidRPr="00F86EFD">
        <w:rPr>
          <w:rStyle w:val="StyleUnderline"/>
        </w:rPr>
        <w:t xml:space="preserve"> and </w:t>
      </w:r>
      <w:r w:rsidRPr="00F86EFD">
        <w:rPr>
          <w:rStyle w:val="Emphasis"/>
        </w:rPr>
        <w:t>outsourcing</w:t>
      </w:r>
      <w:r w:rsidRPr="00F86EFD">
        <w:rPr>
          <w:rStyle w:val="StyleUnderline"/>
        </w:rPr>
        <w:t xml:space="preserve"> Canadian foreign policy prerogatives with </w:t>
      </w:r>
      <w:r w:rsidRPr="00F86EFD">
        <w:rPr>
          <w:sz w:val="16"/>
        </w:rPr>
        <w:t xml:space="preserve">hegemonic countries such as </w:t>
      </w:r>
      <w:r w:rsidRPr="00F86EFD">
        <w:rPr>
          <w:rStyle w:val="StyleUnderline"/>
        </w:rPr>
        <w:t>the U.S., the political discourse surrounding key issues</w:t>
      </w:r>
      <w:r w:rsidRPr="00F86EFD">
        <w:rPr>
          <w:sz w:val="16"/>
        </w:rPr>
        <w:t xml:space="preserve"> such as global terrorism, foreign aid, and peacekeeping </w:t>
      </w:r>
      <w:r w:rsidRPr="00F86EFD">
        <w:rPr>
          <w:rStyle w:val="StyleUnderline"/>
        </w:rPr>
        <w:t xml:space="preserve">are becoming increasingly </w:t>
      </w:r>
      <w:r w:rsidRPr="00F86EFD">
        <w:rPr>
          <w:rStyle w:val="Emphasis"/>
        </w:rPr>
        <w:t>predictable</w:t>
      </w:r>
      <w:r w:rsidRPr="00F86EFD">
        <w:rPr>
          <w:sz w:val="16"/>
        </w:rPr>
        <w:t>.</w:t>
      </w:r>
    </w:p>
    <w:p w14:paraId="32D0A6E5" w14:textId="77777777" w:rsidR="008C2E61" w:rsidRPr="00F86EFD" w:rsidRDefault="008C2E61" w:rsidP="008C2E61">
      <w:pPr>
        <w:rPr>
          <w:sz w:val="16"/>
        </w:rPr>
      </w:pPr>
      <w:r w:rsidRPr="00F86EFD">
        <w:rPr>
          <w:rStyle w:val="StyleUnderline"/>
        </w:rPr>
        <w:t>Secondly, Canada’s</w:t>
      </w:r>
      <w:r w:rsidRPr="00F86EFD">
        <w:rPr>
          <w:sz w:val="16"/>
        </w:rPr>
        <w:t xml:space="preserve"> geographical </w:t>
      </w:r>
      <w:r w:rsidRPr="00F86EFD">
        <w:rPr>
          <w:rStyle w:val="StyleUnderline"/>
        </w:rPr>
        <w:t xml:space="preserve">proximity to the </w:t>
      </w:r>
      <w:r w:rsidRPr="00F86EFD">
        <w:rPr>
          <w:rStyle w:val="Emphasis"/>
        </w:rPr>
        <w:t>U.S.</w:t>
      </w:r>
      <w:r w:rsidRPr="00F86EFD">
        <w:rPr>
          <w:sz w:val="16"/>
        </w:rPr>
        <w:t xml:space="preserve"> and its membership in NATO </w:t>
      </w:r>
      <w:r w:rsidRPr="00F86EFD">
        <w:rPr>
          <w:rStyle w:val="StyleUnderline"/>
        </w:rPr>
        <w:t xml:space="preserve">is a </w:t>
      </w:r>
      <w:r w:rsidRPr="00F86EFD">
        <w:rPr>
          <w:rStyle w:val="Emphasis"/>
        </w:rPr>
        <w:t>key factor</w:t>
      </w:r>
      <w:r w:rsidRPr="00F86EFD">
        <w:rPr>
          <w:rStyle w:val="StyleUnderline"/>
        </w:rPr>
        <w:t xml:space="preserve"> in </w:t>
      </w:r>
      <w:r w:rsidRPr="00F86EFD">
        <w:rPr>
          <w:rStyle w:val="Emphasis"/>
        </w:rPr>
        <w:t>restricting</w:t>
      </w:r>
      <w:r w:rsidRPr="00F86EFD">
        <w:rPr>
          <w:rStyle w:val="StyleUnderline"/>
        </w:rPr>
        <w:t xml:space="preserve"> the creation of an </w:t>
      </w:r>
      <w:r w:rsidRPr="00F86EFD">
        <w:rPr>
          <w:rStyle w:val="Emphasis"/>
        </w:rPr>
        <w:t>independent foreign policy</w:t>
      </w:r>
      <w:r w:rsidRPr="00F86EFD">
        <w:rPr>
          <w:rStyle w:val="StyleUnderline"/>
        </w:rPr>
        <w:t xml:space="preserve"> at home</w:t>
      </w:r>
      <w:r w:rsidRPr="00F86EFD">
        <w:rPr>
          <w:sz w:val="16"/>
        </w:rPr>
        <w:t xml:space="preserve">. President Donald Trump’s administration’s unprecedented and unpredictable gambles in foreign policy endeavours—the withdrawal from the Iran nuclear deal, a policy of rapprochement towards North Korea, and renegotiation of crucial trade deals with global powers—places Canada at inconvenient crossroads. </w:t>
      </w:r>
      <w:r w:rsidRPr="00F86EFD">
        <w:rPr>
          <w:rStyle w:val="StyleUnderline"/>
        </w:rPr>
        <w:t xml:space="preserve">This begs the following question: is Canada </w:t>
      </w:r>
      <w:r w:rsidRPr="00F86EFD">
        <w:rPr>
          <w:rStyle w:val="Emphasis"/>
        </w:rPr>
        <w:t>delegating</w:t>
      </w:r>
      <w:r w:rsidRPr="00F86EFD">
        <w:rPr>
          <w:rStyle w:val="StyleUnderline"/>
        </w:rPr>
        <w:t xml:space="preserve"> its</w:t>
      </w:r>
      <w:r w:rsidRPr="00F86EFD">
        <w:rPr>
          <w:sz w:val="16"/>
        </w:rPr>
        <w:t xml:space="preserve"> purported </w:t>
      </w:r>
      <w:r w:rsidRPr="00F86EFD">
        <w:rPr>
          <w:rStyle w:val="StyleUnderline"/>
        </w:rPr>
        <w:t xml:space="preserve">independence in foreign policy to the </w:t>
      </w:r>
      <w:r w:rsidRPr="00F86EFD">
        <w:rPr>
          <w:rStyle w:val="Emphasis"/>
        </w:rPr>
        <w:t>U</w:t>
      </w:r>
      <w:r w:rsidRPr="00F86EFD">
        <w:rPr>
          <w:sz w:val="16"/>
        </w:rPr>
        <w:t xml:space="preserve">nited </w:t>
      </w:r>
      <w:r w:rsidRPr="00F86EFD">
        <w:rPr>
          <w:rStyle w:val="Emphasis"/>
        </w:rPr>
        <w:t>S</w:t>
      </w:r>
      <w:r w:rsidRPr="00F86EFD">
        <w:rPr>
          <w:sz w:val="16"/>
        </w:rPr>
        <w:t>tates to focus predominantly on internal political matters?</w:t>
      </w:r>
    </w:p>
    <w:p w14:paraId="099F73A4" w14:textId="77777777" w:rsidR="008C2E61" w:rsidRPr="00F86EFD" w:rsidRDefault="008C2E61" w:rsidP="008C2E61">
      <w:pPr>
        <w:rPr>
          <w:sz w:val="16"/>
        </w:rPr>
      </w:pPr>
      <w:r w:rsidRPr="00F86EFD">
        <w:rPr>
          <w:sz w:val="16"/>
        </w:rPr>
        <w:t>Since Trump’s inauguration in 2016, joint partnerships and policies surrounding trade, mobility, and continental security have been imposed and dictated upon Canada—not discussed. On the insistence of the United States, Canada joined the NATO training mission in Iraq in 2018. By Trump’s directives, Canada reluctantly agreed to renegotiate NAFTA with the United States and Mexico. While President Trump vociferously complained about illegal migration into the U.S. from other countries, Canada quietly processed thousands of unlawful refugees traversing the United States onto the Canadian side of the border.</w:t>
      </w:r>
    </w:p>
    <w:p w14:paraId="452402E4" w14:textId="77777777" w:rsidR="008C2E61" w:rsidRPr="00F86EFD" w:rsidRDefault="008C2E61" w:rsidP="008C2E61">
      <w:pPr>
        <w:rPr>
          <w:sz w:val="16"/>
        </w:rPr>
      </w:pPr>
      <w:r w:rsidRPr="00F86EFD">
        <w:rPr>
          <w:sz w:val="16"/>
        </w:rPr>
        <w:t>While President Trump has openly called Canadian Prime Minister Justin Trudeau “dishonest and weak” and “two-faced” after their encounters at the G7 Summit in Quebec and the NATO Leaders Summit in London, respectively, the Canadian government has opted to maintain a policy of silence in response. Not because we are somehow inherently superior in culture, tolerance, or attitude, but because the Trudeau government is afraid to trade diatribes with an unpredictable and impulsive president who has threatened some of his closest allies with sanctions and economic pressure in the past.</w:t>
      </w:r>
    </w:p>
    <w:p w14:paraId="118FB408" w14:textId="77777777" w:rsidR="008C2E61" w:rsidRPr="00F86EFD" w:rsidRDefault="008C2E61" w:rsidP="008C2E61">
      <w:pPr>
        <w:rPr>
          <w:sz w:val="16"/>
        </w:rPr>
      </w:pPr>
      <w:r w:rsidRPr="00F86EFD">
        <w:rPr>
          <w:sz w:val="16"/>
        </w:rPr>
        <w:t xml:space="preserve">More importantly, </w:t>
      </w:r>
      <w:r w:rsidRPr="00F86EFD">
        <w:rPr>
          <w:rStyle w:val="StyleUnderline"/>
        </w:rPr>
        <w:t xml:space="preserve">Canadian foreign policy now </w:t>
      </w:r>
      <w:r w:rsidRPr="00F86EFD">
        <w:rPr>
          <w:rStyle w:val="Emphasis"/>
        </w:rPr>
        <w:t>closely resembles</w:t>
      </w:r>
      <w:r w:rsidRPr="00F86EFD">
        <w:rPr>
          <w:rStyle w:val="StyleUnderline"/>
        </w:rPr>
        <w:t xml:space="preserve"> U.S. foreign policy on</w:t>
      </w:r>
      <w:r w:rsidRPr="00F86EFD">
        <w:rPr>
          <w:sz w:val="16"/>
        </w:rPr>
        <w:t xml:space="preserve"> many issues ranging from Canada’s diplomatic attitude towards </w:t>
      </w:r>
      <w:r w:rsidRPr="00F86EFD">
        <w:rPr>
          <w:rStyle w:val="Emphasis"/>
          <w:b w:val="0"/>
          <w:bCs/>
          <w:sz w:val="16"/>
          <w:szCs w:val="16"/>
          <w:u w:val="none"/>
        </w:rPr>
        <w:t>China</w:t>
      </w:r>
      <w:r w:rsidRPr="00F86EFD">
        <w:rPr>
          <w:sz w:val="16"/>
        </w:rPr>
        <w:t xml:space="preserve">, Iran, Russia, and Saudi Arabia, to the unsuccessful attempts to grant Juan Guaidó the parallel presidency of Venezuela. </w:t>
      </w:r>
      <w:r w:rsidRPr="00F86EFD">
        <w:rPr>
          <w:rStyle w:val="StyleUnderline"/>
        </w:rPr>
        <w:t xml:space="preserve">Considering that Canada is increasingly becoming an </w:t>
      </w:r>
      <w:r w:rsidRPr="00F86EFD">
        <w:rPr>
          <w:rStyle w:val="Emphasis"/>
        </w:rPr>
        <w:t>insignificant player</w:t>
      </w:r>
      <w:r w:rsidRPr="00F86EFD">
        <w:rPr>
          <w:rStyle w:val="StyleUnderline"/>
        </w:rPr>
        <w:t xml:space="preserve"> in world affairs, the bandwagoning and </w:t>
      </w:r>
      <w:r w:rsidRPr="00F86EFD">
        <w:rPr>
          <w:rStyle w:val="Emphasis"/>
          <w:szCs w:val="26"/>
        </w:rPr>
        <w:t>dancing along with the political tunes of the Trump administration is a questionable practice</w:t>
      </w:r>
      <w:r w:rsidRPr="00F86EFD">
        <w:rPr>
          <w:sz w:val="16"/>
        </w:rPr>
        <w:t xml:space="preserve"> for the long term that defies our liberal internationalist values.</w:t>
      </w:r>
    </w:p>
    <w:p w14:paraId="50FA4A28" w14:textId="77777777" w:rsidR="008C2E61" w:rsidRPr="00F86EFD" w:rsidRDefault="008C2E61" w:rsidP="008C2E61">
      <w:pPr>
        <w:rPr>
          <w:sz w:val="16"/>
        </w:rPr>
      </w:pPr>
      <w:r w:rsidRPr="00F86EFD">
        <w:rPr>
          <w:sz w:val="16"/>
        </w:rPr>
        <w:t>According to Randolph Mank, a former diplomat and research fellow at the Balsillie School of International Affairs, the focal point of Canadian foreign policy has been “to obtain a seat on the UN Security Council, though it’s unclear what we hope to achieve with it.” By exclusively focusing on the dissemination of some of our values surrounding climate change, feminist ideology, and multiculturalism, Canada is merely amplifying its domestic priorities outwards while other pressing geostrategic issues are flouted.</w:t>
      </w:r>
    </w:p>
    <w:p w14:paraId="2CFBC3AA" w14:textId="77777777" w:rsidR="008C2E61" w:rsidRPr="00F86EFD" w:rsidRDefault="008C2E61" w:rsidP="008C2E61">
      <w:pPr>
        <w:rPr>
          <w:sz w:val="16"/>
        </w:rPr>
      </w:pPr>
      <w:r w:rsidRPr="00F86EFD">
        <w:rPr>
          <w:sz w:val="16"/>
        </w:rPr>
        <w:t>A wide range of domestic issues in Canada—ranging from the political perils of a minority Parliament, coupled with the growing power of separatists in Parliament, Indigenous rights movements, and the disenfranchisement of Western provinces with federalism—have overshadowed the foreign policy portfolio. Without doubt, reaching a mutually agreeable resolution in concert with various domestic political stakeholders armed with a long list of grievances is an arduous task for a minority Parliament. At the same time, the Trudeau government’s singular focus on resolving domestic affairs by negligently subjugating the creation of a comprehensive foreign policy enterprise is not only irresponsible but also unbecoming for Canada as a liberal democratic state.</w:t>
      </w:r>
    </w:p>
    <w:p w14:paraId="518E1025" w14:textId="77777777" w:rsidR="008C2E61" w:rsidRPr="00F86EFD" w:rsidRDefault="008C2E61" w:rsidP="008C2E61">
      <w:pPr>
        <w:rPr>
          <w:sz w:val="16"/>
        </w:rPr>
      </w:pPr>
      <w:r w:rsidRPr="00F86EFD">
        <w:rPr>
          <w:sz w:val="16"/>
        </w:rPr>
        <w:t xml:space="preserve">Aside from bandwagoning on to the U.S. foreign policy train, there is an urgent need for a foreign policy review in Ottawa to clarify and promulgate our stance on crucial issues, including but not limited to, active commitment to NATO missions, disarmament, peace negotiations, and trade. Moving forward, </w:t>
      </w:r>
      <w:r w:rsidRPr="00F86EFD">
        <w:rPr>
          <w:rStyle w:val="StyleUnderline"/>
        </w:rPr>
        <w:t xml:space="preserve">the </w:t>
      </w:r>
      <w:r w:rsidRPr="00F86EFD">
        <w:rPr>
          <w:rStyle w:val="Emphasis"/>
        </w:rPr>
        <w:t>main imperative</w:t>
      </w:r>
      <w:r w:rsidRPr="00F86EFD">
        <w:rPr>
          <w:sz w:val="16"/>
        </w:rPr>
        <w:t xml:space="preserve"> for Ottawa </w:t>
      </w:r>
      <w:r w:rsidRPr="00F86EFD">
        <w:rPr>
          <w:rStyle w:val="StyleUnderline"/>
        </w:rPr>
        <w:t>is to</w:t>
      </w:r>
      <w:r w:rsidRPr="00F86EFD">
        <w:rPr>
          <w:sz w:val="16"/>
        </w:rPr>
        <w:t xml:space="preserve"> find a balance between strong economic and trade ties with the US and concurrently be able to </w:t>
      </w:r>
      <w:r w:rsidRPr="00F86EFD">
        <w:rPr>
          <w:rStyle w:val="StyleUnderline"/>
        </w:rPr>
        <w:t xml:space="preserve">embark upon the initiative to construct a foreign policy </w:t>
      </w:r>
      <w:r w:rsidRPr="00F86EFD">
        <w:rPr>
          <w:rStyle w:val="Emphasis"/>
        </w:rPr>
        <w:t>devoid of dependence</w:t>
      </w:r>
      <w:r w:rsidRPr="00F86EFD">
        <w:rPr>
          <w:sz w:val="16"/>
        </w:rPr>
        <w:t xml:space="preserve"> and one </w:t>
      </w:r>
      <w:r w:rsidRPr="00F86EFD">
        <w:rPr>
          <w:rStyle w:val="StyleUnderline"/>
        </w:rPr>
        <w:t xml:space="preserve">that places </w:t>
      </w:r>
      <w:r w:rsidRPr="00F86EFD">
        <w:rPr>
          <w:rStyle w:val="Emphasis"/>
          <w:szCs w:val="26"/>
        </w:rPr>
        <w:t>Canada first</w:t>
      </w:r>
      <w:r w:rsidRPr="00F86EFD">
        <w:rPr>
          <w:sz w:val="16"/>
        </w:rPr>
        <w:t>.</w:t>
      </w:r>
    </w:p>
    <w:p w14:paraId="520E4EE8" w14:textId="77777777" w:rsidR="008C2E61" w:rsidRPr="00F86EFD" w:rsidRDefault="008C2E61" w:rsidP="008C2E61"/>
    <w:p w14:paraId="3465A721" w14:textId="77777777" w:rsidR="008C2E61" w:rsidRPr="00F86EFD" w:rsidRDefault="008C2E61" w:rsidP="008C2E61">
      <w:pPr>
        <w:pStyle w:val="Heading4"/>
      </w:pPr>
      <w:r w:rsidRPr="00F86EFD">
        <w:t>and the implementation of American Arctic policy creates disintegration amongst allies</w:t>
      </w:r>
    </w:p>
    <w:p w14:paraId="3AC97D7F" w14:textId="77777777" w:rsidR="008C2E61" w:rsidRPr="00F86EFD" w:rsidRDefault="008C2E61" w:rsidP="008C2E61">
      <w:r w:rsidRPr="00F86EFD">
        <w:rPr>
          <w:rStyle w:val="Style13ptBold"/>
        </w:rPr>
        <w:t>Dauylbayev et al 24 – Professors in International Relations @ Eurasian National University</w:t>
      </w:r>
      <w:r w:rsidRPr="00F86EFD">
        <w:t xml:space="preserve"> (Aidarkhan Dauylbayev*, Raushan Yelmurzayeva*, Takhira Kamaljanova*, and Gulnara Ibragimova, 02-21-2024, “The ambivalence of the implementation of the US arctic policy: integrating and disintegration factors of the allies”, Frontiers, https://www.frontiersin.org/journals/political-science/articles/10.3389/fpos.2024.1341375/full)</w:t>
      </w:r>
    </w:p>
    <w:p w14:paraId="5EE0492D" w14:textId="77777777" w:rsidR="008C2E61" w:rsidRPr="00F86EFD" w:rsidRDefault="008C2E61" w:rsidP="008C2E61"/>
    <w:p w14:paraId="5D642D98" w14:textId="26217753" w:rsidR="008C2E61" w:rsidRPr="00F86EFD" w:rsidRDefault="008C2E61" w:rsidP="008C2E61">
      <w:pPr>
        <w:rPr>
          <w:sz w:val="16"/>
        </w:rPr>
      </w:pPr>
      <w:r w:rsidRPr="00F86EFD">
        <w:rPr>
          <w:sz w:val="16"/>
        </w:rPr>
        <w:t xml:space="preserve">However, </w:t>
      </w:r>
      <w:r w:rsidRPr="00F86EFD">
        <w:rPr>
          <w:rStyle w:val="StyleUnderline"/>
        </w:rPr>
        <w:t>there are also various areas of contention among the Allies in the Arctic</w:t>
      </w:r>
      <w:r w:rsidRPr="00F86EFD">
        <w:rPr>
          <w:sz w:val="16"/>
        </w:rPr>
        <w:t xml:space="preserve">. </w:t>
      </w:r>
      <w:r w:rsidRPr="00F86EFD">
        <w:rPr>
          <w:rStyle w:val="StyleUnderline"/>
        </w:rPr>
        <w:t>These factors have the potential to create divisions or weaken the interests and role of the United States in the region. These factors include differing priorities and policies among Arctic allies, competing territorial claims, limited military capabilities, domestic political factors, economic interests, and more</w:t>
      </w:r>
      <w:r w:rsidRPr="00F86EFD">
        <w:rPr>
          <w:sz w:val="16"/>
        </w:rPr>
        <w:t xml:space="preserve">. </w:t>
      </w:r>
      <w:r w:rsidRPr="00F86EFD">
        <w:rPr>
          <w:rStyle w:val="StyleUnderline"/>
        </w:rPr>
        <w:t>Over the past decade, individual NATO members and partners with territory or territorial waters in the Arctic, such as Canada, Denmark, Iceland, Norway, Sweden, Finland, and the United States, have been actively advancing their respective national Arctic interests</w:t>
      </w:r>
      <w:r w:rsidRPr="00F86EFD">
        <w:rPr>
          <w:sz w:val="16"/>
        </w:rPr>
        <w:t>. 3.9 National interests first Analysis of official documents and strategies from the US allies revealed conflicting facts and theses that do not align with collective interests in the region</w:t>
      </w:r>
      <w:r w:rsidRPr="00F86EFD">
        <w:rPr>
          <w:rStyle w:val="StyleUnderline"/>
        </w:rPr>
        <w:t>. For example, Canada’s Arctic and Northern Policy Framework (Government of Canada, 2019) emphasizes Canada’s enduring sovereignty in the Arctic, the need for a strengthened Canadian military presence, and bilateral security cooperation without explicit reference to NAT</w:t>
      </w:r>
      <w:r w:rsidRPr="00F86EFD">
        <w:rPr>
          <w:sz w:val="16"/>
        </w:rPr>
        <w:t xml:space="preserve">O. Canada’s Arctic and Northern Policy Framework (Government of Canada, 2019) also highlights the intent to seek amicable resolutions to outstanding border disputes, including the disagreement with the United States over the status of the Northwest Passage, which Canada considers “inland waters” while the US regards it as an international strait through which ships must have unrestricted passage. The Kingdom of Denmark Strategy for the Arctic (Denmark, Greenland and the Faroe Islands, 2011) aims to strengthen its status as a global player in the Arctic by maintaining a visible military presence in the region. Iceland’s 2021 policy on Arctic issues acknowledges Russia’s legitimate interest in ensuring its security FIGURE 2 Factors that strengthen collective interests and forces. and defense in the changing Arctic region. Finland’s Strategy for Arctic Policy (Publications of the Finnish Government, 2021) focuses on promoting Arctic cooperation in the context of Nordic cooperation, bilateral relations with Russia, the US, and Canada. Notably, the priority order in the Finnish strategy places Russia ahead of the United States and Canada, indicating foreign policy priorities for that period. Sweden’s strategy for the Arctic region (Government Offices of Sweden, 2020) underscores the fundamental importance of upholding freedom of navigation in the Northeast and Northwest Passages in accordance with international law and resolving disputes through diplomatic means. </w:t>
      </w:r>
      <w:r w:rsidRPr="00F86EFD">
        <w:rPr>
          <w:rStyle w:val="StyleUnderline"/>
        </w:rPr>
        <w:t>This position on the Northwest Passage contradicts Canada’s national interests and sovereignty, further contributing to contentious dynamics among the US allies in the Arctic</w:t>
      </w:r>
      <w:r w:rsidRPr="00F86EFD">
        <w:rPr>
          <w:sz w:val="16"/>
        </w:rPr>
        <w:t xml:space="preserve">. 3.10 Territorial disputes The next factor that has the potential to create divisions among partners is territorial disputes, which are illustrated on the map (Figure 3). Canada’s submission to the United Nations Commission on the Limits of the Continental Shelf (CLCS) on May 23, 2019, highlights competing claims not only from Russia but also from Denmark. As an Arctic state due to Greenland, the Kingdom of Denmark asserts its claim to an area of </w:t>
      </w:r>
      <w:r w:rsidRPr="00F86EFD">
        <w:rPr>
          <w:rFonts w:ascii="Cambria Math" w:hAnsi="Cambria Math" w:cs="Cambria Math"/>
          <w:sz w:val="16"/>
        </w:rPr>
        <w:t>∼</w:t>
      </w:r>
      <w:r w:rsidRPr="00F86EFD">
        <w:rPr>
          <w:sz w:val="16"/>
        </w:rPr>
        <w:t xml:space="preserve">895,000 km2 in the Arctic Ocean, a significant portion of which overlaps with the claims of both Russia and Canada, as previously mentioned. Denmark has proposed the hypothesis that the Lomonosov Ridge (Jacobsen, 2016), a 1,070- mile (1,721 km) seamount chain stretching from Ellesmere Island in Canada’s Kikiktaaluk region to Russia’s New Siberian Islands, passing through the North Pole, is a submerged part of Greenland and thus Danish territory. However, the current dispute revolves around the question of ownership, with Denmark claiming it as part of Greenland, Russia asserting it as an extension of the Siberian archipelago, and Canada maintaining it as an extension of Ellesmere Island. 3.11 Economic interests—military risks The economic interests of Arctic allies can sometimes pose strategic risks and threats to collective security interests. Foreign investments, particularly from China, in certain countries within the region have reached a level where they can influence the policies of those countries. This influence is often achieved by investing in sensitive and strategic sectors. An example of this is the Chinese investments in mining projects in Greenland over the past decade. In 2017, the Prime Minister of Greenland visited China to attract investments, which led to China making a bid for the airport (Auerswald, 2019). The growing Chinese influence in Greenland has raised concerns for the United States, as it affects the US interests in the region. Imposing restrictions on Chinese investments may only be feasible if Greenland can find alternative sources of income. Consequently, Greenland’s appeal for Chinese Frontiers in Political Science 07 frontiersin.org Dauylbayev et al. 10.3389/fpos.2024.1341375 FIGURE 3 Maritime jurisdiction and boundaries in the Arctic region (IBRU: Centre for Borders Research, 2023). investors and construction companies to help expand its airports has prompted Denmark and the US to strategically invest in infrastructure development on the island (Conley and Wall, 2021). According to Pincus and Berbrick (2018), this Chinese interest in Greenland presents two concerns for the United States. Firstly, many of the facilities attracting Chinese investments have dual-use capabilities, which means they could potentially be utilized as part of Chinese military infrastructure in the Arctic, such as refueling stations for warships. Secondly, due to the small size of Greenland’s economy, Chinese companies can easily hold a substantial portion of the island’s economic activity, providing China with leverage to pursue military and political interests, including interfering with American presence (Pincus and Berbrick, 2018). China also has close relations with Iceland. This is demonstrated by the Icelandic-Chinese Free Trade Agreement signed in 2013 and the establishment of the Arctic Circle Conference, which China actively participates in. China has a significant diplomatic presence in Iceland and collaborates on research projects (Olesen and Sorensen, 2019). 3.12 NATO’s shared borders with Russia Furthermore, another factor that cannot be overlooked is the shared state borders of some Arctic allies with the Russian Federation. The Arctic allies that have a common border with Russia face specific military risks, which can act as a divisive factor within the alliance. Proximity to Russian military installations also creates security concerns that require individual responses. Finland and Sweden, for instance, remained outside of the alliance until the onset of the Russian-Ukrainian conflict due to concerns about potential Russian responses. Additionally, their membership within NATO complicates defense planning, given that both countries are within range of various Russian military systems, and Finland shares a border with Russia spanning </w:t>
      </w:r>
      <w:r w:rsidRPr="00F86EFD">
        <w:rPr>
          <w:rFonts w:ascii="Cambria Math" w:hAnsi="Cambria Math" w:cs="Cambria Math"/>
          <w:sz w:val="16"/>
        </w:rPr>
        <w:t>∼</w:t>
      </w:r>
      <w:r w:rsidRPr="00F86EFD">
        <w:rPr>
          <w:sz w:val="16"/>
        </w:rPr>
        <w:t xml:space="preserve">1,340 km. The complex legal status of the Norwegian island of Svalbard also presents a vulnerability that may attract malicious actors employing hybrid tactics (Conley and Wall, 2021). For example, the Chinese research station Huang He is located on the island of Svalbard (Olesen and Sorensen, 2019). The factorial model of weakening and disintegrating factors is depicted in Figure 4. It </w:t>
      </w:r>
      <w:r w:rsidRPr="00F86EFD">
        <w:rPr>
          <w:rStyle w:val="StyleUnderline"/>
        </w:rPr>
        <w:t>is important to acknowledge that there are multiple factors that can cause divisions and weaken the interests and role of the United States in the Arctic region. These factors encompass varying priorities and policies among Arctic allies, conflicting territorial claims, limited military capabilities, domestic political dynamics, and economic interests. Discrepancies in national strategies and territorial disputes, such as the disagreement between Canada and the United States regarding the Northwest Passage, contribute to tensions among the US allies</w:t>
      </w:r>
      <w:r w:rsidRPr="00F86EFD">
        <w:rPr>
          <w:sz w:val="16"/>
        </w:rPr>
        <w:t xml:space="preserve">. Furthermore, the increasing influence of China in the region, particularly through strategic investments, </w:t>
      </w:r>
      <w:r w:rsidRPr="00F86EFD">
        <w:rPr>
          <w:rStyle w:val="StyleUnderline"/>
        </w:rPr>
        <w:t>raises concerns about the US interests and collective security</w:t>
      </w:r>
      <w:r w:rsidRPr="00F86EFD">
        <w:rPr>
          <w:sz w:val="16"/>
        </w:rPr>
        <w:t xml:space="preserve">. FIGURE 4 Factors that weaken collective interests and forces. The shared borders between some Arctic allies and Russia introduce specific military risks and security challenges that necessitate individual responses and potentially complicate NATO’s defense planning. Additionally, the complex legal status of Svalbard and the presence of foreign research stations create vulnerabilities and hold strategic importance for various stakeholders. </w:t>
      </w:r>
      <w:r w:rsidRPr="00F86EFD">
        <w:rPr>
          <w:rStyle w:val="StyleUnderline"/>
        </w:rPr>
        <w:t>These factors underscore the potential difficulties and obstacles in maintaining unity and collective action among the US allies in the Arctic.</w:t>
      </w:r>
    </w:p>
    <w:p w14:paraId="14439FDE" w14:textId="684E89D0" w:rsidR="008C2E61" w:rsidRPr="00F86EFD" w:rsidRDefault="008C2E61" w:rsidP="008C2E61">
      <w:pPr>
        <w:pStyle w:val="Heading3"/>
      </w:pPr>
      <w:r w:rsidRPr="00F86EFD">
        <w:t>A</w:t>
      </w:r>
      <w:r w:rsidR="002566AC" w:rsidRPr="00F86EFD">
        <w:t xml:space="preserve">T: </w:t>
      </w:r>
      <w:r w:rsidRPr="00F86EFD">
        <w:t>Canada</w:t>
      </w:r>
      <w:r w:rsidR="002566AC" w:rsidRPr="00F86EFD">
        <w:t xml:space="preserve"> </w:t>
      </w:r>
      <w:r w:rsidRPr="00F86EFD">
        <w:t>Agrees</w:t>
      </w:r>
    </w:p>
    <w:p w14:paraId="0A3A4345" w14:textId="26E2F82C" w:rsidR="008C2E61" w:rsidRPr="00F86EFD" w:rsidRDefault="008C2E61" w:rsidP="008C2E61">
      <w:pPr>
        <w:pStyle w:val="Heading4"/>
      </w:pPr>
      <w:r w:rsidRPr="00F86EFD">
        <w:t>Canada will distance from Trump</w:t>
      </w:r>
    </w:p>
    <w:p w14:paraId="7833516E" w14:textId="77777777" w:rsidR="008C2E61" w:rsidRPr="00F86EFD" w:rsidRDefault="008C2E61" w:rsidP="008C2E61">
      <w:r w:rsidRPr="00F86EFD">
        <w:rPr>
          <w:rStyle w:val="Style13ptBold"/>
        </w:rPr>
        <w:t>Lackenbauer 19 - Canada Research Chair in the Study of the Canadian North at Trent University and co-director of the Centre on Foreign Policy and Federalism at St Jerome's University in the University of Waterloo</w:t>
      </w:r>
      <w:r w:rsidRPr="00F86EFD">
        <w:t>. (P. Whitney Lackenbauer, 2019, “Global Arctic Leadership in an Era of Cooperation and Competition”</w:t>
      </w:r>
      <w:r w:rsidRPr="00F86EFD">
        <w:rPr>
          <w:rFonts w:ascii="Arial" w:hAnsi="Arial" w:cs="Arial"/>
          <w:i/>
          <w:iCs/>
          <w:color w:val="222222"/>
          <w:sz w:val="20"/>
          <w:szCs w:val="20"/>
          <w:shd w:val="clear" w:color="auto" w:fill="FFFFFF"/>
        </w:rPr>
        <w:t xml:space="preserve"> </w:t>
      </w:r>
      <w:r w:rsidRPr="00F86EFD">
        <w:t>Canada’s Arctic Agenda: Into the Vortex, https://www.cigionline.org/static/documents/documents/Arctic%20Report%202019%20web.pdf#page=101)</w:t>
      </w:r>
    </w:p>
    <w:p w14:paraId="4F0FFE92" w14:textId="2BEBC8D3" w:rsidR="008C2E61" w:rsidRPr="00F86EFD" w:rsidRDefault="008C2E61" w:rsidP="008C2E61">
      <w:pPr>
        <w:rPr>
          <w:rStyle w:val="StyleUnderline"/>
        </w:rPr>
      </w:pPr>
      <w:r w:rsidRPr="00F86EFD">
        <w:rPr>
          <w:rStyle w:val="StyleUnderline"/>
        </w:rPr>
        <w:t>Canada has committed to assert its international leadership to ensure that the Arctic</w:t>
      </w:r>
      <w:r w:rsidR="00E1406E" w:rsidRPr="00F86EFD">
        <w:rPr>
          <w:rStyle w:val="StyleUnderline"/>
        </w:rPr>
        <w:t xml:space="preserve"> </w:t>
      </w:r>
      <w:r w:rsidRPr="00F86EFD">
        <w:rPr>
          <w:rStyle w:val="StyleUnderline"/>
        </w:rPr>
        <w:t>remains a region characterized by peace, stability and low tension where states can exercise</w:t>
      </w:r>
      <w:r w:rsidR="00E1406E" w:rsidRPr="00F86EFD">
        <w:rPr>
          <w:rStyle w:val="StyleUnderline"/>
        </w:rPr>
        <w:t xml:space="preserve"> </w:t>
      </w:r>
      <w:r w:rsidRPr="00F86EFD">
        <w:rPr>
          <w:rStyle w:val="StyleUnderline"/>
        </w:rPr>
        <w:t>their sovereign rights and responsibilities</w:t>
      </w:r>
      <w:r w:rsidRPr="00F86EFD">
        <w:rPr>
          <w:sz w:val="16"/>
        </w:rPr>
        <w:t>. While strategic competition outside of the</w:t>
      </w:r>
      <w:r w:rsidR="00E1406E" w:rsidRPr="00F86EFD">
        <w:rPr>
          <w:sz w:val="16"/>
        </w:rPr>
        <w:t xml:space="preserve"> </w:t>
      </w:r>
      <w:r w:rsidRPr="00F86EFD">
        <w:rPr>
          <w:sz w:val="16"/>
        </w:rPr>
        <w:t>Arctic is likely to continue to complicate relations between Russia and Canada, it does</w:t>
      </w:r>
      <w:r w:rsidR="00E1406E" w:rsidRPr="00F86EFD">
        <w:rPr>
          <w:sz w:val="16"/>
        </w:rPr>
        <w:t xml:space="preserve"> </w:t>
      </w:r>
      <w:r w:rsidRPr="00F86EFD">
        <w:rPr>
          <w:sz w:val="16"/>
        </w:rPr>
        <w:t>not preclude Arctic cooperation where this serves national and regional interests</w:t>
      </w:r>
      <w:r w:rsidRPr="00F86EFD">
        <w:rPr>
          <w:rStyle w:val="StyleUnderline"/>
        </w:rPr>
        <w:t>. Despite</w:t>
      </w:r>
      <w:r w:rsidR="00E1406E" w:rsidRPr="00F86EFD">
        <w:rPr>
          <w:rStyle w:val="StyleUnderline"/>
        </w:rPr>
        <w:t xml:space="preserve"> </w:t>
      </w:r>
      <w:r w:rsidRPr="00F86EFD">
        <w:rPr>
          <w:rStyle w:val="StyleUnderline"/>
        </w:rPr>
        <w:t>ideas expressed by the Trump administration that the Arctic is a conflict-ridden region,</w:t>
      </w:r>
      <w:r w:rsidR="00E1406E" w:rsidRPr="00F86EFD">
        <w:rPr>
          <w:rStyle w:val="StyleUnderline"/>
        </w:rPr>
        <w:t xml:space="preserve"> </w:t>
      </w:r>
      <w:r w:rsidRPr="00F86EFD">
        <w:rPr>
          <w:rStyle w:val="StyleUnderline"/>
        </w:rPr>
        <w:t>the reality is quite the opposite. Commentators often draw a false correlation by conflating</w:t>
      </w:r>
      <w:r w:rsidR="00E1406E" w:rsidRPr="00F86EFD">
        <w:rPr>
          <w:rStyle w:val="StyleUnderline"/>
        </w:rPr>
        <w:t xml:space="preserve"> </w:t>
      </w:r>
      <w:r w:rsidRPr="00F86EFD">
        <w:rPr>
          <w:rStyle w:val="StyleUnderline"/>
        </w:rPr>
        <w:t>Arctic issues emerging in and from the region itself with grand global strategic issues that</w:t>
      </w:r>
      <w:r w:rsidR="00E1406E" w:rsidRPr="00F86EFD">
        <w:rPr>
          <w:rStyle w:val="StyleUnderline"/>
        </w:rPr>
        <w:t xml:space="preserve"> </w:t>
      </w:r>
      <w:r w:rsidRPr="00F86EFD">
        <w:rPr>
          <w:rStyle w:val="StyleUnderline"/>
        </w:rPr>
        <w:t>may have an Arctic dimension but are best framed at a global level. Official Canadian</w:t>
      </w:r>
      <w:r w:rsidR="00E1406E" w:rsidRPr="00F86EFD">
        <w:rPr>
          <w:rStyle w:val="StyleUnderline"/>
        </w:rPr>
        <w:t xml:space="preserve"> </w:t>
      </w:r>
      <w:r w:rsidRPr="00F86EFD">
        <w:rPr>
          <w:rStyle w:val="StyleUnderline"/>
        </w:rPr>
        <w:t>policy must take care to make these distinctions or risk the policy itself contributing to</w:t>
      </w:r>
      <w:r w:rsidR="00E1406E" w:rsidRPr="00F86EFD">
        <w:rPr>
          <w:rStyle w:val="StyleUnderline"/>
        </w:rPr>
        <w:t xml:space="preserve"> </w:t>
      </w:r>
      <w:r w:rsidRPr="00F86EFD">
        <w:rPr>
          <w:rStyle w:val="StyleUnderline"/>
        </w:rPr>
        <w:t>the very misconceptions that build mistrust and sow the seeds of conflict.</w:t>
      </w:r>
      <w:r w:rsidRPr="00F86EFD">
        <w:rPr>
          <w:sz w:val="16"/>
        </w:rPr>
        <w:t xml:space="preserve"> Dialogue and</w:t>
      </w:r>
      <w:r w:rsidR="00E1406E" w:rsidRPr="00F86EFD">
        <w:rPr>
          <w:sz w:val="16"/>
        </w:rPr>
        <w:t xml:space="preserve"> </w:t>
      </w:r>
      <w:r w:rsidRPr="00F86EFD">
        <w:rPr>
          <w:sz w:val="16"/>
        </w:rPr>
        <w:t>deterrence are compatible activities in a world of competition and cooperation. Setting up</w:t>
      </w:r>
      <w:r w:rsidR="00E1406E" w:rsidRPr="00F86EFD">
        <w:rPr>
          <w:sz w:val="16"/>
        </w:rPr>
        <w:t xml:space="preserve"> </w:t>
      </w:r>
      <w:r w:rsidRPr="00F86EFD">
        <w:rPr>
          <w:sz w:val="16"/>
        </w:rPr>
        <w:t>false binaries does not facilitate a mature, pragmatic approach to international affairs.</w:t>
      </w:r>
      <w:r w:rsidR="00E1406E" w:rsidRPr="00F86EFD">
        <w:rPr>
          <w:sz w:val="16"/>
        </w:rPr>
        <w:t xml:space="preserve"> </w:t>
      </w:r>
      <w:r w:rsidRPr="00F86EFD">
        <w:rPr>
          <w:sz w:val="16"/>
        </w:rPr>
        <w:t>Accelerating environmental change and surging international interest reinforce, rather</w:t>
      </w:r>
      <w:r w:rsidR="00E1406E" w:rsidRPr="00F86EFD">
        <w:rPr>
          <w:sz w:val="16"/>
        </w:rPr>
        <w:t xml:space="preserve"> </w:t>
      </w:r>
      <w:r w:rsidRPr="00F86EFD">
        <w:rPr>
          <w:sz w:val="16"/>
        </w:rPr>
        <w:t>than undermine, Canada’s well-established circumpolar strategies. Fortunately, the</w:t>
      </w:r>
      <w:r w:rsidR="00E1406E" w:rsidRPr="00F86EFD">
        <w:rPr>
          <w:sz w:val="16"/>
        </w:rPr>
        <w:t xml:space="preserve"> </w:t>
      </w:r>
      <w:r w:rsidRPr="00F86EFD">
        <w:rPr>
          <w:sz w:val="16"/>
        </w:rPr>
        <w:t>protracted consultation process leading to Canada’s refreshed Arctic and Northern Policy</w:t>
      </w:r>
      <w:r w:rsidR="00E1406E" w:rsidRPr="00F86EFD">
        <w:rPr>
          <w:sz w:val="16"/>
        </w:rPr>
        <w:t xml:space="preserve"> </w:t>
      </w:r>
      <w:r w:rsidRPr="00F86EFD">
        <w:rPr>
          <w:sz w:val="16"/>
        </w:rPr>
        <w:t>Framework points to a validation rather than a repudiation of the course laid over the last</w:t>
      </w:r>
      <w:r w:rsidR="00E1406E" w:rsidRPr="00F86EFD">
        <w:rPr>
          <w:sz w:val="16"/>
        </w:rPr>
        <w:t xml:space="preserve"> </w:t>
      </w:r>
      <w:r w:rsidRPr="00F86EFD">
        <w:rPr>
          <w:sz w:val="16"/>
        </w:rPr>
        <w:t xml:space="preserve">three decades. </w:t>
      </w:r>
      <w:r w:rsidRPr="00F86EFD">
        <w:rPr>
          <w:rStyle w:val="StyleUnderline"/>
        </w:rPr>
        <w:t>Aspirations for assuming global Arctic leadership by co-creating policies led</w:t>
      </w:r>
      <w:r w:rsidR="00E1406E" w:rsidRPr="00F86EFD">
        <w:rPr>
          <w:rStyle w:val="StyleUnderline"/>
        </w:rPr>
        <w:t xml:space="preserve"> </w:t>
      </w:r>
      <w:r w:rsidRPr="00F86EFD">
        <w:rPr>
          <w:rStyle w:val="StyleUnderline"/>
        </w:rPr>
        <w:t>by Canadian Northerners (in particular, by Indigenous peoples) must be counterbalanced</w:t>
      </w:r>
      <w:r w:rsidR="00E1406E" w:rsidRPr="00F86EFD">
        <w:rPr>
          <w:rStyle w:val="StyleUnderline"/>
        </w:rPr>
        <w:t xml:space="preserve"> </w:t>
      </w:r>
      <w:r w:rsidRPr="00F86EFD">
        <w:rPr>
          <w:rStyle w:val="StyleUnderline"/>
        </w:rPr>
        <w:t>by a recognition that other states’ priorities and interests are not always synonymous with</w:t>
      </w:r>
      <w:r w:rsidR="00E1406E" w:rsidRPr="00F86EFD">
        <w:rPr>
          <w:rStyle w:val="StyleUnderline"/>
        </w:rPr>
        <w:t xml:space="preserve"> </w:t>
      </w:r>
      <w:r w:rsidRPr="00F86EFD">
        <w:rPr>
          <w:rStyle w:val="StyleUnderline"/>
        </w:rPr>
        <w:t>Canada’s. As the global order continues to evolve, however, Canada must remain attuned to</w:t>
      </w:r>
      <w:r w:rsidR="00E1406E" w:rsidRPr="00F86EFD">
        <w:rPr>
          <w:rStyle w:val="StyleUnderline"/>
        </w:rPr>
        <w:t xml:space="preserve"> </w:t>
      </w:r>
      <w:r w:rsidRPr="00F86EFD">
        <w:rPr>
          <w:rStyle w:val="StyleUnderline"/>
        </w:rPr>
        <w:t>the rising power and influence of non-state actors who are reshaping international affairs</w:t>
      </w:r>
      <w:r w:rsidR="00E1406E" w:rsidRPr="00F86EFD">
        <w:rPr>
          <w:rStyle w:val="StyleUnderline"/>
        </w:rPr>
        <w:t xml:space="preserve"> </w:t>
      </w:r>
      <w:r w:rsidRPr="00F86EFD">
        <w:rPr>
          <w:rStyle w:val="StyleUnderline"/>
        </w:rPr>
        <w:t>— and blurring the boundaries between what is safety, security and defence and what is</w:t>
      </w:r>
      <w:r w:rsidR="00E1406E" w:rsidRPr="00F86EFD">
        <w:rPr>
          <w:rStyle w:val="StyleUnderline"/>
        </w:rPr>
        <w:t xml:space="preserve"> </w:t>
      </w:r>
      <w:r w:rsidRPr="00F86EFD">
        <w:rPr>
          <w:rStyle w:val="StyleUnderline"/>
        </w:rPr>
        <w:t>trade, investment, development, economic and foreign policy.</w:t>
      </w:r>
    </w:p>
    <w:p w14:paraId="33A60740" w14:textId="77777777" w:rsidR="008C2E61" w:rsidRPr="00F86EFD" w:rsidRDefault="008C2E61" w:rsidP="008C2E61">
      <w:pPr>
        <w:pStyle w:val="Heading4"/>
      </w:pPr>
      <w:r w:rsidRPr="00F86EFD">
        <w:t>And the relationship cant be saved</w:t>
      </w:r>
    </w:p>
    <w:p w14:paraId="0370DE6C" w14:textId="77777777" w:rsidR="008C2E61" w:rsidRPr="00F86EFD" w:rsidRDefault="008C2E61" w:rsidP="008C2E61">
      <w:r w:rsidRPr="00F86EFD">
        <w:rPr>
          <w:rStyle w:val="Style13ptBold"/>
        </w:rPr>
        <w:t>Saltman 3-28 – CNN Reporter</w:t>
      </w:r>
      <w:r w:rsidRPr="00F86EFD">
        <w:t xml:space="preserve"> (Max Saltman, 3-28-2025, "Old US-Canada relationship is ‘over,’ warns Canadian prime minister", CNN, https://www.cnn.com/2025/03/27/americas/canada-trump-tariffs-response-latam-intl)</w:t>
      </w:r>
    </w:p>
    <w:p w14:paraId="1C11833E" w14:textId="77777777" w:rsidR="008C2E61" w:rsidRPr="00F86EFD" w:rsidRDefault="008C2E61" w:rsidP="008C2E61">
      <w:pPr>
        <w:rPr>
          <w:rStyle w:val="StyleUnderline"/>
        </w:rPr>
      </w:pPr>
      <w:r w:rsidRPr="00F86EFD">
        <w:rPr>
          <w:rStyle w:val="StyleUnderline"/>
        </w:rPr>
        <w:t>Canada will have to “dramatically reduce” its reliance on the United States as the two countries’ relationship darkens, Canadian Prime Minister Mark Carney warned on Thursday, adding that the old bilateral relationship was “over.”</w:t>
      </w:r>
    </w:p>
    <w:p w14:paraId="66E4A93A" w14:textId="77777777" w:rsidR="008C2E61" w:rsidRPr="00F86EFD" w:rsidRDefault="008C2E61" w:rsidP="008C2E61"/>
    <w:p w14:paraId="6D3D0FC0" w14:textId="77777777" w:rsidR="008C2E61" w:rsidRPr="00F86EFD" w:rsidRDefault="008C2E61" w:rsidP="008C2E61">
      <w:r w:rsidRPr="00F86EFD">
        <w:t xml:space="preserve">After holding a cabinet meeting to discuss Canada’s response to US President Donald Trump’s tariffs threats, </w:t>
      </w:r>
      <w:r w:rsidRPr="00F86EFD">
        <w:rPr>
          <w:rStyle w:val="StyleUnderline"/>
        </w:rPr>
        <w:t>Carney told reporters in Ottawa that he foresaw the coming of a “fundamentally different relationship” between the two countries.</w:t>
      </w:r>
    </w:p>
    <w:p w14:paraId="5A92385A" w14:textId="77777777" w:rsidR="008C2E61" w:rsidRPr="00F86EFD" w:rsidRDefault="008C2E61" w:rsidP="008C2E61"/>
    <w:p w14:paraId="3688BB6C" w14:textId="77777777" w:rsidR="008C2E61" w:rsidRPr="00F86EFD" w:rsidRDefault="008C2E61" w:rsidP="008C2E61">
      <w:r w:rsidRPr="00F86EFD">
        <w:rPr>
          <w:rStyle w:val="StyleUnderline"/>
        </w:rPr>
        <w:t>“The old relationship we had with the United States based on deepening integration of our economies and tight security and military cooperation is over,”</w:t>
      </w:r>
      <w:r w:rsidRPr="00F86EFD">
        <w:t xml:space="preserve"> he said.</w:t>
      </w:r>
    </w:p>
    <w:p w14:paraId="368AF933" w14:textId="77777777" w:rsidR="008C2E61" w:rsidRPr="00F86EFD" w:rsidRDefault="008C2E61" w:rsidP="008C2E61"/>
    <w:p w14:paraId="0C86E0A3" w14:textId="77777777" w:rsidR="008C2E61" w:rsidRPr="00F86EFD" w:rsidRDefault="008C2E61" w:rsidP="008C2E61">
      <w:r w:rsidRPr="00F86EFD">
        <w:rPr>
          <w:rStyle w:val="StyleUnderline"/>
        </w:rPr>
        <w:t>“It’s clear the US is no longer a reliable partner. It is possible that with comprehensive negotiations, we could reestablish an element of confidence but there will be no going backwards</w:t>
      </w:r>
      <w:r w:rsidRPr="00F86EFD">
        <w:t>,” the Canadian leader said, adding that future governments would have to grapple with the same changed dynamic.</w:t>
      </w:r>
    </w:p>
    <w:p w14:paraId="2D648F27" w14:textId="77777777" w:rsidR="008C2E61" w:rsidRPr="00F86EFD" w:rsidRDefault="008C2E61" w:rsidP="008C2E61"/>
    <w:p w14:paraId="05D49F04" w14:textId="77777777" w:rsidR="008C2E61" w:rsidRPr="00F86EFD" w:rsidRDefault="008C2E61" w:rsidP="008C2E61">
      <w:r w:rsidRPr="00F86EFD">
        <w:rPr>
          <w:rStyle w:val="StyleUnderline"/>
        </w:rPr>
        <w:t>“There’s even more to do, and that’s why I chose to go to France and the United Kingdom, two long-standing and reliable partners, friends and allies of Canada,”</w:t>
      </w:r>
      <w:r w:rsidRPr="00F86EFD">
        <w:t xml:space="preserve"> Carney said, referring to his first international trip as prime minister.</w:t>
      </w:r>
    </w:p>
    <w:p w14:paraId="48E519BF" w14:textId="77777777" w:rsidR="008C2E61" w:rsidRPr="00F86EFD" w:rsidRDefault="008C2E61" w:rsidP="008C2E61"/>
    <w:p w14:paraId="18197E32" w14:textId="77777777" w:rsidR="008C2E61" w:rsidRPr="00F86EFD" w:rsidRDefault="008C2E61" w:rsidP="008C2E61">
      <w:pPr>
        <w:rPr>
          <w:sz w:val="16"/>
          <w:szCs w:val="16"/>
        </w:rPr>
      </w:pPr>
      <w:r w:rsidRPr="00F86EFD">
        <w:rPr>
          <w:sz w:val="16"/>
          <w:szCs w:val="16"/>
        </w:rPr>
        <w:t>Hours before Carney spoke, Trump wrote on his Truth Social social media platform that Canada and the European Union would face “large scale Tariffs, far larger than currently planned,” if they work together to “do economic harm” to the US.</w:t>
      </w:r>
    </w:p>
    <w:p w14:paraId="250AF46B" w14:textId="77777777" w:rsidR="008C2E61" w:rsidRPr="00F86EFD" w:rsidRDefault="008C2E61" w:rsidP="008C2E61">
      <w:pPr>
        <w:rPr>
          <w:sz w:val="16"/>
          <w:szCs w:val="16"/>
        </w:rPr>
      </w:pPr>
    </w:p>
    <w:p w14:paraId="02AD4ABB" w14:textId="77777777" w:rsidR="008C2E61" w:rsidRPr="00F86EFD" w:rsidRDefault="008C2E61" w:rsidP="008C2E61">
      <w:pPr>
        <w:rPr>
          <w:sz w:val="16"/>
          <w:szCs w:val="16"/>
        </w:rPr>
      </w:pPr>
    </w:p>
    <w:p w14:paraId="4D189A82" w14:textId="77777777" w:rsidR="008C2E61" w:rsidRPr="00F86EFD" w:rsidRDefault="008C2E61" w:rsidP="008C2E61">
      <w:pPr>
        <w:rPr>
          <w:sz w:val="16"/>
          <w:szCs w:val="16"/>
        </w:rPr>
      </w:pPr>
      <w:r w:rsidRPr="00F86EFD">
        <w:rPr>
          <w:sz w:val="16"/>
          <w:szCs w:val="16"/>
        </w:rPr>
        <w:t>In Ottawa, Carney said that tariffs imposed by Washington, if permanent, would require “a broad renegotiation of our security and trade relationship with the United States.”</w:t>
      </w:r>
    </w:p>
    <w:p w14:paraId="43EC5E5F" w14:textId="77777777" w:rsidR="008C2E61" w:rsidRPr="00F86EFD" w:rsidRDefault="008C2E61" w:rsidP="008C2E61"/>
    <w:p w14:paraId="5DED37A1" w14:textId="77777777" w:rsidR="008C2E61" w:rsidRPr="00F86EFD" w:rsidRDefault="008C2E61" w:rsidP="008C2E61">
      <w:pPr>
        <w:rPr>
          <w:rStyle w:val="StyleUnderline"/>
        </w:rPr>
      </w:pPr>
      <w:r w:rsidRPr="00F86EFD">
        <w:t>“</w:t>
      </w:r>
      <w:r w:rsidRPr="00F86EFD">
        <w:rPr>
          <w:rStyle w:val="StyleUnderline"/>
        </w:rPr>
        <w:t>We will need to dramatically reduce our reliance on the United States,” Carney continued. “We will need to pivot our trade relationships elsewhere, and we will need to do things previously thought impossible at speeds we haven’t seen in generations.”</w:t>
      </w:r>
    </w:p>
    <w:p w14:paraId="707C0283" w14:textId="77777777" w:rsidR="008C2E61" w:rsidRPr="00F86EFD" w:rsidRDefault="008C2E61" w:rsidP="008C2E61"/>
    <w:p w14:paraId="6079526D" w14:textId="77777777" w:rsidR="008C2E61" w:rsidRPr="00F86EFD" w:rsidRDefault="008C2E61" w:rsidP="008C2E61">
      <w:pPr>
        <w:rPr>
          <w:sz w:val="16"/>
          <w:szCs w:val="16"/>
        </w:rPr>
      </w:pPr>
      <w:r w:rsidRPr="00F86EFD">
        <w:rPr>
          <w:sz w:val="16"/>
          <w:szCs w:val="16"/>
        </w:rPr>
        <w:t>Trump and Carney are expected to speak by phone in the coming days, he also said, noting that the White House had reached out regarding a call on Wednesday night. Though he has no plans to visit Washington, Carney – who became prime minister less than two weeks ago – said it is “possible” members of his cabinet may make the trip.</w:t>
      </w:r>
    </w:p>
    <w:p w14:paraId="295BFCBC" w14:textId="77777777" w:rsidR="008C2E61" w:rsidRPr="00F86EFD" w:rsidRDefault="008C2E61" w:rsidP="008C2E61">
      <w:pPr>
        <w:rPr>
          <w:sz w:val="16"/>
          <w:szCs w:val="16"/>
        </w:rPr>
      </w:pPr>
    </w:p>
    <w:p w14:paraId="48FB89AB" w14:textId="77777777" w:rsidR="008C2E61" w:rsidRPr="00F86EFD" w:rsidRDefault="008C2E61" w:rsidP="008C2E61">
      <w:pPr>
        <w:rPr>
          <w:sz w:val="16"/>
          <w:szCs w:val="16"/>
        </w:rPr>
      </w:pPr>
      <w:r w:rsidRPr="00F86EFD">
        <w:rPr>
          <w:sz w:val="16"/>
          <w:szCs w:val="16"/>
        </w:rPr>
        <w:t>Canada ‘will respond forcefully’</w:t>
      </w:r>
    </w:p>
    <w:p w14:paraId="74DD48FF" w14:textId="77777777" w:rsidR="008C2E61" w:rsidRPr="00F86EFD" w:rsidRDefault="008C2E61" w:rsidP="008C2E61">
      <w:pPr>
        <w:rPr>
          <w:sz w:val="16"/>
          <w:szCs w:val="16"/>
        </w:rPr>
      </w:pPr>
      <w:r w:rsidRPr="00F86EFD">
        <w:rPr>
          <w:sz w:val="16"/>
          <w:szCs w:val="16"/>
        </w:rPr>
        <w:t>Carney’s latest comments follow Trump’s declaration on Wednesday of a 25% tariff on all cars and car parts shipped to the US. The move drew global criticism; Carney deemed it a “direct attack” that violated the US-Mexico-Canada trade agreement.</w:t>
      </w:r>
    </w:p>
    <w:p w14:paraId="684663B5" w14:textId="77777777" w:rsidR="008C2E61" w:rsidRPr="00F86EFD" w:rsidRDefault="008C2E61" w:rsidP="008C2E61">
      <w:pPr>
        <w:rPr>
          <w:sz w:val="16"/>
          <w:szCs w:val="16"/>
        </w:rPr>
      </w:pPr>
    </w:p>
    <w:p w14:paraId="6F6C075E" w14:textId="77777777" w:rsidR="008C2E61" w:rsidRPr="00F86EFD" w:rsidRDefault="008C2E61" w:rsidP="008C2E61">
      <w:pPr>
        <w:rPr>
          <w:sz w:val="16"/>
          <w:szCs w:val="16"/>
        </w:rPr>
      </w:pPr>
      <w:r w:rsidRPr="00F86EFD">
        <w:rPr>
          <w:sz w:val="16"/>
          <w:szCs w:val="16"/>
        </w:rPr>
        <w:t>Carney on Thursday promised a strategy of “retaliatory trade actions” to be unveiled after Trump makes an expected announcement on April 2 regarding the US’s next steps.</w:t>
      </w:r>
    </w:p>
    <w:p w14:paraId="1E63A194" w14:textId="77777777" w:rsidR="008C2E61" w:rsidRPr="00F86EFD" w:rsidRDefault="008C2E61" w:rsidP="008C2E61">
      <w:pPr>
        <w:rPr>
          <w:sz w:val="16"/>
          <w:szCs w:val="16"/>
        </w:rPr>
      </w:pPr>
    </w:p>
    <w:p w14:paraId="6F3A6B20" w14:textId="77777777" w:rsidR="008C2E61" w:rsidRPr="00F86EFD" w:rsidRDefault="008C2E61" w:rsidP="008C2E61">
      <w:pPr>
        <w:rPr>
          <w:sz w:val="16"/>
          <w:szCs w:val="16"/>
        </w:rPr>
      </w:pPr>
      <w:r w:rsidRPr="00F86EFD">
        <w:rPr>
          <w:sz w:val="16"/>
          <w:szCs w:val="16"/>
        </w:rPr>
        <w:t>“This is a negotiation,” Carney said, declining to go into specifics. “It doesn’t make sense to tip your hand and say what you’re going to do going forward.”</w:t>
      </w:r>
    </w:p>
    <w:p w14:paraId="2F2CABF4" w14:textId="77777777" w:rsidR="008C2E61" w:rsidRPr="00F86EFD" w:rsidRDefault="008C2E61" w:rsidP="008C2E61">
      <w:pPr>
        <w:rPr>
          <w:sz w:val="16"/>
          <w:szCs w:val="16"/>
        </w:rPr>
      </w:pPr>
    </w:p>
    <w:p w14:paraId="5FCD76E5" w14:textId="77777777" w:rsidR="008C2E61" w:rsidRPr="00F86EFD" w:rsidRDefault="008C2E61" w:rsidP="008C2E61">
      <w:pPr>
        <w:rPr>
          <w:sz w:val="16"/>
          <w:szCs w:val="16"/>
        </w:rPr>
      </w:pPr>
      <w:r w:rsidRPr="00F86EFD">
        <w:rPr>
          <w:sz w:val="16"/>
          <w:szCs w:val="16"/>
        </w:rPr>
        <w:t>The prime minister noted that his government understands the US tariffs strategy to be focused on five key sectors — the automotive industry, lumber, steel and aluminum, semiconductors, and pharmaceuticals.</w:t>
      </w:r>
    </w:p>
    <w:p w14:paraId="6857256D" w14:textId="77777777" w:rsidR="008C2E61" w:rsidRPr="00F86EFD" w:rsidRDefault="008C2E61" w:rsidP="008C2E61">
      <w:pPr>
        <w:rPr>
          <w:sz w:val="16"/>
          <w:szCs w:val="16"/>
        </w:rPr>
      </w:pPr>
    </w:p>
    <w:p w14:paraId="7243B890" w14:textId="77777777" w:rsidR="008C2E61" w:rsidRPr="00F86EFD" w:rsidRDefault="008C2E61" w:rsidP="008C2E61">
      <w:pPr>
        <w:rPr>
          <w:sz w:val="16"/>
          <w:szCs w:val="16"/>
        </w:rPr>
      </w:pPr>
      <w:r w:rsidRPr="00F86EFD">
        <w:rPr>
          <w:sz w:val="16"/>
          <w:szCs w:val="16"/>
        </w:rPr>
        <w:t>Mike Myers joins Canada PM Mark Carney.</w:t>
      </w:r>
    </w:p>
    <w:p w14:paraId="2B0C50B8" w14:textId="77777777" w:rsidR="008C2E61" w:rsidRPr="00F86EFD" w:rsidRDefault="008C2E61" w:rsidP="008C2E61">
      <w:pPr>
        <w:rPr>
          <w:sz w:val="16"/>
          <w:szCs w:val="16"/>
        </w:rPr>
      </w:pPr>
      <w:r w:rsidRPr="00F86EFD">
        <w:rPr>
          <w:sz w:val="16"/>
          <w:szCs w:val="16"/>
        </w:rPr>
        <w:t>Related article</w:t>
      </w:r>
    </w:p>
    <w:p w14:paraId="1281659C" w14:textId="77777777" w:rsidR="008C2E61" w:rsidRPr="00F86EFD" w:rsidRDefault="008C2E61" w:rsidP="008C2E61">
      <w:pPr>
        <w:rPr>
          <w:sz w:val="16"/>
          <w:szCs w:val="16"/>
        </w:rPr>
      </w:pPr>
      <w:r w:rsidRPr="00F86EFD">
        <w:rPr>
          <w:sz w:val="16"/>
          <w:szCs w:val="16"/>
        </w:rPr>
        <w:t>Canada’s election will be an ‘elbows up’ battle, but not for the reasons you may think</w:t>
      </w:r>
    </w:p>
    <w:p w14:paraId="0923BF15" w14:textId="77777777" w:rsidR="008C2E61" w:rsidRPr="00F86EFD" w:rsidRDefault="008C2E61" w:rsidP="008C2E61">
      <w:pPr>
        <w:rPr>
          <w:sz w:val="16"/>
          <w:szCs w:val="16"/>
        </w:rPr>
      </w:pPr>
    </w:p>
    <w:p w14:paraId="3B663EF4" w14:textId="77777777" w:rsidR="008C2E61" w:rsidRPr="00F86EFD" w:rsidRDefault="008C2E61" w:rsidP="008C2E61">
      <w:pPr>
        <w:rPr>
          <w:sz w:val="16"/>
          <w:szCs w:val="16"/>
        </w:rPr>
      </w:pPr>
      <w:r w:rsidRPr="00F86EFD">
        <w:rPr>
          <w:sz w:val="16"/>
          <w:szCs w:val="16"/>
        </w:rPr>
        <w:t>“We have a number of measures that we can take in response to those initiatives,” Carney continued, adding that it “doesn’t make sense” to respond individually to each measure from the US.</w:t>
      </w:r>
    </w:p>
    <w:p w14:paraId="5C89E491" w14:textId="77777777" w:rsidR="008C2E61" w:rsidRPr="00F86EFD" w:rsidRDefault="008C2E61" w:rsidP="008C2E61">
      <w:pPr>
        <w:rPr>
          <w:sz w:val="16"/>
          <w:szCs w:val="16"/>
        </w:rPr>
      </w:pPr>
    </w:p>
    <w:p w14:paraId="311264EB" w14:textId="77777777" w:rsidR="008C2E61" w:rsidRPr="00F86EFD" w:rsidRDefault="008C2E61" w:rsidP="008C2E61">
      <w:pPr>
        <w:rPr>
          <w:sz w:val="16"/>
          <w:szCs w:val="16"/>
        </w:rPr>
      </w:pPr>
      <w:r w:rsidRPr="00F86EFD">
        <w:rPr>
          <w:sz w:val="16"/>
          <w:szCs w:val="16"/>
        </w:rPr>
        <w:t>“We’re going to know a lot more in a week and we will respond then,” he said.</w:t>
      </w:r>
    </w:p>
    <w:p w14:paraId="29B667D6" w14:textId="77777777" w:rsidR="008C2E61" w:rsidRPr="00F86EFD" w:rsidRDefault="008C2E61" w:rsidP="008C2E61">
      <w:pPr>
        <w:rPr>
          <w:sz w:val="16"/>
          <w:szCs w:val="16"/>
        </w:rPr>
      </w:pPr>
    </w:p>
    <w:p w14:paraId="55BA35C3" w14:textId="77777777" w:rsidR="008C2E61" w:rsidRPr="00F86EFD" w:rsidRDefault="008C2E61" w:rsidP="008C2E61">
      <w:pPr>
        <w:rPr>
          <w:sz w:val="16"/>
          <w:szCs w:val="16"/>
        </w:rPr>
      </w:pPr>
      <w:r w:rsidRPr="00F86EFD">
        <w:rPr>
          <w:sz w:val="16"/>
          <w:szCs w:val="16"/>
        </w:rPr>
        <w:t>Carney’s wait-and-see approach aligns with that of Mexican President Claudia Sheinbaum, who told reporters on Thursday morning that Mexico would also announce its own tariff plans after April 2.</w:t>
      </w:r>
    </w:p>
    <w:p w14:paraId="63AD5C72" w14:textId="77777777" w:rsidR="008C2E61" w:rsidRPr="00F86EFD" w:rsidRDefault="008C2E61" w:rsidP="008C2E61">
      <w:pPr>
        <w:rPr>
          <w:sz w:val="16"/>
          <w:szCs w:val="16"/>
        </w:rPr>
      </w:pPr>
    </w:p>
    <w:p w14:paraId="0CC05CC1" w14:textId="77777777" w:rsidR="008C2E61" w:rsidRPr="00F86EFD" w:rsidRDefault="008C2E61" w:rsidP="008C2E61">
      <w:pPr>
        <w:rPr>
          <w:sz w:val="16"/>
          <w:szCs w:val="16"/>
        </w:rPr>
      </w:pPr>
      <w:r w:rsidRPr="00F86EFD">
        <w:rPr>
          <w:sz w:val="16"/>
          <w:szCs w:val="16"/>
        </w:rPr>
        <w:t>“We will respond forcefully. Nothing is off the table to defend our workers and our country,” Carney said, warning Canadians that “there is no silver bullet, there is no quick fix” in a trade war.</w:t>
      </w:r>
    </w:p>
    <w:p w14:paraId="4AB31BB3" w14:textId="77777777" w:rsidR="008C2E61" w:rsidRPr="00F86EFD" w:rsidRDefault="008C2E61" w:rsidP="008C2E61"/>
    <w:p w14:paraId="543A75B9" w14:textId="77777777" w:rsidR="008C2E61" w:rsidRPr="00F86EFD" w:rsidRDefault="008C2E61" w:rsidP="008C2E61">
      <w:r w:rsidRPr="00F86EFD">
        <w:t>“</w:t>
      </w:r>
      <w:r w:rsidRPr="00F86EFD">
        <w:rPr>
          <w:rStyle w:val="StyleUnderline"/>
        </w:rPr>
        <w:t>I reject any attempts to weaken Canada, to wear us down, to break us so that America can own us,” Carney also said</w:t>
      </w:r>
      <w:r w:rsidRPr="00F86EFD">
        <w:t>.</w:t>
      </w:r>
    </w:p>
    <w:p w14:paraId="61C30FEC" w14:textId="77777777" w:rsidR="008C2E61" w:rsidRPr="00F86EFD" w:rsidRDefault="008C2E61" w:rsidP="008C2E61"/>
    <w:p w14:paraId="1346C926" w14:textId="77777777" w:rsidR="008C2E61" w:rsidRPr="00F86EFD" w:rsidRDefault="008C2E61" w:rsidP="008C2E61">
      <w:pPr>
        <w:rPr>
          <w:sz w:val="16"/>
          <w:szCs w:val="16"/>
        </w:rPr>
      </w:pPr>
      <w:r w:rsidRPr="00F86EFD">
        <w:rPr>
          <w:sz w:val="16"/>
          <w:szCs w:val="16"/>
        </w:rPr>
        <w:t>Carney also reiterated his government’s ongoing domestic policies to cushion the blow of expected US tariffs for Canadian workers and businesses.</w:t>
      </w:r>
    </w:p>
    <w:p w14:paraId="1D9F6650" w14:textId="77777777" w:rsidR="008C2E61" w:rsidRPr="00F86EFD" w:rsidRDefault="008C2E61" w:rsidP="008C2E61">
      <w:pPr>
        <w:rPr>
          <w:sz w:val="16"/>
          <w:szCs w:val="16"/>
        </w:rPr>
      </w:pPr>
    </w:p>
    <w:p w14:paraId="0724C4B0" w14:textId="77777777" w:rsidR="008C2E61" w:rsidRPr="00F86EFD" w:rsidRDefault="008C2E61" w:rsidP="008C2E61">
      <w:pPr>
        <w:rPr>
          <w:sz w:val="16"/>
          <w:szCs w:val="16"/>
        </w:rPr>
      </w:pPr>
      <w:r w:rsidRPr="00F86EFD">
        <w:rPr>
          <w:sz w:val="16"/>
          <w:szCs w:val="16"/>
        </w:rPr>
        <w:t>“We are masters in our own home,” Carney said, a line he often uses in public remarks, echoing an old slogan in Québec politics.</w:t>
      </w:r>
    </w:p>
    <w:p w14:paraId="06FEDCCE" w14:textId="4C6D6AF7" w:rsidR="001950DF" w:rsidRPr="00F86EFD" w:rsidRDefault="001950DF" w:rsidP="004E1163">
      <w:pPr>
        <w:pStyle w:val="Heading3"/>
      </w:pPr>
      <w:r w:rsidRPr="00F86EFD">
        <w:t>Link</w:t>
      </w:r>
      <w:r w:rsidR="002566AC" w:rsidRPr="00F86EFD">
        <w:t>---</w:t>
      </w:r>
      <w:r w:rsidRPr="00F86EFD">
        <w:t>Missile</w:t>
      </w:r>
      <w:r w:rsidR="002566AC" w:rsidRPr="00F86EFD">
        <w:t xml:space="preserve"> </w:t>
      </w:r>
      <w:r w:rsidRPr="00F86EFD">
        <w:t>Defense</w:t>
      </w:r>
    </w:p>
    <w:p w14:paraId="3891CC57" w14:textId="1AEE89AD" w:rsidR="00AD72DF" w:rsidRPr="00F86EFD" w:rsidRDefault="00AD72DF" w:rsidP="00AD72DF">
      <w:pPr>
        <w:pStyle w:val="Heading4"/>
      </w:pPr>
      <w:r w:rsidRPr="00F86EFD">
        <w:t>Canada hates the expansion of American missile defense</w:t>
      </w:r>
    </w:p>
    <w:p w14:paraId="42E2B0BA" w14:textId="56372944" w:rsidR="00221297" w:rsidRPr="00F86EFD" w:rsidRDefault="006E576E" w:rsidP="00221297">
      <w:r w:rsidRPr="00F86EFD">
        <w:rPr>
          <w:rStyle w:val="Style13ptBold"/>
        </w:rPr>
        <w:t xml:space="preserve">Fortinsky 5-29 </w:t>
      </w:r>
      <w:r w:rsidR="00E728AD" w:rsidRPr="00F86EFD">
        <w:rPr>
          <w:rStyle w:val="Style13ptBold"/>
        </w:rPr>
        <w:t>–</w:t>
      </w:r>
      <w:r w:rsidRPr="00F86EFD">
        <w:rPr>
          <w:rStyle w:val="Style13ptBold"/>
        </w:rPr>
        <w:t xml:space="preserve"> </w:t>
      </w:r>
      <w:r w:rsidR="00AE4234" w:rsidRPr="00F86EFD">
        <w:rPr>
          <w:rStyle w:val="Style13ptBold"/>
        </w:rPr>
        <w:t>Politics Reporter at the</w:t>
      </w:r>
      <w:r w:rsidR="00AE4234" w:rsidRPr="00F86EFD">
        <w:t xml:space="preserve"> Hill (</w:t>
      </w:r>
      <w:r w:rsidRPr="00F86EFD">
        <w:t xml:space="preserve">Sarah Fortinsky, 5-29-2025, "Canadian ambassador likens Trump Golden Dome comments to ‘protection racket’", </w:t>
      </w:r>
      <w:r w:rsidR="00AE4234" w:rsidRPr="00F86EFD">
        <w:t xml:space="preserve">The </w:t>
      </w:r>
      <w:r w:rsidRPr="00F86EFD">
        <w:t>Hill, https://thehill.com/policy/international/5324024-trump-golden-dome-canada-annex/</w:t>
      </w:r>
    </w:p>
    <w:p w14:paraId="5DE3A023" w14:textId="77777777" w:rsidR="00AD72DF" w:rsidRPr="00F86EFD" w:rsidRDefault="00AD72DF" w:rsidP="00AD72DF">
      <w:pPr>
        <w:rPr>
          <w:rStyle w:val="StyleUnderline"/>
        </w:rPr>
      </w:pPr>
      <w:r w:rsidRPr="00F86EFD">
        <w:rPr>
          <w:rStyle w:val="StyleUnderline"/>
        </w:rPr>
        <w:t>Canadian Ambassador to the United Nations Bob Rae on Wednesday compared President Trump’s recent comments about the “Golden Dome” missile defense program to a “protection racket.”</w:t>
      </w:r>
    </w:p>
    <w:p w14:paraId="48424D0C" w14:textId="77777777" w:rsidR="00AD72DF" w:rsidRPr="00F86EFD" w:rsidRDefault="00AD72DF" w:rsidP="00AD72DF"/>
    <w:p w14:paraId="4199F829" w14:textId="77777777" w:rsidR="00AD72DF" w:rsidRPr="00F86EFD" w:rsidRDefault="00AD72DF" w:rsidP="00AD72DF">
      <w:pPr>
        <w:rPr>
          <w:rStyle w:val="StyleUnderline"/>
        </w:rPr>
      </w:pPr>
      <w:r w:rsidRPr="00F86EFD">
        <w:rPr>
          <w:rStyle w:val="StyleUnderline"/>
        </w:rPr>
        <w:t>Trump on Tuesday said he offered Canada free Golden Dome protection if the northern neighbor agrees to join the U.S. as its 51st state.</w:t>
      </w:r>
    </w:p>
    <w:p w14:paraId="77AB0862" w14:textId="77777777" w:rsidR="00AD72DF" w:rsidRPr="00F86EFD" w:rsidRDefault="00AD72DF" w:rsidP="00AD72DF"/>
    <w:p w14:paraId="3E6079E2" w14:textId="77777777" w:rsidR="00AD72DF" w:rsidRPr="00F86EFD" w:rsidRDefault="00AD72DF" w:rsidP="00AD72DF"/>
    <w:p w14:paraId="624543CB" w14:textId="77777777" w:rsidR="00AD72DF" w:rsidRPr="00F86EFD" w:rsidRDefault="00AD72DF" w:rsidP="00AD72DF">
      <w:r w:rsidRPr="00F86EFD">
        <w:rPr>
          <w:rStyle w:val="StyleUnderline"/>
        </w:rPr>
        <w:t>If Canada does not agree to be annexed — and chooses instead to “remain a separate, but unequal, Nation” — the protection would cost $61 billion, Trump said</w:t>
      </w:r>
      <w:r w:rsidRPr="00F86EFD">
        <w:t>.</w:t>
      </w:r>
    </w:p>
    <w:p w14:paraId="303C5DC8" w14:textId="77777777" w:rsidR="00AD72DF" w:rsidRPr="00F86EFD" w:rsidRDefault="00AD72DF" w:rsidP="00AD72DF"/>
    <w:p w14:paraId="6EE61E6E" w14:textId="77777777" w:rsidR="00AD72DF" w:rsidRPr="00F86EFD" w:rsidRDefault="00AD72DF" w:rsidP="00AD72DF">
      <w:r w:rsidRPr="00F86EFD">
        <w:t>“In another context this would called a ‘protection racket,’” Rae posted on X, responding to Trump’s comments.</w:t>
      </w:r>
    </w:p>
    <w:p w14:paraId="2E69528E" w14:textId="77777777" w:rsidR="00AD72DF" w:rsidRPr="00F86EFD" w:rsidRDefault="00AD72DF" w:rsidP="00AD72DF"/>
    <w:p w14:paraId="26436B4F" w14:textId="77777777" w:rsidR="00AD72DF" w:rsidRPr="00F86EFD" w:rsidRDefault="00AD72DF" w:rsidP="00AD72DF">
      <w:r w:rsidRPr="00F86EFD">
        <w:t>“Both Canada and the United States signed the UN Charter in 1945. Article 2 of the Charter states clearly ‘The Organization is based on the sovereign equality of all nations,’” Rae wrote in a subsequent post.</w:t>
      </w:r>
    </w:p>
    <w:p w14:paraId="412D8991" w14:textId="77777777" w:rsidR="00AD72DF" w:rsidRPr="00F86EFD" w:rsidRDefault="00AD72DF" w:rsidP="00AD72DF"/>
    <w:p w14:paraId="1B58A756" w14:textId="77777777" w:rsidR="00AD72DF" w:rsidRPr="00F86EFD" w:rsidRDefault="00AD72DF" w:rsidP="00AD72DF"/>
    <w:p w14:paraId="48CE3147" w14:textId="77777777" w:rsidR="00AD72DF" w:rsidRPr="00F86EFD" w:rsidRDefault="00AD72DF" w:rsidP="00AD72DF"/>
    <w:p w14:paraId="61D71FD3" w14:textId="77777777" w:rsidR="00AD72DF" w:rsidRPr="00F86EFD" w:rsidRDefault="00AD72DF" w:rsidP="00AD72DF">
      <w:r w:rsidRPr="00F86EFD">
        <w:t>“Threats to sovereign integrity also prohibited,” he added.</w:t>
      </w:r>
    </w:p>
    <w:p w14:paraId="5B236873" w14:textId="77777777" w:rsidR="00AD72DF" w:rsidRPr="00F86EFD" w:rsidRDefault="00AD72DF" w:rsidP="00AD72DF"/>
    <w:p w14:paraId="28122BCF" w14:textId="77777777" w:rsidR="00AD72DF" w:rsidRPr="00F86EFD" w:rsidRDefault="00AD72DF" w:rsidP="00AD72DF">
      <w:r w:rsidRPr="00F86EFD">
        <w:rPr>
          <w:rStyle w:val="StyleUnderline"/>
        </w:rPr>
        <w:t>Canadian Prime Minister Mark Carney has repeatedly stressed his country would not join the U.S. under any circumstance.</w:t>
      </w:r>
      <w:r w:rsidRPr="00F86EFD">
        <w:t xml:space="preserve"> His recent election victory is often attributed to his firm defiance of Trump’s musings about annexing Canada.</w:t>
      </w:r>
    </w:p>
    <w:p w14:paraId="4E89B65A" w14:textId="77777777" w:rsidR="00AD72DF" w:rsidRPr="00F86EFD" w:rsidRDefault="00AD72DF" w:rsidP="00AD72DF"/>
    <w:p w14:paraId="48232128" w14:textId="77777777" w:rsidR="00AD72DF" w:rsidRPr="00F86EFD" w:rsidRDefault="00AD72DF" w:rsidP="00AD72DF">
      <w:r w:rsidRPr="00F86EFD">
        <w:t>“</w:t>
      </w:r>
      <w:r w:rsidRPr="00F86EFD">
        <w:rPr>
          <w:rStyle w:val="StyleUnderline"/>
        </w:rPr>
        <w:t>The prime minister has been clear at every opportunity, including in his conversations with President Trump, that Canada is an independent, sovereign nation, and it will remain one</w:t>
      </w:r>
      <w:r w:rsidRPr="00F86EFD">
        <w:t>,” Carney’s office told a Canadian news outlet, in response to Trump’s remarks.</w:t>
      </w:r>
    </w:p>
    <w:p w14:paraId="7111D6DE" w14:textId="77777777" w:rsidR="00AD72DF" w:rsidRPr="00F86EFD" w:rsidRDefault="00AD72DF" w:rsidP="00AD72DF"/>
    <w:p w14:paraId="73E284A6" w14:textId="77777777" w:rsidR="00AD72DF" w:rsidRPr="00F86EFD" w:rsidRDefault="00AD72DF" w:rsidP="00AD72DF"/>
    <w:p w14:paraId="666C7BC3" w14:textId="77777777" w:rsidR="00AD72DF" w:rsidRPr="00F86EFD" w:rsidRDefault="00AD72DF" w:rsidP="00AD72DF">
      <w:r w:rsidRPr="00F86EFD">
        <w:t>Carney’s office confirmed last week that there were “active discussions” between the two countries on existing and new security programs such as Golden Dome, the BBC reported.</w:t>
      </w:r>
    </w:p>
    <w:p w14:paraId="01DA2213" w14:textId="77777777" w:rsidR="00AD72DF" w:rsidRPr="00F86EFD" w:rsidRDefault="00AD72DF" w:rsidP="00AD72DF"/>
    <w:p w14:paraId="2D427B88" w14:textId="77777777" w:rsidR="00AD72DF" w:rsidRPr="00F86EFD" w:rsidRDefault="00AD72DF" w:rsidP="00AD72DF">
      <w:r w:rsidRPr="00F86EFD">
        <w:t>“Canadians gave the prime minister a strong mandate to negotiate a comprehensive new security and economic relationship with the United States,” Audrey Champoux, a spokesperson for Carney, told the BBC.</w:t>
      </w:r>
    </w:p>
    <w:p w14:paraId="47ECFD86" w14:textId="30312331" w:rsidR="0049695D" w:rsidRPr="00F86EFD" w:rsidRDefault="00632012" w:rsidP="0049695D">
      <w:pPr>
        <w:pStyle w:val="Heading4"/>
      </w:pPr>
      <w:r w:rsidRPr="00F86EFD">
        <w:t>Canada hates Trumpian missile defense even if the AFF wins that Canada likes NORAD</w:t>
      </w:r>
    </w:p>
    <w:p w14:paraId="69C6E4EE" w14:textId="77777777" w:rsidR="0049695D" w:rsidRPr="00F86EFD" w:rsidRDefault="0049695D" w:rsidP="0049695D">
      <w:r w:rsidRPr="00F86EFD">
        <w:rPr>
          <w:rStyle w:val="Style13ptBold"/>
        </w:rPr>
        <w:t>Detsch et al 5/23 – National Security/Defense Reporters at Politico</w:t>
      </w:r>
      <w:r w:rsidRPr="00F86EFD">
        <w:t xml:space="preserve"> (Jack Detsch, Paul Mcleary and Nick Taylor-Vaisey, 05-23-2025, "Bad news for Trump’s Golden Dome: He can’t build it without Canada", POLITICO, https://www.politico.com/news/2025/05/23/trump-canada-golden-dome-00366410</w:t>
      </w:r>
    </w:p>
    <w:p w14:paraId="0E4963D8" w14:textId="77777777" w:rsidR="0049695D" w:rsidRPr="00F86EFD" w:rsidRDefault="0049695D" w:rsidP="0049695D">
      <w:pPr>
        <w:rPr>
          <w:rStyle w:val="StyleUnderline"/>
        </w:rPr>
      </w:pPr>
      <w:r w:rsidRPr="00F86EFD">
        <w:rPr>
          <w:rStyle w:val="StyleUnderline"/>
        </w:rPr>
        <w:t>President Donald Trump left out a key detail this week when he outlined his plans for a massive missile and air defense shield over the continent: He can’t build it without Canada.</w:t>
      </w:r>
    </w:p>
    <w:p w14:paraId="3087FFBB" w14:textId="77777777" w:rsidR="0049695D" w:rsidRPr="00F86EFD" w:rsidRDefault="0049695D" w:rsidP="0049695D">
      <w:pPr>
        <w:rPr>
          <w:rStyle w:val="StyleUnderline"/>
        </w:rPr>
      </w:pPr>
    </w:p>
    <w:p w14:paraId="6C6A6D7E" w14:textId="77777777" w:rsidR="0049695D" w:rsidRPr="00F86EFD" w:rsidRDefault="0049695D" w:rsidP="0049695D">
      <w:pPr>
        <w:rPr>
          <w:rStyle w:val="StyleUnderline"/>
        </w:rPr>
      </w:pPr>
      <w:r w:rsidRPr="00F86EFD">
        <w:rPr>
          <w:rStyle w:val="StyleUnderline"/>
        </w:rPr>
        <w:t>And it’s not clear America’s northern neighbor wants in.</w:t>
      </w:r>
    </w:p>
    <w:p w14:paraId="49F75C54" w14:textId="77777777" w:rsidR="0049695D" w:rsidRPr="00F86EFD" w:rsidRDefault="0049695D" w:rsidP="0049695D"/>
    <w:p w14:paraId="319DEF8A" w14:textId="77777777" w:rsidR="0049695D" w:rsidRPr="00F86EFD" w:rsidRDefault="0049695D" w:rsidP="0049695D"/>
    <w:p w14:paraId="12FB3FA0" w14:textId="77777777" w:rsidR="0049695D" w:rsidRPr="00F86EFD" w:rsidRDefault="0049695D" w:rsidP="0049695D">
      <w:pPr>
        <w:rPr>
          <w:rStyle w:val="StyleUnderline"/>
        </w:rPr>
      </w:pPr>
      <w:r w:rsidRPr="00F86EFD">
        <w:rPr>
          <w:rStyle w:val="StyleUnderline"/>
        </w:rPr>
        <w:t>Canada would need to play a pivotal role in Trump’s signature, potentially $500 billion effort to build the so-called Golden Dome, according to U.S. officials and experts, with Ottawa providing radars and airspace needed to track incoming missiles in the Arctic.</w:t>
      </w:r>
    </w:p>
    <w:p w14:paraId="4BC4A355" w14:textId="77777777" w:rsidR="0049695D" w:rsidRPr="00F86EFD" w:rsidRDefault="0049695D" w:rsidP="0049695D"/>
    <w:p w14:paraId="51BAD549" w14:textId="77777777" w:rsidR="0049695D" w:rsidRPr="00F86EFD" w:rsidRDefault="0049695D" w:rsidP="0049695D"/>
    <w:p w14:paraId="07953075" w14:textId="77777777" w:rsidR="0049695D" w:rsidRPr="00F86EFD" w:rsidRDefault="0049695D" w:rsidP="0049695D">
      <w:pPr>
        <w:rPr>
          <w:rStyle w:val="StyleUnderline"/>
        </w:rPr>
      </w:pPr>
      <w:r w:rsidRPr="00F86EFD">
        <w:rPr>
          <w:rStyle w:val="StyleUnderline"/>
        </w:rPr>
        <w:t>And while Trump insists the country wants to participate, Canadian leaders appear more tepid.</w:t>
      </w:r>
    </w:p>
    <w:p w14:paraId="0170B14E" w14:textId="77777777" w:rsidR="0049695D" w:rsidRPr="00F86EFD" w:rsidRDefault="0049695D" w:rsidP="0049695D">
      <w:pPr>
        <w:rPr>
          <w:rStyle w:val="StyleUnderline"/>
        </w:rPr>
      </w:pPr>
    </w:p>
    <w:p w14:paraId="5B4EA4AC" w14:textId="77777777" w:rsidR="0049695D" w:rsidRPr="00F86EFD" w:rsidRDefault="0049695D" w:rsidP="0049695D">
      <w:r w:rsidRPr="00F86EFD">
        <w:t>“There’s a lot we just don’t know,” said Shuvaloy Majumdar, a Conservative member of Canada’s parliament. “There’s a lot that needs to be revealed about how the economic and security partnership with America and Canada will unfold.”</w:t>
      </w:r>
    </w:p>
    <w:p w14:paraId="7310422F" w14:textId="77777777" w:rsidR="0049695D" w:rsidRPr="00F86EFD" w:rsidRDefault="0049695D" w:rsidP="0049695D"/>
    <w:p w14:paraId="51C7F95D" w14:textId="77777777" w:rsidR="0049695D" w:rsidRPr="00F86EFD" w:rsidRDefault="0049695D" w:rsidP="0049695D">
      <w:r w:rsidRPr="00F86EFD">
        <w:t>Trump, in his Golden Dome announcement on Tuesday, dismissed what Canada could offer the project. “They want to have protection also, so as usual, we help Canada,” he said.</w:t>
      </w:r>
    </w:p>
    <w:p w14:paraId="7FB63B06" w14:textId="77777777" w:rsidR="0049695D" w:rsidRPr="00F86EFD" w:rsidRDefault="0049695D" w:rsidP="0049695D"/>
    <w:p w14:paraId="0D035802" w14:textId="77777777" w:rsidR="0049695D" w:rsidRPr="00F86EFD" w:rsidRDefault="0049695D" w:rsidP="0049695D">
      <w:r w:rsidRPr="00F86EFD">
        <w:t xml:space="preserve">Yet whether he realizes it or not, </w:t>
      </w:r>
      <w:r w:rsidRPr="00F86EFD">
        <w:rPr>
          <w:rStyle w:val="StyleUnderline"/>
        </w:rPr>
        <w:t>Trump suddenly finds himself in need of an ally he has largely forsaken. He has singled out Canada for free riding on American military might and preferential trade ties, and has engaged in a tariff battle that has stilted relations. Prime Minister Mark Carney has warned the United States can’t take Ottawa for granted and has begun searching for other security partners</w:t>
      </w:r>
      <w:r w:rsidRPr="00F86EFD">
        <w:t>.</w:t>
      </w:r>
    </w:p>
    <w:p w14:paraId="5453FDE5" w14:textId="77777777" w:rsidR="0049695D" w:rsidRPr="00F86EFD" w:rsidRDefault="0049695D" w:rsidP="0049695D"/>
    <w:p w14:paraId="5B664979" w14:textId="3F6E2C3A" w:rsidR="001A08B2" w:rsidRPr="00F86EFD" w:rsidRDefault="001A08B2" w:rsidP="0063241A">
      <w:pPr>
        <w:pStyle w:val="Heading4"/>
      </w:pPr>
      <w:r w:rsidRPr="00F86EFD">
        <w:t>Missile defense is particularly a concerning issue to Canada</w:t>
      </w:r>
    </w:p>
    <w:p w14:paraId="1962013B" w14:textId="1DC59AB6" w:rsidR="00E477F6" w:rsidRPr="00F86EFD" w:rsidRDefault="00463091" w:rsidP="00E477F6">
      <w:r w:rsidRPr="00F86EFD">
        <w:rPr>
          <w:rStyle w:val="Style13ptBold"/>
        </w:rPr>
        <w:t xml:space="preserve">Charron 19 </w:t>
      </w:r>
      <w:r w:rsidR="00B649A1" w:rsidRPr="00F86EFD">
        <w:rPr>
          <w:rStyle w:val="Style13ptBold"/>
        </w:rPr>
        <w:t>–</w:t>
      </w:r>
      <w:r w:rsidRPr="00F86EFD">
        <w:rPr>
          <w:rStyle w:val="Style13ptBold"/>
        </w:rPr>
        <w:t xml:space="preserve"> </w:t>
      </w:r>
      <w:r w:rsidR="00B649A1" w:rsidRPr="00F86EFD">
        <w:rPr>
          <w:rStyle w:val="Style13ptBold"/>
        </w:rPr>
        <w:t>Associate professor and director of the Centre for Defence and Security Studies at the University of Manitoba</w:t>
      </w:r>
      <w:r w:rsidR="00B649A1" w:rsidRPr="00F86EFD">
        <w:t xml:space="preserve"> </w:t>
      </w:r>
      <w:r w:rsidRPr="00F86EFD">
        <w:t>(Andrea Charron</w:t>
      </w:r>
      <w:r w:rsidR="00E477F6" w:rsidRPr="00F86EFD">
        <w:t>, 2019, “</w:t>
      </w:r>
      <w:r w:rsidRPr="00F86EFD">
        <w:t>Canada, the United States and Arctic Security</w:t>
      </w:r>
      <w:r w:rsidR="00E477F6" w:rsidRPr="00F86EFD">
        <w:t>” Canada’s Arctic Agenda: Into the Vortex</w:t>
      </w:r>
      <w:r w:rsidRPr="00F86EFD">
        <w:t>, https://www.cigionline.org/static/documents/documents/Arctic%20Report%202019%20web.pdf#page=101)</w:t>
      </w:r>
    </w:p>
    <w:p w14:paraId="1CEB8546" w14:textId="2C16F0B4" w:rsidR="001A08B2" w:rsidRPr="00F86EFD" w:rsidRDefault="001A08B2" w:rsidP="001A08B2">
      <w:pPr>
        <w:rPr>
          <w:rStyle w:val="StyleUnderline"/>
        </w:rPr>
      </w:pPr>
      <w:r w:rsidRPr="00F86EFD">
        <w:rPr>
          <w:sz w:val="16"/>
        </w:rPr>
        <w:t>Of course, it is the maritime domain that is expected to see significantly more activity</w:t>
      </w:r>
      <w:r w:rsidR="0049695D" w:rsidRPr="00F86EFD">
        <w:rPr>
          <w:sz w:val="16"/>
        </w:rPr>
        <w:t xml:space="preserve"> </w:t>
      </w:r>
      <w:r w:rsidRPr="00F86EFD">
        <w:rPr>
          <w:sz w:val="16"/>
        </w:rPr>
        <w:t xml:space="preserve">in the Arctic. </w:t>
      </w:r>
      <w:r w:rsidRPr="00F86EFD">
        <w:rPr>
          <w:rStyle w:val="StyleUnderline"/>
        </w:rPr>
        <w:t>While NORAD has a maritime warning mission, which means NORAD</w:t>
      </w:r>
      <w:r w:rsidR="0049695D" w:rsidRPr="00F86EFD">
        <w:rPr>
          <w:rStyle w:val="StyleUnderline"/>
        </w:rPr>
        <w:t xml:space="preserve"> </w:t>
      </w:r>
      <w:r w:rsidRPr="00F86EFD">
        <w:rPr>
          <w:rStyle w:val="StyleUnderline"/>
        </w:rPr>
        <w:t>has access to a common Arctic operating picture from which to identify potential North</w:t>
      </w:r>
      <w:r w:rsidR="0049695D" w:rsidRPr="00F86EFD">
        <w:rPr>
          <w:rStyle w:val="StyleUnderline"/>
        </w:rPr>
        <w:t xml:space="preserve"> </w:t>
      </w:r>
      <w:r w:rsidRPr="00F86EFD">
        <w:rPr>
          <w:rStyle w:val="StyleUnderline"/>
        </w:rPr>
        <w:t>American threats, the binational cooperation stops there. Canada is prickly about the idea</w:t>
      </w:r>
      <w:r w:rsidR="0049695D" w:rsidRPr="00F86EFD">
        <w:rPr>
          <w:rStyle w:val="StyleUnderline"/>
        </w:rPr>
        <w:t xml:space="preserve"> </w:t>
      </w:r>
      <w:r w:rsidRPr="00F86EFD">
        <w:rPr>
          <w:rStyle w:val="StyleUnderline"/>
        </w:rPr>
        <w:t>of any US government vessels operating in the Northwest Passage (NWP), and Canada</w:t>
      </w:r>
      <w:r w:rsidR="0049695D" w:rsidRPr="00F86EFD">
        <w:rPr>
          <w:rStyle w:val="StyleUnderline"/>
        </w:rPr>
        <w:t xml:space="preserve"> </w:t>
      </w:r>
      <w:r w:rsidRPr="00F86EFD">
        <w:rPr>
          <w:rStyle w:val="StyleUnderline"/>
        </w:rPr>
        <w:t>and the United States had been reluctant to heed Norway’s calls for more NATO exercises</w:t>
      </w:r>
      <w:r w:rsidR="0049695D" w:rsidRPr="00F86EFD">
        <w:rPr>
          <w:rStyle w:val="StyleUnderline"/>
        </w:rPr>
        <w:t xml:space="preserve"> </w:t>
      </w:r>
      <w:r w:rsidRPr="00F86EFD">
        <w:rPr>
          <w:rStyle w:val="StyleUnderline"/>
        </w:rPr>
        <w:t>in the Arctic until 2018, when they participated in Trident Juncture.</w:t>
      </w:r>
      <w:r w:rsidRPr="00F86EFD">
        <w:rPr>
          <w:sz w:val="16"/>
        </w:rPr>
        <w:t xml:space="preserve"> To date, NATO</w:t>
      </w:r>
      <w:r w:rsidR="0049695D" w:rsidRPr="00F86EFD">
        <w:rPr>
          <w:sz w:val="16"/>
        </w:rPr>
        <w:t xml:space="preserve"> </w:t>
      </w:r>
      <w:r w:rsidRPr="00F86EFD">
        <w:rPr>
          <w:sz w:val="16"/>
        </w:rPr>
        <w:t>exercises in the North American Arctic have been out of the question. The functional</w:t>
      </w:r>
      <w:r w:rsidR="0049695D" w:rsidRPr="00F86EFD">
        <w:rPr>
          <w:sz w:val="16"/>
        </w:rPr>
        <w:t xml:space="preserve"> </w:t>
      </w:r>
      <w:r w:rsidRPr="00F86EFD">
        <w:rPr>
          <w:sz w:val="16"/>
        </w:rPr>
        <w:t>logic that saw the need for the United States and Canada to defend North American</w:t>
      </w:r>
      <w:r w:rsidR="0049695D" w:rsidRPr="00F86EFD">
        <w:rPr>
          <w:sz w:val="16"/>
        </w:rPr>
        <w:t xml:space="preserve"> </w:t>
      </w:r>
      <w:r w:rsidRPr="00F86EFD">
        <w:rPr>
          <w:sz w:val="16"/>
        </w:rPr>
        <w:t>airspace together, and jointly, does not seem to apply to the North American maritime</w:t>
      </w:r>
      <w:r w:rsidR="0049695D" w:rsidRPr="00F86EFD">
        <w:rPr>
          <w:sz w:val="16"/>
        </w:rPr>
        <w:t xml:space="preserve"> </w:t>
      </w:r>
      <w:r w:rsidRPr="00F86EFD">
        <w:rPr>
          <w:sz w:val="16"/>
        </w:rPr>
        <w:t xml:space="preserve">approaches. </w:t>
      </w:r>
      <w:r w:rsidRPr="00F86EFD">
        <w:rPr>
          <w:rStyle w:val="StyleUnderline"/>
        </w:rPr>
        <w:t>While the Royal Canadian and US navies work together very closely and have</w:t>
      </w:r>
      <w:r w:rsidR="0049695D" w:rsidRPr="00F86EFD">
        <w:rPr>
          <w:rStyle w:val="StyleUnderline"/>
        </w:rPr>
        <w:t xml:space="preserve"> </w:t>
      </w:r>
      <w:r w:rsidRPr="00F86EFD">
        <w:rPr>
          <w:rStyle w:val="StyleUnderline"/>
        </w:rPr>
        <w:t>many formal and informal bilateral agreements to allow for tactical integration in most</w:t>
      </w:r>
      <w:r w:rsidR="0049695D" w:rsidRPr="00F86EFD">
        <w:rPr>
          <w:rStyle w:val="StyleUnderline"/>
        </w:rPr>
        <w:t xml:space="preserve"> </w:t>
      </w:r>
      <w:r w:rsidRPr="00F86EFD">
        <w:rPr>
          <w:rStyle w:val="StyleUnderline"/>
        </w:rPr>
        <w:t>scenarios, the Arctic is a separate scenario — the navies are best described as working in</w:t>
      </w:r>
      <w:r w:rsidR="0049695D" w:rsidRPr="00F86EFD">
        <w:rPr>
          <w:rStyle w:val="StyleUnderline"/>
        </w:rPr>
        <w:t xml:space="preserve"> </w:t>
      </w:r>
      <w:r w:rsidRPr="00F86EFD">
        <w:rPr>
          <w:rStyle w:val="StyleUnderline"/>
        </w:rPr>
        <w:t>parallel in their respective sections of the North American Arctic.</w:t>
      </w:r>
      <w:r w:rsidRPr="00F86EFD">
        <w:rPr>
          <w:sz w:val="16"/>
        </w:rPr>
        <w:t xml:space="preserve"> The same is true of the</w:t>
      </w:r>
      <w:r w:rsidR="0049695D" w:rsidRPr="00F86EFD">
        <w:rPr>
          <w:sz w:val="16"/>
        </w:rPr>
        <w:t xml:space="preserve"> </w:t>
      </w:r>
      <w:r w:rsidRPr="00F86EFD">
        <w:rPr>
          <w:sz w:val="16"/>
        </w:rPr>
        <w:t>2 Read in particular the Northern Lights report by the Special Senate Committee on the Arctic (Senate of</w:t>
      </w:r>
      <w:r w:rsidR="0049695D" w:rsidRPr="00F86EFD">
        <w:rPr>
          <w:sz w:val="16"/>
        </w:rPr>
        <w:t xml:space="preserve"> </w:t>
      </w:r>
      <w:r w:rsidRPr="00F86EFD">
        <w:rPr>
          <w:sz w:val="16"/>
        </w:rPr>
        <w:t>Canada 2019).</w:t>
      </w:r>
      <w:r w:rsidR="0049695D" w:rsidRPr="00F86EFD">
        <w:rPr>
          <w:sz w:val="16"/>
        </w:rPr>
        <w:t xml:space="preserve"> </w:t>
      </w:r>
      <w:r w:rsidRPr="00F86EFD">
        <w:rPr>
          <w:sz w:val="16"/>
        </w:rPr>
        <w:t>Coast Guards — they work together seamlessly in the Great Lakes and in the Pacific and</w:t>
      </w:r>
      <w:r w:rsidR="0049695D" w:rsidRPr="00F86EFD">
        <w:rPr>
          <w:sz w:val="16"/>
        </w:rPr>
        <w:t xml:space="preserve"> </w:t>
      </w:r>
      <w:r w:rsidRPr="00F86EFD">
        <w:rPr>
          <w:sz w:val="16"/>
        </w:rPr>
        <w:t xml:space="preserve">Atlantic Oceans, </w:t>
      </w:r>
      <w:r w:rsidRPr="00F86EFD">
        <w:rPr>
          <w:rStyle w:val="StyleUnderline"/>
        </w:rPr>
        <w:t>but Canadian sensitivities to assumed sovereignty breaches any time a</w:t>
      </w:r>
      <w:r w:rsidR="0049695D" w:rsidRPr="00F86EFD">
        <w:rPr>
          <w:rStyle w:val="StyleUnderline"/>
        </w:rPr>
        <w:t xml:space="preserve"> </w:t>
      </w:r>
      <w:r w:rsidRPr="00F86EFD">
        <w:rPr>
          <w:rStyle w:val="StyleUnderline"/>
        </w:rPr>
        <w:t>foreign vessel (especially an American one) is in the NWP</w:t>
      </w:r>
      <w:r w:rsidRPr="00F86EFD">
        <w:rPr>
          <w:sz w:val="16"/>
        </w:rPr>
        <w:t xml:space="preserve"> means that the coast guards are</w:t>
      </w:r>
      <w:r w:rsidR="0049695D" w:rsidRPr="00F86EFD">
        <w:rPr>
          <w:sz w:val="16"/>
        </w:rPr>
        <w:t xml:space="preserve"> </w:t>
      </w:r>
      <w:r w:rsidRPr="00F86EFD">
        <w:rPr>
          <w:sz w:val="16"/>
        </w:rPr>
        <w:t>quick to reference the terms of the 1988 Arctic Cooperation Agreement (Global Affairs</w:t>
      </w:r>
      <w:r w:rsidR="0049695D" w:rsidRPr="00F86EFD">
        <w:rPr>
          <w:sz w:val="16"/>
        </w:rPr>
        <w:t xml:space="preserve"> </w:t>
      </w:r>
      <w:r w:rsidRPr="00F86EFD">
        <w:rPr>
          <w:sz w:val="16"/>
        </w:rPr>
        <w:t>Canada 2014) before engaging in activity in the other’s Arctic. One could see a variant</w:t>
      </w:r>
      <w:r w:rsidR="0049695D" w:rsidRPr="00F86EFD">
        <w:rPr>
          <w:sz w:val="16"/>
        </w:rPr>
        <w:t xml:space="preserve"> </w:t>
      </w:r>
      <w:r w:rsidRPr="00F86EFD">
        <w:rPr>
          <w:sz w:val="16"/>
        </w:rPr>
        <w:t>of the Shiprider program officially known as Integrated Cross-Border Maritime Law</w:t>
      </w:r>
      <w:r w:rsidR="0049695D" w:rsidRPr="00F86EFD">
        <w:rPr>
          <w:sz w:val="16"/>
        </w:rPr>
        <w:t xml:space="preserve"> </w:t>
      </w:r>
      <w:r w:rsidRPr="00F86EFD">
        <w:rPr>
          <w:sz w:val="16"/>
        </w:rPr>
        <w:t>Enforcement Operations, a program that has US and Canadian law enforcement officers</w:t>
      </w:r>
      <w:r w:rsidR="0049695D" w:rsidRPr="00F86EFD">
        <w:rPr>
          <w:sz w:val="16"/>
        </w:rPr>
        <w:t xml:space="preserve"> </w:t>
      </w:r>
      <w:r w:rsidRPr="00F86EFD">
        <w:rPr>
          <w:sz w:val="16"/>
        </w:rPr>
        <w:t>on board the same ship to patrol shared maritime borders, such as in the Great Lakes, to</w:t>
      </w:r>
      <w:r w:rsidR="0049695D" w:rsidRPr="00F86EFD">
        <w:rPr>
          <w:sz w:val="16"/>
        </w:rPr>
        <w:t xml:space="preserve"> </w:t>
      </w:r>
      <w:r w:rsidRPr="00F86EFD">
        <w:rPr>
          <w:sz w:val="16"/>
        </w:rPr>
        <w:t>arrest drug smugglers or other violators of Canadian or US law (Royal Canadian Mounted</w:t>
      </w:r>
      <w:r w:rsidR="0049695D" w:rsidRPr="00F86EFD">
        <w:rPr>
          <w:sz w:val="16"/>
        </w:rPr>
        <w:t xml:space="preserve"> </w:t>
      </w:r>
      <w:r w:rsidRPr="00F86EFD">
        <w:rPr>
          <w:sz w:val="16"/>
        </w:rPr>
        <w:t>Police 2016), naturally extend to Canada’s Arctic Offshore Patrol Vessel, a new class of ship</w:t>
      </w:r>
      <w:r w:rsidR="0049695D" w:rsidRPr="00F86EFD">
        <w:rPr>
          <w:sz w:val="16"/>
        </w:rPr>
        <w:t xml:space="preserve"> </w:t>
      </w:r>
      <w:r w:rsidRPr="00F86EFD">
        <w:rPr>
          <w:sz w:val="16"/>
        </w:rPr>
        <w:t>to monitor the Beaufort Sea with the United States, or the Lincoln Sea with the Danes,</w:t>
      </w:r>
      <w:r w:rsidR="0049695D" w:rsidRPr="00F86EFD">
        <w:rPr>
          <w:sz w:val="16"/>
        </w:rPr>
        <w:t xml:space="preserve"> </w:t>
      </w:r>
      <w:r w:rsidRPr="00F86EFD">
        <w:rPr>
          <w:sz w:val="16"/>
        </w:rPr>
        <w:t xml:space="preserve">but </w:t>
      </w:r>
      <w:r w:rsidRPr="00F86EFD">
        <w:rPr>
          <w:rStyle w:val="StyleUnderline"/>
        </w:rPr>
        <w:t>this collaboration would require Canada to solve its maritime boundary disputes with</w:t>
      </w:r>
      <w:r w:rsidR="0049695D" w:rsidRPr="00F86EFD">
        <w:rPr>
          <w:rStyle w:val="StyleUnderline"/>
        </w:rPr>
        <w:t xml:space="preserve"> </w:t>
      </w:r>
      <w:r w:rsidRPr="00F86EFD">
        <w:rPr>
          <w:rStyle w:val="StyleUnderline"/>
        </w:rPr>
        <w:t>both states.</w:t>
      </w:r>
    </w:p>
    <w:p w14:paraId="3A796FCD" w14:textId="64772D33" w:rsidR="00010442" w:rsidRPr="00F86EFD" w:rsidRDefault="00010442" w:rsidP="0063241A">
      <w:pPr>
        <w:pStyle w:val="Heading4"/>
      </w:pPr>
      <w:r w:rsidRPr="00F86EFD">
        <w:t>Canada especially hates missile defense in the Arctic</w:t>
      </w:r>
    </w:p>
    <w:p w14:paraId="6B6B7D44" w14:textId="77777777" w:rsidR="00B649A1" w:rsidRPr="00F86EFD" w:rsidRDefault="00B649A1" w:rsidP="00B649A1">
      <w:r w:rsidRPr="00F86EFD">
        <w:rPr>
          <w:rStyle w:val="Style13ptBold"/>
        </w:rPr>
        <w:t>Charron 19 – Associate professor and director of the Centre for Defence and Security Studies at the University of Manitoba</w:t>
      </w:r>
      <w:r w:rsidRPr="00F86EFD">
        <w:t xml:space="preserve"> (Andrea Charron, 2019, “Canada, the United States and Arctic Security” Canada’s Arctic Agenda: Into the Vortex, https://www.cigionline.org/static/documents/documents/Arctic%20Report%202019%20web.pdf#page=101)</w:t>
      </w:r>
    </w:p>
    <w:p w14:paraId="76746C4B" w14:textId="77777777" w:rsidR="00B649A1" w:rsidRPr="00F86EFD" w:rsidRDefault="00B649A1" w:rsidP="00B649A1"/>
    <w:p w14:paraId="6F4DC8D3" w14:textId="335059E3" w:rsidR="00010442" w:rsidRPr="00F86EFD" w:rsidRDefault="00010442" w:rsidP="00010442">
      <w:pPr>
        <w:rPr>
          <w:rStyle w:val="StyleUnderline"/>
        </w:rPr>
      </w:pPr>
      <w:r w:rsidRPr="00F86EFD">
        <w:rPr>
          <w:rStyle w:val="StyleUnderline"/>
        </w:rPr>
        <w:t>The Canada-US defence relationship, however, can be upset, especially when national</w:t>
      </w:r>
      <w:r w:rsidR="00A853F0" w:rsidRPr="00F86EFD">
        <w:rPr>
          <w:rStyle w:val="StyleUnderline"/>
        </w:rPr>
        <w:t xml:space="preserve"> </w:t>
      </w:r>
      <w:r w:rsidRPr="00F86EFD">
        <w:rPr>
          <w:rStyle w:val="StyleUnderline"/>
        </w:rPr>
        <w:t>interests are misaligned. For example, Canada’s refusal to participate in the United States’</w:t>
      </w:r>
      <w:r w:rsidR="00A853F0" w:rsidRPr="00F86EFD">
        <w:rPr>
          <w:rStyle w:val="StyleUnderline"/>
        </w:rPr>
        <w:t xml:space="preserve"> </w:t>
      </w:r>
      <w:r w:rsidRPr="00F86EFD">
        <w:rPr>
          <w:rStyle w:val="StyleUnderline"/>
        </w:rPr>
        <w:t>ground-based midcourse defence system (which Canada refers to as “ballistic missile</w:t>
      </w:r>
      <w:r w:rsidR="00A853F0" w:rsidRPr="00F86EFD">
        <w:rPr>
          <w:rStyle w:val="StyleUnderline"/>
        </w:rPr>
        <w:t xml:space="preserve"> </w:t>
      </w:r>
      <w:r w:rsidRPr="00F86EFD">
        <w:rPr>
          <w:rStyle w:val="StyleUnderline"/>
        </w:rPr>
        <w:t>defence”) has been a source of friction, as have recent suggestions by Secretary of State</w:t>
      </w:r>
      <w:r w:rsidR="00A853F0" w:rsidRPr="00F86EFD">
        <w:rPr>
          <w:rStyle w:val="StyleUnderline"/>
        </w:rPr>
        <w:t xml:space="preserve"> </w:t>
      </w:r>
      <w:r w:rsidRPr="00F86EFD">
        <w:rPr>
          <w:rStyle w:val="StyleUnderline"/>
        </w:rPr>
        <w:t>Mike Pompeo that the United States should pursue freedom of navigation exercises in the</w:t>
      </w:r>
      <w:r w:rsidR="00A853F0" w:rsidRPr="00F86EFD">
        <w:rPr>
          <w:rStyle w:val="StyleUnderline"/>
        </w:rPr>
        <w:t xml:space="preserve"> </w:t>
      </w:r>
      <w:r w:rsidRPr="00F86EFD">
        <w:rPr>
          <w:rStyle w:val="StyleUnderline"/>
        </w:rPr>
        <w:t>NWP because Canada’s claim to it is “illegitimate</w:t>
      </w:r>
      <w:r w:rsidRPr="00F86EFD">
        <w:rPr>
          <w:sz w:val="16"/>
        </w:rPr>
        <w:t xml:space="preserve">” (Pompeo 2019). </w:t>
      </w:r>
      <w:r w:rsidRPr="00F86EFD">
        <w:rPr>
          <w:rStyle w:val="StyleUnderline"/>
        </w:rPr>
        <w:t>In the case of ballistic</w:t>
      </w:r>
      <w:r w:rsidR="00A853F0" w:rsidRPr="00F86EFD">
        <w:rPr>
          <w:rStyle w:val="StyleUnderline"/>
        </w:rPr>
        <w:t xml:space="preserve"> </w:t>
      </w:r>
      <w:r w:rsidRPr="00F86EFD">
        <w:rPr>
          <w:rStyle w:val="StyleUnderline"/>
        </w:rPr>
        <w:t>missile defence, the United States simply worked around Canada’s “no”; NORAD will</w:t>
      </w:r>
      <w:r w:rsidR="00A853F0" w:rsidRPr="00F86EFD">
        <w:rPr>
          <w:rStyle w:val="StyleUnderline"/>
        </w:rPr>
        <w:t xml:space="preserve"> </w:t>
      </w:r>
      <w:r w:rsidRPr="00F86EFD">
        <w:rPr>
          <w:rStyle w:val="StyleUnderline"/>
        </w:rPr>
        <w:t>warn of an incoming ballistic missile, but USNORTHCOM has sole decision making</w:t>
      </w:r>
      <w:r w:rsidR="00A853F0" w:rsidRPr="00F86EFD">
        <w:rPr>
          <w:rStyle w:val="StyleUnderline"/>
        </w:rPr>
        <w:t xml:space="preserve"> </w:t>
      </w:r>
      <w:r w:rsidRPr="00F86EFD">
        <w:rPr>
          <w:rStyle w:val="StyleUnderline"/>
        </w:rPr>
        <w:t>in terms of defeating the missile with its intercept system</w:t>
      </w:r>
      <w:r w:rsidRPr="00F86EFD">
        <w:rPr>
          <w:sz w:val="16"/>
        </w:rPr>
        <w:t>. The United States’ room to</w:t>
      </w:r>
      <w:r w:rsidR="00A853F0" w:rsidRPr="00F86EFD">
        <w:rPr>
          <w:sz w:val="16"/>
        </w:rPr>
        <w:t xml:space="preserve"> </w:t>
      </w:r>
      <w:r w:rsidRPr="00F86EFD">
        <w:rPr>
          <w:sz w:val="16"/>
        </w:rPr>
        <w:t>manoeuvre is far greater than Canada’s, and generally, the United States accommodates</w:t>
      </w:r>
      <w:r w:rsidR="00A853F0" w:rsidRPr="00F86EFD">
        <w:rPr>
          <w:sz w:val="16"/>
        </w:rPr>
        <w:t xml:space="preserve"> </w:t>
      </w:r>
      <w:r w:rsidRPr="00F86EFD">
        <w:rPr>
          <w:sz w:val="16"/>
        </w:rPr>
        <w:t xml:space="preserve">Canadian concerns and challenges or develops its own, unilateral solution. </w:t>
      </w:r>
      <w:r w:rsidRPr="00F86EFD">
        <w:rPr>
          <w:rStyle w:val="StyleUnderline"/>
        </w:rPr>
        <w:t>The latter case is</w:t>
      </w:r>
      <w:r w:rsidR="00A853F0" w:rsidRPr="00F86EFD">
        <w:rPr>
          <w:rStyle w:val="StyleUnderline"/>
        </w:rPr>
        <w:t xml:space="preserve"> </w:t>
      </w:r>
      <w:r w:rsidRPr="00F86EFD">
        <w:rPr>
          <w:rStyle w:val="StyleUnderline"/>
        </w:rPr>
        <w:t>more problematic because Canada has less flexibility to compromise on this issue without</w:t>
      </w:r>
      <w:r w:rsidR="00A853F0" w:rsidRPr="00F86EFD">
        <w:rPr>
          <w:rStyle w:val="StyleUnderline"/>
        </w:rPr>
        <w:t xml:space="preserve"> </w:t>
      </w:r>
      <w:r w:rsidRPr="00F86EFD">
        <w:rPr>
          <w:rStyle w:val="StyleUnderline"/>
        </w:rPr>
        <w:t>prejudicing its case. The United States has always referenced Canada’s categorization of</w:t>
      </w:r>
      <w:r w:rsidR="00A853F0" w:rsidRPr="00F86EFD">
        <w:rPr>
          <w:rStyle w:val="StyleUnderline"/>
        </w:rPr>
        <w:t xml:space="preserve"> </w:t>
      </w:r>
      <w:r w:rsidRPr="00F86EFD">
        <w:rPr>
          <w:rStyle w:val="StyleUnderline"/>
        </w:rPr>
        <w:t>the NWP as illegitimate — that is not new — but it has never threatened the freedom</w:t>
      </w:r>
      <w:r w:rsidR="00A853F0" w:rsidRPr="00F86EFD">
        <w:rPr>
          <w:rStyle w:val="StyleUnderline"/>
        </w:rPr>
        <w:t xml:space="preserve"> </w:t>
      </w:r>
      <w:r w:rsidRPr="00F86EFD">
        <w:rPr>
          <w:rStyle w:val="StyleUnderline"/>
        </w:rPr>
        <w:t>of navigation exercises to underline this difference of opinion</w:t>
      </w:r>
      <w:r w:rsidRPr="00F86EFD">
        <w:rPr>
          <w:sz w:val="16"/>
        </w:rPr>
        <w:t>. The limits of “agreeing to</w:t>
      </w:r>
      <w:r w:rsidR="00A853F0" w:rsidRPr="00F86EFD">
        <w:rPr>
          <w:sz w:val="16"/>
        </w:rPr>
        <w:t xml:space="preserve"> </w:t>
      </w:r>
      <w:r w:rsidRPr="00F86EFD">
        <w:rPr>
          <w:sz w:val="16"/>
        </w:rPr>
        <w:t xml:space="preserve">disagree” may have just been found. </w:t>
      </w:r>
      <w:r w:rsidRPr="00F86EFD">
        <w:rPr>
          <w:rStyle w:val="StyleUnderline"/>
        </w:rPr>
        <w:t>As well, responding to this current, mercurial US</w:t>
      </w:r>
      <w:r w:rsidR="00A853F0" w:rsidRPr="00F86EFD">
        <w:rPr>
          <w:rStyle w:val="StyleUnderline"/>
        </w:rPr>
        <w:t xml:space="preserve"> </w:t>
      </w:r>
      <w:r w:rsidRPr="00F86EFD">
        <w:rPr>
          <w:rStyle w:val="StyleUnderline"/>
        </w:rPr>
        <w:t>administration is fraught with unexpected backlashes that make Canada reticent to</w:t>
      </w:r>
      <w:r w:rsidR="00A853F0" w:rsidRPr="00F86EFD">
        <w:rPr>
          <w:rStyle w:val="StyleUnderline"/>
        </w:rPr>
        <w:t xml:space="preserve"> </w:t>
      </w:r>
      <w:r w:rsidRPr="00F86EFD">
        <w:rPr>
          <w:rStyle w:val="StyleUnderline"/>
        </w:rPr>
        <w:t>respond as it might wish to do.</w:t>
      </w:r>
    </w:p>
    <w:p w14:paraId="1522851B" w14:textId="561D2F50" w:rsidR="002566AC" w:rsidRPr="00F86EFD" w:rsidRDefault="002566AC" w:rsidP="002566AC">
      <w:pPr>
        <w:pStyle w:val="Heading2"/>
      </w:pPr>
      <w:r w:rsidRPr="00F86EFD">
        <w:t>2NC---I/L</w:t>
      </w:r>
    </w:p>
    <w:p w14:paraId="37CD6EA1" w14:textId="29C3E0F3" w:rsidR="002566AC" w:rsidRPr="00F86EFD" w:rsidRDefault="002566AC" w:rsidP="002566AC">
      <w:pPr>
        <w:pStyle w:val="Heading3"/>
      </w:pPr>
      <w:r w:rsidRPr="00F86EFD">
        <w:t>XT---IL Leadership</w:t>
      </w:r>
    </w:p>
    <w:p w14:paraId="5F19ECE1" w14:textId="77777777" w:rsidR="002566AC" w:rsidRPr="00F86EFD" w:rsidRDefault="002566AC" w:rsidP="002566AC">
      <w:pPr>
        <w:pStyle w:val="Heading4"/>
      </w:pPr>
      <w:r w:rsidRPr="00F86EFD">
        <w:t>Canada needs to build their leadership now – they are in prime position to becoming a global leader BUT they need to be seen as asserting their sovereignty and bucking America in the Arctic – the Arctic is a key place for Canada to build their own independence from the United States</w:t>
      </w:r>
    </w:p>
    <w:p w14:paraId="00A15E24" w14:textId="77777777" w:rsidR="002566AC" w:rsidRPr="00F86EFD" w:rsidRDefault="002566AC" w:rsidP="002566AC">
      <w:pPr>
        <w:spacing w:after="0"/>
        <w:rPr>
          <w:rFonts w:asciiTheme="minorHAnsi" w:hAnsiTheme="minorHAnsi" w:cstheme="minorBidi"/>
        </w:rPr>
      </w:pPr>
    </w:p>
    <w:p w14:paraId="49A53BDB" w14:textId="77777777" w:rsidR="002566AC" w:rsidRPr="00F86EFD" w:rsidRDefault="002566AC" w:rsidP="002566AC">
      <w:pPr>
        <w:pStyle w:val="Heading4"/>
      </w:pPr>
      <w:r w:rsidRPr="00F86EFD">
        <w:t>Now is key for Canadian leadership – confluence of factors prime Canada to become a global leader</w:t>
      </w:r>
    </w:p>
    <w:p w14:paraId="62F623EA" w14:textId="77777777" w:rsidR="002566AC" w:rsidRPr="00F86EFD" w:rsidRDefault="002566AC" w:rsidP="002566AC">
      <w:r w:rsidRPr="00F86EFD">
        <w:rPr>
          <w:rStyle w:val="Style13ptBold"/>
        </w:rPr>
        <w:t>Cotler and Lew 3-16 –  retired Canadian politician who was Member of Parliament for Mount Royal from 1999 to 2015* and Associate, Goodmans LLP Director, Raoul Wallenberg Centre for Human Rights**</w:t>
      </w:r>
      <w:r w:rsidRPr="00F86EFD">
        <w:t xml:space="preserve"> (Irwin Cotler* and Noah Lew*, 3-16-2025, "Canada must return to being a global leader in protecting democracy", National Post, accessed through Archive Mirror:https://archive.is/BSUvJ)</w:t>
      </w:r>
    </w:p>
    <w:p w14:paraId="17CCA7C5" w14:textId="77777777" w:rsidR="002566AC" w:rsidRPr="00F86EFD" w:rsidRDefault="002566AC" w:rsidP="002566AC">
      <w:pPr>
        <w:rPr>
          <w:rStyle w:val="StyleUnderline"/>
        </w:rPr>
      </w:pPr>
      <w:r w:rsidRPr="00F86EFD">
        <w:rPr>
          <w:rStyle w:val="StyleUnderline"/>
        </w:rPr>
        <w:t>Now that Mark Carney has been chosen as the new leader of the Liberal party, Canada is likely on the verge of a federal election — a time for Canadians to re-evaluate our priorities and vision for Canada. The impending election comes at a crucial juncture for our country, and indeed, the entire world.</w:t>
      </w:r>
    </w:p>
    <w:p w14:paraId="214CE94A" w14:textId="77777777" w:rsidR="002566AC" w:rsidRPr="00F86EFD" w:rsidRDefault="002566AC" w:rsidP="002566AC">
      <w:pPr>
        <w:rPr>
          <w:rStyle w:val="StyleUnderline"/>
        </w:rPr>
      </w:pPr>
      <w:r w:rsidRPr="00F86EFD">
        <w:t xml:space="preserve">For the first time since the Cold War, we are once again facing a divided world — not between two superpowers, but between two ideological alliances — liberal democracy and repressive authoritarianism. </w:t>
      </w:r>
      <w:r w:rsidRPr="00F86EFD">
        <w:rPr>
          <w:rStyle w:val="StyleUnderline"/>
        </w:rPr>
        <w:t>The latter regimes — a new “axis of evil” — are engaging in an increasingly coordinated assault on the rules-based international order, seeking to co-opt international institutions and international law and destabilize liberal democracies.</w:t>
      </w:r>
    </w:p>
    <w:p w14:paraId="1E9E829E" w14:textId="77777777" w:rsidR="002566AC" w:rsidRPr="00F86EFD" w:rsidRDefault="002566AC" w:rsidP="002566AC">
      <w:r w:rsidRPr="00F86EFD">
        <w:rPr>
          <w:rStyle w:val="StyleUnderline"/>
        </w:rPr>
        <w:t>To make matters worse, the world’s most powerful liberal democracy, the so-called “leader of the free world,” is lurching precipitously towards repressive authoritarianism</w:t>
      </w:r>
      <w:r w:rsidRPr="00F86EFD">
        <w:t xml:space="preserve">. Under President Donald Trump, who has a clear affinity for autocrats — if not aspirations to become one — </w:t>
      </w:r>
      <w:r w:rsidRPr="00F86EFD">
        <w:rPr>
          <w:rStyle w:val="StyleUnderline"/>
        </w:rPr>
        <w:t>the U.S. is unmistakably descending towards a defection from the alliance of democracies in favour of the axis of evil.</w:t>
      </w:r>
      <w:r w:rsidRPr="00F86EFD">
        <w:t xml:space="preserve"> The Trump administration has upended the rules-based international order it’s long upheld, and fractured the transatlantic alliance.</w:t>
      </w:r>
    </w:p>
    <w:p w14:paraId="4205ACDB" w14:textId="77777777" w:rsidR="002566AC" w:rsidRPr="00F86EFD" w:rsidRDefault="002566AC" w:rsidP="002566AC">
      <w:r w:rsidRPr="00F86EFD">
        <w:t>Ukrainian President Volodymyr Zelenskyy’s ill-fated visit to the White House at the end of February encapsulated the sharp American foreign policy reversal. In an appalling public display, Trump and U.S. Vice-President JD Vance openly parroted Kremlin propaganda, perversely blaming Zelensky and Ukraine for being invaded by President Vladimir Putin’s Russia. In the week following the meeting, the Trump administration made concrete its betrayal of Ukraine, freezing military aid and intelligence assistance.</w:t>
      </w:r>
    </w:p>
    <w:p w14:paraId="6EC53602" w14:textId="77777777" w:rsidR="002566AC" w:rsidRPr="00F86EFD" w:rsidRDefault="002566AC" w:rsidP="002566AC">
      <w:r w:rsidRPr="00F86EFD">
        <w:t>As aspiring dictators are wont to do, Trump has also increasingly demonstrated expansionist territorial ambitions. Alongside Greenland and the Panama Canal, it appears that he has a genuine desire to annex Canada.</w:t>
      </w:r>
    </w:p>
    <w:p w14:paraId="1EB5CC83" w14:textId="77777777" w:rsidR="002566AC" w:rsidRPr="00F86EFD" w:rsidRDefault="002566AC" w:rsidP="002566AC">
      <w:r w:rsidRPr="00F86EFD">
        <w:t>In 1939, Winston Churchill, facing the looming spectre of Nazism, described the Canada-U.S. border with admiration, noting that it is “guarded only by neighborly respect and honorable obligations … an example to every country.” Today, that is no longer the case.</w:t>
      </w:r>
    </w:p>
    <w:p w14:paraId="3F7372B7" w14:textId="77777777" w:rsidR="002566AC" w:rsidRPr="00F86EFD" w:rsidRDefault="002566AC" w:rsidP="002566AC">
      <w:pPr>
        <w:rPr>
          <w:rStyle w:val="StyleUnderline"/>
        </w:rPr>
      </w:pPr>
      <w:r w:rsidRPr="00F86EFD">
        <w:rPr>
          <w:rStyle w:val="StyleUnderline"/>
        </w:rPr>
        <w:t>Against this daunting regional and global backdrop, the importance of principled and effective Canadian foreign policy is more important than ever before. We need to redefine Canada’s role in the world — and we have needed to for some time now. As of last summer, only three per cent of Canadians believed our international reputation had improved in the past year — the lowest on record since tracking began.</w:t>
      </w:r>
    </w:p>
    <w:p w14:paraId="4B04A801" w14:textId="77777777" w:rsidR="002566AC" w:rsidRPr="00F86EFD" w:rsidRDefault="002566AC" w:rsidP="002566AC">
      <w:r w:rsidRPr="00F86EFD">
        <w:t>It is imperative that all federal political parties embrace a new foreign policy vision for Canada, one that recognizes and responds to the unprecedented global challenges of today, and returns Canada to its roots as a world leader in the protection and promotion of democracy and human rights.</w:t>
      </w:r>
    </w:p>
    <w:p w14:paraId="0CADF9D2" w14:textId="77777777" w:rsidR="002566AC" w:rsidRPr="00F86EFD" w:rsidRDefault="002566AC" w:rsidP="002566AC">
      <w:pPr>
        <w:rPr>
          <w:rStyle w:val="StyleUnderline"/>
        </w:rPr>
      </w:pPr>
      <w:r w:rsidRPr="00F86EFD">
        <w:rPr>
          <w:rStyle w:val="StyleUnderline"/>
        </w:rPr>
        <w:t>More specifically, Canada’s new foreign policy must first involve strengthening our relationships with liberal democratic allies. We must devote substantially more resources towards deepening economic and political ties with other democracies, and towards working with our allies to promote democracy and the rule of law, which is currently under threat around the world.</w:t>
      </w:r>
    </w:p>
    <w:p w14:paraId="09559D66" w14:textId="77777777" w:rsidR="002566AC" w:rsidRPr="00F86EFD" w:rsidRDefault="002566AC" w:rsidP="002566AC">
      <w:pPr>
        <w:rPr>
          <w:rStyle w:val="StyleUnderline"/>
        </w:rPr>
      </w:pPr>
      <w:r w:rsidRPr="00F86EFD">
        <w:t xml:space="preserve">This should involve re-earning a seat at the table in our allies’ multilateral partnerships and agreements, deepening bilateral trade and economic ties, and, at a bare minimum, ceasing to deny arms to our closest democratic allies. </w:t>
      </w:r>
      <w:r w:rsidRPr="00F86EFD">
        <w:rPr>
          <w:rStyle w:val="StyleUnderline"/>
        </w:rPr>
        <w:t>These actions would be necessary regardless of Trump’s presidency, but have become even more important because of it.</w:t>
      </w:r>
    </w:p>
    <w:p w14:paraId="3483F6B2" w14:textId="77777777" w:rsidR="002566AC" w:rsidRPr="00F86EFD" w:rsidRDefault="002566AC" w:rsidP="002566AC">
      <w:r w:rsidRPr="00F86EFD">
        <w:rPr>
          <w:rStyle w:val="StyleUnderline"/>
        </w:rPr>
        <w:t>Second, Canada needs to wake up to the reality that the world has entered a new era of conflict between liberal democracies and authoritarian regimes — the new axis of evil</w:t>
      </w:r>
      <w:r w:rsidRPr="00F86EFD">
        <w:t>. This will require concerted policy action both beyond our borders and here at home.</w:t>
      </w:r>
    </w:p>
    <w:p w14:paraId="459BDDAF" w14:textId="77777777" w:rsidR="002566AC" w:rsidRPr="00F86EFD" w:rsidRDefault="002566AC" w:rsidP="002566AC">
      <w:r w:rsidRPr="00F86EFD">
        <w:t>Internationally, we must staunchly support the liberal democracies on the front lines of this new conflict: Ukraine, Israel and Taiwan. If the U.S. is unwilling to lead or even aid that effort, we — alongside our allies — must assume that mantle. We also need to work with our allies to protect the integrity of international institutions, including the United Nations and its agencies, and guard against the weaponization of international law. Furthermore, as the current chair of the G7, Canada must place the protection of democracy and the combatting of autocracy at the forefront of the G7’s agenda.</w:t>
      </w:r>
    </w:p>
    <w:p w14:paraId="0794664F" w14:textId="77777777" w:rsidR="002566AC" w:rsidRPr="00F86EFD" w:rsidRDefault="002566AC" w:rsidP="002566AC">
      <w:r w:rsidRPr="00F86EFD">
        <w:t>At home, Canada needs to begin meeting or exceeding our two per cent NATO military spending target as soon as possible, as we committed back in 2014. We must rapidly enhance our military capabilities, with the awareness that our sovereignty is under serious and credible threat —not only from the axis of evil, but also from our neighbour who was once, and hopefully will be soon again, our greatest ally.</w:t>
      </w:r>
    </w:p>
    <w:p w14:paraId="63258F1B" w14:textId="77777777" w:rsidR="002566AC" w:rsidRPr="00F86EFD" w:rsidRDefault="002566AC" w:rsidP="002566AC">
      <w:r w:rsidRPr="00F86EFD">
        <w:t>In addition, we must take real steps to combat foreign interference, including through legislative and policy measures to protect Canadians from the growing threat of transnational repression. Our government should also dedicate resources towards countering authoritarian disinformation here in Canada, especially online — and at the very least, avoid being influenced by it in policymaking.</w:t>
      </w:r>
    </w:p>
    <w:p w14:paraId="32EFF7AB" w14:textId="77777777" w:rsidR="002566AC" w:rsidRPr="00F86EFD" w:rsidRDefault="002566AC" w:rsidP="002566AC">
      <w:pPr>
        <w:rPr>
          <w:rStyle w:val="StyleUnderline"/>
        </w:rPr>
      </w:pPr>
      <w:r w:rsidRPr="00F86EFD">
        <w:rPr>
          <w:rStyle w:val="StyleUnderline"/>
        </w:rPr>
        <w:t>Third, Canada needs to re-assume its role as a global leader in promoting peace and combatting human rights abuses. This must be driven by a genuine, principled commitment to building a more just, peaceful and humanitarian world — not cynical domestic political agendas, such as appeasing the demographics of a single riding. Further, it must involve concrete and meaningful action, rather than performative virtue-signalling.</w:t>
      </w:r>
    </w:p>
    <w:p w14:paraId="3AFD3470" w14:textId="77777777" w:rsidR="002566AC" w:rsidRPr="00F86EFD" w:rsidRDefault="002566AC" w:rsidP="002566AC">
      <w:r w:rsidRPr="00F86EFD">
        <w:t>Canada’s peacebuilding and humanitarian efforts should include policy responses to Putin’s criminal war of aggression in Ukraine; Xi Jinping’s Uyghur genocide; the Islamic Republic of Iran’s terrorist proxy network and mass domestic repression; the denial of Venezuelans’ democratic and other rights; the ongoing genocide by the paramilitary Rapid Support Forces in Sudan. Finally, Canada should work towards a genuine, democratic, two-state solution for Israel and the Palestinian Territories.</w:t>
      </w:r>
    </w:p>
    <w:p w14:paraId="1ED173F2" w14:textId="77777777" w:rsidR="002566AC" w:rsidRPr="00F86EFD" w:rsidRDefault="002566AC" w:rsidP="002566AC">
      <w:pPr>
        <w:rPr>
          <w:rStyle w:val="StyleUnderline"/>
        </w:rPr>
      </w:pPr>
      <w:r w:rsidRPr="00F86EFD">
        <w:rPr>
          <w:rStyle w:val="StyleUnderline"/>
        </w:rPr>
        <w:t>It is well past time for Canada to retake a leadership role on the global stage in promoting democracy, the rule of law, and human rights and freedoms, and in countering those who threaten them — whether they be in Beijing, Moscow, Tehran or Washington, D.C.</w:t>
      </w:r>
    </w:p>
    <w:p w14:paraId="6459DAC9" w14:textId="77777777" w:rsidR="002566AC" w:rsidRPr="00F86EFD" w:rsidRDefault="002566AC" w:rsidP="002566AC">
      <w:pPr>
        <w:pStyle w:val="Heading4"/>
      </w:pPr>
      <w:r w:rsidRPr="00F86EFD">
        <w:t>Now is the key moment for Canada to ascend to global leadership</w:t>
      </w:r>
    </w:p>
    <w:p w14:paraId="662B42FC" w14:textId="77777777" w:rsidR="002566AC" w:rsidRPr="00F86EFD" w:rsidRDefault="002566AC" w:rsidP="002566AC">
      <w:r w:rsidRPr="00F86EFD">
        <w:rPr>
          <w:rStyle w:val="Style13ptBold"/>
        </w:rPr>
        <w:t>Zhang 4-16 - Head of Policy for the Ottawa-based Centre for Canadian Innovation and Competitiveness, the Canadian affiliate of the Information Technology and Innovation Foundation.</w:t>
      </w:r>
      <w:r w:rsidRPr="00F86EFD">
        <w:t xml:space="preserve"> (Lawrence Zhang, 4-16-2025, "Galvanizing Canadian ambition: going from middle power to global leader", Research Money Incorporated, https://researchmoneyinc.com/article/galvanizing-canadian-ambition-going-from-middle-power-to-global-leader</w:t>
      </w:r>
    </w:p>
    <w:p w14:paraId="24B5A1F4" w14:textId="77777777" w:rsidR="002566AC" w:rsidRPr="00F86EFD" w:rsidRDefault="002566AC" w:rsidP="002566AC">
      <w:pPr>
        <w:rPr>
          <w:rStyle w:val="StyleUnderline"/>
        </w:rPr>
      </w:pPr>
      <w:r w:rsidRPr="00F86EFD">
        <w:rPr>
          <w:rStyle w:val="StyleUnderline"/>
        </w:rPr>
        <w:t>Canada has long embraced its identity as a “middle power,” respected on the world stage, yet not mighty enough to wield hegemonic influence.</w:t>
      </w:r>
    </w:p>
    <w:p w14:paraId="6712D066" w14:textId="77777777" w:rsidR="002566AC" w:rsidRPr="00F86EFD" w:rsidRDefault="002566AC" w:rsidP="002566AC"/>
    <w:p w14:paraId="57D1D330" w14:textId="77777777" w:rsidR="002566AC" w:rsidRPr="00F86EFD" w:rsidRDefault="002566AC" w:rsidP="002566AC">
      <w:r w:rsidRPr="00F86EFD">
        <w:t>As a middle power, we play a role in international peacekeeping missions, shape global accords, and occasionally earn a mention (alongside other countries) in The Economist or The Wall Street Journal for our strengths in industries like AI and agriculture.</w:t>
      </w:r>
    </w:p>
    <w:p w14:paraId="279FB520" w14:textId="77777777" w:rsidR="002566AC" w:rsidRPr="00F86EFD" w:rsidRDefault="002566AC" w:rsidP="002566AC"/>
    <w:p w14:paraId="34F45A8D" w14:textId="77777777" w:rsidR="002566AC" w:rsidRPr="00F86EFD" w:rsidRDefault="002566AC" w:rsidP="002566AC">
      <w:pPr>
        <w:rPr>
          <w:rStyle w:val="StyleUnderline"/>
        </w:rPr>
      </w:pPr>
      <w:r w:rsidRPr="00F86EFD">
        <w:rPr>
          <w:rStyle w:val="StyleUnderline"/>
        </w:rPr>
        <w:t>But Canada has the potential to be more than just a supporting player. With greater ambition and the right vision, we can influence global markets and become a dominant force.</w:t>
      </w:r>
    </w:p>
    <w:p w14:paraId="1D42A978" w14:textId="77777777" w:rsidR="002566AC" w:rsidRPr="00F86EFD" w:rsidRDefault="002566AC" w:rsidP="002566AC"/>
    <w:p w14:paraId="216C16B2" w14:textId="77777777" w:rsidR="002566AC" w:rsidRPr="00F86EFD" w:rsidRDefault="002566AC" w:rsidP="002566AC">
      <w:r w:rsidRPr="00F86EFD">
        <w:t>The Trump administration miscalculated when launching its trade war by assuming Canada would passively accept annexation through economic coercion.</w:t>
      </w:r>
    </w:p>
    <w:p w14:paraId="4AAF63AF" w14:textId="77777777" w:rsidR="002566AC" w:rsidRPr="00F86EFD" w:rsidRDefault="002566AC" w:rsidP="002566AC"/>
    <w:p w14:paraId="4590132E" w14:textId="77777777" w:rsidR="002566AC" w:rsidRPr="00F86EFD" w:rsidRDefault="002566AC" w:rsidP="002566AC">
      <w:pPr>
        <w:rPr>
          <w:rStyle w:val="StyleUnderline"/>
        </w:rPr>
      </w:pPr>
      <w:r w:rsidRPr="00F86EFD">
        <w:rPr>
          <w:rStyle w:val="StyleUnderline"/>
        </w:rPr>
        <w:t>By treating Canada as a “minor power” that might meekly submit to the pressure, Trump underestimated our self-perception as a middle power – a status that, when threatened, has fueled national outrage and united Canadians.</w:t>
      </w:r>
    </w:p>
    <w:p w14:paraId="433CA70C" w14:textId="77777777" w:rsidR="002566AC" w:rsidRPr="00F86EFD" w:rsidRDefault="002566AC" w:rsidP="002566AC"/>
    <w:p w14:paraId="08E16150" w14:textId="77777777" w:rsidR="002566AC" w:rsidRPr="00F86EFD" w:rsidRDefault="002566AC" w:rsidP="002566AC">
      <w:pPr>
        <w:rPr>
          <w:rStyle w:val="StyleUnderline"/>
        </w:rPr>
      </w:pPr>
      <w:r w:rsidRPr="00F86EFD">
        <w:t xml:space="preserve">Trump’s delusional threats of annexation have inadvertently created an opportunity to change our national narratives. </w:t>
      </w:r>
      <w:r w:rsidRPr="00F86EFD">
        <w:rPr>
          <w:rStyle w:val="StyleUnderline"/>
        </w:rPr>
        <w:t>Do we remain a middle power, content with a seat at the corner of the “adult’s table,” or aspire to more?</w:t>
      </w:r>
    </w:p>
    <w:p w14:paraId="495EE765" w14:textId="77777777" w:rsidR="002566AC" w:rsidRPr="00F86EFD" w:rsidRDefault="002566AC" w:rsidP="002566AC">
      <w:pPr>
        <w:rPr>
          <w:rStyle w:val="StyleUnderline"/>
        </w:rPr>
      </w:pPr>
    </w:p>
    <w:p w14:paraId="58DFE368" w14:textId="77777777" w:rsidR="002566AC" w:rsidRPr="00F86EFD" w:rsidRDefault="002566AC" w:rsidP="002566AC">
      <w:pPr>
        <w:rPr>
          <w:rStyle w:val="StyleUnderline"/>
        </w:rPr>
      </w:pPr>
      <w:r w:rsidRPr="00F86EFD">
        <w:rPr>
          <w:rStyle w:val="StyleUnderline"/>
        </w:rPr>
        <w:t>Canada has the foundation to become an industrial powerhouse. The global political clout to match will follow, but only if we get ambitious enough. That said, we are currently failing to capitalize on our strengths.</w:t>
      </w:r>
    </w:p>
    <w:p w14:paraId="20240531" w14:textId="77777777" w:rsidR="002566AC" w:rsidRPr="00F86EFD" w:rsidRDefault="002566AC" w:rsidP="002566AC"/>
    <w:p w14:paraId="20E7FEAC" w14:textId="77777777" w:rsidR="002566AC" w:rsidRPr="00F86EFD" w:rsidRDefault="002566AC" w:rsidP="002566AC">
      <w:r w:rsidRPr="00F86EFD">
        <w:t>Canada is the most educated country in the world, but we lack the anchor firms needed to keep top talent and R&amp;D from leaving in search of better opportunities. Rather than incentivizing firms to remain small, we should focus on helping them scale up, giving talent a reason to stay.</w:t>
      </w:r>
    </w:p>
    <w:p w14:paraId="7F21C61A" w14:textId="77777777" w:rsidR="002566AC" w:rsidRPr="00F86EFD" w:rsidRDefault="002566AC" w:rsidP="002566AC"/>
    <w:p w14:paraId="4DB9C76F" w14:textId="77777777" w:rsidR="002566AC" w:rsidRPr="00F86EFD" w:rsidRDefault="002566AC" w:rsidP="002566AC">
      <w:r w:rsidRPr="00F86EFD">
        <w:t xml:space="preserve">Canada possesses abundant natural resources and critical minerals necessary to support a world-leading advanced manufacturing sector. However, we set up bureaucratic roadblocks that stall extraction and processing instead of developing these assets in-house in close collaboration with Indigenous communities. </w:t>
      </w:r>
    </w:p>
    <w:p w14:paraId="6B24CE0E" w14:textId="77777777" w:rsidR="002566AC" w:rsidRPr="00F86EFD" w:rsidRDefault="002566AC" w:rsidP="002566AC"/>
    <w:p w14:paraId="7E01DC07" w14:textId="77777777" w:rsidR="002566AC" w:rsidRPr="00F86EFD" w:rsidRDefault="002566AC" w:rsidP="002566AC">
      <w:r w:rsidRPr="00F86EFD">
        <w:t>Our points-based immigration system was designed to attract talented human capital, yet it has largely been used to backfill low-wage positions. Instead, we should prioritize welcoming researchers and scientists displaced by the Trump administration’s cuts.</w:t>
      </w:r>
    </w:p>
    <w:p w14:paraId="2862FCF1" w14:textId="77777777" w:rsidR="002566AC" w:rsidRPr="00F86EFD" w:rsidRDefault="002566AC" w:rsidP="002566AC"/>
    <w:p w14:paraId="788E81E3" w14:textId="77777777" w:rsidR="002566AC" w:rsidRPr="00F86EFD" w:rsidRDefault="002566AC" w:rsidP="002566AC">
      <w:r w:rsidRPr="00F86EFD">
        <w:t>With the most coastline access in the world, we should be a shipping powerhouse. But we have neglected our aging and inefficient infrastructure, preventing Canadian factories and farms from efficiently getting goods onto cargo ships to reach international markets.</w:t>
      </w:r>
    </w:p>
    <w:p w14:paraId="0E19E797" w14:textId="77777777" w:rsidR="002566AC" w:rsidRPr="00F86EFD" w:rsidRDefault="002566AC" w:rsidP="002566AC"/>
    <w:p w14:paraId="12D644BB" w14:textId="77777777" w:rsidR="002566AC" w:rsidRPr="00F86EFD" w:rsidRDefault="002566AC" w:rsidP="002566AC">
      <w:pPr>
        <w:rPr>
          <w:rStyle w:val="StyleUnderline"/>
        </w:rPr>
      </w:pPr>
      <w:r w:rsidRPr="00F86EFD">
        <w:rPr>
          <w:rStyle w:val="StyleUnderline"/>
        </w:rPr>
        <w:t>Canada’s stable institutions and rule of law make it an attractive destination for foreign investment. However, rather than embracing the support, we have been reluctant to leverage these advantages, with some even arguing that Canada should reduce the presence of foreign multinational companies.</w:t>
      </w:r>
    </w:p>
    <w:p w14:paraId="4117683D" w14:textId="77777777" w:rsidR="002566AC" w:rsidRPr="00F86EFD" w:rsidRDefault="002566AC" w:rsidP="002566AC"/>
    <w:p w14:paraId="3A06CFBE" w14:textId="77777777" w:rsidR="002566AC" w:rsidRPr="00F86EFD" w:rsidRDefault="002566AC" w:rsidP="002566AC">
      <w:pPr>
        <w:rPr>
          <w:sz w:val="16"/>
          <w:szCs w:val="16"/>
        </w:rPr>
      </w:pPr>
      <w:r w:rsidRPr="00F86EFD">
        <w:rPr>
          <w:sz w:val="16"/>
          <w:szCs w:val="16"/>
        </w:rPr>
        <w:t>Canada shares an official language with almost half of the countries in the world. Yet, out of convenience, we have relied too heavily on the United States rather than diversifying our global influence.</w:t>
      </w:r>
    </w:p>
    <w:p w14:paraId="325C6EDC" w14:textId="77777777" w:rsidR="002566AC" w:rsidRPr="00F86EFD" w:rsidRDefault="002566AC" w:rsidP="002566AC">
      <w:pPr>
        <w:rPr>
          <w:sz w:val="16"/>
          <w:szCs w:val="16"/>
        </w:rPr>
      </w:pPr>
    </w:p>
    <w:p w14:paraId="1F15C8AA" w14:textId="77777777" w:rsidR="002566AC" w:rsidRPr="00F86EFD" w:rsidRDefault="002566AC" w:rsidP="002566AC">
      <w:pPr>
        <w:rPr>
          <w:sz w:val="16"/>
          <w:szCs w:val="16"/>
        </w:rPr>
      </w:pPr>
      <w:r w:rsidRPr="00F86EFD">
        <w:rPr>
          <w:sz w:val="16"/>
          <w:szCs w:val="16"/>
        </w:rPr>
        <w:t>These are all ingredients for success, but simply having them isn’t enough. You can’t just leave cake ingredients on the counter and expect a cake to bake itself. Nor should we settle for store-brand flour when we have the means to access the best.</w:t>
      </w:r>
    </w:p>
    <w:p w14:paraId="21BFD3F6" w14:textId="77777777" w:rsidR="002566AC" w:rsidRPr="00F86EFD" w:rsidRDefault="002566AC" w:rsidP="002566AC">
      <w:pPr>
        <w:rPr>
          <w:sz w:val="16"/>
          <w:szCs w:val="16"/>
        </w:rPr>
      </w:pPr>
    </w:p>
    <w:p w14:paraId="573352AB" w14:textId="77777777" w:rsidR="002566AC" w:rsidRPr="00F86EFD" w:rsidRDefault="002566AC" w:rsidP="002566AC">
      <w:pPr>
        <w:rPr>
          <w:sz w:val="16"/>
          <w:szCs w:val="16"/>
        </w:rPr>
      </w:pPr>
      <w:r w:rsidRPr="00F86EFD">
        <w:rPr>
          <w:sz w:val="16"/>
          <w:szCs w:val="16"/>
        </w:rPr>
        <w:t>For example, while Canada has the highest postsecondary education rate in the world, we lag in the percentage of STEM degrees awarded, which holds back our potential in high-tech industries.</w:t>
      </w:r>
    </w:p>
    <w:p w14:paraId="66F73CD7" w14:textId="77777777" w:rsidR="002566AC" w:rsidRPr="00F86EFD" w:rsidRDefault="002566AC" w:rsidP="002566AC">
      <w:pPr>
        <w:rPr>
          <w:sz w:val="16"/>
          <w:szCs w:val="16"/>
        </w:rPr>
      </w:pPr>
    </w:p>
    <w:p w14:paraId="35E5F253" w14:textId="77777777" w:rsidR="002566AC" w:rsidRPr="00F86EFD" w:rsidRDefault="002566AC" w:rsidP="002566AC">
      <w:pPr>
        <w:rPr>
          <w:sz w:val="16"/>
          <w:szCs w:val="16"/>
        </w:rPr>
      </w:pPr>
      <w:r w:rsidRPr="00F86EFD">
        <w:rPr>
          <w:sz w:val="16"/>
          <w:szCs w:val="16"/>
        </w:rPr>
        <w:t>Canada is the world’s ninth-largest economy, yet we rank just 17th in productivity. Closing this gap demands decisive action.</w:t>
      </w:r>
    </w:p>
    <w:p w14:paraId="518E3B69" w14:textId="77777777" w:rsidR="002566AC" w:rsidRPr="00F86EFD" w:rsidRDefault="002566AC" w:rsidP="002566AC">
      <w:pPr>
        <w:rPr>
          <w:sz w:val="16"/>
          <w:szCs w:val="16"/>
        </w:rPr>
      </w:pPr>
    </w:p>
    <w:p w14:paraId="5889FC24" w14:textId="77777777" w:rsidR="002566AC" w:rsidRPr="00F86EFD" w:rsidRDefault="002566AC" w:rsidP="002566AC">
      <w:pPr>
        <w:rPr>
          <w:sz w:val="16"/>
          <w:szCs w:val="16"/>
        </w:rPr>
      </w:pPr>
      <w:r w:rsidRPr="00F86EFD">
        <w:rPr>
          <w:sz w:val="16"/>
          <w:szCs w:val="16"/>
        </w:rPr>
        <w:t>If our governments continue to spread support across every industry that comes knocking, an approach the United States and China can afford to do, our resources will be stretched too thin. Instead, we must be strategic and prioritize sectors where Canada has a real shot to compete on a global scale.</w:t>
      </w:r>
    </w:p>
    <w:p w14:paraId="409AD87B" w14:textId="77777777" w:rsidR="002566AC" w:rsidRPr="00F86EFD" w:rsidRDefault="002566AC" w:rsidP="002566AC">
      <w:pPr>
        <w:rPr>
          <w:sz w:val="16"/>
          <w:szCs w:val="16"/>
        </w:rPr>
      </w:pPr>
    </w:p>
    <w:p w14:paraId="0F6FB3A3" w14:textId="77777777" w:rsidR="002566AC" w:rsidRPr="00F86EFD" w:rsidRDefault="002566AC" w:rsidP="002566AC">
      <w:pPr>
        <w:rPr>
          <w:sz w:val="16"/>
          <w:szCs w:val="16"/>
        </w:rPr>
      </w:pPr>
      <w:r w:rsidRPr="00F86EFD">
        <w:rPr>
          <w:sz w:val="16"/>
          <w:szCs w:val="16"/>
        </w:rPr>
        <w:t>Crossing our fingers and hoping that innovations in the postsecondary sector make it from lab to market is not a strategy; it’s a missed opportunity. Avoiding the hard conversations about bridging this gap means leaving money on the table. We must ensure that the research emerging from Canadian universities translates into real-world economic gains.</w:t>
      </w:r>
    </w:p>
    <w:p w14:paraId="4B4B3C98" w14:textId="77777777" w:rsidR="002566AC" w:rsidRPr="00F86EFD" w:rsidRDefault="002566AC" w:rsidP="002566AC">
      <w:pPr>
        <w:rPr>
          <w:sz w:val="16"/>
          <w:szCs w:val="16"/>
        </w:rPr>
      </w:pPr>
    </w:p>
    <w:p w14:paraId="20607EE5" w14:textId="77777777" w:rsidR="002566AC" w:rsidRPr="00F86EFD" w:rsidRDefault="002566AC" w:rsidP="002566AC">
      <w:pPr>
        <w:rPr>
          <w:sz w:val="16"/>
          <w:szCs w:val="16"/>
        </w:rPr>
      </w:pPr>
      <w:r w:rsidRPr="00F86EFD">
        <w:rPr>
          <w:sz w:val="16"/>
          <w:szCs w:val="16"/>
        </w:rPr>
        <w:t>Framing debates on new technologies around precaution, rather than embracing innovation and understanding technologies before regulating them, will prevent us from building the lead we need to succeed in growth industries like AI and genomics.</w:t>
      </w:r>
    </w:p>
    <w:p w14:paraId="30F0CB58" w14:textId="77777777" w:rsidR="002566AC" w:rsidRPr="00F86EFD" w:rsidRDefault="002566AC" w:rsidP="002566AC"/>
    <w:p w14:paraId="20B5B2A2" w14:textId="77777777" w:rsidR="002566AC" w:rsidRPr="00F86EFD" w:rsidRDefault="002566AC" w:rsidP="002566AC">
      <w:pPr>
        <w:rPr>
          <w:rStyle w:val="StyleUnderline"/>
        </w:rPr>
      </w:pPr>
      <w:r w:rsidRPr="00F86EFD">
        <w:rPr>
          <w:rStyle w:val="StyleUnderline"/>
        </w:rPr>
        <w:t>We should be pursuing ambitious and aggressive industrial strategies in key industries, detailing clear plans for tax policy, workforce training, incentives, regulation and trade.</w:t>
      </w:r>
    </w:p>
    <w:p w14:paraId="7592A526" w14:textId="77777777" w:rsidR="002566AC" w:rsidRPr="00F86EFD" w:rsidRDefault="002566AC" w:rsidP="002566AC">
      <w:pPr>
        <w:rPr>
          <w:rStyle w:val="StyleUnderline"/>
        </w:rPr>
      </w:pPr>
    </w:p>
    <w:p w14:paraId="15D69AC5" w14:textId="77777777" w:rsidR="002566AC" w:rsidRPr="00F86EFD" w:rsidRDefault="002566AC" w:rsidP="002566AC">
      <w:pPr>
        <w:rPr>
          <w:rStyle w:val="StyleUnderline"/>
        </w:rPr>
      </w:pPr>
      <w:r w:rsidRPr="00F86EFD">
        <w:rPr>
          <w:rStyle w:val="StyleUnderline"/>
        </w:rPr>
        <w:t>The goal must not be merely to survive or preserve the status quo. It should be to win.</w:t>
      </w:r>
    </w:p>
    <w:p w14:paraId="64FC23B2" w14:textId="77777777" w:rsidR="002566AC" w:rsidRPr="00F86EFD" w:rsidRDefault="002566AC" w:rsidP="002566AC">
      <w:pPr>
        <w:rPr>
          <w:rStyle w:val="StyleUnderline"/>
        </w:rPr>
      </w:pPr>
    </w:p>
    <w:p w14:paraId="37F26358" w14:textId="77777777" w:rsidR="002566AC" w:rsidRPr="00F86EFD" w:rsidRDefault="002566AC" w:rsidP="002566AC">
      <w:pPr>
        <w:rPr>
          <w:rStyle w:val="StyleUnderline"/>
        </w:rPr>
      </w:pPr>
      <w:r w:rsidRPr="00F86EFD">
        <w:rPr>
          <w:rStyle w:val="StyleUnderline"/>
        </w:rPr>
        <w:t>The time has come for Canadians to shed our comfortable middle power complacency and build the courage to rise to the occasion. Our prosperity depends on our ambition. Let’s stop leaving our potential on the table and start building the powerhouse we're meant to be.</w:t>
      </w:r>
    </w:p>
    <w:p w14:paraId="68D9EE39" w14:textId="77777777" w:rsidR="002566AC" w:rsidRPr="00F86EFD" w:rsidRDefault="002566AC" w:rsidP="002566AC">
      <w:pPr>
        <w:pStyle w:val="Heading4"/>
      </w:pPr>
      <w:r w:rsidRPr="00F86EFD">
        <w:t>Canada needs to maintain sovereignty against Trump to sustain their Arctic leadership</w:t>
      </w:r>
    </w:p>
    <w:p w14:paraId="0B94F6F3" w14:textId="77777777" w:rsidR="002566AC" w:rsidRPr="00F86EFD" w:rsidRDefault="002566AC" w:rsidP="002566AC">
      <w:r w:rsidRPr="00F86EFD">
        <w:rPr>
          <w:rStyle w:val="Style13ptBold"/>
        </w:rPr>
        <w:t>Huebert 2018 – Fellow at the Canadian Global Affairs Institute</w:t>
      </w:r>
      <w:r w:rsidRPr="00F86EFD">
        <w:t xml:space="preserve"> (Rob Huebert, 11-2018, "Protecting Canadian Arctic Sovereignty from Donald Trump", Canadian Global Affairs Institute, https://www.cgai.ca/protecting_canadian_arctic_sovereignty_from_donald_trump)</w:t>
      </w:r>
    </w:p>
    <w:p w14:paraId="6CD26D84" w14:textId="77777777" w:rsidR="002566AC" w:rsidRPr="00F86EFD" w:rsidRDefault="002566AC" w:rsidP="002566AC">
      <w:r w:rsidRPr="00F86EFD">
        <w:rPr>
          <w:rStyle w:val="StyleUnderline"/>
        </w:rPr>
        <w:t>Canada needs to brace itself for a possible renewed Arctic sovereignty challenge</w:t>
      </w:r>
      <w:r w:rsidRPr="00F86EFD">
        <w:t xml:space="preserve">. Since the mid-1980s Canadians have come to believe government officials who repeat the mantra that the Canadian Arctic is ours “lock, stock and barrel” – as former prime minister Brian Mulroney liked to put it. </w:t>
      </w:r>
      <w:r w:rsidRPr="00F86EFD">
        <w:rPr>
          <w:rStyle w:val="StyleUnderline"/>
        </w:rPr>
        <w:t>However, the absence of any challenges since 1985 has not been the result of the Americans or the international community accepting Canada’s claim of sovereignty</w:t>
      </w:r>
      <w:r w:rsidRPr="00F86EFD">
        <w:t xml:space="preserve">, but rather of the special relationship that has been an enduring element of the Canadian-American partnership. Since the dark days of the Second World War, Canadian and American relations have been based on an understanding of shared interests, values and friendships. </w:t>
      </w:r>
      <w:r w:rsidRPr="00F86EFD">
        <w:rPr>
          <w:rStyle w:val="StyleUnderline"/>
        </w:rPr>
        <w:t>That is now all changing under Donald Trump’s presidenc</w:t>
      </w:r>
      <w:r w:rsidRPr="00F86EFD">
        <w:t xml:space="preserve">y. This has already had a serious impact on trade relations between the two countries and it is clear that all relations are about to get worse. </w:t>
      </w:r>
      <w:r w:rsidRPr="00F86EFD">
        <w:rPr>
          <w:rStyle w:val="StyleUnderline"/>
        </w:rPr>
        <w:t xml:space="preserve">No one should expect that those involving the Arctic will somehow avoid being affected. </w:t>
      </w:r>
    </w:p>
    <w:p w14:paraId="5FC0455B" w14:textId="77777777" w:rsidR="002566AC" w:rsidRPr="00F86EFD" w:rsidRDefault="002566AC" w:rsidP="002566AC"/>
    <w:p w14:paraId="6E319D2E" w14:textId="77777777" w:rsidR="002566AC" w:rsidRPr="00F86EFD" w:rsidRDefault="002566AC" w:rsidP="002566AC">
      <w:r w:rsidRPr="00F86EFD">
        <w:t xml:space="preserve">Following the 1985 sovereignty “crisis” when the American icebreaker Polar Sea transited the Northwest Passage without explicit Canadian permission, successive Canadian governments have told the public that the sovereignty dispute is over, and that Canadian sovereignty over the lands and waters of the Arctic has been accepted. However, Canadians will soon find that this was a pleasant fiction when it comes to the Arctic waters. The dispute over Canadian Arctic waters appeared to be solved because Canadian officials were able to come to an understanding with their American counterparts in 1988 on how to manage the issue. Both sides pretended that the 1988 Arctic Water Co-operation Agreement resolved the issue in their respective favours. The </w:t>
      </w:r>
      <w:r w:rsidRPr="00F86EFD">
        <w:rPr>
          <w:rStyle w:val="StyleUnderline"/>
        </w:rPr>
        <w:t>Americans did not want to set the precedent that accepting full Canadian sovereignty over the Northwest Passage would mean elsewhere in places such as the Strait of Hormuz</w:t>
      </w:r>
      <w:r w:rsidRPr="00F86EFD">
        <w:t>. However, the Americans also did not want to win an international court challenge regarding the Northwest Passage, because to do so would mean that countries such as Russia would then have the clear international right to transit the passage. Canada simply did not want the Canadian public to think it had lost the right to control the entry and behaviour of foreign vessels. The reason the two countries could come to such an understanding was largely due to the special relationship that has allowed Canadian and American officials to reach understandings that are impossible between other countries.</w:t>
      </w:r>
    </w:p>
    <w:p w14:paraId="0067E7D9" w14:textId="77777777" w:rsidR="002566AC" w:rsidRPr="00F86EFD" w:rsidRDefault="002566AC" w:rsidP="002566AC"/>
    <w:p w14:paraId="2D36264E" w14:textId="77777777" w:rsidR="002566AC" w:rsidRPr="00F86EFD" w:rsidRDefault="002566AC" w:rsidP="002566AC">
      <w:pPr>
        <w:rPr>
          <w:rStyle w:val="StyleUnderline"/>
        </w:rPr>
      </w:pPr>
      <w:r w:rsidRPr="00F86EFD">
        <w:rPr>
          <w:rStyle w:val="StyleUnderline"/>
        </w:rPr>
        <w:t>The Trump administration has now made it clear that the benefits of the special relationship mean nothing to him, and all foreign policies are to be judged by what they win for the United States. History and shared values are meaningless in such a calculation</w:t>
      </w:r>
      <w:r w:rsidRPr="00F86EFD">
        <w:t xml:space="preserve">. At the same time, Trump has also made it clear that the construction of strengthened borders around the United States is one of his most important policy objectives. While much of his attention has been on building borders to keep out Mexicans and Muslims, signs are developing that he is also intent on strengthening the northern borders. This has included putting up new trade barriers to protect American industries from their Canadian counterparts. It has also included increasing American enforcement of borders that include disputed areas with Canada. The recent actions of American officials in June off the Machias Seal Island, off the coast of Maine and New Brunswick, show that the Americans are no longer willing to keep to the existing gentlemen’s agreement regarding disputed waters. </w:t>
      </w:r>
      <w:r w:rsidRPr="00F86EFD">
        <w:rPr>
          <w:rStyle w:val="StyleUnderline"/>
        </w:rPr>
        <w:t xml:space="preserve">The Americans are now beginning to stop Canadian fishers, looking for possible illegal immigrants. Until this happened, officials from each side did not enter the other’s zone of dispute. Few other countries could show such restraint and co-operation and it has largely been attributed to the special relationship between the two countries. </w:t>
      </w:r>
    </w:p>
    <w:p w14:paraId="11685A34" w14:textId="77777777" w:rsidR="002566AC" w:rsidRPr="00F86EFD" w:rsidRDefault="002566AC" w:rsidP="002566AC"/>
    <w:p w14:paraId="6B5932E9" w14:textId="77777777" w:rsidR="002566AC" w:rsidRPr="00F86EFD" w:rsidRDefault="002566AC" w:rsidP="002566AC">
      <w:r w:rsidRPr="00F86EFD">
        <w:rPr>
          <w:rStyle w:val="StyleUnderline"/>
        </w:rPr>
        <w:t>So far, Trump has shown little interest in the Arctic. This has probably been a good thing for Canada. However, two factors are going to change thi</w:t>
      </w:r>
      <w:r w:rsidRPr="00F86EFD">
        <w:t xml:space="preserve">s. First, his administration is moving forward with reopening the development of Alaska oil in the Arctic National Wildlife Refuge (ANWR). There are no guarantees if or when oil will be found, but should this happen, there could be an increase in Arctic shipping to service any such development. Second, despite Trump’s beliefs to the contrary, climate change is occurring and the Arctic ice is melting. Shipping will be coming on an increasing basis. Maersk announced this summer that it will send its first container vessel through the northern sea route later this year on a trial basis. If and when this new shipping starts to come to the Northwest Passage, will these vessels ask Canadian permission? To date, all vessels that have transited the Northwest Passage have done so. But the vast bulk of these ships have been either tourist or research vessels, which have a special interest in keeping good relations with Canada. </w:t>
      </w:r>
    </w:p>
    <w:p w14:paraId="5803136C" w14:textId="77777777" w:rsidR="002566AC" w:rsidRPr="00F86EFD" w:rsidRDefault="002566AC" w:rsidP="002566AC"/>
    <w:p w14:paraId="090CFCF7" w14:textId="77777777" w:rsidR="002566AC" w:rsidRPr="00F86EFD" w:rsidRDefault="002566AC" w:rsidP="002566AC"/>
    <w:p w14:paraId="52514454" w14:textId="77777777" w:rsidR="002566AC" w:rsidRPr="00F86EFD" w:rsidRDefault="002566AC" w:rsidP="002566AC">
      <w:r w:rsidRPr="00F86EFD">
        <w:rPr>
          <w:rStyle w:val="StyleUnderline"/>
        </w:rPr>
        <w:t>Prior to Trump’s election, the state department was beginning to restate its position that it views the Northwest Passage as an international strait</w:t>
      </w:r>
      <w:r w:rsidRPr="00F86EFD">
        <w:t xml:space="preserve">. When the Harper government made the Arctic shipping reporting system (NORDREG) mandatory, the Americans issued a diplomatic protest on March 19, 2010 in which they restated their position that in their view “the Northwest Passage constitutes a strait used for international navigation.” This means that they do not believe that Canada has the right to unilaterally impose such a requirement on international shippers and that such action can only be taken if the International Maritime Organization proposes and adopts it. In other words, Canada cannot unilaterally assert control over the passage. American officials have looked the other way when Canadian officials worked with international shipping companies in transiting the NWP and were required to seek permission. Given all of Trump’s actions to date, does anyone really believe that he will be willing to continue to look the other way? If transit shipping for the purposes of servicing Alaskan oil development or providing goods for American cities were to begin, does anyone really believe that he will not attempt to assert the American position? </w:t>
      </w:r>
    </w:p>
    <w:p w14:paraId="12B737FD" w14:textId="77777777" w:rsidR="002566AC" w:rsidRPr="00F86EFD" w:rsidRDefault="002566AC" w:rsidP="002566AC"/>
    <w:p w14:paraId="19EBA6DA" w14:textId="77777777" w:rsidR="002566AC" w:rsidRPr="00F86EFD" w:rsidRDefault="002566AC" w:rsidP="002566AC">
      <w:r w:rsidRPr="00F86EFD">
        <w:rPr>
          <w:rStyle w:val="StyleUnderline"/>
        </w:rPr>
        <w:t>So if the United States is no longer willing to support the status quo, is there anything that Canadian officials can do?</w:t>
      </w:r>
      <w:r w:rsidRPr="00F86EFD">
        <w:t xml:space="preserve"> Since Trump has made it clear that co-operation is only possible when the Americans win, what can Canada do to provide for such a payoff in order to protect its Arctic sovereignty? The answer is to offer something to the Americans that they want – the protection of American borders – or in the case of the Arctic, the protection of North American boundaries. Canada can do this in two ways. First, it needs to ensure that the Americans understand that commissioning of the new Arctic offshore patrol ships (AOPS) offers an entirely new North American Arctic enforcement and surveillance capability. Prior to the arrival of the Harry de Wolf class there has not been an Arctic-capable naval vessel in either the Canadian or American navies. It is true that the American Wind class icebreakers were armed, but these were Coast Guard vessels and not naval units. Furthermore, the vessels were all decommissioned a long time ago. Today, neither the USN nor USCG has armed surface vessels that can operate in any type of ice conditions. Canada will soon have an ability that the Americans will not. The Americans need to understand what this means in patrolling the northern borders now.</w:t>
      </w:r>
    </w:p>
    <w:p w14:paraId="006CA6AE" w14:textId="77777777" w:rsidR="002566AC" w:rsidRPr="00F86EFD" w:rsidRDefault="002566AC" w:rsidP="002566AC"/>
    <w:p w14:paraId="63431E80" w14:textId="77777777" w:rsidR="002566AC" w:rsidRPr="00F86EFD" w:rsidRDefault="002566AC" w:rsidP="002566AC">
      <w:r w:rsidRPr="00F86EFD">
        <w:t>Canada also now has the opportunity to offer the use of these vessels in terms of modernizing the NORAD agreement. Both Canada and the U.S. realize that NORAD needs updating. The Liberal government made this very clear in its defence policy. As Canada now moves forward to engage the Americans on this front, Canadian officials have the chance to use Trump’s fixation on securing American borders by integrating the AOPS’s new capabilities into the NORAD system. This is also in keeping with the 2006 NORAD agreement that called for an increased maritime dimension to the agreement.</w:t>
      </w:r>
    </w:p>
    <w:p w14:paraId="20F604AC" w14:textId="77777777" w:rsidR="002566AC" w:rsidRPr="00F86EFD" w:rsidRDefault="002566AC" w:rsidP="002566AC"/>
    <w:p w14:paraId="191DF634" w14:textId="77777777" w:rsidR="002566AC" w:rsidRPr="00F86EFD" w:rsidRDefault="002566AC" w:rsidP="002566AC">
      <w:r w:rsidRPr="00F86EFD">
        <w:rPr>
          <w:rStyle w:val="StyleUnderline"/>
        </w:rPr>
        <w:t>However, Canadian officials need to make it clear that in return for adding this new capability to the mix, it expects the status quo regarding the Northwest Passage to be maintained. The United States would not change its official policy</w:t>
      </w:r>
      <w:r w:rsidRPr="00F86EFD">
        <w:t>, but would neither encourage nor support any international shipper that does not wish to follow Canadian regulations when transiting the passage. Trump does not understand the special relationship, but he does understand the deal.</w:t>
      </w:r>
    </w:p>
    <w:p w14:paraId="2D7AF9D1" w14:textId="77777777" w:rsidR="002566AC" w:rsidRPr="00F86EFD" w:rsidRDefault="002566AC" w:rsidP="002566AC"/>
    <w:p w14:paraId="61CE80FE" w14:textId="77777777" w:rsidR="002566AC" w:rsidRPr="00F86EFD" w:rsidRDefault="002566AC" w:rsidP="002566AC">
      <w:pPr>
        <w:rPr>
          <w:rStyle w:val="StyleUnderline"/>
        </w:rPr>
      </w:pPr>
      <w:r w:rsidRPr="00F86EFD">
        <w:rPr>
          <w:rStyle w:val="StyleUnderline"/>
        </w:rPr>
        <w:t>Ultimately, if Trump were to remain unwilling to work with Canada on this issue, then the AOPS will become even more important. They will provide Canadian officials with the means of actually stopping any ship that does not want to ask Canadian permission to enter the Northwest Passage.</w:t>
      </w:r>
    </w:p>
    <w:p w14:paraId="4A3787B5" w14:textId="77777777" w:rsidR="002566AC" w:rsidRPr="00F86EFD" w:rsidRDefault="002566AC" w:rsidP="002566AC">
      <w:pPr>
        <w:pStyle w:val="Heading4"/>
      </w:pPr>
      <w:r w:rsidRPr="00F86EFD">
        <w:t>Canada has the necessary means and ability to move into a global leadership role – federal elections supercharge this</w:t>
      </w:r>
    </w:p>
    <w:p w14:paraId="4F5E191F" w14:textId="77777777" w:rsidR="002566AC" w:rsidRPr="00F86EFD" w:rsidRDefault="002566AC" w:rsidP="002566AC">
      <w:r w:rsidRPr="00F86EFD">
        <w:rPr>
          <w:rStyle w:val="Style13ptBold"/>
        </w:rPr>
        <w:t>Trends Virtual Office In Canada 4-29 – Independent research</w:t>
      </w:r>
      <w:r w:rsidRPr="00F86EFD">
        <w:t xml:space="preserve"> institution (Trends Virtual Office in Canada, 4-29-2025, "A New Dawn for Canada:  How Mark Carney’s Liberals Plan to Redefine Sovereignty, Trade, and Global Leadership", Trends Research and Advisory, https://trendsresearch.org/insight/a-new-dawn-for-canada-how-mark-carneys-liberals-plan-to-redefine-sovereignty-trade-and-global-leadership/?srsltid=AfmBOoqW91BG02ETMTo-abWZy748h5_Hgw4NLFAkm2BTBfRCVytfkCX3</w:t>
      </w:r>
    </w:p>
    <w:p w14:paraId="67F6A974" w14:textId="77777777" w:rsidR="002566AC" w:rsidRPr="00F86EFD" w:rsidRDefault="002566AC" w:rsidP="002566AC">
      <w:r w:rsidRPr="00F86EFD">
        <w:t>In a rather unexpected turn of events, Mark Carney and the Liberal Party of Canada made a striking comeback in the 2025 federal elections. The Conservatives had been ahead in the polls early in the campaign, but a series of foreign crises and a surge in nationalist sentiment dramatically changed the game. Economist and former governor of the Bank of Canada and Bank of England, Mark Carney, seized the moment with a campaign that promised economic vigor, national sovereignty, and a renewed international vision. His victory could reshape Canada’s domestic policy and its place in the world.[1]</w:t>
      </w:r>
    </w:p>
    <w:p w14:paraId="7CCFB642" w14:textId="77777777" w:rsidR="002566AC" w:rsidRPr="00F86EFD" w:rsidRDefault="002566AC" w:rsidP="002566AC"/>
    <w:p w14:paraId="478FEA20" w14:textId="77777777" w:rsidR="002566AC" w:rsidRPr="00F86EFD" w:rsidRDefault="002566AC" w:rsidP="002566AC"/>
    <w:p w14:paraId="7715BA0B" w14:textId="77777777" w:rsidR="002566AC" w:rsidRPr="00F86EFD" w:rsidRDefault="002566AC" w:rsidP="002566AC"/>
    <w:p w14:paraId="178F31D5" w14:textId="77777777" w:rsidR="002566AC" w:rsidRPr="00F86EFD" w:rsidRDefault="002566AC" w:rsidP="002566AC">
      <w:r w:rsidRPr="00F86EFD">
        <w:t>Source: Preliminary results for the federal election, Elections Canada, April 29, 2025, https://enr.elections.ca/National.aspx?lang=e.</w:t>
      </w:r>
    </w:p>
    <w:p w14:paraId="6B777957" w14:textId="77777777" w:rsidR="002566AC" w:rsidRPr="00F86EFD" w:rsidRDefault="002566AC" w:rsidP="002566AC"/>
    <w:p w14:paraId="6176EAF3" w14:textId="77777777" w:rsidR="002566AC" w:rsidRPr="00F86EFD" w:rsidRDefault="002566AC" w:rsidP="002566AC">
      <w:r w:rsidRPr="00F86EFD">
        <w:t>Carney’s Campaign and the Impact of External Events</w:t>
      </w:r>
    </w:p>
    <w:p w14:paraId="2A205F4B" w14:textId="77777777" w:rsidR="002566AC" w:rsidRPr="00F86EFD" w:rsidRDefault="002566AC" w:rsidP="002566AC"/>
    <w:p w14:paraId="36F4931E" w14:textId="77777777" w:rsidR="002566AC" w:rsidRPr="00F86EFD" w:rsidRDefault="002566AC" w:rsidP="002566AC">
      <w:r w:rsidRPr="00F86EFD">
        <w:t>The 2025 election campaign initially focused on domestic concerns: the housing affordability crisis, inflation, pressures on the healthcare system, and climate policy were all top issues. The Conservatives, under Pierre Poilievre, focused on deregulation, energy development, and tough-on-crime initiatives. Their platform pledged to eliminate carbon taxes, loosen environmental restrictions, and streamline energy projects, which appealed to industries frustrated by years of sluggish growth. The New Democratic Party, under Jagmeet Singh, continued to advocate for more public services and wealth redistribution, while the Green Party pushed for immediate environmental action. The Bloc Québécois, as always, based its platform on Quebec interests and sovereignty. The People’s Party of Canada, under Maxime Bernier, advocated a populist agenda but garnered little electoral support.[2]</w:t>
      </w:r>
    </w:p>
    <w:p w14:paraId="5FBCBBB1" w14:textId="77777777" w:rsidR="002566AC" w:rsidRPr="00F86EFD" w:rsidRDefault="002566AC" w:rsidP="002566AC"/>
    <w:p w14:paraId="66794E50" w14:textId="77777777" w:rsidR="002566AC" w:rsidRPr="00F86EFD" w:rsidRDefault="002566AC" w:rsidP="002566AC">
      <w:r w:rsidRPr="00F86EFD">
        <w:t>However, the dynamics of the election were transformed by external events. A series of inflammatory remarks by U.S. President Donald Trump, topped by his incendiary suggestion that Canada was slipping toward becoming America’s “51st state,” and the imposition of a 25% tariff on Canadian exports, ignited nationalist rage throughout the country. What had been a low-profile, economically focused campaign was suddenly turned into a referendum on Canadian sovereignty. Carney, who had campaigned on pragmatic leadership and international expertise, seized the opportunity. He positioned himself as the steady, seasoned leader who could not only defend Canada’s interests but also strengthen its voice globally.[3]</w:t>
      </w:r>
    </w:p>
    <w:p w14:paraId="56BE4B2C" w14:textId="77777777" w:rsidR="002566AC" w:rsidRPr="00F86EFD" w:rsidRDefault="002566AC" w:rsidP="002566AC"/>
    <w:p w14:paraId="5D56B757" w14:textId="77777777" w:rsidR="002566AC" w:rsidRPr="00F86EFD" w:rsidRDefault="002566AC" w:rsidP="002566AC">
      <w:r w:rsidRPr="00F86EFD">
        <w:t>Carney’s platform was attractive to Canadians increasingly nervous about the volatility of their southern neighbor. He promised to apply retaliatory tariffs on the U.S. until equitable trade was resumed and to diversify Canada’s economic partnerships beyond its current reliance on the American economy. His promise to raise national defense expenditures to NATO levels while simultaneously spending on affordable housing, updating healthcare, and offering tax relief to low-income Canadians presented a comprehensive vision of both domestic and international renewal.[4]</w:t>
      </w:r>
    </w:p>
    <w:p w14:paraId="62C47512" w14:textId="77777777" w:rsidR="002566AC" w:rsidRPr="00F86EFD" w:rsidRDefault="002566AC" w:rsidP="002566AC"/>
    <w:p w14:paraId="25CC2608" w14:textId="77777777" w:rsidR="002566AC" w:rsidRPr="00F86EFD" w:rsidRDefault="002566AC" w:rsidP="002566AC">
      <w:r w:rsidRPr="00F86EFD">
        <w:t>A Shift in Canada’s Foreign Relations</w:t>
      </w:r>
    </w:p>
    <w:p w14:paraId="23DBC95D" w14:textId="77777777" w:rsidR="002566AC" w:rsidRPr="00F86EFD" w:rsidRDefault="002566AC" w:rsidP="002566AC"/>
    <w:p w14:paraId="41C8C110" w14:textId="77777777" w:rsidR="002566AC" w:rsidRPr="00F86EFD" w:rsidRDefault="002566AC" w:rsidP="002566AC">
      <w:r w:rsidRPr="00F86EFD">
        <w:t>Quite possibly, the most notable impact of this election will be felt in Canada’s foreign relationships, starting with its most significant one: the United States. Canada-U.S. relations are never easy, propelled by deep economic integration, cultural kinship, and geopolitical interests. Yet under Trump’s second term, the relationship is strained. The Carney government will probably pursue a firm but pragmatic course—maintaining retaliatory tariffs to show toughness but quietly seeking areas of cooperation where interests, such as border security, counterterrorism, and Arctic sovereignty, still align.</w:t>
      </w:r>
    </w:p>
    <w:p w14:paraId="4DA35934" w14:textId="77777777" w:rsidR="002566AC" w:rsidRPr="00F86EFD" w:rsidRDefault="002566AC" w:rsidP="002566AC"/>
    <w:p w14:paraId="0EA20A4B" w14:textId="77777777" w:rsidR="002566AC" w:rsidRPr="00F86EFD" w:rsidRDefault="002566AC" w:rsidP="002566AC">
      <w:r w:rsidRPr="00F86EFD">
        <w:t>“America wants our land, our resources, our water. These are not idle threats. Trump is trying to break us so America can own us. That will never happen,” said Carney in his victory speech.[5]</w:t>
      </w:r>
    </w:p>
    <w:p w14:paraId="79719005" w14:textId="77777777" w:rsidR="002566AC" w:rsidRPr="00F86EFD" w:rsidRDefault="002566AC" w:rsidP="002566AC"/>
    <w:p w14:paraId="14AF198A" w14:textId="77777777" w:rsidR="002566AC" w:rsidRPr="00F86EFD" w:rsidRDefault="002566AC" w:rsidP="002566AC">
      <w:r w:rsidRPr="00F86EFD">
        <w:t>Carney’s approach to the United States is the antithesis of the appeasement policy of past Liberal governments. Instead of attempting to get along with Washington, Canada is now embarking on strategic autonomy, with an emphasis on resilience and diversification. This will probably lead to increased Canadian investment in strategic domestic industries, the acceleration of energy independence plans, and the enhancement of relations with other trading partners to reduce exposure to U.S. economic coercion.[6]</w:t>
      </w:r>
    </w:p>
    <w:p w14:paraId="1C737137" w14:textId="77777777" w:rsidR="002566AC" w:rsidRPr="00F86EFD" w:rsidRDefault="002566AC" w:rsidP="002566AC"/>
    <w:p w14:paraId="13CB19A8" w14:textId="77777777" w:rsidR="002566AC" w:rsidRPr="00F86EFD" w:rsidRDefault="002566AC" w:rsidP="002566AC">
      <w:r w:rsidRPr="00F86EFD">
        <w:t>Europe, by contrast, offers fertile ground for a Canadian pivot. Carney’s globalist credentials and his commitment to climate action resonate powerfully with European leaders, particularly in Brussels, Berlin, and Paris. Canada under Carney will continue to deepen its ties with the European Union, building on the Comprehensive Economic and Trade Agreement (CETA) that already governs Canada-EU trade. Green energy collaboration, techno-governance, and democratic resilience are all likely pillars of a strengthened transatlantic alliance. Apart from that, Canada can also find newer pathways in joint defense cooperation with Europe, especially against the backdrop of growing concerns over Russian belligerence and American unresponsiveness in NATO.[7]</w:t>
      </w:r>
    </w:p>
    <w:p w14:paraId="71A4113A" w14:textId="77777777" w:rsidR="002566AC" w:rsidRPr="00F86EFD" w:rsidRDefault="002566AC" w:rsidP="002566AC"/>
    <w:p w14:paraId="3E35DE0C" w14:textId="77777777" w:rsidR="002566AC" w:rsidRPr="00F86EFD" w:rsidRDefault="002566AC" w:rsidP="002566AC">
      <w:r w:rsidRPr="00F86EFD">
        <w:t>Relations with Russia and China</w:t>
      </w:r>
    </w:p>
    <w:p w14:paraId="3394557E" w14:textId="77777777" w:rsidR="002566AC" w:rsidRPr="00F86EFD" w:rsidRDefault="002566AC" w:rsidP="002566AC"/>
    <w:p w14:paraId="5CA08229" w14:textId="77777777" w:rsidR="002566AC" w:rsidRPr="00F86EFD" w:rsidRDefault="002566AC" w:rsidP="002566AC">
      <w:r w:rsidRPr="00F86EFD">
        <w:t>Relations with Russia are likely to remain frosty under Carney. Canada has been one of the strongest supporters of Ukraine, having provided money, weapons, and diplomatic support since the 2022 Russian invasion. Carney has signaled that the support is not only set to continue but will increase. Russia sanctions will likely remain in effect, and Canada will probably insist on more significant NATO deterrence efforts in Eastern Europe. However, as an economic alumnus, Carney can also explore narrow diplomatic channels to stabilize world energy markets and reduce the volatility that damages Canadian consumers and exporters.[8]</w:t>
      </w:r>
    </w:p>
    <w:p w14:paraId="14AE525D" w14:textId="77777777" w:rsidR="002566AC" w:rsidRPr="00F86EFD" w:rsidRDefault="002566AC" w:rsidP="002566AC"/>
    <w:p w14:paraId="7E9A69BC" w14:textId="77777777" w:rsidR="002566AC" w:rsidRPr="00F86EFD" w:rsidRDefault="002566AC" w:rsidP="002566AC">
      <w:r w:rsidRPr="00F86EFD">
        <w:t>On China, Carney’s position is less overt. While he knows the threats posed by China’s turn toward authoritarianism and its assertive foreign policy in the Indo-Pacific, he also knows the engagement imperatives. The economic prospects of Canada, and especially opportunities such as critical minerals, clean technology, and agrifood exports, hinge to some degree on access to markets in Asia. Carney’s government can choose what he has termed a “clear-eyed engagement”—protecting Canadian national security and human rights interests while mapping trade and investment relations cautiously. Canadians are adopting a more pragmatic view of China, accepting economic engagement but fearing strategic dependence, recent polls show. Carney’s challenge will be to balance that tightrope without alienating foreign allies or domestic stakeholders.[9]</w:t>
      </w:r>
    </w:p>
    <w:p w14:paraId="04D75B18" w14:textId="77777777" w:rsidR="002566AC" w:rsidRPr="00F86EFD" w:rsidRDefault="002566AC" w:rsidP="002566AC"/>
    <w:p w14:paraId="54CE5CB1" w14:textId="77777777" w:rsidR="002566AC" w:rsidRPr="00F86EFD" w:rsidRDefault="002566AC" w:rsidP="002566AC">
      <w:r w:rsidRPr="00F86EFD">
        <w:t>Trade diversification will be a cornerstone of Carney’s global policy.[10] Beyond Europe and China, Canada will likely deepen ties with other emerging markets in Southeast Asia, Latin America, and Africa. The Comprehensive and Progressive Agreement for Trans-Pacific Partnership (CPTPP) offers an opportunity to boost trade with fast-growing economies like Vietnam, Malaysia, and Singapore. Meanwhile, new deals with African nations could open markets for Canadian tech, education, and green energy industries. This international thrust is driven by a broader strategic vision: a Canada less dependent on any single partner and more agile in a volatile world economy.[11]</w:t>
      </w:r>
    </w:p>
    <w:p w14:paraId="0BC6DC41" w14:textId="77777777" w:rsidR="002566AC" w:rsidRPr="00F86EFD" w:rsidRDefault="002566AC" w:rsidP="002566AC"/>
    <w:p w14:paraId="66FC56F1" w14:textId="77777777" w:rsidR="002566AC" w:rsidRPr="00F86EFD" w:rsidRDefault="002566AC" w:rsidP="002566AC">
      <w:r w:rsidRPr="00F86EFD">
        <w:t>Domestic Policy Impact</w:t>
      </w:r>
    </w:p>
    <w:p w14:paraId="79A057A1" w14:textId="77777777" w:rsidR="002566AC" w:rsidRPr="00F86EFD" w:rsidRDefault="002566AC" w:rsidP="002566AC"/>
    <w:p w14:paraId="174EB3E7" w14:textId="77777777" w:rsidR="002566AC" w:rsidRPr="00F86EFD" w:rsidRDefault="002566AC" w:rsidP="002566AC">
      <w:r w:rsidRPr="00F86EFD">
        <w:t>Back home, the Carney government’s policies will have tangible effects on the daily lives of Canadians. The promised abolition of the consumer carbon tax will lessen the cost burden on families, particularly in suburban and rural areas where the cost of living has skyrocketed. Meanwhile, investments in low-cost housing aim to address perhaps the biggest barrier for young Canadians—the inability to buy homes in the big cities. The Build Canada Homes initiative will spur private sector development while releasing federal land for construction, a strategy designed to boost supply swiftly and moderate prices.[12]</w:t>
      </w:r>
    </w:p>
    <w:p w14:paraId="4158547F" w14:textId="77777777" w:rsidR="002566AC" w:rsidRPr="00F86EFD" w:rsidRDefault="002566AC" w:rsidP="002566AC"/>
    <w:p w14:paraId="74AE7316" w14:textId="77777777" w:rsidR="002566AC" w:rsidRPr="00F86EFD" w:rsidRDefault="002566AC" w:rsidP="002566AC">
      <w:r w:rsidRPr="00F86EFD">
        <w:t>Tax reductions under Carney’s plan, particularly targeted reductions for low-income families and the elimination of the Goods and Services Tax (GST) for first-time homeowners, will provide immediate relief for struggling families. Meanwhile, the suggestion of a “Canada Strong Pass”—offering free access to national parks, museums, and public transit vouchers—appears to be an effort to boost national morale and civic engagement at a time of global uncertainty.[13]</w:t>
      </w:r>
    </w:p>
    <w:p w14:paraId="638202DC" w14:textId="77777777" w:rsidR="002566AC" w:rsidRPr="00F86EFD" w:rsidRDefault="002566AC" w:rsidP="002566AC"/>
    <w:p w14:paraId="0DB4931B" w14:textId="77777777" w:rsidR="002566AC" w:rsidRPr="00F86EFD" w:rsidRDefault="002566AC" w:rsidP="002566AC">
      <w:r w:rsidRPr="00F86EFD">
        <w:t>Healthcare will also be modernized, with investments in digitization, recruitment of health workers, and expansion of mental health services. These initiatives are aimed at strengthening a system worn down by decades of underinvestment and pandemic pressures, ensuring that Canadians have timely and equitable access to care.[14]</w:t>
      </w:r>
    </w:p>
    <w:p w14:paraId="637C3CD6" w14:textId="77777777" w:rsidR="002566AC" w:rsidRPr="00F86EFD" w:rsidRDefault="002566AC" w:rsidP="002566AC"/>
    <w:p w14:paraId="3036C944" w14:textId="77777777" w:rsidR="002566AC" w:rsidRPr="00F86EFD" w:rsidRDefault="002566AC" w:rsidP="002566AC">
      <w:r w:rsidRPr="00F86EFD">
        <w:t>National Security</w:t>
      </w:r>
    </w:p>
    <w:p w14:paraId="40D40248" w14:textId="77777777" w:rsidR="002566AC" w:rsidRPr="00F86EFD" w:rsidRDefault="002566AC" w:rsidP="002566AC"/>
    <w:p w14:paraId="20685010" w14:textId="77777777" w:rsidR="002566AC" w:rsidRPr="00F86EFD" w:rsidRDefault="002566AC" w:rsidP="002566AC">
      <w:r w:rsidRPr="00F86EFD">
        <w:t>On the security front, Carney’s government will significantly increase defense spending, prioritizing investments in Arctic sovereignty, cyber defense, and modernization of the Canadian Armed Forces. Given the increased strategic competition in the Arctic—particularly from Russia and China—this investment is both timely and necessary. Canadians can expect to see new construction projects in the North, which will create jobs and enhance national unity.[15]</w:t>
      </w:r>
    </w:p>
    <w:p w14:paraId="5CD4295D" w14:textId="77777777" w:rsidR="002566AC" w:rsidRPr="00F86EFD" w:rsidRDefault="002566AC" w:rsidP="002566AC"/>
    <w:p w14:paraId="5243AD6D" w14:textId="77777777" w:rsidR="002566AC" w:rsidRPr="00F86EFD" w:rsidRDefault="002566AC" w:rsidP="002566AC">
      <w:r w:rsidRPr="00F86EFD">
        <w:t>Looking forward, the implications of Carney’s victory extend beyond the next four years. His election signals that Canadians are seeking experienced, stable leadership in an era of global uncertainty. It is a reassertion of Canada’s tradition of multilateralism, democratic values, and sound economic management—at a time when nationalism and populism are rising elsewhere.</w:t>
      </w:r>
    </w:p>
    <w:p w14:paraId="096103DF" w14:textId="77777777" w:rsidR="002566AC" w:rsidRPr="00F86EFD" w:rsidRDefault="002566AC" w:rsidP="002566AC"/>
    <w:p w14:paraId="69DE2A3F" w14:textId="77777777" w:rsidR="002566AC" w:rsidRPr="00F86EFD" w:rsidRDefault="002566AC" w:rsidP="002566AC">
      <w:r w:rsidRPr="00F86EFD">
        <w:t>“We are supporting our friends and neighbors in the crosshairs of President Trump through a crisis that we did not create. United, we will build the strongest economy in the G7, an economy that works for everyone. We will fight back with everything we have to get the best deal for Canada. We will protect our workers and businesses, and above all, we will build an independent future for our great country. A future that makes the greatest country on earth even better. Together, we will build a Canada worthy of our values. We will build Canada strong, Canada free, Canada forever.”[16]</w:t>
      </w:r>
    </w:p>
    <w:p w14:paraId="0B07A17C" w14:textId="77777777" w:rsidR="002566AC" w:rsidRPr="00F86EFD" w:rsidRDefault="002566AC" w:rsidP="002566AC"/>
    <w:p w14:paraId="3ECAC96B" w14:textId="77777777" w:rsidR="002566AC" w:rsidRPr="00F86EFD" w:rsidRDefault="002566AC" w:rsidP="002566AC">
      <w:r w:rsidRPr="00F86EFD">
        <w:t>Conclusion</w:t>
      </w:r>
    </w:p>
    <w:p w14:paraId="049DF0A1" w14:textId="77777777" w:rsidR="002566AC" w:rsidRPr="00F86EFD" w:rsidRDefault="002566AC" w:rsidP="002566AC"/>
    <w:p w14:paraId="3A251366" w14:textId="77777777" w:rsidR="002566AC" w:rsidRPr="00F86EFD" w:rsidRDefault="002566AC" w:rsidP="002566AC">
      <w:r w:rsidRPr="00F86EFD">
        <w:t>There are, however, still challenges ahead. Managing a deteriorating relationship with the United States while preserving essential economic interests will require deft diplomacy. Collaborating with China without compromising security interests will entail a delicate balancing act. Making domestic decisions that tangibly impact the quality of life for Canadians—housing, healthcare, and salaries, first and foremost—will be critical to maintaining political credibility. The Liberals under Mark Carney have been given not just a mandate to rule but also to take Canada in a new direction in a world that is experiencing foundational transformation. The pledge is that if they succeed, Canada can be stronger, more resilient, and more influential globally. If they fail, the forces of disillusionment and polarization will reappear with even greater intensity.[17]</w:t>
      </w:r>
    </w:p>
    <w:p w14:paraId="3B6611C3" w14:textId="77777777" w:rsidR="002566AC" w:rsidRPr="00F86EFD" w:rsidRDefault="002566AC" w:rsidP="002566AC"/>
    <w:p w14:paraId="55C43A48" w14:textId="77777777" w:rsidR="002566AC" w:rsidRPr="00F86EFD" w:rsidRDefault="002566AC" w:rsidP="002566AC">
      <w:r w:rsidRPr="00F86EFD">
        <w:t>At the moment, optimism is in charge. Most Canadians believe that their country can defend its sovereignty, rebuild its economy, and make a positive contribution to world stability. The world will be watching—and so will Canadians—as Mark Carney’s government sets out to make them right.</w:t>
      </w:r>
    </w:p>
    <w:p w14:paraId="63FCD131" w14:textId="77777777" w:rsidR="002566AC" w:rsidRPr="00F86EFD" w:rsidRDefault="002566AC" w:rsidP="002566AC">
      <w:pPr>
        <w:pStyle w:val="Heading4"/>
      </w:pPr>
      <w:r w:rsidRPr="00F86EFD">
        <w:t>Canada asserting itself builds its global leadership</w:t>
      </w:r>
    </w:p>
    <w:p w14:paraId="74F23A5C" w14:textId="77777777" w:rsidR="002566AC" w:rsidRPr="00F86EFD" w:rsidRDefault="002566AC" w:rsidP="002566AC">
      <w:r w:rsidRPr="00F86EFD">
        <w:rPr>
          <w:rStyle w:val="Style13ptBold"/>
        </w:rPr>
        <w:t>Pontefract 3-4 – adjunct professor at University of Victoria's Peter B. Gustavson School of Business</w:t>
      </w:r>
      <w:r w:rsidRPr="00F86EFD">
        <w:t xml:space="preserve"> (Don Pontefract, 3-4-2025, "Enough Politeness—Why Canada Needs Elbows Up Leadership Now", Forbes Magazine, https://www.forbes.com/sites/danpontefract/2025/03/04/enough-politeness-why-canada-needs-elbows-up-leadership-now/)</w:t>
      </w:r>
    </w:p>
    <w:p w14:paraId="0BB5DB67" w14:textId="77777777" w:rsidR="002566AC" w:rsidRPr="00F86EFD" w:rsidRDefault="002566AC" w:rsidP="002566AC">
      <w:r w:rsidRPr="00F86EFD">
        <w:t>Elbows Up and Out</w:t>
      </w:r>
    </w:p>
    <w:p w14:paraId="5AAEBB2F" w14:textId="77777777" w:rsidR="002566AC" w:rsidRPr="00F86EFD" w:rsidRDefault="002566AC" w:rsidP="002566AC">
      <w:r w:rsidRPr="00F86EFD">
        <w:t>The recent U.S. tariff farce is a sharp reminder that passive economic leadership leaves Canada dangerously exposed.</w:t>
      </w:r>
    </w:p>
    <w:p w14:paraId="7C4FDFD3" w14:textId="77777777" w:rsidR="002566AC" w:rsidRPr="00F86EFD" w:rsidRDefault="002566AC" w:rsidP="002566AC">
      <w:r w:rsidRPr="00F86EFD">
        <w:t>An "Elbows Up" approach—grounded in assertive domestic manufacturing, diversified trade, empowered entrepreneurship, and bold branding—positions Canada for stability and growth regardless of external turbulence.</w:t>
      </w:r>
    </w:p>
    <w:p w14:paraId="1F4A951F" w14:textId="77777777" w:rsidR="002566AC" w:rsidRPr="00F86EFD" w:rsidRDefault="002566AC" w:rsidP="002566AC">
      <w:r w:rsidRPr="00F86EFD">
        <w:t>Elbows Up leadership is proactive, assertive, and pragmatic. It’s about stepping forward confidently rather than being pushed around quietly. Canada has all the talent, resources, and innovative capacity it needs. All it lacks is urgency.</w:t>
      </w:r>
    </w:p>
    <w:p w14:paraId="0B47764B" w14:textId="77777777" w:rsidR="002566AC" w:rsidRPr="00F86EFD" w:rsidRDefault="002566AC" w:rsidP="002566AC">
      <w:r w:rsidRPr="00F86EFD">
        <w:t>Now’s the time for Canada to stop apologizing and start asserting. While Canada has historically supported the U.S., it may need to reconsider its actions in the future.</w:t>
      </w:r>
    </w:p>
    <w:p w14:paraId="4F91DF48" w14:textId="77777777" w:rsidR="002566AC" w:rsidRPr="00F86EFD" w:rsidRDefault="002566AC" w:rsidP="002566AC">
      <w:r w:rsidRPr="00F86EFD">
        <w:t>Elbows Up, Canada—your economic future depends on it.</w:t>
      </w:r>
    </w:p>
    <w:p w14:paraId="1FA91ED3" w14:textId="3CB71D9A" w:rsidR="001950DF" w:rsidRPr="00F86EFD" w:rsidRDefault="001950DF" w:rsidP="001950DF">
      <w:pPr>
        <w:pStyle w:val="Heading3"/>
      </w:pPr>
      <w:r w:rsidRPr="00F86EFD">
        <w:t>A</w:t>
      </w:r>
      <w:r w:rsidR="003716D8" w:rsidRPr="00F86EFD">
        <w:t>T</w:t>
      </w:r>
      <w:r w:rsidR="000F25F4" w:rsidRPr="00F86EFD">
        <w:t>:</w:t>
      </w:r>
      <w:r w:rsidR="006435C3" w:rsidRPr="00F86EFD">
        <w:t xml:space="preserve"> </w:t>
      </w:r>
      <w:r w:rsidRPr="00F86EFD">
        <w:t>Not</w:t>
      </w:r>
      <w:r w:rsidR="006435C3" w:rsidRPr="00F86EFD">
        <w:t xml:space="preserve"> </w:t>
      </w:r>
      <w:r w:rsidRPr="00F86EFD">
        <w:t>Zero</w:t>
      </w:r>
      <w:r w:rsidR="006435C3" w:rsidRPr="00F86EFD">
        <w:t xml:space="preserve"> </w:t>
      </w:r>
      <w:r w:rsidRPr="00F86EFD">
        <w:t>Sum</w:t>
      </w:r>
    </w:p>
    <w:p w14:paraId="503A7A68" w14:textId="3EBACF22" w:rsidR="008B3CA0" w:rsidRPr="00F86EFD" w:rsidRDefault="008B3CA0" w:rsidP="004E707E">
      <w:pPr>
        <w:pStyle w:val="Heading4"/>
      </w:pPr>
      <w:r w:rsidRPr="00F86EFD">
        <w:t>And leadership is zero sum</w:t>
      </w:r>
    </w:p>
    <w:p w14:paraId="4221EE95" w14:textId="21ED5F0D" w:rsidR="008B3CA0" w:rsidRPr="00F86EFD" w:rsidRDefault="008B3CA0" w:rsidP="008B3CA0">
      <w:r w:rsidRPr="00F86EFD">
        <w:rPr>
          <w:rStyle w:val="Style13ptBold"/>
        </w:rPr>
        <w:t xml:space="preserve">Stafford 4-25 </w:t>
      </w:r>
      <w:r w:rsidR="00DB33EA" w:rsidRPr="00F86EFD">
        <w:rPr>
          <w:rStyle w:val="Style13ptBold"/>
        </w:rPr>
        <w:t>–</w:t>
      </w:r>
      <w:r w:rsidRPr="00F86EFD">
        <w:rPr>
          <w:rStyle w:val="Style13ptBold"/>
        </w:rPr>
        <w:t xml:space="preserve"> </w:t>
      </w:r>
      <w:r w:rsidR="00DB33EA" w:rsidRPr="00F86EFD">
        <w:rPr>
          <w:rStyle w:val="Style13ptBold"/>
        </w:rPr>
        <w:t>Retired US Foreign Service Officer</w:t>
      </w:r>
      <w:r w:rsidR="00DB33EA" w:rsidRPr="00F86EFD">
        <w:t xml:space="preserve"> (</w:t>
      </w:r>
      <w:r w:rsidRPr="00F86EFD">
        <w:t>Edward Stafford, 04-25-2025, "The Shattering of US Leadership", Open Canada, https://opencanada.org/the-shattering-of-us-leadership/</w:t>
      </w:r>
      <w:r w:rsidR="00DB33EA" w:rsidRPr="00F86EFD">
        <w:t>)</w:t>
      </w:r>
    </w:p>
    <w:p w14:paraId="7DEC145D" w14:textId="77777777" w:rsidR="008B3CA0" w:rsidRPr="00F86EFD" w:rsidRDefault="008B3CA0" w:rsidP="008B3CA0"/>
    <w:p w14:paraId="01FE8577" w14:textId="77777777" w:rsidR="008B3CA0" w:rsidRPr="00F86EFD" w:rsidRDefault="008B3CA0" w:rsidP="008B3CA0">
      <w:r w:rsidRPr="00F86EFD">
        <w:t xml:space="preserve">President Trump sprinkles many of his discourses on US relations with other powers in terms of victimhood. </w:t>
      </w:r>
      <w:r w:rsidRPr="00F86EFD">
        <w:rPr>
          <w:rStyle w:val="StyleUnderline"/>
        </w:rPr>
        <w:t>He complains that the US has been taken advantage of by others, that we have been played for suckers, that we have rescued nations from oppression, restored prosperity to Europe and other regions, and gotten no thanks for our many great and decent deeds.</w:t>
      </w:r>
      <w:r w:rsidRPr="00F86EFD">
        <w:t xml:space="preserve"> This ahistorical litany of mistreatment is disconnected from reality in at least two ways: 1. no other nations were in a position after World War II to take advantage of the United States – we set the rules, 2. while some voices in some lands lamented the rise of American power, most countries and their leaders showed genuine thanks and appreciation for the US efforts at creating a stable world-order in which all nations and their people could thrive. As a Swedish diplomat remarked to me years ago, “We maintain neutrality for domestic political reasons, but between the US and the Soviet Union, we are on the US side.”</w:t>
      </w:r>
    </w:p>
    <w:p w14:paraId="33A74D36" w14:textId="77777777" w:rsidR="008B3CA0" w:rsidRPr="00F86EFD" w:rsidRDefault="008B3CA0" w:rsidP="008B3CA0"/>
    <w:p w14:paraId="14FDD89D" w14:textId="77777777" w:rsidR="008B3CA0" w:rsidRPr="00F86EFD" w:rsidRDefault="008B3CA0" w:rsidP="008B3CA0">
      <w:r w:rsidRPr="00F86EFD">
        <w:rPr>
          <w:rStyle w:val="StyleUnderline"/>
        </w:rPr>
        <w:t>Trump tends to calculate things as a zero-sum equation – if we have a trade deficit with a particular country, they are winning, we are losing, and they are ripping us off.</w:t>
      </w:r>
      <w:r w:rsidRPr="00F86EFD">
        <w:t xml:space="preserve"> While some countries (China in particular) try to suppress labour force wages, exchange rates, and interests on sovereign debt to gain an unfair advantage for their exports, most nations, especially those in OECD member states, try to get advantage for politically influential groups in their country (rice farmers in Japan for one example) in order to stay in office, while engaging in give-and-take with trading partners. Truly free trade between relative peer Liberal Democracies would be better, as it would contribute to economic prosperity in all the Liberal Democracies, but political realities influence national trade policies (for example US agricultural exports). Blinded by his zero-sum lenses, Trump instead prattles on about eliminating trade imbalances with those nations that “have been ripping us off for years.”</w:t>
      </w:r>
    </w:p>
    <w:p w14:paraId="65DCA40B" w14:textId="77777777" w:rsidR="008B3CA0" w:rsidRPr="00F86EFD" w:rsidRDefault="008B3CA0" w:rsidP="008B3CA0"/>
    <w:p w14:paraId="4B17630A" w14:textId="77777777" w:rsidR="008B3CA0" w:rsidRPr="00F86EFD" w:rsidRDefault="008B3CA0" w:rsidP="008B3CA0">
      <w:r w:rsidRPr="00F86EFD">
        <w:t>In a recent interview on Uncommon Knowledge with Peter Robinson (highly recommended), Thomas Sowell commented that if the Trump tariffs were a negotiating tool of limited duration to reduce tariffs between the US and its trading partners, then they might not do too much harm. But if they were long-lasting, he added, they would do real harm to Americans, especially those in the lower economic quintiles.</w:t>
      </w:r>
    </w:p>
    <w:p w14:paraId="254FD708" w14:textId="77777777" w:rsidR="008B3CA0" w:rsidRPr="00F86EFD" w:rsidRDefault="008B3CA0" w:rsidP="008B3CA0"/>
    <w:p w14:paraId="268B1531" w14:textId="77777777" w:rsidR="008B3CA0" w:rsidRPr="00F86EFD" w:rsidRDefault="008B3CA0" w:rsidP="008B3CA0">
      <w:r w:rsidRPr="00F86EFD">
        <w:rPr>
          <w:rStyle w:val="StyleUnderline"/>
        </w:rPr>
        <w:t>More worrisome for US national security is the corrosive effect Trump’s tariff actions are having on political alliances</w:t>
      </w:r>
      <w:r w:rsidRPr="00F86EFD">
        <w:t>. While economists rightly lament the negative financial impact of the continuing unpredictability of US trade policy, knowledgeable national security experts, political scientists, and diplomats rightly fear that Trump’s trade policy will undermine our friends and Allies’ confidence in the US fulfilling its treaty obligations or less formal agreements. The question arises that if Trump will so cavalierly set aside the USMCA (US, Mexico, Canada) free trade agreement, he might do likewise with the NATO Treaty or other agreements that, though not a Senate approved Treaty, have been treated as a binding agreement.</w:t>
      </w:r>
    </w:p>
    <w:p w14:paraId="0BE9011A" w14:textId="77777777" w:rsidR="008B3CA0" w:rsidRPr="00F86EFD" w:rsidRDefault="008B3CA0" w:rsidP="008B3CA0"/>
    <w:p w14:paraId="4B7F55BE" w14:textId="77777777" w:rsidR="008B3CA0" w:rsidRPr="00F86EFD" w:rsidRDefault="008B3CA0" w:rsidP="008B3CA0">
      <w:r w:rsidRPr="00F86EFD">
        <w:rPr>
          <w:rStyle w:val="StyleUnderline"/>
        </w:rPr>
        <w:t>Running parallel with Trump’s zero-sum thinking is his affection for an ‘us-versus them’ worldview. Usually that ‘us’ is citizens of the US, though at times it seems to be only those who support Donald Trump and are loyal to him</w:t>
      </w:r>
      <w:r w:rsidRPr="00F86EFD">
        <w:t>. In this way he is much like his second immediate predecessor who famously spoke of the Senate having only 51 members, that is, the number of Democratic Party members; and, disparaged all MAGA Republicans as insurrectionists. “Whoever is not with me is against me…” seems to define loyalty not to principles, ideals, the US and its Constitution, but to the person of the President.</w:t>
      </w:r>
    </w:p>
    <w:p w14:paraId="51A6D978" w14:textId="77777777" w:rsidR="008B3CA0" w:rsidRPr="00F86EFD" w:rsidRDefault="008B3CA0" w:rsidP="008B3CA0"/>
    <w:p w14:paraId="375D84A0" w14:textId="39BF123E" w:rsidR="008B3CA0" w:rsidRPr="00F86EFD" w:rsidRDefault="008B3CA0" w:rsidP="008B3CA0">
      <w:pPr>
        <w:rPr>
          <w:u w:val="single"/>
        </w:rPr>
      </w:pPr>
      <w:r w:rsidRPr="00F86EFD">
        <w:rPr>
          <w:rStyle w:val="StyleUnderline"/>
        </w:rPr>
        <w:t>On such a foundation of shifting sand, a single personality who is the temporary leader of the Executive Branch of the US Government, foreign national leaders will find it impossible to build a lasting relationship</w:t>
      </w:r>
      <w:r w:rsidRPr="00F86EFD">
        <w:t>. Worse</w:t>
      </w:r>
      <w:r w:rsidRPr="00F86EFD">
        <w:rPr>
          <w:rStyle w:val="StyleUnderline"/>
        </w:rPr>
        <w:t>, the stable international security structure may collapse or at least become unsteady as Trump moves the structure from its current solid foundation of shared principles and values set by the US decades ago to rest upon perceived loyalty to an individual personality</w:t>
      </w:r>
      <w:r w:rsidRPr="00F86EFD">
        <w:t>.</w:t>
      </w:r>
    </w:p>
    <w:p w14:paraId="52BB6A43" w14:textId="7508B299" w:rsidR="002566AC" w:rsidRPr="00F86EFD" w:rsidRDefault="002566AC" w:rsidP="006435C3">
      <w:pPr>
        <w:pStyle w:val="Heading2"/>
      </w:pPr>
      <w:r w:rsidRPr="00F86EFD">
        <w:t>2NC---Impact</w:t>
      </w:r>
      <w:r w:rsidR="006435C3" w:rsidRPr="00F86EFD">
        <w:t xml:space="preserve"> !</w:t>
      </w:r>
    </w:p>
    <w:p w14:paraId="150CF505" w14:textId="386BE27B" w:rsidR="000F25F4" w:rsidRPr="00F86EFD" w:rsidRDefault="000F25F4" w:rsidP="000F25F4">
      <w:pPr>
        <w:pStyle w:val="Heading3"/>
      </w:pPr>
      <w:r w:rsidRPr="00F86EFD">
        <w:t>XT---Leadership !</w:t>
      </w:r>
    </w:p>
    <w:p w14:paraId="63924EC2" w14:textId="290E0A0C" w:rsidR="008A0B6E" w:rsidRPr="00F86EFD" w:rsidRDefault="008A0B6E" w:rsidP="000F25F4">
      <w:pPr>
        <w:pStyle w:val="Heading4"/>
      </w:pPr>
      <w:r w:rsidRPr="00F86EFD">
        <w:t>Canadian leadership solves multilateralism globally which is key to solve existential crisis lile clmate change, disease, and food wars – that outweighs and turns</w:t>
      </w:r>
    </w:p>
    <w:p w14:paraId="27B56944" w14:textId="77777777" w:rsidR="008A0B6E" w:rsidRPr="00F86EFD" w:rsidRDefault="008A0B6E" w:rsidP="008A0B6E"/>
    <w:p w14:paraId="2D206AC7" w14:textId="0444EF05" w:rsidR="000F25F4" w:rsidRPr="00F86EFD" w:rsidRDefault="000F25F4" w:rsidP="000F25F4">
      <w:pPr>
        <w:pStyle w:val="Heading4"/>
      </w:pPr>
      <w:r w:rsidRPr="00F86EFD">
        <w:t>Canada is key to solving global existential crisis</w:t>
      </w:r>
    </w:p>
    <w:p w14:paraId="4FAD2357" w14:textId="77777777" w:rsidR="000F25F4" w:rsidRPr="00F86EFD" w:rsidRDefault="000F25F4" w:rsidP="000F25F4">
      <w:r w:rsidRPr="00F86EFD">
        <w:t xml:space="preserve"> </w:t>
      </w:r>
      <w:r w:rsidRPr="00F86EFD">
        <w:rPr>
          <w:rStyle w:val="Style13ptBold"/>
        </w:rPr>
        <w:t>Martin and Zahar 24 - Professor of Political Science at the Université de Montréal* and Fellow of the Pierre-Elliott Trudeau Foundation**(</w:t>
      </w:r>
      <w:r w:rsidRPr="00F86EFD">
        <w:t>Pierre Martin* and Marie-Joëlle Zahar**, 8-18-2024, "Navigating a World Without Leadership? Canada and its Allies in an era of Turbulence and Geopolitical Rivalry", Sage Journals, https://journals-sagepub-com.www2.lib.ku.edu/doi/full/10.1177/00207020241276958</w:t>
      </w:r>
    </w:p>
    <w:p w14:paraId="4031B2A6" w14:textId="77777777" w:rsidR="000F25F4" w:rsidRPr="00F86EFD" w:rsidRDefault="000F25F4" w:rsidP="000F25F4">
      <w:pPr>
        <w:rPr>
          <w:rStyle w:val="StyleUnderline"/>
        </w:rPr>
      </w:pPr>
      <w:r w:rsidRPr="00F86EFD">
        <w:rPr>
          <w:rStyle w:val="StyleUnderline"/>
        </w:rPr>
        <w:t>For Canada, perhaps more than for any other country of the West, foreign policy and international engagement have long been predicated upon the strength and reliability of US global leadership. What if the West can no longer rely confidently on that leadership</w:t>
      </w:r>
      <w:r w:rsidRPr="00F86EFD">
        <w:t xml:space="preserve">? Discussion of the decline of Pax Americana and its potential impact is not new, but the capacity and willingness of the US to maintain its role as a global hegemonic leader today is under unprecedented pressure, both as a result of global transformations and domestic political pressures. The rise of China as a competing power centre, the emergence of the global South, and the renewed imperial aspirations of Russia are all profoundly reshaping the international environment. </w:t>
      </w:r>
      <w:r w:rsidRPr="00F86EFD">
        <w:rPr>
          <w:rStyle w:val="StyleUnderline"/>
        </w:rPr>
        <w:t>Simultaneously, the US's weakening commitment to its leadership role is also changing the world in fundamental ways. In this context, how can middle powers like Canada and its allies contribute to fostering global security, addressing regional security crises, and promoting democratic institutions and values and a rules-based world market economy?</w:t>
      </w:r>
    </w:p>
    <w:p w14:paraId="4D9F4F50" w14:textId="77777777" w:rsidR="000F25F4" w:rsidRPr="00F86EFD" w:rsidRDefault="000F25F4" w:rsidP="000F25F4">
      <w:r w:rsidRPr="00F86EFD">
        <w:t>In every aspect of its domestic, foreign, economic, and security policies, Canada's fate largely depends on its relations with the US. Further, its capacity to exert influence on global issues also depends largely on its relationship with the world's foremost power. The same can be said, in various ways and different degrees, for all other countries of the West, who must all rethink their own foreign policies and global engagement strategies in a world where US leadership can no longer be taken for granted.</w:t>
      </w:r>
    </w:p>
    <w:p w14:paraId="73B29510" w14:textId="77777777" w:rsidR="000F25F4" w:rsidRPr="00F86EFD" w:rsidRDefault="000F25F4" w:rsidP="000F25F4">
      <w:pPr>
        <w:rPr>
          <w:rStyle w:val="StyleUnderline"/>
        </w:rPr>
      </w:pPr>
      <w:r w:rsidRPr="00F86EFD">
        <w:rPr>
          <w:rStyle w:val="StyleUnderline"/>
        </w:rPr>
        <w:t xml:space="preserve">How can US allies navigate a world without American leadership? </w:t>
      </w:r>
      <w:r w:rsidRPr="00F86EFD">
        <w:t xml:space="preserve">This is the question that participants in the conference that led to this symposium were invited to address from the point of view of Canada as well as other advanced democracies in Europe and the Asia-Pacific. </w:t>
      </w:r>
      <w:r w:rsidRPr="00F86EFD">
        <w:rPr>
          <w:rStyle w:val="StyleUnderline"/>
        </w:rPr>
        <w:t>Indeed, like the proverbial canary in a coal mine, Canada is a good starting point for reflection on the global impacts of declining or vanishing US leadership. Not only is Canada itself a part of these two geopolitical axes, but it is also more directly and more deeply affected by whatever the US does than perhaps any other country.</w:t>
      </w:r>
    </w:p>
    <w:p w14:paraId="250D8152" w14:textId="77777777" w:rsidR="000F25F4" w:rsidRPr="00F86EFD" w:rsidRDefault="000F25F4" w:rsidP="000F25F4">
      <w:r w:rsidRPr="00F86EFD">
        <w:t>The conference on which this symposium is based was convened by the Canada Program, which is part of Harvard University's Weatherhead Center for International Affairs. The aim of the program is to explore how the Canadian experience can inform a broader understanding of international issues. Conference participants were asked to discuss what the prospects of a world with declining or vanishing US leadership means for Canada and its allies, how Canada's case compares with those of other countries, and how we can draw lessons from these experiences.</w:t>
      </w:r>
    </w:p>
    <w:p w14:paraId="12270008" w14:textId="77777777" w:rsidR="000F25F4" w:rsidRPr="00F86EFD" w:rsidRDefault="000F25F4" w:rsidP="000F25F4">
      <w:r w:rsidRPr="00F86EFD">
        <w:t>To set the tone of the conference, we asked three senior Canadian government officials—both active and recently retired—to provide their perspectives on how countries like Canada can manage to make a difference as the world undergoes such profound changes.</w:t>
      </w:r>
    </w:p>
    <w:p w14:paraId="7D38F331" w14:textId="77777777" w:rsidR="000F25F4" w:rsidRPr="00F86EFD" w:rsidRDefault="000F25F4" w:rsidP="000F25F4">
      <w:r w:rsidRPr="00F86EFD">
        <w:t>From his vantage point as a privileged observer of the crisis of multilateralism, Bob Rae reminds us of this inescapable fact: the world is in Canada, as Canada is in the world. In the face of mounting global challenges</w:t>
      </w:r>
      <w:r w:rsidRPr="00F86EFD">
        <w:rPr>
          <w:rStyle w:val="StyleUnderline"/>
        </w:rPr>
        <w:t>, Canadians must take their military obligations more seriously, while remaining engaged in trade, diplomacy, and development. Canada cannot withdraw from the world and free-ride under the American umbrella because, as history has taught us, disengagement and retreat only serve to create a vacuum that others with darker motives will hurry to fill. The world needs more, not less, multilateralism</w:t>
      </w:r>
      <w:r w:rsidRPr="00F86EFD">
        <w:t>. International institutions must reform to confront global challenges and cascading crises. Canada can help, but talk is not enough. Action, commitment, and resources must follow.</w:t>
      </w:r>
    </w:p>
    <w:p w14:paraId="0CD6992A" w14:textId="77777777" w:rsidR="000F25F4" w:rsidRPr="00F86EFD" w:rsidRDefault="000F25F4" w:rsidP="000F25F4">
      <w:pPr>
        <w:rPr>
          <w:rStyle w:val="StyleUnderline"/>
        </w:rPr>
      </w:pPr>
      <w:r w:rsidRPr="00F86EFD">
        <w:t xml:space="preserve">For David Morrison, the new international environment is increasingly governed by power dynamics, which makes it unpredictable and hostile. As China and Russia assert themselves and the global map tilts to the South, the world risks becoming more fragmented and less prosperous for all. To brace for this change, Morrison claims, </w:t>
      </w:r>
      <w:r w:rsidRPr="00F86EFD">
        <w:rPr>
          <w:rStyle w:val="StyleUnderline"/>
        </w:rPr>
        <w:t>Canada has adopted a pragmatic approach to diplomacy that seeks to work toward common objectives with all good-faith partners, allies or not. Canada is also investing resources, not only on defence capabilities but on climate action and the modernization of Global Affairs Canada. None of this matters, he concludes, unless Canada gets its relations with the US right.</w:t>
      </w:r>
    </w:p>
    <w:p w14:paraId="1FBE8533" w14:textId="77777777" w:rsidR="000F25F4" w:rsidRPr="00F86EFD" w:rsidRDefault="000F25F4" w:rsidP="000F25F4">
      <w:r w:rsidRPr="00F86EFD">
        <w:t>Kerry Buck argues that the fraying role of the US in the global architecture will inevitably make it harder for Canada to navigate internationally. While Canada's foreign policy is more entangled with the US than that of other allies, in a world where US leadership and reliability are unpredictable, Canada must develop greater strategic sovereignty. Calling for a long overdue review of Canadian foreign policy, she identifies the key questions that must be debated, most of which relate to the challenges of dealing with a potentially unreliable, inward-looking, and less globally engaged US.</w:t>
      </w:r>
    </w:p>
    <w:p w14:paraId="6B08BE0E" w14:textId="77777777" w:rsidR="000F25F4" w:rsidRPr="00F86EFD" w:rsidRDefault="000F25F4" w:rsidP="000F25F4">
      <w:r w:rsidRPr="00F86EFD">
        <w:t xml:space="preserve">In the second section of this symposium, three papers address the challenges of navigating a world without US leadership from the points of view, respectively, of Canada, Europe, and Asia-Pacific allies. Kim Richard Nossal opens the discussion by pointing towards the “elephant in the room”: the distinct possibility that Americans might choose to return Donald Trump to the White House and instate an even more radical version of his “America First” agenda as the guiding principle of US foreign policy. </w:t>
      </w:r>
      <w:r w:rsidRPr="00F86EFD">
        <w:rPr>
          <w:rStyle w:val="StyleUnderline"/>
        </w:rPr>
        <w:t xml:space="preserve">This time, Canadians may not have the option to manage the day-to-day mood changes of their unpredictable partner while counting on strong institutional guardrails to keep US foreign policy on track, as they did during the first Trump mandate. </w:t>
      </w:r>
      <w:r w:rsidRPr="00F86EFD">
        <w:t>Indeed, he argues, the “long shadow of America First” may permeate US policy for quite some time, no matter who manages to win in November.</w:t>
      </w:r>
    </w:p>
    <w:p w14:paraId="497018B2" w14:textId="77777777" w:rsidR="000F25F4" w:rsidRPr="00F86EFD" w:rsidRDefault="000F25F4" w:rsidP="000F25F4">
      <w:r w:rsidRPr="00F86EFD">
        <w:t>In that context, is Canada ready for the turbulent years that lie ahead? According to Thomas Juneau, the answer is a resounding “no.” The key problem, he contends, is not that Canadian foreign policymakers are unable to assess or understand the momentous changes that are already in play. The problem is that the country does not have the resources, both material and human, to put into effect the policies that are urgently called upon by the emerging international context.</w:t>
      </w:r>
    </w:p>
    <w:p w14:paraId="6C703702" w14:textId="77777777" w:rsidR="000F25F4" w:rsidRPr="00F86EFD" w:rsidRDefault="000F25F4" w:rsidP="000F25F4">
      <w:r w:rsidRPr="00F86EFD">
        <w:t>In Europe, the problem of vanishing US leadership takes on an additional dimension, as Kathryn Stoner notes, as the continent must contend with the re-emergence of Russia as “an alternative pole of power intrinsically hostile to liberal democracy.” For European democracies, the challenge of compensating for the weakening US commitment to the Atlantic alliance is compounded by the rise of conservative nationalist forces that may facilitate the expansion of Russian influence.</w:t>
      </w:r>
    </w:p>
    <w:p w14:paraId="27FB3978" w14:textId="77777777" w:rsidR="000F25F4" w:rsidRPr="00F86EFD" w:rsidRDefault="000F25F4" w:rsidP="000F25F4">
      <w:r w:rsidRPr="00F86EFD">
        <w:t>With this increasing pressure from the east, Patrick Holdich writes, governments and foreign policy establishments across Europe and in the UK are actively rethinking the nature and extent of their international engagements. He warns, however, of a possible overreaction to the current America First moment in US foreign policy. In his view, the waning of US leadership in the Euro-Atlantic region may come to pass, but if Europeans themselves respond by turning inwards, the results would be just as problematic.</w:t>
      </w:r>
    </w:p>
    <w:p w14:paraId="6BD8803D" w14:textId="77777777" w:rsidR="000F25F4" w:rsidRPr="00F86EFD" w:rsidRDefault="000F25F4" w:rsidP="000F25F4">
      <w:r w:rsidRPr="00F86EFD">
        <w:t>In the Asia-Pacific region, the problems of a world without US leadership come with an extra layer of complexity, as US allies have to walk on what Yves Tiberghien calls a “dangerous geopolitical tightrope.” Middle powers caught in the increasingly tense and risky global rivalry between the US and China are taking innovative steps to adjust to an unprecedented cocktail of disruptive changes. In Tiberghien's view, Canada cannot remain on the sideline; indeed, it has a great deal to learn from the experiences of its partners who “act as rule-makers or stabilizers, rather than chaos-takers.”</w:t>
      </w:r>
    </w:p>
    <w:p w14:paraId="6BBCA795" w14:textId="77777777" w:rsidR="000F25F4" w:rsidRPr="00F86EFD" w:rsidRDefault="000F25F4" w:rsidP="000F25F4">
      <w:r w:rsidRPr="00F86EFD">
        <w:rPr>
          <w:rStyle w:val="StyleUnderline"/>
        </w:rPr>
        <w:t>One of the areas in which Canada can help to fill the void of US global leadership and make a distinct contribution in sustaining a rules-based order is trade.</w:t>
      </w:r>
      <w:r w:rsidRPr="00F86EFD">
        <w:t xml:space="preserve"> As Christina Davis argues, Canada and Japan are key partners in finding institutional solutions to the challenges of China's economic dominance. Where US leadership cannot be taken for granted, past experience shows that middle powers can make a difference if they pursue more moderate, pragmatic goals as building blocks towards more encompassing institutional solutions.</w:t>
      </w:r>
    </w:p>
    <w:p w14:paraId="3F75F00C" w14:textId="77777777" w:rsidR="000F25F4" w:rsidRPr="00F86EFD" w:rsidRDefault="000F25F4" w:rsidP="000F25F4">
      <w:pPr>
        <w:rPr>
          <w:rStyle w:val="StyleUnderline"/>
        </w:rPr>
      </w:pPr>
      <w:r w:rsidRPr="00F86EFD">
        <w:t xml:space="preserve">This symposium only addresses some of the issues that arise from actual or potential changes in how the US exerts its global leadership role. </w:t>
      </w:r>
      <w:r w:rsidRPr="00F86EFD">
        <w:rPr>
          <w:rStyle w:val="StyleUnderline"/>
        </w:rPr>
        <w:t>Most importantly, it shows that Canada and its allies have much to learn as they individually and collectively confront these change</w:t>
      </w:r>
      <w:r w:rsidRPr="00F86EFD">
        <w:t xml:space="preserve">s. Of course, the countries and regions discussed here are not the only ones that need to find ways to navigate the world without US leadership. Moreover, from migrations and development to human rights and climate change, more needs to be understood about how this emerging international context will put global cooperation to the test. </w:t>
      </w:r>
      <w:r w:rsidRPr="00F86EFD">
        <w:rPr>
          <w:rStyle w:val="StyleUnderline"/>
        </w:rPr>
        <w:t>To pass that test in a world where the future leadership of the US is increasingly questioned and contested, and where even its continuing existence as a stable liberal democracy cannot entirely be taken for granted, scholars and practitioners of international affairs must answer the call for innovative ideas.</w:t>
      </w:r>
    </w:p>
    <w:p w14:paraId="2A86CC03" w14:textId="77777777" w:rsidR="000F25F4" w:rsidRPr="00F86EFD" w:rsidRDefault="000F25F4" w:rsidP="000F25F4">
      <w:pPr>
        <w:pStyle w:val="Heading4"/>
      </w:pPr>
      <w:r w:rsidRPr="00F86EFD">
        <w:t>Canadian leadership is key to solve a litany of crisis</w:t>
      </w:r>
    </w:p>
    <w:p w14:paraId="104D45CA" w14:textId="77777777" w:rsidR="000F25F4" w:rsidRPr="00F86EFD" w:rsidRDefault="000F25F4" w:rsidP="000F25F4">
      <w:r w:rsidRPr="00F86EFD">
        <w:rPr>
          <w:rStyle w:val="Style13ptBold"/>
        </w:rPr>
        <w:t>McArthur and Biggs 16 – senior fellow in the Global Economic and Development Program at the Brookings Institution and senior adviser on sustainable development to the United Nations Foundation* and Matthews Fellow in Global Public Policy at Queen’s University**</w:t>
      </w:r>
      <w:r w:rsidRPr="00F86EFD">
        <w:t xml:space="preserve"> (John W. McArthur* and Margaret Biggs**, 09-27-2016, "Mobilizing Canadian leadership on global sustainable development", Policy Options, https://policyoptions.irpp.org/magazines/september-2016/mobilizing-canadian-leadership-on-global-sustainable-development/)</w:t>
      </w:r>
    </w:p>
    <w:p w14:paraId="31A5A705" w14:textId="77777777" w:rsidR="000F25F4" w:rsidRPr="00F86EFD" w:rsidRDefault="000F25F4" w:rsidP="000F25F4"/>
    <w:p w14:paraId="3B00994E" w14:textId="3C1803FC" w:rsidR="000F25F4" w:rsidRPr="00F86EFD" w:rsidRDefault="000F25F4" w:rsidP="000F25F4">
      <w:pPr>
        <w:rPr>
          <w:sz w:val="16"/>
        </w:rPr>
      </w:pPr>
      <w:r w:rsidRPr="00F86EFD">
        <w:rPr>
          <w:rStyle w:val="StyleUnderline"/>
        </w:rPr>
        <w:t>At the same time, the international assistance review needs to be understood as part of a longer-term process for enhancing Canadians’ engagement on the challenges of global sustainable development</w:t>
      </w:r>
      <w:r w:rsidRPr="00F86EFD">
        <w:rPr>
          <w:sz w:val="16"/>
        </w:rPr>
        <w:t>. The issues at stake are of such importance and complexity that we need a sustained and society-wide approach to addressing them.</w:t>
      </w:r>
      <w:r w:rsidR="0012080F" w:rsidRPr="00F86EFD">
        <w:rPr>
          <w:sz w:val="16"/>
        </w:rPr>
        <w:t xml:space="preserve"> </w:t>
      </w:r>
      <w:r w:rsidRPr="00F86EFD">
        <w:rPr>
          <w:sz w:val="16"/>
        </w:rPr>
        <w:t>Four issues stand out in particular.</w:t>
      </w:r>
      <w:r w:rsidR="0012080F" w:rsidRPr="00F86EFD">
        <w:rPr>
          <w:sz w:val="16"/>
        </w:rPr>
        <w:t xml:space="preserve"> </w:t>
      </w:r>
      <w:r w:rsidRPr="00F86EFD">
        <w:rPr>
          <w:sz w:val="16"/>
        </w:rPr>
        <w:t xml:space="preserve">Global outcomes are a matter of vital national interests and values. </w:t>
      </w:r>
      <w:r w:rsidRPr="00F86EFD">
        <w:rPr>
          <w:rStyle w:val="StyleUnderline"/>
        </w:rPr>
        <w:t>Canadians have long supported action on poverty, hunger and oppression</w:t>
      </w:r>
      <w:r w:rsidRPr="00F86EFD">
        <w:rPr>
          <w:sz w:val="16"/>
        </w:rPr>
        <w:t xml:space="preserve">. Now we also need to focus on how global sustainable development affects our national security, prosperity and quality of life. For example, increasingly our safety depends on reliable health care systems, access to food, and government accountability in far-off countries. </w:t>
      </w:r>
      <w:r w:rsidRPr="00F86EFD">
        <w:rPr>
          <w:rStyle w:val="StyleUnderline"/>
        </w:rPr>
        <w:t>Sustained and inclusive economic growth in emerging economies leads to shifts in the global marketplace that have an impact on Canada. Our physical well-being — our fisheries, our farms, our clean and air and water — increasingly depends upon climate action and environmental sustainability, both here and abroad. Canada’s success in tackling global sustainable development cuts across stakeholders, disciplines and ministries</w:t>
      </w:r>
      <w:r w:rsidRPr="00F86EFD">
        <w:rPr>
          <w:sz w:val="16"/>
        </w:rPr>
        <w:t>.</w:t>
      </w:r>
      <w:r w:rsidR="0012080F" w:rsidRPr="00F86EFD">
        <w:rPr>
          <w:sz w:val="16"/>
        </w:rPr>
        <w:t xml:space="preserve"> </w:t>
      </w:r>
      <w:r w:rsidRPr="00F86EFD">
        <w:rPr>
          <w:sz w:val="16"/>
        </w:rPr>
        <w:t xml:space="preserve">The boundaries between domestic and international issues have become blurred – the foremost challenges are now universal. Actions abroad affect our decisions at home. Increasingly the major issues each society faces affect all societies, even if the local forms of each problem are different. </w:t>
      </w:r>
      <w:r w:rsidRPr="00F86EFD">
        <w:rPr>
          <w:rStyle w:val="StyleUnderline"/>
        </w:rPr>
        <w:t>Whether they are priorities like economic inequality, gender equality, marginalized populations, health and well-being, quality education, water quality or sustainable infrastructure, each country’s strategy will be connected to other countries’ strategies</w:t>
      </w:r>
      <w:r w:rsidRPr="00F86EFD">
        <w:rPr>
          <w:sz w:val="16"/>
        </w:rPr>
        <w:t>.</w:t>
      </w:r>
      <w:r w:rsidR="0012080F" w:rsidRPr="00F86EFD">
        <w:rPr>
          <w:sz w:val="16"/>
        </w:rPr>
        <w:t xml:space="preserve"> </w:t>
      </w:r>
      <w:r w:rsidRPr="00F86EFD">
        <w:rPr>
          <w:sz w:val="16"/>
        </w:rPr>
        <w:t xml:space="preserve">Public finance remains crucial, including international assistance, but private investment and other financing instruments are also essential. It </w:t>
      </w:r>
      <w:r w:rsidRPr="00F86EFD">
        <w:rPr>
          <w:rStyle w:val="StyleUnderline"/>
        </w:rPr>
        <w:t>is estimated that the universal SDG challenges will require US$5-7 trillion additional investment per year, with the largest share required for sustainable infrastructure in projects for low-carbon energy and transportation. Much of this will need to be mobilized through private finance, including banks, pension funds, insurance companies and other major institutional investors. Aligning such “sustainable finance” channels with the SDGs will require coordinated action by policy-makers, market regulators, financial managers and companies.</w:t>
      </w:r>
      <w:r w:rsidR="0012080F" w:rsidRPr="00F86EFD">
        <w:rPr>
          <w:rStyle w:val="StyleUnderline"/>
        </w:rPr>
        <w:t xml:space="preserve"> </w:t>
      </w:r>
      <w:r w:rsidRPr="00F86EFD">
        <w:rPr>
          <w:rStyle w:val="StyleUnderline"/>
        </w:rPr>
        <w:t>Success in Canada hinges on proactive leadership by academia, business, civil society, philanthropy and all levels of government. The global challenges are too complex to be addressed by any single actor</w:t>
      </w:r>
      <w:r w:rsidRPr="00F86EFD">
        <w:rPr>
          <w:sz w:val="16"/>
        </w:rPr>
        <w:t xml:space="preserve">. They require insights, entrepreneurialism and partnerships — among scientists, companies, Indigenous communities and public leaders and others — people from all walks of life. However, our businesses are inadequately engaged on the frontiers of the global economy; our applied research and think tank systems are weak; civil society’s ability to lead and innovate has been stymied by outdated policies and debates; and our philanthropic sector is not providing enough risk capital to support innovation. </w:t>
      </w:r>
      <w:r w:rsidRPr="00F86EFD">
        <w:rPr>
          <w:rStyle w:val="StyleUnderline"/>
        </w:rPr>
        <w:t>And while there are many examples of individual Canadians making significant contributions, too often they are operating in splendid isolation. Each actor’s knowledge and resources can be made vastly more effective when leveraged alongside those of others.</w:t>
      </w:r>
      <w:r w:rsidR="0012080F" w:rsidRPr="00F86EFD">
        <w:rPr>
          <w:sz w:val="16"/>
        </w:rPr>
        <w:t xml:space="preserve"> </w:t>
      </w:r>
      <w:r w:rsidRPr="00F86EFD">
        <w:rPr>
          <w:sz w:val="16"/>
        </w:rPr>
        <w:t>Toward a pan-Canadian action plan on Agenda 2030</w:t>
      </w:r>
      <w:r w:rsidR="0012080F" w:rsidRPr="00F86EFD">
        <w:rPr>
          <w:sz w:val="16"/>
        </w:rPr>
        <w:t xml:space="preserve"> </w:t>
      </w:r>
      <w:r w:rsidRPr="00F86EFD">
        <w:rPr>
          <w:sz w:val="16"/>
        </w:rPr>
        <w:t>Taken together, these dynamic issues underscore the importance of a pan-Canadian approach to implementing the SDGs at home and globally. What would the building blocks look like?</w:t>
      </w:r>
      <w:r w:rsidR="0012080F" w:rsidRPr="00F86EFD">
        <w:rPr>
          <w:sz w:val="16"/>
        </w:rPr>
        <w:t xml:space="preserve"> </w:t>
      </w:r>
      <w:r w:rsidRPr="00F86EFD">
        <w:rPr>
          <w:rStyle w:val="StyleUnderline"/>
        </w:rPr>
        <w:t>First, the Canadian government could build on its recent successes and develop a first ever, whole-of-government strategy for advancing Agenda 2030 and global sustainable development. T</w:t>
      </w:r>
      <w:r w:rsidRPr="00F86EFD">
        <w:rPr>
          <w:sz w:val="16"/>
        </w:rPr>
        <w:t>his would require a concerted emphasis on policy coherence — broadening the aperture to look beyond aid and consider multiple policy domains, such as trade, finance, health and the environment. The OECD has provided guidance on how to build cross-government coherence and undertake integrated approaches to SDG implementation.</w:t>
      </w:r>
      <w:r w:rsidR="0012080F" w:rsidRPr="00F86EFD">
        <w:rPr>
          <w:sz w:val="16"/>
        </w:rPr>
        <w:t xml:space="preserve"> </w:t>
      </w:r>
      <w:r w:rsidRPr="00F86EFD">
        <w:rPr>
          <w:sz w:val="16"/>
        </w:rPr>
        <w:t>Countries such as Denmark and Sweden have taken policy coherence seriously and, as a result, are rated the best in the class. However, the idea has never gained much traction in Canada. The amalgamated department of Global Affairs Canada is a starting point for an integrated government-wide approach. Global Affairs could partner with the Privy Council Office to develop a strategy that considers relevant domestic and international issues all across Canada.</w:t>
      </w:r>
      <w:r w:rsidR="0012080F" w:rsidRPr="00F86EFD">
        <w:rPr>
          <w:sz w:val="16"/>
        </w:rPr>
        <w:t xml:space="preserve"> </w:t>
      </w:r>
      <w:r w:rsidRPr="00F86EFD">
        <w:rPr>
          <w:rStyle w:val="StyleUnderline"/>
        </w:rPr>
        <w:t>Second, a thriving network of Canadian efforts in this domain will be essential for tackling the opportunities and challenges ahead — a network in which the various stakeholders are motivated, engaged, and interact to tackle the emerging economic, social and environmental challenges.</w:t>
      </w:r>
      <w:r w:rsidRPr="00F86EFD">
        <w:rPr>
          <w:sz w:val="16"/>
        </w:rPr>
        <w:t xml:space="preserve"> The Canadian Network for Maternal, Newborn and Child Health provides lessons for how connectivity and capacity can be built across researchers, practitioners, policy-makers and the private sector. It exemplifies how pan-Canadian approaches can maximize impact and bolster global leadership.</w:t>
      </w:r>
      <w:r w:rsidR="0012080F" w:rsidRPr="00F86EFD">
        <w:rPr>
          <w:sz w:val="16"/>
        </w:rPr>
        <w:t xml:space="preserve"> </w:t>
      </w:r>
      <w:r w:rsidRPr="00F86EFD">
        <w:rPr>
          <w:sz w:val="16"/>
        </w:rPr>
        <w:t>Third, a pan-Canadian sustainable development implementation strategy is needed to apply the 17 sustainable development goals across our vast country’s communities and jurisdictions. In Alberta, a group of leading business, government and civil society actors is already working to see how the SDGs can become a common framework for measuring economic, social and environmental progress across the province. Germany has already presented impressive early steps on how a complex federal structure can craft a national SDG implementation plan.</w:t>
      </w:r>
      <w:r w:rsidR="0012080F" w:rsidRPr="00F86EFD">
        <w:rPr>
          <w:sz w:val="16"/>
        </w:rPr>
        <w:t xml:space="preserve"> </w:t>
      </w:r>
      <w:r w:rsidRPr="00F86EFD">
        <w:rPr>
          <w:sz w:val="16"/>
        </w:rPr>
        <w:t>For Canada, a strategy could be conceived of as an open-source exercise, with provinces, communities, universities, businesses and organizations of all types developing implementation plans in a collaborative, public manner. To be sure, care is required to ensure such an undertaking does not become a pro-forma exercise to meet reporting obligations to the United Nations or a grinding intergovernmental exercise.</w:t>
      </w:r>
      <w:r w:rsidR="0012080F" w:rsidRPr="00F86EFD">
        <w:rPr>
          <w:sz w:val="16"/>
        </w:rPr>
        <w:t xml:space="preserve"> </w:t>
      </w:r>
      <w:r w:rsidRPr="00F86EFD">
        <w:rPr>
          <w:sz w:val="16"/>
        </w:rPr>
        <w:t>Government as “systems architect”</w:t>
      </w:r>
      <w:r w:rsidR="0012080F" w:rsidRPr="00F86EFD">
        <w:rPr>
          <w:sz w:val="16"/>
        </w:rPr>
        <w:t xml:space="preserve"> </w:t>
      </w:r>
      <w:r w:rsidRPr="00F86EFD">
        <w:rPr>
          <w:rStyle w:val="StyleUnderline"/>
        </w:rPr>
        <w:t>To bring such building blocks to life, the Canadian government needs to see itself as a “systems architect” that is responsible for facilitating an overall societal approach to implementing the SDGs. This would entail coordinating open, strategic debates around potential solutions, bringing knowledge and know-how to bear, and creating the conditions in which nongovernmental actors and networks could thrive.</w:t>
      </w:r>
      <w:r w:rsidR="0012080F" w:rsidRPr="00F86EFD">
        <w:rPr>
          <w:rStyle w:val="StyleUnderline"/>
        </w:rPr>
        <w:t xml:space="preserve"> </w:t>
      </w:r>
      <w:r w:rsidRPr="00F86EFD">
        <w:rPr>
          <w:sz w:val="16"/>
        </w:rPr>
        <w:t>At a practical level, this would require a focus on the six “Cs” for success:</w:t>
      </w:r>
      <w:r w:rsidR="0012080F" w:rsidRPr="00F86EFD">
        <w:rPr>
          <w:sz w:val="16"/>
        </w:rPr>
        <w:t xml:space="preserve"> </w:t>
      </w:r>
      <w:r w:rsidRPr="00F86EFD">
        <w:rPr>
          <w:sz w:val="16"/>
        </w:rPr>
        <w:t>Communications: public leaders need to discuss the stake Canadians have in global sustainable development, articulating national priorities and engaging in open dialogue.</w:t>
      </w:r>
      <w:r w:rsidR="0012080F" w:rsidRPr="00F86EFD">
        <w:rPr>
          <w:sz w:val="16"/>
        </w:rPr>
        <w:t xml:space="preserve"> </w:t>
      </w:r>
      <w:r w:rsidRPr="00F86EFD">
        <w:rPr>
          <w:rStyle w:val="StyleUnderline"/>
        </w:rPr>
        <w:t>Capacity: over the long run, much of the nation’s success in navigating complex societal challenges will hinge on fostering world-class expertise on a range of global sustainable development issues, within the government and across Canada. This will in turn stimulate rigorous, evidence-based debate across the country, enhance collaboration with partners from multiple sectors, and position Canada as an agenda-setter on the global stage.</w:t>
      </w:r>
      <w:r w:rsidR="0012080F" w:rsidRPr="00F86EFD">
        <w:rPr>
          <w:rStyle w:val="StyleUnderline"/>
        </w:rPr>
        <w:t xml:space="preserve"> </w:t>
      </w:r>
      <w:r w:rsidRPr="00F86EFD">
        <w:rPr>
          <w:sz w:val="16"/>
        </w:rPr>
        <w:t>Convening: the government can help pull together Canadians from across the country and around the world to facilitate problem solving and help to identify how diverse actors can collaborate on practical solutions.</w:t>
      </w:r>
      <w:r w:rsidR="0012080F" w:rsidRPr="00F86EFD">
        <w:rPr>
          <w:sz w:val="16"/>
        </w:rPr>
        <w:t xml:space="preserve"> </w:t>
      </w:r>
      <w:r w:rsidRPr="00F86EFD">
        <w:rPr>
          <w:sz w:val="16"/>
        </w:rPr>
        <w:t>Connectivity: the public goods of fostering, sharing, and jointly developing knowledge can be stimulated across Canada’s diverse ecosystem.</w:t>
      </w:r>
      <w:r w:rsidR="0012080F" w:rsidRPr="00F86EFD">
        <w:rPr>
          <w:sz w:val="16"/>
        </w:rPr>
        <w:t xml:space="preserve"> </w:t>
      </w:r>
      <w:r w:rsidRPr="00F86EFD">
        <w:rPr>
          <w:sz w:val="16"/>
        </w:rPr>
        <w:t>Conditions: the public sector has special responsibilities to establish the enabling conditions for other actors to mobilize, partner and innovate. For example, regulatory, legal and administrative constraints inhibit Canadian charities and foundations from going global and limit civil society and private companies’ incentives for joint ventures.</w:t>
      </w:r>
      <w:r w:rsidR="0012080F" w:rsidRPr="00F86EFD">
        <w:rPr>
          <w:sz w:val="16"/>
        </w:rPr>
        <w:t xml:space="preserve"> </w:t>
      </w:r>
      <w:r w:rsidRPr="00F86EFD">
        <w:rPr>
          <w:sz w:val="16"/>
        </w:rPr>
        <w:t>Catalysts: The best ideas and policy decisions will ultimately need to be backed — even jump-started — by adequate and targeted resources. As indicated above, private resources will be essential, but public investments will be crucial for the problems that market forces cannot solve on their own.</w:t>
      </w:r>
    </w:p>
    <w:p w14:paraId="45D6BF7C" w14:textId="4C24A32E" w:rsidR="007B4A15" w:rsidRPr="00F86EFD" w:rsidRDefault="000F25F4" w:rsidP="00857438">
      <w:pPr>
        <w:pStyle w:val="Heading3"/>
      </w:pPr>
      <w:r w:rsidRPr="00F86EFD">
        <w:t xml:space="preserve">AT: Russia isnt Deterred </w:t>
      </w:r>
    </w:p>
    <w:p w14:paraId="02CE6C66" w14:textId="77777777" w:rsidR="007B4A15" w:rsidRPr="00F86EFD" w:rsidRDefault="007B4A15" w:rsidP="007B4A15">
      <w:pPr>
        <w:pStyle w:val="AnalyticsBroken"/>
      </w:pPr>
      <w:r w:rsidRPr="00F86EFD">
        <w:t>Solves Russian aggression</w:t>
      </w:r>
    </w:p>
    <w:p w14:paraId="442137EE" w14:textId="77777777" w:rsidR="007B4A15" w:rsidRPr="00F86EFD" w:rsidRDefault="007B4A15" w:rsidP="007B4A15">
      <w:r w:rsidRPr="00F86EFD">
        <w:rPr>
          <w:rStyle w:val="Style13ptBold"/>
        </w:rPr>
        <w:t xml:space="preserve">Mainichi ’20 </w:t>
      </w:r>
      <w:r w:rsidRPr="00F86EFD">
        <w:t>— Daily Mainichi Editorial Board; January 8, 2020; “'Middle Powers' Should Urge US To Cooperate Internationally On Global Issues”; https://mainichi.jp/english/articles/20200108/p2a/00m/0in/010000c</w:t>
      </w:r>
    </w:p>
    <w:p w14:paraId="496B8C1D" w14:textId="77777777" w:rsidR="007B4A15" w:rsidRPr="00F86EFD" w:rsidRDefault="007B4A15" w:rsidP="007B4A15">
      <w:pPr>
        <w:rPr>
          <w:sz w:val="16"/>
        </w:rPr>
      </w:pPr>
      <w:r w:rsidRPr="00F86EFD">
        <w:rPr>
          <w:rStyle w:val="StyleUnderline"/>
        </w:rPr>
        <w:t xml:space="preserve">While the </w:t>
      </w:r>
      <w:r w:rsidRPr="00F86EFD">
        <w:rPr>
          <w:rStyle w:val="Emphasis"/>
        </w:rPr>
        <w:t>U</w:t>
      </w:r>
      <w:r w:rsidRPr="00F86EFD">
        <w:rPr>
          <w:sz w:val="16"/>
        </w:rPr>
        <w:t xml:space="preserve">nited </w:t>
      </w:r>
      <w:r w:rsidRPr="00F86EFD">
        <w:rPr>
          <w:rStyle w:val="Emphasis"/>
        </w:rPr>
        <w:t>S</w:t>
      </w:r>
      <w:r w:rsidRPr="00F86EFD">
        <w:rPr>
          <w:sz w:val="16"/>
        </w:rPr>
        <w:t xml:space="preserve">tates </w:t>
      </w:r>
      <w:r w:rsidRPr="00F86EFD">
        <w:rPr>
          <w:rStyle w:val="StyleUnderline"/>
        </w:rPr>
        <w:t xml:space="preserve">has been acting selfishly, </w:t>
      </w:r>
      <w:r w:rsidRPr="00F86EFD">
        <w:rPr>
          <w:rStyle w:val="Emphasis"/>
        </w:rPr>
        <w:t>Russia</w:t>
      </w:r>
      <w:r w:rsidRPr="00F86EFD">
        <w:rPr>
          <w:rStyle w:val="StyleUnderline"/>
        </w:rPr>
        <w:t xml:space="preserve"> is conducting diplomacy with an </w:t>
      </w:r>
      <w:r w:rsidRPr="00F86EFD">
        <w:rPr>
          <w:rStyle w:val="Emphasis"/>
        </w:rPr>
        <w:t>iron fist</w:t>
      </w:r>
      <w:r w:rsidRPr="00F86EFD">
        <w:rPr>
          <w:sz w:val="16"/>
        </w:rPr>
        <w:t xml:space="preserve">. The behavior of these superpowers has shaken the world, and </w:t>
      </w:r>
      <w:r w:rsidRPr="00F86EFD">
        <w:rPr>
          <w:rStyle w:val="StyleUnderline"/>
        </w:rPr>
        <w:t xml:space="preserve">the </w:t>
      </w:r>
      <w:r w:rsidRPr="00F86EFD">
        <w:rPr>
          <w:rStyle w:val="Emphasis"/>
        </w:rPr>
        <w:t>international situation</w:t>
      </w:r>
      <w:r w:rsidRPr="00F86EFD">
        <w:rPr>
          <w:rStyle w:val="StyleUnderline"/>
        </w:rPr>
        <w:t xml:space="preserve"> is </w:t>
      </w:r>
      <w:r w:rsidRPr="00F86EFD">
        <w:rPr>
          <w:rStyle w:val="Emphasis"/>
        </w:rPr>
        <w:t>falling into turmoil</w:t>
      </w:r>
      <w:r w:rsidRPr="00F86EFD">
        <w:rPr>
          <w:sz w:val="16"/>
        </w:rPr>
        <w:t xml:space="preserve"> as Brzezinski predicted.</w:t>
      </w:r>
    </w:p>
    <w:p w14:paraId="3DEB1F89" w14:textId="77777777" w:rsidR="007B4A15" w:rsidRPr="00F86EFD" w:rsidRDefault="007B4A15" w:rsidP="007B4A15">
      <w:pPr>
        <w:rPr>
          <w:sz w:val="16"/>
        </w:rPr>
      </w:pPr>
      <w:r w:rsidRPr="00F86EFD">
        <w:rPr>
          <w:rStyle w:val="StyleUnderline"/>
        </w:rPr>
        <w:t xml:space="preserve">The </w:t>
      </w:r>
      <w:r w:rsidRPr="00F86EFD">
        <w:rPr>
          <w:rStyle w:val="Emphasis"/>
        </w:rPr>
        <w:t>question</w:t>
      </w:r>
      <w:r w:rsidRPr="00F86EFD">
        <w:rPr>
          <w:rStyle w:val="StyleUnderline"/>
        </w:rPr>
        <w:t xml:space="preserve"> is how to </w:t>
      </w:r>
      <w:r w:rsidRPr="00F86EFD">
        <w:rPr>
          <w:rStyle w:val="Emphasis"/>
        </w:rPr>
        <w:t>build a new realistic world order</w:t>
      </w:r>
      <w:r w:rsidRPr="00F86EFD">
        <w:rPr>
          <w:rStyle w:val="StyleUnderline"/>
        </w:rPr>
        <w:t xml:space="preserve"> responding to changes in a power balance between the </w:t>
      </w:r>
      <w:r w:rsidRPr="00F86EFD">
        <w:rPr>
          <w:rStyle w:val="Emphasis"/>
        </w:rPr>
        <w:t>U</w:t>
      </w:r>
      <w:r w:rsidRPr="00F86EFD">
        <w:rPr>
          <w:sz w:val="16"/>
        </w:rPr>
        <w:t xml:space="preserve">nited </w:t>
      </w:r>
      <w:r w:rsidRPr="00F86EFD">
        <w:rPr>
          <w:rStyle w:val="Emphasis"/>
        </w:rPr>
        <w:t>S</w:t>
      </w:r>
      <w:r w:rsidRPr="00F86EFD">
        <w:rPr>
          <w:sz w:val="16"/>
        </w:rPr>
        <w:t xml:space="preserve">tates, </w:t>
      </w:r>
      <w:r w:rsidRPr="00F86EFD">
        <w:rPr>
          <w:rStyle w:val="StyleUnderline"/>
        </w:rPr>
        <w:t xml:space="preserve">China and Russia while </w:t>
      </w:r>
      <w:r w:rsidRPr="00F86EFD">
        <w:rPr>
          <w:rStyle w:val="Emphasis"/>
        </w:rPr>
        <w:t>preventing international cooperation from weakening</w:t>
      </w:r>
      <w:r w:rsidRPr="00F86EFD">
        <w:rPr>
          <w:sz w:val="16"/>
        </w:rPr>
        <w:t>.</w:t>
      </w:r>
    </w:p>
    <w:p w14:paraId="00258CEF" w14:textId="77777777" w:rsidR="007B4A15" w:rsidRPr="00F86EFD" w:rsidRDefault="007B4A15" w:rsidP="007B4A15">
      <w:r w:rsidRPr="00F86EFD">
        <w:rPr>
          <w:rStyle w:val="StyleUnderline"/>
        </w:rPr>
        <w:t xml:space="preserve">The world faces </w:t>
      </w:r>
      <w:r w:rsidRPr="00F86EFD">
        <w:rPr>
          <w:rStyle w:val="Emphasis"/>
        </w:rPr>
        <w:t>common challenges</w:t>
      </w:r>
      <w:r w:rsidRPr="00F86EFD">
        <w:rPr>
          <w:rStyle w:val="StyleUnderline"/>
        </w:rPr>
        <w:t xml:space="preserve"> in the 21st century. Countries should strengthen international cooperation they have built up to tackle </w:t>
      </w:r>
      <w:r w:rsidRPr="00F86EFD">
        <w:rPr>
          <w:rStyle w:val="Emphasis"/>
        </w:rPr>
        <w:t>nuclear arms reductions</w:t>
      </w:r>
      <w:r w:rsidRPr="00F86EFD">
        <w:rPr>
          <w:rStyle w:val="StyleUnderline"/>
        </w:rPr>
        <w:t xml:space="preserve">, </w:t>
      </w:r>
      <w:r w:rsidRPr="00F86EFD">
        <w:rPr>
          <w:rStyle w:val="Emphasis"/>
        </w:rPr>
        <w:t>international terrorism</w:t>
      </w:r>
      <w:r w:rsidRPr="00F86EFD">
        <w:rPr>
          <w:rStyle w:val="StyleUnderline"/>
        </w:rPr>
        <w:t xml:space="preserve">, </w:t>
      </w:r>
      <w:r w:rsidRPr="00F86EFD">
        <w:rPr>
          <w:rStyle w:val="Emphasis"/>
        </w:rPr>
        <w:t>poverty</w:t>
      </w:r>
      <w:r w:rsidRPr="00F86EFD">
        <w:rPr>
          <w:rStyle w:val="StyleUnderline"/>
        </w:rPr>
        <w:t xml:space="preserve"> and </w:t>
      </w:r>
      <w:r w:rsidRPr="00F86EFD">
        <w:rPr>
          <w:rStyle w:val="Emphasis"/>
        </w:rPr>
        <w:t>global warming</w:t>
      </w:r>
      <w:r w:rsidRPr="00F86EFD">
        <w:t>.</w:t>
      </w:r>
    </w:p>
    <w:p w14:paraId="3B9C6F36" w14:textId="77777777" w:rsidR="007B4A15" w:rsidRPr="00F86EFD" w:rsidRDefault="007B4A15" w:rsidP="007B4A15">
      <w:pPr>
        <w:rPr>
          <w:sz w:val="16"/>
        </w:rPr>
      </w:pPr>
      <w:r w:rsidRPr="00F86EFD">
        <w:rPr>
          <w:rStyle w:val="StyleUnderline"/>
        </w:rPr>
        <w:t xml:space="preserve">International rules need to be worked out to counter </w:t>
      </w:r>
      <w:r w:rsidRPr="00F86EFD">
        <w:rPr>
          <w:rStyle w:val="Emphasis"/>
        </w:rPr>
        <w:t>cyber attacks</w:t>
      </w:r>
      <w:r w:rsidRPr="00F86EFD">
        <w:rPr>
          <w:rStyle w:val="StyleUnderline"/>
        </w:rPr>
        <w:t xml:space="preserve"> and the use of weapons operated by </w:t>
      </w:r>
      <w:r w:rsidRPr="00F86EFD">
        <w:rPr>
          <w:rStyle w:val="Emphasis"/>
        </w:rPr>
        <w:t>a</w:t>
      </w:r>
      <w:r w:rsidRPr="00F86EFD">
        <w:rPr>
          <w:rStyle w:val="StyleUnderline"/>
        </w:rPr>
        <w:t xml:space="preserve">rtificial </w:t>
      </w:r>
      <w:r w:rsidRPr="00F86EFD">
        <w:rPr>
          <w:rStyle w:val="Emphasis"/>
        </w:rPr>
        <w:t>i</w:t>
      </w:r>
      <w:r w:rsidRPr="00F86EFD">
        <w:rPr>
          <w:rStyle w:val="StyleUnderline"/>
        </w:rPr>
        <w:t xml:space="preserve">ntelligence, which pose a new </w:t>
      </w:r>
      <w:r w:rsidRPr="00F86EFD">
        <w:rPr>
          <w:rStyle w:val="Emphasis"/>
          <w:szCs w:val="26"/>
        </w:rPr>
        <w:t>threat to the world</w:t>
      </w:r>
      <w:r w:rsidRPr="00F86EFD">
        <w:rPr>
          <w:rStyle w:val="StyleUnderline"/>
        </w:rPr>
        <w:t xml:space="preserve">. This </w:t>
      </w:r>
      <w:r w:rsidRPr="00F86EFD">
        <w:rPr>
          <w:rStyle w:val="Emphasis"/>
        </w:rPr>
        <w:t>cannot be achieved</w:t>
      </w:r>
      <w:r w:rsidRPr="00F86EFD">
        <w:rPr>
          <w:rStyle w:val="StyleUnderline"/>
        </w:rPr>
        <w:t xml:space="preserve"> without the participation of the U.S., China and Russia, which are major military powers</w:t>
      </w:r>
      <w:r w:rsidRPr="00F86EFD">
        <w:rPr>
          <w:sz w:val="16"/>
        </w:rPr>
        <w:t>.</w:t>
      </w:r>
    </w:p>
    <w:p w14:paraId="7B6341E8" w14:textId="77777777" w:rsidR="007B4A15" w:rsidRPr="00F86EFD" w:rsidRDefault="007B4A15" w:rsidP="007B4A15">
      <w:pPr>
        <w:rPr>
          <w:sz w:val="16"/>
        </w:rPr>
      </w:pPr>
      <w:r w:rsidRPr="00F86EFD">
        <w:rPr>
          <w:sz w:val="16"/>
        </w:rPr>
        <w:t xml:space="preserve">The facilitation of international trade and the expansion of investments are important. However, unless nations cooperate in seeking ways to protect workers' interests, </w:t>
      </w:r>
      <w:r w:rsidRPr="00F86EFD">
        <w:rPr>
          <w:rStyle w:val="Emphasis"/>
        </w:rPr>
        <w:t>economic disparities</w:t>
      </w:r>
      <w:r w:rsidRPr="00F86EFD">
        <w:rPr>
          <w:rStyle w:val="StyleUnderline"/>
        </w:rPr>
        <w:t xml:space="preserve"> in each country could widen</w:t>
      </w:r>
      <w:r w:rsidRPr="00F86EFD">
        <w:rPr>
          <w:sz w:val="16"/>
        </w:rPr>
        <w:t>.</w:t>
      </w:r>
    </w:p>
    <w:p w14:paraId="29E460F6" w14:textId="77777777" w:rsidR="007B4A15" w:rsidRPr="00F86EFD" w:rsidRDefault="007B4A15" w:rsidP="007B4A15">
      <w:pPr>
        <w:rPr>
          <w:sz w:val="16"/>
        </w:rPr>
      </w:pPr>
      <w:r w:rsidRPr="00F86EFD">
        <w:rPr>
          <w:sz w:val="16"/>
        </w:rPr>
        <w:t xml:space="preserve">Japan, Europe, </w:t>
      </w:r>
      <w:r w:rsidRPr="00F86EFD">
        <w:rPr>
          <w:rStyle w:val="Emphasis"/>
        </w:rPr>
        <w:t>Canada</w:t>
      </w:r>
      <w:r w:rsidRPr="00F86EFD">
        <w:rPr>
          <w:sz w:val="16"/>
        </w:rPr>
        <w:t xml:space="preserve">, Australia and other middle power democracies that cooperate with the U.S. </w:t>
      </w:r>
      <w:r w:rsidRPr="00F86EFD">
        <w:rPr>
          <w:rStyle w:val="StyleUnderline"/>
        </w:rPr>
        <w:t xml:space="preserve">have benefited the most from internationalism. They should </w:t>
      </w:r>
      <w:r w:rsidRPr="00F86EFD">
        <w:rPr>
          <w:rStyle w:val="Emphasis"/>
        </w:rPr>
        <w:t>urge Washington to correct its policy direction</w:t>
      </w:r>
      <w:r w:rsidRPr="00F86EFD">
        <w:rPr>
          <w:rStyle w:val="StyleUnderline"/>
        </w:rPr>
        <w:t xml:space="preserve">. They need to </w:t>
      </w:r>
      <w:r w:rsidRPr="00F86EFD">
        <w:rPr>
          <w:rStyle w:val="Emphasis"/>
        </w:rPr>
        <w:t>exercise leadership</w:t>
      </w:r>
      <w:r w:rsidRPr="00F86EFD">
        <w:rPr>
          <w:rStyle w:val="StyleUnderline"/>
        </w:rPr>
        <w:t xml:space="preserve"> over </w:t>
      </w:r>
      <w:r w:rsidRPr="00F86EFD">
        <w:rPr>
          <w:rStyle w:val="Emphasis"/>
        </w:rPr>
        <w:t>global challenges</w:t>
      </w:r>
      <w:r w:rsidRPr="00F86EFD">
        <w:rPr>
          <w:rStyle w:val="StyleUnderline"/>
        </w:rPr>
        <w:t xml:space="preserve"> and </w:t>
      </w:r>
      <w:r w:rsidRPr="00F86EFD">
        <w:rPr>
          <w:rStyle w:val="Emphasis"/>
        </w:rPr>
        <w:t>show their presence</w:t>
      </w:r>
      <w:r w:rsidRPr="00F86EFD">
        <w:rPr>
          <w:rStyle w:val="StyleUnderline"/>
        </w:rPr>
        <w:t xml:space="preserve"> to </w:t>
      </w:r>
      <w:r w:rsidRPr="00F86EFD">
        <w:rPr>
          <w:rStyle w:val="Emphasis"/>
        </w:rPr>
        <w:t>convince the U.S.</w:t>
      </w:r>
      <w:r w:rsidRPr="00F86EFD">
        <w:rPr>
          <w:rStyle w:val="StyleUnderline"/>
        </w:rPr>
        <w:t xml:space="preserve"> that the country </w:t>
      </w:r>
      <w:r w:rsidRPr="00F86EFD">
        <w:rPr>
          <w:rStyle w:val="Emphasis"/>
        </w:rPr>
        <w:t>needs its allies</w:t>
      </w:r>
      <w:r w:rsidRPr="00F86EFD">
        <w:rPr>
          <w:sz w:val="16"/>
        </w:rPr>
        <w:t>.</w:t>
      </w:r>
    </w:p>
    <w:p w14:paraId="7CF5F53F" w14:textId="77777777" w:rsidR="007B4A15" w:rsidRPr="00F86EFD" w:rsidRDefault="007B4A15" w:rsidP="007B4A15"/>
    <w:p w14:paraId="0EF1406A" w14:textId="16D7D90D" w:rsidR="00C00590" w:rsidRPr="00F86EFD" w:rsidRDefault="000F25F4" w:rsidP="00857438">
      <w:pPr>
        <w:pStyle w:val="Heading3"/>
      </w:pPr>
      <w:r w:rsidRPr="00F86EFD">
        <w:t>! Module --- AI</w:t>
      </w:r>
    </w:p>
    <w:p w14:paraId="00732769" w14:textId="26E11DD8" w:rsidR="00C00590" w:rsidRPr="00F86EFD" w:rsidRDefault="00C00590" w:rsidP="00C00590">
      <w:pPr>
        <w:pStyle w:val="Heading4"/>
      </w:pPr>
      <w:r w:rsidRPr="00F86EFD">
        <w:t>Canadian leadership is key to make ethical AI</w:t>
      </w:r>
    </w:p>
    <w:p w14:paraId="500C0A25" w14:textId="5DD3CFC0" w:rsidR="000A1C89" w:rsidRPr="00F86EFD" w:rsidRDefault="00086E84" w:rsidP="00C00590">
      <w:r w:rsidRPr="00F86EFD">
        <w:rPr>
          <w:rStyle w:val="Style13ptBold"/>
        </w:rPr>
        <w:t xml:space="preserve">Vincent et al </w:t>
      </w:r>
      <w:r w:rsidR="00B00682" w:rsidRPr="00F86EFD">
        <w:rPr>
          <w:rStyle w:val="Style13ptBold"/>
        </w:rPr>
        <w:t>4-1</w:t>
      </w:r>
      <w:r w:rsidR="009704EE" w:rsidRPr="00F86EFD">
        <w:rPr>
          <w:rStyle w:val="Style13ptBold"/>
        </w:rPr>
        <w:t xml:space="preserve">0 – </w:t>
      </w:r>
      <w:r w:rsidR="000E0C4E" w:rsidRPr="00F86EFD">
        <w:rPr>
          <w:rStyle w:val="Style13ptBold"/>
        </w:rPr>
        <w:t xml:space="preserve">Assistant Professor in the School of Computing Science, Simon Fraser University*, Canadian open internet activist and the president of the Mozilla Foundation**, and </w:t>
      </w:r>
      <w:r w:rsidR="00740601" w:rsidRPr="00F86EFD">
        <w:rPr>
          <w:rStyle w:val="Style13ptBold"/>
        </w:rPr>
        <w:t>ProjectSpeaker at McGill University***</w:t>
      </w:r>
      <w:r w:rsidR="00740601" w:rsidRPr="00F86EFD">
        <w:t xml:space="preserve"> </w:t>
      </w:r>
      <w:r w:rsidR="009704EE" w:rsidRPr="00F86EFD">
        <w:t>(Nicholas Vincent</w:t>
      </w:r>
      <w:r w:rsidR="000E0C4E" w:rsidRPr="00F86EFD">
        <w:t>*</w:t>
      </w:r>
      <w:r w:rsidR="009704EE" w:rsidRPr="00F86EFD">
        <w:t>, Mark Surman</w:t>
      </w:r>
      <w:r w:rsidR="000E0C4E" w:rsidRPr="00F86EFD">
        <w:t>**</w:t>
      </w:r>
      <w:r w:rsidR="009704EE" w:rsidRPr="00F86EFD">
        <w:t>, Jake Hir</w:t>
      </w:r>
      <w:r w:rsidR="00740601" w:rsidRPr="00F86EFD">
        <w:t>s</w:t>
      </w:r>
      <w:r w:rsidR="009704EE" w:rsidRPr="00F86EFD">
        <w:t>ch-Allen</w:t>
      </w:r>
      <w:r w:rsidR="00740601" w:rsidRPr="00F86EFD">
        <w:t>***</w:t>
      </w:r>
      <w:r w:rsidR="009704EE" w:rsidRPr="00F86EFD">
        <w:t>, 04-10-2025, “</w:t>
      </w:r>
      <w:r w:rsidR="00993DA7" w:rsidRPr="00F86EFD">
        <w:t>Canada as a Champion for Public AI: Data, Compute and Open Source Infrastructure for Economic Growth and Inclusive Innovation” Author Preprint on his website, https://www.nickmvincent.com/static/canada_publicai.pdf</w:t>
      </w:r>
      <w:r w:rsidR="000A1C89" w:rsidRPr="00F86EFD">
        <w:t>)</w:t>
      </w:r>
    </w:p>
    <w:p w14:paraId="65A7462D" w14:textId="420835FD" w:rsidR="00C00590" w:rsidRPr="00F86EFD" w:rsidRDefault="00C00590" w:rsidP="00C00590">
      <w:pPr>
        <w:rPr>
          <w:rStyle w:val="StyleUnderline"/>
        </w:rPr>
      </w:pPr>
      <w:r w:rsidRPr="00F86EFD">
        <w:rPr>
          <w:rStyle w:val="StyleUnderline"/>
        </w:rPr>
        <w:t>The challenge: the current AI landscape is dominated by the market – and by a very small</w:t>
      </w:r>
    </w:p>
    <w:p w14:paraId="67E21644" w14:textId="77777777" w:rsidR="00C00590" w:rsidRPr="00F86EFD" w:rsidRDefault="00C00590" w:rsidP="00C00590">
      <w:pPr>
        <w:rPr>
          <w:rStyle w:val="StyleUnderline"/>
        </w:rPr>
      </w:pPr>
      <w:r w:rsidRPr="00F86EFD">
        <w:rPr>
          <w:rStyle w:val="StyleUnderline"/>
        </w:rPr>
        <w:t>number of companies – in a way that may short circuit the economic and social benefits we have</w:t>
      </w:r>
    </w:p>
    <w:p w14:paraId="0AB174C8" w14:textId="77777777" w:rsidR="00C00590" w:rsidRPr="00F86EFD" w:rsidRDefault="00C00590" w:rsidP="00C00590">
      <w:r w:rsidRPr="00F86EFD">
        <w:rPr>
          <w:rStyle w:val="StyleUnderline"/>
        </w:rPr>
        <w:t>seen with earlier eras of digital technology</w:t>
      </w:r>
      <w:r w:rsidRPr="00F86EFD">
        <w:t>. The present landscape involves too little AI</w:t>
      </w:r>
    </w:p>
    <w:p w14:paraId="44882936" w14:textId="77777777" w:rsidR="00C00590" w:rsidRPr="00F86EFD" w:rsidRDefault="00C00590" w:rsidP="00C00590">
      <w:r w:rsidRPr="00F86EFD">
        <w:t>investment in areas like safety, democracy, trust, healthcare and education relative to their</w:t>
      </w:r>
    </w:p>
    <w:p w14:paraId="79CF969F" w14:textId="77777777" w:rsidR="00C00590" w:rsidRPr="00F86EFD" w:rsidRDefault="00C00590" w:rsidP="00C00590">
      <w:r w:rsidRPr="00F86EFD">
        <w:t>societal value. Companies highly concentrated on the west coast of the US (“big tech”) and</w:t>
      </w:r>
    </w:p>
    <w:p w14:paraId="286A6F85" w14:textId="77777777" w:rsidR="00C00590" w:rsidRPr="00F86EFD" w:rsidRDefault="00C00590" w:rsidP="00C00590">
      <w:pPr>
        <w:rPr>
          <w:rStyle w:val="StyleUnderline"/>
        </w:rPr>
      </w:pPr>
      <w:r w:rsidRPr="00F86EFD">
        <w:rPr>
          <w:rStyle w:val="StyleUnderline"/>
        </w:rPr>
        <w:t>China are rapidly locking down the current wave of innovation in ways that will make it hard for</w:t>
      </w:r>
    </w:p>
    <w:p w14:paraId="6EEE5BBA" w14:textId="77777777" w:rsidR="00C00590" w:rsidRPr="00F86EFD" w:rsidRDefault="00C00590" w:rsidP="00C00590">
      <w:pPr>
        <w:rPr>
          <w:rStyle w:val="StyleUnderline"/>
        </w:rPr>
      </w:pPr>
      <w:r w:rsidRPr="00F86EFD">
        <w:rPr>
          <w:rStyle w:val="StyleUnderline"/>
        </w:rPr>
        <w:t>researchers and companies in other places to compete (see, for example, coverage of OpenAI’s</w:t>
      </w:r>
    </w:p>
    <w:p w14:paraId="7D33648F" w14:textId="77777777" w:rsidR="00C00590" w:rsidRPr="00F86EFD" w:rsidRDefault="00C00590" w:rsidP="00C00590">
      <w:pPr>
        <w:rPr>
          <w:rStyle w:val="StyleUnderline"/>
        </w:rPr>
      </w:pPr>
      <w:r w:rsidRPr="00F86EFD">
        <w:rPr>
          <w:rStyle w:val="StyleUnderline"/>
        </w:rPr>
        <w:t>letter to the White House [36], other lobbying efforts from big tech [45], and China’s AI boom</w:t>
      </w:r>
    </w:p>
    <w:p w14:paraId="7BC83711" w14:textId="77777777" w:rsidR="00C00590" w:rsidRPr="00F86EFD" w:rsidRDefault="00C00590" w:rsidP="00C00590">
      <w:pPr>
        <w:rPr>
          <w:rStyle w:val="StyleUnderline"/>
        </w:rPr>
      </w:pPr>
      <w:r w:rsidRPr="00F86EFD">
        <w:rPr>
          <w:rStyle w:val="StyleUnderline"/>
        </w:rPr>
        <w:t>[52]). While the definition of big tech and China’s equivalent companies changes as fast as their</w:t>
      </w:r>
    </w:p>
    <w:p w14:paraId="45EA81EB" w14:textId="77777777" w:rsidR="00C00590" w:rsidRPr="00F86EFD" w:rsidRDefault="00C00590" w:rsidP="00C00590">
      <w:pPr>
        <w:rPr>
          <w:rStyle w:val="StyleUnderline"/>
        </w:rPr>
      </w:pPr>
      <w:r w:rsidRPr="00F86EFD">
        <w:rPr>
          <w:rStyle w:val="StyleUnderline"/>
        </w:rPr>
        <w:t>technologies, the list of companies includes Google, Meta, Microsoft, Apple, Amazon, Baidu,</w:t>
      </w:r>
    </w:p>
    <w:p w14:paraId="65926696" w14:textId="77777777" w:rsidR="00C00590" w:rsidRPr="00F86EFD" w:rsidRDefault="00C00590" w:rsidP="00C00590">
      <w:r w:rsidRPr="00F86EFD">
        <w:rPr>
          <w:rStyle w:val="StyleUnderline"/>
        </w:rPr>
        <w:t>Alibaba, Tencent and ByteDance</w:t>
      </w:r>
      <w:r w:rsidRPr="00F86EFD">
        <w:t>.</w:t>
      </w:r>
    </w:p>
    <w:p w14:paraId="0C153244" w14:textId="77777777" w:rsidR="00C00590" w:rsidRPr="00F86EFD" w:rsidRDefault="00C00590" w:rsidP="00C00590">
      <w:pPr>
        <w:rPr>
          <w:rStyle w:val="StyleUnderline"/>
        </w:rPr>
      </w:pPr>
      <w:r w:rsidRPr="00F86EFD">
        <w:rPr>
          <w:rStyle w:val="StyleUnderline"/>
        </w:rPr>
        <w:t>We need a counterweight to the private players who currently dominate the AI landscape. Our</w:t>
      </w:r>
    </w:p>
    <w:p w14:paraId="49158905" w14:textId="77777777" w:rsidR="00C00590" w:rsidRPr="00F86EFD" w:rsidRDefault="00C00590" w:rsidP="00C00590">
      <w:pPr>
        <w:rPr>
          <w:rStyle w:val="StyleUnderline"/>
        </w:rPr>
      </w:pPr>
      <w:r w:rsidRPr="00F86EFD">
        <w:rPr>
          <w:rStyle w:val="StyleUnderline"/>
        </w:rPr>
        <w:t>vision for public AI – inspired heavily by the Public AI Network [24] and Mozilla and Columbia</w:t>
      </w:r>
    </w:p>
    <w:p w14:paraId="73F997C5" w14:textId="77777777" w:rsidR="00C00590" w:rsidRPr="00F86EFD" w:rsidRDefault="00C00590" w:rsidP="00C00590">
      <w:pPr>
        <w:rPr>
          <w:rStyle w:val="StyleUnderline"/>
        </w:rPr>
      </w:pPr>
      <w:r w:rsidRPr="00F86EFD">
        <w:rPr>
          <w:rStyle w:val="StyleUnderline"/>
        </w:rPr>
        <w:t>University’s recent work on open source [9], responsible data [8] and AI safety [2] – is a robust</w:t>
      </w:r>
    </w:p>
    <w:p w14:paraId="26A42EA0" w14:textId="77777777" w:rsidR="00C00590" w:rsidRPr="00F86EFD" w:rsidRDefault="00C00590" w:rsidP="00C00590">
      <w:pPr>
        <w:rPr>
          <w:rStyle w:val="StyleUnderline"/>
        </w:rPr>
      </w:pPr>
      <w:r w:rsidRPr="00F86EFD">
        <w:rPr>
          <w:rStyle w:val="StyleUnderline"/>
        </w:rPr>
        <w:t>and geographically distributed ecosystem of initiatives that create public goods, have a public</w:t>
      </w:r>
    </w:p>
    <w:p w14:paraId="4CBA264D" w14:textId="77777777" w:rsidR="00C00590" w:rsidRPr="00F86EFD" w:rsidRDefault="00C00590" w:rsidP="00C00590">
      <w:pPr>
        <w:rPr>
          <w:rStyle w:val="StyleUnderline"/>
        </w:rPr>
      </w:pPr>
      <w:r w:rsidRPr="00F86EFD">
        <w:rPr>
          <w:rStyle w:val="StyleUnderline"/>
        </w:rPr>
        <w:t>orientation, and facilitate public use throughout every step of AI development and deployment,</w:t>
      </w:r>
    </w:p>
    <w:p w14:paraId="7706EC66" w14:textId="77777777" w:rsidR="00C00590" w:rsidRPr="00F86EFD" w:rsidRDefault="00C00590" w:rsidP="00C00590">
      <w:r w:rsidRPr="00F86EFD">
        <w:rPr>
          <w:rStyle w:val="StyleUnderline"/>
        </w:rPr>
        <w:t>including compute, data, tooling and talent</w:t>
      </w:r>
      <w:r w:rsidRPr="00F86EFD">
        <w:t>. The idea is not to replace the private AI companies,</w:t>
      </w:r>
    </w:p>
    <w:p w14:paraId="4C2C234E" w14:textId="77777777" w:rsidR="00C00590" w:rsidRPr="00F86EFD" w:rsidRDefault="00C00590" w:rsidP="00C00590">
      <w:r w:rsidRPr="00F86EFD">
        <w:t>but rather to ensure they have public interest dance partners focused on broad economic growth</w:t>
      </w:r>
    </w:p>
    <w:p w14:paraId="1B902F26" w14:textId="77777777" w:rsidR="00C00590" w:rsidRPr="00F86EFD" w:rsidRDefault="00C00590" w:rsidP="00C00590">
      <w:r w:rsidRPr="00F86EFD">
        <w:t>and benefits to society.</w:t>
      </w:r>
    </w:p>
    <w:p w14:paraId="54AC0851" w14:textId="77777777" w:rsidR="00C00590" w:rsidRPr="00F86EFD" w:rsidRDefault="00C00590" w:rsidP="00C00590">
      <w:pPr>
        <w:rPr>
          <w:rStyle w:val="StyleUnderline"/>
        </w:rPr>
      </w:pPr>
      <w:r w:rsidRPr="00F86EFD">
        <w:rPr>
          <w:rStyle w:val="StyleUnderline"/>
        </w:rPr>
        <w:t>Canada is ideally positioned to help build a coalition of governments, companies, non-profits,</w:t>
      </w:r>
    </w:p>
    <w:p w14:paraId="55035952" w14:textId="77777777" w:rsidR="00C00590" w:rsidRPr="00F86EFD" w:rsidRDefault="00C00590" w:rsidP="00C00590">
      <w:pPr>
        <w:rPr>
          <w:rStyle w:val="StyleUnderline"/>
        </w:rPr>
      </w:pPr>
      <w:r w:rsidRPr="00F86EFD">
        <w:rPr>
          <w:rStyle w:val="StyleUnderline"/>
        </w:rPr>
        <w:t>and open source projects investing in and stewarding public AI, based on its history of AI</w:t>
      </w:r>
    </w:p>
    <w:p w14:paraId="4CDD1506" w14:textId="77777777" w:rsidR="00C00590" w:rsidRPr="00F86EFD" w:rsidRDefault="00C00590" w:rsidP="00C00590">
      <w:pPr>
        <w:rPr>
          <w:rStyle w:val="StyleUnderline"/>
        </w:rPr>
      </w:pPr>
      <w:r w:rsidRPr="00F86EFD">
        <w:rPr>
          <w:rStyle w:val="StyleUnderline"/>
        </w:rPr>
        <w:t>innovation, international coalition building, and leadership in areas like human rights and</w:t>
      </w:r>
    </w:p>
    <w:p w14:paraId="36B9CD74" w14:textId="77777777" w:rsidR="00C00590" w:rsidRPr="00F86EFD" w:rsidRDefault="00C00590" w:rsidP="00C00590">
      <w:pPr>
        <w:rPr>
          <w:rStyle w:val="StyleUnderline"/>
        </w:rPr>
      </w:pPr>
      <w:r w:rsidRPr="00F86EFD">
        <w:rPr>
          <w:rStyle w:val="StyleUnderline"/>
        </w:rPr>
        <w:t>multiculturalism. Canada’s existing public investment in a national network of research labs and</w:t>
      </w:r>
    </w:p>
    <w:p w14:paraId="390F41BC" w14:textId="77777777" w:rsidR="00C00590" w:rsidRPr="00F86EFD" w:rsidRDefault="00C00590" w:rsidP="00C00590">
      <w:pPr>
        <w:rPr>
          <w:rStyle w:val="StyleUnderline"/>
        </w:rPr>
      </w:pPr>
      <w:r w:rsidRPr="00F86EFD">
        <w:rPr>
          <w:rStyle w:val="StyleUnderline"/>
        </w:rPr>
        <w:t>startups can serve as a foundation for these efforts: the Pan-Canadian AI Strategy modelled</w:t>
      </w:r>
    </w:p>
    <w:p w14:paraId="1B0B92F9" w14:textId="77777777" w:rsidR="00C00590" w:rsidRPr="00F86EFD" w:rsidRDefault="00C00590" w:rsidP="00C00590">
      <w:pPr>
        <w:rPr>
          <w:rStyle w:val="StyleUnderline"/>
        </w:rPr>
      </w:pPr>
      <w:r w:rsidRPr="00F86EFD">
        <w:rPr>
          <w:rStyle w:val="StyleUnderline"/>
        </w:rPr>
        <w:t>public AI before it had a name. Furthermore, Canada has immediate incentives to use these</w:t>
      </w:r>
    </w:p>
    <w:p w14:paraId="674A0FEB" w14:textId="77777777" w:rsidR="00C00590" w:rsidRPr="00F86EFD" w:rsidRDefault="00C00590" w:rsidP="00C00590">
      <w:r w:rsidRPr="00F86EFD">
        <w:rPr>
          <w:rStyle w:val="StyleUnderline"/>
        </w:rPr>
        <w:t>strengths to help build an international coalition for public AI</w:t>
      </w:r>
      <w:r w:rsidRPr="00F86EFD">
        <w:t>. We need to find a way past its</w:t>
      </w:r>
    </w:p>
    <w:p w14:paraId="18FE729D" w14:textId="77777777" w:rsidR="00C00590" w:rsidRPr="00F86EFD" w:rsidRDefault="00C00590" w:rsidP="00C00590">
      <w:r w:rsidRPr="00F86EFD">
        <w:t>singular dependence on the resource economy [1, 19] and to build a much larger and more</w:t>
      </w:r>
    </w:p>
    <w:p w14:paraId="62F06391" w14:textId="77777777" w:rsidR="00C00590" w:rsidRPr="00F86EFD" w:rsidRDefault="00C00590" w:rsidP="00C00590">
      <w:r w:rsidRPr="00F86EFD">
        <w:t>sustainable digital sector – and making the right choices on AI could help us to achieve this</w:t>
      </w:r>
    </w:p>
    <w:p w14:paraId="1F7701DE" w14:textId="77777777" w:rsidR="00C00590" w:rsidRPr="00F86EFD" w:rsidRDefault="00C00590" w:rsidP="00C00590">
      <w:r w:rsidRPr="00F86EFD">
        <w:t>diversification and corresponding economic growth.</w:t>
      </w:r>
    </w:p>
    <w:p w14:paraId="5DA46268" w14:textId="77777777" w:rsidR="00C00590" w:rsidRPr="00F86EFD" w:rsidRDefault="00C00590" w:rsidP="00C00590">
      <w:pPr>
        <w:rPr>
          <w:rStyle w:val="StyleUnderline"/>
        </w:rPr>
      </w:pPr>
      <w:r w:rsidRPr="00F86EFD">
        <w:rPr>
          <w:rStyle w:val="StyleUnderline"/>
        </w:rPr>
        <w:t>Despite tremendous horsepower, investment, knowledge and potential for developing global tech</w:t>
      </w:r>
    </w:p>
    <w:p w14:paraId="2DFC0352" w14:textId="77777777" w:rsidR="00C00590" w:rsidRPr="00F86EFD" w:rsidRDefault="00C00590" w:rsidP="00C00590">
      <w:pPr>
        <w:rPr>
          <w:rStyle w:val="StyleUnderline"/>
        </w:rPr>
      </w:pPr>
      <w:r w:rsidRPr="00F86EFD">
        <w:rPr>
          <w:rStyle w:val="StyleUnderline"/>
        </w:rPr>
        <w:t>companies, we've struggled to sustain industry leadership even where we have developed</w:t>
      </w:r>
    </w:p>
    <w:p w14:paraId="508967CD" w14:textId="77777777" w:rsidR="00C00590" w:rsidRPr="00F86EFD" w:rsidRDefault="00C00590" w:rsidP="00C00590">
      <w:r w:rsidRPr="00F86EFD">
        <w:rPr>
          <w:rStyle w:val="StyleUnderline"/>
        </w:rPr>
        <w:t>important beachheads</w:t>
      </w:r>
      <w:r w:rsidRPr="00F86EFD">
        <w:t>. From Corel to Nortel to BlackBerry, Canada has seen early leads</w:t>
      </w:r>
    </w:p>
    <w:p w14:paraId="78157144" w14:textId="77777777" w:rsidR="00C00590" w:rsidRPr="00F86EFD" w:rsidRDefault="00C00590" w:rsidP="00C00590">
      <w:r w:rsidRPr="00F86EFD">
        <w:t>evaporate. Even our current successes like Shopify and Cohere face uncertain futures in a global</w:t>
      </w:r>
    </w:p>
    <w:p w14:paraId="4DCB5860" w14:textId="77777777" w:rsidR="00C00590" w:rsidRPr="00F86EFD" w:rsidRDefault="00C00590" w:rsidP="00C00590">
      <w:pPr>
        <w:rPr>
          <w:rStyle w:val="StyleUnderline"/>
        </w:rPr>
      </w:pPr>
      <w:r w:rsidRPr="00F86EFD">
        <w:t xml:space="preserve">marketplace dominated by big tech and China. </w:t>
      </w:r>
      <w:r w:rsidRPr="00F86EFD">
        <w:rPr>
          <w:rStyle w:val="StyleUnderline"/>
        </w:rPr>
        <w:t>The question is: what can Canada do to break the</w:t>
      </w:r>
    </w:p>
    <w:p w14:paraId="0CED9CFD" w14:textId="77777777" w:rsidR="00C00590" w:rsidRPr="00F86EFD" w:rsidRDefault="00C00590" w:rsidP="00C00590">
      <w:pPr>
        <w:rPr>
          <w:rStyle w:val="StyleUnderline"/>
        </w:rPr>
      </w:pPr>
      <w:r w:rsidRPr="00F86EFD">
        <w:rPr>
          <w:rStyle w:val="StyleUnderline"/>
        </w:rPr>
        <w:t>cycle of false starts and build durable technological advantage?</w:t>
      </w:r>
    </w:p>
    <w:p w14:paraId="757FB888" w14:textId="77777777" w:rsidR="00C00590" w:rsidRPr="00F86EFD" w:rsidRDefault="00C00590" w:rsidP="00C00590">
      <w:pPr>
        <w:rPr>
          <w:rStyle w:val="StyleUnderline"/>
        </w:rPr>
      </w:pPr>
      <w:r w:rsidRPr="00F86EFD">
        <w:rPr>
          <w:rStyle w:val="StyleUnderline"/>
        </w:rPr>
        <w:t>We believe the path forward is to band together with others who want to build a “third way” on</w:t>
      </w:r>
    </w:p>
    <w:p w14:paraId="3E0C2FF4" w14:textId="77777777" w:rsidR="00C00590" w:rsidRPr="00F86EFD" w:rsidRDefault="00C00590" w:rsidP="00C00590">
      <w:pPr>
        <w:rPr>
          <w:rStyle w:val="StyleUnderline"/>
        </w:rPr>
      </w:pPr>
      <w:r w:rsidRPr="00F86EFD">
        <w:rPr>
          <w:rStyle w:val="StyleUnderline"/>
        </w:rPr>
        <w:t>AI that is based on neither American big tech nor its Chinese equivalent. This way is public AI.</w:t>
      </w:r>
    </w:p>
    <w:p w14:paraId="468CE4FB" w14:textId="77777777" w:rsidR="00C00590" w:rsidRPr="00F86EFD" w:rsidRDefault="00C00590" w:rsidP="00C00590">
      <w:pPr>
        <w:rPr>
          <w:rStyle w:val="StyleUnderline"/>
        </w:rPr>
      </w:pPr>
      <w:r w:rsidRPr="00F86EFD">
        <w:rPr>
          <w:rStyle w:val="StyleUnderline"/>
        </w:rPr>
        <w:t>Building this third way will require active, elegantly designed collaboration amongst</w:t>
      </w:r>
    </w:p>
    <w:p w14:paraId="0775A522" w14:textId="263951D8" w:rsidR="00C00590" w:rsidRPr="00F86EFD" w:rsidRDefault="00C00590" w:rsidP="00C00590">
      <w:pPr>
        <w:rPr>
          <w:rStyle w:val="StyleUnderline"/>
        </w:rPr>
      </w:pPr>
      <w:r w:rsidRPr="00F86EFD">
        <w:rPr>
          <w:rStyle w:val="StyleUnderline"/>
        </w:rPr>
        <w:t>governments, startups, civil society and open source communities in many different countries</w:t>
      </w:r>
    </w:p>
    <w:p w14:paraId="7A317B1C" w14:textId="6B3180B0" w:rsidR="002A0B93" w:rsidRPr="00F86EFD" w:rsidRDefault="002A0B93" w:rsidP="001007F0">
      <w:pPr>
        <w:pStyle w:val="Heading4"/>
      </w:pPr>
      <w:r w:rsidRPr="00F86EFD">
        <w:t xml:space="preserve">Governmental regulations prevent </w:t>
      </w:r>
      <w:r w:rsidR="001007F0" w:rsidRPr="00F86EFD">
        <w:t xml:space="preserve">AGI </w:t>
      </w:r>
      <w:r w:rsidR="00121E1F" w:rsidRPr="00F86EFD">
        <w:t>-</w:t>
      </w:r>
      <w:r w:rsidR="001007F0" w:rsidRPr="00F86EFD">
        <w:t xml:space="preserve"> extinction</w:t>
      </w:r>
    </w:p>
    <w:p w14:paraId="12101C5D" w14:textId="2E10DAAB" w:rsidR="001007F0" w:rsidRPr="00F86EFD" w:rsidRDefault="001007F0" w:rsidP="001007F0">
      <w:r w:rsidRPr="00F86EFD">
        <w:rPr>
          <w:rStyle w:val="Style13ptBold"/>
        </w:rPr>
        <w:t xml:space="preserve">Bengio 23 – </w:t>
      </w:r>
      <w:r w:rsidR="00FA5F85" w:rsidRPr="00F86EFD">
        <w:rPr>
          <w:rStyle w:val="Style13ptBold"/>
        </w:rPr>
        <w:t>Professor of computer science at the Université de Montréal, founder and scientific director of Mila–Quebec Artificial Intelligence Institute, and senior fellow and codirector of the Learning in Machines and Brains program at the Canadian Institute for Advanced Research</w:t>
      </w:r>
      <w:r w:rsidR="00FA5F85" w:rsidRPr="00F86EFD">
        <w:t xml:space="preserve"> </w:t>
      </w:r>
      <w:r w:rsidRPr="00F86EFD">
        <w:t>(Yoshua Bengio, 9-2023, "AI and Catastrophic Risk", Journal of Democracy, https://www.journalofdemocracy.org/ai-and-catastrophic-risk/</w:t>
      </w:r>
    </w:p>
    <w:p w14:paraId="59E61BE6" w14:textId="77777777" w:rsidR="001007F0" w:rsidRPr="00F86EFD" w:rsidRDefault="001007F0" w:rsidP="001007F0">
      <w:r w:rsidRPr="00F86EFD">
        <w:t xml:space="preserve">How should we think about the advent of formidable and even superhuman artificial intelligence (AI) systems? </w:t>
      </w:r>
      <w:r w:rsidRPr="00F86EFD">
        <w:rPr>
          <w:rStyle w:val="StyleUnderline"/>
        </w:rPr>
        <w:t>Should we embrace them for their potential to enhance and improve our lives or fear them for their potential to disempower and possibly even drive humanity to extinction</w:t>
      </w:r>
      <w:r w:rsidRPr="00F86EFD">
        <w:t xml:space="preserve">? In 2023, these once-marginal questions captured the attention of media, governments, and everyday citizens after OpenAI released ChatGPT and then GPT-4, stirring a whirlwind of controversy and leading the Future of Life Institute to publish an open letter in March. </w:t>
      </w:r>
      <w:r w:rsidRPr="00F86EFD">
        <w:rPr>
          <w:rStyle w:val="StyleUnderline"/>
        </w:rPr>
        <w:t>That letter, which I cosigned along with numerous experts in the field of AI, called for a temporary halt in the development of even more potent AI systems to allow more time for scrutinizing the risks that they could pose to democracy and humanity, and to establish regulatory measures for ensuring the safe development and deployment of such systems.</w:t>
      </w:r>
      <w:r w:rsidRPr="00F86EFD">
        <w:t xml:space="preserve"> Two months later, Geoffrey Hinton and I, who together with Yann Le Cun won the 2018 Turing Award for our seminal contributions to deep learning, joined CEOs of AI labs, top scientists, and many others to endorse a succinct declaration: “</w:t>
      </w:r>
      <w:r w:rsidRPr="00F86EFD">
        <w:rPr>
          <w:rStyle w:val="StyleUnderline"/>
        </w:rPr>
        <w:t>Mitigating the risk of extinction from AI should be a global priority alongside other societal-scale risks such as pandemics and nuclear war.”</w:t>
      </w:r>
      <w:r w:rsidRPr="00F86EFD">
        <w:t xml:space="preserve"> Le Cun, who works for Meta, publicly disagreed with these statements.</w:t>
      </w:r>
    </w:p>
    <w:p w14:paraId="1D851905" w14:textId="77777777" w:rsidR="001007F0" w:rsidRPr="00F86EFD" w:rsidRDefault="001007F0" w:rsidP="001007F0"/>
    <w:p w14:paraId="2B98EB4A" w14:textId="77777777" w:rsidR="001007F0" w:rsidRPr="00F86EFD" w:rsidRDefault="001007F0" w:rsidP="001007F0">
      <w:r w:rsidRPr="00F86EFD">
        <w:t>This disagreement reflects a spectrum of views among AI researchers about the potential dangers of advanced AI. What should we make of the diverging opinions? At a minimum, they signal great uncertainty. Given the high stakes, this is reason enough for ramping up research to better understand the possible risks. And while experts and stakeholders often talk about these risks in terms of trajectories, probabilities, and the potential impact on society, we must also consider some of the underlying motivations at play, such as the commercial interests of industry and the psychological challenge for researchers like myself of accepting that their research, historically seen by many as positive for humankind, might actually cause severe social harm.</w:t>
      </w:r>
    </w:p>
    <w:p w14:paraId="72138B87" w14:textId="77777777" w:rsidR="001007F0" w:rsidRPr="00F86EFD" w:rsidRDefault="001007F0" w:rsidP="001007F0"/>
    <w:p w14:paraId="1AD86CAC" w14:textId="77777777" w:rsidR="001007F0" w:rsidRPr="00F86EFD" w:rsidRDefault="001007F0" w:rsidP="001007F0">
      <w:r w:rsidRPr="00F86EFD">
        <w:rPr>
          <w:rStyle w:val="StyleUnderline"/>
        </w:rPr>
        <w:t>There are serious risks that could come from the construction of increasingly powerful AI systems</w:t>
      </w:r>
      <w:r w:rsidRPr="00F86EFD">
        <w:t>. And progress is speeding up, in part because developing these transformative technologies is lucrative—a veritable gold rush that could amount to quadrillions of dollars (see the calculation in Stuart Russell’s book on pp. 98–99). Since deep learning transitioned from a purely academic endeavor to one that also has strong commercial interests about a decade ago, questions have arisen about the ethics and societal implications of AI—in particular, who develops it, for whom and for what purposes, and with what potential consequences? These concerns led to the development in 2017 of the Montreal Declaration for the Responsible Development of AI and the drafting of the Asilomar AI Principles, both of which I was involved with, followed by many more, including the OECD AI Principles (2019) and the UNESCO Recommendation on the Ethics of Artificial Intelligence (2021).</w:t>
      </w:r>
    </w:p>
    <w:p w14:paraId="21230981" w14:textId="77777777" w:rsidR="001007F0" w:rsidRPr="00F86EFD" w:rsidRDefault="001007F0" w:rsidP="001007F0"/>
    <w:p w14:paraId="449E23C2" w14:textId="77777777" w:rsidR="001007F0" w:rsidRPr="00F86EFD" w:rsidRDefault="001007F0" w:rsidP="001007F0">
      <w:r w:rsidRPr="00F86EFD">
        <w:t>Modern AI systems are trained to perform tasks in a way that is consistent with observed data. Because those data will often reflect social biases, these systems themselves may discriminate against already marginalized or disempowered groups. The awareness of such issues has created subfields of research (for example, AI fairness and AI ethics) as well as the development of machine-learning methods to mitigate such problems. But these issues are far from being resolved as there is little representation of discriminated-against groups among the AI researchers and tech companies developing AI systems and currently no regulatory framework to better protect human rights. Another concern that is highly relevant to democracy is the serious possibility that, in the absence of regulation, power and wealth will concentrate in the hands of a few individuals, companies, and countries due to the growing power of AI tools. Such concentration could come at the expense of workers, consumers, market efficiency, and global safety, and would involve the use of personal data that people freely hand over on the internet without necessarily understanding the implications of doing so. In the extreme, a few individuals controlling superhuman AIs would accrue a level of power never before seen in human history, a blatant contradiction with the very principle of democracy and a major threat to it.</w:t>
      </w:r>
    </w:p>
    <w:p w14:paraId="70DD5AC4" w14:textId="77777777" w:rsidR="001007F0" w:rsidRPr="00F86EFD" w:rsidRDefault="001007F0" w:rsidP="001007F0"/>
    <w:p w14:paraId="7FA184D5" w14:textId="77777777" w:rsidR="001007F0" w:rsidRPr="00F86EFD" w:rsidRDefault="001007F0" w:rsidP="001007F0">
      <w:r w:rsidRPr="00F86EFD">
        <w:t>The development of and broad access to very large language models such as ChatGPT have raised serious concerns among researchers and society as a whole about the possible social impacts of AI. The question of whether and how AI systems can be controlled, that is, guaranteed to act as intended, has been asked for many years, yet there is still no satisfactory answer—although the AI safety-research community is currently studying proposals.</w:t>
      </w:r>
    </w:p>
    <w:p w14:paraId="14731620" w14:textId="77777777" w:rsidR="001007F0" w:rsidRPr="00F86EFD" w:rsidRDefault="001007F0" w:rsidP="001007F0"/>
    <w:p w14:paraId="79309C7E" w14:textId="77777777" w:rsidR="001007F0" w:rsidRPr="00F86EFD" w:rsidRDefault="001007F0" w:rsidP="001007F0">
      <w:r w:rsidRPr="00F86EFD">
        <w:t>Misalignment and Categories of Harm</w:t>
      </w:r>
    </w:p>
    <w:p w14:paraId="08E137C2" w14:textId="77777777" w:rsidR="001007F0" w:rsidRPr="00F86EFD" w:rsidRDefault="001007F0" w:rsidP="001007F0">
      <w:r w:rsidRPr="00F86EFD">
        <w:rPr>
          <w:rStyle w:val="StyleUnderline"/>
        </w:rPr>
        <w:t>To understand the dangers associated with AI systems, especially the more powerful ones, it is useful to first explain the concept of misalignment</w:t>
      </w:r>
      <w:r w:rsidRPr="00F86EFD">
        <w:t>. If Party A relies on Party B to achieve an objective, can Party A concisely express its expectations of Party B? Unfortunately, the answer is generally “no,” given the manifold circumstances in which Party A might want to dictate Party B’s behavior. This situation has been well studied in both economics, in contract theory, where Parties A and B could be corporations, and in the field of AI, where Party A represents a human and Party B, an AI system. If Party B is highly competent, it might fulfill Party A’s instructions, adhering strictly to “the letter of the law,” contract, or instructions, but still leave Party A unsatisfied by violating “the spirit of the law” or finding a loophole in the contract. This disparity between Party A’s intention and what Party B is optimizing is referred to as a misalignment.</w:t>
      </w:r>
    </w:p>
    <w:p w14:paraId="74F6D7B4" w14:textId="77777777" w:rsidR="001007F0" w:rsidRPr="00F86EFD" w:rsidRDefault="001007F0" w:rsidP="001007F0"/>
    <w:p w14:paraId="61F1DC34" w14:textId="77777777" w:rsidR="001007F0" w:rsidRPr="00F86EFD" w:rsidRDefault="001007F0" w:rsidP="001007F0">
      <w:r w:rsidRPr="00F86EFD">
        <w:t>One way to categorize AI-driven harms is by considering intentionality—whether human operators are intentionally or unintentionally causing harm with AI—and the kind of misalignment involved: 1</w:t>
      </w:r>
      <w:r w:rsidRPr="00F86EFD">
        <w:rPr>
          <w:rStyle w:val="StyleUnderline"/>
        </w:rPr>
        <w:t xml:space="preserve">) AI used intentionally as a powerful and destructive tool—for instance, to exploit markets, generate massive frauds, influence elections through social media, design cyberattacks, or launch bioweapons—illustrating a misalignment between the malicious human operator and society; 2) AI used unintentionally as a harmful tool—for instance, systems that discriminate against women or people of color or systems that inadvertently generate political polarization—demonstrating a misalignment between the human operator and the AI; and 3) loss of control of an AI system—typically when it is given or develops a strong self-preservation goal, possibly creating an existential threat to humanity—which can happen intentionally or not, and illustrates a misalignment between the AI and both the human operator and society. Here, I focus primarily on the first and third categories, particularly on scenarios in which a powerful and dangerous AI attempts to execute harmful goals, irrespective of whether the outcomes are intended by humans. </w:t>
      </w:r>
      <w:r w:rsidRPr="00F86EFD">
        <w:t>I refer to such AIs as “rogue AIs” and will discuss potential strategies for humanity to defend itself against this possibility.</w:t>
      </w:r>
    </w:p>
    <w:p w14:paraId="20403A58" w14:textId="77777777" w:rsidR="001007F0" w:rsidRPr="00F86EFD" w:rsidRDefault="001007F0" w:rsidP="001007F0"/>
    <w:p w14:paraId="50B5CE38" w14:textId="77777777" w:rsidR="001007F0" w:rsidRPr="00F86EFD" w:rsidRDefault="001007F0" w:rsidP="001007F0">
      <w:r w:rsidRPr="00F86EFD">
        <w:t>Protecting Humanity from Rogue AIs</w:t>
      </w:r>
    </w:p>
    <w:p w14:paraId="08212CD6" w14:textId="77777777" w:rsidR="001007F0" w:rsidRPr="00F86EFD" w:rsidRDefault="001007F0" w:rsidP="001007F0">
      <w:r w:rsidRPr="00F86EFD">
        <w:t xml:space="preserve">The concern about the possibility of autonomous rogue AIs in coming years or decades is hotly debated—take, for example, two contrasting views recently published in the Economist. </w:t>
      </w:r>
      <w:r w:rsidRPr="00F86EFD">
        <w:rPr>
          <w:rStyle w:val="StyleUnderline"/>
        </w:rPr>
        <w:t>Even though there is no current consensus on the most extreme risks, such as the possibility of human extinction, the absence of clear evidence against such risks (including those short of extinction) suggests that caution and further study are absolutely required.</w:t>
      </w:r>
    </w:p>
    <w:p w14:paraId="52D39661" w14:textId="77777777" w:rsidR="001007F0" w:rsidRPr="00F86EFD" w:rsidRDefault="001007F0" w:rsidP="001007F0"/>
    <w:p w14:paraId="3FDDBF13" w14:textId="77777777" w:rsidR="001007F0" w:rsidRPr="00F86EFD" w:rsidRDefault="001007F0" w:rsidP="001007F0">
      <w:pPr>
        <w:rPr>
          <w:rStyle w:val="StyleUnderline"/>
        </w:rPr>
      </w:pPr>
      <w:r w:rsidRPr="00F86EFD">
        <w:t xml:space="preserve">Specifically, </w:t>
      </w:r>
      <w:r w:rsidRPr="00F86EFD">
        <w:rPr>
          <w:rStyle w:val="StyleUnderline"/>
        </w:rPr>
        <w:t>we should be researching countermeasures against rogue AIs. The motivation for such research arises from two considerations: First, while comprehensive and well-enforced regulation could considerably reduce the risks associated with the emergence of rogue AIs, it is unlikely to offer foolproof protection</w:t>
      </w:r>
      <w:r w:rsidRPr="00F86EFD">
        <w:t xml:space="preserve">. Certain jurisdictions may lack the necessary regulation or have weaker rules in place. Individuals or organizations, such as for-profit corporations or military bodies, may skimp on safety due to competing objectives, such as commercial or military competition, which may or may not align well with the public interest. </w:t>
      </w:r>
      <w:r w:rsidRPr="00F86EFD">
        <w:rPr>
          <w:rStyle w:val="StyleUnderline"/>
        </w:rPr>
        <w:t>Malicious actors, such as terrorist organizations or organized crime groups, may intentionally disregard safety guidelines, while others may unintentionally fail to follow them due to negligence. Finally, regulation itself is bound to be imperfect or implemented too late, as we still lack clarity on the best methods to evaluate and mitigate the catastrophic risks posed by AI.</w:t>
      </w:r>
    </w:p>
    <w:p w14:paraId="1FCE928D" w14:textId="77777777" w:rsidR="001007F0" w:rsidRPr="00F86EFD" w:rsidRDefault="001007F0" w:rsidP="001007F0"/>
    <w:p w14:paraId="7B10EA41" w14:textId="77777777" w:rsidR="001007F0" w:rsidRPr="00F86EFD" w:rsidRDefault="001007F0" w:rsidP="001007F0">
      <w:pPr>
        <w:rPr>
          <w:rStyle w:val="StyleUnderline"/>
        </w:rPr>
      </w:pPr>
      <w:r w:rsidRPr="00F86EFD">
        <w:t xml:space="preserve">The second consideration behind the push for researching countermeasures is that the stakes are so high. </w:t>
      </w:r>
      <w:r w:rsidRPr="00F86EFD">
        <w:rPr>
          <w:rStyle w:val="StyleUnderline"/>
        </w:rPr>
        <w:t>Even if we manage to significantly reduce the probability of a rogue AI emerging, the tiniest probability of a major catastrophe—such as a nuclear war, the launch of highly potent bioweapons, or human extinction—is still unacceptable. Beyond regulation, humanity needs a Plan B.</w:t>
      </w:r>
    </w:p>
    <w:p w14:paraId="0621BFB1" w14:textId="77777777" w:rsidR="001007F0" w:rsidRPr="00F86EFD" w:rsidRDefault="001007F0" w:rsidP="001007F0"/>
    <w:p w14:paraId="014A4EC4" w14:textId="77777777" w:rsidR="001007F0" w:rsidRPr="00F86EFD" w:rsidRDefault="001007F0" w:rsidP="001007F0">
      <w:r w:rsidRPr="00F86EFD">
        <w:rPr>
          <w:rStyle w:val="StyleUnderline"/>
        </w:rPr>
        <w:t>Democracy and human rights. In the context of the possible emergence of rogue AIs, there are three reasons why we should focus specifically on the preservation, and ideally enhancement, of democracy and human rights</w:t>
      </w:r>
      <w:r w:rsidRPr="00F86EFD">
        <w:t xml:space="preserve">: While democracy and human rights are intrinsically important, they are also fragile, as evidenced repeatedly throughout history, including cases of democratic states transitioning into authoritarian ones. It is crucial that we remember the essence of democracy—that everyone has a voice—and that this involves the decentralization of power and a system of checks and balances to ensure that decisions reflect and balance the views of diverse citizens and communities. Powerful tools, especially AI, could easily be leveraged by governments to strengthen their hold on power, for instance, through multifaceted surveillance methods such as cameras and online discourse monitoring, as well as control mechanisms such as AI-driven policing and military weapons. Naturally, a decline in democratic principles correlates with a deterioration of human rights. </w:t>
      </w:r>
      <w:r w:rsidRPr="00F86EFD">
        <w:rPr>
          <w:rStyle w:val="StyleUnderline"/>
        </w:rPr>
        <w:t>Furthermore, a superhuman AI could give unprecedented power to those who control it, whether individuals, corporations, or governments, threatening democracy and geopolitical stability.</w:t>
      </w:r>
    </w:p>
    <w:p w14:paraId="49BDC4BC" w14:textId="77777777" w:rsidR="001007F0" w:rsidRPr="00F86EFD" w:rsidRDefault="001007F0" w:rsidP="001007F0"/>
    <w:p w14:paraId="438EB64A" w14:textId="77777777" w:rsidR="001007F0" w:rsidRPr="00F86EFD" w:rsidRDefault="001007F0" w:rsidP="001007F0">
      <w:r w:rsidRPr="00F86EFD">
        <w:t>Highly centralized authoritarian regimes are unlikely to make wise and safe decisions due to the absence of the checks and balances inherent in democracies. While dictators might act more swiftly, their firm conviction in their own interpretations and beliefs could lead them to make bad decisions with an unwarranted level of confidence. This behavior is similar to that of machine-learning systems trained by maximum likelihood: They consider only one interpretation of reality when there could be multiple possibilities. Democratic decisionmaking, in contrast, resembles a rational Bayesian decisionmaking process, where all plausible interpretations are considered, weighed, and combined to reach a decision, and is thus similar to machine-learning systems trained using Bayes’s theorem.</w:t>
      </w:r>
    </w:p>
    <w:p w14:paraId="31B1E335" w14:textId="77777777" w:rsidR="001007F0" w:rsidRPr="00F86EFD" w:rsidRDefault="001007F0" w:rsidP="001007F0"/>
    <w:p w14:paraId="41D19E17" w14:textId="77777777" w:rsidR="001007F0" w:rsidRPr="00F86EFD" w:rsidRDefault="001007F0" w:rsidP="001007F0">
      <w:r w:rsidRPr="00F86EFD">
        <w:t>Furthermore, an authoritarian regime is likely to focus primarily on preserving or enhancing its own power instead of thoughtfully anticipating potential harms and risks to its population and humanity at large. These two factors—unreliable decisionmaking and a misalignment with humanity’s well-being—render authoritarian regimes more likely to make unsafe decisions regarding powerful AI systems, thereby increasing the likelihood of catastrophic outcomes when using these systems.</w:t>
      </w:r>
    </w:p>
    <w:p w14:paraId="2E464588" w14:textId="77777777" w:rsidR="001007F0" w:rsidRPr="00F86EFD" w:rsidRDefault="001007F0" w:rsidP="001007F0"/>
    <w:p w14:paraId="6D8B466F" w14:textId="77777777" w:rsidR="001007F0" w:rsidRPr="00F86EFD" w:rsidRDefault="001007F0" w:rsidP="001007F0">
      <w:r w:rsidRPr="00F86EFD">
        <w:t>It is worth noting that, with only a few corporations developing frontier AI systems, some proposals for regulating AI could be detrimental to democracy by allowing increasing concentration of power, for example with licensing requirements and restrictions on the open-source distribution of very powerful AI systems. If, to minimize catastrophic outcomes by limiting access, only a few labs are allowed to tinker with the most dangerous AI systems, the individuals or entities that control those labs may wield dangerously excessive power. That could pose a threat to democracy, the efficiency of markets, and geopolitical stability. The mission and governance of such labs are thus crucial elements of the proposal presented here, to make sure that they work for the common good and the preservation and enhancement of democracy.</w:t>
      </w:r>
    </w:p>
    <w:p w14:paraId="65B76DBA" w14:textId="77777777" w:rsidR="001007F0" w:rsidRPr="00F86EFD" w:rsidRDefault="001007F0" w:rsidP="001007F0"/>
    <w:p w14:paraId="03FD5873" w14:textId="77777777" w:rsidR="001007F0" w:rsidRPr="00F86EFD" w:rsidRDefault="001007F0" w:rsidP="001007F0">
      <w:r w:rsidRPr="00F86EFD">
        <w:rPr>
          <w:rStyle w:val="StyleUnderline"/>
        </w:rPr>
        <w:t>Safe, defensive AIs to counter rogue AIs.</w:t>
      </w:r>
      <w:r w:rsidRPr="00F86EFD">
        <w:t xml:space="preserve"> How might humanity defend itself against rogue AIs that surpass human intelligence in many critical ways? Let us imagine armies of AI “trolls” on social media. Individual trolls could learn from the online presence of the people they are aiming to influence and engage in dialogue with those targets to sway their political opinions or entice them to take certain actions. Alternatively, consider cyberattacks involving millions of computer viruses, coordinated in a manner impossible for a human team to devise. Such sophisticated attacks would exceed our usual cybersecurity-defense capabilities, which have been designed to counter human-driven attacks.</w:t>
      </w:r>
    </w:p>
    <w:p w14:paraId="38782FA0" w14:textId="77777777" w:rsidR="001007F0" w:rsidRPr="00F86EFD" w:rsidRDefault="001007F0" w:rsidP="001007F0"/>
    <w:p w14:paraId="5C4B887D" w14:textId="77777777" w:rsidR="001007F0" w:rsidRPr="00F86EFD" w:rsidRDefault="001007F0" w:rsidP="001007F0">
      <w:r w:rsidRPr="00F86EFD">
        <w:rPr>
          <w:rStyle w:val="StyleUnderline"/>
        </w:rPr>
        <w:t>And there is rapidly growing concern that bioweapons could be developed with the assistance of question-answering AI systems</w:t>
      </w:r>
      <w:r w:rsidRPr="00F86EFD">
        <w:t xml:space="preserve"> (as per Dario Amodei’s congressional testimony), or even constructed directly by more autonomous AI systems in the future. What types of policies and cybersecurity defenses could be established to avert or counteract such dangers? When confronted with an enemy smarter than humans, it seems logical to employ assistance that also surpasses human intelligence.</w:t>
      </w:r>
    </w:p>
    <w:p w14:paraId="588010A1" w14:textId="77777777" w:rsidR="001007F0" w:rsidRPr="00F86EFD" w:rsidRDefault="001007F0" w:rsidP="001007F0"/>
    <w:p w14:paraId="45717ACD" w14:textId="77777777" w:rsidR="001007F0" w:rsidRPr="00F86EFD" w:rsidRDefault="001007F0" w:rsidP="001007F0">
      <w:r w:rsidRPr="00F86EFD">
        <w:t>Such an approach would require careful implementation, however, as we do not want these AI assistants to transform into rogue AIs, either intentionally because an operator takes unwarranted control of the AI or because the operators lose control of it. It is important to note that we currently lack the knowledge to construct AI systems that are guaranteed to be safe—that is, systems that will not unintentionally become misaligned and adopt goals that conflict with our own. Unfortunately, even slight misalignment can result in the emergence of unintended goals, such as power-seeking and self-preservation, which can be advantageous for accomplishing virtually any other goal. For instance, if an AI acquires a self-preservation goal, it will resist attempts to shut it down, creating immediate conflict and potentially leading to a loss of control if we fail to deactivate it. From that point on, it would be akin to having created a new species, one that is potentially smarter than humans. An AI’s self-preservation objective could compel it to replicate itself across various computers, similar to a computer virus, and to seek necessary resources for its preservation, such as electrical power. It is conceivable that this rogue AI might even attempt to control or eliminate humans to ensure its survival, especially if it can command robots. It is therefore critical that we conduct research into methods that can reduce the possibility of misalignment and prevent loss of control. Spurred by scientific breakthroughs and the anticipated benefits of more powerful AI systems, both the scientific community and industry are making rapid progress developing more powerful AI systems—making research on countermeasures a matter of urgency. The risk of dangerous power concentration (either at the command of a human or not) escalates with the expanding abilities of these systems. As they inch closer to surpassing human capabilities, the potential for significant harm grows.</w:t>
      </w:r>
    </w:p>
    <w:p w14:paraId="204E888B" w14:textId="48DFE3F8" w:rsidR="00857438" w:rsidRPr="00F86EFD" w:rsidRDefault="000F25F4" w:rsidP="00857438">
      <w:pPr>
        <w:pStyle w:val="Heading3"/>
      </w:pPr>
      <w:r w:rsidRPr="00F86EFD">
        <w:t xml:space="preserve">! Module --- </w:t>
      </w:r>
      <w:r w:rsidR="00857438" w:rsidRPr="00F86EFD">
        <w:t>Cybe</w:t>
      </w:r>
      <w:r w:rsidRPr="00F86EFD">
        <w:t>r</w:t>
      </w:r>
    </w:p>
    <w:p w14:paraId="39FA4089" w14:textId="63EB02E1" w:rsidR="00857438" w:rsidRPr="00F86EFD" w:rsidRDefault="00C00590" w:rsidP="00857438">
      <w:pPr>
        <w:pStyle w:val="Heading4"/>
      </w:pPr>
      <w:r w:rsidRPr="00F86EFD">
        <w:t>Canadian leadership solves</w:t>
      </w:r>
      <w:r w:rsidR="00857438" w:rsidRPr="00F86EFD">
        <w:t xml:space="preserve"> </w:t>
      </w:r>
      <w:r w:rsidR="0080027B" w:rsidRPr="00F86EFD">
        <w:t>cyber attacks</w:t>
      </w:r>
    </w:p>
    <w:p w14:paraId="508AA534" w14:textId="77777777" w:rsidR="00857438" w:rsidRPr="00F86EFD" w:rsidRDefault="00857438" w:rsidP="00857438">
      <w:r w:rsidRPr="00F86EFD">
        <w:rPr>
          <w:rStyle w:val="Style13ptBold"/>
        </w:rPr>
        <w:t>De Silva 22</w:t>
      </w:r>
      <w:r w:rsidRPr="00F86EFD">
        <w:t xml:space="preserve"> [Jan De Silva is the Chair of the APEC Business Advisory Council’s Digital Working Group and President and CEO of the Toronto Region Board of Trade. “OPINION: The foundation for Canada to become a global leader in cybersecurity is set – we must seize the moment now”, May 30, 2022. https://www.canadiansecuritymag.com/opinion-the-foundation-for-canada-to-become-a-global-leader-in-cybersecurity-is-set-we-must-seize-the-moment-now/?utm_source=rss&amp;utm_medium=rss&amp;utm_campaign=opinion-the-foundation-for-canada-to-become-a-global-leader-in-cybersecurity-is-set-we-must-seize-the-moment-now]</w:t>
      </w:r>
    </w:p>
    <w:p w14:paraId="71F0A922" w14:textId="77777777" w:rsidR="00857438" w:rsidRPr="00F86EFD" w:rsidRDefault="00857438" w:rsidP="00857438">
      <w:pPr>
        <w:rPr>
          <w:sz w:val="16"/>
        </w:rPr>
      </w:pPr>
      <w:r w:rsidRPr="00F86EFD">
        <w:rPr>
          <w:rStyle w:val="StyleUnderline"/>
        </w:rPr>
        <w:t>In Canada</w:t>
      </w:r>
      <w:r w:rsidRPr="00F86EFD">
        <w:rPr>
          <w:sz w:val="16"/>
        </w:rPr>
        <w:t xml:space="preserve">, </w:t>
      </w:r>
      <w:r w:rsidRPr="00F86EFD">
        <w:rPr>
          <w:rStyle w:val="StyleUnderline"/>
        </w:rPr>
        <w:t xml:space="preserve">significant </w:t>
      </w:r>
      <w:r w:rsidRPr="00F86EFD">
        <w:rPr>
          <w:rStyle w:val="Emphasis"/>
        </w:rPr>
        <w:t>cybersecurity clusters are in place</w:t>
      </w:r>
      <w:r w:rsidRPr="00F86EFD">
        <w:rPr>
          <w:sz w:val="16"/>
        </w:rPr>
        <w:t xml:space="preserve">. For example, in New Brunswick, the private sector, academic community, and provincial government are collectively driving its innovation and expertise. In 2017, IBM partnered with the University of New Brunswick to launch the Canadian Institute for Cybersecurity. Subsequent investments from IBM created hundreds of cybersecurity jobs in the province. NB-based startup, Beauceron Security launched in 2015 inside the University of New Brunswick when local IT experts transformed a personal project into an innovative, web-based cyber risk technology that had higher education institutions across the country and the City of Fredericton among its impressive list of early adopters. In Ontario, the province has united its impressive cybersecurity clusters in growing hubs like Toronto, Waterloo, and Ottawa with similar centres of excellence like Ryerson University’s Rogers Cybersecure Catalyst in Brampton. </w:t>
      </w:r>
      <w:r w:rsidRPr="00F86EFD">
        <w:rPr>
          <w:rStyle w:val="StyleUnderline"/>
        </w:rPr>
        <w:t>The federal government</w:t>
      </w:r>
      <w:r w:rsidRPr="00F86EFD">
        <w:rPr>
          <w:sz w:val="16"/>
        </w:rPr>
        <w:t xml:space="preserve"> is starting to take notice too. In its recently tabled 2022 federal Budget, the government </w:t>
      </w:r>
      <w:r w:rsidRPr="00F86EFD">
        <w:rPr>
          <w:rStyle w:val="Emphasis"/>
        </w:rPr>
        <w:t>pledged $875.2 million</w:t>
      </w:r>
      <w:r w:rsidRPr="00F86EFD">
        <w:rPr>
          <w:sz w:val="16"/>
        </w:rPr>
        <w:t xml:space="preserve"> </w:t>
      </w:r>
      <w:r w:rsidRPr="00F86EFD">
        <w:rPr>
          <w:rStyle w:val="StyleUnderline"/>
        </w:rPr>
        <w:t>in funding for the Communications Security Establishment</w:t>
      </w:r>
      <w:r w:rsidRPr="00F86EFD">
        <w:rPr>
          <w:sz w:val="16"/>
        </w:rPr>
        <w:t xml:space="preserve"> over five years “</w:t>
      </w:r>
      <w:r w:rsidRPr="00F86EFD">
        <w:rPr>
          <w:rStyle w:val="StyleUnderline"/>
        </w:rPr>
        <w:t xml:space="preserve">to </w:t>
      </w:r>
      <w:r w:rsidRPr="00F86EFD">
        <w:rPr>
          <w:rStyle w:val="Emphasis"/>
        </w:rPr>
        <w:t>address</w:t>
      </w:r>
      <w:r w:rsidRPr="00F86EFD">
        <w:rPr>
          <w:sz w:val="16"/>
        </w:rPr>
        <w:t xml:space="preserve"> </w:t>
      </w:r>
      <w:r w:rsidRPr="00F86EFD">
        <w:rPr>
          <w:rStyle w:val="StyleUnderline"/>
        </w:rPr>
        <w:t xml:space="preserve">the rapidly evolving </w:t>
      </w:r>
      <w:r w:rsidRPr="00F86EFD">
        <w:rPr>
          <w:rStyle w:val="Emphasis"/>
        </w:rPr>
        <w:t>cyber threat landscape</w:t>
      </w:r>
      <w:r w:rsidRPr="00F86EFD">
        <w:rPr>
          <w:sz w:val="16"/>
        </w:rPr>
        <w:t xml:space="preserve">.” In February, it committed $80 million to Canada’s National Cybersecurity Consortium – a not-for-profit organization that brings together the cybersecurity expertise of five universities from across Canada. That’s a great start – but more needs to be done. In addition to funding, </w:t>
      </w:r>
      <w:r w:rsidRPr="00F86EFD">
        <w:rPr>
          <w:rStyle w:val="StyleUnderline"/>
        </w:rPr>
        <w:t xml:space="preserve">our governments must ensure the conditions are in place for active </w:t>
      </w:r>
      <w:r w:rsidRPr="00F86EFD">
        <w:rPr>
          <w:rStyle w:val="Emphasis"/>
        </w:rPr>
        <w:t>collaboration</w:t>
      </w:r>
      <w:r w:rsidRPr="00F86EFD">
        <w:rPr>
          <w:sz w:val="16"/>
        </w:rPr>
        <w:t xml:space="preserve"> between regional technology entrepreneurs across cybersecurity, artificial intelligence, and cloud computing to keep our innovation and talent domestic. At the same time, businesses and academia must work to collaborate and develop centres of excellence such as the ones in New Brunswick and Ontario to ensure that both the private-sector investments, research and talent pipelines necessary to grow the industries are in place. </w:t>
      </w:r>
      <w:r w:rsidRPr="00F86EFD">
        <w:rPr>
          <w:rStyle w:val="StyleUnderline"/>
        </w:rPr>
        <w:t xml:space="preserve">If Canada wants to pursue </w:t>
      </w:r>
      <w:r w:rsidRPr="00F86EFD">
        <w:rPr>
          <w:rStyle w:val="Emphasis"/>
        </w:rPr>
        <w:t>dominance in cybersecurity</w:t>
      </w:r>
      <w:r w:rsidRPr="00F86EFD">
        <w:rPr>
          <w:sz w:val="16"/>
        </w:rPr>
        <w:t xml:space="preserve">, </w:t>
      </w:r>
      <w:r w:rsidRPr="00F86EFD">
        <w:rPr>
          <w:rStyle w:val="StyleUnderline"/>
        </w:rPr>
        <w:t xml:space="preserve">this will mean </w:t>
      </w:r>
      <w:r w:rsidRPr="00F86EFD">
        <w:rPr>
          <w:rStyle w:val="Emphasis"/>
        </w:rPr>
        <w:t>exporting our cybersecurity expertise</w:t>
      </w:r>
      <w:r w:rsidRPr="00F86EFD">
        <w:rPr>
          <w:rStyle w:val="StyleUnderline"/>
        </w:rPr>
        <w:t xml:space="preserve"> to </w:t>
      </w:r>
      <w:r w:rsidRPr="00F86EFD">
        <w:rPr>
          <w:rStyle w:val="Emphasis"/>
        </w:rPr>
        <w:t>allies</w:t>
      </w:r>
      <w:r w:rsidRPr="00F86EFD">
        <w:rPr>
          <w:rStyle w:val="StyleUnderline"/>
        </w:rPr>
        <w:t xml:space="preserve"> and leveraging our trade partnerships to further bolster sector demand</w:t>
      </w:r>
      <w:r w:rsidRPr="00F86EFD">
        <w:rPr>
          <w:sz w:val="16"/>
        </w:rPr>
        <w:t xml:space="preserve">. I participate as one of Canada’s three representatives to the Asia-Pacific Economic Cooperation (APEC) Business Advisory Council – a forum that brings together economies and business leaders from across the Pacific Rim for greater collaboration. I see how APEC member economies are hungry for access to cybersecurity talent and regional collaboration to enable inclusive growth for their businesses – of all sizes – in the digital economy. We are working to help create the conditions for Canada to show economic and governance leadership in cybersecurity, exporting cutting edge technology while influencing global regulatory norms. </w:t>
      </w:r>
      <w:r w:rsidRPr="00F86EFD">
        <w:rPr>
          <w:rStyle w:val="StyleUnderline"/>
        </w:rPr>
        <w:t xml:space="preserve">There is an opportunity for Canada to become a recognized </w:t>
      </w:r>
      <w:r w:rsidRPr="00F86EFD">
        <w:rPr>
          <w:rStyle w:val="Emphasis"/>
        </w:rPr>
        <w:t>global leader</w:t>
      </w:r>
      <w:r w:rsidRPr="00F86EFD">
        <w:rPr>
          <w:sz w:val="16"/>
        </w:rPr>
        <w:t xml:space="preserve"> in this exciting and booming industry. We have taken critical first steps and we’re excited about going even further as part of our chance to seize our future. If we don’t lead, another will. I say it should be Canada.</w:t>
      </w:r>
    </w:p>
    <w:p w14:paraId="516E0CF9" w14:textId="77777777" w:rsidR="0080027B" w:rsidRPr="00F86EFD" w:rsidRDefault="0080027B" w:rsidP="0080027B">
      <w:pPr>
        <w:pStyle w:val="Heading4"/>
      </w:pPr>
      <w:r w:rsidRPr="00F86EFD">
        <w:t xml:space="preserve">Goes nuclear – extinction </w:t>
      </w:r>
    </w:p>
    <w:p w14:paraId="05F49CC7" w14:textId="77777777" w:rsidR="0080027B" w:rsidRPr="00F86EFD" w:rsidRDefault="0080027B" w:rsidP="0080027B">
      <w:r w:rsidRPr="00F86EFD">
        <w:rPr>
          <w:b/>
          <w:bCs/>
          <w:sz w:val="26"/>
          <w:szCs w:val="26"/>
        </w:rPr>
        <w:t>Klare 19</w:t>
      </w:r>
      <w:r w:rsidRPr="00F86EFD">
        <w:t xml:space="preserve"> Five Colleges professor of Peace and World Security Studies</w:t>
      </w:r>
      <w:r w:rsidRPr="00F86EFD">
        <w:rPr>
          <w:b/>
          <w:bCs/>
        </w:rPr>
        <w:t>,</w:t>
      </w:r>
      <w:r w:rsidRPr="00F86EFD">
        <w:t xml:space="preserve"> in Massachusetts, defense correspondent of The Nation magazine and author of Resource Wars and Blood and Oil(Michael T. Klare, 1-19-2019, "", </w:t>
      </w:r>
      <w:r w:rsidRPr="00F86EFD">
        <w:rPr>
          <w:u w:val="single"/>
        </w:rPr>
        <w:t>Cyber Battles, Nuclear Outcomes? Dangerous New Pathways To Escalation</w:t>
      </w:r>
      <w:r w:rsidRPr="00F86EFD">
        <w:t xml:space="preserve">, </w:t>
      </w:r>
      <w:hyperlink r:id="rId9" w:history="1">
        <w:r w:rsidRPr="00F86EFD">
          <w:rPr>
            <w:rStyle w:val="Hyperlink"/>
          </w:rPr>
          <w:t>https://www.jstor.org/stable/pdf/26823090.pdf</w:t>
        </w:r>
      </w:hyperlink>
      <w:r w:rsidRPr="00F86EFD">
        <w:t xml:space="preserve">) </w:t>
      </w:r>
    </w:p>
    <w:p w14:paraId="142F3C7D" w14:textId="77777777" w:rsidR="0080027B" w:rsidRPr="00F86EFD" w:rsidRDefault="0080027B" w:rsidP="0080027B">
      <w:r w:rsidRPr="00F86EFD">
        <w:rPr>
          <w:u w:val="single"/>
        </w:rPr>
        <w:t>The</w:t>
      </w:r>
      <w:r w:rsidRPr="00F86EFD">
        <w:rPr>
          <w:sz w:val="18"/>
          <w:szCs w:val="18"/>
        </w:rPr>
        <w:t xml:space="preserve"> first and possibly</w:t>
      </w:r>
      <w:r w:rsidRPr="00F86EFD">
        <w:t xml:space="preserve"> </w:t>
      </w:r>
      <w:r w:rsidRPr="00F86EFD">
        <w:rPr>
          <w:u w:val="single"/>
        </w:rPr>
        <w:t>most dangerous path to escalation would arise from</w:t>
      </w:r>
      <w:r w:rsidRPr="00F86EFD">
        <w:t xml:space="preserve"> </w:t>
      </w:r>
      <w:r w:rsidRPr="00F86EFD">
        <w:rPr>
          <w:sz w:val="18"/>
          <w:szCs w:val="18"/>
        </w:rPr>
        <w:t>the early use of</w:t>
      </w:r>
      <w:r w:rsidRPr="00F86EFD">
        <w:t xml:space="preserve"> </w:t>
      </w:r>
      <w:r w:rsidRPr="00F86EFD">
        <w:rPr>
          <w:u w:val="single"/>
        </w:rPr>
        <w:t>cyberweapons</w:t>
      </w:r>
      <w:r w:rsidRPr="00F86EFD">
        <w:t xml:space="preserve"> </w:t>
      </w:r>
      <w:r w:rsidRPr="00F86EFD">
        <w:rPr>
          <w:u w:val="single"/>
        </w:rPr>
        <w:t>in a great power crisis to paralyze the vital command, control, and communications capabilities of an adversary, many of which serve nuclear and conventional forces</w:t>
      </w:r>
      <w:r w:rsidRPr="00F86EFD">
        <w:rPr>
          <w:sz w:val="18"/>
          <w:szCs w:val="18"/>
        </w:rPr>
        <w:t>. In the “fog of war” that would naturally ensue from such an encounter,</w:t>
      </w:r>
      <w:r w:rsidRPr="00F86EFD">
        <w:t xml:space="preserve"> </w:t>
      </w:r>
      <w:r w:rsidRPr="00F86EFD">
        <w:rPr>
          <w:u w:val="single"/>
        </w:rPr>
        <w:t>the recipient of such an attack might</w:t>
      </w:r>
      <w:r w:rsidRPr="00F86EFD">
        <w:t xml:space="preserve"> </w:t>
      </w:r>
      <w:r w:rsidRPr="00F86EFD">
        <w:rPr>
          <w:u w:val="single"/>
        </w:rPr>
        <w:t>fear</w:t>
      </w:r>
      <w:r w:rsidRPr="00F86EFD">
        <w:rPr>
          <w:sz w:val="18"/>
          <w:szCs w:val="18"/>
        </w:rPr>
        <w:t xml:space="preserve"> more punishing follow-up kinetic attacks, possibly </w:t>
      </w:r>
      <w:r w:rsidRPr="00F86EFD">
        <w:rPr>
          <w:u w:val="single"/>
        </w:rPr>
        <w:t>including the use of nuclear weapons, and, fearing the loss of its own arsenal, launch its weapons immediately</w:t>
      </w:r>
      <w:r w:rsidRPr="00F86EFD">
        <w:t xml:space="preserve">. </w:t>
      </w:r>
      <w:r w:rsidRPr="00F86EFD">
        <w:rPr>
          <w:u w:val="single"/>
        </w:rPr>
        <w:t>This might occur</w:t>
      </w:r>
      <w:r w:rsidRPr="00F86EFD">
        <w:t xml:space="preserve">, </w:t>
      </w:r>
      <w:r w:rsidRPr="00F86EFD">
        <w:rPr>
          <w:sz w:val="18"/>
          <w:szCs w:val="18"/>
        </w:rPr>
        <w:t xml:space="preserve">for example, </w:t>
      </w:r>
      <w:r w:rsidRPr="00F86EFD">
        <w:rPr>
          <w:u w:val="single"/>
        </w:rPr>
        <w:t>in a confrontation between NATO and Russian forces in east and central Europe or between U.S. and Chinese forces in the Asia-Pacific region</w:t>
      </w:r>
      <w:r w:rsidRPr="00F86EFD">
        <w:t xml:space="preserve">. </w:t>
      </w:r>
      <w:r w:rsidRPr="00F86EFD">
        <w:rPr>
          <w:sz w:val="18"/>
          <w:szCs w:val="18"/>
        </w:rPr>
        <w:t>Speaking of a possible confrontation in Europe, for example, James N. Miller Jr. and Richard Fontaine wrote that</w:t>
      </w:r>
      <w:r w:rsidRPr="00F86EFD">
        <w:t xml:space="preserve"> “</w:t>
      </w:r>
      <w:r w:rsidRPr="00F86EFD">
        <w:rPr>
          <w:u w:val="single"/>
        </w:rPr>
        <w:t>both sides would have overwhelming incentives to go early with offensive cyber and counter-space capabilities to negate the other side’s military capabilities or advantages</w:t>
      </w:r>
      <w:r w:rsidRPr="00F86EFD">
        <w:rPr>
          <w:sz w:val="18"/>
          <w:szCs w:val="18"/>
        </w:rPr>
        <w:t>.” If these early attacks succeeded, “it could result in huge military and coercive advantage for the attacker.” This might induce the recipient of such attacks to back down, affording its rival a major victory at very low cost. Alternatively, however,</w:t>
      </w:r>
      <w:r w:rsidRPr="00F86EFD">
        <w:t xml:space="preserve"> </w:t>
      </w:r>
      <w:r w:rsidRPr="00F86EFD">
        <w:rPr>
          <w:u w:val="single"/>
        </w:rPr>
        <w:t>the recipient might view the attacks</w:t>
      </w:r>
      <w:r w:rsidRPr="00F86EFD">
        <w:t xml:space="preserve"> </w:t>
      </w:r>
      <w:r w:rsidRPr="00F86EFD">
        <w:rPr>
          <w:sz w:val="18"/>
          <w:szCs w:val="18"/>
        </w:rPr>
        <w:t>on its critical command, control, and communications infrastructure</w:t>
      </w:r>
      <w:r w:rsidRPr="00F86EFD">
        <w:t xml:space="preserve"> </w:t>
      </w:r>
      <w:r w:rsidRPr="00F86EFD">
        <w:rPr>
          <w:u w:val="single"/>
        </w:rPr>
        <w:t>as the prelude</w:t>
      </w:r>
      <w:r w:rsidRPr="00F86EFD">
        <w:t xml:space="preserve"> </w:t>
      </w:r>
      <w:r w:rsidRPr="00F86EFD">
        <w:rPr>
          <w:sz w:val="18"/>
          <w:szCs w:val="18"/>
        </w:rPr>
        <w:t>to a full-scale attack aimed at neutralizing its nuclear capabilities</w:t>
      </w:r>
      <w:r w:rsidRPr="00F86EFD">
        <w:t xml:space="preserve"> </w:t>
      </w:r>
      <w:r w:rsidRPr="00F86EFD">
        <w:rPr>
          <w:u w:val="single"/>
        </w:rPr>
        <w:t>and choose to strike first</w:t>
      </w:r>
      <w:r w:rsidRPr="00F86EFD">
        <w:t xml:space="preserve">. </w:t>
      </w:r>
      <w:r w:rsidRPr="00F86EFD">
        <w:rPr>
          <w:sz w:val="18"/>
          <w:szCs w:val="18"/>
        </w:rPr>
        <w:t>“It is worth considering,” Miller and Fontaine concluded, “how</w:t>
      </w:r>
      <w:r w:rsidRPr="00F86EFD">
        <w:t xml:space="preserve"> </w:t>
      </w:r>
      <w:r w:rsidRPr="00F86EFD">
        <w:rPr>
          <w:u w:val="single"/>
        </w:rPr>
        <w:t>even a very limited attack or incident could set both sides on a slippery slope to rapid escalation</w:t>
      </w:r>
      <w:r w:rsidRPr="00F86EFD">
        <w:t>.”</w:t>
      </w:r>
      <w:r w:rsidRPr="00F86EFD">
        <w:rPr>
          <w:sz w:val="18"/>
          <w:szCs w:val="18"/>
        </w:rPr>
        <w:t>10</w:t>
      </w:r>
      <w:r w:rsidRPr="00F86EFD">
        <w:t xml:space="preserve"> </w:t>
      </w:r>
    </w:p>
    <w:p w14:paraId="3895771C" w14:textId="72107276" w:rsidR="00857438" w:rsidRPr="00F86EFD" w:rsidRDefault="0080027B" w:rsidP="0080027B">
      <w:pPr>
        <w:pStyle w:val="Heading1"/>
      </w:pPr>
      <w:r w:rsidRPr="00F86EFD">
        <w:t>AFF</w:t>
      </w:r>
    </w:p>
    <w:p w14:paraId="5755BEB4" w14:textId="0AE518F1" w:rsidR="0080027B" w:rsidRPr="00F86EFD" w:rsidRDefault="0080027B" w:rsidP="0080027B">
      <w:pPr>
        <w:pStyle w:val="Heading2"/>
      </w:pPr>
      <w:r w:rsidRPr="00F86EFD">
        <w:t>2AC F/L</w:t>
      </w:r>
    </w:p>
    <w:p w14:paraId="0D0101C1" w14:textId="79B76354" w:rsidR="00317D3A" w:rsidRPr="00F86EFD" w:rsidRDefault="00854146" w:rsidP="00317D3A">
      <w:pPr>
        <w:pStyle w:val="Heading3"/>
      </w:pPr>
      <w:r w:rsidRPr="00F86EFD">
        <w:t xml:space="preserve"> </w:t>
      </w:r>
      <w:r w:rsidR="00317D3A" w:rsidRPr="00F86EFD">
        <w:t>2AC</w:t>
      </w:r>
      <w:r w:rsidRPr="00F86EFD">
        <w:t>---</w:t>
      </w:r>
      <w:r w:rsidR="00317D3A" w:rsidRPr="00F86EFD">
        <w:t>Canada</w:t>
      </w:r>
    </w:p>
    <w:p w14:paraId="4506E5B4" w14:textId="55018121" w:rsidR="00B31636" w:rsidRPr="00F86EFD" w:rsidRDefault="00B31636" w:rsidP="00B31636">
      <w:pPr>
        <w:pStyle w:val="Heading4"/>
      </w:pPr>
      <w:r w:rsidRPr="00F86EFD">
        <w:t>Canada is fiscally constrained against global leadership – its impossible</w:t>
      </w:r>
    </w:p>
    <w:p w14:paraId="2B0C7B05" w14:textId="488289D2" w:rsidR="00B31636" w:rsidRPr="00F86EFD" w:rsidRDefault="00B31636" w:rsidP="00B31636">
      <w:r w:rsidRPr="00F86EFD">
        <w:rPr>
          <w:rStyle w:val="Style13ptBold"/>
        </w:rPr>
        <w:t>Crane 23 – Member of the Advisory Committee of the Canada-U.S. Law Institute, Board Member of the University of Toronto’s Innovations Foundation, Member of the Ontario Science and Technology Council, graduate of the University of Toronto</w:t>
      </w:r>
      <w:r w:rsidRPr="00F86EFD">
        <w:t xml:space="preserve"> (David Crane, 4-10-2023, "Budget does little to support Canada's self-proclaimed global leaders…", The Hill Times, https://archive.is/zQdNb)</w:t>
      </w:r>
    </w:p>
    <w:p w14:paraId="2C76842B" w14:textId="63B28A24" w:rsidR="00B31636" w:rsidRPr="00F86EFD" w:rsidRDefault="00B31636" w:rsidP="00B31636">
      <w:r w:rsidRPr="00F86EFD">
        <w:t xml:space="preserve">Chapter five in Budget 2023 is entitled, "Canada’s Leadership in the World." </w:t>
      </w:r>
      <w:r w:rsidRPr="00F86EFD">
        <w:rPr>
          <w:rStyle w:val="StyleUnderline"/>
        </w:rPr>
        <w:t>However, the budget shows little fresh commitment to our global role, let alone deconstructing how Canada is a world leader.</w:t>
      </w:r>
      <w:r w:rsidRPr="00F86EFD">
        <w:t xml:space="preserve"> </w:t>
      </w:r>
    </w:p>
    <w:p w14:paraId="2EA29322" w14:textId="77777777" w:rsidR="00B31636" w:rsidRPr="00F86EFD" w:rsidRDefault="00B31636" w:rsidP="00B31636"/>
    <w:p w14:paraId="7DAA2FAC" w14:textId="77777777" w:rsidR="00B31636" w:rsidRPr="00F86EFD" w:rsidRDefault="00B31636" w:rsidP="00B31636">
      <w:r w:rsidRPr="00F86EFD">
        <w:rPr>
          <w:rStyle w:val="StyleUnderline"/>
        </w:rPr>
        <w:t>Canada ranks 13th among the world’s wealthier countries in share of its economy that it devotes to international aid, at about 0.32 per cent of GDP compared to the target of 0.7 per cent</w:t>
      </w:r>
      <w:r w:rsidRPr="00F86EFD">
        <w:t xml:space="preserve">. When it comes to meeting its NATO defence spending commitments, it ranks 24th out of the now-31 NATO members. The budget does nothing to change this. </w:t>
      </w:r>
    </w:p>
    <w:p w14:paraId="1B2F3876" w14:textId="77777777" w:rsidR="00B31636" w:rsidRPr="00F86EFD" w:rsidRDefault="00B31636" w:rsidP="00B31636"/>
    <w:p w14:paraId="4F2E33F7" w14:textId="77777777" w:rsidR="00B31636" w:rsidRPr="00F86EFD" w:rsidRDefault="00B31636" w:rsidP="00B31636">
      <w:r w:rsidRPr="00F86EFD">
        <w:rPr>
          <w:rStyle w:val="StyleUnderline"/>
        </w:rPr>
        <w:t xml:space="preserve">Canada as a world leader is more a conceit than a reality—in our last two tries, we were turned down for a seat on the UN Security Council. </w:t>
      </w:r>
      <w:r w:rsidRPr="00F86EFD">
        <w:t xml:space="preserve">Other countries didn’t see an overwhelming case for us to be on the Security Council. </w:t>
      </w:r>
      <w:r w:rsidRPr="00F86EFD">
        <w:rPr>
          <w:rStyle w:val="StyleUnderline"/>
        </w:rPr>
        <w:t>While Canada does play a useful role in world affairs, in many different ways, these do not constitute "leadership</w:t>
      </w:r>
      <w:r w:rsidRPr="00F86EFD">
        <w:t>." Other countries like us, and find us a useful partner. The U.S. finds us especially useful right now as a poodle-like cheerleader for its dangerous zero-sum effort to unite the world against China and impede its development.</w:t>
      </w:r>
    </w:p>
    <w:p w14:paraId="378220A2" w14:textId="77777777" w:rsidR="00B31636" w:rsidRPr="00F86EFD" w:rsidRDefault="00B31636" w:rsidP="00B31636"/>
    <w:p w14:paraId="633290C5" w14:textId="77777777" w:rsidR="00B31636" w:rsidRPr="00F86EFD" w:rsidRDefault="00B31636" w:rsidP="00B31636">
      <w:r w:rsidRPr="00F86EFD">
        <w:rPr>
          <w:rStyle w:val="StyleUnderline"/>
        </w:rPr>
        <w:t>But there’s little evidence that the world looks to Canada for new ideas and leadership for a safer, sustainable, prosperous, and equitable plane</w:t>
      </w:r>
      <w:r w:rsidRPr="00F86EFD">
        <w:t>t. Foreign Affairs Minister Mélanie Joly, though, sees Canada as "a diplomatic powerhouse," less a source of ideas and actions, but a country good at "convening and making sure diplomacy is happening." Even so, in launching our Indo-Pacific Strategy, she declared that "the goal was not just to engage, but to lead." To lead?</w:t>
      </w:r>
    </w:p>
    <w:p w14:paraId="6F1776E0" w14:textId="77777777" w:rsidR="00B31636" w:rsidRPr="00F86EFD" w:rsidRDefault="00B31636" w:rsidP="00B31636">
      <w:pPr>
        <w:rPr>
          <w:sz w:val="16"/>
          <w:szCs w:val="16"/>
        </w:rPr>
      </w:pPr>
    </w:p>
    <w:p w14:paraId="54483F77" w14:textId="77777777" w:rsidR="00B31636" w:rsidRPr="00F86EFD" w:rsidRDefault="00B31636" w:rsidP="00B31636">
      <w:pPr>
        <w:rPr>
          <w:sz w:val="16"/>
          <w:szCs w:val="16"/>
        </w:rPr>
      </w:pPr>
      <w:r w:rsidRPr="00F86EFD">
        <w:rPr>
          <w:sz w:val="16"/>
          <w:szCs w:val="16"/>
        </w:rPr>
        <w:t>As a NATO member, Canada has been committed since 2006, and reaffirmed in 2014. Clearly we won’t. Canada currently spends about 1.27 per cent, according to NATO. But the federal budget for 2023 fails to set us on a path to meet this commitment, with the defence budget barely mentioned. "One could argue that another measure should be used, but this is the one agreed upon by the heads of government of all members in 2014 and repeatedly reconfirmed by them at every meeting since then," retired Col. Charles Davies points out in a pre-budget publication by the CDA Institute. "It bothers me that Canada has consistently failed to make any meaningful effort to meet the commitment made by prime minister Stephen Harper and repeated several times by Prime Minister Justin Trudeau. How do you belong to a club and not carry your agreed fair share of the load?”</w:t>
      </w:r>
    </w:p>
    <w:p w14:paraId="05F01F49" w14:textId="77777777" w:rsidR="00B31636" w:rsidRPr="00F86EFD" w:rsidRDefault="00B31636" w:rsidP="00B31636">
      <w:pPr>
        <w:rPr>
          <w:sz w:val="16"/>
          <w:szCs w:val="16"/>
        </w:rPr>
      </w:pPr>
    </w:p>
    <w:p w14:paraId="5857865A" w14:textId="77777777" w:rsidR="00B31636" w:rsidRPr="00F86EFD" w:rsidRDefault="00B31636" w:rsidP="00B31636">
      <w:pPr>
        <w:rPr>
          <w:sz w:val="16"/>
          <w:szCs w:val="16"/>
        </w:rPr>
      </w:pPr>
      <w:r w:rsidRPr="00F86EFD">
        <w:rPr>
          <w:sz w:val="16"/>
          <w:szCs w:val="16"/>
        </w:rPr>
        <w:t>This, as Davies argues, "is not a good place for Canada to be." And our own failure to act, especially in North American defence, means that the U.S. could someday take matters into its own hands, acting in Canadian airspace and the Arctic, and simply ignoring Canadian sovereignty if it feels unprotected. The parliamentary budget officer estimated last year that Canada’s forward projections on defence spending still mean we will be $15.1-billion below target in 2026-27, even if defence spending rises from $36.3-billion in 2022-23 to $51-billion in 2026-27, as fiscal projections suggest. "It is a sad thing for a country of our capacity, and the stature we want to have in the world, to be welching on our commitments," Davies contends.</w:t>
      </w:r>
    </w:p>
    <w:p w14:paraId="5344B49C" w14:textId="77777777" w:rsidR="00B31636" w:rsidRPr="00F86EFD" w:rsidRDefault="00B31636" w:rsidP="00B31636"/>
    <w:p w14:paraId="6356A864" w14:textId="77777777" w:rsidR="00B31636" w:rsidRPr="00F86EFD" w:rsidRDefault="00B31636" w:rsidP="00B31636">
      <w:pPr>
        <w:rPr>
          <w:rStyle w:val="StyleUnderline"/>
        </w:rPr>
      </w:pPr>
      <w:r w:rsidRPr="00F86EFD">
        <w:rPr>
          <w:rStyle w:val="StyleUnderline"/>
        </w:rPr>
        <w:t>Our policy on China, or more accurately, our lack of a clearly enunciated policy on China, is another example of failure. Our Indo-Pacific Strategy—and there can be no Indo-Pacific strategy without engaging with China—appears to reject any effort to engage with China.</w:t>
      </w:r>
    </w:p>
    <w:p w14:paraId="69F9E747" w14:textId="77777777" w:rsidR="00B31636" w:rsidRPr="00F86EFD" w:rsidRDefault="00B31636" w:rsidP="00B31636">
      <w:pPr>
        <w:rPr>
          <w:sz w:val="16"/>
          <w:szCs w:val="16"/>
        </w:rPr>
      </w:pPr>
    </w:p>
    <w:p w14:paraId="28A7F336" w14:textId="77777777" w:rsidR="00B31636" w:rsidRPr="00F86EFD" w:rsidRDefault="00B31636" w:rsidP="00B31636">
      <w:pPr>
        <w:rPr>
          <w:sz w:val="16"/>
          <w:szCs w:val="16"/>
        </w:rPr>
      </w:pPr>
      <w:r w:rsidRPr="00F86EFD">
        <w:rPr>
          <w:sz w:val="16"/>
          <w:szCs w:val="16"/>
        </w:rPr>
        <w:t xml:space="preserve">“We will challenge China when we ought to, and we will cooperate with China when we must,” it says, leaving little room for anything else. In fact, it seems to discourage business from dealing with China. "China right now poses a geopolitical risk, and the business community needs to know it," Joly says.  None of this amounts to forward-looking China strategy, leaving Canada behind as other countries recognize China is too big to be contained and too important to be isolated or ignored. </w:t>
      </w:r>
    </w:p>
    <w:p w14:paraId="40E7DEAA" w14:textId="77777777" w:rsidR="00B31636" w:rsidRPr="00F86EFD" w:rsidRDefault="00B31636" w:rsidP="00B31636">
      <w:pPr>
        <w:rPr>
          <w:sz w:val="16"/>
          <w:szCs w:val="16"/>
        </w:rPr>
      </w:pPr>
    </w:p>
    <w:p w14:paraId="48BB4669" w14:textId="77777777" w:rsidR="00B31636" w:rsidRPr="00F86EFD" w:rsidRDefault="00B31636" w:rsidP="00B31636">
      <w:pPr>
        <w:rPr>
          <w:sz w:val="16"/>
          <w:szCs w:val="16"/>
        </w:rPr>
      </w:pPr>
      <w:r w:rsidRPr="00F86EFD">
        <w:rPr>
          <w:sz w:val="16"/>
          <w:szCs w:val="16"/>
        </w:rPr>
        <w:t>Europe is a good example. Ursula von der Leyen, president of the European Commission, before departing with French President Emmanuel Macron for a mission to China last week, set out in a carefully-worded speech to define Europe’s strategy towards China and what success should look like. She minced no words about Europe’s disagreements with China. But "our relationship with China is far too important to put at risk by failing to clearly set the terms of a healthy engagement." It was vital the international system itself be strengthened, she said, and that cannot be done without China. "This is why it is vitally important that we ensure diplomatic stability and open communications with China. I believe it is neither viable—nor in Europe’s interest—to decouple from China. Our relations are not black or white—and our response cannot be either."</w:t>
      </w:r>
    </w:p>
    <w:p w14:paraId="485F83C1" w14:textId="77777777" w:rsidR="00B31636" w:rsidRPr="00F86EFD" w:rsidRDefault="00B31636" w:rsidP="00B31636">
      <w:pPr>
        <w:rPr>
          <w:sz w:val="16"/>
          <w:szCs w:val="16"/>
        </w:rPr>
      </w:pPr>
    </w:p>
    <w:p w14:paraId="0AB62455" w14:textId="77777777" w:rsidR="00B31636" w:rsidRPr="00F86EFD" w:rsidRDefault="00B31636" w:rsidP="00B31636">
      <w:pPr>
        <w:rPr>
          <w:sz w:val="16"/>
          <w:szCs w:val="16"/>
        </w:rPr>
      </w:pPr>
      <w:r w:rsidRPr="00F86EFD">
        <w:rPr>
          <w:sz w:val="16"/>
          <w:szCs w:val="16"/>
        </w:rPr>
        <w:t>While on her visit with Macron to Beijing, von der Leyen said Europe would not be shy about rising “deeply concerning issues." But it was also vital to "leave space for a discussion on a more ambitious partnership and how we can make competition fairer and more disciplined. And more broadly, we need to think about how we can work together proactively in the global system in the future, and on which challenges." So Europe does not want to cut economic, societal, political or scientific ties.</w:t>
      </w:r>
    </w:p>
    <w:p w14:paraId="79435512" w14:textId="77777777" w:rsidR="00B31636" w:rsidRPr="00F86EFD" w:rsidRDefault="00B31636" w:rsidP="00B31636">
      <w:pPr>
        <w:rPr>
          <w:sz w:val="16"/>
          <w:szCs w:val="16"/>
        </w:rPr>
      </w:pPr>
    </w:p>
    <w:p w14:paraId="51BFB9F3" w14:textId="77777777" w:rsidR="00B31636" w:rsidRPr="00F86EFD" w:rsidRDefault="00B31636" w:rsidP="00B31636">
      <w:pPr>
        <w:rPr>
          <w:sz w:val="16"/>
          <w:szCs w:val="16"/>
        </w:rPr>
      </w:pPr>
      <w:r w:rsidRPr="00F86EFD">
        <w:rPr>
          <w:sz w:val="16"/>
          <w:szCs w:val="16"/>
        </w:rPr>
        <w:t xml:space="preserve">Contrast this with Joly’s tone, which seems openly hostile to a re-engagement with China and intended mainly to please the U.S. It may be that our foreign policy is set in Washington, not Ottawa, these days. </w:t>
      </w:r>
    </w:p>
    <w:p w14:paraId="0D8B4CD1" w14:textId="77777777" w:rsidR="00B31636" w:rsidRPr="00F86EFD" w:rsidRDefault="00B31636" w:rsidP="00B31636"/>
    <w:p w14:paraId="31893826" w14:textId="30587DD5" w:rsidR="00B31636" w:rsidRPr="00F86EFD" w:rsidRDefault="00B31636" w:rsidP="00B31636">
      <w:pPr>
        <w:rPr>
          <w:rStyle w:val="StyleUnderline"/>
        </w:rPr>
      </w:pPr>
      <w:r w:rsidRPr="00F86EFD">
        <w:rPr>
          <w:rStyle w:val="StyleUnderline"/>
        </w:rPr>
        <w:t>For all the boasting of Canada as a leader on the world stage, while we are a supportive player, there is scant evidence that we really are the major player we see in our self-image. What we should do is define where we can be most useful—and deliver.</w:t>
      </w:r>
    </w:p>
    <w:p w14:paraId="110BB4E8" w14:textId="6DAABA52" w:rsidR="00B31636" w:rsidRPr="00F86EFD" w:rsidRDefault="00B31636" w:rsidP="00B31636">
      <w:pPr>
        <w:pStyle w:val="Heading4"/>
      </w:pPr>
      <w:r w:rsidRPr="00F86EFD">
        <w:t>Theres no link – American Arctic policy doesn’t prevent Canada from becoming a global leader</w:t>
      </w:r>
      <w:r w:rsidR="00716BF2" w:rsidRPr="00F86EFD">
        <w:t xml:space="preserve"> – leadership isnt a zero</w:t>
      </w:r>
      <w:r w:rsidR="00641814" w:rsidRPr="00F86EFD">
        <w:t>-</w:t>
      </w:r>
      <w:r w:rsidR="00716BF2" w:rsidRPr="00F86EFD">
        <w:t>sum game</w:t>
      </w:r>
    </w:p>
    <w:p w14:paraId="78EBEC2B" w14:textId="5175CE7D" w:rsidR="00716BF2" w:rsidRPr="00F86EFD" w:rsidRDefault="00AC2DEF" w:rsidP="00AC2DEF">
      <w:pPr>
        <w:pStyle w:val="Heading4"/>
      </w:pPr>
      <w:r w:rsidRPr="00F86EFD">
        <w:t>The G7 Conference hurt Canada’s bid for leadership</w:t>
      </w:r>
    </w:p>
    <w:p w14:paraId="650E3345" w14:textId="238F13EE" w:rsidR="00AC2DEF" w:rsidRPr="00F86EFD" w:rsidRDefault="00AC2DEF" w:rsidP="00AC2DEF">
      <w:r w:rsidRPr="00F86EFD">
        <w:rPr>
          <w:rStyle w:val="Style13ptBold"/>
        </w:rPr>
        <w:t>AP 6-15 – Newswire Service</w:t>
      </w:r>
      <w:r w:rsidRPr="00F86EFD">
        <w:t xml:space="preserve"> (The Associated Press, 6-15-2025, "G7 leaders gather in Canada for a summit overshadowed by Israel-Iran crisis", https://www.npr.org/2025/06/16/nx-s1-5434828/g7-canada-israel-iran-trump-trade-wars)</w:t>
      </w:r>
    </w:p>
    <w:p w14:paraId="1FC30CDD" w14:textId="77777777" w:rsidR="00AC2DEF" w:rsidRPr="00F86EFD" w:rsidRDefault="00AC2DEF" w:rsidP="00AC2DEF">
      <w:r w:rsidRPr="00F86EFD">
        <w:t xml:space="preserve">KANANASKIS, Alberta — </w:t>
      </w:r>
      <w:r w:rsidRPr="00F86EFD">
        <w:rPr>
          <w:rStyle w:val="StyleUnderline"/>
        </w:rPr>
        <w:t>Leaders of some of the world's biggest economic powers arrived in the Canadian Rockies on Sunday for a Group of Seven summit, overshadowed by an escalating conflict</w:t>
      </w:r>
      <w:r w:rsidRPr="00F86EFD">
        <w:t xml:space="preserve"> between Israel and Iran and U.S. President Donald Trump's unresolved trade war.</w:t>
      </w:r>
    </w:p>
    <w:p w14:paraId="5A9E3CD2" w14:textId="77777777" w:rsidR="00AC2DEF" w:rsidRPr="00F86EFD" w:rsidRDefault="00AC2DEF" w:rsidP="00AC2DEF">
      <w:r w:rsidRPr="00F86EFD">
        <w:t>Israel and Iran trade more deadly strikes in third day of escalating conflict</w:t>
      </w:r>
    </w:p>
    <w:p w14:paraId="4C02FC99" w14:textId="77777777" w:rsidR="00AC2DEF" w:rsidRPr="00F86EFD" w:rsidRDefault="00AC2DEF" w:rsidP="00AC2DEF">
      <w:pPr>
        <w:rPr>
          <w:rStyle w:val="StyleUnderline"/>
        </w:rPr>
      </w:pPr>
      <w:r w:rsidRPr="00F86EFD">
        <w:rPr>
          <w:rStyle w:val="StyleUnderline"/>
        </w:rPr>
        <w:t>Israel's strikes on Iran and Tehran's retaliation, which appeared to catch many world leaders unawares, is the latest sign of a more volatile world.</w:t>
      </w:r>
    </w:p>
    <w:p w14:paraId="2DD63EBA" w14:textId="77777777" w:rsidR="00AC2DEF" w:rsidRPr="00F86EFD" w:rsidRDefault="00AC2DEF" w:rsidP="00AC2DEF"/>
    <w:p w14:paraId="1FB59912" w14:textId="77777777" w:rsidR="00AC2DEF" w:rsidRPr="00F86EFD" w:rsidRDefault="00AC2DEF" w:rsidP="00AC2DEF">
      <w:r w:rsidRPr="00F86EFD">
        <w:t>Trump in recent days vetoed an Israeli plan to kill Iran's Supreme Leader Ayatollah Ali Khamenei, a U.S. official told The Associated Press, in an indication of how far Israel was prepared to go.</w:t>
      </w:r>
    </w:p>
    <w:p w14:paraId="5A3EF880" w14:textId="77777777" w:rsidR="00AC2DEF" w:rsidRPr="00F86EFD" w:rsidRDefault="00AC2DEF" w:rsidP="00AC2DEF"/>
    <w:p w14:paraId="7D4794E6" w14:textId="77777777" w:rsidR="00AC2DEF" w:rsidRPr="00F86EFD" w:rsidRDefault="00AC2DEF" w:rsidP="00AC2DEF">
      <w:r w:rsidRPr="00F86EFD">
        <w:t>British Prime Minister Keir Starmer said he had discussed efforts to de-escalate the crisis with Trump and Israeli Prime Minister Benjamin Netanyahu, as well as other world leaders and said he expected "intense discussions" would continue at the summit.</w:t>
      </w:r>
    </w:p>
    <w:p w14:paraId="287AF3F2" w14:textId="77777777" w:rsidR="00AC2DEF" w:rsidRPr="00F86EFD" w:rsidRDefault="00AC2DEF" w:rsidP="00AC2DEF"/>
    <w:p w14:paraId="209B3929" w14:textId="77777777" w:rsidR="00AC2DEF" w:rsidRPr="00F86EFD" w:rsidRDefault="00AC2DEF" w:rsidP="00AC2DEF">
      <w:r w:rsidRPr="00F86EFD">
        <w:t>Trump is summit's wild card</w:t>
      </w:r>
    </w:p>
    <w:p w14:paraId="3B7D434F" w14:textId="77777777" w:rsidR="00AC2DEF" w:rsidRPr="00F86EFD" w:rsidRDefault="00AC2DEF" w:rsidP="00AC2DEF">
      <w:pPr>
        <w:rPr>
          <w:rStyle w:val="StyleUnderline"/>
        </w:rPr>
      </w:pPr>
      <w:r w:rsidRPr="00F86EFD">
        <w:rPr>
          <w:rStyle w:val="StyleUnderline"/>
        </w:rPr>
        <w:t>As summit host, Canadian Prime Minister Mark Carney has decided to abandon the annual practice of issuing a joint statement, or communique, at the end of the meeting.</w:t>
      </w:r>
    </w:p>
    <w:p w14:paraId="46CE300D" w14:textId="77777777" w:rsidR="00AC2DEF" w:rsidRPr="00F86EFD" w:rsidRDefault="00AC2DEF" w:rsidP="00AC2DEF"/>
    <w:p w14:paraId="6E663EAB" w14:textId="77777777" w:rsidR="00AC2DEF" w:rsidRPr="00F86EFD" w:rsidRDefault="00AC2DEF" w:rsidP="00AC2DEF">
      <w:pPr>
        <w:rPr>
          <w:rStyle w:val="StyleUnderline"/>
        </w:rPr>
      </w:pPr>
      <w:r w:rsidRPr="00F86EFD">
        <w:rPr>
          <w:rStyle w:val="StyleUnderline"/>
        </w:rPr>
        <w:t>With other leaders wanting to talk to Trump in an effort to talk him out of imposing tariffs, the summit risks being a series of bilateral conversations rather than a show of unity.</w:t>
      </w:r>
    </w:p>
    <w:p w14:paraId="1C1F9BAB" w14:textId="77777777" w:rsidR="00AC2DEF" w:rsidRPr="00F86EFD" w:rsidRDefault="00AC2DEF" w:rsidP="00AC2DEF"/>
    <w:p w14:paraId="1A36CA90" w14:textId="77777777" w:rsidR="00AC2DEF" w:rsidRPr="00F86EFD" w:rsidRDefault="00AC2DEF" w:rsidP="00AC2DEF">
      <w:r w:rsidRPr="00F86EFD">
        <w:t xml:space="preserve">Trump is the summit wild card. He arrived at the international summit sporting a "Make America Great Again" hat. He was greeted by four Mounties. </w:t>
      </w:r>
      <w:r w:rsidRPr="00F86EFD">
        <w:rPr>
          <w:rStyle w:val="StyleUnderline"/>
        </w:rPr>
        <w:t>Looming over the meeting are his inflammatory threats to make Canada the 51st state and take over Greenland.</w:t>
      </w:r>
      <w:r w:rsidRPr="00F86EFD">
        <w:t xml:space="preserve"> French President Emmanuel Macron visited Greenland on Sunday for a highly symbolic stop on his way to Canada. Macron warned that Greenland is "not to be sold" nor "to be taken."</w:t>
      </w:r>
    </w:p>
    <w:p w14:paraId="4EF2D227" w14:textId="77777777" w:rsidR="00AC2DEF" w:rsidRPr="00F86EFD" w:rsidRDefault="00AC2DEF" w:rsidP="00AC2DEF"/>
    <w:p w14:paraId="1114C62B" w14:textId="77777777" w:rsidR="00AC2DEF" w:rsidRPr="00F86EFD" w:rsidRDefault="00AC2DEF" w:rsidP="00AC2DEF">
      <w:r w:rsidRPr="00F86EFD">
        <w:t>"Everybody in France, the European Union thinks that Greenland is not to be sold, not to be taken," he said during a news conference, applauded by the local crowd.</w:t>
      </w:r>
    </w:p>
    <w:p w14:paraId="4589EF04" w14:textId="77777777" w:rsidR="00AC2DEF" w:rsidRPr="00F86EFD" w:rsidRDefault="00AC2DEF" w:rsidP="00AC2DEF"/>
    <w:p w14:paraId="2EA9D2F6" w14:textId="77777777" w:rsidR="00AC2DEF" w:rsidRPr="00F86EFD" w:rsidRDefault="00AC2DEF" w:rsidP="00AC2DEF">
      <w:r w:rsidRPr="00F86EFD">
        <w:t>"The situation in Greenland is clearly a wakeup call for all Europeans. Let me tell you very directly that you're not alone," Macron added.</w:t>
      </w:r>
    </w:p>
    <w:p w14:paraId="0D0D52AE" w14:textId="77777777" w:rsidR="00AC2DEF" w:rsidRPr="00F86EFD" w:rsidRDefault="00AC2DEF" w:rsidP="00AC2DEF"/>
    <w:p w14:paraId="3216A177" w14:textId="77777777" w:rsidR="00AC2DEF" w:rsidRPr="00F86EFD" w:rsidRDefault="00AC2DEF" w:rsidP="00AC2DEF">
      <w:r w:rsidRPr="00F86EFD">
        <w:t>Trump's plane landed in Alberta late Sunday. He will have a bilateral meeting with Carney on Monday morning before the summit program begins.</w:t>
      </w:r>
    </w:p>
    <w:p w14:paraId="28131FC5" w14:textId="77777777" w:rsidR="00AC2DEF" w:rsidRPr="00F86EFD" w:rsidRDefault="00AC2DEF" w:rsidP="00AC2DEF"/>
    <w:p w14:paraId="74E6B679" w14:textId="77777777" w:rsidR="00AC2DEF" w:rsidRPr="00F86EFD" w:rsidRDefault="00AC2DEF" w:rsidP="00AC2DEF">
      <w:r w:rsidRPr="00F86EFD">
        <w:t>'He tends to be a bully'</w:t>
      </w:r>
    </w:p>
    <w:p w14:paraId="55EB5C45" w14:textId="77777777" w:rsidR="00AC2DEF" w:rsidRPr="00F86EFD" w:rsidRDefault="00AC2DEF" w:rsidP="00AC2DEF">
      <w:r w:rsidRPr="00F86EFD">
        <w:t>Leaders who are not part of the G7 but have been invited to the summit by Carney include the heads of state of India, Ukraine, Brazil, South Africa, South Korea, Australia, Mexico and the UAE. Avoiding tariffs will continue to be top of mind.</w:t>
      </w:r>
    </w:p>
    <w:p w14:paraId="4ED287B5" w14:textId="77777777" w:rsidR="00AC2DEF" w:rsidRPr="00F86EFD" w:rsidRDefault="00AC2DEF" w:rsidP="00AC2DEF">
      <w:r w:rsidRPr="00F86EFD">
        <w:t>Asked if he planned to announce any trade agreements at the G7 as he left the White House on Sunday, Trump said: "We have our trade deals. All we have to do is send a letter: 'This is what you're going to have to pay.' But I think we'll have a few, few new trade deals."</w:t>
      </w:r>
    </w:p>
    <w:p w14:paraId="750E44ED" w14:textId="77777777" w:rsidR="00AC2DEF" w:rsidRPr="00F86EFD" w:rsidRDefault="00AC2DEF" w:rsidP="00AC2DEF"/>
    <w:p w14:paraId="64DB7592" w14:textId="77777777" w:rsidR="00AC2DEF" w:rsidRPr="00F86EFD" w:rsidRDefault="00AC2DEF" w:rsidP="00AC2DEF">
      <w:pPr>
        <w:rPr>
          <w:rStyle w:val="StyleUnderline"/>
        </w:rPr>
      </w:pPr>
      <w:r w:rsidRPr="00F86EFD">
        <w:rPr>
          <w:rStyle w:val="StyleUnderline"/>
        </w:rPr>
        <w:t>Bilateral meetings with the American president can be fraught as Trump has used them to try to intimidate the leaders of Ukraine and South Africa.</w:t>
      </w:r>
    </w:p>
    <w:p w14:paraId="22651264" w14:textId="77777777" w:rsidR="00AC2DEF" w:rsidRPr="00F86EFD" w:rsidRDefault="00AC2DEF" w:rsidP="00AC2DEF"/>
    <w:p w14:paraId="202F4A9C" w14:textId="77777777" w:rsidR="00AC2DEF" w:rsidRPr="00F86EFD" w:rsidRDefault="00AC2DEF" w:rsidP="00AC2DEF">
      <w:r w:rsidRPr="00F86EFD">
        <w:t>Former Canadian Prime Minister Jean Chrétien told a panel this week that if Trump does act out, leaders should ignore him and remain calm like Carney did in his recent Oval Office meeting.</w:t>
      </w:r>
    </w:p>
    <w:p w14:paraId="3A9D76CD" w14:textId="77777777" w:rsidR="00AC2DEF" w:rsidRPr="00F86EFD" w:rsidRDefault="00AC2DEF" w:rsidP="00AC2DEF"/>
    <w:p w14:paraId="52192D7D" w14:textId="77777777" w:rsidR="00AC2DEF" w:rsidRPr="00F86EFD" w:rsidRDefault="00AC2DEF" w:rsidP="00AC2DEF">
      <w:r w:rsidRPr="00F86EFD">
        <w:t>"He tends to be a bully," Chrétien said. "If Trump has decided to make a show to be in the news, he will do something crazy. Let him do it and keep talking normally."</w:t>
      </w:r>
    </w:p>
    <w:p w14:paraId="46ECA4ED" w14:textId="77777777" w:rsidR="00AC2DEF" w:rsidRPr="00F86EFD" w:rsidRDefault="00AC2DEF" w:rsidP="00AC2DEF"/>
    <w:p w14:paraId="0ACDAA32" w14:textId="77777777" w:rsidR="00AC2DEF" w:rsidRPr="00F86EFD" w:rsidRDefault="00AC2DEF" w:rsidP="00AC2DEF">
      <w:r w:rsidRPr="00F86EFD">
        <w:t>Last month Britain and the U.S. announced they had struck a trade deal that will slash American tariffs on U.K. autos, steel and aluminum. It has yet to take effect, however, though British officials say they are not concerned the Trump administration might go back on its word.</w:t>
      </w:r>
    </w:p>
    <w:p w14:paraId="17F4754E" w14:textId="77777777" w:rsidR="00AC2DEF" w:rsidRPr="00F86EFD" w:rsidRDefault="00AC2DEF" w:rsidP="00AC2DEF"/>
    <w:p w14:paraId="078D4FC3" w14:textId="77777777" w:rsidR="00AC2DEF" w:rsidRPr="00F86EFD" w:rsidRDefault="00AC2DEF" w:rsidP="00AC2DEF">
      <w:pPr>
        <w:rPr>
          <w:rStyle w:val="StyleUnderline"/>
        </w:rPr>
      </w:pPr>
      <w:r w:rsidRPr="00F86EFD">
        <w:rPr>
          <w:rStyle w:val="StyleUnderline"/>
        </w:rPr>
        <w:t>Starmer's attempts to woo Trump have left him in an awkward position with Canada, the U.K.'s former colony, close ally and fellow Commonwealth member. Starmer has also drawn criticism — especially from Canadians — for failing to address Trump's stated desire to make Canada the 51st state.</w:t>
      </w:r>
    </w:p>
    <w:p w14:paraId="65FD8872" w14:textId="77777777" w:rsidR="00AC2DEF" w:rsidRPr="00F86EFD" w:rsidRDefault="00AC2DEF" w:rsidP="00AC2DEF">
      <w:pPr>
        <w:rPr>
          <w:rStyle w:val="StyleUnderline"/>
        </w:rPr>
      </w:pPr>
    </w:p>
    <w:p w14:paraId="0E1EC27B" w14:textId="77777777" w:rsidR="00AC2DEF" w:rsidRPr="00F86EFD" w:rsidRDefault="00AC2DEF" w:rsidP="00AC2DEF">
      <w:r w:rsidRPr="00F86EFD">
        <w:t>Asked if he has told Trump to stop the 51st state threats, Starmer told The Associated Press: "I'm not going to get into the precise conversations I've had, but let me be absolutely clear: Canada is an independent, sovereign country and a much-valued member of the Commonwealth."</w:t>
      </w:r>
    </w:p>
    <w:p w14:paraId="1BC939D9" w14:textId="77777777" w:rsidR="00AC2DEF" w:rsidRPr="00F86EFD" w:rsidRDefault="00AC2DEF" w:rsidP="00AC2DEF"/>
    <w:p w14:paraId="5EE541DC" w14:textId="0343E042" w:rsidR="00DE3D38" w:rsidRPr="00F86EFD" w:rsidRDefault="00DE3D38" w:rsidP="00DE3D38">
      <w:pPr>
        <w:pStyle w:val="Heading4"/>
      </w:pPr>
      <w:r w:rsidRPr="00F86EFD">
        <w:t>Canada structurally can never be a global leader</w:t>
      </w:r>
    </w:p>
    <w:p w14:paraId="19902D02" w14:textId="68F9C215" w:rsidR="00DE3D38" w:rsidRPr="00F86EFD" w:rsidRDefault="00DE3D38" w:rsidP="00DE3D38">
      <w:r w:rsidRPr="00F86EFD">
        <w:rPr>
          <w:rFonts w:eastAsiaTheme="majorEastAsia" w:cstheme="majorBidi"/>
          <w:b/>
          <w:iCs/>
          <w:sz w:val="26"/>
        </w:rPr>
        <w:t xml:space="preserve">Lowman </w:t>
      </w:r>
      <w:r w:rsidR="00BA335D" w:rsidRPr="00F86EFD">
        <w:rPr>
          <w:rFonts w:eastAsiaTheme="majorEastAsia" w:cstheme="majorBidi"/>
          <w:b/>
          <w:iCs/>
          <w:sz w:val="26"/>
        </w:rPr>
        <w:t xml:space="preserve">24 - </w:t>
      </w:r>
      <w:r w:rsidR="00BA335D" w:rsidRPr="00F86EFD">
        <w:rPr>
          <w:rFonts w:eastAsiaTheme="majorEastAsia" w:cstheme="majorBidi"/>
          <w:b/>
          <w:i/>
          <w:iCs/>
          <w:sz w:val="26"/>
        </w:rPr>
        <w:t>Hub's Managing Editor</w:t>
      </w:r>
      <w:r w:rsidR="00BA335D" w:rsidRPr="00F86EFD">
        <w:rPr>
          <w:i/>
          <w:iCs/>
        </w:rPr>
        <w:t xml:space="preserve"> (</w:t>
      </w:r>
      <w:r w:rsidRPr="00F86EFD">
        <w:t xml:space="preserve">Harrison Lowman, </w:t>
      </w:r>
      <w:r w:rsidR="00BA335D" w:rsidRPr="00F86EFD">
        <w:t>03-04</w:t>
      </w:r>
      <w:r w:rsidRPr="00F86EFD">
        <w:t>-202</w:t>
      </w:r>
      <w:r w:rsidR="00BA335D" w:rsidRPr="00F86EFD">
        <w:t>4</w:t>
      </w:r>
      <w:r w:rsidRPr="00F86EFD">
        <w:t xml:space="preserve">, "Harrison Lowman: When the going gets tough on the world stage, Canada gets going", </w:t>
      </w:r>
      <w:r w:rsidR="00BA335D" w:rsidRPr="00F86EFD">
        <w:t>The Hub</w:t>
      </w:r>
      <w:r w:rsidRPr="00F86EFD">
        <w:t>, https://thehub.ca/2024/03/02/harrison-lowman-when-the-going-gets-tough-on-the-world-stage-canada-gets-going/</w:t>
      </w:r>
      <w:r w:rsidR="00BA335D" w:rsidRPr="00F86EFD">
        <w:t>)</w:t>
      </w:r>
    </w:p>
    <w:p w14:paraId="3FA7D735" w14:textId="77777777" w:rsidR="00DE3D38" w:rsidRPr="00F86EFD" w:rsidRDefault="00DE3D38" w:rsidP="00DE3D38">
      <w:pPr>
        <w:rPr>
          <w:rStyle w:val="StyleUnderline"/>
        </w:rPr>
      </w:pPr>
      <w:r w:rsidRPr="00F86EFD">
        <w:t xml:space="preserve">In 2015, newly minted Prime Minister Justin Trudeau declared Canada was finally “back” on the world stage. </w:t>
      </w:r>
      <w:r w:rsidRPr="00F86EFD">
        <w:rPr>
          <w:rStyle w:val="StyleUnderline"/>
        </w:rPr>
        <w:t>But many argue that in the last decade, Canada’s international voice has only continued to weaken, and today is little more than a whisper. We do not wield the same authority or command the same respect as we did generations ago.</w:t>
      </w:r>
    </w:p>
    <w:p w14:paraId="520FBD3F" w14:textId="77777777" w:rsidR="00DE3D38" w:rsidRPr="00F86EFD" w:rsidRDefault="00DE3D38" w:rsidP="00DE3D38"/>
    <w:p w14:paraId="3A3B0C21" w14:textId="77777777" w:rsidR="00DE3D38" w:rsidRPr="00F86EFD" w:rsidRDefault="00DE3D38" w:rsidP="00DE3D38">
      <w:pPr>
        <w:rPr>
          <w:sz w:val="16"/>
          <w:szCs w:val="16"/>
        </w:rPr>
      </w:pPr>
      <w:r w:rsidRPr="00F86EFD">
        <w:rPr>
          <w:sz w:val="16"/>
          <w:szCs w:val="16"/>
        </w:rPr>
        <w:t>After countless trips abroad, Matthew Fisher, Canada’s longest-serving foreign correspondent admitted, “There is no country in the world that does less and says more than Canada.” Was he on to something, or exaggerating? What’s happened? Who’s to blame? And what’s a multilateral-minded middle power to do?</w:t>
      </w:r>
    </w:p>
    <w:p w14:paraId="575A1491" w14:textId="77777777" w:rsidR="00DE3D38" w:rsidRPr="00F86EFD" w:rsidRDefault="00DE3D38" w:rsidP="00DE3D38">
      <w:pPr>
        <w:rPr>
          <w:sz w:val="16"/>
          <w:szCs w:val="16"/>
        </w:rPr>
      </w:pPr>
    </w:p>
    <w:p w14:paraId="4D1D4AE7" w14:textId="77777777" w:rsidR="00DE3D38" w:rsidRPr="00F86EFD" w:rsidRDefault="00DE3D38" w:rsidP="00DE3D38">
      <w:pPr>
        <w:rPr>
          <w:sz w:val="16"/>
          <w:szCs w:val="16"/>
        </w:rPr>
      </w:pPr>
      <w:r w:rsidRPr="00F86EFD">
        <w:rPr>
          <w:sz w:val="16"/>
          <w:szCs w:val="16"/>
        </w:rPr>
        <w:t>This past Tuesday, The Hub’s Managing Editor Harrison Lowman was invited to speak at Toronto’s Royal Canadian Military Institute on the subject of Canada’s waning international influence.</w:t>
      </w:r>
    </w:p>
    <w:p w14:paraId="69069565" w14:textId="77777777" w:rsidR="00DE3D38" w:rsidRPr="00F86EFD" w:rsidRDefault="00DE3D38" w:rsidP="00DE3D38">
      <w:pPr>
        <w:rPr>
          <w:sz w:val="16"/>
          <w:szCs w:val="16"/>
        </w:rPr>
      </w:pPr>
    </w:p>
    <w:p w14:paraId="1DE78224" w14:textId="77777777" w:rsidR="00DE3D38" w:rsidRPr="00F86EFD" w:rsidRDefault="00DE3D38" w:rsidP="00DE3D38">
      <w:pPr>
        <w:rPr>
          <w:sz w:val="16"/>
          <w:szCs w:val="16"/>
        </w:rPr>
      </w:pPr>
      <w:r w:rsidRPr="00F86EFD">
        <w:rPr>
          <w:sz w:val="16"/>
          <w:szCs w:val="16"/>
        </w:rPr>
        <w:t>Below is an excerpt from his speech, entitled, “Has Canada Lost Its Place on the World Stage?”</w:t>
      </w:r>
    </w:p>
    <w:p w14:paraId="08FA6A19" w14:textId="77777777" w:rsidR="00DE3D38" w:rsidRPr="00F86EFD" w:rsidRDefault="00DE3D38" w:rsidP="00DE3D38">
      <w:pPr>
        <w:rPr>
          <w:sz w:val="16"/>
          <w:szCs w:val="16"/>
        </w:rPr>
      </w:pPr>
    </w:p>
    <w:p w14:paraId="66D241FF" w14:textId="77777777" w:rsidR="00DE3D38" w:rsidRPr="00F86EFD" w:rsidRDefault="00DE3D38" w:rsidP="00DE3D38">
      <w:pPr>
        <w:rPr>
          <w:sz w:val="16"/>
          <w:szCs w:val="16"/>
        </w:rPr>
      </w:pPr>
      <w:r w:rsidRPr="00F86EFD">
        <w:rPr>
          <w:sz w:val="16"/>
          <w:szCs w:val="16"/>
        </w:rPr>
        <w:t>Hub readers can watch the entire speech, along with its lively QandA here:</w:t>
      </w:r>
    </w:p>
    <w:p w14:paraId="05742F1E" w14:textId="77777777" w:rsidR="00DE3D38" w:rsidRPr="00F86EFD" w:rsidRDefault="00DE3D38" w:rsidP="00DE3D38">
      <w:pPr>
        <w:rPr>
          <w:sz w:val="16"/>
          <w:szCs w:val="16"/>
        </w:rPr>
      </w:pPr>
    </w:p>
    <w:p w14:paraId="1C595512" w14:textId="77777777" w:rsidR="00DE3D38" w:rsidRPr="00F86EFD" w:rsidRDefault="00DE3D38" w:rsidP="00DE3D38">
      <w:pPr>
        <w:rPr>
          <w:sz w:val="16"/>
          <w:szCs w:val="16"/>
        </w:rPr>
      </w:pPr>
    </w:p>
    <w:p w14:paraId="141F521C" w14:textId="77777777" w:rsidR="00DE3D38" w:rsidRPr="00F86EFD" w:rsidRDefault="00DE3D38" w:rsidP="00DE3D38">
      <w:pPr>
        <w:rPr>
          <w:sz w:val="16"/>
          <w:szCs w:val="16"/>
        </w:rPr>
      </w:pPr>
      <w:r w:rsidRPr="00F86EFD">
        <w:rPr>
          <w:sz w:val="16"/>
          <w:szCs w:val="16"/>
        </w:rPr>
        <w:t xml:space="preserve">On August 15, 2021, Taliban fighters stunned the world, streaming into Kabul, Afghanistan like a swarm of locusts. They spread through the city on dusty pick-up trucks, stormed into government buildings, past streets NATO forces had died defending. They occupied the capital at lightning speed. Barely a shot was fired. </w:t>
      </w:r>
    </w:p>
    <w:p w14:paraId="0E456F83" w14:textId="77777777" w:rsidR="00DE3D38" w:rsidRPr="00F86EFD" w:rsidRDefault="00DE3D38" w:rsidP="00DE3D38">
      <w:pPr>
        <w:rPr>
          <w:sz w:val="16"/>
          <w:szCs w:val="16"/>
        </w:rPr>
      </w:pPr>
    </w:p>
    <w:p w14:paraId="0BC95B81" w14:textId="77777777" w:rsidR="00DE3D38" w:rsidRPr="00F86EFD" w:rsidRDefault="00DE3D38" w:rsidP="00DE3D38">
      <w:pPr>
        <w:rPr>
          <w:sz w:val="16"/>
          <w:szCs w:val="16"/>
        </w:rPr>
      </w:pPr>
      <w:r w:rsidRPr="00F86EFD">
        <w:rPr>
          <w:sz w:val="16"/>
          <w:szCs w:val="16"/>
        </w:rPr>
        <w:t>In mere hours, Kabul was draped with their black flags. They had returned to power 20 years after being banished.</w:t>
      </w:r>
    </w:p>
    <w:p w14:paraId="0778DC28" w14:textId="77777777" w:rsidR="00DE3D38" w:rsidRPr="00F86EFD" w:rsidRDefault="00DE3D38" w:rsidP="00DE3D38">
      <w:pPr>
        <w:rPr>
          <w:sz w:val="16"/>
          <w:szCs w:val="16"/>
        </w:rPr>
      </w:pPr>
    </w:p>
    <w:p w14:paraId="645D4E43" w14:textId="77777777" w:rsidR="00DE3D38" w:rsidRPr="00F86EFD" w:rsidRDefault="00DE3D38" w:rsidP="00DE3D38">
      <w:pPr>
        <w:rPr>
          <w:sz w:val="16"/>
          <w:szCs w:val="16"/>
        </w:rPr>
      </w:pPr>
      <w:r w:rsidRPr="00F86EFD">
        <w:rPr>
          <w:sz w:val="16"/>
          <w:szCs w:val="16"/>
        </w:rPr>
        <w:t>A humanitarian who worked in women’s health care in the country was texting me from inside a bunker. I asked if she was okay. She told me, “I am safe. Afghans are not…It’s insane.”</w:t>
      </w:r>
    </w:p>
    <w:p w14:paraId="3AE97ED0" w14:textId="77777777" w:rsidR="00DE3D38" w:rsidRPr="00F86EFD" w:rsidRDefault="00DE3D38" w:rsidP="00DE3D38">
      <w:pPr>
        <w:rPr>
          <w:sz w:val="16"/>
          <w:szCs w:val="16"/>
        </w:rPr>
      </w:pPr>
    </w:p>
    <w:p w14:paraId="3EBA918F" w14:textId="77777777" w:rsidR="00DE3D38" w:rsidRPr="00F86EFD" w:rsidRDefault="00DE3D38" w:rsidP="00DE3D38">
      <w:pPr>
        <w:rPr>
          <w:sz w:val="16"/>
          <w:szCs w:val="16"/>
        </w:rPr>
      </w:pPr>
      <w:r w:rsidRPr="00F86EFD">
        <w:rPr>
          <w:sz w:val="16"/>
          <w:szCs w:val="16"/>
        </w:rPr>
        <w:t>An Afghan journalist who grew up in Kabul and who had been covering the war for two decades was gathering his family to flee. He told me he had just witnessed “the massacre of [his] dreams.” He told me he and his children ran for their lives.</w:t>
      </w:r>
    </w:p>
    <w:p w14:paraId="3913A22B" w14:textId="77777777" w:rsidR="00DE3D38" w:rsidRPr="00F86EFD" w:rsidRDefault="00DE3D38" w:rsidP="00DE3D38">
      <w:pPr>
        <w:rPr>
          <w:sz w:val="16"/>
          <w:szCs w:val="16"/>
        </w:rPr>
      </w:pPr>
    </w:p>
    <w:p w14:paraId="17192852" w14:textId="77777777" w:rsidR="00DE3D38" w:rsidRPr="00F86EFD" w:rsidRDefault="00DE3D38" w:rsidP="00DE3D38">
      <w:pPr>
        <w:rPr>
          <w:sz w:val="16"/>
          <w:szCs w:val="16"/>
        </w:rPr>
      </w:pPr>
      <w:r w:rsidRPr="00F86EFD">
        <w:rPr>
          <w:sz w:val="16"/>
          <w:szCs w:val="16"/>
        </w:rPr>
        <w:t>Western ambassadors had been preparing for this day, but they could not have imagined it would come so soon. They were scrambling. The British ambassador Sir Laurie Bristow sounded like he was going down with the ship:</w:t>
      </w:r>
    </w:p>
    <w:p w14:paraId="3709C77A" w14:textId="77777777" w:rsidR="00DE3D38" w:rsidRPr="00F86EFD" w:rsidRDefault="00DE3D38" w:rsidP="00DE3D38">
      <w:pPr>
        <w:rPr>
          <w:sz w:val="16"/>
          <w:szCs w:val="16"/>
        </w:rPr>
      </w:pPr>
    </w:p>
    <w:p w14:paraId="7CA1C894" w14:textId="77777777" w:rsidR="00DE3D38" w:rsidRPr="00F86EFD" w:rsidRDefault="00DE3D38" w:rsidP="00DE3D38">
      <w:pPr>
        <w:rPr>
          <w:sz w:val="16"/>
          <w:szCs w:val="16"/>
        </w:rPr>
      </w:pPr>
      <w:r w:rsidRPr="00F86EFD">
        <w:rPr>
          <w:sz w:val="16"/>
          <w:szCs w:val="16"/>
        </w:rPr>
        <w:t>“We’ll put everything we can on this for the next few days, trying to get out everyone who we need to get to safety as soon as we can,” he assured those listening. He would go on to evacuate thousands.</w:t>
      </w:r>
    </w:p>
    <w:p w14:paraId="3469506D" w14:textId="77777777" w:rsidR="00DE3D38" w:rsidRPr="00F86EFD" w:rsidRDefault="00DE3D38" w:rsidP="00DE3D38">
      <w:pPr>
        <w:rPr>
          <w:sz w:val="16"/>
          <w:szCs w:val="16"/>
        </w:rPr>
      </w:pPr>
    </w:p>
    <w:p w14:paraId="0ACED9CC" w14:textId="77777777" w:rsidR="00DE3D38" w:rsidRPr="00F86EFD" w:rsidRDefault="00DE3D38" w:rsidP="00DE3D38">
      <w:pPr>
        <w:rPr>
          <w:sz w:val="16"/>
          <w:szCs w:val="16"/>
        </w:rPr>
      </w:pPr>
      <w:r w:rsidRPr="00F86EFD">
        <w:rPr>
          <w:sz w:val="16"/>
          <w:szCs w:val="16"/>
        </w:rPr>
        <w:t>The Americans stayed. The French ambassador stayed too. France sent commandos to gather French nationals and Afghan families and get them to military planes.</w:t>
      </w:r>
    </w:p>
    <w:p w14:paraId="7F9FBF32" w14:textId="77777777" w:rsidR="00DE3D38" w:rsidRPr="00F86EFD" w:rsidRDefault="00DE3D38" w:rsidP="00DE3D38">
      <w:pPr>
        <w:rPr>
          <w:sz w:val="16"/>
          <w:szCs w:val="16"/>
        </w:rPr>
      </w:pPr>
    </w:p>
    <w:p w14:paraId="773E8213" w14:textId="77777777" w:rsidR="00DE3D38" w:rsidRPr="00F86EFD" w:rsidRDefault="00DE3D38" w:rsidP="00DE3D38">
      <w:pPr>
        <w:rPr>
          <w:sz w:val="16"/>
          <w:szCs w:val="16"/>
        </w:rPr>
      </w:pPr>
      <w:r w:rsidRPr="00F86EFD">
        <w:rPr>
          <w:sz w:val="16"/>
          <w:szCs w:val="16"/>
        </w:rPr>
        <w:t>The Ukrainians, who were on the verge of their own invasion, chartered a bus, which drove through live firefights to get their people, along with Afghans who had helped Canada, out of harm’s way.</w:t>
      </w:r>
    </w:p>
    <w:p w14:paraId="0D19CFF1" w14:textId="77777777" w:rsidR="00DE3D38" w:rsidRPr="00F86EFD" w:rsidRDefault="00DE3D38" w:rsidP="00DE3D38"/>
    <w:p w14:paraId="00BB8B2E" w14:textId="77777777" w:rsidR="00DE3D38" w:rsidRPr="00F86EFD" w:rsidRDefault="00DE3D38" w:rsidP="00DE3D38">
      <w:pPr>
        <w:rPr>
          <w:rStyle w:val="StyleUnderline"/>
        </w:rPr>
      </w:pPr>
      <w:r w:rsidRPr="00F86EFD">
        <w:rPr>
          <w:rStyle w:val="StyleUnderline"/>
        </w:rPr>
        <w:t xml:space="preserve">Where was Canada? </w:t>
      </w:r>
    </w:p>
    <w:p w14:paraId="1606509B" w14:textId="77777777" w:rsidR="00DE3D38" w:rsidRPr="00F86EFD" w:rsidRDefault="00DE3D38" w:rsidP="00DE3D38">
      <w:pPr>
        <w:rPr>
          <w:rStyle w:val="StyleUnderline"/>
        </w:rPr>
      </w:pPr>
    </w:p>
    <w:p w14:paraId="74252EC1" w14:textId="77777777" w:rsidR="00DE3D38" w:rsidRPr="00F86EFD" w:rsidRDefault="00DE3D38" w:rsidP="00DE3D38">
      <w:pPr>
        <w:rPr>
          <w:rStyle w:val="StyleUnderline"/>
        </w:rPr>
      </w:pPr>
      <w:r w:rsidRPr="00F86EFD">
        <w:rPr>
          <w:rStyle w:val="StyleUnderline"/>
        </w:rPr>
        <w:t xml:space="preserve">Gone. Missing in action. We were reportedly one of, if not the first major embassy to evacuate. </w:t>
      </w:r>
    </w:p>
    <w:p w14:paraId="24A03BEC" w14:textId="77777777" w:rsidR="00DE3D38" w:rsidRPr="00F86EFD" w:rsidRDefault="00DE3D38" w:rsidP="00DE3D38"/>
    <w:p w14:paraId="1C5FA45C" w14:textId="77777777" w:rsidR="00DE3D38" w:rsidRPr="00F86EFD" w:rsidRDefault="00DE3D38" w:rsidP="00DE3D38">
      <w:r w:rsidRPr="00F86EFD">
        <w:t>Within no time, long-bearded guerilla fighters were happily traipsing through our abandoned embassy. Past piles of empty wine bottles, and our painting of an Afghan girl learning to read, beneath a red maple leaf. It was a bad look for our supposed feminist foreign policy.</w:t>
      </w:r>
    </w:p>
    <w:p w14:paraId="239B3F9F" w14:textId="77777777" w:rsidR="00DE3D38" w:rsidRPr="00F86EFD" w:rsidRDefault="00DE3D38" w:rsidP="00DE3D38"/>
    <w:p w14:paraId="22563789" w14:textId="77777777" w:rsidR="00DE3D38" w:rsidRPr="00F86EFD" w:rsidRDefault="00DE3D38" w:rsidP="00DE3D38">
      <w:r w:rsidRPr="00F86EFD">
        <w:t xml:space="preserve">Where was the Canadian ambassador to Afghanistan, Reid Sirrs? </w:t>
      </w:r>
    </w:p>
    <w:p w14:paraId="0BE60D2A" w14:textId="77777777" w:rsidR="00DE3D38" w:rsidRPr="00F86EFD" w:rsidRDefault="00DE3D38" w:rsidP="00DE3D38"/>
    <w:p w14:paraId="2444813F" w14:textId="77777777" w:rsidR="00DE3D38" w:rsidRPr="00F86EFD" w:rsidRDefault="00DE3D38" w:rsidP="00DE3D38">
      <w:r w:rsidRPr="00F86EFD">
        <w:t xml:space="preserve">He had apparently boarded a half-empty RCAF military plane and taken off to safety…one of only two Canadian military aircraft to flee the city. </w:t>
      </w:r>
    </w:p>
    <w:p w14:paraId="0C7AA54C" w14:textId="77777777" w:rsidR="00DE3D38" w:rsidRPr="00F86EFD" w:rsidRDefault="00DE3D38" w:rsidP="00DE3D38"/>
    <w:p w14:paraId="1A04AFB9" w14:textId="77777777" w:rsidR="00DE3D38" w:rsidRPr="00F86EFD" w:rsidRDefault="00DE3D38" w:rsidP="00DE3D38">
      <w:r w:rsidRPr="00F86EFD">
        <w:t>If Mr. Sirrs had looked down as he left Kabul airspace, he may have been able to make out the more than 1,000 Canadian citizens and interpreters who helped our armed forces during our 13-year mission.</w:t>
      </w:r>
    </w:p>
    <w:p w14:paraId="6E1D5E77" w14:textId="77777777" w:rsidR="00DE3D38" w:rsidRPr="00F86EFD" w:rsidRDefault="00DE3D38" w:rsidP="00DE3D38"/>
    <w:p w14:paraId="06F2F889" w14:textId="77777777" w:rsidR="00DE3D38" w:rsidRPr="00F86EFD" w:rsidRDefault="00DE3D38" w:rsidP="00DE3D38">
      <w:r w:rsidRPr="00F86EFD">
        <w:t xml:space="preserve">“We all saw on TV, it was two planes after ours that the people were hanging off the airplane when people fell off it,” said Sirrs later on, reported by Blacklock’s Reporter. “So, it was quite close for us.” </w:t>
      </w:r>
    </w:p>
    <w:p w14:paraId="43D87D46" w14:textId="77777777" w:rsidR="00DE3D38" w:rsidRPr="00F86EFD" w:rsidRDefault="00DE3D38" w:rsidP="00DE3D38"/>
    <w:p w14:paraId="447FD718" w14:textId="77777777" w:rsidR="00DE3D38" w:rsidRPr="00F86EFD" w:rsidRDefault="00DE3D38" w:rsidP="00DE3D38">
      <w:r w:rsidRPr="00F86EFD">
        <w:t xml:space="preserve">For us. Mr. Sirrs? </w:t>
      </w:r>
    </w:p>
    <w:p w14:paraId="73A11E70" w14:textId="77777777" w:rsidR="00DE3D38" w:rsidRPr="00F86EFD" w:rsidRDefault="00DE3D38" w:rsidP="00DE3D38"/>
    <w:p w14:paraId="1EEA6BD5" w14:textId="77777777" w:rsidR="00DE3D38" w:rsidRPr="00F86EFD" w:rsidRDefault="00DE3D38" w:rsidP="00DE3D38">
      <w:pPr>
        <w:rPr>
          <w:rStyle w:val="StyleUnderline"/>
        </w:rPr>
      </w:pPr>
      <w:r w:rsidRPr="00F86EFD">
        <w:t xml:space="preserve">Thousands of terrified people were stranded. What notice did our citizens and allies get who had been left behind? It turns out that all they initially received were text messages from Immigration, Refugees and Citizenship Canada. They were instructed—in English only—to travel on their own with no escorts (our soldiers, military advisors, and diplomats were gone, you see) and sneak past Taliban fighters, through a churning, muddy and bloody sea of desperate civilians, to the airport. They were later told that, if they made it to the airport gates, they should be wearing something red and shout out “Canada” and hope a soldier heard them. </w:t>
      </w:r>
      <w:r w:rsidRPr="00F86EFD">
        <w:rPr>
          <w:rStyle w:val="StyleUnderline"/>
        </w:rPr>
        <w:t>In the coming weeks, it would become clear that it was really up to Canadian veterans to volunteer to get translators and their families out of the country. Not our government.</w:t>
      </w:r>
    </w:p>
    <w:p w14:paraId="4AFD1184" w14:textId="77777777" w:rsidR="00DE3D38" w:rsidRPr="00F86EFD" w:rsidRDefault="00DE3D38" w:rsidP="00DE3D38">
      <w:pPr>
        <w:rPr>
          <w:rStyle w:val="StyleUnderline"/>
        </w:rPr>
      </w:pPr>
    </w:p>
    <w:p w14:paraId="55631D04" w14:textId="77777777" w:rsidR="00DE3D38" w:rsidRPr="00F86EFD" w:rsidRDefault="00DE3D38" w:rsidP="00DE3D38">
      <w:r w:rsidRPr="00F86EFD">
        <w:rPr>
          <w:rStyle w:val="StyleUnderline"/>
        </w:rPr>
        <w:t>This was a complete abdication of duty.</w:t>
      </w:r>
      <w:r w:rsidRPr="00F86EFD">
        <w:t xml:space="preserve"> We betrayed these people. And we should be ashamed of our country. </w:t>
      </w:r>
    </w:p>
    <w:p w14:paraId="471408C1" w14:textId="77777777" w:rsidR="00DE3D38" w:rsidRPr="00F86EFD" w:rsidRDefault="00DE3D38" w:rsidP="00DE3D38"/>
    <w:p w14:paraId="5DF4A373" w14:textId="77777777" w:rsidR="00DE3D38" w:rsidRPr="00F86EFD" w:rsidRDefault="00DE3D38" w:rsidP="00DE3D38">
      <w:r w:rsidRPr="00F86EFD">
        <w:t xml:space="preserve">Canadian ambassador to Afghanistan Reid Sirrs would be quietly reassigned to a posting in Argentina. He and his staff would be honoured with a ceremony and a $10,000 plaque that now sits outside Global Affairs Canada. It commemorates what our federal government claims was our amazing evacuation of Afghans and embassy staff. Astonishingly, it reads, “This plaque pays tribute to all the government of Canada employees who contributed to this heroic effort.” Sirrs’ LinkedIn profile currently reads that he has skills when it comes to “managing during times of crisis.” </w:t>
      </w:r>
    </w:p>
    <w:p w14:paraId="6A619DA8" w14:textId="77777777" w:rsidR="00DE3D38" w:rsidRPr="00F86EFD" w:rsidRDefault="00DE3D38" w:rsidP="00DE3D38"/>
    <w:p w14:paraId="19F49A50" w14:textId="77777777" w:rsidR="00DE3D38" w:rsidRPr="00F86EFD" w:rsidRDefault="00DE3D38" w:rsidP="00DE3D38">
      <w:r w:rsidRPr="00F86EFD">
        <w:rPr>
          <w:rStyle w:val="StyleUnderline"/>
        </w:rPr>
        <w:t>In Kyiv, Ukraine, on Feb. 12, 2022, 12 whole days before Russian troops fired a shot, Canada would again be one of the first to leave</w:t>
      </w:r>
      <w:r w:rsidRPr="00F86EFD">
        <w:t xml:space="preserve">. </w:t>
      </w:r>
      <w:r w:rsidRPr="00F86EFD">
        <w:rPr>
          <w:rStyle w:val="StyleUnderline"/>
        </w:rPr>
        <w:t>We allegedly hold the title of being the only G7 country to immediately suspend our diplomatic presence in Kyiv at the tim</w:t>
      </w:r>
      <w:r w:rsidRPr="00F86EFD">
        <w:t>e. It then took almost 90 days for us to then only partially re-open Canada’s embassy.</w:t>
      </w:r>
    </w:p>
    <w:p w14:paraId="7C28E095" w14:textId="77777777" w:rsidR="00DE3D38" w:rsidRPr="00F86EFD" w:rsidRDefault="00DE3D38" w:rsidP="00DE3D38"/>
    <w:p w14:paraId="0A90BDAC" w14:textId="77777777" w:rsidR="00DE3D38" w:rsidRPr="00F86EFD" w:rsidRDefault="00DE3D38" w:rsidP="00DE3D38">
      <w:pPr>
        <w:rPr>
          <w:sz w:val="16"/>
          <w:szCs w:val="16"/>
        </w:rPr>
      </w:pPr>
      <w:r w:rsidRPr="00F86EFD">
        <w:rPr>
          <w:sz w:val="16"/>
          <w:szCs w:val="16"/>
        </w:rPr>
        <w:t>In Israel, this past October, as Hamas terrorists burst into Israeli kibbutzim slaughtering men, women and children, Canadian citizens on the ground who attempted to contact the Canadian embassy there were met by a voicemail advising them the embassy was closed for the Thanksgiving long weekend. As reported by Matt Gurney, they were initially directed to an emergency hotline…in Ottawa.</w:t>
      </w:r>
    </w:p>
    <w:p w14:paraId="58B3A483" w14:textId="77777777" w:rsidR="00DE3D38" w:rsidRPr="00F86EFD" w:rsidRDefault="00DE3D38" w:rsidP="00DE3D38">
      <w:pPr>
        <w:rPr>
          <w:rStyle w:val="StyleUnderline"/>
        </w:rPr>
      </w:pPr>
    </w:p>
    <w:p w14:paraId="6A9EF15F" w14:textId="77777777" w:rsidR="00DE3D38" w:rsidRPr="00F86EFD" w:rsidRDefault="00DE3D38" w:rsidP="00DE3D38">
      <w:pPr>
        <w:rPr>
          <w:rStyle w:val="StyleUnderline"/>
        </w:rPr>
      </w:pPr>
      <w:r w:rsidRPr="00F86EFD">
        <w:rPr>
          <w:rStyle w:val="StyleUnderline"/>
        </w:rPr>
        <w:t xml:space="preserve">It seems when the going gets tough, Canada gets going. </w:t>
      </w:r>
    </w:p>
    <w:p w14:paraId="58B970AD" w14:textId="77777777" w:rsidR="00DE3D38" w:rsidRPr="00F86EFD" w:rsidRDefault="00DE3D38" w:rsidP="00DE3D38"/>
    <w:p w14:paraId="59CA9C8A" w14:textId="77777777" w:rsidR="00DE3D38" w:rsidRPr="00F86EFD" w:rsidRDefault="00DE3D38" w:rsidP="00DE3D38"/>
    <w:p w14:paraId="6DDDB8C2" w14:textId="77777777" w:rsidR="00DE3D38" w:rsidRPr="00F86EFD" w:rsidRDefault="00DE3D38" w:rsidP="00DE3D38">
      <w:pPr>
        <w:rPr>
          <w:sz w:val="16"/>
          <w:szCs w:val="16"/>
        </w:rPr>
      </w:pPr>
      <w:r w:rsidRPr="00F86EFD">
        <w:rPr>
          <w:sz w:val="16"/>
          <w:szCs w:val="16"/>
        </w:rPr>
        <w:t>An international reputation running on fumes</w:t>
      </w:r>
    </w:p>
    <w:p w14:paraId="3A296FEF" w14:textId="77777777" w:rsidR="00DE3D38" w:rsidRPr="00F86EFD" w:rsidRDefault="00DE3D38" w:rsidP="00DE3D38">
      <w:pPr>
        <w:rPr>
          <w:sz w:val="16"/>
          <w:szCs w:val="16"/>
        </w:rPr>
      </w:pPr>
      <w:r w:rsidRPr="00F86EFD">
        <w:rPr>
          <w:sz w:val="16"/>
          <w:szCs w:val="16"/>
        </w:rPr>
        <w:t xml:space="preserve">All of these examples are symptoms of a disease this country has been suffering from for decades. And believe me, we are sick and in need of a cure. </w:t>
      </w:r>
    </w:p>
    <w:p w14:paraId="4699BF4B" w14:textId="77777777" w:rsidR="00DE3D38" w:rsidRPr="00F86EFD" w:rsidRDefault="00DE3D38" w:rsidP="00DE3D38"/>
    <w:p w14:paraId="7805AEE3" w14:textId="77777777" w:rsidR="00DE3D38" w:rsidRPr="00F86EFD" w:rsidRDefault="00DE3D38" w:rsidP="00DE3D38">
      <w:pPr>
        <w:rPr>
          <w:rStyle w:val="StyleUnderline"/>
        </w:rPr>
      </w:pPr>
      <w:r w:rsidRPr="00F86EFD">
        <w:rPr>
          <w:rStyle w:val="StyleUnderline"/>
        </w:rPr>
        <w:t xml:space="preserve">It is now 2024. And we are still relying on the Pearsonian reputation of Canada built in the 1960s. </w:t>
      </w:r>
    </w:p>
    <w:p w14:paraId="31F8AF53" w14:textId="77777777" w:rsidR="00DE3D38" w:rsidRPr="00F86EFD" w:rsidRDefault="00DE3D38" w:rsidP="00DE3D38"/>
    <w:p w14:paraId="0CB3A587" w14:textId="77777777" w:rsidR="00DE3D38" w:rsidRPr="00F86EFD" w:rsidRDefault="00DE3D38" w:rsidP="00DE3D38">
      <w:pPr>
        <w:rPr>
          <w:rStyle w:val="StyleUnderline"/>
        </w:rPr>
      </w:pPr>
      <w:r w:rsidRPr="00F86EFD">
        <w:rPr>
          <w:rStyle w:val="StyleUnderline"/>
        </w:rPr>
        <w:t xml:space="preserve">Can you guess how many Canadians we currently have taking part in UN peacekeeping operations? The present government, which insisted in 2015 that Canada “is back,” would have you believe there are hundreds of Canadian blue berets currently stationed across the globe. </w:t>
      </w:r>
    </w:p>
    <w:p w14:paraId="0E5FC1F5" w14:textId="77777777" w:rsidR="00DE3D38" w:rsidRPr="00F86EFD" w:rsidRDefault="00DE3D38" w:rsidP="00DE3D38">
      <w:pPr>
        <w:rPr>
          <w:rStyle w:val="StyleUnderline"/>
        </w:rPr>
      </w:pPr>
    </w:p>
    <w:p w14:paraId="4C3802D2" w14:textId="77777777" w:rsidR="00DE3D38" w:rsidRPr="00F86EFD" w:rsidRDefault="00DE3D38" w:rsidP="00DE3D38">
      <w:r w:rsidRPr="00F86EFD">
        <w:rPr>
          <w:rStyle w:val="StyleUnderline"/>
        </w:rPr>
        <w:t>The real answer is 57.</w:t>
      </w:r>
      <w:r w:rsidRPr="00F86EFD">
        <w:t xml:space="preserve"> In 1992 it was 3,285.</w:t>
      </w:r>
    </w:p>
    <w:p w14:paraId="3D35A663" w14:textId="77777777" w:rsidR="00DE3D38" w:rsidRPr="00F86EFD" w:rsidRDefault="00DE3D38" w:rsidP="00DE3D38"/>
    <w:p w14:paraId="45D4BD74" w14:textId="77777777" w:rsidR="00DE3D38" w:rsidRPr="00F86EFD" w:rsidRDefault="00DE3D38" w:rsidP="00DE3D38">
      <w:pPr>
        <w:rPr>
          <w:rStyle w:val="StyleUnderline"/>
        </w:rPr>
      </w:pPr>
      <w:r w:rsidRPr="00F86EFD">
        <w:rPr>
          <w:rStyle w:val="StyleUnderline"/>
        </w:rPr>
        <w:t>In 2024, Canada’s reputation is running on fumes. And the world it was built on? That world no longer exists. No matter how much we pretend it still exists. It doesn’t.</w:t>
      </w:r>
    </w:p>
    <w:p w14:paraId="5605FF6F" w14:textId="77777777" w:rsidR="00DE3D38" w:rsidRPr="00F86EFD" w:rsidRDefault="00DE3D38" w:rsidP="00DE3D38">
      <w:pPr>
        <w:rPr>
          <w:sz w:val="16"/>
          <w:szCs w:val="16"/>
        </w:rPr>
      </w:pPr>
    </w:p>
    <w:p w14:paraId="12598FB2" w14:textId="77777777" w:rsidR="00DE3D38" w:rsidRPr="00F86EFD" w:rsidRDefault="00DE3D38" w:rsidP="00DE3D38">
      <w:pPr>
        <w:rPr>
          <w:sz w:val="16"/>
          <w:szCs w:val="16"/>
        </w:rPr>
      </w:pPr>
      <w:r w:rsidRPr="00F86EFD">
        <w:rPr>
          <w:sz w:val="16"/>
          <w:szCs w:val="16"/>
        </w:rPr>
        <w:t xml:space="preserve">“Free riders.” “Not pulling its weight.” “Risk-averse.” “Unreliable.” “Not fit for purpose.” </w:t>
      </w:r>
    </w:p>
    <w:p w14:paraId="080E830E" w14:textId="77777777" w:rsidR="00DE3D38" w:rsidRPr="00F86EFD" w:rsidRDefault="00DE3D38" w:rsidP="00DE3D38">
      <w:pPr>
        <w:rPr>
          <w:sz w:val="16"/>
          <w:szCs w:val="16"/>
        </w:rPr>
      </w:pPr>
    </w:p>
    <w:p w14:paraId="7DD32CF5" w14:textId="77777777" w:rsidR="00DE3D38" w:rsidRPr="00F86EFD" w:rsidRDefault="00DE3D38" w:rsidP="00DE3D38">
      <w:pPr>
        <w:rPr>
          <w:sz w:val="16"/>
          <w:szCs w:val="16"/>
        </w:rPr>
      </w:pPr>
      <w:r w:rsidRPr="00F86EFD">
        <w:rPr>
          <w:sz w:val="16"/>
          <w:szCs w:val="16"/>
        </w:rPr>
        <w:t>These are the words we increasingly see attached to our country’s name; whispered in the corners of international conferences.</w:t>
      </w:r>
    </w:p>
    <w:p w14:paraId="61A9603E" w14:textId="77777777" w:rsidR="00DE3D38" w:rsidRPr="00F86EFD" w:rsidRDefault="00DE3D38" w:rsidP="00DE3D38">
      <w:pPr>
        <w:rPr>
          <w:sz w:val="16"/>
          <w:szCs w:val="16"/>
        </w:rPr>
      </w:pPr>
    </w:p>
    <w:p w14:paraId="1911AAA7" w14:textId="77777777" w:rsidR="00DE3D38" w:rsidRPr="00F86EFD" w:rsidRDefault="00DE3D38" w:rsidP="00DE3D38">
      <w:pPr>
        <w:rPr>
          <w:sz w:val="16"/>
          <w:szCs w:val="16"/>
        </w:rPr>
      </w:pPr>
      <w:r w:rsidRPr="00F86EFD">
        <w:rPr>
          <w:sz w:val="16"/>
          <w:szCs w:val="16"/>
        </w:rPr>
        <w:t>Not only that, you now hear that we are, “Preachy” or “Act like we are morally superior.”</w:t>
      </w:r>
    </w:p>
    <w:p w14:paraId="233EAC89" w14:textId="77777777" w:rsidR="00DE3D38" w:rsidRPr="00F86EFD" w:rsidRDefault="00DE3D38" w:rsidP="00DE3D38">
      <w:pPr>
        <w:rPr>
          <w:sz w:val="16"/>
          <w:szCs w:val="16"/>
        </w:rPr>
      </w:pPr>
    </w:p>
    <w:p w14:paraId="3A327874" w14:textId="77777777" w:rsidR="00DE3D38" w:rsidRPr="00F86EFD" w:rsidRDefault="00DE3D38" w:rsidP="00DE3D38">
      <w:pPr>
        <w:rPr>
          <w:sz w:val="16"/>
          <w:szCs w:val="16"/>
        </w:rPr>
      </w:pPr>
      <w:r w:rsidRPr="00F86EFD">
        <w:rPr>
          <w:sz w:val="16"/>
          <w:szCs w:val="16"/>
        </w:rPr>
        <w:t>Former Liberal deputy prime minister and foreign affairs minister John Manley recently had this to say:</w:t>
      </w:r>
    </w:p>
    <w:p w14:paraId="6DCC19FE" w14:textId="77777777" w:rsidR="00DE3D38" w:rsidRPr="00F86EFD" w:rsidRDefault="00DE3D38" w:rsidP="00DE3D38"/>
    <w:p w14:paraId="1FC64FAE" w14:textId="77777777" w:rsidR="00DE3D38" w:rsidRPr="00F86EFD" w:rsidRDefault="00DE3D38" w:rsidP="00DE3D38">
      <w:pPr>
        <w:rPr>
          <w:rStyle w:val="StyleUnderline"/>
        </w:rPr>
      </w:pPr>
      <w:r w:rsidRPr="00F86EFD">
        <w:rPr>
          <w:rStyle w:val="StyleUnderline"/>
        </w:rPr>
        <w:t>“We seem to have decided that we would rather carry a soapbox with us and get up on it and tell people how they need to do things differently, rather than finding ways to insinuate ourselves into these many complex and difficult situations…”</w:t>
      </w:r>
    </w:p>
    <w:p w14:paraId="09C9F705" w14:textId="77777777" w:rsidR="00DE3D38" w:rsidRPr="00F86EFD" w:rsidRDefault="00DE3D38" w:rsidP="00DE3D38">
      <w:pPr>
        <w:rPr>
          <w:rStyle w:val="StyleUnderline"/>
        </w:rPr>
      </w:pPr>
    </w:p>
    <w:p w14:paraId="049B66A9" w14:textId="77777777" w:rsidR="00DE3D38" w:rsidRPr="00F86EFD" w:rsidRDefault="00DE3D38" w:rsidP="00DE3D38">
      <w:pPr>
        <w:rPr>
          <w:rStyle w:val="StyleUnderline"/>
        </w:rPr>
      </w:pPr>
      <w:r w:rsidRPr="00F86EFD">
        <w:rPr>
          <w:rStyle w:val="StyleUnderline"/>
        </w:rPr>
        <w:t>You have all heard the expression, walk softly and carry a big stick. Canadian academic Denis Stairs says Canadian foreign policy is more akin to “speak loudly and carry a bent twig.”</w:t>
      </w:r>
    </w:p>
    <w:p w14:paraId="0E590A84" w14:textId="77777777" w:rsidR="00DE3D38" w:rsidRPr="00F86EFD" w:rsidRDefault="00DE3D38" w:rsidP="00DE3D38"/>
    <w:p w14:paraId="098921B7" w14:textId="77777777" w:rsidR="00DE3D38" w:rsidRPr="00F86EFD" w:rsidRDefault="00DE3D38" w:rsidP="00DE3D38">
      <w:pPr>
        <w:rPr>
          <w:rStyle w:val="StyleUnderline"/>
        </w:rPr>
      </w:pPr>
      <w:r w:rsidRPr="00F86EFD">
        <w:rPr>
          <w:rStyle w:val="StyleUnderline"/>
        </w:rPr>
        <w:t>Before he passed, Matthew Fisher, Canada’s longest-serving foreign affairs correspondent used to tell me, “There is no country in the world that does less and says more than Canada.”</w:t>
      </w:r>
    </w:p>
    <w:p w14:paraId="490A3649" w14:textId="77777777" w:rsidR="00DE3D38" w:rsidRPr="00F86EFD" w:rsidRDefault="00DE3D38" w:rsidP="00DE3D38"/>
    <w:p w14:paraId="2627B3E8" w14:textId="77777777" w:rsidR="00DE3D38" w:rsidRPr="00F86EFD" w:rsidRDefault="00DE3D38" w:rsidP="00DE3D38">
      <w:pPr>
        <w:rPr>
          <w:sz w:val="16"/>
          <w:szCs w:val="16"/>
        </w:rPr>
      </w:pPr>
      <w:r w:rsidRPr="00F86EFD">
        <w:rPr>
          <w:sz w:val="16"/>
          <w:szCs w:val="16"/>
        </w:rPr>
        <w:t>It all begs the question: on the world stage, are we a serious country, or not a serious country?</w:t>
      </w:r>
    </w:p>
    <w:p w14:paraId="5DDF6B09" w14:textId="77777777" w:rsidR="00DE3D38" w:rsidRPr="00F86EFD" w:rsidRDefault="00DE3D38" w:rsidP="00DE3D38">
      <w:pPr>
        <w:rPr>
          <w:sz w:val="16"/>
          <w:szCs w:val="16"/>
        </w:rPr>
      </w:pPr>
    </w:p>
    <w:p w14:paraId="3B536527" w14:textId="77777777" w:rsidR="00DE3D38" w:rsidRPr="00F86EFD" w:rsidRDefault="00DE3D38" w:rsidP="00DE3D38">
      <w:pPr>
        <w:rPr>
          <w:sz w:val="16"/>
          <w:szCs w:val="16"/>
        </w:rPr>
      </w:pPr>
      <w:r w:rsidRPr="00F86EFD">
        <w:rPr>
          <w:sz w:val="16"/>
          <w:szCs w:val="16"/>
        </w:rPr>
        <w:t>A frayed rules-based international order</w:t>
      </w:r>
    </w:p>
    <w:p w14:paraId="359A5491" w14:textId="77777777" w:rsidR="00DE3D38" w:rsidRPr="00F86EFD" w:rsidRDefault="00DE3D38" w:rsidP="00DE3D38">
      <w:pPr>
        <w:rPr>
          <w:sz w:val="16"/>
          <w:szCs w:val="16"/>
        </w:rPr>
      </w:pPr>
      <w:r w:rsidRPr="00F86EFD">
        <w:rPr>
          <w:sz w:val="16"/>
          <w:szCs w:val="16"/>
        </w:rPr>
        <w:t>In an interview with the Toronto Star last month, Prime Minister Trudeau stressed that one of his biggest priorities was “standing up for the international rules-based order.”</w:t>
      </w:r>
    </w:p>
    <w:p w14:paraId="4A2339C6" w14:textId="77777777" w:rsidR="00DE3D38" w:rsidRPr="00F86EFD" w:rsidRDefault="00DE3D38" w:rsidP="00DE3D38">
      <w:pPr>
        <w:rPr>
          <w:sz w:val="16"/>
          <w:szCs w:val="16"/>
        </w:rPr>
      </w:pPr>
    </w:p>
    <w:p w14:paraId="3E11D81C" w14:textId="77777777" w:rsidR="00DE3D38" w:rsidRPr="00F86EFD" w:rsidRDefault="00DE3D38" w:rsidP="00DE3D38">
      <w:pPr>
        <w:rPr>
          <w:sz w:val="16"/>
          <w:szCs w:val="16"/>
        </w:rPr>
      </w:pPr>
      <w:r w:rsidRPr="00F86EFD">
        <w:rPr>
          <w:sz w:val="16"/>
          <w:szCs w:val="16"/>
        </w:rPr>
        <w:t>A few weeks later Donald Trump, possibly the next U.S. president, spouted off at a rally, quoting an unnamed world leader who asked him about NATO spending and collective defence saying, “Well sir, if we don’t pay, and we’re attacked by Russia, will you protect us?”.</w:t>
      </w:r>
    </w:p>
    <w:p w14:paraId="058D3AC7" w14:textId="77777777" w:rsidR="00DE3D38" w:rsidRPr="00F86EFD" w:rsidRDefault="00DE3D38" w:rsidP="00DE3D38">
      <w:pPr>
        <w:rPr>
          <w:sz w:val="16"/>
          <w:szCs w:val="16"/>
        </w:rPr>
      </w:pPr>
    </w:p>
    <w:p w14:paraId="70DC0819" w14:textId="77777777" w:rsidR="00DE3D38" w:rsidRPr="00F86EFD" w:rsidRDefault="00DE3D38" w:rsidP="00DE3D38">
      <w:pPr>
        <w:rPr>
          <w:sz w:val="16"/>
          <w:szCs w:val="16"/>
        </w:rPr>
      </w:pPr>
      <w:r w:rsidRPr="00F86EFD">
        <w:rPr>
          <w:sz w:val="16"/>
          <w:szCs w:val="16"/>
        </w:rPr>
        <w:t xml:space="preserve">What did Trump say his response to this world leader was?: </w:t>
      </w:r>
    </w:p>
    <w:p w14:paraId="729BF3FD" w14:textId="77777777" w:rsidR="00DE3D38" w:rsidRPr="00F86EFD" w:rsidRDefault="00DE3D38" w:rsidP="00DE3D38">
      <w:pPr>
        <w:rPr>
          <w:sz w:val="16"/>
          <w:szCs w:val="16"/>
        </w:rPr>
      </w:pPr>
    </w:p>
    <w:p w14:paraId="75BDA785" w14:textId="77777777" w:rsidR="00DE3D38" w:rsidRPr="00F86EFD" w:rsidRDefault="00DE3D38" w:rsidP="00DE3D38">
      <w:pPr>
        <w:rPr>
          <w:sz w:val="16"/>
          <w:szCs w:val="16"/>
        </w:rPr>
      </w:pPr>
      <w:r w:rsidRPr="00F86EFD">
        <w:rPr>
          <w:sz w:val="16"/>
          <w:szCs w:val="16"/>
        </w:rPr>
        <w:t xml:space="preserve">“You didn’t pay? You’re delinquent? No, I would not protect you. In fact, I would encourage them [Russia] to do whatever the hell they want. You gotta pay.” </w:t>
      </w:r>
    </w:p>
    <w:p w14:paraId="675983C0" w14:textId="77777777" w:rsidR="00DE3D38" w:rsidRPr="00F86EFD" w:rsidRDefault="00DE3D38" w:rsidP="00DE3D38">
      <w:pPr>
        <w:rPr>
          <w:sz w:val="16"/>
          <w:szCs w:val="16"/>
        </w:rPr>
      </w:pPr>
    </w:p>
    <w:p w14:paraId="741FB710" w14:textId="77777777" w:rsidR="00DE3D38" w:rsidRPr="00F86EFD" w:rsidRDefault="00DE3D38" w:rsidP="00DE3D38">
      <w:pPr>
        <w:rPr>
          <w:sz w:val="16"/>
          <w:szCs w:val="16"/>
        </w:rPr>
      </w:pPr>
      <w:r w:rsidRPr="00F86EFD">
        <w:rPr>
          <w:sz w:val="16"/>
          <w:szCs w:val="16"/>
        </w:rPr>
        <w:t>Today, the rules-based international order that has sustained us for 75 years is on life support. It is hanging on a thread. And it cannot be wished back into being.</w:t>
      </w:r>
    </w:p>
    <w:p w14:paraId="54F1347C" w14:textId="77777777" w:rsidR="00DE3D38" w:rsidRPr="00F86EFD" w:rsidRDefault="00DE3D38" w:rsidP="00DE3D38">
      <w:pPr>
        <w:rPr>
          <w:sz w:val="16"/>
          <w:szCs w:val="16"/>
        </w:rPr>
      </w:pPr>
    </w:p>
    <w:p w14:paraId="2FC22B00" w14:textId="77777777" w:rsidR="00DE3D38" w:rsidRPr="00F86EFD" w:rsidRDefault="00DE3D38" w:rsidP="00DE3D38">
      <w:pPr>
        <w:rPr>
          <w:sz w:val="16"/>
          <w:szCs w:val="16"/>
        </w:rPr>
      </w:pPr>
      <w:r w:rsidRPr="00F86EFD">
        <w:rPr>
          <w:sz w:val="16"/>
          <w:szCs w:val="16"/>
        </w:rPr>
        <w:t xml:space="preserve">“The foundations of the world order are being shaken to their core,” admitted U.K. Defence Secretary Grant Shapps at the beginning of this year. </w:t>
      </w:r>
    </w:p>
    <w:p w14:paraId="4551E100" w14:textId="77777777" w:rsidR="00DE3D38" w:rsidRPr="00F86EFD" w:rsidRDefault="00DE3D38" w:rsidP="00DE3D38"/>
    <w:p w14:paraId="5FF28396" w14:textId="77777777" w:rsidR="00DE3D38" w:rsidRPr="00F86EFD" w:rsidRDefault="00DE3D38" w:rsidP="00DE3D38">
      <w:pPr>
        <w:rPr>
          <w:rStyle w:val="StyleUnderline"/>
        </w:rPr>
      </w:pPr>
      <w:r w:rsidRPr="00F86EFD">
        <w:rPr>
          <w:rStyle w:val="StyleUnderline"/>
        </w:rPr>
        <w:t>In its place we see authoritarian leaders emerging, and the multilateral institutions (the UN, WTO..etc) where Canada’s soft voice was once amplified becoming increasingly irrelevant.</w:t>
      </w:r>
    </w:p>
    <w:p w14:paraId="5701D9F3" w14:textId="77777777" w:rsidR="00DE3D38" w:rsidRPr="00F86EFD" w:rsidRDefault="00DE3D38" w:rsidP="00DE3D38">
      <w:pPr>
        <w:rPr>
          <w:rStyle w:val="StyleUnderline"/>
        </w:rPr>
      </w:pPr>
    </w:p>
    <w:p w14:paraId="64E7B836" w14:textId="77777777" w:rsidR="00DE3D38" w:rsidRPr="00F86EFD" w:rsidRDefault="00DE3D38" w:rsidP="00DE3D38">
      <w:r w:rsidRPr="00F86EFD">
        <w:rPr>
          <w:rStyle w:val="StyleUnderline"/>
        </w:rPr>
        <w:t>As Ben Rowswell, a convener at the Network for Democratic Solidarity, and a former Canadian ambassador and diplomat recently told me, these organizations are now not much more than “paper exercises</w:t>
      </w:r>
      <w:r w:rsidRPr="00F86EFD">
        <w:t>.”</w:t>
      </w:r>
    </w:p>
    <w:p w14:paraId="243E688C" w14:textId="77777777" w:rsidR="00DE3D38" w:rsidRPr="00F86EFD" w:rsidRDefault="00DE3D38" w:rsidP="00DE3D38"/>
    <w:p w14:paraId="384C13CB" w14:textId="77777777" w:rsidR="00DE3D38" w:rsidRPr="00F86EFD" w:rsidRDefault="00DE3D38" w:rsidP="00DE3D38">
      <w:pPr>
        <w:rPr>
          <w:sz w:val="16"/>
          <w:szCs w:val="16"/>
        </w:rPr>
      </w:pPr>
      <w:r w:rsidRPr="00F86EFD">
        <w:rPr>
          <w:sz w:val="16"/>
          <w:szCs w:val="16"/>
        </w:rPr>
        <w:t>Meanwhile, strong illiberal authoritarian leaders of powerful countries (Russia, China, Iran) have formed their old boys’ clubs of bullies on a parallel plane, outside multilateral institutions. And they don’t care about the rules.</w:t>
      </w:r>
    </w:p>
    <w:p w14:paraId="6ED01FB3" w14:textId="77777777" w:rsidR="00DE3D38" w:rsidRPr="00F86EFD" w:rsidRDefault="00DE3D38" w:rsidP="00DE3D38">
      <w:pPr>
        <w:rPr>
          <w:sz w:val="16"/>
          <w:szCs w:val="16"/>
        </w:rPr>
      </w:pPr>
    </w:p>
    <w:p w14:paraId="7572D1DF" w14:textId="77777777" w:rsidR="00DE3D38" w:rsidRPr="00F86EFD" w:rsidRDefault="00DE3D38" w:rsidP="00DE3D38">
      <w:pPr>
        <w:rPr>
          <w:sz w:val="16"/>
          <w:szCs w:val="16"/>
        </w:rPr>
      </w:pPr>
      <w:r w:rsidRPr="00F86EFD">
        <w:rPr>
          <w:sz w:val="16"/>
          <w:szCs w:val="16"/>
        </w:rPr>
        <w:t>Putin has started a European war. China is building artificial islands in the contested South China Sea and eyeing Taiwan. Iran is fomenting unrest across the Middle East.</w:t>
      </w:r>
    </w:p>
    <w:p w14:paraId="452AF70F" w14:textId="77777777" w:rsidR="00DE3D38" w:rsidRPr="00F86EFD" w:rsidRDefault="00DE3D38" w:rsidP="00DE3D38">
      <w:pPr>
        <w:rPr>
          <w:sz w:val="16"/>
          <w:szCs w:val="16"/>
        </w:rPr>
      </w:pPr>
    </w:p>
    <w:p w14:paraId="002CAC5B" w14:textId="77777777" w:rsidR="00DE3D38" w:rsidRPr="00F86EFD" w:rsidRDefault="00DE3D38" w:rsidP="00DE3D38">
      <w:pPr>
        <w:rPr>
          <w:sz w:val="16"/>
          <w:szCs w:val="16"/>
        </w:rPr>
      </w:pPr>
      <w:r w:rsidRPr="00F86EFD">
        <w:rPr>
          <w:sz w:val="16"/>
          <w:szCs w:val="16"/>
        </w:rPr>
        <w:t xml:space="preserve">It’s “a knife fight,” says Rowswell. </w:t>
      </w:r>
    </w:p>
    <w:p w14:paraId="4FE73389" w14:textId="77777777" w:rsidR="00DE3D38" w:rsidRPr="00F86EFD" w:rsidRDefault="00DE3D38" w:rsidP="00DE3D38">
      <w:pPr>
        <w:rPr>
          <w:sz w:val="16"/>
          <w:szCs w:val="16"/>
        </w:rPr>
      </w:pPr>
    </w:p>
    <w:p w14:paraId="0B083505" w14:textId="77777777" w:rsidR="00DE3D38" w:rsidRPr="00F86EFD" w:rsidRDefault="00DE3D38" w:rsidP="00DE3D38">
      <w:pPr>
        <w:rPr>
          <w:sz w:val="16"/>
          <w:szCs w:val="16"/>
        </w:rPr>
      </w:pPr>
      <w:r w:rsidRPr="00F86EFD">
        <w:rPr>
          <w:sz w:val="16"/>
          <w:szCs w:val="16"/>
        </w:rPr>
        <w:t>“The world has suddenly become stranger, more dangerous, more complicated, and we’re beginning to feel those reverberations in Canada to a much greater extent,” David Mulroney, Canada’s former ambassador to China told me recently. “But the government has simply not responded to that.”</w:t>
      </w:r>
    </w:p>
    <w:p w14:paraId="2F802B5D" w14:textId="77777777" w:rsidR="00DE3D38" w:rsidRPr="00F86EFD" w:rsidRDefault="00DE3D38" w:rsidP="00DE3D38"/>
    <w:p w14:paraId="1558AC31" w14:textId="77777777" w:rsidR="00DE3D38" w:rsidRPr="00F86EFD" w:rsidRDefault="00DE3D38" w:rsidP="00DE3D38">
      <w:pPr>
        <w:rPr>
          <w:rStyle w:val="StyleUnderline"/>
        </w:rPr>
      </w:pPr>
      <w:r w:rsidRPr="00F86EFD">
        <w:rPr>
          <w:rStyle w:val="StyleUnderline"/>
        </w:rPr>
        <w:t>It has now come to the point where even our traditional allies are overlooking us as they assemble alliances. The world no longer immediately says, “We want more Canada.”</w:t>
      </w:r>
    </w:p>
    <w:p w14:paraId="797CB660" w14:textId="77777777" w:rsidR="00DE3D38" w:rsidRPr="00F86EFD" w:rsidRDefault="00DE3D38" w:rsidP="00DE3D38"/>
    <w:p w14:paraId="41BEC7E1" w14:textId="77777777" w:rsidR="00DE3D38" w:rsidRPr="00F86EFD" w:rsidRDefault="00DE3D38" w:rsidP="00DE3D38"/>
    <w:p w14:paraId="33DBB69A" w14:textId="77777777" w:rsidR="00DE3D38" w:rsidRPr="00F86EFD" w:rsidRDefault="00DE3D38" w:rsidP="00DE3D38">
      <w:r w:rsidRPr="00F86EFD">
        <w:t>A neglected Canadian military</w:t>
      </w:r>
    </w:p>
    <w:p w14:paraId="6641F75C" w14:textId="77777777" w:rsidR="00DE3D38" w:rsidRPr="00F86EFD" w:rsidRDefault="00DE3D38" w:rsidP="00DE3D38">
      <w:pPr>
        <w:rPr>
          <w:rStyle w:val="StyleUnderline"/>
        </w:rPr>
      </w:pPr>
      <w:r w:rsidRPr="00F86EFD">
        <w:rPr>
          <w:rStyle w:val="StyleUnderline"/>
        </w:rPr>
        <w:t xml:space="preserve">Canada’s armed forces are neglected, ill-equipped, and fed up. </w:t>
      </w:r>
    </w:p>
    <w:p w14:paraId="2EB1924B" w14:textId="77777777" w:rsidR="00DE3D38" w:rsidRPr="00F86EFD" w:rsidRDefault="00DE3D38" w:rsidP="00DE3D38">
      <w:pPr>
        <w:rPr>
          <w:rStyle w:val="StyleUnderline"/>
        </w:rPr>
      </w:pPr>
    </w:p>
    <w:p w14:paraId="31A4B1E3" w14:textId="77777777" w:rsidR="00DE3D38" w:rsidRPr="00F86EFD" w:rsidRDefault="00DE3D38" w:rsidP="00DE3D38">
      <w:r w:rsidRPr="00F86EFD">
        <w:rPr>
          <w:rStyle w:val="StyleUnderline"/>
        </w:rPr>
        <w:t>“We are an irrelevant military force</w:t>
      </w:r>
      <w:r w:rsidRPr="00F86EFD">
        <w:t>,” summarized retired Lieut. Gen. Mike Day, a former Canadian special forces commander and chief strategic planner for the Canadian Armed Forces.</w:t>
      </w:r>
    </w:p>
    <w:p w14:paraId="0F402A53" w14:textId="77777777" w:rsidR="00DE3D38" w:rsidRPr="00F86EFD" w:rsidRDefault="00DE3D38" w:rsidP="00DE3D38">
      <w:pPr>
        <w:rPr>
          <w:sz w:val="16"/>
          <w:szCs w:val="16"/>
        </w:rPr>
      </w:pPr>
    </w:p>
    <w:p w14:paraId="460078CF" w14:textId="77777777" w:rsidR="00DE3D38" w:rsidRPr="00F86EFD" w:rsidRDefault="00DE3D38" w:rsidP="00DE3D38">
      <w:pPr>
        <w:rPr>
          <w:sz w:val="16"/>
          <w:szCs w:val="16"/>
        </w:rPr>
      </w:pPr>
      <w:r w:rsidRPr="00F86EFD">
        <w:rPr>
          <w:sz w:val="16"/>
          <w:szCs w:val="16"/>
        </w:rPr>
        <w:t>Other former high-ranking members of the forces are furiously writing opinion editorials claiming our military is on the brink of collapse.</w:t>
      </w:r>
    </w:p>
    <w:p w14:paraId="55D797BE" w14:textId="77777777" w:rsidR="00DE3D38" w:rsidRPr="00F86EFD" w:rsidRDefault="00DE3D38" w:rsidP="00DE3D38">
      <w:pPr>
        <w:rPr>
          <w:sz w:val="16"/>
          <w:szCs w:val="16"/>
        </w:rPr>
      </w:pPr>
    </w:p>
    <w:p w14:paraId="54962F09" w14:textId="77777777" w:rsidR="00DE3D38" w:rsidRPr="00F86EFD" w:rsidRDefault="00DE3D38" w:rsidP="00DE3D38">
      <w:pPr>
        <w:rPr>
          <w:sz w:val="16"/>
          <w:szCs w:val="16"/>
        </w:rPr>
      </w:pPr>
      <w:r w:rsidRPr="00F86EFD">
        <w:rPr>
          <w:sz w:val="16"/>
          <w:szCs w:val="16"/>
        </w:rPr>
        <w:t xml:space="preserve">Meanwhile, almost without precedent, we are seeing soldiers who are still actively serving, taking risks by voicing their major concerns publicly. </w:t>
      </w:r>
    </w:p>
    <w:p w14:paraId="66A00F62" w14:textId="77777777" w:rsidR="00DE3D38" w:rsidRPr="00F86EFD" w:rsidRDefault="00DE3D38" w:rsidP="00DE3D38"/>
    <w:p w14:paraId="4383644D" w14:textId="77777777" w:rsidR="00DE3D38" w:rsidRPr="00F86EFD" w:rsidRDefault="00DE3D38" w:rsidP="00DE3D38">
      <w:pPr>
        <w:rPr>
          <w:rStyle w:val="StyleUnderline"/>
        </w:rPr>
      </w:pPr>
      <w:r w:rsidRPr="00F86EFD">
        <w:t xml:space="preserve">Vice-Admiral Angus Topshee, commander of the Royal Canadian Navy, published a video on YouTube explaining the dire state of our navy. He said his team “faces some very serious challenges” that could mean they “fail to meet” their commitments. </w:t>
      </w:r>
      <w:r w:rsidRPr="00F86EFD">
        <w:rPr>
          <w:rStyle w:val="StyleUnderline"/>
        </w:rPr>
        <w:t xml:space="preserve">He bemoaned the fact that only one of the Canadian Navy’s new offshore patrol vessels could be deployed at a time because of staff shortages. </w:t>
      </w:r>
    </w:p>
    <w:p w14:paraId="2DB23B06" w14:textId="77777777" w:rsidR="00DE3D38" w:rsidRPr="00F86EFD" w:rsidRDefault="00DE3D38" w:rsidP="00DE3D38">
      <w:pPr>
        <w:rPr>
          <w:sz w:val="16"/>
          <w:szCs w:val="16"/>
        </w:rPr>
      </w:pPr>
    </w:p>
    <w:p w14:paraId="7077C13F" w14:textId="77777777" w:rsidR="00DE3D38" w:rsidRPr="00F86EFD" w:rsidRDefault="00DE3D38" w:rsidP="00DE3D38">
      <w:pPr>
        <w:rPr>
          <w:sz w:val="16"/>
          <w:szCs w:val="16"/>
        </w:rPr>
      </w:pPr>
      <w:r w:rsidRPr="00F86EFD">
        <w:rPr>
          <w:sz w:val="16"/>
          <w:szCs w:val="16"/>
        </w:rPr>
        <w:t xml:space="preserve">Vice-Admiral Bob Auchterlonie, commander of the Canadian Joint Operations Command, also publicly expressed how soldiers are increasingly being relied on to respond to Canadian natural disasters which are not in their job descriptions. </w:t>
      </w:r>
    </w:p>
    <w:p w14:paraId="7E38D1D2" w14:textId="77777777" w:rsidR="00DE3D38" w:rsidRPr="00F86EFD" w:rsidRDefault="00DE3D38" w:rsidP="00DE3D38">
      <w:pPr>
        <w:rPr>
          <w:sz w:val="16"/>
          <w:szCs w:val="16"/>
        </w:rPr>
      </w:pPr>
    </w:p>
    <w:p w14:paraId="05A8780A" w14:textId="77777777" w:rsidR="00DE3D38" w:rsidRPr="00F86EFD" w:rsidRDefault="00DE3D38" w:rsidP="00DE3D38">
      <w:pPr>
        <w:rPr>
          <w:sz w:val="16"/>
          <w:szCs w:val="16"/>
        </w:rPr>
      </w:pPr>
      <w:r w:rsidRPr="00F86EFD">
        <w:rPr>
          <w:sz w:val="16"/>
          <w:szCs w:val="16"/>
        </w:rPr>
        <w:t>The current defence minister is working off a mandate letter penned three years ago. There was supposed to be what’s referred to as a “defence update” (which names the military’s long-term goals and the equipment needed) delivered in fall 2022. But it’s AWOL and still hasn’t happened. We haven’t had an update since 2017. Consider for a moment how much the world has changed since 2017.</w:t>
      </w:r>
    </w:p>
    <w:p w14:paraId="646A85B0" w14:textId="77777777" w:rsidR="00DE3D38" w:rsidRPr="00F86EFD" w:rsidRDefault="00DE3D38" w:rsidP="00DE3D38">
      <w:pPr>
        <w:rPr>
          <w:sz w:val="16"/>
          <w:szCs w:val="16"/>
        </w:rPr>
      </w:pPr>
    </w:p>
    <w:p w14:paraId="7240E270" w14:textId="77777777" w:rsidR="00DE3D38" w:rsidRPr="00F86EFD" w:rsidRDefault="00DE3D38" w:rsidP="00DE3D38">
      <w:pPr>
        <w:rPr>
          <w:sz w:val="16"/>
          <w:szCs w:val="16"/>
        </w:rPr>
      </w:pPr>
      <w:r w:rsidRPr="00F86EFD">
        <w:rPr>
          <w:sz w:val="16"/>
          <w:szCs w:val="16"/>
        </w:rPr>
        <w:t>We are arming men and women, who we are sending into harm’s way, with obsolete equipment.</w:t>
      </w:r>
    </w:p>
    <w:p w14:paraId="175A1A96" w14:textId="77777777" w:rsidR="00DE3D38" w:rsidRPr="00F86EFD" w:rsidRDefault="00DE3D38" w:rsidP="00DE3D38">
      <w:pPr>
        <w:rPr>
          <w:sz w:val="16"/>
          <w:szCs w:val="16"/>
        </w:rPr>
      </w:pPr>
    </w:p>
    <w:p w14:paraId="7CB78EF6" w14:textId="77777777" w:rsidR="00DE3D38" w:rsidRPr="00F86EFD" w:rsidRDefault="00DE3D38" w:rsidP="00DE3D38">
      <w:pPr>
        <w:rPr>
          <w:sz w:val="16"/>
          <w:szCs w:val="16"/>
        </w:rPr>
      </w:pPr>
      <w:r w:rsidRPr="00F86EFD">
        <w:rPr>
          <w:sz w:val="16"/>
          <w:szCs w:val="16"/>
        </w:rPr>
        <w:t>“Their equipment has been relegated to sort of broken equipment parked by the fence,” says former chief of defence staff Rick Hillier. “Our fighting ships are on limitations to the speed that they can sail or the waves that they can sail in…And so, I feel sorry for the men and women who are serving there right now.”</w:t>
      </w:r>
    </w:p>
    <w:p w14:paraId="43254F41" w14:textId="77777777" w:rsidR="00DE3D38" w:rsidRPr="00F86EFD" w:rsidRDefault="00DE3D38" w:rsidP="00DE3D38">
      <w:pPr>
        <w:rPr>
          <w:sz w:val="16"/>
          <w:szCs w:val="16"/>
        </w:rPr>
      </w:pPr>
    </w:p>
    <w:p w14:paraId="015DF5B0" w14:textId="77777777" w:rsidR="00DE3D38" w:rsidRPr="00F86EFD" w:rsidRDefault="00DE3D38" w:rsidP="00DE3D38">
      <w:pPr>
        <w:rPr>
          <w:sz w:val="16"/>
          <w:szCs w:val="16"/>
        </w:rPr>
      </w:pPr>
      <w:r w:rsidRPr="00F86EFD">
        <w:rPr>
          <w:sz w:val="16"/>
          <w:szCs w:val="16"/>
        </w:rPr>
        <w:t>Last year, I reported on some of Canada’s most egregious military equipment mishaps. A selection of what I found:</w:t>
      </w:r>
    </w:p>
    <w:p w14:paraId="0017A013" w14:textId="77777777" w:rsidR="00DE3D38" w:rsidRPr="00F86EFD" w:rsidRDefault="00DE3D38" w:rsidP="00DE3D38">
      <w:pPr>
        <w:rPr>
          <w:sz w:val="16"/>
          <w:szCs w:val="16"/>
        </w:rPr>
      </w:pPr>
    </w:p>
    <w:p w14:paraId="214B9174" w14:textId="77777777" w:rsidR="00DE3D38" w:rsidRPr="00F86EFD" w:rsidRDefault="00DE3D38" w:rsidP="00DE3D38">
      <w:pPr>
        <w:rPr>
          <w:sz w:val="16"/>
          <w:szCs w:val="16"/>
        </w:rPr>
      </w:pPr>
      <w:r w:rsidRPr="00F86EFD">
        <w:rPr>
          <w:sz w:val="16"/>
          <w:szCs w:val="16"/>
        </w:rPr>
        <w:t xml:space="preserve">Our soldiers have been using WW2-era Browning 9mm handguns as their standard-issue sidearm. We have been trying to replace them for more than a decade. </w:t>
      </w:r>
    </w:p>
    <w:p w14:paraId="475AC887" w14:textId="77777777" w:rsidR="00DE3D38" w:rsidRPr="00F86EFD" w:rsidRDefault="00DE3D38" w:rsidP="00DE3D38">
      <w:pPr>
        <w:rPr>
          <w:sz w:val="16"/>
          <w:szCs w:val="16"/>
        </w:rPr>
      </w:pPr>
      <w:r w:rsidRPr="00F86EFD">
        <w:rPr>
          <w:sz w:val="16"/>
          <w:szCs w:val="16"/>
        </w:rPr>
        <w:t>We only retired the 114-year-old Lee Enfield rifle from frontline service a few years ago. We were the last national military in the world to do so. We were using a version of this rifle in the Boer War!</w:t>
      </w:r>
    </w:p>
    <w:p w14:paraId="4E0CBC68" w14:textId="77777777" w:rsidR="00DE3D38" w:rsidRPr="00F86EFD" w:rsidRDefault="00DE3D38" w:rsidP="00DE3D38">
      <w:pPr>
        <w:rPr>
          <w:sz w:val="16"/>
          <w:szCs w:val="16"/>
        </w:rPr>
      </w:pPr>
      <w:r w:rsidRPr="00F86EFD">
        <w:rPr>
          <w:sz w:val="16"/>
          <w:szCs w:val="16"/>
        </w:rPr>
        <w:t>Canada’s Victoria-class submarines were already second-hand when we purchased them in the 1990s. They have been breaking down and barely making it out to sea ever since. And we apparently need to use them into the 2030s.</w:t>
      </w:r>
    </w:p>
    <w:p w14:paraId="21890FD9" w14:textId="77777777" w:rsidR="00DE3D38" w:rsidRPr="00F86EFD" w:rsidRDefault="00DE3D38" w:rsidP="00DE3D38">
      <w:pPr>
        <w:rPr>
          <w:sz w:val="16"/>
          <w:szCs w:val="16"/>
        </w:rPr>
      </w:pPr>
      <w:r w:rsidRPr="00F86EFD">
        <w:rPr>
          <w:sz w:val="16"/>
          <w:szCs w:val="16"/>
        </w:rPr>
        <w:t>The notorious Sea King helicopters were flying for 55 years before they were replaced.</w:t>
      </w:r>
    </w:p>
    <w:p w14:paraId="58BF8677" w14:textId="77777777" w:rsidR="00DE3D38" w:rsidRPr="00F86EFD" w:rsidRDefault="00DE3D38" w:rsidP="00DE3D38">
      <w:pPr>
        <w:rPr>
          <w:sz w:val="16"/>
          <w:szCs w:val="16"/>
        </w:rPr>
      </w:pPr>
      <w:r w:rsidRPr="00F86EFD">
        <w:rPr>
          <w:sz w:val="16"/>
          <w:szCs w:val="16"/>
        </w:rPr>
        <w:t>The process of replacing our ancient fleet of CF-18 fighter aircraft took 12 years. They’re approaching 40 years old. The grandfathers of the people flying our fighter jets could have flown the same planes. My own grandfather, a journalist covering the forces, flew in the first one delivered to Canada. We are now apparently going to re-equip Canadian squadrons with the F-35. Who knows when?</w:t>
      </w:r>
    </w:p>
    <w:p w14:paraId="5BA2EEA2" w14:textId="77777777" w:rsidR="00DE3D38" w:rsidRPr="00F86EFD" w:rsidRDefault="00DE3D38" w:rsidP="00DE3D38">
      <w:pPr>
        <w:rPr>
          <w:sz w:val="16"/>
          <w:szCs w:val="16"/>
        </w:rPr>
      </w:pPr>
      <w:r w:rsidRPr="00F86EFD">
        <w:rPr>
          <w:sz w:val="16"/>
          <w:szCs w:val="16"/>
        </w:rPr>
        <w:t xml:space="preserve">Others disagree with all this. They assure me our military is not on the verge of collapse. That we should take the advice of retired generals calling for billions more in spending with a big grain of salt, as they are often working as consultants for defence companies. These critics will also tell you that calls for much more defence spending (which they often say comes at the expense of social services) are really just fear-mongering. </w:t>
      </w:r>
    </w:p>
    <w:p w14:paraId="4D2006C5" w14:textId="77777777" w:rsidR="00DE3D38" w:rsidRPr="00F86EFD" w:rsidRDefault="00DE3D38" w:rsidP="00DE3D38"/>
    <w:p w14:paraId="2021D7B9" w14:textId="77777777" w:rsidR="00DE3D38" w:rsidRPr="00F86EFD" w:rsidRDefault="00DE3D38" w:rsidP="00DE3D38">
      <w:pPr>
        <w:rPr>
          <w:rStyle w:val="StyleUnderline"/>
        </w:rPr>
      </w:pPr>
      <w:r w:rsidRPr="00F86EFD">
        <w:rPr>
          <w:rStyle w:val="StyleUnderline"/>
        </w:rPr>
        <w:t>“It’s a bottomless pit. There’s never enough money for the defence establishment,” Peggy Mason, president of the Rideau Institute on International Affairs and a former Canadian ambassador for disarmament to the UN, told me. “And yet DND cannot even spend all the money it gets now—to the tune of $1-2 billion per year.”</w:t>
      </w:r>
    </w:p>
    <w:p w14:paraId="183695BB" w14:textId="77777777" w:rsidR="00DE3D38" w:rsidRPr="00F86EFD" w:rsidRDefault="00DE3D38" w:rsidP="00DE3D38">
      <w:pPr>
        <w:rPr>
          <w:sz w:val="16"/>
          <w:szCs w:val="16"/>
        </w:rPr>
      </w:pPr>
    </w:p>
    <w:p w14:paraId="016FDAD5" w14:textId="77777777" w:rsidR="00DE3D38" w:rsidRPr="00F86EFD" w:rsidRDefault="00DE3D38" w:rsidP="00DE3D38">
      <w:pPr>
        <w:rPr>
          <w:sz w:val="16"/>
          <w:szCs w:val="16"/>
        </w:rPr>
      </w:pPr>
      <w:r w:rsidRPr="00F86EFD">
        <w:rPr>
          <w:sz w:val="16"/>
          <w:szCs w:val="16"/>
        </w:rPr>
        <w:t>“The Department of National Defence will always say it needs more money. And there’s a lot of hype that accompanies that,” veteran Ottawa Citizen defence reporter David Pugliese added.</w:t>
      </w:r>
    </w:p>
    <w:p w14:paraId="76222D23" w14:textId="77777777" w:rsidR="00DE3D38" w:rsidRPr="00F86EFD" w:rsidRDefault="00DE3D38" w:rsidP="00DE3D38"/>
    <w:p w14:paraId="36017976" w14:textId="77777777" w:rsidR="00DE3D38" w:rsidRPr="00F86EFD" w:rsidRDefault="00DE3D38" w:rsidP="00DE3D38">
      <w:r w:rsidRPr="00F86EFD">
        <w:t>NATO spending</w:t>
      </w:r>
    </w:p>
    <w:p w14:paraId="25D856AA" w14:textId="77777777" w:rsidR="00DE3D38" w:rsidRPr="00F86EFD" w:rsidRDefault="00DE3D38" w:rsidP="00DE3D38">
      <w:pPr>
        <w:rPr>
          <w:rStyle w:val="StyleUnderline"/>
        </w:rPr>
      </w:pPr>
      <w:r w:rsidRPr="00F86EFD">
        <w:rPr>
          <w:rStyle w:val="StyleUnderline"/>
        </w:rPr>
        <w:t>Our current NATO contributions sit at about 1.38 percent of our GDP, a far cry from our two percent promise. Ignoring that, Prime Minister Trudeau reportedly privately told NATO officials Canada would never hit our spending target.</w:t>
      </w:r>
    </w:p>
    <w:p w14:paraId="3B4F0AB8" w14:textId="77777777" w:rsidR="00DE3D38" w:rsidRPr="00F86EFD" w:rsidRDefault="00DE3D38" w:rsidP="00DE3D38">
      <w:pPr>
        <w:rPr>
          <w:sz w:val="16"/>
          <w:szCs w:val="16"/>
        </w:rPr>
      </w:pPr>
    </w:p>
    <w:p w14:paraId="1720CE47" w14:textId="77777777" w:rsidR="00DE3D38" w:rsidRPr="00F86EFD" w:rsidRDefault="00DE3D38" w:rsidP="00DE3D38">
      <w:pPr>
        <w:rPr>
          <w:sz w:val="16"/>
          <w:szCs w:val="16"/>
        </w:rPr>
      </w:pPr>
      <w:r w:rsidRPr="00F86EFD">
        <w:rPr>
          <w:sz w:val="16"/>
          <w:szCs w:val="16"/>
        </w:rPr>
        <w:t>Rowswell characterized the prime minister’s admission as an example of his “utter incompetence on international security matters.”</w:t>
      </w:r>
    </w:p>
    <w:p w14:paraId="7CBDDCF3" w14:textId="77777777" w:rsidR="00DE3D38" w:rsidRPr="00F86EFD" w:rsidRDefault="00DE3D38" w:rsidP="00DE3D38">
      <w:pPr>
        <w:rPr>
          <w:sz w:val="16"/>
          <w:szCs w:val="16"/>
        </w:rPr>
      </w:pPr>
    </w:p>
    <w:p w14:paraId="1F8AE76D" w14:textId="77777777" w:rsidR="00DE3D38" w:rsidRPr="00F86EFD" w:rsidRDefault="00DE3D38" w:rsidP="00DE3D38">
      <w:pPr>
        <w:rPr>
          <w:sz w:val="16"/>
          <w:szCs w:val="16"/>
        </w:rPr>
      </w:pPr>
      <w:r w:rsidRPr="00F86EFD">
        <w:rPr>
          <w:sz w:val="16"/>
          <w:szCs w:val="16"/>
        </w:rPr>
        <w:t>We would need to spend around 30-40 percent more to reach the two percent commitment and then figure out a way for DND to even be able to absorb and allocate what would be a whopping $20 billion.</w:t>
      </w:r>
    </w:p>
    <w:p w14:paraId="70B6EA1A" w14:textId="77777777" w:rsidR="00DE3D38" w:rsidRPr="00F86EFD" w:rsidRDefault="00DE3D38" w:rsidP="00DE3D38">
      <w:pPr>
        <w:rPr>
          <w:rStyle w:val="StyleUnderline"/>
        </w:rPr>
      </w:pPr>
    </w:p>
    <w:p w14:paraId="10E6313B" w14:textId="77777777" w:rsidR="00DE3D38" w:rsidRPr="00F86EFD" w:rsidRDefault="00DE3D38" w:rsidP="00DE3D38">
      <w:pPr>
        <w:rPr>
          <w:rStyle w:val="StyleUnderline"/>
        </w:rPr>
      </w:pPr>
      <w:r w:rsidRPr="00F86EFD">
        <w:rPr>
          <w:rStyle w:val="StyleUnderline"/>
        </w:rPr>
        <w:t>We currently rank 25th out of 30 NATO members when it comes to defence spending. But we’re around the sixth largest spender in terms of absolute dollars.</w:t>
      </w:r>
    </w:p>
    <w:p w14:paraId="69FDFC19" w14:textId="77777777" w:rsidR="00DE3D38" w:rsidRPr="00F86EFD" w:rsidRDefault="00DE3D38" w:rsidP="00DE3D38">
      <w:pPr>
        <w:rPr>
          <w:rStyle w:val="StyleUnderline"/>
        </w:rPr>
      </w:pPr>
    </w:p>
    <w:p w14:paraId="1B46B245" w14:textId="77777777" w:rsidR="00DE3D38" w:rsidRPr="00F86EFD" w:rsidRDefault="00DE3D38" w:rsidP="00DE3D38">
      <w:pPr>
        <w:rPr>
          <w:rStyle w:val="StyleUnderline"/>
        </w:rPr>
      </w:pPr>
      <w:r w:rsidRPr="00F86EFD">
        <w:rPr>
          <w:rStyle w:val="StyleUnderline"/>
        </w:rPr>
        <w:t xml:space="preserve">All this, and DND has apparently been told to cut $1 billion in funding by 2026. </w:t>
      </w:r>
    </w:p>
    <w:p w14:paraId="4AD92849" w14:textId="77777777" w:rsidR="00DE3D38" w:rsidRPr="00F86EFD" w:rsidRDefault="00DE3D38" w:rsidP="00DE3D38">
      <w:pPr>
        <w:rPr>
          <w:sz w:val="16"/>
          <w:szCs w:val="16"/>
        </w:rPr>
      </w:pPr>
    </w:p>
    <w:p w14:paraId="68DD8671" w14:textId="77777777" w:rsidR="00DE3D38" w:rsidRPr="00F86EFD" w:rsidRDefault="00DE3D38" w:rsidP="00DE3D38">
      <w:pPr>
        <w:rPr>
          <w:sz w:val="16"/>
          <w:szCs w:val="16"/>
        </w:rPr>
      </w:pPr>
      <w:r w:rsidRPr="00F86EFD">
        <w:rPr>
          <w:sz w:val="16"/>
          <w:szCs w:val="16"/>
        </w:rPr>
        <w:t>Conservative leader Pierre Poilievre says if he wins office his government would “work toward” increasing military spending to two percent of our GDP.</w:t>
      </w:r>
    </w:p>
    <w:p w14:paraId="3E89A39C" w14:textId="77777777" w:rsidR="00DE3D38" w:rsidRPr="00F86EFD" w:rsidRDefault="00DE3D38" w:rsidP="00DE3D38">
      <w:pPr>
        <w:rPr>
          <w:sz w:val="16"/>
          <w:szCs w:val="16"/>
        </w:rPr>
      </w:pPr>
    </w:p>
    <w:p w14:paraId="1AAB0327" w14:textId="77777777" w:rsidR="00DE3D38" w:rsidRPr="00F86EFD" w:rsidRDefault="00DE3D38" w:rsidP="00DE3D38">
      <w:pPr>
        <w:rPr>
          <w:sz w:val="16"/>
          <w:szCs w:val="16"/>
        </w:rPr>
      </w:pPr>
      <w:r w:rsidRPr="00F86EFD">
        <w:rPr>
          <w:sz w:val="16"/>
          <w:szCs w:val="16"/>
        </w:rPr>
        <w:t>He says he’ll do it by slashing “back-office bureaucracy,” stopping corruption in procurement, and cutting foreign aid.</w:t>
      </w:r>
    </w:p>
    <w:p w14:paraId="2347BFDA" w14:textId="77777777" w:rsidR="00DE3D38" w:rsidRPr="00F86EFD" w:rsidRDefault="00DE3D38" w:rsidP="00DE3D38">
      <w:pPr>
        <w:rPr>
          <w:sz w:val="16"/>
          <w:szCs w:val="16"/>
        </w:rPr>
      </w:pPr>
    </w:p>
    <w:p w14:paraId="667FCC07" w14:textId="77777777" w:rsidR="00DE3D38" w:rsidRPr="00F86EFD" w:rsidRDefault="00DE3D38" w:rsidP="00DE3D38">
      <w:pPr>
        <w:rPr>
          <w:sz w:val="16"/>
          <w:szCs w:val="16"/>
        </w:rPr>
      </w:pPr>
      <w:r w:rsidRPr="00F86EFD">
        <w:rPr>
          <w:sz w:val="16"/>
          <w:szCs w:val="16"/>
        </w:rPr>
        <w:t>But, our contributions to official development assistance (aid to developing countries) have “collapsed” already says Rowswell. Under this government it’s reached historically low levels.</w:t>
      </w:r>
    </w:p>
    <w:p w14:paraId="0C020471" w14:textId="77777777" w:rsidR="00DE3D38" w:rsidRPr="00F86EFD" w:rsidRDefault="00DE3D38" w:rsidP="00DE3D38">
      <w:pPr>
        <w:rPr>
          <w:sz w:val="16"/>
          <w:szCs w:val="16"/>
        </w:rPr>
      </w:pPr>
    </w:p>
    <w:p w14:paraId="5C236329" w14:textId="77777777" w:rsidR="00DE3D38" w:rsidRPr="00F86EFD" w:rsidRDefault="00DE3D38" w:rsidP="00DE3D38">
      <w:pPr>
        <w:rPr>
          <w:sz w:val="16"/>
          <w:szCs w:val="16"/>
        </w:rPr>
      </w:pPr>
      <w:r w:rsidRPr="00F86EFD">
        <w:rPr>
          <w:sz w:val="16"/>
          <w:szCs w:val="16"/>
        </w:rPr>
        <w:t>And no government seems to be immune from ballooning procurement costs.</w:t>
      </w:r>
    </w:p>
    <w:p w14:paraId="1716254F" w14:textId="77777777" w:rsidR="00DE3D38" w:rsidRPr="00F86EFD" w:rsidRDefault="00DE3D38" w:rsidP="00DE3D38"/>
    <w:p w14:paraId="5571D156" w14:textId="71B5B97F" w:rsidR="00DE3D38" w:rsidRPr="00F86EFD" w:rsidRDefault="00966FAB" w:rsidP="00966FAB">
      <w:pPr>
        <w:pStyle w:val="Heading4"/>
      </w:pPr>
      <w:r w:rsidRPr="00F86EFD">
        <w:t>Reject laundry list impacts – they don’t specify anything real</w:t>
      </w:r>
    </w:p>
    <w:p w14:paraId="3DB52DD7" w14:textId="0E536786" w:rsidR="006465A3" w:rsidRPr="00F86EFD" w:rsidRDefault="003404A7" w:rsidP="006465A3">
      <w:pPr>
        <w:pStyle w:val="Heading4"/>
      </w:pPr>
      <w:r w:rsidRPr="00F86EFD">
        <w:t xml:space="preserve">Their only warrant </w:t>
      </w:r>
      <w:r w:rsidR="00D60E0C" w:rsidRPr="00F86EFD">
        <w:t xml:space="preserve">to solving extinction is multilat </w:t>
      </w:r>
      <w:r w:rsidRPr="00F86EFD">
        <w:t>– there isnt an impact</w:t>
      </w:r>
    </w:p>
    <w:p w14:paraId="6AAC7429" w14:textId="77777777" w:rsidR="006465A3" w:rsidRPr="00F86EFD" w:rsidRDefault="006465A3" w:rsidP="006465A3">
      <w:pPr>
        <w:spacing w:line="276" w:lineRule="auto"/>
      </w:pPr>
      <w:r w:rsidRPr="00F86EFD">
        <w:rPr>
          <w:rStyle w:val="Style13ptBold"/>
        </w:rPr>
        <w:t>Maull 20</w:t>
      </w:r>
      <w:r w:rsidRPr="00F86EFD">
        <w:t xml:space="preserve"> [Dr. Hanns W. Maull is a Senior Distinguished Fellow and a Visiting Fellow with the Executive Board of SWP, the Stiftung Wissenschaft und Politik German Institute for International and Security Affairs, “Multilateralism: Variants, Potential, Constraints and Conditions for Success,” https://www.swp-berlin.org/fileadmin/contents/products/comments/2020C09_multilateralism.pdf]</w:t>
      </w:r>
    </w:p>
    <w:p w14:paraId="74F127AD" w14:textId="77777777" w:rsidR="006465A3" w:rsidRPr="00F86EFD" w:rsidRDefault="006465A3" w:rsidP="006465A3">
      <w:pPr>
        <w:spacing w:line="276" w:lineRule="auto"/>
        <w:rPr>
          <w:sz w:val="16"/>
        </w:rPr>
      </w:pPr>
      <w:r w:rsidRPr="00F86EFD">
        <w:rPr>
          <w:sz w:val="16"/>
        </w:rPr>
        <w:t xml:space="preserve">The potential for shaping multilateralism. It is often assumed that if </w:t>
      </w:r>
      <w:r w:rsidRPr="00F86EFD">
        <w:rPr>
          <w:u w:val="single"/>
        </w:rPr>
        <w:t>international cooperation</w:t>
      </w:r>
      <w:r w:rsidRPr="00F86EFD">
        <w:rPr>
          <w:sz w:val="16"/>
        </w:rPr>
        <w:t xml:space="preserve"> were sufficiently broad, it would be possible to develop options on a global scale that would be analogous to those available to the nation state within its own territory, as the term “global governance” suggests. Science and technology and the organisational resources of governments and non-state actors can and should indeed provide the necessary problem-solving potential. This could be mobilized effectively if the (theoretically extensive) problem-solving capacities of the nation state were effectively coordinated through international cooperation. In practice, however, the state’s monopoly on the use of force </w:t>
      </w:r>
      <w:r w:rsidRPr="00F86EFD">
        <w:rPr>
          <w:u w:val="single"/>
        </w:rPr>
        <w:t>and its</w:t>
      </w:r>
      <w:r w:rsidRPr="00F86EFD">
        <w:rPr>
          <w:sz w:val="16"/>
        </w:rPr>
        <w:t xml:space="preserve"> (ideal or typical) extensive </w:t>
      </w:r>
      <w:r w:rsidRPr="00F86EFD">
        <w:rPr>
          <w:u w:val="single"/>
        </w:rPr>
        <w:t>possibilities to shape politics</w:t>
      </w:r>
      <w:r w:rsidRPr="00F86EFD">
        <w:rPr>
          <w:sz w:val="16"/>
        </w:rPr>
        <w:t xml:space="preserve"> within its own borders </w:t>
      </w:r>
      <w:r w:rsidRPr="00F86EFD">
        <w:rPr>
          <w:u w:val="single"/>
        </w:rPr>
        <w:t xml:space="preserve">are often far </w:t>
      </w:r>
      <w:r w:rsidRPr="00F86EFD">
        <w:rPr>
          <w:rStyle w:val="Emphasis"/>
        </w:rPr>
        <w:t>less comprehensive</w:t>
      </w:r>
      <w:r w:rsidRPr="00F86EFD">
        <w:rPr>
          <w:u w:val="single"/>
        </w:rPr>
        <w:t xml:space="preserve"> and far less </w:t>
      </w:r>
      <w:r w:rsidRPr="00F86EFD">
        <w:rPr>
          <w:rStyle w:val="Emphasis"/>
        </w:rPr>
        <w:t>powerful</w:t>
      </w:r>
      <w:r w:rsidRPr="00F86EFD">
        <w:rPr>
          <w:u w:val="single"/>
        </w:rPr>
        <w:t xml:space="preserve"> than is assumed</w:t>
      </w:r>
      <w:r w:rsidRPr="00F86EFD">
        <w:rPr>
          <w:sz w:val="16"/>
        </w:rPr>
        <w:t xml:space="preserve">. These empirical deficiencies in statehood can – to a degree – be compensated by new forms of interaction between state and non-state actors and international organizations. Overall, however, </w:t>
      </w:r>
      <w:r w:rsidRPr="00F86EFD">
        <w:rPr>
          <w:u w:val="single"/>
        </w:rPr>
        <w:t xml:space="preserve">the problem-solving capacity of </w:t>
      </w:r>
      <w:r w:rsidRPr="00F86EFD">
        <w:rPr>
          <w:b/>
          <w:bCs/>
          <w:u w:val="single"/>
        </w:rPr>
        <w:t>multilateralism seems quite uncertain</w:t>
      </w:r>
      <w:r w:rsidRPr="00F86EFD">
        <w:rPr>
          <w:sz w:val="16"/>
        </w:rPr>
        <w:t xml:space="preserve">. Its potential for realising effective world governance will depend considerably on favourable conditions. </w:t>
      </w:r>
    </w:p>
    <w:p w14:paraId="628C0F6E" w14:textId="77777777" w:rsidR="006465A3" w:rsidRPr="00F86EFD" w:rsidRDefault="006465A3" w:rsidP="006465A3">
      <w:pPr>
        <w:spacing w:line="276" w:lineRule="auto"/>
        <w:rPr>
          <w:sz w:val="16"/>
        </w:rPr>
      </w:pPr>
      <w:r w:rsidRPr="00F86EFD">
        <w:rPr>
          <w:sz w:val="16"/>
        </w:rPr>
        <w:t xml:space="preserve">Multilateral diplomacy: advantages and problems </w:t>
      </w:r>
    </w:p>
    <w:p w14:paraId="3238EB45" w14:textId="77777777" w:rsidR="006465A3" w:rsidRPr="00F86EFD" w:rsidRDefault="006465A3" w:rsidP="006465A3">
      <w:pPr>
        <w:spacing w:line="276" w:lineRule="auto"/>
        <w:rPr>
          <w:sz w:val="16"/>
        </w:rPr>
      </w:pPr>
      <w:r w:rsidRPr="00F86EFD">
        <w:rPr>
          <w:sz w:val="16"/>
        </w:rPr>
        <w:t xml:space="preserve">The strengths and weaknesses of multilateral diplomacy in dealing with global challenges seem obvious. Multilateral diplomacy not only offers better opportunities for dealing with complex tasks, it is also better able to legitimise the results achieved and thus tends to make them more sustainable, since they emerge from joint efforts. This is particularly true if the participation is con­sidered representative, i.e. if all important interests and positions were represented. </w:t>
      </w:r>
    </w:p>
    <w:p w14:paraId="4CA676A7" w14:textId="77777777" w:rsidR="006465A3" w:rsidRPr="00F86EFD" w:rsidRDefault="006465A3" w:rsidP="006465A3">
      <w:pPr>
        <w:spacing w:line="276" w:lineRule="auto"/>
        <w:rPr>
          <w:sz w:val="16"/>
        </w:rPr>
      </w:pPr>
      <w:r w:rsidRPr="00F86EFD">
        <w:rPr>
          <w:sz w:val="16"/>
        </w:rPr>
        <w:t xml:space="preserve">So “together we are strong”. Yes – but strength can show itself as stubborn persistence, but also as flexibility, adaptability and assertiveness. What kind of strength is required depends on the context. Multilateral negotiations tend to broaden their agenda in order to take better account of the different objectives and interests of the parties involved. This makes it difficult to set clear priorities. </w:t>
      </w:r>
      <w:r w:rsidRPr="00F86EFD">
        <w:rPr>
          <w:u w:val="single"/>
        </w:rPr>
        <w:t>Multilateralism is</w:t>
      </w:r>
      <w:r w:rsidRPr="00F86EFD">
        <w:rPr>
          <w:sz w:val="16"/>
        </w:rPr>
        <w:t xml:space="preserve"> more </w:t>
      </w:r>
      <w:r w:rsidRPr="00F86EFD">
        <w:rPr>
          <w:rStyle w:val="Emphasis"/>
        </w:rPr>
        <w:t>protracted</w:t>
      </w:r>
      <w:r w:rsidRPr="00F86EFD">
        <w:rPr>
          <w:u w:val="single"/>
        </w:rPr>
        <w:t xml:space="preserve"> and </w:t>
      </w:r>
      <w:r w:rsidRPr="00F86EFD">
        <w:rPr>
          <w:rStyle w:val="Emphasis"/>
        </w:rPr>
        <w:t>costly</w:t>
      </w:r>
      <w:r w:rsidRPr="00F86EFD">
        <w:rPr>
          <w:sz w:val="16"/>
        </w:rPr>
        <w:t xml:space="preserve"> than bilateral agree­ments or a unilateral oktroi. While </w:t>
      </w:r>
      <w:r w:rsidRPr="00F86EFD">
        <w:rPr>
          <w:u w:val="single"/>
        </w:rPr>
        <w:t>the results of multilateral agreements</w:t>
      </w:r>
      <w:r w:rsidRPr="00F86EFD">
        <w:rPr>
          <w:sz w:val="16"/>
        </w:rPr>
        <w:t xml:space="preserve"> are generally broad and weighty, </w:t>
      </w:r>
      <w:r w:rsidRPr="00F86EFD">
        <w:rPr>
          <w:u w:val="single"/>
        </w:rPr>
        <w:t xml:space="preserve">they may not be very effective in responding to the problem at hand because they are </w:t>
      </w:r>
      <w:r w:rsidRPr="00F86EFD">
        <w:rPr>
          <w:b/>
          <w:bCs/>
          <w:u w:val="single"/>
        </w:rPr>
        <w:t>characterised by compromises and lowest common denominators</w:t>
      </w:r>
      <w:r w:rsidRPr="00F86EFD">
        <w:rPr>
          <w:sz w:val="16"/>
        </w:rPr>
        <w:t xml:space="preserve">. In principle, there is an inversely proportional relationship between legitimacy and effectiveness, which usually requires trade-offs. More </w:t>
      </w:r>
      <w:r w:rsidRPr="00F86EFD">
        <w:rPr>
          <w:rStyle w:val="StyleUnderline"/>
        </w:rPr>
        <w:t>legitimacy may have to be bought at the price of reduced effectiveness, more effectiveness at the price of reduced legitimacy.</w:t>
      </w:r>
      <w:r w:rsidRPr="00F86EFD">
        <w:rPr>
          <w:sz w:val="16"/>
        </w:rPr>
        <w:t xml:space="preserve"> The same applies to the temporal dimension: </w:t>
      </w:r>
      <w:r w:rsidRPr="00F86EFD">
        <w:rPr>
          <w:rStyle w:val="StyleUnderline"/>
        </w:rPr>
        <w:t>negotiation outcomes that reflect broad-based multilateral participation may take longer, but</w:t>
      </w:r>
      <w:r w:rsidRPr="00F86EFD">
        <w:rPr>
          <w:sz w:val="16"/>
        </w:rPr>
        <w:t xml:space="preserve"> they will probably </w:t>
      </w:r>
      <w:r w:rsidRPr="00F86EFD">
        <w:rPr>
          <w:rStyle w:val="StyleUnderline"/>
        </w:rPr>
        <w:t>last longer and thus be more sustainable.</w:t>
      </w:r>
      <w:r w:rsidRPr="00F86EFD">
        <w:rPr>
          <w:sz w:val="16"/>
        </w:rPr>
        <w:t xml:space="preserve"> Conversely, </w:t>
      </w:r>
      <w:r w:rsidRPr="00F86EFD">
        <w:rPr>
          <w:rStyle w:val="StyleUnderline"/>
        </w:rPr>
        <w:t xml:space="preserve">urgent problems requiring rapid action can be </w:t>
      </w:r>
      <w:r w:rsidRPr="00F86EFD">
        <w:rPr>
          <w:rStyle w:val="Emphasis"/>
        </w:rPr>
        <w:t>better tackled by a small number of actors</w:t>
      </w:r>
      <w:r w:rsidRPr="00F86EFD">
        <w:rPr>
          <w:sz w:val="16"/>
        </w:rPr>
        <w:t xml:space="preserve"> who are willing and </w:t>
      </w:r>
      <w:r w:rsidRPr="00F86EFD">
        <w:rPr>
          <w:rStyle w:val="StyleUnderline"/>
        </w:rPr>
        <w:t>able to move forward.</w:t>
      </w:r>
      <w:r w:rsidRPr="00F86EFD">
        <w:rPr>
          <w:sz w:val="16"/>
        </w:rPr>
        <w:t xml:space="preserve"> Multilateral diplomacy is indispensable when fundamental issues of international governance have to be resolved. </w:t>
      </w:r>
      <w:r w:rsidRPr="00F86EFD">
        <w:rPr>
          <w:rStyle w:val="StyleUnderline"/>
        </w:rPr>
        <w:t>In acute crises and in specific problem contexts,</w:t>
      </w:r>
      <w:r w:rsidRPr="00F86EFD">
        <w:rPr>
          <w:sz w:val="16"/>
        </w:rPr>
        <w:t xml:space="preserve"> on the other hand, </w:t>
      </w:r>
      <w:r w:rsidRPr="00F86EFD">
        <w:rPr>
          <w:rStyle w:val="StyleUnderline"/>
        </w:rPr>
        <w:t xml:space="preserve">the </w:t>
      </w:r>
      <w:r w:rsidRPr="00F86EFD">
        <w:rPr>
          <w:rStyle w:val="Emphasis"/>
        </w:rPr>
        <w:t>disadvantages</w:t>
      </w:r>
      <w:r w:rsidRPr="00F86EFD">
        <w:rPr>
          <w:rStyle w:val="StyleUnderline"/>
        </w:rPr>
        <w:t xml:space="preserve"> of multilateralism are more significant.</w:t>
      </w:r>
      <w:r w:rsidRPr="00F86EFD">
        <w:rPr>
          <w:sz w:val="16"/>
        </w:rPr>
        <w:t xml:space="preserve"> </w:t>
      </w:r>
    </w:p>
    <w:p w14:paraId="2922D48A" w14:textId="77777777" w:rsidR="006465A3" w:rsidRPr="00F86EFD" w:rsidRDefault="006465A3" w:rsidP="006465A3">
      <w:pPr>
        <w:spacing w:line="276" w:lineRule="auto"/>
        <w:rPr>
          <w:sz w:val="16"/>
        </w:rPr>
      </w:pPr>
      <w:r w:rsidRPr="00F86EFD">
        <w:rPr>
          <w:rStyle w:val="StyleUnderline"/>
        </w:rPr>
        <w:t>Other inherent difficulties</w:t>
      </w:r>
      <w:r w:rsidRPr="00F86EFD">
        <w:rPr>
          <w:sz w:val="16"/>
        </w:rPr>
        <w:t xml:space="preserve"> with multilateralism </w:t>
      </w:r>
      <w:r w:rsidRPr="00F86EFD">
        <w:rPr>
          <w:rStyle w:val="StyleUnderline"/>
        </w:rPr>
        <w:t xml:space="preserve">are the well-known </w:t>
      </w:r>
      <w:r w:rsidRPr="00F86EFD">
        <w:rPr>
          <w:rStyle w:val="Emphasis"/>
        </w:rPr>
        <w:t>problems of collective action</w:t>
      </w:r>
      <w:r w:rsidRPr="00F86EFD">
        <w:rPr>
          <w:rStyle w:val="StyleUnderline"/>
        </w:rPr>
        <w:t>.</w:t>
      </w:r>
      <w:r w:rsidRPr="00F86EFD">
        <w:rPr>
          <w:sz w:val="16"/>
        </w:rPr>
        <w:t xml:space="preserve"> </w:t>
      </w:r>
      <w:r w:rsidRPr="00F86EFD">
        <w:rPr>
          <w:rStyle w:val="StyleUnderline"/>
        </w:rPr>
        <w:t>These include</w:t>
      </w:r>
      <w:r w:rsidRPr="00F86EFD">
        <w:rPr>
          <w:sz w:val="16"/>
        </w:rPr>
        <w:t xml:space="preserve"> situations resembling </w:t>
      </w:r>
      <w:r w:rsidRPr="00F86EFD">
        <w:rPr>
          <w:rStyle w:val="StyleUnderline"/>
        </w:rPr>
        <w:t>the</w:t>
      </w:r>
      <w:r w:rsidRPr="00F86EFD">
        <w:rPr>
          <w:sz w:val="16"/>
        </w:rPr>
        <w:t xml:space="preserve"> classic game theory </w:t>
      </w:r>
      <w:r w:rsidRPr="00F86EFD">
        <w:rPr>
          <w:rStyle w:val="StyleUnderline"/>
        </w:rPr>
        <w:t>prisoner’s dilemma</w:t>
      </w:r>
      <w:r w:rsidRPr="00F86EFD">
        <w:rPr>
          <w:sz w:val="16"/>
        </w:rPr>
        <w:t xml:space="preserve">, in which the best solution to a conflict for all involved cannot be realized due to the absence of trust. Another problem is free riding and its weaker variant, in which the commitment to participate in collective action is half-hearted: after all, others are already taking care of the problem, so one’s own efforts can be reduced if not stopped (which would be full free riding). In the worst case scenario, </w:t>
      </w:r>
      <w:r w:rsidRPr="00F86EFD">
        <w:rPr>
          <w:u w:val="single"/>
        </w:rPr>
        <w:t xml:space="preserve">multilateralism can </w:t>
      </w:r>
      <w:r w:rsidRPr="00F86EFD">
        <w:rPr>
          <w:rStyle w:val="Emphasis"/>
        </w:rPr>
        <w:t>nurture illusions</w:t>
      </w:r>
      <w:r w:rsidRPr="00F86EFD">
        <w:rPr>
          <w:rStyle w:val="StyleUnderline"/>
        </w:rPr>
        <w:t xml:space="preserve"> – such as </w:t>
      </w:r>
      <w:r w:rsidRPr="00F86EFD">
        <w:rPr>
          <w:u w:val="single"/>
        </w:rPr>
        <w:t>the illusion that the world is making progress on military disarmament because multinational negotiations are dealing with it</w:t>
      </w:r>
      <w:r w:rsidRPr="00F86EFD">
        <w:rPr>
          <w:sz w:val="16"/>
        </w:rPr>
        <w:t xml:space="preserve">. In some cases, </w:t>
      </w:r>
      <w:r w:rsidRPr="00F86EFD">
        <w:rPr>
          <w:rStyle w:val="StyleUnderline"/>
        </w:rPr>
        <w:t>this has been the situation for decades</w:t>
      </w:r>
      <w:r w:rsidRPr="00F86EFD">
        <w:rPr>
          <w:sz w:val="16"/>
        </w:rPr>
        <w:t xml:space="preserve">, as </w:t>
      </w:r>
      <w:r w:rsidRPr="00F86EFD">
        <w:rPr>
          <w:rStyle w:val="StyleUnderline"/>
        </w:rPr>
        <w:t>with the Geneva Conference on Disarmament, which has not produced</w:t>
      </w:r>
      <w:r w:rsidRPr="00F86EFD">
        <w:rPr>
          <w:sz w:val="16"/>
        </w:rPr>
        <w:t xml:space="preserve"> any significant </w:t>
      </w:r>
      <w:r w:rsidRPr="00F86EFD">
        <w:rPr>
          <w:rStyle w:val="StyleUnderline"/>
        </w:rPr>
        <w:t>results</w:t>
      </w:r>
      <w:r w:rsidRPr="00F86EFD">
        <w:rPr>
          <w:sz w:val="16"/>
        </w:rPr>
        <w:t xml:space="preserve"> for over twenty years.</w:t>
      </w:r>
    </w:p>
    <w:p w14:paraId="2FC29DD5" w14:textId="77777777" w:rsidR="00966FAB" w:rsidRPr="00F86EFD" w:rsidRDefault="00966FAB" w:rsidP="00966FAB"/>
    <w:p w14:paraId="5675800A" w14:textId="0BD75504" w:rsidR="0080027B" w:rsidRPr="00F86EFD" w:rsidRDefault="0080027B" w:rsidP="00317D3A">
      <w:pPr>
        <w:pStyle w:val="Heading3"/>
      </w:pPr>
      <w:r w:rsidRPr="00F86EFD">
        <w:t>2AC</w:t>
      </w:r>
      <w:r w:rsidR="00854146" w:rsidRPr="00F86EFD">
        <w:t>---BMD---LT</w:t>
      </w:r>
    </w:p>
    <w:p w14:paraId="37DE6F2C" w14:textId="31CBD03B" w:rsidR="00ED355B" w:rsidRPr="00F86EFD" w:rsidRDefault="00ED355B" w:rsidP="000363ED">
      <w:pPr>
        <w:pStyle w:val="Heading4"/>
      </w:pPr>
      <w:r w:rsidRPr="00F86EFD">
        <w:t>Canadian cooperation over ballistic missile defense</w:t>
      </w:r>
      <w:r w:rsidR="000363ED" w:rsidRPr="00F86EFD">
        <w:t xml:space="preserve"> builds their leadership</w:t>
      </w:r>
      <w:r w:rsidR="003242BB" w:rsidRPr="00F86EFD">
        <w:t xml:space="preserve"> and it doesn’t look like their losing their </w:t>
      </w:r>
      <w:r w:rsidR="00D867F8" w:rsidRPr="00F86EFD">
        <w:t>sovereignty</w:t>
      </w:r>
      <w:r w:rsidR="003242BB" w:rsidRPr="00F86EFD">
        <w:t xml:space="preserve"> because America burdens the costs</w:t>
      </w:r>
    </w:p>
    <w:p w14:paraId="0387E59B" w14:textId="45602202" w:rsidR="0016482B" w:rsidRPr="00F86EFD" w:rsidRDefault="0016482B" w:rsidP="0016482B">
      <w:r w:rsidRPr="00F86EFD">
        <w:rPr>
          <w:rStyle w:val="Style13ptBold"/>
        </w:rPr>
        <w:t xml:space="preserve">Dodge </w:t>
      </w:r>
      <w:r w:rsidR="000B744B" w:rsidRPr="00F86EFD">
        <w:rPr>
          <w:rStyle w:val="Style13ptBold"/>
        </w:rPr>
        <w:t xml:space="preserve">14 – </w:t>
      </w:r>
      <w:r w:rsidR="00D867F8" w:rsidRPr="00F86EFD">
        <w:rPr>
          <w:rStyle w:val="Style13ptBold"/>
        </w:rPr>
        <w:t>Course Faculty at Missouri State and research scholar at the National Institute for Public Policy</w:t>
      </w:r>
      <w:r w:rsidR="00D867F8" w:rsidRPr="00F86EFD">
        <w:t xml:space="preserve"> </w:t>
      </w:r>
      <w:r w:rsidR="000B744B" w:rsidRPr="00F86EFD">
        <w:t>(Michaela Dodge, 06-14-2014, “Why Canada Should Join the U.S. Missile Defense Program: Ballistic Missiles Threaten Both Countries”, Heritage Foundation, https://static.heritage.org/2014/pdf/BG2918.pdf)</w:t>
      </w:r>
    </w:p>
    <w:p w14:paraId="1A7ACAAE" w14:textId="33B452FD" w:rsidR="000363ED" w:rsidRPr="00F86EFD" w:rsidRDefault="000363ED" w:rsidP="000363ED">
      <w:pPr>
        <w:rPr>
          <w:sz w:val="16"/>
        </w:rPr>
      </w:pPr>
      <w:r w:rsidRPr="00F86EFD">
        <w:rPr>
          <w:rStyle w:val="StyleUnderline"/>
        </w:rPr>
        <w:t>Both the Canadian and U.S. governments have</w:t>
      </w:r>
      <w:r w:rsidR="00EA77C6" w:rsidRPr="00F86EFD">
        <w:rPr>
          <w:rStyle w:val="StyleUnderline"/>
        </w:rPr>
        <w:t xml:space="preserve"> </w:t>
      </w:r>
      <w:r w:rsidRPr="00F86EFD">
        <w:rPr>
          <w:rStyle w:val="StyleUnderline"/>
        </w:rPr>
        <w:t>demonstrated their commitment to ensuring the</w:t>
      </w:r>
      <w:r w:rsidR="00EA77C6" w:rsidRPr="00F86EFD">
        <w:rPr>
          <w:rStyle w:val="StyleUnderline"/>
        </w:rPr>
        <w:t xml:space="preserve"> </w:t>
      </w:r>
      <w:r w:rsidRPr="00F86EFD">
        <w:rPr>
          <w:rStyle w:val="StyleUnderline"/>
        </w:rPr>
        <w:t>national security of not just their homeland, but also</w:t>
      </w:r>
      <w:r w:rsidR="00EA77C6" w:rsidRPr="00F86EFD">
        <w:rPr>
          <w:rStyle w:val="StyleUnderline"/>
        </w:rPr>
        <w:t xml:space="preserve"> </w:t>
      </w:r>
      <w:r w:rsidRPr="00F86EFD">
        <w:rPr>
          <w:rStyle w:val="StyleUnderline"/>
        </w:rPr>
        <w:t>that of their closest North American ally. These commitments have manifested themselves in some of the</w:t>
      </w:r>
      <w:r w:rsidR="00EA77C6" w:rsidRPr="00F86EFD">
        <w:rPr>
          <w:rStyle w:val="StyleUnderline"/>
        </w:rPr>
        <w:t xml:space="preserve"> </w:t>
      </w:r>
      <w:r w:rsidRPr="00F86EFD">
        <w:rPr>
          <w:rStyle w:val="StyleUnderline"/>
        </w:rPr>
        <w:t>most successful defense agreements in U.S. history.</w:t>
      </w:r>
      <w:r w:rsidR="00EA77C6" w:rsidRPr="00F86EFD">
        <w:rPr>
          <w:rStyle w:val="StyleUnderline"/>
        </w:rPr>
        <w:t xml:space="preserve"> </w:t>
      </w:r>
      <w:r w:rsidRPr="00F86EFD">
        <w:rPr>
          <w:sz w:val="16"/>
        </w:rPr>
        <w:t>Instead of continuing a Cold War–era strategy of mutual vulnerability, the U.S. and Canada</w:t>
      </w:r>
      <w:r w:rsidR="00EA77C6" w:rsidRPr="00F86EFD">
        <w:rPr>
          <w:sz w:val="16"/>
        </w:rPr>
        <w:t xml:space="preserve"> </w:t>
      </w:r>
      <w:r w:rsidRPr="00F86EFD">
        <w:rPr>
          <w:sz w:val="16"/>
        </w:rPr>
        <w:t>should promote policies that ensure their security</w:t>
      </w:r>
      <w:r w:rsidR="00EA77C6" w:rsidRPr="00F86EFD">
        <w:rPr>
          <w:sz w:val="16"/>
        </w:rPr>
        <w:t xml:space="preserve"> </w:t>
      </w:r>
      <w:r w:rsidRPr="00F86EFD">
        <w:rPr>
          <w:sz w:val="16"/>
        </w:rPr>
        <w:t>and strengthen their posture vis-à-vis new unpredictable actors, such as Iran or North Korea, in an</w:t>
      </w:r>
      <w:r w:rsidR="00EA77C6" w:rsidRPr="00F86EFD">
        <w:rPr>
          <w:sz w:val="16"/>
        </w:rPr>
        <w:t xml:space="preserve"> </w:t>
      </w:r>
      <w:r w:rsidRPr="00F86EFD">
        <w:rPr>
          <w:sz w:val="16"/>
        </w:rPr>
        <w:t>increasingly dangerous world. The U.S. should move</w:t>
      </w:r>
      <w:r w:rsidR="00EA77C6" w:rsidRPr="00F86EFD">
        <w:rPr>
          <w:sz w:val="16"/>
        </w:rPr>
        <w:t xml:space="preserve"> </w:t>
      </w:r>
      <w:r w:rsidRPr="00F86EFD">
        <w:rPr>
          <w:sz w:val="16"/>
        </w:rPr>
        <w:t>toward a “protect and defend” strategy,39 a policy</w:t>
      </w:r>
      <w:r w:rsidR="00EA77C6" w:rsidRPr="00F86EFD">
        <w:rPr>
          <w:sz w:val="16"/>
        </w:rPr>
        <w:t xml:space="preserve"> </w:t>
      </w:r>
      <w:r w:rsidRPr="00F86EFD">
        <w:rPr>
          <w:sz w:val="16"/>
        </w:rPr>
        <w:t>“based on shifting away from the retaliation-based</w:t>
      </w:r>
      <w:r w:rsidR="00EA77C6" w:rsidRPr="00F86EFD">
        <w:rPr>
          <w:sz w:val="16"/>
        </w:rPr>
        <w:t xml:space="preserve"> </w:t>
      </w:r>
      <w:r w:rsidRPr="00F86EFD">
        <w:rPr>
          <w:sz w:val="16"/>
        </w:rPr>
        <w:t>strategic posture of the Cold War toward a more</w:t>
      </w:r>
      <w:r w:rsidR="00EA77C6" w:rsidRPr="00F86EFD">
        <w:rPr>
          <w:sz w:val="16"/>
        </w:rPr>
        <w:t xml:space="preserve"> </w:t>
      </w:r>
      <w:r w:rsidRPr="00F86EFD">
        <w:rPr>
          <w:sz w:val="16"/>
        </w:rPr>
        <w:t>defensive posture that is adapted to the emerging</w:t>
      </w:r>
      <w:r w:rsidR="00EA77C6" w:rsidRPr="00F86EFD">
        <w:rPr>
          <w:sz w:val="16"/>
        </w:rPr>
        <w:t xml:space="preserve"> </w:t>
      </w:r>
      <w:r w:rsidRPr="00F86EFD">
        <w:rPr>
          <w:sz w:val="16"/>
        </w:rPr>
        <w:t>international structure.”40 This posture encompasses offensive and defensive weapons, both nuclear and</w:t>
      </w:r>
      <w:r w:rsidR="00EA77C6" w:rsidRPr="00F86EFD">
        <w:rPr>
          <w:sz w:val="16"/>
        </w:rPr>
        <w:t xml:space="preserve"> </w:t>
      </w:r>
      <w:r w:rsidRPr="00F86EFD">
        <w:rPr>
          <w:sz w:val="16"/>
        </w:rPr>
        <w:t>conventional. It also includes civil defense measures</w:t>
      </w:r>
      <w:r w:rsidR="00EA77C6" w:rsidRPr="00F86EFD">
        <w:rPr>
          <w:sz w:val="16"/>
        </w:rPr>
        <w:t xml:space="preserve"> </w:t>
      </w:r>
      <w:r w:rsidRPr="00F86EFD">
        <w:rPr>
          <w:sz w:val="16"/>
        </w:rPr>
        <w:t>to ensure that the civilians increase their chances</w:t>
      </w:r>
      <w:r w:rsidR="00EA77C6" w:rsidRPr="00F86EFD">
        <w:rPr>
          <w:sz w:val="16"/>
        </w:rPr>
        <w:t xml:space="preserve"> </w:t>
      </w:r>
      <w:r w:rsidRPr="00F86EFD">
        <w:rPr>
          <w:sz w:val="16"/>
        </w:rPr>
        <w:t>of survival in the case of a successful attack. States</w:t>
      </w:r>
      <w:r w:rsidR="00EA77C6" w:rsidRPr="00F86EFD">
        <w:rPr>
          <w:sz w:val="16"/>
        </w:rPr>
        <w:t xml:space="preserve"> </w:t>
      </w:r>
      <w:r w:rsidRPr="00F86EFD">
        <w:rPr>
          <w:sz w:val="16"/>
        </w:rPr>
        <w:t>such as Iran and North Korea value the survival of</w:t>
      </w:r>
      <w:r w:rsidR="00EA77C6" w:rsidRPr="00F86EFD">
        <w:rPr>
          <w:sz w:val="16"/>
        </w:rPr>
        <w:t xml:space="preserve"> </w:t>
      </w:r>
      <w:r w:rsidRPr="00F86EFD">
        <w:rPr>
          <w:sz w:val="16"/>
        </w:rPr>
        <w:t xml:space="preserve">their own </w:t>
      </w:r>
      <w:r w:rsidRPr="00F86EFD">
        <w:rPr>
          <w:rStyle w:val="StyleUnderline"/>
        </w:rPr>
        <w:t>leaders above those of their cities and economic centers, while the U.S. and Canada prioritize</w:t>
      </w:r>
      <w:r w:rsidR="00EA77C6" w:rsidRPr="00F86EFD">
        <w:rPr>
          <w:rStyle w:val="StyleUnderline"/>
        </w:rPr>
        <w:t xml:space="preserve"> </w:t>
      </w:r>
      <w:r w:rsidRPr="00F86EFD">
        <w:rPr>
          <w:rStyle w:val="StyleUnderline"/>
        </w:rPr>
        <w:t>the opposite. Ballistic missile defense is an essential</w:t>
      </w:r>
      <w:r w:rsidR="00EA77C6" w:rsidRPr="00F86EFD">
        <w:rPr>
          <w:rStyle w:val="StyleUnderline"/>
        </w:rPr>
        <w:t xml:space="preserve"> </w:t>
      </w:r>
      <w:r w:rsidRPr="00F86EFD">
        <w:rPr>
          <w:rStyle w:val="StyleUnderline"/>
        </w:rPr>
        <w:t>element of moving toward a more appropriate posture that would effectively address current national</w:t>
      </w:r>
      <w:r w:rsidR="00EA77C6" w:rsidRPr="00F86EFD">
        <w:rPr>
          <w:rStyle w:val="StyleUnderline"/>
        </w:rPr>
        <w:t xml:space="preserve"> </w:t>
      </w:r>
      <w:r w:rsidRPr="00F86EFD">
        <w:rPr>
          <w:rStyle w:val="StyleUnderline"/>
        </w:rPr>
        <w:t>security challenges. Canadian participation in U.S.</w:t>
      </w:r>
      <w:r w:rsidR="00EA77C6" w:rsidRPr="00F86EFD">
        <w:rPr>
          <w:rStyle w:val="StyleUnderline"/>
        </w:rPr>
        <w:t xml:space="preserve"> </w:t>
      </w:r>
      <w:r w:rsidRPr="00F86EFD">
        <w:rPr>
          <w:rStyle w:val="StyleUnderline"/>
        </w:rPr>
        <w:t>missile defense would benefit not only U.S. interests; it would also go a long way in serving Canadian interests.</w:t>
      </w:r>
      <w:r w:rsidR="00EA77C6" w:rsidRPr="00F86EFD">
        <w:rPr>
          <w:rStyle w:val="StyleUnderline"/>
        </w:rPr>
        <w:t xml:space="preserve"> </w:t>
      </w:r>
      <w:r w:rsidRPr="00F86EFD">
        <w:rPr>
          <w:sz w:val="16"/>
        </w:rPr>
        <w:t>The U.S. and Canada both endorse NATO’s missile defense programs for the protection of European</w:t>
      </w:r>
      <w:r w:rsidR="00EA77C6" w:rsidRPr="00F86EFD">
        <w:rPr>
          <w:sz w:val="16"/>
        </w:rPr>
        <w:t xml:space="preserve"> </w:t>
      </w:r>
      <w:r w:rsidRPr="00F86EFD">
        <w:rPr>
          <w:sz w:val="16"/>
        </w:rPr>
        <w:t>allies. NATO adopted missile defense as a core competency of the Alliance in 2010 in its Strategic Concept.41</w:t>
      </w:r>
      <w:r w:rsidR="00EA77C6" w:rsidRPr="00F86EFD">
        <w:rPr>
          <w:sz w:val="16"/>
        </w:rPr>
        <w:t xml:space="preserve"> </w:t>
      </w:r>
      <w:r w:rsidRPr="00F86EFD">
        <w:rPr>
          <w:rStyle w:val="StyleUnderline"/>
        </w:rPr>
        <w:t>Most important, participation in U.S. long-range</w:t>
      </w:r>
      <w:r w:rsidR="00EA77C6" w:rsidRPr="00F86EFD">
        <w:rPr>
          <w:rStyle w:val="StyleUnderline"/>
        </w:rPr>
        <w:t xml:space="preserve"> </w:t>
      </w:r>
      <w:r w:rsidRPr="00F86EFD">
        <w:rPr>
          <w:rStyle w:val="StyleUnderline"/>
        </w:rPr>
        <w:t>ballistic missile defense would provide Canada with</w:t>
      </w:r>
      <w:r w:rsidR="00EA77C6" w:rsidRPr="00F86EFD">
        <w:rPr>
          <w:rStyle w:val="StyleUnderline"/>
        </w:rPr>
        <w:t xml:space="preserve"> </w:t>
      </w:r>
      <w:r w:rsidRPr="00F86EFD">
        <w:rPr>
          <w:rStyle w:val="StyleUnderline"/>
        </w:rPr>
        <w:t>the means to defend its citizens and homeland from</w:t>
      </w:r>
      <w:r w:rsidR="00EA77C6" w:rsidRPr="00F86EFD">
        <w:rPr>
          <w:rStyle w:val="StyleUnderline"/>
        </w:rPr>
        <w:t xml:space="preserve"> </w:t>
      </w:r>
      <w:r w:rsidRPr="00F86EFD">
        <w:rPr>
          <w:rStyle w:val="StyleUnderline"/>
        </w:rPr>
        <w:t>a potentially devastating ballistic missile attack.</w:t>
      </w:r>
      <w:r w:rsidR="00EA77C6" w:rsidRPr="00F86EFD">
        <w:rPr>
          <w:rStyle w:val="StyleUnderline"/>
        </w:rPr>
        <w:t xml:space="preserve"> </w:t>
      </w:r>
      <w:r w:rsidRPr="00F86EFD">
        <w:rPr>
          <w:rStyle w:val="StyleUnderline"/>
        </w:rPr>
        <w:t>Rogue states know that Canada and the U.S. have</w:t>
      </w:r>
      <w:r w:rsidR="00EA77C6" w:rsidRPr="00F86EFD">
        <w:rPr>
          <w:rStyle w:val="StyleUnderline"/>
        </w:rPr>
        <w:t xml:space="preserve"> </w:t>
      </w:r>
      <w:r w:rsidRPr="00F86EFD">
        <w:rPr>
          <w:rStyle w:val="StyleUnderline"/>
        </w:rPr>
        <w:t>a special relationship.</w:t>
      </w:r>
      <w:r w:rsidRPr="00F86EFD">
        <w:rPr>
          <w:sz w:val="16"/>
        </w:rPr>
        <w:t xml:space="preserve"> These enemies may take the</w:t>
      </w:r>
      <w:r w:rsidR="00EA77C6" w:rsidRPr="00F86EFD">
        <w:rPr>
          <w:sz w:val="16"/>
        </w:rPr>
        <w:t xml:space="preserve"> </w:t>
      </w:r>
      <w:r w:rsidRPr="00F86EFD">
        <w:rPr>
          <w:sz w:val="16"/>
        </w:rPr>
        <w:t>opportunity to exploit that friendship by attacking</w:t>
      </w:r>
      <w:r w:rsidR="00EA77C6" w:rsidRPr="00F86EFD">
        <w:rPr>
          <w:sz w:val="16"/>
        </w:rPr>
        <w:t xml:space="preserve"> </w:t>
      </w:r>
      <w:r w:rsidRPr="00F86EFD">
        <w:rPr>
          <w:sz w:val="16"/>
        </w:rPr>
        <w:t>Canada. They could restrain U.S. freedom of action</w:t>
      </w:r>
      <w:r w:rsidR="00EA77C6" w:rsidRPr="00F86EFD">
        <w:rPr>
          <w:sz w:val="16"/>
        </w:rPr>
        <w:t xml:space="preserve"> </w:t>
      </w:r>
      <w:r w:rsidRPr="00F86EFD">
        <w:rPr>
          <w:sz w:val="16"/>
        </w:rPr>
        <w:t>by holding its neighbor to the north hostage. Indeed,</w:t>
      </w:r>
      <w:r w:rsidR="00EA77C6" w:rsidRPr="00F86EFD">
        <w:rPr>
          <w:sz w:val="16"/>
        </w:rPr>
        <w:t xml:space="preserve"> </w:t>
      </w:r>
      <w:r w:rsidRPr="00F86EFD">
        <w:rPr>
          <w:sz w:val="16"/>
        </w:rPr>
        <w:t>a successful ballistic missile attack would have serious repercussions for both countries as their economies are interconnected.</w:t>
      </w:r>
      <w:r w:rsidR="00EA77C6" w:rsidRPr="00F86EFD">
        <w:rPr>
          <w:sz w:val="16"/>
        </w:rPr>
        <w:t xml:space="preserve"> </w:t>
      </w:r>
      <w:r w:rsidRPr="00F86EFD">
        <w:rPr>
          <w:sz w:val="16"/>
        </w:rPr>
        <w:t>Cooperation between the two nations could take</w:t>
      </w:r>
      <w:r w:rsidR="00EA77C6" w:rsidRPr="00F86EFD">
        <w:rPr>
          <w:sz w:val="16"/>
        </w:rPr>
        <w:t xml:space="preserve"> </w:t>
      </w:r>
      <w:r w:rsidRPr="00F86EFD">
        <w:rPr>
          <w:sz w:val="16"/>
        </w:rPr>
        <w:t>many forms</w:t>
      </w:r>
      <w:r w:rsidRPr="00F86EFD">
        <w:rPr>
          <w:rStyle w:val="StyleUnderline"/>
        </w:rPr>
        <w:t>. For example, Canada contributes to the</w:t>
      </w:r>
      <w:r w:rsidR="00EA77C6" w:rsidRPr="00F86EFD">
        <w:rPr>
          <w:rStyle w:val="StyleUnderline"/>
        </w:rPr>
        <w:t xml:space="preserve"> </w:t>
      </w:r>
      <w:r w:rsidRPr="00F86EFD">
        <w:rPr>
          <w:rStyle w:val="StyleUnderline"/>
        </w:rPr>
        <w:t>U.S. Ground-based Midcourse Defense system, which</w:t>
      </w:r>
      <w:r w:rsidR="00EA77C6" w:rsidRPr="00F86EFD">
        <w:rPr>
          <w:rStyle w:val="StyleUnderline"/>
        </w:rPr>
        <w:t xml:space="preserve"> </w:t>
      </w:r>
      <w:r w:rsidRPr="00F86EFD">
        <w:rPr>
          <w:rStyle w:val="StyleUnderline"/>
        </w:rPr>
        <w:t>protects the U.S. from North Korean and Iranian ballistic missiles</w:t>
      </w:r>
      <w:r w:rsidRPr="00F86EFD">
        <w:rPr>
          <w:sz w:val="16"/>
        </w:rPr>
        <w:t>.42 General Charles H. Jacoby Jr., Commander of North American Aerospace Defense Command, told a Canadian and American audience: “I</w:t>
      </w:r>
      <w:r w:rsidR="00EA77C6" w:rsidRPr="00F86EFD">
        <w:rPr>
          <w:sz w:val="16"/>
        </w:rPr>
        <w:t xml:space="preserve"> </w:t>
      </w:r>
      <w:r w:rsidRPr="00F86EFD">
        <w:rPr>
          <w:sz w:val="16"/>
        </w:rPr>
        <w:t>believe we’re at the point where we must take seriously the North Korean threat to our homelands. This is</w:t>
      </w:r>
      <w:r w:rsidR="00EA77C6" w:rsidRPr="00F86EFD">
        <w:rPr>
          <w:sz w:val="16"/>
        </w:rPr>
        <w:t xml:space="preserve"> </w:t>
      </w:r>
      <w:r w:rsidRPr="00F86EFD">
        <w:rPr>
          <w:sz w:val="16"/>
        </w:rPr>
        <w:t>no longer a relatively primitive threat, but rather they</w:t>
      </w:r>
      <w:r w:rsidR="00EA77C6" w:rsidRPr="00F86EFD">
        <w:rPr>
          <w:sz w:val="16"/>
        </w:rPr>
        <w:t xml:space="preserve"> </w:t>
      </w:r>
      <w:r w:rsidRPr="00F86EFD">
        <w:rPr>
          <w:sz w:val="16"/>
        </w:rPr>
        <w:t>are progressing towards troubling new capabilities.…</w:t>
      </w:r>
      <w:r w:rsidR="00EA77C6" w:rsidRPr="00F86EFD">
        <w:rPr>
          <w:sz w:val="16"/>
        </w:rPr>
        <w:t xml:space="preserve"> </w:t>
      </w:r>
      <w:r w:rsidRPr="00F86EFD">
        <w:rPr>
          <w:sz w:val="16"/>
        </w:rPr>
        <w:t>As such, the threat validates the past and future U.S.</w:t>
      </w:r>
      <w:r w:rsidR="00EA77C6" w:rsidRPr="00F86EFD">
        <w:rPr>
          <w:sz w:val="16"/>
        </w:rPr>
        <w:t xml:space="preserve"> </w:t>
      </w:r>
      <w:r w:rsidRPr="00F86EFD">
        <w:rPr>
          <w:sz w:val="16"/>
        </w:rPr>
        <w:t>investments in developing credible missile defenses</w:t>
      </w:r>
      <w:r w:rsidR="00EA77C6" w:rsidRPr="00F86EFD">
        <w:rPr>
          <w:sz w:val="16"/>
        </w:rPr>
        <w:t xml:space="preserve"> </w:t>
      </w:r>
      <w:r w:rsidRPr="00F86EFD">
        <w:rPr>
          <w:sz w:val="16"/>
        </w:rPr>
        <w:t>against such potential threats.”43</w:t>
      </w:r>
      <w:r w:rsidR="00EA77C6" w:rsidRPr="00F86EFD">
        <w:rPr>
          <w:sz w:val="16"/>
        </w:rPr>
        <w:t xml:space="preserve"> </w:t>
      </w:r>
      <w:r w:rsidRPr="00F86EFD">
        <w:rPr>
          <w:rStyle w:val="StyleUnderline"/>
        </w:rPr>
        <w:t>Canada could contribute financial resources</w:t>
      </w:r>
      <w:r w:rsidR="00EA77C6" w:rsidRPr="00F86EFD">
        <w:rPr>
          <w:rStyle w:val="StyleUnderline"/>
        </w:rPr>
        <w:t xml:space="preserve"> </w:t>
      </w:r>
      <w:r w:rsidRPr="00F86EFD">
        <w:rPr>
          <w:rStyle w:val="StyleUnderline"/>
        </w:rPr>
        <w:t>or territory to U.S. missile defense efforts. Canadian endorsement of U.S. missile defense efforts</w:t>
      </w:r>
      <w:r w:rsidR="00EA77C6" w:rsidRPr="00F86EFD">
        <w:rPr>
          <w:rStyle w:val="StyleUnderline"/>
        </w:rPr>
        <w:t xml:space="preserve"> </w:t>
      </w:r>
      <w:r w:rsidRPr="00F86EFD">
        <w:rPr>
          <w:rStyle w:val="StyleUnderline"/>
        </w:rPr>
        <w:t>would show leadership to other U.S. allies seeking</w:t>
      </w:r>
      <w:r w:rsidR="00EA77C6" w:rsidRPr="00F86EFD">
        <w:rPr>
          <w:rStyle w:val="StyleUnderline"/>
        </w:rPr>
        <w:t xml:space="preserve"> </w:t>
      </w:r>
      <w:r w:rsidRPr="00F86EFD">
        <w:rPr>
          <w:rStyle w:val="StyleUnderline"/>
        </w:rPr>
        <w:t>to improve their ballistic missile defense capabilities</w:t>
      </w:r>
      <w:r w:rsidRPr="00F86EFD">
        <w:rPr>
          <w:sz w:val="16"/>
        </w:rPr>
        <w:t>. “Currently, Poland and Romania agreed to host</w:t>
      </w:r>
      <w:r w:rsidR="00EA77C6" w:rsidRPr="00F86EFD">
        <w:rPr>
          <w:sz w:val="16"/>
        </w:rPr>
        <w:t xml:space="preserve"> </w:t>
      </w:r>
      <w:r w:rsidRPr="00F86EFD">
        <w:rPr>
          <w:sz w:val="16"/>
        </w:rPr>
        <w:t>Aegis Ashore missile defense sites. Turkey hosts an</w:t>
      </w:r>
      <w:r w:rsidR="00EA77C6" w:rsidRPr="00F86EFD">
        <w:rPr>
          <w:sz w:val="16"/>
        </w:rPr>
        <w:t xml:space="preserve"> </w:t>
      </w:r>
      <w:r w:rsidRPr="00F86EFD">
        <w:rPr>
          <w:sz w:val="16"/>
        </w:rPr>
        <w:t>Army/Navy Transportable Radar Surveillance (AN/</w:t>
      </w:r>
      <w:r w:rsidR="00EA77C6" w:rsidRPr="00F86EFD">
        <w:rPr>
          <w:sz w:val="16"/>
        </w:rPr>
        <w:t xml:space="preserve"> </w:t>
      </w:r>
      <w:r w:rsidRPr="00F86EFD">
        <w:rPr>
          <w:sz w:val="16"/>
        </w:rPr>
        <w:t>TPY-2) forward-deployed radar. Spain is currently</w:t>
      </w:r>
      <w:r w:rsidR="00EA77C6" w:rsidRPr="00F86EFD">
        <w:rPr>
          <w:sz w:val="16"/>
        </w:rPr>
        <w:t xml:space="preserve"> </w:t>
      </w:r>
      <w:r w:rsidRPr="00F86EFD">
        <w:rPr>
          <w:sz w:val="16"/>
        </w:rPr>
        <w:t>hosting U.S. Aegis missile-defense-capable ships.</w:t>
      </w:r>
      <w:r w:rsidR="00EA77C6" w:rsidRPr="00F86EFD">
        <w:rPr>
          <w:sz w:val="16"/>
        </w:rPr>
        <w:t xml:space="preserve"> </w:t>
      </w:r>
      <w:r w:rsidRPr="00F86EFD">
        <w:rPr>
          <w:sz w:val="16"/>
        </w:rPr>
        <w:t>The Netherlands, Germany, and Denmark are considering upgrading their ships for a missile defense</w:t>
      </w:r>
      <w:r w:rsidR="00EA77C6" w:rsidRPr="00F86EFD">
        <w:rPr>
          <w:sz w:val="16"/>
        </w:rPr>
        <w:t xml:space="preserve"> </w:t>
      </w:r>
      <w:r w:rsidRPr="00F86EFD">
        <w:rPr>
          <w:sz w:val="16"/>
        </w:rPr>
        <w:t>role. The Dutch navy is modifying ship radars to</w:t>
      </w:r>
      <w:r w:rsidR="00EA77C6" w:rsidRPr="00F86EFD">
        <w:rPr>
          <w:sz w:val="16"/>
        </w:rPr>
        <w:t xml:space="preserve"> </w:t>
      </w:r>
      <w:r w:rsidRPr="00F86EFD">
        <w:rPr>
          <w:sz w:val="16"/>
        </w:rPr>
        <w:t>track ballistic missile targets. Spain, Norway, and</w:t>
      </w:r>
      <w:r w:rsidR="00EA77C6" w:rsidRPr="00F86EFD">
        <w:rPr>
          <w:sz w:val="16"/>
        </w:rPr>
        <w:t xml:space="preserve"> </w:t>
      </w:r>
      <w:r w:rsidRPr="00F86EFD">
        <w:rPr>
          <w:sz w:val="16"/>
        </w:rPr>
        <w:t>the United Kingdom have also expressed interest in</w:t>
      </w:r>
      <w:r w:rsidR="00EA77C6" w:rsidRPr="00F86EFD">
        <w:rPr>
          <w:sz w:val="16"/>
        </w:rPr>
        <w:t xml:space="preserve"> </w:t>
      </w:r>
      <w:r w:rsidRPr="00F86EFD">
        <w:rPr>
          <w:sz w:val="16"/>
        </w:rPr>
        <w:t>ship upgrades. Denmark and the United Kingdom</w:t>
      </w:r>
      <w:r w:rsidR="00EA77C6" w:rsidRPr="00F86EFD">
        <w:rPr>
          <w:sz w:val="16"/>
        </w:rPr>
        <w:t xml:space="preserve"> </w:t>
      </w:r>
      <w:r w:rsidRPr="00F86EFD">
        <w:rPr>
          <w:sz w:val="16"/>
        </w:rPr>
        <w:t>host Upgraded Early Warning Radars.”44</w:t>
      </w:r>
      <w:r w:rsidR="00EA77C6" w:rsidRPr="00F86EFD">
        <w:rPr>
          <w:sz w:val="16"/>
        </w:rPr>
        <w:t xml:space="preserve"> </w:t>
      </w:r>
      <w:r w:rsidRPr="00F86EFD">
        <w:rPr>
          <w:sz w:val="16"/>
        </w:rPr>
        <w:t>The military and intelligence worlds have warned</w:t>
      </w:r>
      <w:r w:rsidR="00EA77C6" w:rsidRPr="00F86EFD">
        <w:rPr>
          <w:sz w:val="16"/>
        </w:rPr>
        <w:t xml:space="preserve"> </w:t>
      </w:r>
      <w:r w:rsidRPr="00F86EFD">
        <w:rPr>
          <w:sz w:val="16"/>
        </w:rPr>
        <w:t>of the threat of long-range ballistic missiles to the</w:t>
      </w:r>
      <w:r w:rsidR="00EA77C6" w:rsidRPr="00F86EFD">
        <w:rPr>
          <w:sz w:val="16"/>
        </w:rPr>
        <w:t xml:space="preserve"> </w:t>
      </w:r>
      <w:r w:rsidRPr="00F86EFD">
        <w:rPr>
          <w:sz w:val="16"/>
        </w:rPr>
        <w:t xml:space="preserve">Canadian and U.S. homelands.45 </w:t>
      </w:r>
      <w:r w:rsidRPr="00F86EFD">
        <w:rPr>
          <w:rStyle w:val="StyleUnderline"/>
        </w:rPr>
        <w:t>And politicians of</w:t>
      </w:r>
      <w:r w:rsidR="00EA77C6" w:rsidRPr="00F86EFD">
        <w:rPr>
          <w:rStyle w:val="StyleUnderline"/>
        </w:rPr>
        <w:t xml:space="preserve"> </w:t>
      </w:r>
      <w:r w:rsidRPr="00F86EFD">
        <w:rPr>
          <w:rStyle w:val="StyleUnderline"/>
        </w:rPr>
        <w:t>both countries should endorse cooperation on a missile defense system</w:t>
      </w:r>
      <w:r w:rsidRPr="00F86EFD">
        <w:rPr>
          <w:sz w:val="16"/>
        </w:rPr>
        <w:t>. As former Canadian Defense</w:t>
      </w:r>
      <w:r w:rsidR="00EA77C6" w:rsidRPr="00F86EFD">
        <w:rPr>
          <w:sz w:val="16"/>
        </w:rPr>
        <w:t xml:space="preserve"> </w:t>
      </w:r>
      <w:r w:rsidRPr="00F86EFD">
        <w:rPr>
          <w:sz w:val="16"/>
        </w:rPr>
        <w:t>Minister John McCallum stated, “It is the fundamental responsibility of the Canadian government</w:t>
      </w:r>
      <w:r w:rsidR="00EA77C6" w:rsidRPr="00F86EFD">
        <w:rPr>
          <w:sz w:val="16"/>
        </w:rPr>
        <w:t xml:space="preserve"> </w:t>
      </w:r>
      <w:r w:rsidRPr="00F86EFD">
        <w:rPr>
          <w:sz w:val="16"/>
        </w:rPr>
        <w:t>to ensure the maximum protection of the lives of its</w:t>
      </w:r>
      <w:r w:rsidR="00EA77C6" w:rsidRPr="00F86EFD">
        <w:rPr>
          <w:sz w:val="16"/>
        </w:rPr>
        <w:t xml:space="preserve"> </w:t>
      </w:r>
      <w:r w:rsidRPr="00F86EFD">
        <w:rPr>
          <w:sz w:val="16"/>
        </w:rPr>
        <w:t xml:space="preserve">citizens.”46 </w:t>
      </w:r>
      <w:r w:rsidRPr="00F86EFD">
        <w:rPr>
          <w:rStyle w:val="StyleUnderline"/>
        </w:rPr>
        <w:t>Missile defense would provide Canada</w:t>
      </w:r>
      <w:r w:rsidR="00EA77C6" w:rsidRPr="00F86EFD">
        <w:rPr>
          <w:rStyle w:val="StyleUnderline"/>
        </w:rPr>
        <w:t xml:space="preserve"> </w:t>
      </w:r>
      <w:r w:rsidRPr="00F86EFD">
        <w:rPr>
          <w:rStyle w:val="StyleUnderline"/>
        </w:rPr>
        <w:t>with an effective system to protect its citizens from</w:t>
      </w:r>
      <w:r w:rsidR="00EA77C6" w:rsidRPr="00F86EFD">
        <w:rPr>
          <w:rStyle w:val="StyleUnderline"/>
        </w:rPr>
        <w:t xml:space="preserve"> </w:t>
      </w:r>
      <w:r w:rsidRPr="00F86EFD">
        <w:rPr>
          <w:rStyle w:val="StyleUnderline"/>
        </w:rPr>
        <w:t>one of most effective threats to the modern way of</w:t>
      </w:r>
      <w:r w:rsidR="00EA77C6" w:rsidRPr="00F86EFD">
        <w:rPr>
          <w:rStyle w:val="StyleUnderline"/>
        </w:rPr>
        <w:t xml:space="preserve"> </w:t>
      </w:r>
      <w:r w:rsidRPr="00F86EFD">
        <w:rPr>
          <w:rStyle w:val="StyleUnderline"/>
        </w:rPr>
        <w:t>life—ballistic missiles with nuclear warheads.</w:t>
      </w:r>
      <w:r w:rsidR="00EA77C6" w:rsidRPr="00F86EFD">
        <w:rPr>
          <w:rStyle w:val="StyleUnderline"/>
        </w:rPr>
        <w:t xml:space="preserve"> </w:t>
      </w:r>
      <w:r w:rsidRPr="00F86EFD">
        <w:rPr>
          <w:rStyle w:val="StyleUnderline"/>
        </w:rPr>
        <w:t>Canada already endorses missile defense for</w:t>
      </w:r>
      <w:r w:rsidR="00EA77C6" w:rsidRPr="00F86EFD">
        <w:rPr>
          <w:rStyle w:val="StyleUnderline"/>
        </w:rPr>
        <w:t xml:space="preserve"> </w:t>
      </w:r>
      <w:r w:rsidRPr="00F86EFD">
        <w:rPr>
          <w:rStyle w:val="StyleUnderline"/>
        </w:rPr>
        <w:t>NATO allies in Europe, so Canadian participation</w:t>
      </w:r>
      <w:r w:rsidR="00EA77C6" w:rsidRPr="00F86EFD">
        <w:rPr>
          <w:rStyle w:val="StyleUnderline"/>
        </w:rPr>
        <w:t xml:space="preserve"> </w:t>
      </w:r>
      <w:r w:rsidRPr="00F86EFD">
        <w:rPr>
          <w:rStyle w:val="StyleUnderline"/>
        </w:rPr>
        <w:t>in U.S. missile defense would be a natural extension</w:t>
      </w:r>
      <w:r w:rsidR="00EA77C6" w:rsidRPr="00F86EFD">
        <w:rPr>
          <w:rStyle w:val="StyleUnderline"/>
        </w:rPr>
        <w:t xml:space="preserve"> </w:t>
      </w:r>
      <w:r w:rsidRPr="00F86EFD">
        <w:rPr>
          <w:rStyle w:val="StyleUnderline"/>
        </w:rPr>
        <w:t xml:space="preserve">of the current policy. </w:t>
      </w:r>
      <w:r w:rsidRPr="00F86EFD">
        <w:rPr>
          <w:sz w:val="16"/>
        </w:rPr>
        <w:t>Canadian positive endorsement of U.S. missile defense efforts would send a</w:t>
      </w:r>
      <w:r w:rsidR="00EA77C6" w:rsidRPr="00F86EFD">
        <w:rPr>
          <w:sz w:val="16"/>
        </w:rPr>
        <w:t xml:space="preserve"> </w:t>
      </w:r>
      <w:r w:rsidRPr="00F86EFD">
        <w:rPr>
          <w:sz w:val="16"/>
        </w:rPr>
        <w:t>message to adversaries that Canada considers protecting its citizens from a ballistic missile threat a</w:t>
      </w:r>
      <w:r w:rsidR="00EA77C6" w:rsidRPr="00F86EFD">
        <w:rPr>
          <w:sz w:val="16"/>
        </w:rPr>
        <w:t xml:space="preserve"> </w:t>
      </w:r>
      <w:r w:rsidRPr="00F86EFD">
        <w:rPr>
          <w:sz w:val="16"/>
        </w:rPr>
        <w:t>priority. NATO members have begun contributing</w:t>
      </w:r>
      <w:r w:rsidR="00EA77C6" w:rsidRPr="00F86EFD">
        <w:rPr>
          <w:sz w:val="16"/>
        </w:rPr>
        <w:t xml:space="preserve"> </w:t>
      </w:r>
      <w:r w:rsidRPr="00F86EFD">
        <w:rPr>
          <w:sz w:val="16"/>
        </w:rPr>
        <w:t>to the U.S. missile defense system. Currently, “21</w:t>
      </w:r>
      <w:r w:rsidR="00EA77C6" w:rsidRPr="00F86EFD">
        <w:rPr>
          <w:sz w:val="16"/>
        </w:rPr>
        <w:t xml:space="preserve"> </w:t>
      </w:r>
      <w:r w:rsidRPr="00F86EFD">
        <w:rPr>
          <w:sz w:val="16"/>
        </w:rPr>
        <w:t>nations are directly participating in this networked</w:t>
      </w:r>
      <w:r w:rsidR="00EA77C6" w:rsidRPr="00F86EFD">
        <w:rPr>
          <w:sz w:val="16"/>
        </w:rPr>
        <w:t xml:space="preserve"> </w:t>
      </w:r>
      <w:r w:rsidRPr="00F86EFD">
        <w:rPr>
          <w:sz w:val="16"/>
        </w:rPr>
        <w:t>system of systems. Yet Canada is not one of them.”47</w:t>
      </w:r>
      <w:r w:rsidR="00EA77C6" w:rsidRPr="00F86EFD">
        <w:rPr>
          <w:sz w:val="16"/>
        </w:rPr>
        <w:t xml:space="preserve"> </w:t>
      </w:r>
      <w:r w:rsidRPr="00F86EFD">
        <w:rPr>
          <w:sz w:val="16"/>
        </w:rPr>
        <w:t>The Netherlands, Poland, Spain, Germany, and</w:t>
      </w:r>
      <w:r w:rsidR="00EA77C6" w:rsidRPr="00F86EFD">
        <w:rPr>
          <w:sz w:val="16"/>
        </w:rPr>
        <w:t xml:space="preserve"> </w:t>
      </w:r>
      <w:r w:rsidRPr="00F86EFD">
        <w:rPr>
          <w:sz w:val="16"/>
        </w:rPr>
        <w:t>Romania have all made contributions.48 Canada</w:t>
      </w:r>
      <w:r w:rsidR="00EA77C6" w:rsidRPr="00F86EFD">
        <w:rPr>
          <w:sz w:val="16"/>
        </w:rPr>
        <w:t xml:space="preserve"> </w:t>
      </w:r>
      <w:r w:rsidRPr="00F86EFD">
        <w:rPr>
          <w:sz w:val="16"/>
        </w:rPr>
        <w:t>has signed off on NATO missile defense programs;</w:t>
      </w:r>
      <w:r w:rsidR="00EA77C6" w:rsidRPr="00F86EFD">
        <w:rPr>
          <w:sz w:val="16"/>
        </w:rPr>
        <w:t xml:space="preserve"> </w:t>
      </w:r>
      <w:r w:rsidRPr="00F86EFD">
        <w:rPr>
          <w:sz w:val="16"/>
        </w:rPr>
        <w:t>and, therefore, “Canada now officially endorses the</w:t>
      </w:r>
      <w:r w:rsidR="00EA77C6" w:rsidRPr="00F86EFD">
        <w:rPr>
          <w:sz w:val="16"/>
        </w:rPr>
        <w:t xml:space="preserve"> </w:t>
      </w:r>
      <w:r w:rsidRPr="00F86EFD">
        <w:rPr>
          <w:sz w:val="16"/>
        </w:rPr>
        <w:t>logic, strategic utility and security benefits of ballistic missile defense.”49</w:t>
      </w:r>
      <w:r w:rsidR="00EA77C6" w:rsidRPr="00F86EFD">
        <w:rPr>
          <w:sz w:val="16"/>
        </w:rPr>
        <w:t xml:space="preserve"> </w:t>
      </w:r>
      <w:r w:rsidRPr="00F86EFD">
        <w:rPr>
          <w:rStyle w:val="StyleUnderline"/>
        </w:rPr>
        <w:t>Cooperation on missile defense is a mutually</w:t>
      </w:r>
      <w:r w:rsidR="00EA77C6" w:rsidRPr="00F86EFD">
        <w:rPr>
          <w:rStyle w:val="StyleUnderline"/>
        </w:rPr>
        <w:t xml:space="preserve"> </w:t>
      </w:r>
      <w:r w:rsidRPr="00F86EFD">
        <w:rPr>
          <w:rStyle w:val="StyleUnderline"/>
        </w:rPr>
        <w:t>beneficial arrangement. Both European and Asian</w:t>
      </w:r>
      <w:r w:rsidR="00EA77C6" w:rsidRPr="00F86EFD">
        <w:rPr>
          <w:rStyle w:val="StyleUnderline"/>
        </w:rPr>
        <w:t xml:space="preserve"> </w:t>
      </w:r>
      <w:r w:rsidRPr="00F86EFD">
        <w:rPr>
          <w:rStyle w:val="StyleUnderline"/>
        </w:rPr>
        <w:t>nations have received U.S. protection in exchange</w:t>
      </w:r>
      <w:r w:rsidR="00EA77C6" w:rsidRPr="00F86EFD">
        <w:rPr>
          <w:rStyle w:val="StyleUnderline"/>
        </w:rPr>
        <w:t xml:space="preserve"> </w:t>
      </w:r>
      <w:r w:rsidRPr="00F86EFD">
        <w:rPr>
          <w:rStyle w:val="StyleUnderline"/>
        </w:rPr>
        <w:t>for hosting U.S. missile systems.50 In return for</w:t>
      </w:r>
      <w:r w:rsidR="00EA77C6" w:rsidRPr="00F86EFD">
        <w:rPr>
          <w:rStyle w:val="StyleUnderline"/>
        </w:rPr>
        <w:t xml:space="preserve"> </w:t>
      </w:r>
      <w:r w:rsidRPr="00F86EFD">
        <w:rPr>
          <w:rStyle w:val="StyleUnderline"/>
        </w:rPr>
        <w:t>its endorsement of U.S. missile defense, Canada</w:t>
      </w:r>
      <w:r w:rsidR="00EA77C6" w:rsidRPr="00F86EFD">
        <w:rPr>
          <w:rStyle w:val="StyleUnderline"/>
        </w:rPr>
        <w:t xml:space="preserve"> </w:t>
      </w:r>
      <w:r w:rsidRPr="00F86EFD">
        <w:rPr>
          <w:rStyle w:val="StyleUnderline"/>
        </w:rPr>
        <w:t>might seek a voice in U.S. missile defense decisions</w:t>
      </w:r>
      <w:r w:rsidR="00EA77C6" w:rsidRPr="00F86EFD">
        <w:rPr>
          <w:rStyle w:val="StyleUnderline"/>
        </w:rPr>
        <w:t xml:space="preserve"> </w:t>
      </w:r>
      <w:r w:rsidRPr="00F86EFD">
        <w:rPr>
          <w:rStyle w:val="StyleUnderline"/>
        </w:rPr>
        <w:t>regarding incoming missiles headed for Canada. For</w:t>
      </w:r>
      <w:r w:rsidR="00EA77C6" w:rsidRPr="00F86EFD">
        <w:rPr>
          <w:rStyle w:val="StyleUnderline"/>
        </w:rPr>
        <w:t xml:space="preserve"> </w:t>
      </w:r>
      <w:r w:rsidRPr="00F86EFD">
        <w:rPr>
          <w:rStyle w:val="StyleUnderline"/>
        </w:rPr>
        <w:t>example, the Canadian government could ensure</w:t>
      </w:r>
      <w:r w:rsidR="00EA77C6" w:rsidRPr="00F86EFD">
        <w:rPr>
          <w:rStyle w:val="StyleUnderline"/>
        </w:rPr>
        <w:t xml:space="preserve"> </w:t>
      </w:r>
      <w:r w:rsidRPr="00F86EFD">
        <w:rPr>
          <w:rStyle w:val="StyleUnderline"/>
        </w:rPr>
        <w:t>that Canadian cities are at the top of “the priority</w:t>
      </w:r>
      <w:r w:rsidR="00EA77C6" w:rsidRPr="00F86EFD">
        <w:rPr>
          <w:rStyle w:val="StyleUnderline"/>
        </w:rPr>
        <w:t xml:space="preserve"> </w:t>
      </w:r>
      <w:r w:rsidRPr="00F86EFD">
        <w:rPr>
          <w:rStyle w:val="StyleUnderline"/>
        </w:rPr>
        <w:t>list for missile interceptions.</w:t>
      </w:r>
      <w:r w:rsidRPr="00F86EFD">
        <w:rPr>
          <w:sz w:val="16"/>
        </w:rPr>
        <w:t xml:space="preserve">”51 </w:t>
      </w:r>
      <w:r w:rsidRPr="00F86EFD">
        <w:rPr>
          <w:rStyle w:val="StyleUnderline"/>
        </w:rPr>
        <w:t>Currently, Canada</w:t>
      </w:r>
      <w:r w:rsidR="00EA77C6" w:rsidRPr="00F86EFD">
        <w:rPr>
          <w:rStyle w:val="StyleUnderline"/>
        </w:rPr>
        <w:t xml:space="preserve"> </w:t>
      </w:r>
      <w:r w:rsidRPr="00F86EFD">
        <w:rPr>
          <w:rStyle w:val="StyleUnderline"/>
        </w:rPr>
        <w:t>would not have a voice regarding what happens to an</w:t>
      </w:r>
      <w:r w:rsidR="00EA77C6" w:rsidRPr="00F86EFD">
        <w:rPr>
          <w:rStyle w:val="StyleUnderline"/>
        </w:rPr>
        <w:t xml:space="preserve"> </w:t>
      </w:r>
      <w:r w:rsidRPr="00F86EFD">
        <w:rPr>
          <w:rStyle w:val="StyleUnderline"/>
        </w:rPr>
        <w:t>incoming missile headed for Canada.</w:t>
      </w:r>
      <w:r w:rsidR="00EA77C6" w:rsidRPr="00F86EFD">
        <w:rPr>
          <w:rStyle w:val="StyleUnderline"/>
        </w:rPr>
        <w:t xml:space="preserve"> </w:t>
      </w:r>
      <w:r w:rsidRPr="00F86EFD">
        <w:rPr>
          <w:rStyle w:val="StyleUnderline"/>
        </w:rPr>
        <w:t>Currently, Canada can “can issue warnings of an</w:t>
      </w:r>
      <w:r w:rsidR="00EA77C6" w:rsidRPr="00F86EFD">
        <w:rPr>
          <w:rStyle w:val="StyleUnderline"/>
        </w:rPr>
        <w:t xml:space="preserve"> </w:t>
      </w:r>
      <w:r w:rsidRPr="00F86EFD">
        <w:rPr>
          <w:rStyle w:val="StyleUnderline"/>
        </w:rPr>
        <w:t>impending attack on the continent but cannot participate in decisions regarding interception,” even</w:t>
      </w:r>
      <w:r w:rsidR="00EA77C6" w:rsidRPr="00F86EFD">
        <w:rPr>
          <w:rStyle w:val="StyleUnderline"/>
        </w:rPr>
        <w:t xml:space="preserve"> </w:t>
      </w:r>
      <w:r w:rsidRPr="00F86EFD">
        <w:rPr>
          <w:rStyle w:val="StyleUnderline"/>
        </w:rPr>
        <w:t>when a missile is heading straight toward Canada.52</w:t>
      </w:r>
      <w:r w:rsidR="00EA77C6" w:rsidRPr="00F86EFD">
        <w:rPr>
          <w:rStyle w:val="StyleUnderline"/>
        </w:rPr>
        <w:t xml:space="preserve"> </w:t>
      </w:r>
      <w:r w:rsidRPr="00F86EFD">
        <w:rPr>
          <w:rStyle w:val="StyleUnderline"/>
        </w:rPr>
        <w:t>This leaves the hundred or so Canadian personnel</w:t>
      </w:r>
      <w:r w:rsidR="00EA77C6" w:rsidRPr="00F86EFD">
        <w:rPr>
          <w:rStyle w:val="StyleUnderline"/>
        </w:rPr>
        <w:t xml:space="preserve"> </w:t>
      </w:r>
      <w:r w:rsidRPr="00F86EFD">
        <w:rPr>
          <w:rStyle w:val="StyleUnderline"/>
        </w:rPr>
        <w:t>at the Colorado Springs missile defense site with</w:t>
      </w:r>
      <w:r w:rsidR="00EA77C6" w:rsidRPr="00F86EFD">
        <w:rPr>
          <w:rStyle w:val="StyleUnderline"/>
        </w:rPr>
        <w:t xml:space="preserve"> </w:t>
      </w:r>
      <w:r w:rsidRPr="00F86EFD">
        <w:rPr>
          <w:rStyle w:val="StyleUnderline"/>
        </w:rPr>
        <w:t>the option of doing nothing in the event of a missile</w:t>
      </w:r>
      <w:r w:rsidR="00EA77C6" w:rsidRPr="00F86EFD">
        <w:rPr>
          <w:rStyle w:val="StyleUnderline"/>
        </w:rPr>
        <w:t xml:space="preserve"> </w:t>
      </w:r>
      <w:r w:rsidRPr="00F86EFD">
        <w:rPr>
          <w:rStyle w:val="StyleUnderline"/>
        </w:rPr>
        <w:t>attack on the United States or Canada.53</w:t>
      </w:r>
      <w:r w:rsidR="00EA77C6" w:rsidRPr="00F86EFD">
        <w:rPr>
          <w:rStyle w:val="StyleUnderline"/>
        </w:rPr>
        <w:t xml:space="preserve"> </w:t>
      </w:r>
      <w:r w:rsidRPr="00F86EFD">
        <w:rPr>
          <w:sz w:val="16"/>
        </w:rPr>
        <w:t>The undeniable interconnectedness of U.S. and</w:t>
      </w:r>
      <w:r w:rsidR="00EA77C6" w:rsidRPr="00F86EFD">
        <w:rPr>
          <w:sz w:val="16"/>
        </w:rPr>
        <w:t xml:space="preserve"> </w:t>
      </w:r>
      <w:r w:rsidRPr="00F86EFD">
        <w:rPr>
          <w:sz w:val="16"/>
        </w:rPr>
        <w:t xml:space="preserve">Canadian national securities necessitates cooperation. </w:t>
      </w:r>
      <w:r w:rsidRPr="00F86EFD">
        <w:rPr>
          <w:rStyle w:val="StyleUnderline"/>
        </w:rPr>
        <w:t>Over decades, such cooperation has resulted</w:t>
      </w:r>
      <w:r w:rsidR="00EA77C6" w:rsidRPr="00F86EFD">
        <w:rPr>
          <w:rStyle w:val="StyleUnderline"/>
        </w:rPr>
        <w:t xml:space="preserve"> </w:t>
      </w:r>
      <w:r w:rsidRPr="00F86EFD">
        <w:rPr>
          <w:rStyle w:val="StyleUnderline"/>
        </w:rPr>
        <w:t>in “a wide range of bilateral arrangements,” which</w:t>
      </w:r>
      <w:r w:rsidR="00EA77C6" w:rsidRPr="00F86EFD">
        <w:rPr>
          <w:rStyle w:val="StyleUnderline"/>
        </w:rPr>
        <w:t xml:space="preserve"> </w:t>
      </w:r>
      <w:r w:rsidRPr="00F86EFD">
        <w:rPr>
          <w:rStyle w:val="StyleUnderline"/>
        </w:rPr>
        <w:t>encompasses “joint planning and operations, combined exercises, defence production, logistics, communications, research and development, and intelligence sharing.”</w:t>
      </w:r>
      <w:r w:rsidRPr="00F86EFD">
        <w:rPr>
          <w:sz w:val="16"/>
        </w:rPr>
        <w:t>54</w:t>
      </w:r>
      <w:r w:rsidR="00EA77C6" w:rsidRPr="00F86EFD">
        <w:rPr>
          <w:sz w:val="16"/>
        </w:rPr>
        <w:t xml:space="preserve"> </w:t>
      </w:r>
      <w:r w:rsidRPr="00F86EFD">
        <w:rPr>
          <w:sz w:val="16"/>
        </w:rPr>
        <w:t>There is also an issue of delegation of authority</w:t>
      </w:r>
      <w:r w:rsidR="00EA77C6" w:rsidRPr="00F86EFD">
        <w:rPr>
          <w:sz w:val="16"/>
        </w:rPr>
        <w:t xml:space="preserve"> </w:t>
      </w:r>
      <w:r w:rsidRPr="00F86EFD">
        <w:rPr>
          <w:sz w:val="16"/>
        </w:rPr>
        <w:t>regarding intercepts of incoming missiles. Proper</w:t>
      </w:r>
      <w:r w:rsidR="00EA77C6" w:rsidRPr="00F86EFD">
        <w:rPr>
          <w:sz w:val="16"/>
        </w:rPr>
        <w:t xml:space="preserve"> </w:t>
      </w:r>
      <w:r w:rsidRPr="00F86EFD">
        <w:rPr>
          <w:sz w:val="16"/>
        </w:rPr>
        <w:t>command and control procedures must be in place</w:t>
      </w:r>
      <w:r w:rsidR="00EA77C6" w:rsidRPr="00F86EFD">
        <w:rPr>
          <w:sz w:val="16"/>
        </w:rPr>
        <w:t xml:space="preserve"> </w:t>
      </w:r>
      <w:r w:rsidRPr="00F86EFD">
        <w:rPr>
          <w:sz w:val="16"/>
        </w:rPr>
        <w:t>before a ballistic missile is launched, as there will be</w:t>
      </w:r>
      <w:r w:rsidR="00EA77C6" w:rsidRPr="00F86EFD">
        <w:rPr>
          <w:sz w:val="16"/>
        </w:rPr>
        <w:t xml:space="preserve"> </w:t>
      </w:r>
      <w:r w:rsidRPr="00F86EFD">
        <w:rPr>
          <w:sz w:val="16"/>
        </w:rPr>
        <w:t>precious little time to discuss such vital issues when</w:t>
      </w:r>
      <w:r w:rsidR="00EA77C6" w:rsidRPr="00F86EFD">
        <w:rPr>
          <w:sz w:val="16"/>
        </w:rPr>
        <w:t xml:space="preserve"> </w:t>
      </w:r>
      <w:r w:rsidRPr="00F86EFD">
        <w:rPr>
          <w:sz w:val="16"/>
        </w:rPr>
        <w:t>a missile is en route toward its victims. A long-range</w:t>
      </w:r>
      <w:r w:rsidR="00EA77C6" w:rsidRPr="00F86EFD">
        <w:rPr>
          <w:sz w:val="16"/>
        </w:rPr>
        <w:t xml:space="preserve"> </w:t>
      </w:r>
      <w:r w:rsidRPr="00F86EFD">
        <w:rPr>
          <w:sz w:val="16"/>
        </w:rPr>
        <w:t>ballistic missile takes about 33 minutes to reach its</w:t>
      </w:r>
      <w:r w:rsidR="00EA77C6" w:rsidRPr="00F86EFD">
        <w:rPr>
          <w:sz w:val="16"/>
        </w:rPr>
        <w:t xml:space="preserve"> </w:t>
      </w:r>
      <w:r w:rsidRPr="00F86EFD">
        <w:rPr>
          <w:sz w:val="16"/>
        </w:rPr>
        <w:t>target, which means that commanders have literally minutes to decide what to do about an incoming</w:t>
      </w:r>
      <w:r w:rsidR="00EA77C6" w:rsidRPr="00F86EFD">
        <w:rPr>
          <w:sz w:val="16"/>
        </w:rPr>
        <w:t xml:space="preserve"> </w:t>
      </w:r>
      <w:r w:rsidRPr="00F86EFD">
        <w:rPr>
          <w:sz w:val="16"/>
        </w:rPr>
        <w:t>missile. Any delays can lower the chance of interception—or deny the U.S. an opportunity to fire a second</w:t>
      </w:r>
      <w:r w:rsidR="00EA77C6" w:rsidRPr="00F86EFD">
        <w:rPr>
          <w:sz w:val="16"/>
        </w:rPr>
        <w:t xml:space="preserve"> </w:t>
      </w:r>
      <w:r w:rsidRPr="00F86EFD">
        <w:rPr>
          <w:sz w:val="16"/>
        </w:rPr>
        <w:t>interceptor should the first one miss.</w:t>
      </w:r>
      <w:r w:rsidR="00EA77C6" w:rsidRPr="00F86EFD">
        <w:rPr>
          <w:sz w:val="16"/>
        </w:rPr>
        <w:t xml:space="preserve"> </w:t>
      </w:r>
      <w:r w:rsidRPr="00F86EFD">
        <w:rPr>
          <w:rStyle w:val="StyleUnderline"/>
        </w:rPr>
        <w:t>Missile defense cooperation could allow governments to pool resources and share financial burdens.</w:t>
      </w:r>
      <w:r w:rsidR="00EA77C6" w:rsidRPr="00F86EFD">
        <w:rPr>
          <w:rStyle w:val="StyleUnderline"/>
        </w:rPr>
        <w:t xml:space="preserve"> </w:t>
      </w:r>
      <w:r w:rsidRPr="00F86EFD">
        <w:rPr>
          <w:sz w:val="16"/>
        </w:rPr>
        <w:t>Even relatively small contributions can make a substantive difference for all NATO members. Similarly, U.S. and Canadian missile defense cooperation</w:t>
      </w:r>
      <w:r w:rsidR="00EA77C6" w:rsidRPr="00F86EFD">
        <w:rPr>
          <w:sz w:val="16"/>
        </w:rPr>
        <w:t xml:space="preserve"> </w:t>
      </w:r>
      <w:r w:rsidRPr="00F86EFD">
        <w:rPr>
          <w:sz w:val="16"/>
        </w:rPr>
        <w:t>could help relieve some of the associated costs of the</w:t>
      </w:r>
      <w:r w:rsidR="00EA77C6" w:rsidRPr="00F86EFD">
        <w:rPr>
          <w:sz w:val="16"/>
        </w:rPr>
        <w:t xml:space="preserve"> </w:t>
      </w:r>
      <w:r w:rsidRPr="00F86EFD">
        <w:rPr>
          <w:sz w:val="16"/>
        </w:rPr>
        <w:t xml:space="preserve">program for both parties. </w:t>
      </w:r>
      <w:r w:rsidRPr="00F86EFD">
        <w:rPr>
          <w:rStyle w:val="StyleUnderline"/>
        </w:rPr>
        <w:t>Since the U.S. already has</w:t>
      </w:r>
      <w:r w:rsidR="00EA77C6" w:rsidRPr="00F86EFD">
        <w:rPr>
          <w:rStyle w:val="StyleUnderline"/>
        </w:rPr>
        <w:t xml:space="preserve"> </w:t>
      </w:r>
      <w:r w:rsidRPr="00F86EFD">
        <w:rPr>
          <w:rStyle w:val="StyleUnderline"/>
        </w:rPr>
        <w:t>a significant missile defense system in place, Canada would not be burdened with research and development costs, which present a significant investment upfront.</w:t>
      </w:r>
      <w:r w:rsidR="00EA77C6" w:rsidRPr="00F86EFD">
        <w:rPr>
          <w:rStyle w:val="StyleUnderline"/>
        </w:rPr>
        <w:t xml:space="preserve"> </w:t>
      </w:r>
      <w:r w:rsidRPr="00F86EFD">
        <w:rPr>
          <w:rStyle w:val="StyleUnderline"/>
        </w:rPr>
        <w:t>Retired Canadian Lieutenant-General and former Deputy Commander-in-Chief of NORAD</w:t>
      </w:r>
      <w:r w:rsidR="00EA77C6" w:rsidRPr="00F86EFD">
        <w:rPr>
          <w:rStyle w:val="StyleUnderline"/>
        </w:rPr>
        <w:t xml:space="preserve"> </w:t>
      </w:r>
      <w:r w:rsidRPr="00F86EFD">
        <w:rPr>
          <w:rStyle w:val="StyleUnderline"/>
        </w:rPr>
        <w:t>George Macdonald pointed out the moral and substantive “free rider” critiques against the Canadian government: “Morally, Canada has purportedly</w:t>
      </w:r>
      <w:r w:rsidR="00EA77C6" w:rsidRPr="00F86EFD">
        <w:rPr>
          <w:rStyle w:val="StyleUnderline"/>
        </w:rPr>
        <w:t xml:space="preserve"> </w:t>
      </w:r>
      <w:r w:rsidRPr="00F86EFD">
        <w:rPr>
          <w:rStyle w:val="StyleUnderline"/>
        </w:rPr>
        <w:t>given up its sovereign responsibility to defend itself</w:t>
      </w:r>
      <w:r w:rsidR="00EA77C6" w:rsidRPr="00F86EFD">
        <w:rPr>
          <w:rStyle w:val="StyleUnderline"/>
        </w:rPr>
        <w:t xml:space="preserve"> </w:t>
      </w:r>
      <w:r w:rsidRPr="00F86EFD">
        <w:rPr>
          <w:rStyle w:val="StyleUnderline"/>
        </w:rPr>
        <w:t>against ballistic missiles, while substantively, it is</w:t>
      </w:r>
      <w:r w:rsidR="00EA77C6" w:rsidRPr="00F86EFD">
        <w:rPr>
          <w:rStyle w:val="StyleUnderline"/>
        </w:rPr>
        <w:t xml:space="preserve"> </w:t>
      </w:r>
      <w:r w:rsidRPr="00F86EFD">
        <w:rPr>
          <w:rStyle w:val="StyleUnderline"/>
        </w:rPr>
        <w:t>argued that Canada will now be dependent upon the</w:t>
      </w:r>
      <w:r w:rsidR="00EA77C6" w:rsidRPr="00F86EFD">
        <w:rPr>
          <w:rStyle w:val="StyleUnderline"/>
        </w:rPr>
        <w:t xml:space="preserve"> </w:t>
      </w:r>
      <w:r w:rsidRPr="00F86EFD">
        <w:rPr>
          <w:rStyle w:val="StyleUnderline"/>
        </w:rPr>
        <w:t>US to provide that defence at US discretion and on</w:t>
      </w:r>
      <w:r w:rsidR="00EA77C6" w:rsidRPr="00F86EFD">
        <w:rPr>
          <w:rStyle w:val="StyleUnderline"/>
        </w:rPr>
        <w:t xml:space="preserve"> </w:t>
      </w:r>
      <w:r w:rsidRPr="00F86EFD">
        <w:rPr>
          <w:rStyle w:val="StyleUnderline"/>
        </w:rPr>
        <w:t>US terms.”</w:t>
      </w:r>
      <w:r w:rsidRPr="00F86EFD">
        <w:rPr>
          <w:sz w:val="16"/>
        </w:rPr>
        <w:t xml:space="preserve"> 55</w:t>
      </w:r>
      <w:r w:rsidR="00EA77C6" w:rsidRPr="00F86EFD">
        <w:rPr>
          <w:sz w:val="16"/>
        </w:rPr>
        <w:t xml:space="preserve"> </w:t>
      </w:r>
      <w:r w:rsidRPr="00F86EFD">
        <w:rPr>
          <w:sz w:val="16"/>
        </w:rPr>
        <w:t>Adversaries may take advantage of Canada’s current vulnerability to a ballistic missile attack. At the</w:t>
      </w:r>
      <w:r w:rsidR="00EA77C6" w:rsidRPr="00F86EFD">
        <w:rPr>
          <w:sz w:val="16"/>
        </w:rPr>
        <w:t xml:space="preserve"> </w:t>
      </w:r>
      <w:r w:rsidRPr="00F86EFD">
        <w:rPr>
          <w:sz w:val="16"/>
        </w:rPr>
        <w:t>moment, Iran and North Korea can most likely reach</w:t>
      </w:r>
      <w:r w:rsidR="00EA77C6" w:rsidRPr="00F86EFD">
        <w:rPr>
          <w:sz w:val="16"/>
        </w:rPr>
        <w:t xml:space="preserve"> </w:t>
      </w:r>
      <w:r w:rsidRPr="00F86EFD">
        <w:rPr>
          <w:sz w:val="16"/>
        </w:rPr>
        <w:t>the U.S. and Canada with a ballistic missile. Additionally, Iran can reach Canadian forward-deployed</w:t>
      </w:r>
      <w:r w:rsidR="00EA77C6" w:rsidRPr="00F86EFD">
        <w:rPr>
          <w:sz w:val="16"/>
        </w:rPr>
        <w:t xml:space="preserve"> </w:t>
      </w:r>
      <w:r w:rsidRPr="00F86EFD">
        <w:rPr>
          <w:sz w:val="16"/>
        </w:rPr>
        <w:t>troops. These nations continue to tenaciously pursue ballistic missile technology. Regardless of the</w:t>
      </w:r>
      <w:r w:rsidR="00EA77C6" w:rsidRPr="00F86EFD">
        <w:rPr>
          <w:sz w:val="16"/>
        </w:rPr>
        <w:t xml:space="preserve"> </w:t>
      </w:r>
      <w:r w:rsidRPr="00F86EFD">
        <w:rPr>
          <w:sz w:val="16"/>
        </w:rPr>
        <w:t>financial or international consequences, they have</w:t>
      </w:r>
      <w:r w:rsidR="00EA77C6" w:rsidRPr="00F86EFD">
        <w:rPr>
          <w:sz w:val="16"/>
        </w:rPr>
        <w:t xml:space="preserve"> </w:t>
      </w:r>
      <w:r w:rsidRPr="00F86EFD">
        <w:rPr>
          <w:sz w:val="16"/>
        </w:rPr>
        <w:t>shown that they will continue their pursuit of these</w:t>
      </w:r>
      <w:r w:rsidR="00EA77C6" w:rsidRPr="00F86EFD">
        <w:rPr>
          <w:sz w:val="16"/>
        </w:rPr>
        <w:t xml:space="preserve"> </w:t>
      </w:r>
      <w:r w:rsidRPr="00F86EFD">
        <w:rPr>
          <w:sz w:val="16"/>
        </w:rPr>
        <w:t>weapons. Currently, ballistic missile defense “is</w:t>
      </w:r>
      <w:r w:rsidR="00EA77C6" w:rsidRPr="00F86EFD">
        <w:rPr>
          <w:sz w:val="16"/>
        </w:rPr>
        <w:t xml:space="preserve"> </w:t>
      </w:r>
      <w:r w:rsidRPr="00F86EFD">
        <w:rPr>
          <w:sz w:val="16"/>
        </w:rPr>
        <w:t xml:space="preserve">among the only defensive options available to </w:t>
      </w:r>
      <w:r w:rsidR="00EA77C6" w:rsidRPr="00F86EFD">
        <w:rPr>
          <w:sz w:val="16"/>
        </w:rPr>
        <w:t>rein</w:t>
      </w:r>
      <w:r w:rsidRPr="00F86EFD">
        <w:rPr>
          <w:sz w:val="16"/>
        </w:rPr>
        <w:t>force the West’s commitment, resolve, and capability to protect key allies against nuclear blackmail.”56</w:t>
      </w:r>
      <w:r w:rsidR="00EA77C6" w:rsidRPr="00F86EFD">
        <w:rPr>
          <w:sz w:val="16"/>
        </w:rPr>
        <w:t xml:space="preserve"> </w:t>
      </w:r>
      <w:r w:rsidRPr="00F86EFD">
        <w:rPr>
          <w:sz w:val="16"/>
        </w:rPr>
        <w:t>Missile defense not only protects a nation and its</w:t>
      </w:r>
      <w:r w:rsidR="00EA77C6" w:rsidRPr="00F86EFD">
        <w:rPr>
          <w:sz w:val="16"/>
        </w:rPr>
        <w:t xml:space="preserve"> </w:t>
      </w:r>
      <w:r w:rsidRPr="00F86EFD">
        <w:rPr>
          <w:sz w:val="16"/>
        </w:rPr>
        <w:t>allies from a direct attack, but also from the manipulation of rogue nations</w:t>
      </w:r>
      <w:r w:rsidR="00EA77C6" w:rsidRPr="00F86EFD">
        <w:rPr>
          <w:sz w:val="16"/>
        </w:rPr>
        <w:t>.</w:t>
      </w:r>
    </w:p>
    <w:p w14:paraId="42821899" w14:textId="433AB356" w:rsidR="00317D3A" w:rsidRPr="00F86EFD" w:rsidRDefault="00317D3A" w:rsidP="00317D3A">
      <w:pPr>
        <w:pStyle w:val="Heading3"/>
      </w:pPr>
      <w:r w:rsidRPr="00F86EFD">
        <w:t>2AC</w:t>
      </w:r>
      <w:r w:rsidR="00854146" w:rsidRPr="00F86EFD">
        <w:t>---</w:t>
      </w:r>
      <w:r w:rsidRPr="00F86EFD">
        <w:t>UNCLOS</w:t>
      </w:r>
      <w:r w:rsidR="00854146" w:rsidRPr="00F86EFD">
        <w:t>---LT</w:t>
      </w:r>
    </w:p>
    <w:p w14:paraId="1570B4E1" w14:textId="77777777" w:rsidR="00B1036B" w:rsidRPr="00F86EFD" w:rsidRDefault="00B1036B" w:rsidP="00B1036B">
      <w:pPr>
        <w:pStyle w:val="Heading4"/>
      </w:pPr>
      <w:r w:rsidRPr="00F86EFD">
        <w:t xml:space="preserve">Lack of US recognition of Canadian </w:t>
      </w:r>
      <w:r w:rsidRPr="00F86EFD">
        <w:rPr>
          <w:u w:val="single"/>
        </w:rPr>
        <w:t>sovereignty</w:t>
      </w:r>
      <w:r w:rsidRPr="00F86EFD">
        <w:t xml:space="preserve"> over the </w:t>
      </w:r>
      <w:r w:rsidRPr="00F86EFD">
        <w:rPr>
          <w:u w:val="single"/>
        </w:rPr>
        <w:t>Northwest passage</w:t>
      </w:r>
      <w:r w:rsidRPr="00F86EFD">
        <w:t xml:space="preserve"> drives a </w:t>
      </w:r>
      <w:r w:rsidRPr="00F86EFD">
        <w:rPr>
          <w:u w:val="single"/>
        </w:rPr>
        <w:t>wedge</w:t>
      </w:r>
      <w:r w:rsidRPr="00F86EFD">
        <w:t xml:space="preserve"> between the alliance. The plan’s </w:t>
      </w:r>
      <w:r w:rsidRPr="00F86EFD">
        <w:rPr>
          <w:u w:val="single"/>
        </w:rPr>
        <w:t>accession</w:t>
      </w:r>
      <w:r w:rsidRPr="00F86EFD">
        <w:t xml:space="preserve"> to UNCLOS is a key </w:t>
      </w:r>
      <w:r w:rsidRPr="00F86EFD">
        <w:rPr>
          <w:u w:val="single"/>
        </w:rPr>
        <w:t>concession</w:t>
      </w:r>
      <w:r w:rsidRPr="00F86EFD">
        <w:t xml:space="preserve"> to </w:t>
      </w:r>
      <w:r w:rsidRPr="00F86EFD">
        <w:rPr>
          <w:u w:val="single"/>
        </w:rPr>
        <w:t>revive</w:t>
      </w:r>
      <w:r w:rsidRPr="00F86EFD">
        <w:t xml:space="preserve"> relations. </w:t>
      </w:r>
    </w:p>
    <w:p w14:paraId="1FD7E5FF" w14:textId="77777777" w:rsidR="00B1036B" w:rsidRPr="00F86EFD" w:rsidRDefault="00B1036B" w:rsidP="00B1036B">
      <w:pPr>
        <w:rPr>
          <w:rFonts w:asciiTheme="minorHAnsi" w:hAnsiTheme="minorHAnsi" w:cstheme="minorHAnsi"/>
        </w:rPr>
      </w:pPr>
      <w:r w:rsidRPr="00F86EFD">
        <w:rPr>
          <w:rStyle w:val="Heading4Char"/>
          <w:rFonts w:asciiTheme="minorHAnsi" w:hAnsiTheme="minorHAnsi" w:cstheme="minorHAnsi"/>
        </w:rPr>
        <w:t>Murray 23</w:t>
      </w:r>
      <w:r w:rsidRPr="00F86EFD">
        <w:rPr>
          <w:rFonts w:asciiTheme="minorHAnsi" w:hAnsiTheme="minorHAnsi" w:cstheme="minorHAnsi"/>
          <w:sz w:val="20"/>
          <w:szCs w:val="20"/>
        </w:rPr>
        <w:t xml:space="preserve">, </w:t>
      </w:r>
      <w:r w:rsidRPr="00F86EFD">
        <w:rPr>
          <w:rFonts w:asciiTheme="minorHAnsi" w:hAnsiTheme="minorHAnsi" w:cstheme="minorHAnsi"/>
        </w:rPr>
        <w:t xml:space="preserve">*MSc, Defense and Strategic Studies, Missouri State University, (*Benjamin S., Fall 2023, “Thawing Interests: The Arctic in U.S. Grand Strategy,” </w:t>
      </w:r>
      <w:r w:rsidRPr="00F86EFD">
        <w:rPr>
          <w:rFonts w:asciiTheme="minorHAnsi" w:hAnsiTheme="minorHAnsi" w:cstheme="minorHAnsi"/>
          <w:i/>
          <w:iCs/>
        </w:rPr>
        <w:t>MSU Graduate Theses</w:t>
      </w:r>
      <w:r w:rsidRPr="00F86EFD">
        <w:rPr>
          <w:rFonts w:asciiTheme="minorHAnsi" w:hAnsiTheme="minorHAnsi" w:cstheme="minorHAnsi"/>
        </w:rPr>
        <w:t>, 3907, https://bearworks.missouristate.edu/cgi/viewcontent.cgi?article=4952&amp;context=theses)//Henry</w:t>
      </w:r>
    </w:p>
    <w:p w14:paraId="389F1B57" w14:textId="77777777" w:rsidR="00B1036B" w:rsidRPr="00F86EFD" w:rsidRDefault="00B1036B" w:rsidP="00B1036B">
      <w:pPr>
        <w:rPr>
          <w:sz w:val="16"/>
        </w:rPr>
      </w:pPr>
      <w:r w:rsidRPr="00F86EFD">
        <w:rPr>
          <w:sz w:val="16"/>
        </w:rPr>
        <w:t xml:space="preserve">Diplomatic. Cooperation to further U.S. interests in the Arctic was put forth as a policy as early as 1971 with NSDM-144.224 In December 2022, the Department of State announced the establishment of an “Ambassador-at-Large for the Arctic Region” to collaborate with stakeholders towards the advancement of U.S. policy.225 However, the State Department has not published an Arctic Strategy, a missing component to serve National Arctic strategy and complement defense strategies as part of the all instruments approach. Such a strategy would clarify what the Arctic Ambassador intends to do, establish priority diplomatic issues of focus for the Department of State, and provide broad government wide guidance for participation in bi-or multi-lateral Arctic engagements like defense cooperations, the Arctic Coast Guard Forum, and Arctic Council. </w:t>
      </w:r>
      <w:r w:rsidRPr="00F86EFD">
        <w:rPr>
          <w:rStyle w:val="StyleUnderline"/>
        </w:rPr>
        <w:t xml:space="preserve">Without a </w:t>
      </w:r>
      <w:r w:rsidRPr="00F86EFD">
        <w:rPr>
          <w:rStyle w:val="Emphasis"/>
        </w:rPr>
        <w:t>diplomatic strategy</w:t>
      </w:r>
      <w:r w:rsidRPr="00F86EFD">
        <w:rPr>
          <w:rStyle w:val="StyleUnderline"/>
        </w:rPr>
        <w:t xml:space="preserve">, the U.S.’s national Arctic strategy’s call for a whole of government approach is left with a </w:t>
      </w:r>
      <w:r w:rsidRPr="00F86EFD">
        <w:rPr>
          <w:rStyle w:val="Emphasis"/>
        </w:rPr>
        <w:t>gaping void</w:t>
      </w:r>
      <w:r w:rsidRPr="00F86EFD">
        <w:rPr>
          <w:sz w:val="16"/>
        </w:rPr>
        <w:t>.</w:t>
      </w:r>
    </w:p>
    <w:p w14:paraId="4AE898D2" w14:textId="77777777" w:rsidR="00B1036B" w:rsidRPr="00F86EFD" w:rsidRDefault="00B1036B" w:rsidP="00B1036B">
      <w:pPr>
        <w:rPr>
          <w:sz w:val="16"/>
        </w:rPr>
      </w:pPr>
      <w:r w:rsidRPr="00F86EFD">
        <w:rPr>
          <w:rStyle w:val="StyleUnderline"/>
        </w:rPr>
        <w:t xml:space="preserve">The U.S. faces a </w:t>
      </w:r>
      <w:r w:rsidRPr="00F86EFD">
        <w:rPr>
          <w:rStyle w:val="Emphasis"/>
        </w:rPr>
        <w:t>conundrum</w:t>
      </w:r>
      <w:r w:rsidRPr="00F86EFD">
        <w:rPr>
          <w:rStyle w:val="StyleUnderline"/>
        </w:rPr>
        <w:t xml:space="preserve"> in purporting to </w:t>
      </w:r>
      <w:r w:rsidRPr="00F86EFD">
        <w:rPr>
          <w:rStyle w:val="Emphasis"/>
        </w:rPr>
        <w:t>defend</w:t>
      </w:r>
      <w:r w:rsidRPr="00F86EFD">
        <w:rPr>
          <w:rStyle w:val="StyleUnderline"/>
        </w:rPr>
        <w:t xml:space="preserve"> and </w:t>
      </w:r>
      <w:r w:rsidRPr="00F86EFD">
        <w:rPr>
          <w:rStyle w:val="Emphasis"/>
        </w:rPr>
        <w:t>support</w:t>
      </w:r>
      <w:r w:rsidRPr="00F86EFD">
        <w:rPr>
          <w:rStyle w:val="StyleUnderline"/>
        </w:rPr>
        <w:t xml:space="preserve"> an international order of rules and laws supported by </w:t>
      </w:r>
      <w:r w:rsidRPr="00F86EFD">
        <w:rPr>
          <w:rStyle w:val="Emphasis"/>
        </w:rPr>
        <w:t>cooperation</w:t>
      </w:r>
      <w:r w:rsidRPr="00F86EFD">
        <w:rPr>
          <w:rStyle w:val="StyleUnderline"/>
        </w:rPr>
        <w:t xml:space="preserve"> through global partnerships and like-minded allies while at the same time in </w:t>
      </w:r>
      <w:r w:rsidRPr="00F86EFD">
        <w:rPr>
          <w:rStyle w:val="Emphasis"/>
        </w:rPr>
        <w:t>dispute</w:t>
      </w:r>
      <w:r w:rsidRPr="00F86EFD">
        <w:rPr>
          <w:rStyle w:val="StyleUnderline"/>
        </w:rPr>
        <w:t xml:space="preserve"> with its </w:t>
      </w:r>
      <w:r w:rsidRPr="00F86EFD">
        <w:rPr>
          <w:rStyle w:val="Emphasis"/>
        </w:rPr>
        <w:t>closest</w:t>
      </w:r>
      <w:r w:rsidRPr="00F86EFD">
        <w:rPr>
          <w:rStyle w:val="StyleUnderline"/>
        </w:rPr>
        <w:t xml:space="preserve"> geographic </w:t>
      </w:r>
      <w:r w:rsidRPr="00F86EFD">
        <w:rPr>
          <w:rStyle w:val="Emphasis"/>
        </w:rPr>
        <w:t>ally</w:t>
      </w:r>
      <w:r w:rsidRPr="00F86EFD">
        <w:rPr>
          <w:sz w:val="16"/>
        </w:rPr>
        <w:t xml:space="preserve">, </w:t>
      </w:r>
      <w:r w:rsidRPr="00F86EFD">
        <w:rPr>
          <w:rStyle w:val="Emphasis"/>
        </w:rPr>
        <w:t>Canada</w:t>
      </w:r>
      <w:r w:rsidRPr="00F86EFD">
        <w:rPr>
          <w:sz w:val="16"/>
        </w:rPr>
        <w:t xml:space="preserve">, </w:t>
      </w:r>
      <w:r w:rsidRPr="00F86EFD">
        <w:rPr>
          <w:rStyle w:val="StyleUnderline"/>
        </w:rPr>
        <w:t xml:space="preserve">over those rules and laws covering </w:t>
      </w:r>
      <w:r w:rsidRPr="00F86EFD">
        <w:rPr>
          <w:rStyle w:val="Emphasis"/>
        </w:rPr>
        <w:t>EEZs</w:t>
      </w:r>
      <w:r w:rsidRPr="00F86EFD">
        <w:rPr>
          <w:rStyle w:val="StyleUnderline"/>
        </w:rPr>
        <w:t xml:space="preserve"> and </w:t>
      </w:r>
      <w:r w:rsidRPr="00F86EFD">
        <w:rPr>
          <w:rStyle w:val="Emphasis"/>
        </w:rPr>
        <w:t>FoN</w:t>
      </w:r>
      <w:r w:rsidRPr="00F86EFD">
        <w:rPr>
          <w:sz w:val="16"/>
        </w:rPr>
        <w:t xml:space="preserve">. </w:t>
      </w:r>
      <w:r w:rsidRPr="00F86EFD">
        <w:rPr>
          <w:rStyle w:val="StyleUnderline"/>
        </w:rPr>
        <w:t>While the U</w:t>
      </w:r>
      <w:r w:rsidRPr="00F86EFD">
        <w:rPr>
          <w:sz w:val="16"/>
        </w:rPr>
        <w:t xml:space="preserve">nited </w:t>
      </w:r>
      <w:r w:rsidRPr="00F86EFD">
        <w:rPr>
          <w:rStyle w:val="StyleUnderline"/>
        </w:rPr>
        <w:t>S</w:t>
      </w:r>
      <w:r w:rsidRPr="00F86EFD">
        <w:rPr>
          <w:sz w:val="16"/>
        </w:rPr>
        <w:t xml:space="preserve">tates </w:t>
      </w:r>
      <w:r w:rsidRPr="00F86EFD">
        <w:rPr>
          <w:rStyle w:val="StyleUnderline"/>
        </w:rPr>
        <w:t xml:space="preserve">has not </w:t>
      </w:r>
      <w:r w:rsidRPr="00F86EFD">
        <w:rPr>
          <w:rStyle w:val="Emphasis"/>
        </w:rPr>
        <w:t>ratified</w:t>
      </w:r>
      <w:r w:rsidRPr="00F86EFD">
        <w:rPr>
          <w:rStyle w:val="StyleUnderline"/>
        </w:rPr>
        <w:t xml:space="preserve"> the </w:t>
      </w:r>
      <w:r w:rsidRPr="00F86EFD">
        <w:rPr>
          <w:rStyle w:val="Emphasis"/>
        </w:rPr>
        <w:t>UNCLOS</w:t>
      </w:r>
      <w:r w:rsidRPr="00F86EFD">
        <w:rPr>
          <w:rStyle w:val="StyleUnderline"/>
        </w:rPr>
        <w:t>, Canada has</w:t>
      </w:r>
      <w:r w:rsidRPr="00F86EFD">
        <w:rPr>
          <w:sz w:val="16"/>
        </w:rPr>
        <w:t xml:space="preserve">. </w:t>
      </w:r>
      <w:r w:rsidRPr="00F86EFD">
        <w:rPr>
          <w:rStyle w:val="StyleUnderline"/>
        </w:rPr>
        <w:t>Under</w:t>
      </w:r>
      <w:r w:rsidRPr="00F86EFD">
        <w:rPr>
          <w:sz w:val="16"/>
        </w:rPr>
        <w:t xml:space="preserve"> the </w:t>
      </w:r>
      <w:r w:rsidRPr="00F86EFD">
        <w:rPr>
          <w:rStyle w:val="StyleUnderline"/>
        </w:rPr>
        <w:t xml:space="preserve">UNCLOS </w:t>
      </w:r>
      <w:r w:rsidRPr="00F86EFD">
        <w:rPr>
          <w:rStyle w:val="Emphasis"/>
        </w:rPr>
        <w:t>Section 8</w:t>
      </w:r>
      <w:r w:rsidRPr="00F86EFD">
        <w:rPr>
          <w:sz w:val="16"/>
        </w:rPr>
        <w:t xml:space="preserve">, </w:t>
      </w:r>
      <w:r w:rsidRPr="00F86EFD">
        <w:rPr>
          <w:rStyle w:val="Emphasis"/>
        </w:rPr>
        <w:t>Article 234</w:t>
      </w:r>
      <w:r w:rsidRPr="00F86EFD">
        <w:rPr>
          <w:sz w:val="16"/>
        </w:rPr>
        <w:t xml:space="preserve">: Ice-covered areas226, </w:t>
      </w:r>
      <w:r w:rsidRPr="00F86EFD">
        <w:rPr>
          <w:rStyle w:val="StyleUnderline"/>
        </w:rPr>
        <w:t xml:space="preserve">Canada claims certain </w:t>
      </w:r>
      <w:r w:rsidRPr="00F86EFD">
        <w:rPr>
          <w:rStyle w:val="Emphasis"/>
        </w:rPr>
        <w:t>archipelagic</w:t>
      </w:r>
      <w:r w:rsidRPr="00F86EFD">
        <w:rPr>
          <w:rStyle w:val="StyleUnderline"/>
        </w:rPr>
        <w:t xml:space="preserve"> waterways within its </w:t>
      </w:r>
      <w:r w:rsidRPr="00F86EFD">
        <w:rPr>
          <w:rStyle w:val="Emphasis"/>
        </w:rPr>
        <w:t>EEZ</w:t>
      </w:r>
      <w:r w:rsidRPr="00F86EFD">
        <w:rPr>
          <w:rStyle w:val="StyleUnderline"/>
        </w:rPr>
        <w:t xml:space="preserve"> as </w:t>
      </w:r>
      <w:r w:rsidRPr="00F86EFD">
        <w:rPr>
          <w:rStyle w:val="Emphasis"/>
        </w:rPr>
        <w:t>internal</w:t>
      </w:r>
      <w:r w:rsidRPr="00F86EFD">
        <w:rPr>
          <w:rStyle w:val="StyleUnderline"/>
        </w:rPr>
        <w:t xml:space="preserve"> waterways subject to enforcement of </w:t>
      </w:r>
      <w:r w:rsidRPr="00F86EFD">
        <w:rPr>
          <w:rStyle w:val="Emphasis"/>
        </w:rPr>
        <w:t>sovereign regulation</w:t>
      </w:r>
      <w:r w:rsidRPr="00F86EFD">
        <w:rPr>
          <w:sz w:val="16"/>
        </w:rPr>
        <w:t xml:space="preserve">. 227 </w:t>
      </w:r>
      <w:r w:rsidRPr="00F86EFD">
        <w:rPr>
          <w:rStyle w:val="StyleUnderline"/>
        </w:rPr>
        <w:t xml:space="preserve">The U.S. </w:t>
      </w:r>
      <w:r w:rsidRPr="00F86EFD">
        <w:rPr>
          <w:rStyle w:val="Emphasis"/>
        </w:rPr>
        <w:t>opposes</w:t>
      </w:r>
      <w:r w:rsidRPr="00F86EFD">
        <w:rPr>
          <w:rStyle w:val="StyleUnderline"/>
        </w:rPr>
        <w:t xml:space="preserve"> this interpretation as an </w:t>
      </w:r>
      <w:r w:rsidRPr="00F86EFD">
        <w:rPr>
          <w:rStyle w:val="Emphasis"/>
        </w:rPr>
        <w:t>excessive restriction</w:t>
      </w:r>
      <w:r w:rsidRPr="00F86EFD">
        <w:rPr>
          <w:rStyle w:val="StyleUnderline"/>
        </w:rPr>
        <w:t xml:space="preserve"> of its sovereignty</w:t>
      </w:r>
      <w:r w:rsidRPr="00F86EFD">
        <w:rPr>
          <w:sz w:val="16"/>
        </w:rPr>
        <w:t xml:space="preserve">, </w:t>
      </w:r>
      <w:r w:rsidRPr="00F86EFD">
        <w:rPr>
          <w:rStyle w:val="StyleUnderline"/>
        </w:rPr>
        <w:t xml:space="preserve">in favor of </w:t>
      </w:r>
      <w:r w:rsidRPr="00F86EFD">
        <w:rPr>
          <w:rStyle w:val="Emphasis"/>
        </w:rPr>
        <w:t>unrestricted freedom</w:t>
      </w:r>
      <w:r w:rsidRPr="00F86EFD">
        <w:rPr>
          <w:rStyle w:val="StyleUnderline"/>
        </w:rPr>
        <w:t xml:space="preserve"> of navigation</w:t>
      </w:r>
      <w:r w:rsidRPr="00F86EFD">
        <w:rPr>
          <w:sz w:val="16"/>
        </w:rPr>
        <w:t xml:space="preserve">, with practical (albeit covert) consequence for submarine transits. 228 Additionally, </w:t>
      </w:r>
      <w:r w:rsidRPr="00F86EFD">
        <w:rPr>
          <w:rStyle w:val="StyleUnderline"/>
        </w:rPr>
        <w:t>through the</w:t>
      </w:r>
      <w:r w:rsidRPr="00F86EFD">
        <w:rPr>
          <w:sz w:val="16"/>
        </w:rPr>
        <w:t xml:space="preserve"> Commission on the Limits of the Continental Shelf (</w:t>
      </w:r>
      <w:r w:rsidRPr="00F86EFD">
        <w:rPr>
          <w:rStyle w:val="Emphasis"/>
        </w:rPr>
        <w:t>CLCS</w:t>
      </w:r>
      <w:r w:rsidRPr="00F86EFD">
        <w:rPr>
          <w:sz w:val="16"/>
        </w:rPr>
        <w:t xml:space="preserve">) </w:t>
      </w:r>
      <w:r w:rsidRPr="00F86EFD">
        <w:rPr>
          <w:rStyle w:val="StyleUnderline"/>
        </w:rPr>
        <w:t xml:space="preserve">under the </w:t>
      </w:r>
      <w:r w:rsidRPr="00F86EFD">
        <w:rPr>
          <w:rStyle w:val="Emphasis"/>
        </w:rPr>
        <w:t>UNCLOS</w:t>
      </w:r>
      <w:r w:rsidRPr="00F86EFD">
        <w:rPr>
          <w:sz w:val="16"/>
        </w:rPr>
        <w:t xml:space="preserve">, </w:t>
      </w:r>
      <w:r w:rsidRPr="00F86EFD">
        <w:rPr>
          <w:rStyle w:val="StyleUnderline"/>
        </w:rPr>
        <w:t xml:space="preserve">Canada claims rights to the </w:t>
      </w:r>
      <w:r w:rsidRPr="00F86EFD">
        <w:rPr>
          <w:rStyle w:val="Emphasis"/>
        </w:rPr>
        <w:t>seabed</w:t>
      </w:r>
      <w:r w:rsidRPr="00F86EFD">
        <w:rPr>
          <w:rStyle w:val="StyleUnderline"/>
        </w:rPr>
        <w:t xml:space="preserve"> and </w:t>
      </w:r>
      <w:r w:rsidRPr="00F86EFD">
        <w:rPr>
          <w:rStyle w:val="Emphasis"/>
        </w:rPr>
        <w:t>subsurface</w:t>
      </w:r>
      <w:r w:rsidRPr="00F86EFD">
        <w:rPr>
          <w:rStyle w:val="StyleUnderline"/>
        </w:rPr>
        <w:t xml:space="preserve"> </w:t>
      </w:r>
      <w:r w:rsidRPr="00F86EFD">
        <w:rPr>
          <w:rStyle w:val="Emphasis"/>
        </w:rPr>
        <w:t>rights</w:t>
      </w:r>
      <w:r w:rsidRPr="00F86EFD">
        <w:rPr>
          <w:rStyle w:val="StyleUnderline"/>
        </w:rPr>
        <w:t xml:space="preserve"> in far extension of its </w:t>
      </w:r>
      <w:r w:rsidRPr="00F86EFD">
        <w:rPr>
          <w:rStyle w:val="Emphasis"/>
        </w:rPr>
        <w:t>EEZ</w:t>
      </w:r>
      <w:r w:rsidRPr="00F86EFD">
        <w:rPr>
          <w:sz w:val="16"/>
        </w:rPr>
        <w:t xml:space="preserve">.229 </w:t>
      </w:r>
      <w:r w:rsidRPr="00F86EFD">
        <w:rPr>
          <w:rStyle w:val="StyleUnderline"/>
        </w:rPr>
        <w:t>The CLCS</w:t>
      </w:r>
      <w:r w:rsidRPr="00F86EFD">
        <w:rPr>
          <w:sz w:val="16"/>
        </w:rPr>
        <w:t xml:space="preserve">, </w:t>
      </w:r>
      <w:r w:rsidRPr="00F86EFD">
        <w:rPr>
          <w:rStyle w:val="StyleUnderline"/>
        </w:rPr>
        <w:t xml:space="preserve">however, only has authority to </w:t>
      </w:r>
      <w:r w:rsidRPr="00F86EFD">
        <w:rPr>
          <w:rStyle w:val="Emphasis"/>
        </w:rPr>
        <w:t>delineate</w:t>
      </w:r>
      <w:r w:rsidRPr="00F86EFD">
        <w:rPr>
          <w:rStyle w:val="StyleUnderline"/>
        </w:rPr>
        <w:t xml:space="preserve"> the </w:t>
      </w:r>
      <w:r w:rsidRPr="00F86EFD">
        <w:rPr>
          <w:rStyle w:val="Emphasis"/>
        </w:rPr>
        <w:t>outer boundaries</w:t>
      </w:r>
      <w:r w:rsidRPr="00F86EFD">
        <w:rPr>
          <w:rStyle w:val="StyleUnderline"/>
        </w:rPr>
        <w:t>,</w:t>
      </w:r>
      <w:r w:rsidRPr="00F86EFD">
        <w:rPr>
          <w:sz w:val="16"/>
        </w:rPr>
        <w:t xml:space="preserve"> </w:t>
      </w:r>
      <w:r w:rsidRPr="00F86EFD">
        <w:rPr>
          <w:rStyle w:val="StyleUnderline"/>
        </w:rPr>
        <w:t xml:space="preserve">not to delimit </w:t>
      </w:r>
      <w:r w:rsidRPr="00F86EFD">
        <w:rPr>
          <w:rStyle w:val="Emphasis"/>
        </w:rPr>
        <w:t>overlapping claims</w:t>
      </w:r>
      <w:r w:rsidRPr="00F86EFD">
        <w:rPr>
          <w:sz w:val="16"/>
        </w:rPr>
        <w:t xml:space="preserve">, </w:t>
      </w:r>
      <w:r w:rsidRPr="00F86EFD">
        <w:rPr>
          <w:rStyle w:val="StyleUnderline"/>
        </w:rPr>
        <w:t xml:space="preserve">which is a matter for independent </w:t>
      </w:r>
      <w:r w:rsidRPr="00F86EFD">
        <w:rPr>
          <w:rStyle w:val="Emphasis"/>
        </w:rPr>
        <w:t>inter-state negotiations</w:t>
      </w:r>
      <w:r w:rsidRPr="00F86EFD">
        <w:rPr>
          <w:sz w:val="16"/>
        </w:rPr>
        <w:t>.230</w:t>
      </w:r>
    </w:p>
    <w:p w14:paraId="583B7D50" w14:textId="77777777" w:rsidR="00B1036B" w:rsidRPr="00F86EFD" w:rsidRDefault="00B1036B" w:rsidP="00B1036B">
      <w:pPr>
        <w:rPr>
          <w:sz w:val="16"/>
        </w:rPr>
      </w:pPr>
      <w:r w:rsidRPr="00F86EFD">
        <w:rPr>
          <w:rStyle w:val="StyleUnderline"/>
        </w:rPr>
        <w:t>The U</w:t>
      </w:r>
      <w:r w:rsidRPr="00F86EFD">
        <w:rPr>
          <w:sz w:val="16"/>
        </w:rPr>
        <w:t xml:space="preserve">nited </w:t>
      </w:r>
      <w:r w:rsidRPr="00F86EFD">
        <w:rPr>
          <w:rStyle w:val="StyleUnderline"/>
        </w:rPr>
        <w:t>S</w:t>
      </w:r>
      <w:r w:rsidRPr="00F86EFD">
        <w:rPr>
          <w:sz w:val="16"/>
        </w:rPr>
        <w:t xml:space="preserve">tates </w:t>
      </w:r>
      <w:r w:rsidRPr="00F86EFD">
        <w:rPr>
          <w:rStyle w:val="StyleUnderline"/>
        </w:rPr>
        <w:t xml:space="preserve">and Canada make </w:t>
      </w:r>
      <w:r w:rsidRPr="00F86EFD">
        <w:rPr>
          <w:rStyle w:val="Emphasis"/>
        </w:rPr>
        <w:t>overlapping</w:t>
      </w:r>
      <w:r w:rsidRPr="00F86EFD">
        <w:rPr>
          <w:rStyle w:val="StyleUnderline"/>
        </w:rPr>
        <w:t xml:space="preserve"> maritime </w:t>
      </w:r>
      <w:r w:rsidRPr="00F86EFD">
        <w:rPr>
          <w:rStyle w:val="Emphasis"/>
        </w:rPr>
        <w:t>claims</w:t>
      </w:r>
      <w:r w:rsidRPr="00F86EFD">
        <w:rPr>
          <w:sz w:val="16"/>
        </w:rPr>
        <w:t xml:space="preserve"> in the Beaufort Sea, </w:t>
      </w:r>
      <w:r w:rsidRPr="00F86EFD">
        <w:rPr>
          <w:rStyle w:val="StyleUnderline"/>
        </w:rPr>
        <w:t xml:space="preserve">ostensibly due to </w:t>
      </w:r>
      <w:r w:rsidRPr="00F86EFD">
        <w:rPr>
          <w:rStyle w:val="Emphasis"/>
        </w:rPr>
        <w:t>different techniques</w:t>
      </w:r>
      <w:r w:rsidRPr="00F86EFD">
        <w:rPr>
          <w:rStyle w:val="StyleUnderline"/>
        </w:rPr>
        <w:t xml:space="preserve"> to establish the </w:t>
      </w:r>
      <w:r w:rsidRPr="00F86EFD">
        <w:rPr>
          <w:rStyle w:val="Emphasis"/>
        </w:rPr>
        <w:t>baselines</w:t>
      </w:r>
      <w:r w:rsidRPr="00F86EFD">
        <w:rPr>
          <w:sz w:val="16"/>
        </w:rPr>
        <w:t xml:space="preserve"> (“a notional, adjusted coastline”) </w:t>
      </w:r>
      <w:r w:rsidRPr="00F86EFD">
        <w:rPr>
          <w:rStyle w:val="StyleUnderline"/>
        </w:rPr>
        <w:t>from which their maritime boundary claims are projected</w:t>
      </w:r>
      <w:r w:rsidRPr="00F86EFD">
        <w:rPr>
          <w:sz w:val="16"/>
        </w:rPr>
        <w:t>.231 See Figure 13 for an illustration of the area of overlapping claims (AOC), over 7000 square nautical miles of disputed waters with open oil and gas lease blocks. While the United States Department of Interior Bureau of Ocean Energy Management, responsible for managing offshore oil and gas leases, defines lease blocks within the AOC and beyond the U.S. EEZ, none have been issued.232 Meanwhile, Canada has issued 5 lease blocks that fall wholly or partly within the AOC.233</w:t>
      </w:r>
    </w:p>
    <w:p w14:paraId="7D435BC5" w14:textId="77777777" w:rsidR="00B1036B" w:rsidRPr="00F86EFD" w:rsidRDefault="00B1036B" w:rsidP="00B1036B">
      <w:pPr>
        <w:rPr>
          <w:sz w:val="16"/>
        </w:rPr>
      </w:pPr>
      <w:r w:rsidRPr="00F86EFD">
        <w:rPr>
          <w:rStyle w:val="StyleUnderline"/>
        </w:rPr>
        <w:t xml:space="preserve">The issue of freedom of navigation also presents </w:t>
      </w:r>
      <w:r w:rsidRPr="00F86EFD">
        <w:rPr>
          <w:rStyle w:val="Emphasis"/>
        </w:rPr>
        <w:t>intractable conundrums</w:t>
      </w:r>
      <w:r w:rsidRPr="00F86EFD">
        <w:rPr>
          <w:sz w:val="16"/>
        </w:rPr>
        <w:t xml:space="preserve"> for U.S. policy makers. Canada and Russia both make, in the view of the United States, excessive claims to specially regulate maritime traffic through their Arctic near-shore waters. </w:t>
      </w:r>
      <w:r w:rsidRPr="00F86EFD">
        <w:rPr>
          <w:rStyle w:val="StyleUnderline"/>
        </w:rPr>
        <w:t xml:space="preserve">In principle of maintaining </w:t>
      </w:r>
      <w:r w:rsidRPr="00F86EFD">
        <w:rPr>
          <w:rStyle w:val="Emphasis"/>
        </w:rPr>
        <w:t>untarnished freedom</w:t>
      </w:r>
      <w:r w:rsidRPr="00F86EFD">
        <w:rPr>
          <w:rStyle w:val="StyleUnderline"/>
        </w:rPr>
        <w:t xml:space="preserve"> of the seas, the U.S. </w:t>
      </w:r>
      <w:r w:rsidRPr="00F86EFD">
        <w:rPr>
          <w:rStyle w:val="Emphasis"/>
        </w:rPr>
        <w:t>adamantly</w:t>
      </w:r>
      <w:r w:rsidRPr="00F86EFD">
        <w:rPr>
          <w:rStyle w:val="StyleUnderline"/>
        </w:rPr>
        <w:t xml:space="preserve"> </w:t>
      </w:r>
      <w:r w:rsidRPr="00F86EFD">
        <w:rPr>
          <w:rStyle w:val="Emphasis"/>
        </w:rPr>
        <w:t>opposes</w:t>
      </w:r>
      <w:r w:rsidRPr="00F86EFD">
        <w:rPr>
          <w:rStyle w:val="StyleUnderline"/>
        </w:rPr>
        <w:t xml:space="preserve"> such claims while at the same time </w:t>
      </w:r>
      <w:r w:rsidRPr="00F86EFD">
        <w:rPr>
          <w:rStyle w:val="Emphasis"/>
        </w:rPr>
        <w:t>raising alarm</w:t>
      </w:r>
      <w:r w:rsidRPr="00F86EFD">
        <w:rPr>
          <w:rStyle w:val="StyleUnderline"/>
        </w:rPr>
        <w:t xml:space="preserve"> about </w:t>
      </w:r>
      <w:r w:rsidRPr="00F86EFD">
        <w:rPr>
          <w:rStyle w:val="Emphasis"/>
        </w:rPr>
        <w:t>China</w:t>
      </w:r>
      <w:r w:rsidRPr="00F86EFD">
        <w:rPr>
          <w:rStyle w:val="StyleUnderline"/>
        </w:rPr>
        <w:t xml:space="preserve"> exercising presence in the Arctic which is defended by Chinese diplomats through freedom of navigation principles.</w:t>
      </w:r>
      <w:r w:rsidRPr="00F86EFD">
        <w:rPr>
          <w:sz w:val="16"/>
        </w:rPr>
        <w:t xml:space="preserve"> </w:t>
      </w:r>
      <w:r w:rsidRPr="00F86EFD">
        <w:rPr>
          <w:rStyle w:val="StyleUnderline"/>
        </w:rPr>
        <w:t xml:space="preserve">The United States should </w:t>
      </w:r>
      <w:r w:rsidRPr="00F86EFD">
        <w:rPr>
          <w:rStyle w:val="Emphasis"/>
        </w:rPr>
        <w:t>cede</w:t>
      </w:r>
      <w:r w:rsidRPr="00F86EFD">
        <w:rPr>
          <w:rStyle w:val="StyleUnderline"/>
        </w:rPr>
        <w:t xml:space="preserve"> to a </w:t>
      </w:r>
      <w:r w:rsidRPr="00F86EFD">
        <w:rPr>
          <w:rStyle w:val="Emphasis"/>
        </w:rPr>
        <w:t>Canadian</w:t>
      </w:r>
      <w:r w:rsidRPr="00F86EFD">
        <w:rPr>
          <w:sz w:val="16"/>
        </w:rPr>
        <w:t xml:space="preserve"> and Russian </w:t>
      </w:r>
      <w:r w:rsidRPr="00F86EFD">
        <w:rPr>
          <w:rStyle w:val="Emphasis"/>
        </w:rPr>
        <w:t>premise</w:t>
      </w:r>
      <w:r w:rsidRPr="00F86EFD">
        <w:rPr>
          <w:rStyle w:val="StyleUnderline"/>
        </w:rPr>
        <w:t xml:space="preserve"> that ice breaking escorts near shore ice-covered routes would be of </w:t>
      </w:r>
      <w:r w:rsidRPr="00F86EFD">
        <w:rPr>
          <w:rStyle w:val="Emphasis"/>
        </w:rPr>
        <w:t>mutual interest</w:t>
      </w:r>
      <w:r w:rsidRPr="00F86EFD">
        <w:rPr>
          <w:sz w:val="16"/>
        </w:rPr>
        <w:t xml:space="preserve"> for environmental protection, crises mitigation, and risk reduction thereby enabling safe economic activity.</w:t>
      </w:r>
    </w:p>
    <w:p w14:paraId="1C24A27C" w14:textId="77777777" w:rsidR="00B1036B" w:rsidRPr="00F86EFD" w:rsidRDefault="00B1036B" w:rsidP="00B1036B">
      <w:pPr>
        <w:rPr>
          <w:sz w:val="16"/>
        </w:rPr>
      </w:pPr>
      <w:r w:rsidRPr="00F86EFD">
        <w:rPr>
          <w:rStyle w:val="StyleUnderline"/>
        </w:rPr>
        <w:t xml:space="preserve">It would be in the U.S. interest to support Canada’s regulation of its </w:t>
      </w:r>
      <w:r w:rsidRPr="00F86EFD">
        <w:rPr>
          <w:rStyle w:val="Emphasis"/>
        </w:rPr>
        <w:t>archipelagic</w:t>
      </w:r>
      <w:r w:rsidRPr="00F86EFD">
        <w:rPr>
          <w:rStyle w:val="StyleUnderline"/>
        </w:rPr>
        <w:t xml:space="preserve"> waterways as </w:t>
      </w:r>
      <w:r w:rsidRPr="00F86EFD">
        <w:rPr>
          <w:rStyle w:val="Emphasis"/>
        </w:rPr>
        <w:t>internal</w:t>
      </w:r>
      <w:r w:rsidRPr="00F86EFD">
        <w:rPr>
          <w:rStyle w:val="StyleUnderline"/>
        </w:rPr>
        <w:t xml:space="preserve"> under the UNCLOS ice provision before it </w:t>
      </w:r>
      <w:r w:rsidRPr="00F86EFD">
        <w:rPr>
          <w:rStyle w:val="Emphasis"/>
        </w:rPr>
        <w:t>melts</w:t>
      </w:r>
      <w:r w:rsidRPr="00F86EFD">
        <w:rPr>
          <w:rStyle w:val="StyleUnderline"/>
        </w:rPr>
        <w:t xml:space="preserve"> and regular usage leads to an “</w:t>
      </w:r>
      <w:r w:rsidRPr="00F86EFD">
        <w:rPr>
          <w:rStyle w:val="Emphasis"/>
        </w:rPr>
        <w:t>international waterway</w:t>
      </w:r>
      <w:r w:rsidRPr="00F86EFD">
        <w:rPr>
          <w:rStyle w:val="StyleUnderline"/>
        </w:rPr>
        <w:t>” definition</w:t>
      </w:r>
      <w:r w:rsidRPr="00F86EFD">
        <w:rPr>
          <w:sz w:val="16"/>
        </w:rPr>
        <w:t xml:space="preserve">.234 Developed under international institutional authority, </w:t>
      </w:r>
      <w:r w:rsidRPr="00F86EFD">
        <w:rPr>
          <w:rStyle w:val="StyleUnderline"/>
        </w:rPr>
        <w:t xml:space="preserve">such a </w:t>
      </w:r>
      <w:r w:rsidRPr="00F86EFD">
        <w:rPr>
          <w:rStyle w:val="Emphasis"/>
        </w:rPr>
        <w:t>concession</w:t>
      </w:r>
      <w:r w:rsidRPr="00F86EFD">
        <w:rPr>
          <w:rStyle w:val="StyleUnderline"/>
        </w:rPr>
        <w:t xml:space="preserve"> of </w:t>
      </w:r>
      <w:r w:rsidRPr="00F86EFD">
        <w:rPr>
          <w:rStyle w:val="Emphasis"/>
        </w:rPr>
        <w:t>sovereignty</w:t>
      </w:r>
      <w:r w:rsidRPr="00F86EFD">
        <w:rPr>
          <w:rStyle w:val="StyleUnderline"/>
        </w:rPr>
        <w:t xml:space="preserve"> to do so may </w:t>
      </w:r>
      <w:r w:rsidRPr="00F86EFD">
        <w:rPr>
          <w:rStyle w:val="Emphasis"/>
        </w:rPr>
        <w:t>bolster</w:t>
      </w:r>
      <w:r w:rsidRPr="00F86EFD">
        <w:rPr>
          <w:rStyle w:val="StyleUnderline"/>
        </w:rPr>
        <w:t xml:space="preserve"> those institution’s </w:t>
      </w:r>
      <w:r w:rsidRPr="00F86EFD">
        <w:rPr>
          <w:rStyle w:val="Emphasis"/>
        </w:rPr>
        <w:t>relevance</w:t>
      </w:r>
      <w:r w:rsidRPr="00F86EFD">
        <w:rPr>
          <w:rStyle w:val="StyleUnderline"/>
        </w:rPr>
        <w:t xml:space="preserve"> in line with U.S. grand strategic interests </w:t>
      </w:r>
      <w:r w:rsidRPr="00F86EFD">
        <w:rPr>
          <w:rStyle w:val="Emphasis"/>
        </w:rPr>
        <w:t>without</w:t>
      </w:r>
      <w:r w:rsidRPr="00F86EFD">
        <w:rPr>
          <w:rStyle w:val="StyleUnderline"/>
        </w:rPr>
        <w:t xml:space="preserve"> practically </w:t>
      </w:r>
      <w:r w:rsidRPr="00F86EFD">
        <w:rPr>
          <w:rStyle w:val="Emphasis"/>
        </w:rPr>
        <w:t>limiting</w:t>
      </w:r>
      <w:r w:rsidRPr="00F86EFD">
        <w:rPr>
          <w:rStyle w:val="StyleUnderline"/>
        </w:rPr>
        <w:t xml:space="preserve"> </w:t>
      </w:r>
      <w:r w:rsidRPr="00F86EFD">
        <w:rPr>
          <w:rStyle w:val="Emphasis"/>
        </w:rPr>
        <w:t>freedom</w:t>
      </w:r>
      <w:r w:rsidRPr="00F86EFD">
        <w:rPr>
          <w:rStyle w:val="StyleUnderline"/>
        </w:rPr>
        <w:t xml:space="preserve"> of seas anywhere else</w:t>
      </w:r>
      <w:r w:rsidRPr="00F86EFD">
        <w:rPr>
          <w:sz w:val="16"/>
        </w:rPr>
        <w:t xml:space="preserve">, </w:t>
      </w:r>
      <w:r w:rsidRPr="00F86EFD">
        <w:rPr>
          <w:rStyle w:val="StyleUnderline"/>
        </w:rPr>
        <w:t>and</w:t>
      </w:r>
      <w:r w:rsidRPr="00F86EFD">
        <w:rPr>
          <w:sz w:val="16"/>
        </w:rPr>
        <w:t xml:space="preserve"> additionally </w:t>
      </w:r>
      <w:r w:rsidRPr="00F86EFD">
        <w:rPr>
          <w:rStyle w:val="Emphasis"/>
        </w:rPr>
        <w:t>strengthen</w:t>
      </w:r>
      <w:r w:rsidRPr="00F86EFD">
        <w:rPr>
          <w:rStyle w:val="StyleUnderline"/>
        </w:rPr>
        <w:t xml:space="preserve"> the Canadian-U.S.</w:t>
      </w:r>
      <w:r w:rsidRPr="00F86EFD">
        <w:rPr>
          <w:sz w:val="16"/>
        </w:rPr>
        <w:t xml:space="preserve"> </w:t>
      </w:r>
      <w:r w:rsidRPr="00F86EFD">
        <w:rPr>
          <w:rStyle w:val="StyleUnderline"/>
        </w:rPr>
        <w:t>alliance</w:t>
      </w:r>
      <w:r w:rsidRPr="00F86EFD">
        <w:rPr>
          <w:sz w:val="16"/>
        </w:rPr>
        <w:t xml:space="preserve">. </w:t>
      </w:r>
      <w:r w:rsidRPr="00F86EFD">
        <w:rPr>
          <w:rStyle w:val="StyleUnderline"/>
        </w:rPr>
        <w:t>Such</w:t>
      </w:r>
      <w:r w:rsidRPr="00F86EFD">
        <w:rPr>
          <w:sz w:val="16"/>
        </w:rPr>
        <w:t xml:space="preserve"> an interpretation </w:t>
      </w:r>
      <w:r w:rsidRPr="00F86EFD">
        <w:rPr>
          <w:rStyle w:val="StyleUnderline"/>
        </w:rPr>
        <w:t xml:space="preserve">is </w:t>
      </w:r>
      <w:r w:rsidRPr="00F86EFD">
        <w:rPr>
          <w:rStyle w:val="Emphasis"/>
        </w:rPr>
        <w:t>uniquely applicable</w:t>
      </w:r>
      <w:r w:rsidRPr="00F86EFD">
        <w:rPr>
          <w:rStyle w:val="StyleUnderline"/>
        </w:rPr>
        <w:t xml:space="preserve"> to the </w:t>
      </w:r>
      <w:r w:rsidRPr="00F86EFD">
        <w:rPr>
          <w:rStyle w:val="Emphasis"/>
        </w:rPr>
        <w:t>Northwest</w:t>
      </w:r>
      <w:r w:rsidRPr="00F86EFD">
        <w:rPr>
          <w:rStyle w:val="StyleUnderline"/>
        </w:rPr>
        <w:t xml:space="preserve"> passage</w:t>
      </w:r>
      <w:r w:rsidRPr="00F86EFD">
        <w:rPr>
          <w:sz w:val="16"/>
        </w:rPr>
        <w:t xml:space="preserve">, therefore </w:t>
      </w:r>
      <w:r w:rsidRPr="00F86EFD">
        <w:rPr>
          <w:rStyle w:val="Emphasis"/>
        </w:rPr>
        <w:t>without consequence</w:t>
      </w:r>
      <w:r w:rsidRPr="00F86EFD">
        <w:rPr>
          <w:rStyle w:val="StyleUnderline"/>
        </w:rPr>
        <w:t xml:space="preserve"> for freedom of navigation in </w:t>
      </w:r>
      <w:r w:rsidRPr="00F86EFD">
        <w:rPr>
          <w:rStyle w:val="Emphasis"/>
        </w:rPr>
        <w:t>other theaters</w:t>
      </w:r>
      <w:r w:rsidRPr="00F86EFD">
        <w:rPr>
          <w:sz w:val="16"/>
        </w:rPr>
        <w:t xml:space="preserve"> - </w:t>
      </w:r>
      <w:r w:rsidRPr="00F86EFD">
        <w:rPr>
          <w:rStyle w:val="StyleUnderline"/>
        </w:rPr>
        <w:t xml:space="preserve">the </w:t>
      </w:r>
      <w:r w:rsidRPr="00F86EFD">
        <w:rPr>
          <w:rStyle w:val="Emphasis"/>
        </w:rPr>
        <w:t>Northeast</w:t>
      </w:r>
      <w:r w:rsidRPr="00F86EFD">
        <w:rPr>
          <w:rStyle w:val="StyleUnderline"/>
        </w:rPr>
        <w:t xml:space="preserve"> passage is less ice covered</w:t>
      </w:r>
      <w:r w:rsidRPr="00F86EFD">
        <w:rPr>
          <w:sz w:val="16"/>
        </w:rPr>
        <w:t xml:space="preserve">, </w:t>
      </w:r>
      <w:r w:rsidRPr="00F86EFD">
        <w:rPr>
          <w:rStyle w:val="StyleUnderline"/>
        </w:rPr>
        <w:t xml:space="preserve">already </w:t>
      </w:r>
      <w:r w:rsidRPr="00F86EFD">
        <w:rPr>
          <w:rStyle w:val="Emphasis"/>
        </w:rPr>
        <w:t>heavily trafficked</w:t>
      </w:r>
      <w:r w:rsidRPr="00F86EFD">
        <w:rPr>
          <w:sz w:val="16"/>
        </w:rPr>
        <w:t xml:space="preserve">, </w:t>
      </w:r>
      <w:r w:rsidRPr="00F86EFD">
        <w:rPr>
          <w:rStyle w:val="StyleUnderline"/>
        </w:rPr>
        <w:t xml:space="preserve">and </w:t>
      </w:r>
      <w:r w:rsidRPr="00F86EFD">
        <w:rPr>
          <w:rStyle w:val="Emphasis"/>
        </w:rPr>
        <w:t>not archipelagic</w:t>
      </w:r>
      <w:r w:rsidRPr="00F86EFD">
        <w:rPr>
          <w:sz w:val="16"/>
        </w:rPr>
        <w:t xml:space="preserve"> </w:t>
      </w:r>
      <w:r w:rsidRPr="00F86EFD">
        <w:rPr>
          <w:rStyle w:val="StyleUnderline"/>
        </w:rPr>
        <w:t>and</w:t>
      </w:r>
      <w:r w:rsidRPr="00F86EFD">
        <w:rPr>
          <w:sz w:val="16"/>
        </w:rPr>
        <w:t xml:space="preserve"> thus </w:t>
      </w:r>
      <w:r w:rsidRPr="00F86EFD">
        <w:rPr>
          <w:rStyle w:val="StyleUnderline"/>
        </w:rPr>
        <w:t xml:space="preserve">such an interpretation would not be a </w:t>
      </w:r>
      <w:r w:rsidRPr="00F86EFD">
        <w:rPr>
          <w:rStyle w:val="Emphasis"/>
        </w:rPr>
        <w:t>concession</w:t>
      </w:r>
      <w:r w:rsidRPr="00F86EFD">
        <w:rPr>
          <w:rStyle w:val="StyleUnderline"/>
        </w:rPr>
        <w:t xml:space="preserve"> nor </w:t>
      </w:r>
      <w:r w:rsidRPr="00F86EFD">
        <w:rPr>
          <w:rStyle w:val="Emphasis"/>
        </w:rPr>
        <w:t>applicable</w:t>
      </w:r>
      <w:r w:rsidRPr="00F86EFD">
        <w:rPr>
          <w:rStyle w:val="StyleUnderline"/>
        </w:rPr>
        <w:t xml:space="preserve"> to Russian regulation</w:t>
      </w:r>
      <w:r w:rsidRPr="00F86EFD">
        <w:rPr>
          <w:sz w:val="16"/>
        </w:rPr>
        <w:t xml:space="preserve"> of its near-coastal Arctic waters. </w:t>
      </w:r>
      <w:r w:rsidRPr="00F86EFD">
        <w:rPr>
          <w:rStyle w:val="StyleUnderline"/>
        </w:rPr>
        <w:t xml:space="preserve">As Canadian defense and security is </w:t>
      </w:r>
      <w:r w:rsidRPr="00F86EFD">
        <w:rPr>
          <w:rStyle w:val="Emphasis"/>
        </w:rPr>
        <w:t>heavily dependent</w:t>
      </w:r>
      <w:r w:rsidRPr="00F86EFD">
        <w:rPr>
          <w:rStyle w:val="StyleUnderline"/>
        </w:rPr>
        <w:t xml:space="preserve"> upon </w:t>
      </w:r>
      <w:r w:rsidRPr="00F86EFD">
        <w:rPr>
          <w:rStyle w:val="Emphasis"/>
        </w:rPr>
        <w:t>cooperation</w:t>
      </w:r>
      <w:r w:rsidRPr="00F86EFD">
        <w:rPr>
          <w:rStyle w:val="StyleUnderline"/>
        </w:rPr>
        <w:t xml:space="preserve"> with the United States</w:t>
      </w:r>
      <w:r w:rsidRPr="00F86EFD">
        <w:rPr>
          <w:sz w:val="16"/>
        </w:rPr>
        <w:t xml:space="preserve">, </w:t>
      </w:r>
      <w:r w:rsidRPr="00F86EFD">
        <w:rPr>
          <w:rStyle w:val="StyleUnderline"/>
        </w:rPr>
        <w:t xml:space="preserve">it is likely Canadian sovereign regulation of the waterway would </w:t>
      </w:r>
      <w:r w:rsidRPr="00F86EFD">
        <w:rPr>
          <w:rStyle w:val="Emphasis"/>
        </w:rPr>
        <w:t>support</w:t>
      </w:r>
      <w:r w:rsidRPr="00F86EFD">
        <w:rPr>
          <w:rStyle w:val="StyleUnderline"/>
        </w:rPr>
        <w:t xml:space="preserve"> U.S. security </w:t>
      </w:r>
      <w:r w:rsidRPr="00F86EFD">
        <w:rPr>
          <w:rStyle w:val="Emphasis"/>
        </w:rPr>
        <w:t>interests</w:t>
      </w:r>
      <w:r w:rsidRPr="00F86EFD">
        <w:rPr>
          <w:sz w:val="16"/>
        </w:rPr>
        <w:t xml:space="preserve">, in part </w:t>
      </w:r>
      <w:r w:rsidRPr="00F86EFD">
        <w:rPr>
          <w:rStyle w:val="StyleUnderline"/>
        </w:rPr>
        <w:t xml:space="preserve">by </w:t>
      </w:r>
      <w:r w:rsidRPr="00F86EFD">
        <w:rPr>
          <w:rStyle w:val="Emphasis"/>
        </w:rPr>
        <w:t>limiting</w:t>
      </w:r>
      <w:r w:rsidRPr="00F86EFD">
        <w:rPr>
          <w:rStyle w:val="StyleUnderline"/>
        </w:rPr>
        <w:t xml:space="preserve"> legal access of </w:t>
      </w:r>
      <w:r w:rsidRPr="00F86EFD">
        <w:rPr>
          <w:rStyle w:val="Emphasis"/>
        </w:rPr>
        <w:t>adversaries</w:t>
      </w:r>
      <w:r w:rsidRPr="00F86EFD">
        <w:rPr>
          <w:sz w:val="16"/>
        </w:rPr>
        <w:t xml:space="preserve">, </w:t>
      </w:r>
      <w:r w:rsidRPr="00F86EFD">
        <w:rPr>
          <w:rStyle w:val="StyleUnderline"/>
        </w:rPr>
        <w:t>and</w:t>
      </w:r>
      <w:r w:rsidRPr="00F86EFD">
        <w:rPr>
          <w:sz w:val="16"/>
        </w:rPr>
        <w:t xml:space="preserve"> otherwise by </w:t>
      </w:r>
      <w:r w:rsidRPr="00F86EFD">
        <w:rPr>
          <w:rStyle w:val="StyleUnderline"/>
        </w:rPr>
        <w:t xml:space="preserve">legalizing </w:t>
      </w:r>
      <w:r w:rsidRPr="00F86EFD">
        <w:rPr>
          <w:rStyle w:val="Emphasis"/>
        </w:rPr>
        <w:t>stringent regulation</w:t>
      </w:r>
      <w:r w:rsidRPr="00F86EFD">
        <w:rPr>
          <w:rStyle w:val="StyleUnderline"/>
        </w:rPr>
        <w:t xml:space="preserve"> in difficult to navigate areas</w:t>
      </w:r>
      <w:r w:rsidRPr="00F86EFD">
        <w:rPr>
          <w:sz w:val="16"/>
        </w:rPr>
        <w:t>.</w:t>
      </w:r>
    </w:p>
    <w:p w14:paraId="447A23B9" w14:textId="77777777" w:rsidR="00B1036B" w:rsidRPr="00F86EFD" w:rsidRDefault="00B1036B" w:rsidP="00B1036B">
      <w:pPr>
        <w:rPr>
          <w:sz w:val="16"/>
        </w:rPr>
      </w:pPr>
      <w:r w:rsidRPr="00F86EFD">
        <w:rPr>
          <w:rStyle w:val="Emphasis"/>
        </w:rPr>
        <w:t>Even if</w:t>
      </w:r>
      <w:r w:rsidRPr="00F86EFD">
        <w:rPr>
          <w:rStyle w:val="StyleUnderline"/>
        </w:rPr>
        <w:t xml:space="preserve"> the concession lent </w:t>
      </w:r>
      <w:r w:rsidRPr="00F86EFD">
        <w:rPr>
          <w:rStyle w:val="Emphasis"/>
        </w:rPr>
        <w:t>credence</w:t>
      </w:r>
      <w:r w:rsidRPr="00F86EFD">
        <w:rPr>
          <w:rStyle w:val="StyleUnderline"/>
        </w:rPr>
        <w:t xml:space="preserve"> to Russia’s regulation</w:t>
      </w:r>
      <w:r w:rsidRPr="00F86EFD">
        <w:rPr>
          <w:sz w:val="16"/>
        </w:rPr>
        <w:t xml:space="preserve"> of its near-coastal waters and thus be antithetical to countering Russian transgressions, </w:t>
      </w:r>
      <w:r w:rsidRPr="00F86EFD">
        <w:rPr>
          <w:rStyle w:val="StyleUnderline"/>
        </w:rPr>
        <w:t xml:space="preserve">that would simultaneously </w:t>
      </w:r>
      <w:r w:rsidRPr="00F86EFD">
        <w:rPr>
          <w:rStyle w:val="Emphasis"/>
        </w:rPr>
        <w:t>limit</w:t>
      </w:r>
      <w:r w:rsidRPr="00F86EFD">
        <w:rPr>
          <w:rStyle w:val="StyleUnderline"/>
        </w:rPr>
        <w:t xml:space="preserve"> China’s free access to the region, thereby imposing </w:t>
      </w:r>
      <w:r w:rsidRPr="00F86EFD">
        <w:rPr>
          <w:rStyle w:val="Emphasis"/>
        </w:rPr>
        <w:t>stress</w:t>
      </w:r>
      <w:r w:rsidRPr="00F86EFD">
        <w:rPr>
          <w:rStyle w:val="StyleUnderline"/>
        </w:rPr>
        <w:t xml:space="preserve"> upon the </w:t>
      </w:r>
      <w:r w:rsidRPr="00F86EFD">
        <w:rPr>
          <w:rStyle w:val="Emphasis"/>
        </w:rPr>
        <w:t>Russia-China</w:t>
      </w:r>
      <w:r w:rsidRPr="00F86EFD">
        <w:rPr>
          <w:rStyle w:val="StyleUnderline"/>
        </w:rPr>
        <w:t xml:space="preserve"> relationship by forcing </w:t>
      </w:r>
      <w:r w:rsidRPr="00F86EFD">
        <w:rPr>
          <w:rStyle w:val="Emphasis"/>
        </w:rPr>
        <w:t>renegotiation</w:t>
      </w:r>
      <w:r w:rsidRPr="00F86EFD">
        <w:rPr>
          <w:rStyle w:val="StyleUnderline"/>
        </w:rPr>
        <w:t xml:space="preserve"> of their existing transit and access agreements</w:t>
      </w:r>
      <w:r w:rsidRPr="00F86EFD">
        <w:rPr>
          <w:sz w:val="16"/>
        </w:rPr>
        <w:t xml:space="preserve">, </w:t>
      </w:r>
      <w:r w:rsidRPr="00F86EFD">
        <w:rPr>
          <w:rStyle w:val="StyleUnderline"/>
        </w:rPr>
        <w:t xml:space="preserve">and thus may be a </w:t>
      </w:r>
      <w:r w:rsidRPr="00F86EFD">
        <w:rPr>
          <w:rStyle w:val="Emphasis"/>
        </w:rPr>
        <w:t>net gain</w:t>
      </w:r>
      <w:r w:rsidRPr="00F86EFD">
        <w:rPr>
          <w:rStyle w:val="StyleUnderline"/>
        </w:rPr>
        <w:t xml:space="preserve"> for the United States </w:t>
      </w:r>
      <w:r w:rsidRPr="00F86EFD">
        <w:rPr>
          <w:sz w:val="16"/>
        </w:rPr>
        <w:t xml:space="preserve">Additionally, </w:t>
      </w:r>
      <w:r w:rsidRPr="00F86EFD">
        <w:rPr>
          <w:rStyle w:val="StyleUnderline"/>
        </w:rPr>
        <w:t>the U</w:t>
      </w:r>
      <w:r w:rsidRPr="00F86EFD">
        <w:rPr>
          <w:sz w:val="16"/>
        </w:rPr>
        <w:t xml:space="preserve">nited </w:t>
      </w:r>
      <w:r w:rsidRPr="00F86EFD">
        <w:rPr>
          <w:rStyle w:val="StyleUnderline"/>
        </w:rPr>
        <w:t>S</w:t>
      </w:r>
      <w:r w:rsidRPr="00F86EFD">
        <w:rPr>
          <w:sz w:val="16"/>
        </w:rPr>
        <w:t xml:space="preserve">tates </w:t>
      </w:r>
      <w:r w:rsidRPr="00F86EFD">
        <w:rPr>
          <w:rStyle w:val="StyleUnderline"/>
        </w:rPr>
        <w:t xml:space="preserve">and Canada could work to make an </w:t>
      </w:r>
      <w:r w:rsidRPr="00F86EFD">
        <w:rPr>
          <w:rStyle w:val="Emphasis"/>
        </w:rPr>
        <w:t>unprecedented</w:t>
      </w:r>
      <w:r w:rsidRPr="00F86EFD">
        <w:rPr>
          <w:rStyle w:val="StyleUnderline"/>
        </w:rPr>
        <w:t xml:space="preserve"> </w:t>
      </w:r>
      <w:r w:rsidRPr="00F86EFD">
        <w:rPr>
          <w:rStyle w:val="Emphasis"/>
        </w:rPr>
        <w:t>joint concession</w:t>
      </w:r>
      <w:r w:rsidRPr="00F86EFD">
        <w:rPr>
          <w:rStyle w:val="StyleUnderline"/>
        </w:rPr>
        <w:t xml:space="preserve"> to their shared native </w:t>
      </w:r>
      <w:r w:rsidRPr="00F86EFD">
        <w:rPr>
          <w:rStyle w:val="Emphasis"/>
        </w:rPr>
        <w:t>Inuit</w:t>
      </w:r>
      <w:r w:rsidRPr="00F86EFD">
        <w:rPr>
          <w:rStyle w:val="StyleUnderline"/>
        </w:rPr>
        <w:t xml:space="preserve"> </w:t>
      </w:r>
      <w:r w:rsidRPr="00F86EFD">
        <w:rPr>
          <w:rStyle w:val="Emphasis"/>
        </w:rPr>
        <w:t>constituents</w:t>
      </w:r>
      <w:r w:rsidRPr="00F86EFD">
        <w:rPr>
          <w:rStyle w:val="StyleUnderline"/>
        </w:rPr>
        <w:t xml:space="preserve"> for a multilateral regulation of that maritime region through </w:t>
      </w:r>
      <w:r w:rsidRPr="00F86EFD">
        <w:rPr>
          <w:rStyle w:val="Emphasis"/>
        </w:rPr>
        <w:t>cooperation</w:t>
      </w:r>
      <w:r w:rsidRPr="00F86EFD">
        <w:rPr>
          <w:rStyle w:val="StyleUnderline"/>
        </w:rPr>
        <w:t xml:space="preserve"> with those </w:t>
      </w:r>
      <w:r w:rsidRPr="00F86EFD">
        <w:rPr>
          <w:rStyle w:val="Emphasis"/>
        </w:rPr>
        <w:t>tribal governments</w:t>
      </w:r>
      <w:r w:rsidRPr="00F86EFD">
        <w:rPr>
          <w:sz w:val="16"/>
        </w:rPr>
        <w:t>.</w:t>
      </w:r>
    </w:p>
    <w:p w14:paraId="1CB93E49" w14:textId="77777777" w:rsidR="00B1036B" w:rsidRPr="00F86EFD" w:rsidRDefault="00B1036B" w:rsidP="00B1036B">
      <w:pPr>
        <w:rPr>
          <w:rStyle w:val="StyleUnderline"/>
        </w:rPr>
      </w:pPr>
      <w:r w:rsidRPr="00F86EFD">
        <w:rPr>
          <w:rStyle w:val="StyleUnderline"/>
        </w:rPr>
        <w:t>Diplomatic engagement by the U</w:t>
      </w:r>
      <w:r w:rsidRPr="00F86EFD">
        <w:rPr>
          <w:sz w:val="16"/>
        </w:rPr>
        <w:t xml:space="preserve">nited </w:t>
      </w:r>
      <w:r w:rsidRPr="00F86EFD">
        <w:rPr>
          <w:rStyle w:val="StyleUnderline"/>
        </w:rPr>
        <w:t>S</w:t>
      </w:r>
      <w:r w:rsidRPr="00F86EFD">
        <w:rPr>
          <w:sz w:val="16"/>
        </w:rPr>
        <w:t xml:space="preserve">tates </w:t>
      </w:r>
      <w:r w:rsidRPr="00F86EFD">
        <w:rPr>
          <w:rStyle w:val="StyleUnderline"/>
        </w:rPr>
        <w:t xml:space="preserve">to settle its </w:t>
      </w:r>
      <w:r w:rsidRPr="00F86EFD">
        <w:rPr>
          <w:rStyle w:val="Emphasis"/>
        </w:rPr>
        <w:t>territorial disputes</w:t>
      </w:r>
      <w:r w:rsidRPr="00F86EFD">
        <w:rPr>
          <w:rStyle w:val="StyleUnderline"/>
        </w:rPr>
        <w:t xml:space="preserve"> would be a means of “</w:t>
      </w:r>
      <w:r w:rsidRPr="00F86EFD">
        <w:rPr>
          <w:rStyle w:val="Emphasis"/>
        </w:rPr>
        <w:t>shaping the rules of the road</w:t>
      </w:r>
      <w:r w:rsidRPr="00F86EFD">
        <w:rPr>
          <w:sz w:val="16"/>
        </w:rPr>
        <w:t xml:space="preserve">”235 </w:t>
      </w:r>
      <w:r w:rsidRPr="00F86EFD">
        <w:rPr>
          <w:rStyle w:val="StyleUnderline"/>
        </w:rPr>
        <w:t>and</w:t>
      </w:r>
      <w:r w:rsidRPr="00F86EFD">
        <w:rPr>
          <w:sz w:val="16"/>
        </w:rPr>
        <w:t xml:space="preserve"> thereby the Wilsonian </w:t>
      </w:r>
      <w:r w:rsidRPr="00F86EFD">
        <w:rPr>
          <w:rStyle w:val="StyleUnderline"/>
        </w:rPr>
        <w:t>institutions</w:t>
      </w:r>
      <w:r w:rsidRPr="00F86EFD">
        <w:rPr>
          <w:sz w:val="16"/>
        </w:rPr>
        <w:t xml:space="preserve"> </w:t>
      </w:r>
      <w:r w:rsidRPr="00F86EFD">
        <w:rPr>
          <w:rStyle w:val="StyleUnderline"/>
        </w:rPr>
        <w:t xml:space="preserve">of its grand strategic interest by </w:t>
      </w:r>
      <w:r w:rsidRPr="00F86EFD">
        <w:rPr>
          <w:rStyle w:val="Emphasis"/>
        </w:rPr>
        <w:t>clarifying boundaries</w:t>
      </w:r>
      <w:r w:rsidRPr="00F86EFD">
        <w:rPr>
          <w:rStyle w:val="StyleUnderline"/>
        </w:rPr>
        <w:t xml:space="preserve"> and definitions of sovereign rights</w:t>
      </w:r>
      <w:r w:rsidRPr="00F86EFD">
        <w:rPr>
          <w:sz w:val="16"/>
        </w:rPr>
        <w:t xml:space="preserve">. </w:t>
      </w:r>
      <w:r w:rsidRPr="00F86EFD">
        <w:rPr>
          <w:rStyle w:val="StyleUnderline"/>
        </w:rPr>
        <w:t xml:space="preserve">Arctic economic interests in dispute are </w:t>
      </w:r>
      <w:r w:rsidRPr="00F86EFD">
        <w:rPr>
          <w:rStyle w:val="Emphasis"/>
        </w:rPr>
        <w:t>minor</w:t>
      </w:r>
      <w:r w:rsidRPr="00F86EFD">
        <w:rPr>
          <w:rStyle w:val="StyleUnderline"/>
        </w:rPr>
        <w:t xml:space="preserve"> compared to the </w:t>
      </w:r>
      <w:r w:rsidRPr="00F86EFD">
        <w:rPr>
          <w:rStyle w:val="Emphasis"/>
        </w:rPr>
        <w:t>political sovereignty</w:t>
      </w:r>
      <w:r w:rsidRPr="00F86EFD">
        <w:rPr>
          <w:rStyle w:val="StyleUnderline"/>
        </w:rPr>
        <w:t xml:space="preserve"> interests at stake</w:t>
      </w:r>
      <w:r w:rsidRPr="00F86EFD">
        <w:rPr>
          <w:sz w:val="16"/>
        </w:rPr>
        <w:t xml:space="preserve">, yet the U.S. </w:t>
      </w:r>
      <w:r w:rsidRPr="00F86EFD">
        <w:rPr>
          <w:rStyle w:val="StyleUnderline"/>
        </w:rPr>
        <w:t>strategy to pursue</w:t>
      </w:r>
      <w:r w:rsidRPr="00F86EFD">
        <w:rPr>
          <w:sz w:val="16"/>
        </w:rPr>
        <w:t xml:space="preserve"> and defend those </w:t>
      </w:r>
      <w:r w:rsidRPr="00F86EFD">
        <w:rPr>
          <w:rStyle w:val="StyleUnderline"/>
        </w:rPr>
        <w:t xml:space="preserve">sovereign interests is a </w:t>
      </w:r>
      <w:r w:rsidRPr="00F86EFD">
        <w:rPr>
          <w:rStyle w:val="Emphasis"/>
        </w:rPr>
        <w:t>wedge</w:t>
      </w:r>
      <w:r w:rsidRPr="00F86EFD">
        <w:rPr>
          <w:rStyle w:val="StyleUnderline"/>
        </w:rPr>
        <w:t xml:space="preserve"> among the </w:t>
      </w:r>
      <w:r w:rsidRPr="00F86EFD">
        <w:rPr>
          <w:rStyle w:val="Emphasis"/>
        </w:rPr>
        <w:t>allies’</w:t>
      </w:r>
      <w:r w:rsidRPr="00F86EFD">
        <w:rPr>
          <w:rStyle w:val="StyleUnderline"/>
        </w:rPr>
        <w:t xml:space="preserve"> </w:t>
      </w:r>
      <w:r w:rsidRPr="00F86EFD">
        <w:rPr>
          <w:rStyle w:val="Emphasis"/>
        </w:rPr>
        <w:t>consensus</w:t>
      </w:r>
      <w:r w:rsidRPr="00F86EFD">
        <w:rPr>
          <w:rStyle w:val="StyleUnderline"/>
        </w:rPr>
        <w:t xml:space="preserve"> on the very definition of laws and sovereignty being defended.</w:t>
      </w:r>
      <w:r w:rsidRPr="00F86EFD">
        <w:rPr>
          <w:sz w:val="16"/>
        </w:rPr>
        <w:t xml:space="preserve"> The United States should favor establishing clearly defined international laws, rules, and norms to bolster the credibility of its Wilsonian international institutional vision, thereby defending its sovereignty and security interests which are superior to those minor economic interests within geographically contested spaces. </w:t>
      </w:r>
      <w:r w:rsidRPr="00F86EFD">
        <w:rPr>
          <w:rStyle w:val="StyleUnderline"/>
        </w:rPr>
        <w:t xml:space="preserve">The persistence of the </w:t>
      </w:r>
      <w:r w:rsidRPr="00F86EFD">
        <w:rPr>
          <w:rStyle w:val="Emphasis"/>
        </w:rPr>
        <w:t>U.S.-Canada</w:t>
      </w:r>
      <w:r w:rsidRPr="00F86EFD">
        <w:rPr>
          <w:rStyle w:val="StyleUnderline"/>
        </w:rPr>
        <w:t xml:space="preserve"> </w:t>
      </w:r>
      <w:r w:rsidRPr="00F86EFD">
        <w:rPr>
          <w:rStyle w:val="Emphasis"/>
        </w:rPr>
        <w:t>Arctic</w:t>
      </w:r>
      <w:r w:rsidRPr="00F86EFD">
        <w:rPr>
          <w:rStyle w:val="StyleUnderline"/>
        </w:rPr>
        <w:t xml:space="preserve"> </w:t>
      </w:r>
      <w:r w:rsidRPr="00F86EFD">
        <w:rPr>
          <w:rStyle w:val="Emphasis"/>
        </w:rPr>
        <w:t>sovereignty</w:t>
      </w:r>
      <w:r w:rsidRPr="00F86EFD">
        <w:rPr>
          <w:rStyle w:val="StyleUnderline"/>
        </w:rPr>
        <w:t xml:space="preserve"> disputes is </w:t>
      </w:r>
      <w:r w:rsidRPr="00F86EFD">
        <w:rPr>
          <w:rStyle w:val="Emphasis"/>
        </w:rPr>
        <w:t>contradictory</w:t>
      </w:r>
      <w:r w:rsidRPr="00F86EFD">
        <w:rPr>
          <w:rStyle w:val="StyleUnderline"/>
        </w:rPr>
        <w:t xml:space="preserve"> to the U.S.’s grand </w:t>
      </w:r>
      <w:r w:rsidRPr="00F86EFD">
        <w:rPr>
          <w:rStyle w:val="Emphasis"/>
        </w:rPr>
        <w:t>strategic interest</w:t>
      </w:r>
      <w:r w:rsidRPr="00F86EFD">
        <w:rPr>
          <w:rStyle w:val="StyleUnderline"/>
        </w:rPr>
        <w:t xml:space="preserve"> in universal </w:t>
      </w:r>
      <w:r w:rsidRPr="00F86EFD">
        <w:rPr>
          <w:rStyle w:val="Emphasis"/>
        </w:rPr>
        <w:t>Wilsonianism</w:t>
      </w:r>
      <w:r w:rsidRPr="00F86EFD">
        <w:rPr>
          <w:rStyle w:val="StyleUnderline"/>
        </w:rPr>
        <w:t xml:space="preserve"> under threat from authoritarian revisionism.</w:t>
      </w:r>
    </w:p>
    <w:p w14:paraId="09973457" w14:textId="77777777" w:rsidR="00B1036B" w:rsidRPr="00F86EFD" w:rsidRDefault="00B1036B" w:rsidP="00B1036B">
      <w:pPr>
        <w:rPr>
          <w:sz w:val="16"/>
        </w:rPr>
      </w:pPr>
      <w:r w:rsidRPr="00F86EFD">
        <w:rPr>
          <w:sz w:val="16"/>
        </w:rPr>
        <w:t xml:space="preserve">Wilsonian norms and laws might be weak counterforces to dedicated revisionism. Without an enforcement agency to deter or punish transgressions, universal compliance should indeed not be expected. The argument being made in this section, however, is not that the Wilsonian vision will enjoy universal unchallenged acceptance, nor to suggest how transgressions should be addressed. What is being argued here is that by </w:t>
      </w:r>
      <w:r w:rsidRPr="00F86EFD">
        <w:rPr>
          <w:rStyle w:val="StyleUnderline"/>
        </w:rPr>
        <w:t xml:space="preserve">failing to even agree upon the rules, the U.S. and its allies have </w:t>
      </w:r>
      <w:r w:rsidRPr="00F86EFD">
        <w:rPr>
          <w:rStyle w:val="Emphasis"/>
        </w:rPr>
        <w:t>undermined</w:t>
      </w:r>
      <w:r w:rsidRPr="00F86EFD">
        <w:rPr>
          <w:rStyle w:val="StyleUnderline"/>
        </w:rPr>
        <w:t xml:space="preserve"> their </w:t>
      </w:r>
      <w:r w:rsidRPr="00F86EFD">
        <w:rPr>
          <w:rStyle w:val="Emphasis"/>
        </w:rPr>
        <w:t>vision</w:t>
      </w:r>
      <w:r w:rsidRPr="00F86EFD">
        <w:rPr>
          <w:rStyle w:val="StyleUnderline"/>
        </w:rPr>
        <w:t xml:space="preserve"> without any revisionist act</w:t>
      </w:r>
      <w:r w:rsidRPr="00F86EFD">
        <w:rPr>
          <w:sz w:val="16"/>
        </w:rPr>
        <w:t xml:space="preserve">. </w:t>
      </w:r>
      <w:r w:rsidRPr="00F86EFD">
        <w:rPr>
          <w:rStyle w:val="StyleUnderline"/>
        </w:rPr>
        <w:t xml:space="preserve">In attempting to build a coalition of partners with a shared Wilsonian vision, the U.S. loses </w:t>
      </w:r>
      <w:r w:rsidRPr="00F86EFD">
        <w:rPr>
          <w:rStyle w:val="Emphasis"/>
        </w:rPr>
        <w:t>moral high ground</w:t>
      </w:r>
      <w:r w:rsidRPr="00F86EFD">
        <w:rPr>
          <w:rStyle w:val="StyleUnderline"/>
        </w:rPr>
        <w:t xml:space="preserve"> and </w:t>
      </w:r>
      <w:r w:rsidRPr="00F86EFD">
        <w:rPr>
          <w:rStyle w:val="Emphasis"/>
        </w:rPr>
        <w:t>credibility</w:t>
      </w:r>
      <w:r w:rsidRPr="00F86EFD">
        <w:rPr>
          <w:rStyle w:val="StyleUnderline"/>
        </w:rPr>
        <w:t xml:space="preserve"> if it cannot define sovereign rights and resolve </w:t>
      </w:r>
      <w:r w:rsidRPr="00F86EFD">
        <w:rPr>
          <w:rStyle w:val="Emphasis"/>
        </w:rPr>
        <w:t>border disputes</w:t>
      </w:r>
      <w:r w:rsidRPr="00F86EFD">
        <w:rPr>
          <w:rStyle w:val="StyleUnderline"/>
        </w:rPr>
        <w:t xml:space="preserve"> with its neighbor and ally.</w:t>
      </w:r>
      <w:r w:rsidRPr="00F86EFD">
        <w:rPr>
          <w:sz w:val="16"/>
        </w:rPr>
        <w:t xml:space="preserve"> The failure to do so contributes to this author’s conclusion that </w:t>
      </w:r>
      <w:r w:rsidRPr="00F86EFD">
        <w:rPr>
          <w:rStyle w:val="StyleUnderline"/>
        </w:rPr>
        <w:t xml:space="preserve">U.S. Arctic strategy is </w:t>
      </w:r>
      <w:r w:rsidRPr="00F86EFD">
        <w:rPr>
          <w:rStyle w:val="Emphasis"/>
        </w:rPr>
        <w:t>incoherent</w:t>
      </w:r>
      <w:r w:rsidRPr="00F86EFD">
        <w:rPr>
          <w:rStyle w:val="StyleUnderline"/>
        </w:rPr>
        <w:t xml:space="preserve"> and </w:t>
      </w:r>
      <w:r w:rsidRPr="00F86EFD">
        <w:rPr>
          <w:rStyle w:val="Emphasis"/>
        </w:rPr>
        <w:t>diplomatically sparse</w:t>
      </w:r>
      <w:r w:rsidRPr="00F86EFD">
        <w:rPr>
          <w:sz w:val="16"/>
        </w:rPr>
        <w:t xml:space="preserve">. </w:t>
      </w:r>
    </w:p>
    <w:p w14:paraId="08BF9B77" w14:textId="77777777" w:rsidR="00B1036B" w:rsidRPr="00F86EFD" w:rsidRDefault="00B1036B" w:rsidP="00B1036B">
      <w:pPr>
        <w:rPr>
          <w:sz w:val="16"/>
        </w:rPr>
      </w:pPr>
    </w:p>
    <w:p w14:paraId="267363AD" w14:textId="7FFE6866" w:rsidR="00317D3A" w:rsidRPr="00F86EFD" w:rsidRDefault="00317D3A" w:rsidP="00317D3A">
      <w:pPr>
        <w:pStyle w:val="Heading2"/>
      </w:pPr>
      <w:r w:rsidRPr="00F86EFD">
        <w:t>1AR F/L</w:t>
      </w:r>
    </w:p>
    <w:p w14:paraId="34E2B670" w14:textId="0B6A85EE" w:rsidR="00A950F6" w:rsidRPr="00F86EFD" w:rsidRDefault="00A950F6" w:rsidP="00854146">
      <w:pPr>
        <w:pStyle w:val="Heading3"/>
      </w:pPr>
      <w:r w:rsidRPr="00F86EFD">
        <w:t>1AR</w:t>
      </w:r>
      <w:r w:rsidR="00854146" w:rsidRPr="00F86EFD">
        <w:t>---</w:t>
      </w:r>
      <w:r w:rsidRPr="00F86EFD">
        <w:t>Canada</w:t>
      </w:r>
    </w:p>
    <w:p w14:paraId="247719FD" w14:textId="0C02EB59" w:rsidR="00293824" w:rsidRPr="00F86EFD" w:rsidRDefault="00C07F2A" w:rsidP="00C07F2A">
      <w:pPr>
        <w:pStyle w:val="Heading4"/>
      </w:pPr>
      <w:r w:rsidRPr="00F86EFD">
        <w:t>Canada isnt a leader now – balancing acts with Trump prevent them from becoming a leader</w:t>
      </w:r>
    </w:p>
    <w:p w14:paraId="63174C81" w14:textId="181F5E35" w:rsidR="00837C55" w:rsidRPr="00F86EFD" w:rsidRDefault="004C7CAD" w:rsidP="00837C55">
      <w:pPr>
        <w:rPr>
          <w:b/>
          <w:bCs/>
        </w:rPr>
      </w:pPr>
      <w:r w:rsidRPr="00F86EFD">
        <w:rPr>
          <w:rStyle w:val="Style13ptBold"/>
        </w:rPr>
        <w:t>Nicholson</w:t>
      </w:r>
      <w:r w:rsidR="00837C55" w:rsidRPr="00F86EFD">
        <w:rPr>
          <w:rStyle w:val="Style13ptBold"/>
        </w:rPr>
        <w:t xml:space="preserve"> 6-21 - </w:t>
      </w:r>
      <w:r w:rsidR="00F46C02" w:rsidRPr="00F86EFD">
        <w:rPr>
          <w:rStyle w:val="Style13ptBold"/>
        </w:rPr>
        <w:t>Development and Fundraising Officer at the Institute for Peace and Diplomacy</w:t>
      </w:r>
      <w:r w:rsidR="00F46C02" w:rsidRPr="00F86EFD">
        <w:t xml:space="preserve"> </w:t>
      </w:r>
      <w:r w:rsidR="00837C55" w:rsidRPr="00F86EFD">
        <w:t xml:space="preserve">(Fiona </w:t>
      </w:r>
      <w:r w:rsidRPr="00F86EFD">
        <w:t>Nicholson</w:t>
      </w:r>
      <w:r w:rsidR="00837C55" w:rsidRPr="00F86EFD">
        <w:t xml:space="preserve">, “Canada’s G7 Presidency: Renewing Leadership in a Fragile World Order: Symposium”, The Institute for Peace and Diplomacy, </w:t>
      </w:r>
      <w:r w:rsidRPr="00F86EFD">
        <w:t>https://peacediplomacy.org/2025/06/21/canadas-g7-presidency-renewing-leadership-in-a-fragile-world-order/</w:t>
      </w:r>
    </w:p>
    <w:p w14:paraId="080820C6" w14:textId="77777777" w:rsidR="00C07F2A" w:rsidRPr="00F86EFD" w:rsidRDefault="00C07F2A" w:rsidP="00293824">
      <w:r w:rsidRPr="00F86EFD">
        <w:rPr>
          <w:rStyle w:val="StyleUnderline"/>
        </w:rPr>
        <w:t>Canada’s G7 presidency offered Prime Minister Mark Carney a challenging but timely opportunity to signal a more assertive and globally engaged Canada — an opportunity he only partially delivered on. While Carney managed a delicate balancing act in navigating an unpredictable, Trump-led United States, that caution came at the expense of bolder leadership</w:t>
      </w:r>
      <w:r w:rsidRPr="00F86EFD">
        <w:t>.</w:t>
      </w:r>
    </w:p>
    <w:p w14:paraId="7106912D" w14:textId="77777777" w:rsidR="00C07F2A" w:rsidRPr="00F86EFD" w:rsidRDefault="00C07F2A" w:rsidP="00293824"/>
    <w:p w14:paraId="09ABCB4A" w14:textId="77777777" w:rsidR="00C07F2A" w:rsidRPr="00F86EFD" w:rsidRDefault="00C07F2A" w:rsidP="00293824">
      <w:r w:rsidRPr="00F86EFD">
        <w:t>That said, Carney’s choice of non-member invitees, particularly his diplomatic reconciliation with India, was a pivotal moment, signalling a shift toward a broader, more inclusive model of global engagement and diversification. In this respect, Carney laid important early groundwork for a new era of Canadian multilateral diplomacy.</w:t>
      </w:r>
    </w:p>
    <w:p w14:paraId="5F22C192" w14:textId="77777777" w:rsidR="00C07F2A" w:rsidRPr="00F86EFD" w:rsidRDefault="00C07F2A" w:rsidP="00293824"/>
    <w:p w14:paraId="0D825D2D" w14:textId="77777777" w:rsidR="00C07F2A" w:rsidRPr="00F86EFD" w:rsidRDefault="00C07F2A" w:rsidP="00293824">
      <w:pPr>
        <w:rPr>
          <w:rStyle w:val="StyleUnderline"/>
        </w:rPr>
      </w:pPr>
      <w:r w:rsidRPr="00F86EFD">
        <w:t xml:space="preserve">The summit’s outcome, though far from groundbreaking, avoided controversy — a feat that is arguably commendable in today’s polarized political climate. </w:t>
      </w:r>
      <w:r w:rsidRPr="00F86EFD">
        <w:rPr>
          <w:rStyle w:val="StyleUnderline"/>
        </w:rPr>
        <w:t>The absence of a joint communiqué was unsurprising, reflecting the deepening fragmentation among G7 members.</w:t>
      </w:r>
      <w:r w:rsidRPr="00F86EFD">
        <w:t xml:space="preserve"> However, this very context could have provided justification for stronger moves, particularly in distancing Canada from the U.S. position on climate and the Israel-Palestine conflict. </w:t>
      </w:r>
      <w:r w:rsidRPr="00F86EFD">
        <w:rPr>
          <w:rStyle w:val="StyleUnderline"/>
        </w:rPr>
        <w:t>These are issues Carney has publicly advocated for, yet that conviction was noticeably absent at the summit.</w:t>
      </w:r>
    </w:p>
    <w:p w14:paraId="1062A9B3" w14:textId="77777777" w:rsidR="00C07F2A" w:rsidRPr="00F86EFD" w:rsidRDefault="00C07F2A" w:rsidP="00293824"/>
    <w:p w14:paraId="075CC831" w14:textId="740C45ED" w:rsidR="00C07F2A" w:rsidRPr="00F86EFD" w:rsidRDefault="00C07F2A" w:rsidP="00293824">
      <w:r w:rsidRPr="00F86EFD">
        <w:rPr>
          <w:rStyle w:val="StyleUnderline"/>
        </w:rPr>
        <w:t>In truth, this points to a deeper issue: a widening lack of consensus within the West on critical global priorities. Rather than issuing a vague chair summary, lacklustre in both clarity and ambition, Carney had an opportunity to define a bold, forward-leaning agenda for Canada – and somewhat fell short</w:t>
      </w:r>
      <w:r w:rsidRPr="00F86EFD">
        <w:t>. While his efforts to appease President Trump were tactically understandable, today’s volatile global landscape demands more than careful diplomacy — it calls for principled and decisive leadership.</w:t>
      </w:r>
    </w:p>
    <w:p w14:paraId="08E35DB6" w14:textId="77777777" w:rsidR="00CB2E66" w:rsidRPr="00F86EFD" w:rsidRDefault="00CB2E66" w:rsidP="00CB2E66">
      <w:pPr>
        <w:pStyle w:val="Heading4"/>
        <w:rPr>
          <w:rFonts w:asciiTheme="majorHAnsi" w:hAnsiTheme="majorHAnsi" w:cstheme="majorHAnsi"/>
          <w:color w:val="000000" w:themeColor="text1"/>
        </w:rPr>
      </w:pPr>
      <w:r w:rsidRPr="00F86EFD">
        <w:rPr>
          <w:rFonts w:asciiTheme="majorHAnsi" w:hAnsiTheme="majorHAnsi" w:cstheme="majorHAnsi"/>
          <w:color w:val="000000" w:themeColor="text1"/>
        </w:rPr>
        <w:t xml:space="preserve">Canada </w:t>
      </w:r>
      <w:r w:rsidRPr="00F86EFD">
        <w:rPr>
          <w:rFonts w:asciiTheme="majorHAnsi" w:hAnsiTheme="majorHAnsi" w:cstheme="majorHAnsi"/>
          <w:color w:val="000000" w:themeColor="text1"/>
          <w:u w:val="single"/>
        </w:rPr>
        <w:t>structurally</w:t>
      </w:r>
      <w:r w:rsidRPr="00F86EFD">
        <w:rPr>
          <w:rFonts w:asciiTheme="majorHAnsi" w:hAnsiTheme="majorHAnsi" w:cstheme="majorHAnsi"/>
          <w:color w:val="000000" w:themeColor="text1"/>
        </w:rPr>
        <w:t xml:space="preserve"> cannot be a leader</w:t>
      </w:r>
    </w:p>
    <w:p w14:paraId="158EBDF3" w14:textId="7CC265E8" w:rsidR="00CB2E66" w:rsidRPr="00F86EFD" w:rsidRDefault="00CB2E66" w:rsidP="00CB2E66">
      <w:pPr>
        <w:rPr>
          <w:color w:val="000000" w:themeColor="text1"/>
        </w:rPr>
      </w:pPr>
      <w:r w:rsidRPr="00F86EFD">
        <w:rPr>
          <w:rStyle w:val="Style13ptBold"/>
        </w:rPr>
        <w:t>Greenwalt, '21 – William C. Greenwalt is a nonresident senior fellow at the American Enterprise Institute (AEI), where he focuses on the expansion of America's defense</w:t>
      </w:r>
      <w:r w:rsidRPr="00F86EFD">
        <w:rPr>
          <w:rFonts w:asciiTheme="majorHAnsi" w:hAnsiTheme="majorHAnsi" w:cstheme="majorHAnsi"/>
          <w:color w:val="000000" w:themeColor="text1"/>
        </w:rPr>
        <w:t xml:space="preserve"> (</w:t>
      </w:r>
      <w:r w:rsidRPr="00F86EFD">
        <w:rPr>
          <w:color w:val="000000" w:themeColor="text1"/>
        </w:rPr>
        <w:t>William C. Greenwalt; "O no Canada: Is a three-eyed AUKUS an augury for change?"; American Enterprise Institute; https://www.aei.org/op-eds/o-no-canada-is-a-three-eyed-aukus-an-augury-for-change/)</w:t>
      </w:r>
    </w:p>
    <w:p w14:paraId="2019DAE9" w14:textId="77777777" w:rsidR="00CB2E66" w:rsidRPr="00F86EFD" w:rsidRDefault="00CB2E66" w:rsidP="00CB2E66">
      <w:pPr>
        <w:rPr>
          <w:rStyle w:val="StyleUnderline"/>
          <w:color w:val="000000" w:themeColor="text1"/>
        </w:rPr>
      </w:pPr>
      <w:r w:rsidRPr="00F86EFD">
        <w:rPr>
          <w:color w:val="000000" w:themeColor="text1"/>
          <w:sz w:val="16"/>
        </w:rPr>
        <w:t xml:space="preserve">Still, as seen by some south of the 49th parallel, </w:t>
      </w:r>
      <w:r w:rsidRPr="00F86EFD">
        <w:rPr>
          <w:rStyle w:val="StyleUnderline"/>
          <w:color w:val="000000" w:themeColor="text1"/>
        </w:rPr>
        <w:t>Canada’s</w:t>
      </w:r>
      <w:r w:rsidRPr="00F86EFD">
        <w:rPr>
          <w:color w:val="000000" w:themeColor="text1"/>
          <w:sz w:val="16"/>
        </w:rPr>
        <w:t xml:space="preserve"> </w:t>
      </w:r>
      <w:r w:rsidRPr="00F86EFD">
        <w:rPr>
          <w:rStyle w:val="Emphasis"/>
          <w:color w:val="000000" w:themeColor="text1"/>
        </w:rPr>
        <w:t>inability to invest in its defense</w:t>
      </w:r>
      <w:r w:rsidRPr="00F86EFD">
        <w:rPr>
          <w:color w:val="000000" w:themeColor="text1"/>
          <w:sz w:val="16"/>
        </w:rPr>
        <w:t xml:space="preserve"> </w:t>
      </w:r>
      <w:r w:rsidRPr="00F86EFD">
        <w:rPr>
          <w:rStyle w:val="StyleUnderline"/>
          <w:color w:val="000000" w:themeColor="text1"/>
        </w:rPr>
        <w:t>over</w:t>
      </w:r>
      <w:r w:rsidRPr="00F86EFD">
        <w:rPr>
          <w:color w:val="000000" w:themeColor="text1"/>
          <w:sz w:val="16"/>
        </w:rPr>
        <w:t xml:space="preserve"> the </w:t>
      </w:r>
      <w:r w:rsidRPr="00F86EFD">
        <w:rPr>
          <w:rStyle w:val="StyleUnderline"/>
          <w:color w:val="000000" w:themeColor="text1"/>
        </w:rPr>
        <w:t>decades has been a sore spot</w:t>
      </w:r>
      <w:r w:rsidRPr="00F86EFD">
        <w:rPr>
          <w:color w:val="000000" w:themeColor="text1"/>
          <w:sz w:val="16"/>
        </w:rPr>
        <w:t xml:space="preserve">. In retrospect, </w:t>
      </w:r>
      <w:r w:rsidRPr="00F86EFD">
        <w:rPr>
          <w:rStyle w:val="StyleUnderline"/>
          <w:color w:val="000000" w:themeColor="text1"/>
        </w:rPr>
        <w:t>Canada’s</w:t>
      </w:r>
      <w:r w:rsidRPr="00F86EFD">
        <w:rPr>
          <w:color w:val="000000" w:themeColor="text1"/>
          <w:sz w:val="16"/>
        </w:rPr>
        <w:t xml:space="preserve"> </w:t>
      </w:r>
      <w:r w:rsidRPr="00F86EFD">
        <w:rPr>
          <w:rStyle w:val="StyleUnderline"/>
          <w:color w:val="000000" w:themeColor="text1"/>
        </w:rPr>
        <w:t>cancellation of the AVRO arrow i</w:t>
      </w:r>
      <w:r w:rsidRPr="00F86EFD">
        <w:rPr>
          <w:color w:val="000000" w:themeColor="text1"/>
          <w:sz w:val="16"/>
        </w:rPr>
        <w:t xml:space="preserve">n 1959 — then one of the most </w:t>
      </w:r>
      <w:r w:rsidRPr="00F86EFD">
        <w:rPr>
          <w:rStyle w:val="StyleUnderline"/>
          <w:color w:val="000000" w:themeColor="text1"/>
        </w:rPr>
        <w:t>advanced jets</w:t>
      </w:r>
      <w:r w:rsidRPr="00F86EFD">
        <w:rPr>
          <w:color w:val="000000" w:themeColor="text1"/>
          <w:sz w:val="16"/>
        </w:rPr>
        <w:t xml:space="preserve"> in the world — </w:t>
      </w:r>
      <w:r w:rsidRPr="00F86EFD">
        <w:rPr>
          <w:rStyle w:val="StyleUnderline"/>
          <w:color w:val="000000" w:themeColor="text1"/>
        </w:rPr>
        <w:t>marked</w:t>
      </w:r>
      <w:r w:rsidRPr="00F86EFD">
        <w:rPr>
          <w:color w:val="000000" w:themeColor="text1"/>
          <w:sz w:val="16"/>
        </w:rPr>
        <w:t xml:space="preserve"> the </w:t>
      </w:r>
      <w:r w:rsidRPr="00F86EFD">
        <w:rPr>
          <w:rStyle w:val="StyleUnderline"/>
          <w:color w:val="000000" w:themeColor="text1"/>
        </w:rPr>
        <w:t xml:space="preserve">start of a </w:t>
      </w:r>
      <w:r w:rsidRPr="00F86EFD">
        <w:rPr>
          <w:rStyle w:val="Emphasis"/>
          <w:color w:val="000000" w:themeColor="text1"/>
        </w:rPr>
        <w:t>60-year decline in defense capability</w:t>
      </w:r>
      <w:r w:rsidRPr="00F86EFD">
        <w:rPr>
          <w:color w:val="000000" w:themeColor="text1"/>
          <w:sz w:val="16"/>
        </w:rPr>
        <w:t xml:space="preserve">. </w:t>
      </w:r>
      <w:r w:rsidRPr="00F86EFD">
        <w:rPr>
          <w:rStyle w:val="StyleUnderline"/>
          <w:color w:val="000000" w:themeColor="text1"/>
        </w:rPr>
        <w:t>Canadian</w:t>
      </w:r>
      <w:r w:rsidRPr="00F86EFD">
        <w:rPr>
          <w:color w:val="000000" w:themeColor="text1"/>
          <w:sz w:val="16"/>
        </w:rPr>
        <w:t xml:space="preserve"> </w:t>
      </w:r>
      <w:r w:rsidRPr="00F86EFD">
        <w:rPr>
          <w:rStyle w:val="StyleUnderline"/>
          <w:color w:val="000000" w:themeColor="text1"/>
        </w:rPr>
        <w:t>defense spending as measured</w:t>
      </w:r>
      <w:r w:rsidRPr="00F86EFD">
        <w:rPr>
          <w:color w:val="000000" w:themeColor="text1"/>
          <w:sz w:val="16"/>
        </w:rPr>
        <w:t xml:space="preserve"> by percentage of GDP </w:t>
      </w:r>
      <w:r w:rsidRPr="00F86EFD">
        <w:rPr>
          <w:rStyle w:val="StyleUnderline"/>
          <w:color w:val="000000" w:themeColor="text1"/>
        </w:rPr>
        <w:t>dropped</w:t>
      </w:r>
      <w:r w:rsidRPr="00F86EFD">
        <w:rPr>
          <w:color w:val="000000" w:themeColor="text1"/>
          <w:sz w:val="16"/>
        </w:rPr>
        <w:t xml:space="preserve"> from 4.2% in 1960 </w:t>
      </w:r>
      <w:r w:rsidRPr="00F86EFD">
        <w:rPr>
          <w:rStyle w:val="StyleUnderline"/>
          <w:color w:val="000000" w:themeColor="text1"/>
        </w:rPr>
        <w:t>to</w:t>
      </w:r>
      <w:r w:rsidRPr="00F86EFD">
        <w:rPr>
          <w:color w:val="000000" w:themeColor="text1"/>
          <w:sz w:val="16"/>
        </w:rPr>
        <w:t xml:space="preserve"> a nadir of </w:t>
      </w:r>
      <w:r w:rsidRPr="00F86EFD">
        <w:rPr>
          <w:rStyle w:val="StyleUnderline"/>
          <w:color w:val="000000" w:themeColor="text1"/>
        </w:rPr>
        <w:t>0.99%</w:t>
      </w:r>
      <w:r w:rsidRPr="00F86EFD">
        <w:rPr>
          <w:color w:val="000000" w:themeColor="text1"/>
          <w:sz w:val="16"/>
        </w:rPr>
        <w:t xml:space="preserve"> in 2014. As a result of paying for its welfare state, the size and quality of </w:t>
      </w:r>
      <w:r w:rsidRPr="00F86EFD">
        <w:rPr>
          <w:rStyle w:val="StyleUnderline"/>
          <w:color w:val="000000" w:themeColor="text1"/>
        </w:rPr>
        <w:t xml:space="preserve">Canada’s </w:t>
      </w:r>
      <w:r w:rsidRPr="00F86EFD">
        <w:rPr>
          <w:rStyle w:val="Emphasis"/>
          <w:color w:val="000000" w:themeColor="text1"/>
        </w:rPr>
        <w:t>defense forces and its innovativeness inevitably declined</w:t>
      </w:r>
      <w:r w:rsidRPr="00F86EFD">
        <w:rPr>
          <w:color w:val="000000" w:themeColor="text1"/>
          <w:sz w:val="16"/>
        </w:rPr>
        <w:t xml:space="preserve">. </w:t>
      </w:r>
      <w:r w:rsidRPr="00F86EFD">
        <w:rPr>
          <w:rStyle w:val="StyleUnderline"/>
          <w:color w:val="000000" w:themeColor="text1"/>
        </w:rPr>
        <w:t>Operations in Iraq and Afghanistan</w:t>
      </w:r>
      <w:r w:rsidRPr="00F86EFD">
        <w:rPr>
          <w:color w:val="000000" w:themeColor="text1"/>
          <w:sz w:val="16"/>
        </w:rPr>
        <w:t xml:space="preserve"> further </w:t>
      </w:r>
      <w:r w:rsidRPr="00F86EFD">
        <w:rPr>
          <w:rStyle w:val="StyleUnderline"/>
          <w:color w:val="000000" w:themeColor="text1"/>
        </w:rPr>
        <w:t>financially strapped the Canadians</w:t>
      </w:r>
      <w:r w:rsidRPr="00F86EFD">
        <w:rPr>
          <w:color w:val="000000" w:themeColor="text1"/>
          <w:sz w:val="16"/>
        </w:rPr>
        <w:t xml:space="preserve">, and planned modernization efforts were put on hold. Radars, ships, and planes continue to depreciate and deteriorate while the </w:t>
      </w:r>
      <w:r w:rsidRPr="00F86EFD">
        <w:rPr>
          <w:rStyle w:val="StyleUnderline"/>
          <w:color w:val="000000" w:themeColor="text1"/>
        </w:rPr>
        <w:t>Arctic increasingly risks becoming a Chinese and Russian lake.</w:t>
      </w:r>
    </w:p>
    <w:p w14:paraId="1AEFE900" w14:textId="77777777" w:rsidR="00CB2E66" w:rsidRPr="00F86EFD" w:rsidRDefault="00CB2E66" w:rsidP="00CB2E66">
      <w:pPr>
        <w:rPr>
          <w:color w:val="000000" w:themeColor="text1"/>
          <w:u w:val="single"/>
        </w:rPr>
      </w:pPr>
      <w:r w:rsidRPr="00F86EFD">
        <w:rPr>
          <w:color w:val="000000" w:themeColor="text1"/>
          <w:sz w:val="16"/>
        </w:rPr>
        <w:t xml:space="preserve">A strong undersea capability able to deploy to its northern reaches should be a priority to defend its sovereignty, but instead the </w:t>
      </w:r>
      <w:r w:rsidRPr="00F86EFD">
        <w:rPr>
          <w:rStyle w:val="StyleUnderline"/>
          <w:color w:val="000000" w:themeColor="text1"/>
        </w:rPr>
        <w:t>Canadians</w:t>
      </w:r>
      <w:r w:rsidRPr="00F86EFD">
        <w:rPr>
          <w:color w:val="000000" w:themeColor="text1"/>
          <w:sz w:val="16"/>
        </w:rPr>
        <w:t xml:space="preserve"> continue to </w:t>
      </w:r>
      <w:r w:rsidRPr="00F86EFD">
        <w:rPr>
          <w:rStyle w:val="StyleUnderline"/>
          <w:color w:val="000000" w:themeColor="text1"/>
        </w:rPr>
        <w:t>operate</w:t>
      </w:r>
      <w:r w:rsidRPr="00F86EFD">
        <w:rPr>
          <w:color w:val="000000" w:themeColor="text1"/>
          <w:sz w:val="16"/>
        </w:rPr>
        <w:t xml:space="preserve"> a </w:t>
      </w:r>
      <w:r w:rsidRPr="00F86EFD">
        <w:rPr>
          <w:rStyle w:val="Emphasis"/>
          <w:color w:val="000000" w:themeColor="text1"/>
        </w:rPr>
        <w:t xml:space="preserve">decrepit force </w:t>
      </w:r>
      <w:r w:rsidRPr="00F86EFD">
        <w:rPr>
          <w:rStyle w:val="StyleUnderline"/>
          <w:color w:val="000000" w:themeColor="text1"/>
        </w:rPr>
        <w:t>of</w:t>
      </w:r>
      <w:r w:rsidRPr="00F86EFD">
        <w:rPr>
          <w:color w:val="000000" w:themeColor="text1"/>
          <w:sz w:val="16"/>
        </w:rPr>
        <w:t xml:space="preserve"> four 30-year-</w:t>
      </w:r>
      <w:r w:rsidRPr="00F86EFD">
        <w:rPr>
          <w:rStyle w:val="StyleUnderline"/>
          <w:color w:val="000000" w:themeColor="text1"/>
        </w:rPr>
        <w:t>old</w:t>
      </w:r>
      <w:r w:rsidRPr="00F86EFD">
        <w:rPr>
          <w:color w:val="000000" w:themeColor="text1"/>
          <w:sz w:val="16"/>
        </w:rPr>
        <w:t xml:space="preserve"> UK castoff </w:t>
      </w:r>
      <w:r w:rsidRPr="00F86EFD">
        <w:rPr>
          <w:rStyle w:val="StyleUnderline"/>
          <w:color w:val="000000" w:themeColor="text1"/>
        </w:rPr>
        <w:t>diesel submarines</w:t>
      </w:r>
      <w:r w:rsidRPr="00F86EFD">
        <w:rPr>
          <w:color w:val="000000" w:themeColor="text1"/>
          <w:sz w:val="16"/>
        </w:rPr>
        <w:t xml:space="preserve"> that the Pakistani Navy didn’t even want. The Royal </w:t>
      </w:r>
      <w:r w:rsidRPr="00F86EFD">
        <w:rPr>
          <w:rStyle w:val="StyleUnderline"/>
          <w:color w:val="000000" w:themeColor="text1"/>
        </w:rPr>
        <w:t xml:space="preserve">Canadian Navy’s capabilities are a </w:t>
      </w:r>
      <w:r w:rsidRPr="00F86EFD">
        <w:rPr>
          <w:rStyle w:val="Emphasis"/>
          <w:color w:val="000000" w:themeColor="text1"/>
        </w:rPr>
        <w:t>far cry</w:t>
      </w:r>
      <w:r w:rsidRPr="00F86EFD">
        <w:rPr>
          <w:rStyle w:val="StyleUnderline"/>
          <w:color w:val="000000" w:themeColor="text1"/>
        </w:rPr>
        <w:t xml:space="preserve"> from the promise </w:t>
      </w:r>
      <w:r w:rsidRPr="00F86EFD">
        <w:rPr>
          <w:color w:val="000000" w:themeColor="text1"/>
          <w:sz w:val="16"/>
        </w:rPr>
        <w:t xml:space="preserve">when then-President Ronald Reagan in 1988 surprised the Pentagon and approved the transfer of nuclear submarine propulsion technology to Canada to build a new class of submarines. Unfortunately, this </w:t>
      </w:r>
      <w:r w:rsidRPr="00F86EFD">
        <w:rPr>
          <w:rStyle w:val="StyleUnderline"/>
          <w:color w:val="000000" w:themeColor="text1"/>
        </w:rPr>
        <w:t>once in a generation chance</w:t>
      </w:r>
      <w:r w:rsidRPr="00F86EFD">
        <w:rPr>
          <w:color w:val="000000" w:themeColor="text1"/>
          <w:sz w:val="16"/>
        </w:rPr>
        <w:t xml:space="preserve"> </w:t>
      </w:r>
      <w:r w:rsidRPr="00F86EFD">
        <w:rPr>
          <w:rStyle w:val="StyleUnderline"/>
          <w:color w:val="000000" w:themeColor="text1"/>
        </w:rPr>
        <w:t>for</w:t>
      </w:r>
      <w:r w:rsidRPr="00F86EFD">
        <w:rPr>
          <w:color w:val="000000" w:themeColor="text1"/>
          <w:sz w:val="16"/>
        </w:rPr>
        <w:t xml:space="preserve"> </w:t>
      </w:r>
      <w:r w:rsidRPr="00F86EFD">
        <w:rPr>
          <w:rStyle w:val="StyleUnderline"/>
          <w:color w:val="000000" w:themeColor="text1"/>
        </w:rPr>
        <w:t>Canada to acquire a nuclear submarine</w:t>
      </w:r>
      <w:r w:rsidRPr="00F86EFD">
        <w:rPr>
          <w:color w:val="000000" w:themeColor="text1"/>
          <w:sz w:val="16"/>
        </w:rPr>
        <w:t xml:space="preserve"> capability </w:t>
      </w:r>
      <w:r w:rsidRPr="00F86EFD">
        <w:rPr>
          <w:rStyle w:val="StyleUnderline"/>
          <w:color w:val="000000" w:themeColor="text1"/>
        </w:rPr>
        <w:t>never got off the ground.</w:t>
      </w:r>
    </w:p>
    <w:p w14:paraId="7FCA2466" w14:textId="77777777" w:rsidR="00CB2E66" w:rsidRPr="00F86EFD" w:rsidRDefault="00CB2E66" w:rsidP="00293824"/>
    <w:p w14:paraId="36DE04F7" w14:textId="77777777" w:rsidR="00293824" w:rsidRPr="00F86EFD" w:rsidRDefault="00293824" w:rsidP="00293824"/>
    <w:p w14:paraId="76253340" w14:textId="1803DE7C" w:rsidR="00A03276" w:rsidRPr="00F86EFD" w:rsidRDefault="00A03276" w:rsidP="00A03276">
      <w:pPr>
        <w:pStyle w:val="Heading4"/>
      </w:pPr>
      <w:r w:rsidRPr="00F86EFD">
        <w:t>Canada’s is failing on foreign policy – uncertainty abt their policy on Israel and iran prevents effective leadership</w:t>
      </w:r>
    </w:p>
    <w:p w14:paraId="409DF1A0" w14:textId="471CB87C" w:rsidR="00D40074" w:rsidRPr="00F86EFD" w:rsidRDefault="00D40074" w:rsidP="00D40074">
      <w:r w:rsidRPr="00F86EFD">
        <w:rPr>
          <w:rStyle w:val="Style13ptBold"/>
        </w:rPr>
        <w:t xml:space="preserve">Babb 5-8 – </w:t>
      </w:r>
      <w:r w:rsidR="009428A2" w:rsidRPr="00F86EFD">
        <w:rPr>
          <w:rStyle w:val="Style13ptBold"/>
        </w:rPr>
        <w:t>Senior fellow at the Macdonald-Laurier Institute’s Center for North American Prosperity and Security</w:t>
      </w:r>
      <w:r w:rsidR="009428A2" w:rsidRPr="00F86EFD">
        <w:t xml:space="preserve"> </w:t>
      </w:r>
      <w:r w:rsidRPr="00F86EFD">
        <w:t xml:space="preserve">(Casey Babb, 5-8-2025, "The US should be worried about Canada’s foreign policy", </w:t>
      </w:r>
      <w:r w:rsidR="009428A2" w:rsidRPr="00F86EFD">
        <w:t xml:space="preserve"> The </w:t>
      </w:r>
      <w:r w:rsidRPr="00F86EFD">
        <w:t>Hill, https://thehill.com/opinion/international/5288915-the-us-should-be-worried-about-canadas-foreign-policy/</w:t>
      </w:r>
      <w:r w:rsidR="009428A2" w:rsidRPr="00F86EFD">
        <w:t>)</w:t>
      </w:r>
    </w:p>
    <w:p w14:paraId="6B1B05C4" w14:textId="77777777" w:rsidR="00A03276" w:rsidRPr="00F86EFD" w:rsidRDefault="00A03276" w:rsidP="00A03276">
      <w:pPr>
        <w:rPr>
          <w:rStyle w:val="StyleUnderline"/>
        </w:rPr>
      </w:pPr>
      <w:r w:rsidRPr="00F86EFD">
        <w:rPr>
          <w:rStyle w:val="StyleUnderline"/>
        </w:rPr>
        <w:t>Canada is no longer a serious country — at least not when it comes to foreign policy and moral fortitude.</w:t>
      </w:r>
    </w:p>
    <w:p w14:paraId="06275E20" w14:textId="77777777" w:rsidR="00A03276" w:rsidRPr="00F86EFD" w:rsidRDefault="00A03276" w:rsidP="00A03276"/>
    <w:p w14:paraId="63232046" w14:textId="77777777" w:rsidR="00A03276" w:rsidRPr="00F86EFD" w:rsidRDefault="00A03276" w:rsidP="00A03276">
      <w:r w:rsidRPr="00F86EFD">
        <w:t xml:space="preserve">Over the last several years, </w:t>
      </w:r>
      <w:r w:rsidRPr="00F86EFD">
        <w:rPr>
          <w:rStyle w:val="StyleUnderline"/>
        </w:rPr>
        <w:t>Ottawa has failed to articulate any meaningful strategy in response to major global events, while at the same time jeopardizing some of Canada’s most important diplomatic relations</w:t>
      </w:r>
      <w:r w:rsidRPr="00F86EFD">
        <w:t>. This should set alarm bells off in Washington. If Canadian and U.S. foreign policy remain this misaligned, the consequences for America could be serious.</w:t>
      </w:r>
    </w:p>
    <w:p w14:paraId="1008D439" w14:textId="77777777" w:rsidR="00A03276" w:rsidRPr="00F86EFD" w:rsidRDefault="00A03276" w:rsidP="00A03276"/>
    <w:p w14:paraId="61019047" w14:textId="77777777" w:rsidR="00A03276" w:rsidRPr="00F86EFD" w:rsidRDefault="00A03276" w:rsidP="00A03276"/>
    <w:p w14:paraId="41B8CFD7" w14:textId="77777777" w:rsidR="00A03276" w:rsidRPr="00F86EFD" w:rsidRDefault="00A03276" w:rsidP="00A03276">
      <w:r w:rsidRPr="00F86EFD">
        <w:t>Consider, for instance, how Canada and the U.S. have approached India and Israel. Both New Delhi and Jerusalem are critical pillars of the global democratic architecture. Both face relentless threats from nonstate actors and revisionist regimes. Both are central to the future of democratic cooperation.</w:t>
      </w:r>
    </w:p>
    <w:p w14:paraId="24DBE26B" w14:textId="77777777" w:rsidR="00A03276" w:rsidRPr="00F86EFD" w:rsidRDefault="00A03276" w:rsidP="00A03276"/>
    <w:p w14:paraId="20777D66" w14:textId="77777777" w:rsidR="00A03276" w:rsidRPr="00F86EFD" w:rsidRDefault="00A03276" w:rsidP="00A03276">
      <w:r w:rsidRPr="00F86EFD">
        <w:t>India is a key partner in pushing back against China’s Indo-Pacific dominance, while Israel is the only liberal democracy in the Middle East.</w:t>
      </w:r>
    </w:p>
    <w:p w14:paraId="15495303" w14:textId="77777777" w:rsidR="00A03276" w:rsidRPr="00F86EFD" w:rsidRDefault="00A03276" w:rsidP="00A03276"/>
    <w:p w14:paraId="371E5390" w14:textId="77777777" w:rsidR="00A03276" w:rsidRPr="00F86EFD" w:rsidRDefault="00A03276" w:rsidP="00A03276">
      <w:r w:rsidRPr="00F86EFD">
        <w:t>The U.S. has, for the most part, treated both Israel and India with consistency and clarity. After the Oct. 7 Hamas attacks, America affirmed Israel’s right to self-defense while engaging actively on humanitarian concerns. Likewise, when hitmen allegedly linked to the Indian government assassinated in British Columbia Hardeep Singh Nijjar, a leader in the Sikh separatist movement, Washington remained cautious and disciplined, allowing its intelligence agencies to manage the matter discreetly while protecting its strategic partnership with India.</w:t>
      </w:r>
    </w:p>
    <w:p w14:paraId="21A5C2CA" w14:textId="77777777" w:rsidR="00A03276" w:rsidRPr="00F86EFD" w:rsidRDefault="00A03276" w:rsidP="00A03276"/>
    <w:p w14:paraId="6410328F" w14:textId="77777777" w:rsidR="00A03276" w:rsidRPr="00F86EFD" w:rsidRDefault="00A03276" w:rsidP="00A03276"/>
    <w:p w14:paraId="618D9B42" w14:textId="77777777" w:rsidR="00A03276" w:rsidRPr="00F86EFD" w:rsidRDefault="00A03276" w:rsidP="00A03276"/>
    <w:p w14:paraId="26E2AFB5" w14:textId="77777777" w:rsidR="00A03276" w:rsidRPr="00F86EFD" w:rsidRDefault="00A03276" w:rsidP="00A03276">
      <w:r w:rsidRPr="00F86EFD">
        <w:rPr>
          <w:rStyle w:val="StyleUnderline"/>
        </w:rPr>
        <w:t>Canada, by contrast, flinched under domestic pressure in both cases, allowing diaspora politics and electoral calculations to distort its diplomatic posture, souring relations with two of its most important allies</w:t>
      </w:r>
      <w:r w:rsidRPr="00F86EFD">
        <w:t xml:space="preserve">. Prime Minister Justin Trudeau’s </w:t>
      </w:r>
      <w:r w:rsidRPr="00F86EFD">
        <w:rPr>
          <w:rStyle w:val="StyleUnderline"/>
        </w:rPr>
        <w:t>public accusation of Indian state involvement in Nijjar’s killing derailed already fragile ties, leading Indian Prime Minister Narendra Modi to harshly criticize Canada and shun Trudeau</w:t>
      </w:r>
      <w:r w:rsidRPr="00F86EFD">
        <w:t xml:space="preserve"> at the 2023 G20 summit.</w:t>
      </w:r>
    </w:p>
    <w:p w14:paraId="56B74F79" w14:textId="77777777" w:rsidR="00A03276" w:rsidRPr="00F86EFD" w:rsidRDefault="00A03276" w:rsidP="00A03276"/>
    <w:p w14:paraId="62585941" w14:textId="77777777" w:rsidR="00A03276" w:rsidRPr="00F86EFD" w:rsidRDefault="00A03276" w:rsidP="00A03276">
      <w:r w:rsidRPr="00F86EFD">
        <w:t>A similar drift is evident in Canada’s response to Israel’s war with Hamas. O</w:t>
      </w:r>
      <w:r w:rsidRPr="00F86EFD">
        <w:rPr>
          <w:rStyle w:val="StyleUnderline"/>
        </w:rPr>
        <w:t>ttawa initially condemned the terrorist attacks. But in the face of rising domestic protest and activist pressure, the government’s stance became incoherent — a muddled blend of contradictory U.N. votes, hedged statements and an inability to affirm basic principles such as Israel’s right to self-defense.</w:t>
      </w:r>
      <w:r w:rsidRPr="00F86EFD">
        <w:t xml:space="preserve"> Canada’s new prime minister, Mark Carney, has even echoed the charge that Israel is committing genocide in Gaza.</w:t>
      </w:r>
    </w:p>
    <w:p w14:paraId="2745737E" w14:textId="77777777" w:rsidR="00A03276" w:rsidRPr="00F86EFD" w:rsidRDefault="00A03276" w:rsidP="00A03276"/>
    <w:p w14:paraId="717198C4" w14:textId="77777777" w:rsidR="00A03276" w:rsidRPr="00F86EFD" w:rsidRDefault="00A03276" w:rsidP="00A03276">
      <w:r w:rsidRPr="00F86EFD">
        <w:t>Beyond weakening key strategic alliances, Ca</w:t>
      </w:r>
      <w:r w:rsidRPr="00F86EFD">
        <w:rPr>
          <w:rStyle w:val="StyleUnderline"/>
        </w:rPr>
        <w:t>nada has not communicated a clear vision about the world’s most pressing conflict zones. For instance, Ottawa has repeatedly capitulated to demands from the Chinese government, while remaining shockingly noncommittal when it comes to defending Taiwan from a possible Chinese invasion.</w:t>
      </w:r>
      <w:r w:rsidRPr="00F86EFD">
        <w:t xml:space="preserve"> Waffling like a feather in the wind, </w:t>
      </w:r>
      <w:r w:rsidRPr="00F86EFD">
        <w:rPr>
          <w:rStyle w:val="StyleUnderline"/>
        </w:rPr>
        <w:t>Canada was also the last member of the Five Eyes intelligence alliance to ban Chinese government-connected companies Huawei and ZTE from its 5G networks</w:t>
      </w:r>
      <w:r w:rsidRPr="00F86EFD">
        <w:t>. And while Beijing continues to carry out everything from widespread foreign interference operations to espionage to executing Canadian citizens on Chinese soil, Canadian officials seem fine focusing on “positive developments” between the two countries.</w:t>
      </w:r>
    </w:p>
    <w:p w14:paraId="19E6BD0C" w14:textId="77777777" w:rsidR="00A03276" w:rsidRPr="00F86EFD" w:rsidRDefault="00A03276" w:rsidP="00A03276"/>
    <w:p w14:paraId="49408870" w14:textId="77777777" w:rsidR="00A03276" w:rsidRPr="00F86EFD" w:rsidRDefault="00A03276" w:rsidP="00A03276"/>
    <w:p w14:paraId="7C65EE1E" w14:textId="77777777" w:rsidR="00A03276" w:rsidRPr="00F86EFD" w:rsidRDefault="00A03276" w:rsidP="00A03276">
      <w:r w:rsidRPr="00F86EFD">
        <w:rPr>
          <w:rStyle w:val="StyleUnderline"/>
        </w:rPr>
        <w:t>On Ukraine, statements of support are clear, but material and financial assistance is lacking, and Canada has, once again, avoided any clear long-term strategy for the region. And</w:t>
      </w:r>
      <w:r w:rsidRPr="00F86EFD">
        <w:t xml:space="preserve"> despite a storied history of peacekeeping, demilitarizing war zones and brokering peace agreements, Ottawa’s approach to Israel’s multifront war in the Middle East is virtually nonexistent.</w:t>
      </w:r>
    </w:p>
    <w:p w14:paraId="0620CDEC" w14:textId="77777777" w:rsidR="00A03276" w:rsidRPr="00F86EFD" w:rsidRDefault="00A03276" w:rsidP="00A03276"/>
    <w:p w14:paraId="052B4308" w14:textId="77777777" w:rsidR="00A03276" w:rsidRPr="00F86EFD" w:rsidRDefault="00A03276" w:rsidP="00A03276">
      <w:pPr>
        <w:rPr>
          <w:rStyle w:val="StyleUnderline"/>
        </w:rPr>
      </w:pPr>
      <w:r w:rsidRPr="00F86EFD">
        <w:rPr>
          <w:rStyle w:val="StyleUnderline"/>
        </w:rPr>
        <w:t>Going forward, Canadian leaders must rediscover that trust and reliability mean treating allies and issues not as political footballs, but as long-term partners and problems in a dangerous multipolar world. If they do not, America might have to make some tough decisions.</w:t>
      </w:r>
    </w:p>
    <w:p w14:paraId="7A87181C" w14:textId="77777777" w:rsidR="00A03276" w:rsidRPr="00F86EFD" w:rsidRDefault="00A03276" w:rsidP="00A03276"/>
    <w:p w14:paraId="277E9D86" w14:textId="77777777" w:rsidR="00A03276" w:rsidRPr="00F86EFD" w:rsidRDefault="00A03276" w:rsidP="00A03276">
      <w:r w:rsidRPr="00F86EFD">
        <w:t xml:space="preserve">For instance, if Canada cannot be trusted to fully back Israel in its greatest time of need, can America count on Canada as a credible security partner? </w:t>
      </w:r>
      <w:r w:rsidRPr="00F86EFD">
        <w:rPr>
          <w:rStyle w:val="StyleUnderline"/>
        </w:rPr>
        <w:t>Further, if Canada fails to muster up the courage to more forcefully confront China, Washington will have no choice but to reevaluate everything from economic ties to defense cooperation with Ottawa</w:t>
      </w:r>
      <w:r w:rsidRPr="00F86EFD">
        <w:t>. Canada also continues to spend a pittance not just on its own military, but on support for key allies such as Ukraine and alliances like NATO. In time, this could increase pressure for the U.S. to make up for Canada’s shortcomings — something it should not be expected to do.</w:t>
      </w:r>
    </w:p>
    <w:p w14:paraId="789DDC68" w14:textId="77777777" w:rsidR="00A03276" w:rsidRPr="00F86EFD" w:rsidRDefault="00A03276" w:rsidP="00A03276"/>
    <w:p w14:paraId="170A871F" w14:textId="77777777" w:rsidR="00A03276" w:rsidRPr="00F86EFD" w:rsidRDefault="00A03276" w:rsidP="00A03276"/>
    <w:p w14:paraId="197DBAF2" w14:textId="77777777" w:rsidR="00A03276" w:rsidRPr="00F86EFD" w:rsidRDefault="00A03276" w:rsidP="00A03276"/>
    <w:p w14:paraId="40F5DFB2" w14:textId="77777777" w:rsidR="00A03276" w:rsidRPr="00F86EFD" w:rsidRDefault="00A03276" w:rsidP="00A03276">
      <w:pPr>
        <w:rPr>
          <w:rStyle w:val="StyleUnderline"/>
        </w:rPr>
      </w:pPr>
      <w:r w:rsidRPr="00F86EFD">
        <w:t xml:space="preserve">All told, while the U.S. under President Trump has made a number of shocking blunders when it comes to allyship and global engagement, </w:t>
      </w:r>
      <w:r w:rsidRPr="00F86EFD">
        <w:rPr>
          <w:rStyle w:val="StyleUnderline"/>
        </w:rPr>
        <w:t>that does not excuse the strategic dysfunction of countries like Canada. In fact, it probably requires allies such as Canada to step up and play an outsized role to preserve the order we’ve long taken for granted under U.S. leadership.</w:t>
      </w:r>
    </w:p>
    <w:p w14:paraId="3FF4B5AE" w14:textId="77777777" w:rsidR="00A03276" w:rsidRPr="00F86EFD" w:rsidRDefault="00A03276" w:rsidP="00A03276"/>
    <w:p w14:paraId="74DABCCB" w14:textId="2A2FA564" w:rsidR="00A03276" w:rsidRPr="00F86EFD" w:rsidRDefault="00A03276" w:rsidP="00A03276">
      <w:r w:rsidRPr="00F86EFD">
        <w:t>At a time when the U.S. faces serious global challenges and the stakes are this high, a confused and reactive Canada is one liability America cannot afford.</w:t>
      </w:r>
    </w:p>
    <w:p w14:paraId="1225CD14" w14:textId="1F122823" w:rsidR="00D1087C" w:rsidRPr="00F86EFD" w:rsidRDefault="00D1087C" w:rsidP="00D501FE">
      <w:pPr>
        <w:pStyle w:val="Heading4"/>
      </w:pPr>
      <w:r w:rsidRPr="00F86EFD">
        <w:t>And no one cares abt Canadian foreign policy – even amidst trump</w:t>
      </w:r>
      <w:r w:rsidRPr="00F86EFD">
        <w:tab/>
      </w:r>
    </w:p>
    <w:p w14:paraId="6C6D4EDE" w14:textId="4E717D00" w:rsidR="00D501FE" w:rsidRPr="00F86EFD" w:rsidRDefault="00D501FE" w:rsidP="00D501FE">
      <w:r w:rsidRPr="00F86EFD">
        <w:rPr>
          <w:rStyle w:val="Style13ptBold"/>
        </w:rPr>
        <w:t xml:space="preserve">Caddell 2-19 </w:t>
      </w:r>
      <w:r w:rsidR="00644B11" w:rsidRPr="00F86EFD">
        <w:rPr>
          <w:rStyle w:val="Style13ptBold"/>
        </w:rPr>
        <w:t xml:space="preserve"> - Retired Senior Policy Analyst at Global Affiars Canada and town councillor in Kamouraska, Quebec</w:t>
      </w:r>
      <w:r w:rsidR="00644B11" w:rsidRPr="00F86EFD">
        <w:t xml:space="preserve"> </w:t>
      </w:r>
      <w:r w:rsidRPr="00F86EFD">
        <w:t>(Andrew Caddell, 2-19-2025, "Raising Canada’s international profile is in our best interests", The Hill Times, https://archive.is/hh4kX)</w:t>
      </w:r>
    </w:p>
    <w:p w14:paraId="2F810248" w14:textId="77777777" w:rsidR="00D501FE" w:rsidRPr="00F86EFD" w:rsidRDefault="00D501FE" w:rsidP="00D501FE">
      <w:r w:rsidRPr="00F86EFD">
        <w:t>I outlined Canadian reaction to the imposition of tariffs on steel and aluminum and the patriotic call to fly the Maple Leaf flag on Feb 15. I explained Canada’s relationship with the U.S. in the 20th century, and how the Cold War began in Ottawa with the revelations of Igor Gouzenko in September 1945. And while we could grasp George Kennan's theory of containment of the Soviets, and Ronald Reagan's "shining city on a hill," we had to go back to the 19th century—the Monroe Doctrine and “Manifest Destiny”—to grasp what Trump is now thinking.</w:t>
      </w:r>
    </w:p>
    <w:p w14:paraId="7D6F54ED" w14:textId="77777777" w:rsidR="00D501FE" w:rsidRPr="00F86EFD" w:rsidRDefault="00D501FE" w:rsidP="00D501FE"/>
    <w:p w14:paraId="06BE8EDA" w14:textId="77777777" w:rsidR="00D501FE" w:rsidRPr="00F86EFD" w:rsidRDefault="00D501FE" w:rsidP="00D501FE">
      <w:r w:rsidRPr="00F86EFD">
        <w:t xml:space="preserve">And indeed, that was the case in many other panels. </w:t>
      </w:r>
      <w:r w:rsidRPr="00623975">
        <w:rPr>
          <w:rStyle w:val="StyleUnderline"/>
        </w:rPr>
        <w:t>Europe, Latin America, and Asia have all seen their own respective political and economic oxen gored by Trump</w:t>
      </w:r>
      <w:r w:rsidRPr="00F86EFD">
        <w:t>. In contrast, Africa’s fear was being ignored: in light of Trump’s cutbacks to USAID and the pullout from the World Health Organization, there is a fear there would be no American support for Africa in the future.</w:t>
      </w:r>
    </w:p>
    <w:p w14:paraId="214E9013" w14:textId="77777777" w:rsidR="00D501FE" w:rsidRPr="00F86EFD" w:rsidRDefault="00D501FE" w:rsidP="00D501FE"/>
    <w:p w14:paraId="114288A6" w14:textId="77777777" w:rsidR="00D501FE" w:rsidRPr="00F86EFD" w:rsidRDefault="00D501FE" w:rsidP="00D501FE">
      <w:r w:rsidRPr="00623975">
        <w:rPr>
          <w:rStyle w:val="StyleUnderline"/>
        </w:rPr>
        <w:t>The most worrisome trend for me was the abysmal knowledge of Canada</w:t>
      </w:r>
      <w:r w:rsidRPr="00F86EFD">
        <w:t xml:space="preserve">. Indeed, aside from the awareness of Trump’s vituperative eruptions, Canada didn’t figure in anyone’s assessments. </w:t>
      </w:r>
      <w:r w:rsidRPr="00623975">
        <w:rPr>
          <w:rStyle w:val="StyleUnderline"/>
        </w:rPr>
        <w:t>In a session on NATO, Canada was never mentioned, even though we are its seventh largest contributor.</w:t>
      </w:r>
      <w:r w:rsidRPr="00F86EFD">
        <w:t xml:space="preserve"> When I asked the lead participant, an Italian-American who lectures on NATO, he said it was due to the focus on European capacity for defence. In a session on international trade, Mexico and China were named as America’s primary trading partners, not Canada.</w:t>
      </w:r>
    </w:p>
    <w:p w14:paraId="33194D5C" w14:textId="77777777" w:rsidR="00D501FE" w:rsidRPr="00F86EFD" w:rsidRDefault="00D501FE" w:rsidP="00D501FE"/>
    <w:p w14:paraId="198D5E71" w14:textId="77777777" w:rsidR="00D501FE" w:rsidRPr="00623975" w:rsidRDefault="00D501FE" w:rsidP="00D501FE">
      <w:pPr>
        <w:rPr>
          <w:rStyle w:val="StyleUnderline"/>
        </w:rPr>
      </w:pPr>
      <w:r w:rsidRPr="00F86EFD">
        <w:t xml:space="preserve">As this phenomenon repeated itself in private conversations, it </w:t>
      </w:r>
      <w:r w:rsidRPr="00623975">
        <w:rPr>
          <w:rStyle w:val="StyleUnderline"/>
        </w:rPr>
        <w:t>struck me there was an immense need for Canada to be recognized as we would neither be taken seriously by the Americans in any negotiation nor be supported by allies if perceived as inconsequential on the world stage.</w:t>
      </w:r>
    </w:p>
    <w:p w14:paraId="6B75534A" w14:textId="77777777" w:rsidR="00D501FE" w:rsidRPr="00F86EFD" w:rsidRDefault="00D501FE" w:rsidP="00D501FE"/>
    <w:p w14:paraId="46EF08EA" w14:textId="121B96FA" w:rsidR="00D501FE" w:rsidRPr="00F86EFD" w:rsidRDefault="00D501FE" w:rsidP="00D501FE">
      <w:r w:rsidRPr="00F86EFD">
        <w:t>In a recent report in La Presse, former Canadian ambassador to Washington Raymond Chrétien said of our once-good relationship with the U.S.: “</w:t>
      </w:r>
      <w:r w:rsidRPr="00623975">
        <w:rPr>
          <w:rStyle w:val="StyleUnderline"/>
        </w:rPr>
        <w:t>All that has just fallen by the wayside. We once negotiated hard, but with respect. Never with threats. And now we're threatened</w:t>
      </w:r>
      <w:r w:rsidRPr="00F86EFD">
        <w:t>.” However, for those who believe we should cut hydro power to threaten the U.S., he added, “Americans won’t negotiate with a knife to their throat.”</w:t>
      </w:r>
    </w:p>
    <w:p w14:paraId="5D0C98DC" w14:textId="26646FE4" w:rsidR="003404A7" w:rsidRPr="00F86EFD" w:rsidRDefault="003404A7" w:rsidP="003404A7">
      <w:pPr>
        <w:pStyle w:val="Heading3"/>
      </w:pPr>
      <w:r w:rsidRPr="00F86EFD">
        <w:t>1AR --- Multilat Impact</w:t>
      </w:r>
    </w:p>
    <w:p w14:paraId="483EE353" w14:textId="797A1F38" w:rsidR="003404A7" w:rsidRPr="00F86EFD" w:rsidRDefault="003404A7" w:rsidP="003404A7">
      <w:pPr>
        <w:pStyle w:val="Heading4"/>
      </w:pPr>
      <w:r w:rsidRPr="00F86EFD">
        <w:t xml:space="preserve">No multilat impact – that’s Maull. </w:t>
      </w:r>
    </w:p>
    <w:p w14:paraId="2FA3B381" w14:textId="77777777" w:rsidR="003404A7" w:rsidRPr="00F86EFD" w:rsidRDefault="003404A7" w:rsidP="003404A7">
      <w:pPr>
        <w:pStyle w:val="Heading4"/>
      </w:pPr>
      <w:r w:rsidRPr="00F86EFD">
        <w:t xml:space="preserve">1 – Compromises and lowest common denominators characterize agreements   </w:t>
      </w:r>
    </w:p>
    <w:p w14:paraId="362A393A" w14:textId="77777777" w:rsidR="003404A7" w:rsidRPr="00F86EFD" w:rsidRDefault="003404A7" w:rsidP="003404A7">
      <w:pPr>
        <w:pStyle w:val="Heading4"/>
      </w:pPr>
      <w:r w:rsidRPr="00F86EFD">
        <w:t>2 – Negotiations are protracted and costly – only creates an illusion we’re making progress</w:t>
      </w:r>
    </w:p>
    <w:p w14:paraId="0CE225FD" w14:textId="77777777" w:rsidR="003404A7" w:rsidRPr="00F86EFD" w:rsidRDefault="003404A7" w:rsidP="003404A7">
      <w:pPr>
        <w:pStyle w:val="Heading4"/>
      </w:pPr>
      <w:r w:rsidRPr="00F86EFD">
        <w:t>3 – Noncompliance issues</w:t>
      </w:r>
    </w:p>
    <w:p w14:paraId="5AD80C10" w14:textId="77777777" w:rsidR="003404A7" w:rsidRPr="00F86EFD" w:rsidRDefault="003404A7" w:rsidP="003404A7">
      <w:pPr>
        <w:spacing w:line="276" w:lineRule="auto"/>
      </w:pPr>
      <w:r w:rsidRPr="00F86EFD">
        <w:rPr>
          <w:rStyle w:val="Style13ptBold"/>
        </w:rPr>
        <w:t>Feffer 21</w:t>
      </w:r>
      <w:r w:rsidRPr="00F86EFD">
        <w:t xml:space="preserve"> [John Feffer is the director of Foreign Policy in Focus at the Institute for Policy Studies, is a senior associate at the Asia Institute in Seoul, “Multilateralism and the Biden Administration,” Rosalux, 3-11-21, https://rosalux.nyc/multilateralism-and-the-biden-administration/]</w:t>
      </w:r>
    </w:p>
    <w:p w14:paraId="2D53A1A6" w14:textId="77777777" w:rsidR="003404A7" w:rsidRPr="00F86EFD" w:rsidRDefault="003404A7" w:rsidP="003404A7">
      <w:pPr>
        <w:spacing w:line="276" w:lineRule="auto"/>
        <w:rPr>
          <w:rStyle w:val="StyleUnderline"/>
        </w:rPr>
      </w:pPr>
      <w:r w:rsidRPr="00F86EFD">
        <w:rPr>
          <w:rStyle w:val="StyleUnderline"/>
        </w:rPr>
        <w:t>A</w:t>
      </w:r>
      <w:r w:rsidRPr="00F86EFD">
        <w:rPr>
          <w:sz w:val="16"/>
        </w:rPr>
        <w:t xml:space="preserve"> second </w:t>
      </w:r>
      <w:r w:rsidRPr="00F86EFD">
        <w:rPr>
          <w:rStyle w:val="StyleUnderline"/>
        </w:rPr>
        <w:t xml:space="preserve">challenge for multilateralism is non-compliance. </w:t>
      </w:r>
      <w:r w:rsidRPr="00F86EFD">
        <w:rPr>
          <w:rStyle w:val="Emphasis"/>
        </w:rPr>
        <w:t>If powerful countries don’t want to abide by international rules, they simply don’t.</w:t>
      </w:r>
      <w:r w:rsidRPr="00F86EFD">
        <w:rPr>
          <w:rStyle w:val="StyleUnderline"/>
        </w:rPr>
        <w:t xml:space="preserve"> The United States has demonstrated this problem</w:t>
      </w:r>
      <w:r w:rsidRPr="00F86EFD">
        <w:rPr>
          <w:sz w:val="16"/>
        </w:rPr>
        <w:t xml:space="preserve"> of non-compliance repeatedly over the years, </w:t>
      </w:r>
      <w:r w:rsidRPr="00F86EFD">
        <w:rPr>
          <w:rStyle w:val="StyleUnderline"/>
        </w:rPr>
        <w:t>most recently on drone warfare and refugee policy. Russia in Crimea and China in the South China Sea have also flouted international law. Even</w:t>
      </w:r>
      <w:r w:rsidRPr="00F86EFD">
        <w:rPr>
          <w:sz w:val="16"/>
        </w:rPr>
        <w:t xml:space="preserve"> relatively </w:t>
      </w:r>
      <w:r w:rsidRPr="00F86EFD">
        <w:rPr>
          <w:rStyle w:val="StyleUnderline"/>
        </w:rPr>
        <w:t>weak countries</w:t>
      </w:r>
      <w:r w:rsidRPr="00F86EFD">
        <w:rPr>
          <w:sz w:val="16"/>
        </w:rPr>
        <w:t xml:space="preserve"> have managed to </w:t>
      </w:r>
      <w:r w:rsidRPr="00F86EFD">
        <w:rPr>
          <w:rStyle w:val="Emphasis"/>
        </w:rPr>
        <w:t>defy international</w:t>
      </w:r>
      <w:r w:rsidRPr="00F86EFD">
        <w:rPr>
          <w:rStyle w:val="StyleUnderline"/>
        </w:rPr>
        <w:t xml:space="preserve"> agreements and </w:t>
      </w:r>
      <w:r w:rsidRPr="00F86EFD">
        <w:rPr>
          <w:rStyle w:val="Emphasis"/>
        </w:rPr>
        <w:t>authorities</w:t>
      </w:r>
      <w:r w:rsidRPr="00F86EFD">
        <w:rPr>
          <w:sz w:val="16"/>
        </w:rPr>
        <w:t xml:space="preserve">, as North Korea has done in developing its nuclear weapons program. Non-compliance triggers penalties such as economic sanctions, but </w:t>
      </w:r>
      <w:r w:rsidRPr="00F86EFD">
        <w:rPr>
          <w:rStyle w:val="StyleUnderline"/>
        </w:rPr>
        <w:t xml:space="preserve">countries are often </w:t>
      </w:r>
      <w:r w:rsidRPr="00F86EFD">
        <w:rPr>
          <w:rStyle w:val="Emphasis"/>
        </w:rPr>
        <w:t>willing to absorb those penalties.</w:t>
      </w:r>
    </w:p>
    <w:p w14:paraId="7C6D1CFE" w14:textId="77777777" w:rsidR="003404A7" w:rsidRPr="00F86EFD" w:rsidRDefault="003404A7" w:rsidP="003404A7">
      <w:pPr>
        <w:spacing w:line="276" w:lineRule="auto"/>
        <w:rPr>
          <w:sz w:val="16"/>
        </w:rPr>
      </w:pPr>
      <w:r w:rsidRPr="00F86EFD">
        <w:rPr>
          <w:sz w:val="16"/>
        </w:rPr>
        <w:t xml:space="preserve">This problem of non-compliance will become ever more salient on environmental questions. </w:t>
      </w:r>
      <w:r w:rsidRPr="00F86EFD">
        <w:rPr>
          <w:rStyle w:val="StyleUnderline"/>
        </w:rPr>
        <w:t>Many governments</w:t>
      </w:r>
      <w:r w:rsidRPr="00F86EFD">
        <w:rPr>
          <w:sz w:val="16"/>
        </w:rPr>
        <w:t xml:space="preserve"> have </w:t>
      </w:r>
      <w:r w:rsidRPr="00F86EFD">
        <w:rPr>
          <w:rStyle w:val="StyleUnderline"/>
        </w:rPr>
        <w:t xml:space="preserve">pledged to become carbon neutral by 2050. But there are </w:t>
      </w:r>
      <w:r w:rsidRPr="00F86EFD">
        <w:rPr>
          <w:rStyle w:val="Emphasis"/>
        </w:rPr>
        <w:t>no enforcement mechanisms</w:t>
      </w:r>
      <w:r w:rsidRPr="00F86EFD">
        <w:rPr>
          <w:rStyle w:val="StyleUnderline"/>
        </w:rPr>
        <w:t xml:space="preserve"> to keep countries to their word. </w:t>
      </w:r>
      <w:r w:rsidRPr="00F86EFD">
        <w:rPr>
          <w:rStyle w:val="Emphasis"/>
        </w:rPr>
        <w:t>Nor</w:t>
      </w:r>
      <w:r w:rsidRPr="00F86EFD">
        <w:rPr>
          <w:sz w:val="16"/>
        </w:rPr>
        <w:t xml:space="preserve"> are there </w:t>
      </w:r>
      <w:r w:rsidRPr="00F86EFD">
        <w:rPr>
          <w:rStyle w:val="StyleUnderline"/>
        </w:rPr>
        <w:t xml:space="preserve">international </w:t>
      </w:r>
      <w:r w:rsidRPr="00F86EFD">
        <w:rPr>
          <w:rStyle w:val="Emphasis"/>
        </w:rPr>
        <w:t>authorities to pressure countries</w:t>
      </w:r>
      <w:r w:rsidRPr="00F86EFD">
        <w:rPr>
          <w:rStyle w:val="StyleUnderline"/>
        </w:rPr>
        <w:t xml:space="preserve"> into making those pledges in the first place.</w:t>
      </w:r>
      <w:r w:rsidRPr="00F86EFD">
        <w:rPr>
          <w:sz w:val="16"/>
        </w:rPr>
        <w:t xml:space="preserve"> As an aspect of the collective action problem, </w:t>
      </w:r>
      <w:r w:rsidRPr="00F86EFD">
        <w:rPr>
          <w:rStyle w:val="StyleUnderline"/>
        </w:rPr>
        <w:t xml:space="preserve">non-compliance is a </w:t>
      </w:r>
      <w:r w:rsidRPr="00F86EFD">
        <w:rPr>
          <w:rStyle w:val="Emphasis"/>
        </w:rPr>
        <w:t>feature of multilateralism across the board</w:t>
      </w:r>
      <w:r w:rsidRPr="00F86EFD">
        <w:rPr>
          <w:rStyle w:val="StyleUnderline"/>
        </w:rPr>
        <w:t>, whether non-proliferation, pandemic suppression, or the treatment of public commons like the oceans, cyberspace, or outer space.</w:t>
      </w:r>
      <w:r w:rsidRPr="00F86EFD">
        <w:rPr>
          <w:sz w:val="16"/>
        </w:rPr>
        <w:t xml:space="preserve"> But with the Doomsday Clock of The Bulletin of Atomic Scientists still a mere 100 second from midnight, non-compliance carries with it unprecedented existential risks for the human race.</w:t>
      </w:r>
    </w:p>
    <w:p w14:paraId="00FE2541" w14:textId="77777777" w:rsidR="003404A7" w:rsidRPr="00F86EFD" w:rsidRDefault="003404A7" w:rsidP="003404A7">
      <w:pPr>
        <w:pStyle w:val="Heading4"/>
      </w:pPr>
      <w:r w:rsidRPr="00F86EFD">
        <w:t>4 – Governance issues</w:t>
      </w:r>
    </w:p>
    <w:p w14:paraId="30E7CE29" w14:textId="77777777" w:rsidR="003404A7" w:rsidRPr="00F86EFD" w:rsidRDefault="003404A7" w:rsidP="003404A7">
      <w:pPr>
        <w:spacing w:line="276" w:lineRule="auto"/>
      </w:pPr>
      <w:r w:rsidRPr="00F86EFD">
        <w:rPr>
          <w:rStyle w:val="Style13ptBold"/>
        </w:rPr>
        <w:t>Feffer 21</w:t>
      </w:r>
      <w:r w:rsidRPr="00F86EFD">
        <w:t xml:space="preserve"> [John Feffer is the director of Foreign Policy in Focus at the Institute for Policy Studies, is a senior associate at the Asia Institute in Seoul, “Multilateralism and the Biden Administration,” Rosalux, 3-11-21, https://rosalux.nyc/multilateralism-and-the-biden-administration/]</w:t>
      </w:r>
    </w:p>
    <w:p w14:paraId="47DCC06E" w14:textId="77777777" w:rsidR="003404A7" w:rsidRPr="00F86EFD" w:rsidRDefault="003404A7" w:rsidP="003404A7">
      <w:pPr>
        <w:rPr>
          <w:rStyle w:val="StyleUnderline"/>
        </w:rPr>
      </w:pPr>
      <w:r w:rsidRPr="00F86EFD">
        <w:rPr>
          <w:sz w:val="16"/>
        </w:rPr>
        <w:t xml:space="preserve">Finally, </w:t>
      </w:r>
      <w:r w:rsidRPr="00F86EFD">
        <w:rPr>
          <w:rStyle w:val="StyleUnderline"/>
        </w:rPr>
        <w:t xml:space="preserve">there is the problem of governance. There is </w:t>
      </w:r>
      <w:r w:rsidRPr="00F86EFD">
        <w:rPr>
          <w:rStyle w:val="Emphasis"/>
        </w:rPr>
        <w:t>no global government</w:t>
      </w:r>
      <w:r w:rsidRPr="00F86EFD">
        <w:rPr>
          <w:rStyle w:val="StyleUnderline"/>
        </w:rPr>
        <w:t xml:space="preserve"> and thus no democratic way to regulate global affairs. Multilateralism</w:t>
      </w:r>
      <w:r w:rsidRPr="00F86EFD">
        <w:rPr>
          <w:sz w:val="16"/>
        </w:rPr>
        <w:t xml:space="preserve"> is one response to this problem of governance. It </w:t>
      </w:r>
      <w:r w:rsidRPr="00F86EFD">
        <w:rPr>
          <w:rStyle w:val="StyleUnderline"/>
        </w:rPr>
        <w:t>asserts that governments</w:t>
      </w:r>
      <w:r w:rsidRPr="00F86EFD">
        <w:rPr>
          <w:sz w:val="16"/>
        </w:rPr>
        <w:t xml:space="preserve">, as the representatives of their people, </w:t>
      </w:r>
      <w:r w:rsidRPr="00F86EFD">
        <w:rPr>
          <w:rStyle w:val="StyleUnderline"/>
        </w:rPr>
        <w:t>cooperate on a state-to-state basis to solve collective problems.</w:t>
      </w:r>
      <w:r w:rsidRPr="00F86EFD">
        <w:rPr>
          <w:sz w:val="16"/>
        </w:rPr>
        <w:t xml:space="preserve"> Governments pool their resources to address a crisis; they contribute soldiers to peacekeeping forces; they provide judges and lawyers to participate in international court cases. </w:t>
      </w:r>
      <w:r w:rsidRPr="00F86EFD">
        <w:rPr>
          <w:rStyle w:val="StyleUnderline"/>
        </w:rPr>
        <w:t>The United Nations is</w:t>
      </w:r>
      <w:r w:rsidRPr="00F86EFD">
        <w:rPr>
          <w:sz w:val="16"/>
        </w:rPr>
        <w:t xml:space="preserve"> a global institution but it’s </w:t>
      </w:r>
      <w:r w:rsidRPr="00F86EFD">
        <w:rPr>
          <w:rStyle w:val="StyleUnderline"/>
        </w:rPr>
        <w:t xml:space="preserve">more like a forum than a government, for it has no taxation authority or independent army or autonomous </w:t>
      </w:r>
      <w:r w:rsidRPr="00F86EFD">
        <w:rPr>
          <w:rStyle w:val="Emphasis"/>
        </w:rPr>
        <w:t>capacity to enforce its decisions</w:t>
      </w:r>
      <w:r w:rsidRPr="00F86EFD">
        <w:rPr>
          <w:rStyle w:val="StyleUnderline"/>
        </w:rPr>
        <w:t>.</w:t>
      </w:r>
    </w:p>
    <w:p w14:paraId="7ACF1084" w14:textId="77777777" w:rsidR="003404A7" w:rsidRPr="00F86EFD" w:rsidRDefault="003404A7" w:rsidP="003404A7">
      <w:pPr>
        <w:rPr>
          <w:rStyle w:val="StyleUnderline"/>
        </w:rPr>
      </w:pPr>
      <w:r w:rsidRPr="00F86EFD">
        <w:rPr>
          <w:rStyle w:val="StyleUnderline"/>
        </w:rPr>
        <w:t>Largely absent from this</w:t>
      </w:r>
      <w:r w:rsidRPr="00F86EFD">
        <w:rPr>
          <w:sz w:val="16"/>
        </w:rPr>
        <w:t xml:space="preserve"> inter-state </w:t>
      </w:r>
      <w:r w:rsidRPr="00F86EFD">
        <w:rPr>
          <w:rStyle w:val="StyleUnderline"/>
        </w:rPr>
        <w:t>arrangement are civil society organizations, municipal authorities, corporations, and other intermediate institutions</w:t>
      </w:r>
      <w:r w:rsidRPr="00F86EFD">
        <w:rPr>
          <w:sz w:val="16"/>
        </w:rPr>
        <w:t xml:space="preserve">, though they sometimes hold consultative status in international fora. One alternative to emerge in recent years is </w:t>
      </w:r>
      <w:r w:rsidRPr="00F86EFD">
        <w:rPr>
          <w:rStyle w:val="StyleUnderline"/>
        </w:rPr>
        <w:t>multistakeholderism</w:t>
      </w:r>
      <w:r w:rsidRPr="00F86EFD">
        <w:rPr>
          <w:sz w:val="16"/>
        </w:rPr>
        <w:t xml:space="preserve">, which </w:t>
      </w:r>
      <w:r w:rsidRPr="00F86EFD">
        <w:rPr>
          <w:rStyle w:val="StyleUnderline"/>
        </w:rPr>
        <w:t>seeks to “bring together global actors that have a potential ‘stake’ in an issue and ask them to collaboratively sort out a solution.” These arrangements</w:t>
      </w:r>
      <w:r w:rsidRPr="00F86EFD">
        <w:rPr>
          <w:sz w:val="16"/>
        </w:rPr>
        <w:t xml:space="preserve">, which bring together government, civil society, and business in “public-private” configurations, </w:t>
      </w:r>
      <w:r w:rsidRPr="00F86EFD">
        <w:rPr>
          <w:rStyle w:val="StyleUnderline"/>
        </w:rPr>
        <w:t xml:space="preserve">have their own flaws. They often </w:t>
      </w:r>
      <w:r w:rsidRPr="00F86EFD">
        <w:rPr>
          <w:rStyle w:val="Emphasis"/>
        </w:rPr>
        <w:t>leave out critical voices</w:t>
      </w:r>
      <w:r w:rsidRPr="00F86EFD">
        <w:rPr>
          <w:rStyle w:val="StyleUnderline"/>
        </w:rPr>
        <w:t xml:space="preserve">, </w:t>
      </w:r>
      <w:r w:rsidRPr="00F86EFD">
        <w:rPr>
          <w:rStyle w:val="Emphasis"/>
        </w:rPr>
        <w:t>fail to address</w:t>
      </w:r>
      <w:r w:rsidRPr="00F86EFD">
        <w:rPr>
          <w:rStyle w:val="StyleUnderline"/>
        </w:rPr>
        <w:t xml:space="preserve"> significant </w:t>
      </w:r>
      <w:r w:rsidRPr="00F86EFD">
        <w:rPr>
          <w:rStyle w:val="Emphasis"/>
        </w:rPr>
        <w:t>power differentials</w:t>
      </w:r>
      <w:r w:rsidRPr="00F86EFD">
        <w:rPr>
          <w:rStyle w:val="StyleUnderline"/>
        </w:rPr>
        <w:t xml:space="preserve"> among the stakeholders, and </w:t>
      </w:r>
      <w:r w:rsidRPr="00F86EFD">
        <w:rPr>
          <w:rStyle w:val="Emphasis"/>
        </w:rPr>
        <w:t>gloss over questions of accountability</w:t>
      </w:r>
      <w:r w:rsidRPr="00F86EFD">
        <w:rPr>
          <w:sz w:val="16"/>
        </w:rPr>
        <w:t xml:space="preserve">. Of course, these </w:t>
      </w:r>
      <w:r w:rsidRPr="00F86EFD">
        <w:rPr>
          <w:rStyle w:val="Emphasis"/>
        </w:rPr>
        <w:t>governance problems</w:t>
      </w:r>
      <w:r w:rsidRPr="00F86EFD">
        <w:rPr>
          <w:rStyle w:val="StyleUnderline"/>
        </w:rPr>
        <w:t xml:space="preserve"> can be found at virtually </w:t>
      </w:r>
      <w:r w:rsidRPr="00F86EFD">
        <w:rPr>
          <w:rStyle w:val="Emphasis"/>
        </w:rPr>
        <w:t>every level of authority</w:t>
      </w:r>
      <w:r w:rsidRPr="00F86EFD">
        <w:rPr>
          <w:rStyle w:val="StyleUnderline"/>
        </w:rPr>
        <w:t xml:space="preserve"> from the smallest community group to the UN Security Council.</w:t>
      </w:r>
    </w:p>
    <w:p w14:paraId="74B9844C" w14:textId="77777777" w:rsidR="003404A7" w:rsidRPr="00F86EFD" w:rsidRDefault="003404A7" w:rsidP="003404A7">
      <w:pPr>
        <w:rPr>
          <w:rStyle w:val="StyleUnderline"/>
        </w:rPr>
      </w:pPr>
    </w:p>
    <w:p w14:paraId="66EA0FCE" w14:textId="77777777" w:rsidR="003404A7" w:rsidRPr="00F86EFD" w:rsidRDefault="003404A7" w:rsidP="003404A7"/>
    <w:p w14:paraId="1BF9CAA2" w14:textId="42CCAF55" w:rsidR="00317D3A" w:rsidRPr="00F86EFD" w:rsidRDefault="00A950F6" w:rsidP="00317D3A">
      <w:pPr>
        <w:pStyle w:val="Heading3"/>
      </w:pPr>
      <w:r w:rsidRPr="00F86EFD">
        <w:t>1AR</w:t>
      </w:r>
      <w:r w:rsidR="00317D3A" w:rsidRPr="00F86EFD">
        <w:t xml:space="preserve"> </w:t>
      </w:r>
      <w:r w:rsidR="008A0B6E" w:rsidRPr="00F86EFD">
        <w:t>---</w:t>
      </w:r>
      <w:r w:rsidR="00317D3A" w:rsidRPr="00F86EFD">
        <w:t xml:space="preserve"> BMD</w:t>
      </w:r>
      <w:r w:rsidR="00854146" w:rsidRPr="00F86EFD">
        <w:t>---LT</w:t>
      </w:r>
    </w:p>
    <w:p w14:paraId="5939C367" w14:textId="7761EA38" w:rsidR="00293824" w:rsidRPr="00F86EFD" w:rsidRDefault="00293824" w:rsidP="00293824">
      <w:pPr>
        <w:pStyle w:val="Heading4"/>
      </w:pPr>
      <w:r w:rsidRPr="00F86EFD">
        <w:t>Missile defense strengthens Canadian leadership by giving them decision making power and leverage with America</w:t>
      </w:r>
    </w:p>
    <w:p w14:paraId="119B0576" w14:textId="5B803FC2" w:rsidR="00293824" w:rsidRPr="00F86EFD" w:rsidRDefault="00293824" w:rsidP="00293824">
      <w:r w:rsidRPr="00F86EFD">
        <w:rPr>
          <w:rStyle w:val="Style13ptBold"/>
        </w:rPr>
        <w:t xml:space="preserve">Teeple 20 </w:t>
      </w:r>
      <w:r w:rsidR="007840CE" w:rsidRPr="00F86EFD">
        <w:rPr>
          <w:rStyle w:val="Style13ptBold"/>
        </w:rPr>
        <w:t>– Post-Doctoral Fellow at NAADSN</w:t>
      </w:r>
      <w:r w:rsidR="007840CE" w:rsidRPr="00F86EFD">
        <w:t xml:space="preserve"> </w:t>
      </w:r>
      <w:r w:rsidRPr="00F86EFD">
        <w:t>(Nancy Teeple, 08-07-2020, “</w:t>
      </w:r>
      <w:r w:rsidR="007840CE" w:rsidRPr="00F86EFD">
        <w:t>Canada and Missile Defence: A New Strategic Context Requires Revisiting Participation”, North American and Arctic Defense and Security Network, https://www.naadsn.ca/wp-content/uploads/2020/08/20-August_Teeple_Policy-Brief-Canada-Missile-Defence.pdf</w:t>
      </w:r>
    </w:p>
    <w:p w14:paraId="4025D61F" w14:textId="77777777" w:rsidR="00293824" w:rsidRPr="00F86EFD" w:rsidRDefault="00293824" w:rsidP="00293824">
      <w:r w:rsidRPr="00F86EFD">
        <w:t>However, with the advent of new threats to North</w:t>
      </w:r>
    </w:p>
    <w:p w14:paraId="7F3568E8" w14:textId="77777777" w:rsidR="00293824" w:rsidRPr="00F86EFD" w:rsidRDefault="00293824" w:rsidP="00293824">
      <w:r w:rsidRPr="00F86EFD">
        <w:t>America through advances in missile technology</w:t>
      </w:r>
    </w:p>
    <w:p w14:paraId="7AF76F64" w14:textId="77777777" w:rsidR="00293824" w:rsidRPr="00F86EFD" w:rsidRDefault="00293824" w:rsidP="00293824">
      <w:r w:rsidRPr="00F86EFD">
        <w:t>(new hypersonic missiles, advanced cruise missiles,</w:t>
      </w:r>
    </w:p>
    <w:p w14:paraId="26404254" w14:textId="77777777" w:rsidR="00293824" w:rsidRPr="00F86EFD" w:rsidRDefault="00293824" w:rsidP="00293824">
      <w:r w:rsidRPr="00F86EFD">
        <w:t>and standoff ballistic missiles with unpredictable</w:t>
      </w:r>
    </w:p>
    <w:p w14:paraId="706B2AA3" w14:textId="77777777" w:rsidR="00293824" w:rsidRPr="00F86EFD" w:rsidRDefault="00293824" w:rsidP="00293824">
      <w:r w:rsidRPr="00F86EFD">
        <w:t>trajectories) designed to evade early warning</w:t>
      </w:r>
    </w:p>
    <w:p w14:paraId="3E8F9811" w14:textId="77777777" w:rsidR="00293824" w:rsidRPr="00F86EFD" w:rsidRDefault="00293824" w:rsidP="00293824">
      <w:r w:rsidRPr="00F86EFD">
        <w:t>detection, tracking, and interception by current</w:t>
      </w:r>
    </w:p>
    <w:p w14:paraId="4235D755" w14:textId="77777777" w:rsidR="00293824" w:rsidRPr="00F86EFD" w:rsidRDefault="00293824" w:rsidP="00293824">
      <w:r w:rsidRPr="00F86EFD">
        <w:t>systems, the evolving concept of North American</w:t>
      </w:r>
    </w:p>
    <w:p w14:paraId="658D67F2" w14:textId="77777777" w:rsidR="00293824" w:rsidRPr="00F86EFD" w:rsidRDefault="00293824" w:rsidP="00293824">
      <w:r w:rsidRPr="00F86EFD">
        <w:t>defence and its requisite architecture requires a reevaluation in Canada of its willingness to join missile</w:t>
      </w:r>
    </w:p>
    <w:p w14:paraId="4099A333" w14:textId="77777777" w:rsidR="00293824" w:rsidRPr="00F86EFD" w:rsidRDefault="00293824" w:rsidP="00293824">
      <w:r w:rsidRPr="00F86EFD">
        <w:t>defence; or provide some form of contribution to</w:t>
      </w:r>
    </w:p>
    <w:p w14:paraId="05B0426E" w14:textId="77777777" w:rsidR="00293824" w:rsidRPr="00F86EFD" w:rsidRDefault="00293824" w:rsidP="00293824">
      <w:r w:rsidRPr="00F86EFD">
        <w:t>the system in return for receiving protection under</w:t>
      </w:r>
    </w:p>
    <w:p w14:paraId="1F53E4EC" w14:textId="77777777" w:rsidR="00293824" w:rsidRPr="00F86EFD" w:rsidRDefault="00293824" w:rsidP="00293824">
      <w:r w:rsidRPr="00F86EFD">
        <w:t>US Ground Based Interceptors.</w:t>
      </w:r>
    </w:p>
    <w:p w14:paraId="45C11212" w14:textId="77777777" w:rsidR="00293824" w:rsidRPr="00F86EFD" w:rsidRDefault="00293824" w:rsidP="00293824">
      <w:r w:rsidRPr="00F86EFD">
        <w:t>1 This is particularly</w:t>
      </w:r>
    </w:p>
    <w:p w14:paraId="79033495" w14:textId="77777777" w:rsidR="00293824" w:rsidRPr="00F86EFD" w:rsidRDefault="00293824" w:rsidP="00293824">
      <w:r w:rsidRPr="00F86EFD">
        <w:t>necessary in light of emerging concepts for</w:t>
      </w:r>
    </w:p>
    <w:p w14:paraId="622C682D" w14:textId="77777777" w:rsidR="00293824" w:rsidRPr="00F86EFD" w:rsidRDefault="00293824" w:rsidP="00293824">
      <w:r w:rsidRPr="00F86EFD">
        <w:t>increasing the integration of defence systems for an</w:t>
      </w:r>
    </w:p>
    <w:p w14:paraId="520B64B8" w14:textId="77777777" w:rsidR="00293824" w:rsidRPr="00F86EFD" w:rsidRDefault="00293824" w:rsidP="00293824">
      <w:r w:rsidRPr="00F86EFD">
        <w:t>all-domain awareness capability, as the US develops</w:t>
      </w:r>
    </w:p>
    <w:p w14:paraId="00B0D99A" w14:textId="77777777" w:rsidR="00293824" w:rsidRPr="00F86EFD" w:rsidRDefault="00293824" w:rsidP="00293824">
      <w:r w:rsidRPr="00F86EFD">
        <w:t>its role as an Arctic nation and pursuit of a military</w:t>
      </w:r>
    </w:p>
    <w:p w14:paraId="4B1CD13B" w14:textId="77777777" w:rsidR="00293824" w:rsidRPr="00F86EFD" w:rsidRDefault="00293824" w:rsidP="00293824">
      <w:r w:rsidRPr="00F86EFD">
        <w:t>footprint in the North.</w:t>
      </w:r>
    </w:p>
    <w:p w14:paraId="5AE4F149" w14:textId="77777777" w:rsidR="00293824" w:rsidRPr="00F86EFD" w:rsidRDefault="00293824" w:rsidP="00293824">
      <w:r w:rsidRPr="00F86EFD">
        <w:t>Canada and the US are partners in North American</w:t>
      </w:r>
    </w:p>
    <w:p w14:paraId="30CD4F0A" w14:textId="77777777" w:rsidR="00293824" w:rsidRPr="00F86EFD" w:rsidRDefault="00293824" w:rsidP="00293824">
      <w:r w:rsidRPr="00F86EFD">
        <w:t>defence through the binational NORAD and bilateral</w:t>
      </w:r>
    </w:p>
    <w:p w14:paraId="63766DA1" w14:textId="77777777" w:rsidR="00293824" w:rsidRPr="00F86EFD" w:rsidRDefault="00293824" w:rsidP="00293824">
      <w:r w:rsidRPr="00F86EFD">
        <w:t>agreements, related to Canada’s geostrategic</w:t>
      </w:r>
    </w:p>
    <w:p w14:paraId="64FDFEE0" w14:textId="77777777" w:rsidR="00293824" w:rsidRPr="00F86EFD" w:rsidRDefault="00293824" w:rsidP="00293824">
      <w:r w:rsidRPr="00F86EFD">
        <w:t>position at the top of the continent. Considerations</w:t>
      </w:r>
    </w:p>
    <w:p w14:paraId="32336C3B" w14:textId="77777777" w:rsidR="00293824" w:rsidRPr="00F86EFD" w:rsidRDefault="00293824" w:rsidP="00293824">
      <w:r w:rsidRPr="00F86EFD">
        <w:t>under study of the evolution of North American</w:t>
      </w:r>
    </w:p>
    <w:p w14:paraId="1B9A534D" w14:textId="77777777" w:rsidR="00293824" w:rsidRPr="00F86EFD" w:rsidRDefault="00293824" w:rsidP="00293824">
      <w:r w:rsidRPr="00F86EFD">
        <w:t>Defence (EvoNAD) 2 include new deterrence</w:t>
      </w:r>
    </w:p>
    <w:p w14:paraId="13A8EA3F" w14:textId="77777777" w:rsidR="00293824" w:rsidRPr="00F86EFD" w:rsidRDefault="00293824" w:rsidP="00293824">
      <w:r w:rsidRPr="00F86EFD">
        <w:t>concepts with the advent of emerging domains</w:t>
      </w:r>
    </w:p>
    <w:p w14:paraId="778EBC0E" w14:textId="77777777" w:rsidR="00293824" w:rsidRPr="00F86EFD" w:rsidRDefault="00293824" w:rsidP="00293824">
      <w:r w:rsidRPr="00F86EFD">
        <w:t>2</w:t>
      </w:r>
    </w:p>
    <w:p w14:paraId="306FA1E8" w14:textId="77777777" w:rsidR="00293824" w:rsidRPr="00F86EFD" w:rsidRDefault="00293824" w:rsidP="00293824">
      <w:r w:rsidRPr="00F86EFD">
        <w:t>(space and cyber) posing a complex array of threats</w:t>
      </w:r>
    </w:p>
    <w:p w14:paraId="1D9662F6" w14:textId="77777777" w:rsidR="00293824" w:rsidRPr="00F86EFD" w:rsidRDefault="00293824" w:rsidP="00293824">
      <w:r w:rsidRPr="00F86EFD">
        <w:t>to the US and Canada. Deterrence concepts</w:t>
      </w:r>
    </w:p>
    <w:p w14:paraId="0E3A457F" w14:textId="77777777" w:rsidR="00293824" w:rsidRPr="00F86EFD" w:rsidRDefault="00293824" w:rsidP="00293824">
      <w:r w:rsidRPr="00F86EFD">
        <w:t>involving responding to new missile threats include</w:t>
      </w:r>
    </w:p>
    <w:p w14:paraId="58C221D3" w14:textId="77777777" w:rsidR="00293824" w:rsidRPr="00F86EFD" w:rsidRDefault="00293824" w:rsidP="00293824">
      <w:r w:rsidRPr="00F86EFD">
        <w:t>integrating defensive and offensive measures to</w:t>
      </w:r>
    </w:p>
    <w:p w14:paraId="37A0A045" w14:textId="77777777" w:rsidR="00293824" w:rsidRPr="00F86EFD" w:rsidRDefault="00293824" w:rsidP="00293824">
      <w:r w:rsidRPr="00F86EFD">
        <w:t>deter, disrupt, degrade, and destroy threats before</w:t>
      </w:r>
    </w:p>
    <w:p w14:paraId="084CD6B2" w14:textId="77777777" w:rsidR="00293824" w:rsidRPr="00F86EFD" w:rsidRDefault="00293824" w:rsidP="00293824">
      <w:r w:rsidRPr="00F86EFD">
        <w:t>they reach their targets. The 2019 Missile Defence</w:t>
      </w:r>
    </w:p>
    <w:p w14:paraId="3ABE080F" w14:textId="77777777" w:rsidR="00293824" w:rsidRPr="00F86EFD" w:rsidRDefault="00293824" w:rsidP="00293824">
      <w:r w:rsidRPr="00F86EFD">
        <w:t>Review outlines four missions: deterrence, passive</w:t>
      </w:r>
    </w:p>
    <w:p w14:paraId="4E790121" w14:textId="77777777" w:rsidR="00293824" w:rsidRPr="00F86EFD" w:rsidRDefault="00293824" w:rsidP="00293824">
      <w:r w:rsidRPr="00F86EFD">
        <w:t>defence, active defence, and attack operations – the</w:t>
      </w:r>
    </w:p>
    <w:p w14:paraId="44CC5279" w14:textId="77777777" w:rsidR="00293824" w:rsidRPr="00F86EFD" w:rsidRDefault="00293824" w:rsidP="00293824">
      <w:r w:rsidRPr="00F86EFD">
        <w:t>latter involving targeting the platforms (i.e. the</w:t>
      </w:r>
    </w:p>
    <w:p w14:paraId="1C14B8B8" w14:textId="77777777" w:rsidR="00293824" w:rsidRPr="00F86EFD" w:rsidRDefault="00293824" w:rsidP="00293824">
      <w:r w:rsidRPr="00F86EFD">
        <w:t>archers) rather than the missiles themselves (or</w:t>
      </w:r>
    </w:p>
    <w:p w14:paraId="17235475" w14:textId="77777777" w:rsidR="00293824" w:rsidRPr="00F86EFD" w:rsidRDefault="00293824" w:rsidP="00293824">
      <w:r w:rsidRPr="00F86EFD">
        <w:t>arrows). 3 This moves beyond BMD towards a</w:t>
      </w:r>
    </w:p>
    <w:p w14:paraId="612BE9C3" w14:textId="77777777" w:rsidR="00293824" w:rsidRPr="00F86EFD" w:rsidRDefault="00293824" w:rsidP="00293824">
      <w:r w:rsidRPr="00F86EFD">
        <w:t>broader Missile Defence 4 concept, responding to</w:t>
      </w:r>
    </w:p>
    <w:p w14:paraId="6F2ED427" w14:textId="77777777" w:rsidR="00293824" w:rsidRPr="00F86EFD" w:rsidRDefault="00293824" w:rsidP="00293824">
      <w:r w:rsidRPr="00F86EFD">
        <w:t>the spectrum of threats posed by new systems with</w:t>
      </w:r>
    </w:p>
    <w:p w14:paraId="44693B92" w14:textId="77777777" w:rsidR="00293824" w:rsidRPr="00F86EFD" w:rsidRDefault="00293824" w:rsidP="00293824">
      <w:r w:rsidRPr="00F86EFD">
        <w:t>deterrence-by-denial (part of US nuclear doctrine</w:t>
      </w:r>
    </w:p>
    <w:p w14:paraId="0A5CF100" w14:textId="77777777" w:rsidR="00293824" w:rsidRPr="00F86EFD" w:rsidRDefault="00293824" w:rsidP="00293824">
      <w:r w:rsidRPr="00F86EFD">
        <w:t>combining deterrence by denial and punishment),</w:t>
      </w:r>
    </w:p>
    <w:p w14:paraId="61FD90F0" w14:textId="77777777" w:rsidR="00293824" w:rsidRPr="00F86EFD" w:rsidRDefault="00293824" w:rsidP="00293824">
      <w:r w:rsidRPr="00F86EFD">
        <w:t>providing an assortment of offensive and defensive</w:t>
      </w:r>
    </w:p>
    <w:p w14:paraId="50E7BC2D" w14:textId="77777777" w:rsidR="00293824" w:rsidRPr="00F86EFD" w:rsidRDefault="00293824" w:rsidP="00293824">
      <w:r w:rsidRPr="00F86EFD">
        <w:t>options. Layered concepts involving supplementing</w:t>
      </w:r>
    </w:p>
    <w:p w14:paraId="47F0FEF9" w14:textId="77777777" w:rsidR="00293824" w:rsidRPr="00F86EFD" w:rsidRDefault="00293824" w:rsidP="00293824">
      <w:r w:rsidRPr="00F86EFD">
        <w:t>GMD (including the planned new GBIs) with Aegis</w:t>
      </w:r>
    </w:p>
    <w:p w14:paraId="56C116FF" w14:textId="77777777" w:rsidR="00293824" w:rsidRPr="00F86EFD" w:rsidRDefault="00293824" w:rsidP="00293824">
      <w:r w:rsidRPr="00F86EFD">
        <w:t>and THAAD for more comprehensive defence of</w:t>
      </w:r>
    </w:p>
    <w:p w14:paraId="29F1E14F" w14:textId="77777777" w:rsidR="00293824" w:rsidRPr="00F86EFD" w:rsidRDefault="00293824" w:rsidP="00293824">
      <w:r w:rsidRPr="00F86EFD">
        <w:t>North America have been recently proposed.5</w:t>
      </w:r>
    </w:p>
    <w:p w14:paraId="79B3ED2E" w14:textId="77777777" w:rsidR="00293824" w:rsidRPr="00F86EFD" w:rsidRDefault="00293824" w:rsidP="00293824"/>
    <w:p w14:paraId="19974D2D" w14:textId="77777777" w:rsidR="00293824" w:rsidRPr="00F86EFD" w:rsidRDefault="00293824" w:rsidP="00293824">
      <w:r w:rsidRPr="00F86EFD">
        <w:t>In light of the increasing uncertainty and complexity</w:t>
      </w:r>
    </w:p>
    <w:p w14:paraId="174FDCA8" w14:textId="77777777" w:rsidR="00293824" w:rsidRPr="00F86EFD" w:rsidRDefault="00293824" w:rsidP="00293824">
      <w:r w:rsidRPr="00F86EFD">
        <w:t>of the global security environment, and particularly</w:t>
      </w:r>
    </w:p>
    <w:p w14:paraId="5C3B8C2B" w14:textId="77777777" w:rsidR="00293824" w:rsidRPr="00F86EFD" w:rsidRDefault="00293824" w:rsidP="00293824">
      <w:r w:rsidRPr="00F86EFD">
        <w:t>the threats posed to North American – as the</w:t>
      </w:r>
    </w:p>
    <w:p w14:paraId="22E9DC4F" w14:textId="77777777" w:rsidR="00293824" w:rsidRPr="00F86EFD" w:rsidRDefault="00293824" w:rsidP="00293824">
      <w:r w:rsidRPr="00F86EFD">
        <w:t>continent is no longer a sanctuary according to the</w:t>
      </w:r>
    </w:p>
    <w:p w14:paraId="4D97619B" w14:textId="77777777" w:rsidR="00293824" w:rsidRPr="00F86EFD" w:rsidRDefault="00293824" w:rsidP="00293824">
      <w:r w:rsidRPr="00F86EFD">
        <w:t>current NORAD Commander 6 – Canada might</w:t>
      </w:r>
    </w:p>
    <w:p w14:paraId="5DC0D168" w14:textId="77777777" w:rsidR="00293824" w:rsidRPr="00F86EFD" w:rsidRDefault="00293824" w:rsidP="00293824">
      <w:r w:rsidRPr="00F86EFD">
        <w:t>reconsider how it views requirements for strategic</w:t>
      </w:r>
    </w:p>
    <w:p w14:paraId="1627C8F5" w14:textId="77777777" w:rsidR="00293824" w:rsidRPr="00F86EFD" w:rsidRDefault="00293824" w:rsidP="00293824">
      <w:r w:rsidRPr="00F86EFD">
        <w:t>stability and to ensure national security. Canada has</w:t>
      </w:r>
    </w:p>
    <w:p w14:paraId="4FCC522C" w14:textId="77777777" w:rsidR="00293824" w:rsidRPr="00F86EFD" w:rsidRDefault="00293824" w:rsidP="00293824">
      <w:r w:rsidRPr="00F86EFD">
        <w:t>demonstrated a decline in its advocacy for nuclear</w:t>
      </w:r>
    </w:p>
    <w:p w14:paraId="4B953431" w14:textId="77777777" w:rsidR="00293824" w:rsidRPr="00F86EFD" w:rsidRDefault="00293824" w:rsidP="00293824">
      <w:r w:rsidRPr="00F86EFD">
        <w:t>disarmament over the past two decades, and</w:t>
      </w:r>
    </w:p>
    <w:p w14:paraId="3E7B987F" w14:textId="77777777" w:rsidR="00293824" w:rsidRPr="00F86EFD" w:rsidRDefault="00293824" w:rsidP="00293824">
      <w:r w:rsidRPr="00F86EFD">
        <w:t>particularly since 2014, aligning its national security</w:t>
      </w:r>
    </w:p>
    <w:p w14:paraId="6678289D" w14:textId="77777777" w:rsidR="00293824" w:rsidRPr="00F86EFD" w:rsidRDefault="00293824" w:rsidP="00293824">
      <w:r w:rsidRPr="00F86EFD">
        <w:t>and defence interests more closely with those of the</w:t>
      </w:r>
    </w:p>
    <w:p w14:paraId="60D21C0B" w14:textId="77777777" w:rsidR="00293824" w:rsidRPr="00F86EFD" w:rsidRDefault="00293824" w:rsidP="00293824">
      <w:r w:rsidRPr="00F86EFD">
        <w:t>US. To that end, Canada should now reverse this</w:t>
      </w:r>
    </w:p>
    <w:p w14:paraId="20F71F80" w14:textId="77777777" w:rsidR="00293824" w:rsidRPr="00F86EFD" w:rsidRDefault="00293824" w:rsidP="00293824">
      <w:r w:rsidRPr="00F86EFD">
        <w:t>trend and embrace its role as a key partner in North</w:t>
      </w:r>
    </w:p>
    <w:p w14:paraId="7710D809" w14:textId="77777777" w:rsidR="00293824" w:rsidRPr="00F86EFD" w:rsidRDefault="00293824" w:rsidP="00293824">
      <w:r w:rsidRPr="00F86EFD">
        <w:t>American defence within the new integrated</w:t>
      </w:r>
    </w:p>
    <w:p w14:paraId="220C59D9" w14:textId="77777777" w:rsidR="00293824" w:rsidRPr="00F86EFD" w:rsidRDefault="00293824" w:rsidP="00293824">
      <w:r w:rsidRPr="00F86EFD">
        <w:t>system-of-systems concept, through increased</w:t>
      </w:r>
    </w:p>
    <w:p w14:paraId="769DC36C" w14:textId="77777777" w:rsidR="00293824" w:rsidRPr="00F86EFD" w:rsidRDefault="00293824" w:rsidP="00293824">
      <w:r w:rsidRPr="00F86EFD">
        <w:t>contribution to missile defence; or consider making</w:t>
      </w:r>
    </w:p>
    <w:p w14:paraId="5ED7C744" w14:textId="77777777" w:rsidR="00293824" w:rsidRPr="00F86EFD" w:rsidRDefault="00293824" w:rsidP="00293824">
      <w:r w:rsidRPr="00F86EFD">
        <w:t>a deal with the US in order to receive protection.</w:t>
      </w:r>
    </w:p>
    <w:p w14:paraId="2020FB54" w14:textId="77777777" w:rsidR="00293824" w:rsidRPr="00F86EFD" w:rsidRDefault="00293824" w:rsidP="00293824">
      <w:r w:rsidRPr="00F86EFD">
        <w:t>Framework</w:t>
      </w:r>
    </w:p>
    <w:p w14:paraId="0FB6B40E" w14:textId="77777777" w:rsidR="00293824" w:rsidRPr="00F86EFD" w:rsidRDefault="00293824" w:rsidP="00293824">
      <w:r w:rsidRPr="00F86EFD">
        <w:t>The framework for assessing Canada’s role in</w:t>
      </w:r>
    </w:p>
    <w:p w14:paraId="2271C742" w14:textId="77777777" w:rsidR="00293824" w:rsidRPr="00F86EFD" w:rsidRDefault="00293824" w:rsidP="00293824">
      <w:r w:rsidRPr="00F86EFD">
        <w:t>binational missile defence from a political-strategic</w:t>
      </w:r>
    </w:p>
    <w:p w14:paraId="538F9032" w14:textId="77777777" w:rsidR="00293824" w:rsidRPr="00F86EFD" w:rsidRDefault="00293824" w:rsidP="00293824">
      <w:r w:rsidRPr="00F86EFD">
        <w:t>approach rests on the real and perceived benefits of</w:t>
      </w:r>
    </w:p>
    <w:p w14:paraId="01C51D4E" w14:textId="77777777" w:rsidR="00293824" w:rsidRPr="00F86EFD" w:rsidRDefault="00293824" w:rsidP="00293824">
      <w:r w:rsidRPr="00F86EFD">
        <w:t>participation; namely a “piece of the action” and a</w:t>
      </w:r>
    </w:p>
    <w:p w14:paraId="210EA069" w14:textId="77777777" w:rsidR="00293824" w:rsidRPr="00F86EFD" w:rsidRDefault="00293824" w:rsidP="00293824">
      <w:r w:rsidRPr="00F86EFD">
        <w:t>“seat at the table.” 7 Participation provides</w:t>
      </w:r>
    </w:p>
    <w:p w14:paraId="4D57CCE2" w14:textId="77777777" w:rsidR="00293824" w:rsidRPr="00F86EFD" w:rsidRDefault="00293824" w:rsidP="00293824">
      <w:r w:rsidRPr="00F86EFD">
        <w:t>opportunities for Canada to be a stronger partner in</w:t>
      </w:r>
    </w:p>
    <w:p w14:paraId="0FE63000" w14:textId="77777777" w:rsidR="00293824" w:rsidRPr="00F86EFD" w:rsidRDefault="00293824" w:rsidP="00293824">
      <w:r w:rsidRPr="00F86EFD">
        <w:t>the binational command structure and bilateral</w:t>
      </w:r>
    </w:p>
    <w:p w14:paraId="0FAA8349" w14:textId="77777777" w:rsidR="00293824" w:rsidRPr="00F86EFD" w:rsidRDefault="00293824" w:rsidP="00293824">
      <w:r w:rsidRPr="00F86EFD">
        <w:t>defence of North America. In a time of increasing</w:t>
      </w:r>
    </w:p>
    <w:p w14:paraId="65087279" w14:textId="77777777" w:rsidR="00293824" w:rsidRPr="00F86EFD" w:rsidRDefault="00293824" w:rsidP="00293824">
      <w:r w:rsidRPr="00F86EFD">
        <w:t>strategic uncertainty of advances in missile</w:t>
      </w:r>
    </w:p>
    <w:p w14:paraId="31AA1909" w14:textId="77777777" w:rsidR="00293824" w:rsidRPr="00F86EFD" w:rsidRDefault="00293824" w:rsidP="00293824">
      <w:r w:rsidRPr="00F86EFD">
        <w:t>technologies by great power and rogue state</w:t>
      </w:r>
    </w:p>
    <w:p w14:paraId="411F5643" w14:textId="77777777" w:rsidR="00293824" w:rsidRPr="00F86EFD" w:rsidRDefault="00293824" w:rsidP="00293824">
      <w:r w:rsidRPr="00F86EFD">
        <w:t>adversaries, Canada’s security may best be</w:t>
      </w:r>
    </w:p>
    <w:p w14:paraId="63BD8086" w14:textId="77777777" w:rsidR="00293824" w:rsidRPr="00F86EFD" w:rsidRDefault="00293824" w:rsidP="00293824">
      <w:r w:rsidRPr="00F86EFD">
        <w:t>guaranteed by joining the US missile defence</w:t>
      </w:r>
    </w:p>
    <w:p w14:paraId="155DA052" w14:textId="77777777" w:rsidR="00293824" w:rsidRPr="00F86EFD" w:rsidRDefault="00293824" w:rsidP="00293824">
      <w:r w:rsidRPr="00F86EFD">
        <w:t>program. Indeed, with an observable shift in</w:t>
      </w:r>
    </w:p>
    <w:p w14:paraId="70B73037" w14:textId="77777777" w:rsidR="00293824" w:rsidRPr="00F86EFD" w:rsidRDefault="00293824" w:rsidP="00293824">
      <w:r w:rsidRPr="00F86EFD">
        <w:t>Canada’s approach to nuclear issues8 – a formal role</w:t>
      </w:r>
    </w:p>
    <w:p w14:paraId="23FCB896" w14:textId="77777777" w:rsidR="00293824" w:rsidRPr="00F86EFD" w:rsidRDefault="00293824" w:rsidP="00293824">
      <w:r w:rsidRPr="00F86EFD">
        <w:t>that aligns with the defence interests of the United</w:t>
      </w:r>
    </w:p>
    <w:p w14:paraId="50024933" w14:textId="77777777" w:rsidR="00293824" w:rsidRPr="00F86EFD" w:rsidRDefault="00293824" w:rsidP="00293824">
      <w:r w:rsidRPr="00F86EFD">
        <w:t>States is likely to direct Canadian national interests</w:t>
      </w:r>
    </w:p>
    <w:p w14:paraId="016950A6" w14:textId="77777777" w:rsidR="00293824" w:rsidRPr="00F86EFD" w:rsidRDefault="00293824" w:rsidP="00293824">
      <w:r w:rsidRPr="00F86EFD">
        <w:t>towards participation in missile defence, as part of</w:t>
      </w:r>
    </w:p>
    <w:p w14:paraId="14B6E01D" w14:textId="77777777" w:rsidR="00293824" w:rsidRPr="00F86EFD" w:rsidRDefault="00293824" w:rsidP="00293824">
      <w:r w:rsidRPr="00F86EFD">
        <w:t>evolving North American Defence. One of the</w:t>
      </w:r>
    </w:p>
    <w:p w14:paraId="5E24EA76" w14:textId="77777777" w:rsidR="00293824" w:rsidRPr="00F86EFD" w:rsidRDefault="00293824" w:rsidP="00293824">
      <w:r w:rsidRPr="00F86EFD">
        <w:t>greatest obstacles, however, is that the initiative is</w:t>
      </w:r>
    </w:p>
    <w:p w14:paraId="3F6F3074" w14:textId="77777777" w:rsidR="00293824" w:rsidRPr="00F86EFD" w:rsidRDefault="00293824" w:rsidP="00293824">
      <w:r w:rsidRPr="00F86EFD">
        <w:t>treated by political parties and candidates to as a</w:t>
      </w:r>
    </w:p>
    <w:p w14:paraId="23E68DCD" w14:textId="77777777" w:rsidR="00293824" w:rsidRPr="00F86EFD" w:rsidRDefault="00293824" w:rsidP="00293824">
      <w:r w:rsidRPr="00F86EFD">
        <w:t>partisan issue, rather than a national security</w:t>
      </w:r>
    </w:p>
    <w:p w14:paraId="07F64D6C" w14:textId="77777777" w:rsidR="00293824" w:rsidRPr="00F86EFD" w:rsidRDefault="00293824" w:rsidP="00293824">
      <w:r w:rsidRPr="00F86EFD">
        <w:t>priority. This has to change.</w:t>
      </w:r>
    </w:p>
    <w:p w14:paraId="52D35D9B" w14:textId="77777777" w:rsidR="00293824" w:rsidRPr="00F86EFD" w:rsidRDefault="00293824" w:rsidP="00293824">
      <w:r w:rsidRPr="00F86EFD">
        <w:t>Recommendations</w:t>
      </w:r>
    </w:p>
    <w:p w14:paraId="4A15FD37" w14:textId="77777777" w:rsidR="00293824" w:rsidRPr="00F86EFD" w:rsidRDefault="00293824" w:rsidP="00293824">
      <w:r w:rsidRPr="00F86EFD">
        <w:t>• Renew the dialogue with US on the requirements</w:t>
      </w:r>
    </w:p>
    <w:p w14:paraId="3F183545" w14:textId="77777777" w:rsidR="00293824" w:rsidRPr="00F86EFD" w:rsidRDefault="00293824" w:rsidP="00293824">
      <w:r w:rsidRPr="00F86EFD">
        <w:t>and benefits of cooperation for Canada in the</w:t>
      </w:r>
    </w:p>
    <w:p w14:paraId="56B97025" w14:textId="77777777" w:rsidR="00293824" w:rsidRPr="00F86EFD" w:rsidRDefault="00293824" w:rsidP="00293824">
      <w:r w:rsidRPr="00F86EFD">
        <w:t>current North American security and defence</w:t>
      </w:r>
    </w:p>
    <w:p w14:paraId="3ABCC073" w14:textId="77777777" w:rsidR="00293824" w:rsidRPr="00F86EFD" w:rsidRDefault="00293824" w:rsidP="00293824">
      <w:r w:rsidRPr="00F86EFD">
        <w:t>context.9</w:t>
      </w:r>
    </w:p>
    <w:p w14:paraId="241D2055" w14:textId="77777777" w:rsidR="00293824" w:rsidRPr="00F86EFD" w:rsidRDefault="00293824" w:rsidP="00293824">
      <w:r w:rsidRPr="00F86EFD">
        <w:t>• The dialogue should include a public debate on the</w:t>
      </w:r>
    </w:p>
    <w:p w14:paraId="21D297F4" w14:textId="77777777" w:rsidR="00293824" w:rsidRPr="00F86EFD" w:rsidRDefault="00293824" w:rsidP="00293824">
      <w:r w:rsidRPr="00F86EFD">
        <w:t>benefits and costs of participation versus nonparticipation in the program in light of the increasing</w:t>
      </w:r>
    </w:p>
    <w:p w14:paraId="00FEA43E" w14:textId="77777777" w:rsidR="00293824" w:rsidRPr="00F86EFD" w:rsidRDefault="00293824" w:rsidP="00293824">
      <w:r w:rsidRPr="00F86EFD">
        <w:t>strategic threats to the West and North America.</w:t>
      </w:r>
    </w:p>
    <w:p w14:paraId="56DDF166" w14:textId="77777777" w:rsidR="00293824" w:rsidRPr="00F86EFD" w:rsidRDefault="00293824" w:rsidP="00293824">
      <w:r w:rsidRPr="00F86EFD">
        <w:t>• Consideration of Canadian niche capabilities and</w:t>
      </w:r>
    </w:p>
    <w:p w14:paraId="018E3FC1" w14:textId="77777777" w:rsidR="00293824" w:rsidRPr="00F86EFD" w:rsidRDefault="00293824" w:rsidP="00293824">
      <w:r w:rsidRPr="00F86EFD">
        <w:t>geographical advantages in how it can best</w:t>
      </w:r>
    </w:p>
    <w:p w14:paraId="62DE25BF" w14:textId="77777777" w:rsidR="00293824" w:rsidRPr="00F86EFD" w:rsidRDefault="00293824" w:rsidP="00293824">
      <w:r w:rsidRPr="00F86EFD">
        <w:t>contribute to missile defence. This includes</w:t>
      </w:r>
    </w:p>
    <w:p w14:paraId="076AE972" w14:textId="77777777" w:rsidR="00293824" w:rsidRPr="00F86EFD" w:rsidRDefault="00293824" w:rsidP="00293824">
      <w:r w:rsidRPr="00F86EFD">
        <w:t>exploring kinetic and non-kinetic options:</w:t>
      </w:r>
    </w:p>
    <w:p w14:paraId="79FCA61B" w14:textId="77777777" w:rsidR="00293824" w:rsidRPr="00F86EFD" w:rsidRDefault="00293824" w:rsidP="00293824">
      <w:r w:rsidRPr="00F86EFD">
        <w:t>3</w:t>
      </w:r>
    </w:p>
    <w:p w14:paraId="2120C92F" w14:textId="77777777" w:rsidR="00293824" w:rsidRPr="00F86EFD" w:rsidRDefault="00293824" w:rsidP="00293824">
      <w:r w:rsidRPr="00F86EFD">
        <w:t>• A non-kinetic role can involve offensive cyber</w:t>
      </w:r>
    </w:p>
    <w:p w14:paraId="11BB1AD3" w14:textId="77777777" w:rsidR="00293824" w:rsidRPr="00F86EFD" w:rsidRDefault="00293824" w:rsidP="00293824">
      <w:r w:rsidRPr="00F86EFD">
        <w:t>operations to detect, disrupt, or deter</w:t>
      </w:r>
    </w:p>
    <w:p w14:paraId="01CA562B" w14:textId="77777777" w:rsidR="00293824" w:rsidRPr="00F86EFD" w:rsidRDefault="00293824" w:rsidP="00293824">
      <w:r w:rsidRPr="00F86EFD">
        <w:t>adversaries’ launch capabilities – these can be</w:t>
      </w:r>
    </w:p>
    <w:p w14:paraId="3BC4A8EC" w14:textId="77777777" w:rsidR="00293824" w:rsidRPr="00F86EFD" w:rsidRDefault="00293824" w:rsidP="00293824">
      <w:r w:rsidRPr="00F86EFD">
        <w:t>can be tantamount to kinetic effects.</w:t>
      </w:r>
    </w:p>
    <w:p w14:paraId="16B15990" w14:textId="77777777" w:rsidR="00293824" w:rsidRPr="00F86EFD" w:rsidRDefault="00293824" w:rsidP="00293824">
      <w:r w:rsidRPr="00F86EFD">
        <w:t>• Binational cooperation with the US on cruise</w:t>
      </w:r>
    </w:p>
    <w:p w14:paraId="499002E0" w14:textId="77777777" w:rsidR="00293824" w:rsidRPr="00F86EFD" w:rsidRDefault="00293824" w:rsidP="00293824">
      <w:r w:rsidRPr="00F86EFD">
        <w:t>missile defence by providing interceptors by air,</w:t>
      </w:r>
    </w:p>
    <w:p w14:paraId="7111B8A2" w14:textId="77777777" w:rsidR="00293824" w:rsidRPr="00F86EFD" w:rsidRDefault="00293824" w:rsidP="00293824">
      <w:r w:rsidRPr="00F86EFD">
        <w:t>ground, and sea-based platforms. There is an</w:t>
      </w:r>
    </w:p>
    <w:p w14:paraId="20085A53" w14:textId="77777777" w:rsidR="00293824" w:rsidRPr="00F86EFD" w:rsidRDefault="00293824" w:rsidP="00293824">
      <w:r w:rsidRPr="00F86EFD">
        <w:t>established framework in NATO for this (Art. V)</w:t>
      </w:r>
    </w:p>
    <w:p w14:paraId="262E6B04" w14:textId="77777777" w:rsidR="00293824" w:rsidRPr="00F86EFD" w:rsidRDefault="00293824" w:rsidP="00293824">
      <w:r w:rsidRPr="00F86EFD">
        <w:t>and consistency with BMD in Europe.10</w:t>
      </w:r>
    </w:p>
    <w:p w14:paraId="7E05CC63" w14:textId="77777777" w:rsidR="00293824" w:rsidRPr="00F86EFD" w:rsidRDefault="00293824" w:rsidP="00293824">
      <w:r w:rsidRPr="00F86EFD">
        <w:t>• A dedicated co-located radar enhancing</w:t>
      </w:r>
    </w:p>
    <w:p w14:paraId="1213B5F1" w14:textId="77777777" w:rsidR="00293824" w:rsidRPr="00F86EFD" w:rsidRDefault="00293824" w:rsidP="00293824">
      <w:r w:rsidRPr="00F86EFD">
        <w:t>Canada’s early warning role in both NORAD and a</w:t>
      </w:r>
    </w:p>
    <w:p w14:paraId="05A4AB4E" w14:textId="77777777" w:rsidR="00293824" w:rsidRPr="00F86EFD" w:rsidRDefault="00293824" w:rsidP="00293824">
      <w:r w:rsidRPr="00F86EFD">
        <w:t>formal participation in missile defence. One</w:t>
      </w:r>
    </w:p>
    <w:p w14:paraId="2876C966" w14:textId="77777777" w:rsidR="00293824" w:rsidRPr="00F86EFD" w:rsidRDefault="00293824" w:rsidP="00293824">
      <w:r w:rsidRPr="00F86EFD">
        <w:t>proposal in 2005 suggested and X-band radar site</w:t>
      </w:r>
    </w:p>
    <w:p w14:paraId="0D33CF5D" w14:textId="77777777" w:rsidR="00293824" w:rsidRPr="00F86EFD" w:rsidRDefault="00293824" w:rsidP="00293824">
      <w:r w:rsidRPr="00F86EFD">
        <w:t>in Goose Bay – this would be a timely option for</w:t>
      </w:r>
    </w:p>
    <w:p w14:paraId="7562A66D" w14:textId="77777777" w:rsidR="00293824" w:rsidRPr="00F86EFD" w:rsidRDefault="00293824" w:rsidP="00293824">
      <w:r w:rsidRPr="00F86EFD">
        <w:t>consideration with developments in Iran’s longrange ballistic missile capabilities.11</w:t>
      </w:r>
    </w:p>
    <w:p w14:paraId="45504CD8" w14:textId="77777777" w:rsidR="00293824" w:rsidRPr="00F86EFD" w:rsidRDefault="00293824" w:rsidP="00293824">
      <w:r w:rsidRPr="00F86EFD">
        <w:t>• Enhanced space situational awareness directly</w:t>
      </w:r>
    </w:p>
    <w:p w14:paraId="1987A62B" w14:textId="77777777" w:rsidR="00293824" w:rsidRPr="00F86EFD" w:rsidRDefault="00293824" w:rsidP="00293824">
      <w:r w:rsidRPr="00F86EFD">
        <w:t>linking US-Canada space cooperation with missile</w:t>
      </w:r>
    </w:p>
    <w:p w14:paraId="529B22E0" w14:textId="77777777" w:rsidR="00293824" w:rsidRPr="00F86EFD" w:rsidRDefault="00293824" w:rsidP="00293824">
      <w:r w:rsidRPr="00F86EFD">
        <w:t>defence.12</w:t>
      </w:r>
    </w:p>
    <w:p w14:paraId="220911A7" w14:textId="77777777" w:rsidR="00293824" w:rsidRPr="00F86EFD" w:rsidRDefault="00293824" w:rsidP="00293824">
      <w:r w:rsidRPr="00F86EFD">
        <w:t>• Consideration of incremental steps in the level of</w:t>
      </w:r>
    </w:p>
    <w:p w14:paraId="2E166532" w14:textId="77777777" w:rsidR="00293824" w:rsidRPr="00F86EFD" w:rsidRDefault="00293824" w:rsidP="00293824">
      <w:r w:rsidRPr="00F86EFD">
        <w:t>Canadian participation from an enhanced early</w:t>
      </w:r>
    </w:p>
    <w:p w14:paraId="09903E13" w14:textId="77777777" w:rsidR="00293824" w:rsidRPr="00F86EFD" w:rsidRDefault="00293824" w:rsidP="00293824">
      <w:r w:rsidRPr="00F86EFD">
        <w:t>warning/detection role (such as hosting a radar on</w:t>
      </w:r>
    </w:p>
    <w:p w14:paraId="11D95491" w14:textId="77777777" w:rsidR="00293824" w:rsidRPr="00F86EFD" w:rsidRDefault="00293824" w:rsidP="00293824">
      <w:r w:rsidRPr="00F86EFD">
        <w:t>the East Coast), to cruise missile defence and</w:t>
      </w:r>
    </w:p>
    <w:p w14:paraId="353397FB" w14:textId="77777777" w:rsidR="00293824" w:rsidRPr="00F86EFD" w:rsidRDefault="00293824" w:rsidP="00293824">
      <w:r w:rsidRPr="00F86EFD">
        <w:t>potentially hosting ground-based interceptors in the</w:t>
      </w:r>
    </w:p>
    <w:p w14:paraId="7BBC67DF" w14:textId="77777777" w:rsidR="00293824" w:rsidRPr="00F86EFD" w:rsidRDefault="00293824" w:rsidP="00293824">
      <w:r w:rsidRPr="00F86EFD">
        <w:t>future.</w:t>
      </w:r>
    </w:p>
    <w:p w14:paraId="74536A2D" w14:textId="77777777" w:rsidR="00293824" w:rsidRPr="00F86EFD" w:rsidRDefault="00293824" w:rsidP="00293824">
      <w:r w:rsidRPr="00F86EFD">
        <w:t>Benefits to Canada</w:t>
      </w:r>
    </w:p>
    <w:p w14:paraId="5F1FE01B" w14:textId="77777777" w:rsidR="00293824" w:rsidRPr="00F86EFD" w:rsidRDefault="00293824" w:rsidP="00293824">
      <w:r w:rsidRPr="00F86EFD">
        <w:t>• Access to new emerging technology and claiming</w:t>
      </w:r>
    </w:p>
    <w:p w14:paraId="4BD5D5A8" w14:textId="77777777" w:rsidR="00293824" w:rsidRPr="00F86EFD" w:rsidRDefault="00293824" w:rsidP="00293824">
      <w:r w:rsidRPr="00F86EFD">
        <w:t>a niche (such as space sensor or imagery capability).</w:t>
      </w:r>
    </w:p>
    <w:p w14:paraId="00FE9C3B" w14:textId="77777777" w:rsidR="00293824" w:rsidRPr="00F86EFD" w:rsidRDefault="00293824" w:rsidP="00293824">
      <w:r w:rsidRPr="00F86EFD">
        <w:t>• Having a seat at the table and being a part of the</w:t>
      </w:r>
    </w:p>
    <w:p w14:paraId="4B6AC51C" w14:textId="77777777" w:rsidR="00293824" w:rsidRPr="00F86EFD" w:rsidRDefault="00293824" w:rsidP="00293824">
      <w:r w:rsidRPr="00F86EFD">
        <w:t>action involving decisions on how to respond to the</w:t>
      </w:r>
    </w:p>
    <w:p w14:paraId="7B66839D" w14:textId="77777777" w:rsidR="00293824" w:rsidRPr="00F86EFD" w:rsidRDefault="00293824" w:rsidP="00293824">
      <w:r w:rsidRPr="00F86EFD">
        <w:t>range of threats to North America.</w:t>
      </w:r>
    </w:p>
    <w:p w14:paraId="336AB264" w14:textId="77777777" w:rsidR="00293824" w:rsidRPr="00F86EFD" w:rsidRDefault="00293824" w:rsidP="00293824">
      <w:r w:rsidRPr="00F86EFD">
        <w:t>• Economic and commercial: Canadian industry</w:t>
      </w:r>
    </w:p>
    <w:p w14:paraId="08FB5999" w14:textId="77777777" w:rsidR="00293824" w:rsidRPr="00F86EFD" w:rsidRDefault="00293824" w:rsidP="00293824">
      <w:r w:rsidRPr="00F86EFD">
        <w:t>would be involved in developing the capabilities</w:t>
      </w:r>
    </w:p>
    <w:p w14:paraId="458FD3A6" w14:textId="77777777" w:rsidR="00293824" w:rsidRPr="00F86EFD" w:rsidRDefault="00293824" w:rsidP="00293824">
      <w:r w:rsidRPr="00F86EFD">
        <w:t>comprising Canada initial and ongoing contribution</w:t>
      </w:r>
    </w:p>
    <w:p w14:paraId="2BA7C808" w14:textId="77777777" w:rsidR="00293824" w:rsidRPr="00F86EFD" w:rsidRDefault="00293824" w:rsidP="00293824">
      <w:r w:rsidRPr="00F86EFD">
        <w:t>to missile defence.</w:t>
      </w:r>
    </w:p>
    <w:p w14:paraId="5F33FA4E" w14:textId="77777777" w:rsidR="00293824" w:rsidRPr="00F86EFD" w:rsidRDefault="00293824" w:rsidP="00293824">
      <w:r w:rsidRPr="00F86EFD">
        <w:t>• Participation could provide a way to offset US</w:t>
      </w:r>
    </w:p>
    <w:p w14:paraId="3C6DC0EF" w14:textId="77777777" w:rsidR="00293824" w:rsidRPr="00F86EFD" w:rsidRDefault="00293824" w:rsidP="00293824">
      <w:r w:rsidRPr="00F86EFD">
        <w:t>criticism for not paying the minimum 2% of GDP on</w:t>
      </w:r>
    </w:p>
    <w:p w14:paraId="6E6348C5" w14:textId="77777777" w:rsidR="00293824" w:rsidRPr="00F86EFD" w:rsidRDefault="00293824" w:rsidP="00293824">
      <w:r w:rsidRPr="00F86EFD">
        <w:t>defence.</w:t>
      </w:r>
    </w:p>
    <w:p w14:paraId="7A28684B" w14:textId="77777777" w:rsidR="00293824" w:rsidRPr="00F86EFD" w:rsidRDefault="00293824" w:rsidP="00293824">
      <w:r w:rsidRPr="00F86EFD">
        <w:t>• Participation would increase the credibility of</w:t>
      </w:r>
    </w:p>
    <w:p w14:paraId="5FAD3EDB" w14:textId="77777777" w:rsidR="00293824" w:rsidRPr="00F86EFD" w:rsidRDefault="00293824" w:rsidP="00293824">
      <w:r w:rsidRPr="00F86EFD">
        <w:t>Canada’s military contribution to North American</w:t>
      </w:r>
    </w:p>
    <w:p w14:paraId="1C006E6E" w14:textId="77777777" w:rsidR="00293824" w:rsidRPr="00F86EFD" w:rsidRDefault="00293824" w:rsidP="00293824">
      <w:r w:rsidRPr="00F86EFD">
        <w:t>defence, in light of delayed procurements and aging</w:t>
      </w:r>
    </w:p>
    <w:p w14:paraId="2E097423" w14:textId="77777777" w:rsidR="00293824" w:rsidRPr="00F86EFD" w:rsidRDefault="00293824" w:rsidP="00293824">
      <w:r w:rsidRPr="00F86EFD">
        <w:t>systems. This addresses the Strong Secure Engaged</w:t>
      </w:r>
    </w:p>
    <w:p w14:paraId="4D043D5E" w14:textId="77777777" w:rsidR="00293824" w:rsidRPr="00F86EFD" w:rsidRDefault="00293824" w:rsidP="00293824">
      <w:r w:rsidRPr="00F86EFD">
        <w:t>second pillar and commitment to be “secure in</w:t>
      </w:r>
    </w:p>
    <w:p w14:paraId="125376BF" w14:textId="77777777" w:rsidR="00293824" w:rsidRPr="00F86EFD" w:rsidRDefault="00293824" w:rsidP="00293824">
      <w:r w:rsidRPr="00F86EFD">
        <w:t>North America.”</w:t>
      </w:r>
    </w:p>
    <w:p w14:paraId="27333DC3" w14:textId="77777777" w:rsidR="00293824" w:rsidRPr="00F86EFD" w:rsidRDefault="00293824" w:rsidP="00293824">
      <w:r w:rsidRPr="00F86EFD">
        <w:t>Trade-Offs</w:t>
      </w:r>
    </w:p>
    <w:p w14:paraId="56226B78" w14:textId="77777777" w:rsidR="00293824" w:rsidRPr="00F86EFD" w:rsidRDefault="00293824" w:rsidP="00293824">
      <w:r w:rsidRPr="00F86EFD">
        <w:t>Participation and non-participation each have tradeoffs. The associated risks of participation and nonparticipation described below are not equal in value</w:t>
      </w:r>
    </w:p>
    <w:p w14:paraId="6BEA8A57" w14:textId="77777777" w:rsidR="00293824" w:rsidRPr="00F86EFD" w:rsidRDefault="00293824" w:rsidP="00293824">
      <w:r w:rsidRPr="00F86EFD">
        <w:t>in terms of the costs/benefits analysis of</w:t>
      </w:r>
    </w:p>
    <w:p w14:paraId="2A641CE3" w14:textId="77777777" w:rsidR="00293824" w:rsidRPr="00F86EFD" w:rsidRDefault="00293824" w:rsidP="00293824">
      <w:r w:rsidRPr="00F86EFD">
        <w:t>involvement in missile defence; rather, some costs</w:t>
      </w:r>
    </w:p>
    <w:p w14:paraId="00C178E8" w14:textId="77777777" w:rsidR="00293824" w:rsidRPr="00F86EFD" w:rsidRDefault="00293824" w:rsidP="00293824">
      <w:r w:rsidRPr="00F86EFD">
        <w:t>will be acceptable in light of the greater value</w:t>
      </w:r>
    </w:p>
    <w:p w14:paraId="7C213C31" w14:textId="77777777" w:rsidR="00293824" w:rsidRPr="00F86EFD" w:rsidRDefault="00293824" w:rsidP="00293824">
      <w:r w:rsidRPr="00F86EFD">
        <w:t>provided by benefits of participation. The reality is</w:t>
      </w:r>
    </w:p>
    <w:p w14:paraId="687958D7" w14:textId="77777777" w:rsidR="00293824" w:rsidRPr="00F86EFD" w:rsidRDefault="00293824" w:rsidP="00293824">
      <w:r w:rsidRPr="00F86EFD">
        <w:t>that there is always a cost for any defence program</w:t>
      </w:r>
    </w:p>
    <w:p w14:paraId="73623768" w14:textId="77777777" w:rsidR="00293824" w:rsidRPr="00F86EFD" w:rsidRDefault="00293824" w:rsidP="00293824">
      <w:r w:rsidRPr="00F86EFD">
        <w:t>to enhance national security and commitment to</w:t>
      </w:r>
    </w:p>
    <w:p w14:paraId="5517B48E" w14:textId="77777777" w:rsidR="00293824" w:rsidRPr="00F86EFD" w:rsidRDefault="00293824" w:rsidP="00293824">
      <w:r w:rsidRPr="00F86EFD">
        <w:t>partners and allies – these involve political, security,</w:t>
      </w:r>
    </w:p>
    <w:p w14:paraId="2206627D" w14:textId="77777777" w:rsidR="00293824" w:rsidRPr="00F86EFD" w:rsidRDefault="00293824" w:rsidP="00293824">
      <w:r w:rsidRPr="00F86EFD">
        <w:t>economic, and social costs. Timing, however,</w:t>
      </w:r>
    </w:p>
    <w:p w14:paraId="2E053EB6" w14:textId="77777777" w:rsidR="00293824" w:rsidRPr="00F86EFD" w:rsidRDefault="00293824" w:rsidP="00293824">
      <w:r w:rsidRPr="00F86EFD">
        <w:t>creates constraints on moving forward on this issue,</w:t>
      </w:r>
    </w:p>
    <w:p w14:paraId="170853B1" w14:textId="77777777" w:rsidR="00293824" w:rsidRPr="00F86EFD" w:rsidRDefault="00293824" w:rsidP="00293824">
      <w:r w:rsidRPr="00F86EFD">
        <w:t>potentially pushing it further into the future,</w:t>
      </w:r>
    </w:p>
    <w:p w14:paraId="7362BBF2" w14:textId="77777777" w:rsidR="00293824" w:rsidRPr="00F86EFD" w:rsidRDefault="00293824" w:rsidP="00293824">
      <w:r w:rsidRPr="00F86EFD">
        <w:t>particularly as the COVID-19 pandemic has created</w:t>
      </w:r>
    </w:p>
    <w:p w14:paraId="49C60422" w14:textId="77777777" w:rsidR="00293824" w:rsidRPr="00F86EFD" w:rsidRDefault="00293824" w:rsidP="00293824">
      <w:r w:rsidRPr="00F86EFD">
        <w:t>an urgency that redirects defence and security</w:t>
      </w:r>
    </w:p>
    <w:p w14:paraId="37E0D75F" w14:textId="4C996AE9" w:rsidR="00293824" w:rsidRPr="00F86EFD" w:rsidRDefault="00293824" w:rsidP="00293824">
      <w:r w:rsidRPr="00F86EFD">
        <w:t>resources towards emergency responses</w:t>
      </w:r>
    </w:p>
    <w:p w14:paraId="63D92C7B" w14:textId="78A24E13" w:rsidR="00756A71" w:rsidRPr="00F86EFD" w:rsidRDefault="00756A71" w:rsidP="00756A71">
      <w:pPr>
        <w:pStyle w:val="Heading4"/>
      </w:pPr>
      <w:r w:rsidRPr="00F86EFD">
        <w:t>Missile defense benefits Canada more than America and makes them a preeminent global power</w:t>
      </w:r>
    </w:p>
    <w:p w14:paraId="6C08F9EE" w14:textId="6DA3298F" w:rsidR="00F35DF6" w:rsidRPr="00F86EFD" w:rsidRDefault="00E759F2" w:rsidP="00756A71">
      <w:r w:rsidRPr="00F86EFD">
        <w:rPr>
          <w:rStyle w:val="Style13ptBold"/>
        </w:rPr>
        <w:t>Beaver and Peters 05-13</w:t>
      </w:r>
      <w:r w:rsidRPr="00F86EFD">
        <w:t xml:space="preserve"> (Wilson Beaver and Robert Peters, 05-13-2025, “</w:t>
      </w:r>
      <w:r w:rsidR="00F35DF6" w:rsidRPr="00F86EFD">
        <w:t>North American Security: U.S.– Canadian Defense Priorities”, The Heritage Foundation, https://www.heritage.org/sites/default/files/2025-05/BG3906.pdf)</w:t>
      </w:r>
    </w:p>
    <w:p w14:paraId="6757B117" w14:textId="5476C8FA" w:rsidR="00756A71" w:rsidRPr="00F86EFD" w:rsidRDefault="00756A71" w:rsidP="00756A71">
      <w:r w:rsidRPr="00F86EFD">
        <w:t>The Arctic became a strategic priority for the United States early in</w:t>
      </w:r>
    </w:p>
    <w:p w14:paraId="4E896569" w14:textId="77777777" w:rsidR="00756A71" w:rsidRPr="00F86EFD" w:rsidRDefault="00756A71" w:rsidP="00756A71">
      <w:r w:rsidRPr="00F86EFD">
        <w:t>the Cold War, with the foundation of North American Aerospace Defense</w:t>
      </w:r>
    </w:p>
    <w:p w14:paraId="267A6ADA" w14:textId="77777777" w:rsidR="00756A71" w:rsidRPr="00F86EFD" w:rsidRDefault="00756A71" w:rsidP="00756A71">
      <w:r w:rsidRPr="00F86EFD">
        <w:t>Command (NORAD), sensors along the Distance Early Warning line, and</w:t>
      </w:r>
    </w:p>
    <w:p w14:paraId="5AD003A9" w14:textId="77777777" w:rsidR="00756A71" w:rsidRPr="00F86EFD" w:rsidRDefault="00756A71" w:rsidP="00756A71">
      <w:r w:rsidRPr="00F86EFD">
        <w:t>the stationing of U.S. forces, including an air base designed to detect and, if</w:t>
      </w:r>
    </w:p>
    <w:p w14:paraId="410E6DBE" w14:textId="77777777" w:rsidR="00756A71" w:rsidRPr="00F86EFD" w:rsidRDefault="00756A71" w:rsidP="00756A71">
      <w:r w:rsidRPr="00F86EFD">
        <w:t>necessary, defeat Soviet air forces over the Arctic, in Greenland.4</w:t>
      </w:r>
    </w:p>
    <w:p w14:paraId="28D8D294" w14:textId="77777777" w:rsidR="00756A71" w:rsidRPr="00F86EFD" w:rsidRDefault="00756A71" w:rsidP="00756A71">
      <w:r w:rsidRPr="00F86EFD">
        <w:t xml:space="preserve"> Starting</w:t>
      </w:r>
    </w:p>
    <w:p w14:paraId="7D28B93C" w14:textId="77777777" w:rsidR="00756A71" w:rsidRPr="00F86EFD" w:rsidRDefault="00756A71" w:rsidP="00756A71">
      <w:r w:rsidRPr="00F86EFD">
        <w:t>in the 1950s, Canada was also instrumental in the operation of the Sound</w:t>
      </w:r>
    </w:p>
    <w:p w14:paraId="13774B4D" w14:textId="77777777" w:rsidR="00756A71" w:rsidRPr="00F86EFD" w:rsidRDefault="00756A71" w:rsidP="00756A71">
      <w:r w:rsidRPr="00F86EFD">
        <w:t>BACKGROUNDER | No. 3906 May 13, 2025 | 3</w:t>
      </w:r>
    </w:p>
    <w:p w14:paraId="5C003994" w14:textId="77777777" w:rsidR="00756A71" w:rsidRPr="00F86EFD" w:rsidRDefault="00756A71" w:rsidP="00756A71">
      <w:r w:rsidRPr="00F86EFD">
        <w:t>heritage.org</w:t>
      </w:r>
    </w:p>
    <w:p w14:paraId="439B5637" w14:textId="77777777" w:rsidR="00756A71" w:rsidRPr="00F86EFD" w:rsidRDefault="00756A71" w:rsidP="00756A71">
      <w:r w:rsidRPr="00F86EFD">
        <w:t>Surveillance System, with which American and Canadian naval officers</w:t>
      </w:r>
    </w:p>
    <w:p w14:paraId="01B6DF53" w14:textId="77777777" w:rsidR="00756A71" w:rsidRPr="00F86EFD" w:rsidRDefault="00756A71" w:rsidP="00756A71">
      <w:r w:rsidRPr="00F86EFD">
        <w:t>tracked Soviet submarines in the North Atlantic.5</w:t>
      </w:r>
    </w:p>
    <w:p w14:paraId="6C882AF3" w14:textId="77777777" w:rsidR="00756A71" w:rsidRPr="00F86EFD" w:rsidRDefault="00756A71" w:rsidP="00756A71">
      <w:r w:rsidRPr="00F86EFD">
        <w:t>Still today, in deterring aggression by adversaries like China and Russia</w:t>
      </w:r>
    </w:p>
    <w:p w14:paraId="658E9E4B" w14:textId="77777777" w:rsidR="00756A71" w:rsidRPr="00F86EFD" w:rsidRDefault="00756A71" w:rsidP="00756A71">
      <w:r w:rsidRPr="00F86EFD">
        <w:t>or rogue nations like North Korea, the United States must ensure that</w:t>
      </w:r>
    </w:p>
    <w:p w14:paraId="6BDDFD94" w14:textId="77777777" w:rsidR="00756A71" w:rsidRPr="00F86EFD" w:rsidRDefault="00756A71" w:rsidP="00756A71">
      <w:r w:rsidRPr="00F86EFD">
        <w:t>North America’s northern flank is secure. As the Canadian think tank the</w:t>
      </w:r>
    </w:p>
    <w:p w14:paraId="05FB8E05" w14:textId="77777777" w:rsidR="00756A71" w:rsidRPr="00F86EFD" w:rsidRDefault="00756A71" w:rsidP="00756A71">
      <w:r w:rsidRPr="00F86EFD">
        <w:t>Macdonald-Laurier Institute puts it:</w:t>
      </w:r>
    </w:p>
    <w:p w14:paraId="49FAF8B4" w14:textId="77777777" w:rsidR="00756A71" w:rsidRPr="00F86EFD" w:rsidRDefault="00756A71" w:rsidP="00756A71">
      <w:r w:rsidRPr="00F86EFD">
        <w:t>[T]he Canadian Arctic is an exposed flank of North America—an obvious path</w:t>
      </w:r>
    </w:p>
    <w:p w14:paraId="48CD6A90" w14:textId="77777777" w:rsidR="00756A71" w:rsidRPr="00F86EFD" w:rsidRDefault="00756A71" w:rsidP="00756A71">
      <w:r w:rsidRPr="00F86EFD">
        <w:t>for cruise and hypersonic missiles to pass through on their way to targets in</w:t>
      </w:r>
    </w:p>
    <w:p w14:paraId="3C3C1ADB" w14:textId="77777777" w:rsidR="00756A71" w:rsidRPr="00F86EFD" w:rsidRDefault="00756A71" w:rsidP="00756A71">
      <w:r w:rsidRPr="00F86EFD">
        <w:t>the United States. For this reason, the Arctic has been a military theater since</w:t>
      </w:r>
    </w:p>
    <w:p w14:paraId="5191AE12" w14:textId="77777777" w:rsidR="00756A71" w:rsidRPr="00F86EFD" w:rsidRDefault="00756A71" w:rsidP="00756A71">
      <w:r w:rsidRPr="00F86EFD">
        <w:t>the advent of nuclear weapons and the beginning of the Cold War.6</w:t>
      </w:r>
    </w:p>
    <w:p w14:paraId="60CC0B73" w14:textId="77777777" w:rsidR="00756A71" w:rsidRPr="00F86EFD" w:rsidRDefault="00756A71" w:rsidP="00756A71">
      <w:r w:rsidRPr="00F86EFD">
        <w:t>Russia and, increasingly, China are active in the Arctic, with both maritime and air assets increasingly operating in the High North. In 2024,</w:t>
      </w:r>
    </w:p>
    <w:p w14:paraId="4901BADA" w14:textId="77777777" w:rsidR="00756A71" w:rsidRPr="00F86EFD" w:rsidRDefault="00756A71" w:rsidP="00756A71">
      <w:r w:rsidRPr="00F86EFD">
        <w:t>Russian Tu-95MS Bear bombers and Chinese Xian H-6K bombers operated</w:t>
      </w:r>
    </w:p>
    <w:p w14:paraId="189881C0" w14:textId="77777777" w:rsidR="00756A71" w:rsidRPr="00F86EFD" w:rsidRDefault="00756A71" w:rsidP="00756A71">
      <w:r w:rsidRPr="00F86EFD">
        <w:t>jointly within Alaska’s Air Defense Identification Zone for the first time.7</w:t>
      </w:r>
    </w:p>
    <w:p w14:paraId="47925B2E" w14:textId="77777777" w:rsidR="00756A71" w:rsidRPr="00F86EFD" w:rsidRDefault="00756A71" w:rsidP="00756A71">
      <w:r w:rsidRPr="00F86EFD">
        <w:t xml:space="preserve"> In</w:t>
      </w:r>
    </w:p>
    <w:p w14:paraId="402636EB" w14:textId="77777777" w:rsidR="00756A71" w:rsidRPr="00F86EFD" w:rsidRDefault="00756A71" w:rsidP="00756A71">
      <w:r w:rsidRPr="00F86EFD">
        <w:t>addition, Russian bombers capable of launching the Kodiak cruise missile,</w:t>
      </w:r>
    </w:p>
    <w:p w14:paraId="794EDA8C" w14:textId="77777777" w:rsidR="00756A71" w:rsidRPr="00F86EFD" w:rsidRDefault="00756A71" w:rsidP="00756A71">
      <w:r w:rsidRPr="00F86EFD">
        <w:t>an air-launched nuclear-capable cruise missile with a range of 2,500–2,800</w:t>
      </w:r>
    </w:p>
    <w:p w14:paraId="1E3C8849" w14:textId="77777777" w:rsidR="00756A71" w:rsidRPr="00F86EFD" w:rsidRDefault="00756A71" w:rsidP="00756A71">
      <w:r w:rsidRPr="00F86EFD">
        <w:t>kilometers, are increasingly operating over the Arctic.8</w:t>
      </w:r>
    </w:p>
    <w:p w14:paraId="5C9C13C7" w14:textId="77777777" w:rsidR="00756A71" w:rsidRPr="00F86EFD" w:rsidRDefault="00756A71" w:rsidP="00756A71">
      <w:r w:rsidRPr="00F86EFD">
        <w:t xml:space="preserve"> If launched over</w:t>
      </w:r>
    </w:p>
    <w:p w14:paraId="7115FE32" w14:textId="77777777" w:rsidR="00756A71" w:rsidRPr="00F86EFD" w:rsidRDefault="00756A71" w:rsidP="00756A71">
      <w:r w:rsidRPr="00F86EFD">
        <w:t>the Arctic Circle, such weapons could strike targets in most of Canada and</w:t>
      </w:r>
    </w:p>
    <w:p w14:paraId="300E7B4A" w14:textId="77777777" w:rsidR="00756A71" w:rsidRPr="00F86EFD" w:rsidRDefault="00756A71" w:rsidP="00756A71">
      <w:r w:rsidRPr="00F86EFD">
        <w:t>much of the United States with a nuclear warhead and little tactical warning.</w:t>
      </w:r>
    </w:p>
    <w:p w14:paraId="2EE80D91" w14:textId="77777777" w:rsidR="00756A71" w:rsidRPr="00F86EFD" w:rsidRDefault="00756A71" w:rsidP="00756A71">
      <w:r w:rsidRPr="00F86EFD">
        <w:t>This is just one of the many nuclear-capable systems that can target much</w:t>
      </w:r>
    </w:p>
    <w:p w14:paraId="6D772088" w14:textId="77777777" w:rsidR="00756A71" w:rsidRPr="00F86EFD" w:rsidRDefault="00756A71" w:rsidP="00756A71">
      <w:r w:rsidRPr="00F86EFD">
        <w:t>of North America that Russia is developing.</w:t>
      </w:r>
    </w:p>
    <w:p w14:paraId="3087A759" w14:textId="77777777" w:rsidR="00756A71" w:rsidRPr="00F86EFD" w:rsidRDefault="00756A71" w:rsidP="00756A71">
      <w:r w:rsidRPr="00F86EFD">
        <w:t>During the Cold War, the United States and Canada relied upon the</w:t>
      </w:r>
    </w:p>
    <w:p w14:paraId="115103B6" w14:textId="77777777" w:rsidR="00756A71" w:rsidRPr="00F86EFD" w:rsidRDefault="00756A71" w:rsidP="00756A71">
      <w:r w:rsidRPr="00F86EFD">
        <w:t>American nuclear arsenal to deter Soviet bombers coming over the Arctic,</w:t>
      </w:r>
    </w:p>
    <w:p w14:paraId="0FFDC007" w14:textId="77777777" w:rsidR="00756A71" w:rsidRPr="00F86EFD" w:rsidRDefault="00756A71" w:rsidP="00756A71">
      <w:r w:rsidRPr="00F86EFD">
        <w:t>and both nations had a robust line of radar and sensor stations, as well as air</w:t>
      </w:r>
    </w:p>
    <w:p w14:paraId="1ECD0E63" w14:textId="77777777" w:rsidR="00756A71" w:rsidRPr="00F86EFD" w:rsidRDefault="00756A71" w:rsidP="00756A71">
      <w:r w:rsidRPr="00F86EFD">
        <w:t>bases designed to intercept and, if necessary, destroy such bombers.9</w:t>
      </w:r>
    </w:p>
    <w:p w14:paraId="11262891" w14:textId="77777777" w:rsidR="00756A71" w:rsidRPr="00F86EFD" w:rsidRDefault="00756A71" w:rsidP="00756A71">
      <w:r w:rsidRPr="00F86EFD">
        <w:t xml:space="preserve"> Today,</w:t>
      </w:r>
    </w:p>
    <w:p w14:paraId="62CA9C97" w14:textId="77777777" w:rsidR="00756A71" w:rsidRPr="00F86EFD" w:rsidRDefault="00756A71" w:rsidP="00756A71">
      <w:r w:rsidRPr="00F86EFD">
        <w:t>that capability has atrophied, with many bases closing, and the American</w:t>
      </w:r>
    </w:p>
    <w:p w14:paraId="469ADE7F" w14:textId="77777777" w:rsidR="00756A71" w:rsidRPr="00F86EFD" w:rsidRDefault="00756A71" w:rsidP="00756A71">
      <w:r w:rsidRPr="00F86EFD">
        <w:t>and Canadian air forces significantly smaller than what they were at the</w:t>
      </w:r>
    </w:p>
    <w:p w14:paraId="1B8292C6" w14:textId="77777777" w:rsidR="00756A71" w:rsidRPr="00F86EFD" w:rsidRDefault="00756A71" w:rsidP="00756A71">
      <w:r w:rsidRPr="00F86EFD">
        <w:t>height of the Cold War.10</w:t>
      </w:r>
    </w:p>
    <w:p w14:paraId="359276C9" w14:textId="77777777" w:rsidR="00756A71" w:rsidRPr="00F86EFD" w:rsidRDefault="00756A71" w:rsidP="00756A71">
      <w:r w:rsidRPr="00F86EFD">
        <w:t>That must change. The United States and Canada must reconstitute the</w:t>
      </w:r>
    </w:p>
    <w:p w14:paraId="7F6BC0A0" w14:textId="77777777" w:rsidR="00756A71" w:rsidRPr="00F86EFD" w:rsidRDefault="00756A71" w:rsidP="00756A71">
      <w:r w:rsidRPr="00F86EFD">
        <w:t>capability to identify, engage, and, deter adversaries from using the Arctic</w:t>
      </w:r>
    </w:p>
    <w:p w14:paraId="4B8B2B05" w14:textId="77777777" w:rsidR="00756A71" w:rsidRPr="00F86EFD" w:rsidRDefault="00756A71" w:rsidP="00756A71">
      <w:r w:rsidRPr="00F86EFD">
        <w:t>as a means to threaten North America through the High North. And the</w:t>
      </w:r>
    </w:p>
    <w:p w14:paraId="1903E8DE" w14:textId="77777777" w:rsidR="00756A71" w:rsidRPr="00F86EFD" w:rsidRDefault="00756A71" w:rsidP="00756A71">
      <w:r w:rsidRPr="00F86EFD">
        <w:t>reason for that is simple—not only may Canada itself be a target for such</w:t>
      </w:r>
    </w:p>
    <w:p w14:paraId="6EC51C93" w14:textId="77777777" w:rsidR="00756A71" w:rsidRPr="00F86EFD" w:rsidRDefault="00756A71" w:rsidP="00756A71">
      <w:r w:rsidRPr="00F86EFD">
        <w:t>an attack should there be a general war between NATO and either one of</w:t>
      </w:r>
    </w:p>
    <w:p w14:paraId="27A920EC" w14:textId="77777777" w:rsidR="00756A71" w:rsidRPr="00F86EFD" w:rsidRDefault="00756A71" w:rsidP="00756A71">
      <w:r w:rsidRPr="00F86EFD">
        <w:t>the autocracies in Beijing or Moscow, but because any attack vector that</w:t>
      </w:r>
    </w:p>
    <w:p w14:paraId="018ED2DC" w14:textId="77777777" w:rsidR="00756A71" w:rsidRPr="00F86EFD" w:rsidRDefault="00756A71" w:rsidP="00756A71">
      <w:r w:rsidRPr="00F86EFD">
        <w:t>targets the continental United States through the Artic would have to overfly Canada. In such a scenario, Chinese or Russian missiles—potentially</w:t>
      </w:r>
    </w:p>
    <w:p w14:paraId="3E78445A" w14:textId="77777777" w:rsidR="00756A71" w:rsidRPr="00F86EFD" w:rsidRDefault="00756A71" w:rsidP="00756A71">
      <w:r w:rsidRPr="00F86EFD">
        <w:t>nuclear-armed—would spend hours violating Canadian air space on their</w:t>
      </w:r>
    </w:p>
    <w:p w14:paraId="70992A1C" w14:textId="77777777" w:rsidR="00756A71" w:rsidRPr="00F86EFD" w:rsidRDefault="00756A71" w:rsidP="00756A71">
      <w:r w:rsidRPr="00F86EFD">
        <w:t>way to targets in the American homeland. Indeed, virtually any American</w:t>
      </w:r>
    </w:p>
    <w:p w14:paraId="4DB47385" w14:textId="77777777" w:rsidR="00756A71" w:rsidRPr="00F86EFD" w:rsidRDefault="00756A71" w:rsidP="00756A71">
      <w:r w:rsidRPr="00F86EFD">
        <w:t>BACKGROUNDER | No. 3906 May 13, 2025 | 4</w:t>
      </w:r>
    </w:p>
    <w:p w14:paraId="5F34C130" w14:textId="77777777" w:rsidR="00756A71" w:rsidRPr="00F86EFD" w:rsidRDefault="00756A71" w:rsidP="00756A71">
      <w:r w:rsidRPr="00F86EFD">
        <w:t>heritage.org</w:t>
      </w:r>
    </w:p>
    <w:p w14:paraId="2125ACB6" w14:textId="77777777" w:rsidR="00756A71" w:rsidRPr="00F86EFD" w:rsidRDefault="00756A71" w:rsidP="00756A71">
      <w:r w:rsidRPr="00F86EFD">
        <w:t>conflict with China or Russia would put Canada at risk if the High North</w:t>
      </w:r>
    </w:p>
    <w:p w14:paraId="530AEBC6" w14:textId="77777777" w:rsidR="00756A71" w:rsidRPr="00F86EFD" w:rsidRDefault="00756A71" w:rsidP="00756A71">
      <w:r w:rsidRPr="00F86EFD">
        <w:t>were not secured from missile attack. It is for this reason that Canada—with</w:t>
      </w:r>
    </w:p>
    <w:p w14:paraId="6246A168" w14:textId="77777777" w:rsidR="00756A71" w:rsidRPr="00F86EFD" w:rsidRDefault="00756A71" w:rsidP="00756A71">
      <w:r w:rsidRPr="00F86EFD">
        <w:t>significant material, technological, and manpower support from the United</w:t>
      </w:r>
    </w:p>
    <w:p w14:paraId="1F016ADC" w14:textId="77777777" w:rsidR="00756A71" w:rsidRPr="00F86EFD" w:rsidRDefault="00756A71" w:rsidP="00756A71">
      <w:r w:rsidRPr="00F86EFD">
        <w:t>States—should take the lead on re-establishing a robust and credible air</w:t>
      </w:r>
    </w:p>
    <w:p w14:paraId="3F394846" w14:textId="77777777" w:rsidR="00756A71" w:rsidRPr="00F86EFD" w:rsidRDefault="00756A71" w:rsidP="00756A71">
      <w:r w:rsidRPr="00F86EFD">
        <w:t>defense perimeter along its Arctic coastline.</w:t>
      </w:r>
    </w:p>
    <w:p w14:paraId="5D9514F4" w14:textId="77777777" w:rsidR="00756A71" w:rsidRPr="00F86EFD" w:rsidRDefault="00756A71" w:rsidP="00756A71">
      <w:r w:rsidRPr="00F86EFD">
        <w:t>Such a defensive perimeter would include the aforementioned early warning sensors, radar installations, and expanded air interceptor presence. It</w:t>
      </w:r>
    </w:p>
    <w:p w14:paraId="457A56F0" w14:textId="77777777" w:rsidR="00756A71" w:rsidRPr="00F86EFD" w:rsidRDefault="00756A71" w:rsidP="00756A71">
      <w:r w:rsidRPr="00F86EFD">
        <w:t>would likely also include an increased number of ground-based missile-integrated air and missile defenses, such as the Patriot or Terminal High Altitude</w:t>
      </w:r>
    </w:p>
    <w:p w14:paraId="40C06F38" w14:textId="77777777" w:rsidR="00756A71" w:rsidRPr="00F86EFD" w:rsidRDefault="00756A71" w:rsidP="00756A71">
      <w:r w:rsidRPr="00F86EFD">
        <w:t>Air Defense (THAAD) systems, capable of engaging and destroying a variety</w:t>
      </w:r>
    </w:p>
    <w:p w14:paraId="52855B29" w14:textId="77777777" w:rsidR="00756A71" w:rsidRPr="00F86EFD" w:rsidRDefault="00756A71" w:rsidP="00756A71">
      <w:r w:rsidRPr="00F86EFD">
        <w:t>of airborne threats. Such a presence also would include a greater number of</w:t>
      </w:r>
    </w:p>
    <w:p w14:paraId="650BA976" w14:textId="77777777" w:rsidR="00756A71" w:rsidRPr="00F86EFD" w:rsidRDefault="00756A71" w:rsidP="00756A71">
      <w:r w:rsidRPr="00F86EFD">
        <w:t>Canadian or American fighter aircraft at existing bases—and, potentially, a</w:t>
      </w:r>
    </w:p>
    <w:p w14:paraId="2F44DB6B" w14:textId="77777777" w:rsidR="00756A71" w:rsidRPr="00F86EFD" w:rsidRDefault="00756A71" w:rsidP="00756A71">
      <w:r w:rsidRPr="00F86EFD">
        <w:t>reopening of shuttered Cold War air bases in the Canadian High North.</w:t>
      </w:r>
    </w:p>
    <w:p w14:paraId="12C0C985" w14:textId="77777777" w:rsidR="00756A71" w:rsidRPr="00F86EFD" w:rsidRDefault="00756A71" w:rsidP="00756A71">
      <w:r w:rsidRPr="00F86EFD">
        <w:t>Such bases could house Canadian or American service personnel operating the early warning stations, missile defense batteries, or air bases. Such a</w:t>
      </w:r>
    </w:p>
    <w:p w14:paraId="53914545" w14:textId="77777777" w:rsidR="00756A71" w:rsidRPr="00F86EFD" w:rsidRDefault="00756A71" w:rsidP="00756A71">
      <w:r w:rsidRPr="00F86EFD">
        <w:t>distributed series of bases would not only give greater coverage across the</w:t>
      </w:r>
    </w:p>
    <w:p w14:paraId="3CDE85E4" w14:textId="77777777" w:rsidR="00756A71" w:rsidRPr="00F86EFD" w:rsidRDefault="00756A71" w:rsidP="00756A71">
      <w:r w:rsidRPr="00F86EFD">
        <w:t>Arctic—which would increase chances of successful early detection and interception of adversary threats—but also increased redundancy, meaning that</w:t>
      </w:r>
    </w:p>
    <w:p w14:paraId="4486699C" w14:textId="77777777" w:rsidR="00756A71" w:rsidRPr="00F86EFD" w:rsidRDefault="00756A71" w:rsidP="00756A71">
      <w:r w:rsidRPr="00F86EFD">
        <w:t>if one base was destroyed, holes within the defensive architecture would not</w:t>
      </w:r>
    </w:p>
    <w:p w14:paraId="2FC0C794" w14:textId="77777777" w:rsidR="00756A71" w:rsidRPr="00F86EFD" w:rsidRDefault="00756A71" w:rsidP="00756A71">
      <w:r w:rsidRPr="00F86EFD">
        <w:t>materialize.11 That is, if large swaths of the Canadian High North were defended</w:t>
      </w:r>
    </w:p>
    <w:p w14:paraId="72600ACD" w14:textId="77777777" w:rsidR="00756A71" w:rsidRPr="00F86EFD" w:rsidRDefault="00756A71" w:rsidP="00756A71">
      <w:r w:rsidRPr="00F86EFD">
        <w:t>or covered by only single installations, the loss of a single station, if destroyed,</w:t>
      </w:r>
    </w:p>
    <w:p w14:paraId="1E037FFC" w14:textId="77777777" w:rsidR="00756A71" w:rsidRPr="00F86EFD" w:rsidRDefault="00756A71" w:rsidP="00756A71">
      <w:r w:rsidRPr="00F86EFD">
        <w:t>would create gaps in the North American defensive posture that adversaries</w:t>
      </w:r>
    </w:p>
    <w:p w14:paraId="40203084" w14:textId="77777777" w:rsidR="00756A71" w:rsidRPr="00F86EFD" w:rsidRDefault="00756A71" w:rsidP="00756A71">
      <w:r w:rsidRPr="00F86EFD">
        <w:t>could exploit and thereby increase the chances of a successful attack.12</w:t>
      </w:r>
    </w:p>
    <w:p w14:paraId="393CFA75" w14:textId="77777777" w:rsidR="00756A71" w:rsidRPr="00F86EFD" w:rsidRDefault="00756A71" w:rsidP="00756A71">
      <w:r w:rsidRPr="00F86EFD">
        <w:t>Beyond air defenses, it is critical that Canada and the United States have</w:t>
      </w:r>
    </w:p>
    <w:p w14:paraId="6F28536B" w14:textId="77777777" w:rsidR="00756A71" w:rsidRPr="00F86EFD" w:rsidRDefault="00756A71" w:rsidP="00756A71">
      <w:r w:rsidRPr="00F86EFD">
        <w:t>a more robust maritime presence in the Arctic. Increasingly, Chinese and</w:t>
      </w:r>
    </w:p>
    <w:p w14:paraId="3B5881DD" w14:textId="77777777" w:rsidR="00756A71" w:rsidRPr="00F86EFD" w:rsidRDefault="00756A71" w:rsidP="00756A71">
      <w:r w:rsidRPr="00F86EFD">
        <w:t>Russian surface ships and submarines operate in the Arctic. Such surface</w:t>
      </w:r>
    </w:p>
    <w:p w14:paraId="7B71A840" w14:textId="77777777" w:rsidR="00756A71" w:rsidRPr="00F86EFD" w:rsidRDefault="00756A71" w:rsidP="00756A71">
      <w:r w:rsidRPr="00F86EFD">
        <w:t>ships can perform a number of functions, to include surveillance and reconnaissance operations, as well as a means to generate long-range fires. Indeed,</w:t>
      </w:r>
    </w:p>
    <w:p w14:paraId="7B80459C" w14:textId="77777777" w:rsidR="00756A71" w:rsidRPr="00F86EFD" w:rsidRDefault="00756A71" w:rsidP="00756A71">
      <w:r w:rsidRPr="00F86EFD">
        <w:t>the sea-launched Kalibr long-range nuclear-capable cruise missile has been</w:t>
      </w:r>
    </w:p>
    <w:p w14:paraId="3E63CC39" w14:textId="77777777" w:rsidR="00756A71" w:rsidRPr="00F86EFD" w:rsidRDefault="00756A71" w:rsidP="00756A71">
      <w:r w:rsidRPr="00F86EFD">
        <w:t>employed with success in Syria and in Ukraine.13</w:t>
      </w:r>
    </w:p>
    <w:p w14:paraId="7A578E59" w14:textId="77777777" w:rsidR="00756A71" w:rsidRPr="00F86EFD" w:rsidRDefault="00756A71" w:rsidP="00756A71">
      <w:r w:rsidRPr="00F86EFD">
        <w:t>Without question, should war between NATO and Beijing or Moscow</w:t>
      </w:r>
    </w:p>
    <w:p w14:paraId="7D39C17C" w14:textId="77777777" w:rsidR="00756A71" w:rsidRPr="00F86EFD" w:rsidRDefault="00756A71" w:rsidP="00756A71">
      <w:r w:rsidRPr="00F86EFD">
        <w:t>erupt, the autocrats would be tempted to secure maritime dominance in the</w:t>
      </w:r>
    </w:p>
    <w:p w14:paraId="10509009" w14:textId="77777777" w:rsidR="00756A71" w:rsidRPr="00F86EFD" w:rsidRDefault="00756A71" w:rsidP="00756A71">
      <w:r w:rsidRPr="00F86EFD">
        <w:t>Arctic, particularly if they see it as an undefended vulnerability that they</w:t>
      </w:r>
    </w:p>
    <w:p w14:paraId="3E52206C" w14:textId="77777777" w:rsidR="00756A71" w:rsidRPr="00F86EFD" w:rsidRDefault="00756A71" w:rsidP="00756A71">
      <w:r w:rsidRPr="00F86EFD">
        <w:t>could exploit. For this reason, a strengthened Canadian naval presence in</w:t>
      </w:r>
    </w:p>
    <w:p w14:paraId="32CB1E0F" w14:textId="77777777" w:rsidR="00756A71" w:rsidRPr="00F86EFD" w:rsidRDefault="00756A71" w:rsidP="00756A71">
      <w:r w:rsidRPr="00F86EFD">
        <w:t>the Arctic, in the form of icebreakers, destroyers, submarines, and groundand air-launched anti-ship missiles are needed to deter and, if necessary,</w:t>
      </w:r>
    </w:p>
    <w:p w14:paraId="1D4596AA" w14:textId="77777777" w:rsidR="00756A71" w:rsidRPr="00F86EFD" w:rsidRDefault="00756A71" w:rsidP="00756A71">
      <w:r w:rsidRPr="00F86EFD">
        <w:t>destroy Chinese or Russian naval assets operating in the Arctic Ocean.</w:t>
      </w:r>
    </w:p>
    <w:p w14:paraId="6CB1988A" w14:textId="77777777" w:rsidR="00756A71" w:rsidRPr="00F86EFD" w:rsidRDefault="00756A71" w:rsidP="00756A71">
      <w:r w:rsidRPr="00F86EFD">
        <w:t>Canadian National Security Strategy. Canada’s current national defense</w:t>
      </w:r>
    </w:p>
    <w:p w14:paraId="4E2F187A" w14:textId="77777777" w:rsidR="00756A71" w:rsidRPr="00F86EFD" w:rsidRDefault="00756A71" w:rsidP="00756A71">
      <w:r w:rsidRPr="00F86EFD">
        <w:t>strategy is mostly aligned with this vision, and Canadian national security</w:t>
      </w:r>
    </w:p>
    <w:p w14:paraId="79258BF5" w14:textId="77777777" w:rsidR="00756A71" w:rsidRPr="00F86EFD" w:rsidRDefault="00756A71" w:rsidP="00756A71">
      <w:r w:rsidRPr="00F86EFD">
        <w:t>experts tend to agree with this focus as well. In 2024, the Canadian Ministry</w:t>
      </w:r>
    </w:p>
    <w:p w14:paraId="666A97F7" w14:textId="77777777" w:rsidR="00756A71" w:rsidRPr="00F86EFD" w:rsidRDefault="00756A71" w:rsidP="00756A71">
      <w:r w:rsidRPr="00F86EFD">
        <w:t>BACKGROUNDER | No. 3906 May 13, 2025 | 5</w:t>
      </w:r>
    </w:p>
    <w:p w14:paraId="29531287" w14:textId="77777777" w:rsidR="00756A71" w:rsidRPr="00F86EFD" w:rsidRDefault="00756A71" w:rsidP="00756A71">
      <w:r w:rsidRPr="00F86EFD">
        <w:t>heritage.org</w:t>
      </w:r>
    </w:p>
    <w:p w14:paraId="131B7C5F" w14:textId="77777777" w:rsidR="00756A71" w:rsidRPr="00F86EFD" w:rsidRDefault="00756A71" w:rsidP="00756A71">
      <w:r w:rsidRPr="00F86EFD">
        <w:t>of National Defense published Our North, Strong and Free: A Renewed Vision</w:t>
      </w:r>
    </w:p>
    <w:p w14:paraId="4547CB8B" w14:textId="77777777" w:rsidR="00756A71" w:rsidRPr="00F86EFD" w:rsidRDefault="00756A71" w:rsidP="00756A71">
      <w:r w:rsidRPr="00F86EFD">
        <w:t>for Canada’s Defense, which correctly identifies the Arctic and the defense of</w:t>
      </w:r>
    </w:p>
    <w:p w14:paraId="2C4CBBCF" w14:textId="77777777" w:rsidR="00756A71" w:rsidRPr="00F86EFD" w:rsidRDefault="00756A71" w:rsidP="00756A71">
      <w:r w:rsidRPr="00F86EFD">
        <w:t>North America as Canada’s two biggest security priorities, saying:</w:t>
      </w:r>
    </w:p>
    <w:p w14:paraId="6EDC5905" w14:textId="77777777" w:rsidR="00756A71" w:rsidRPr="00F86EFD" w:rsidRDefault="00756A71" w:rsidP="00756A71">
      <w:r w:rsidRPr="00F86EFD">
        <w:t>We must place particular focus on defending the Arctic and North and its</w:t>
      </w:r>
    </w:p>
    <w:p w14:paraId="17912605" w14:textId="77777777" w:rsidR="00756A71" w:rsidRPr="00F86EFD" w:rsidRDefault="00756A71" w:rsidP="00756A71">
      <w:r w:rsidRPr="00F86EFD">
        <w:t>approaches against new and accelerating threats through credible deterrence.</w:t>
      </w:r>
    </w:p>
    <w:p w14:paraId="426B7210" w14:textId="77777777" w:rsidR="00756A71" w:rsidRPr="00F86EFD" w:rsidRDefault="00756A71" w:rsidP="00756A71">
      <w:r w:rsidRPr="00F86EFD">
        <w:t>We will secure our Arctic and North by increasing the presence, reach, mobility</w:t>
      </w:r>
    </w:p>
    <w:p w14:paraId="3914CE69" w14:textId="77777777" w:rsidR="00756A71" w:rsidRPr="00F86EFD" w:rsidRDefault="00756A71" w:rsidP="00756A71">
      <w:r w:rsidRPr="00F86EFD">
        <w:t>and responsiveness of the Canadian Armed Forces in the region, and along our</w:t>
      </w:r>
    </w:p>
    <w:p w14:paraId="1315A91A" w14:textId="77777777" w:rsidR="00756A71" w:rsidRPr="00F86EFD" w:rsidRDefault="00756A71" w:rsidP="00756A71">
      <w:r w:rsidRPr="00F86EFD">
        <w:t>coasts and maritime approaches. We will also develop greater striking power</w:t>
      </w:r>
    </w:p>
    <w:p w14:paraId="761E28F5" w14:textId="77777777" w:rsidR="00756A71" w:rsidRPr="00F86EFD" w:rsidRDefault="00756A71" w:rsidP="00756A71">
      <w:r w:rsidRPr="00F86EFD">
        <w:t>to deter adversaries and keep threats farther from our shores.14</w:t>
      </w:r>
    </w:p>
    <w:p w14:paraId="3AA8C116" w14:textId="77777777" w:rsidR="00756A71" w:rsidRPr="00F86EFD" w:rsidRDefault="00756A71" w:rsidP="00756A71">
      <w:r w:rsidRPr="00F86EFD">
        <w:t>In terms of realizing this vision, the strategy calls for expanding Canada’s</w:t>
      </w:r>
    </w:p>
    <w:p w14:paraId="766E3A9D" w14:textId="77777777" w:rsidR="00756A71" w:rsidRPr="00F86EFD" w:rsidRDefault="00756A71" w:rsidP="00756A71">
      <w:r w:rsidRPr="00F86EFD">
        <w:t>aging submarine fleet, acquiring specialized maritime sensors that can be</w:t>
      </w:r>
    </w:p>
    <w:p w14:paraId="0410A9F3" w14:textId="77777777" w:rsidR="00756A71" w:rsidRPr="00F86EFD" w:rsidRDefault="00756A71" w:rsidP="00756A71">
      <w:r w:rsidRPr="00F86EFD">
        <w:t>rapidly deployed on Canadian Arctic and offshore patrol vessels for ocean</w:t>
      </w:r>
    </w:p>
    <w:p w14:paraId="771CC608" w14:textId="77777777" w:rsidR="00756A71" w:rsidRPr="00F86EFD" w:rsidRDefault="00756A71" w:rsidP="00756A71">
      <w:r w:rsidRPr="00F86EFD">
        <w:t>surveillance in the High North, the construction of a new satellite ground</w:t>
      </w:r>
    </w:p>
    <w:p w14:paraId="057A846A" w14:textId="77777777" w:rsidR="00756A71" w:rsidRPr="00F86EFD" w:rsidRDefault="00756A71" w:rsidP="00756A71">
      <w:r w:rsidRPr="00F86EFD">
        <w:t>station, and the procurement of new tactical helicopters, ground-based air</w:t>
      </w:r>
    </w:p>
    <w:p w14:paraId="6CA39962" w14:textId="77777777" w:rsidR="00756A71" w:rsidRPr="00F86EFD" w:rsidRDefault="00756A71" w:rsidP="00756A71">
      <w:r w:rsidRPr="00F86EFD">
        <w:t>defenses, and long-range missile capabilities. These are all good measures</w:t>
      </w:r>
    </w:p>
    <w:p w14:paraId="4AE74CA8" w14:textId="77777777" w:rsidR="00756A71" w:rsidRPr="00F86EFD" w:rsidRDefault="00756A71" w:rsidP="00756A71">
      <w:r w:rsidRPr="00F86EFD">
        <w:t>and steps in the right direction.</w:t>
      </w:r>
    </w:p>
    <w:p w14:paraId="2AA65CA2" w14:textId="77777777" w:rsidR="00756A71" w:rsidRPr="00F86EFD" w:rsidRDefault="00756A71" w:rsidP="00756A71">
      <w:r w:rsidRPr="00F86EFD">
        <w:t>The issue, however, is that Canadian national security strategy is insufficiently funded and that it attempts to pursue other, secondary priorities</w:t>
      </w:r>
    </w:p>
    <w:p w14:paraId="69EBD6A1" w14:textId="77777777" w:rsidR="00756A71" w:rsidRPr="00F86EFD" w:rsidRDefault="00756A71" w:rsidP="00756A71">
      <w:r w:rsidRPr="00F86EFD">
        <w:t>that will only serve as strategic distractions to Canada’s biggest priorities.</w:t>
      </w:r>
    </w:p>
    <w:p w14:paraId="6A454CB7" w14:textId="77777777" w:rsidR="00756A71" w:rsidRPr="00F86EFD" w:rsidRDefault="00756A71" w:rsidP="00756A71">
      <w:r w:rsidRPr="00F86EFD">
        <w:t>Defense Spending. Canada’s national defense strategy is not funded</w:t>
      </w:r>
    </w:p>
    <w:p w14:paraId="01486C4A" w14:textId="77777777" w:rsidR="00756A71" w:rsidRPr="00F86EFD" w:rsidRDefault="00756A71" w:rsidP="00756A71">
      <w:r w:rsidRPr="00F86EFD">
        <w:t>sufficiently to realize its goals. The current Canadian government has projected Canada’s defense-spending-to-GDP ratio to only hit 1.76 percent by</w:t>
      </w:r>
    </w:p>
    <w:p w14:paraId="09A9D9B5" w14:textId="77777777" w:rsidR="00756A71" w:rsidRPr="00F86EFD" w:rsidRDefault="00756A71" w:rsidP="00756A71">
      <w:r w:rsidRPr="00F86EFD">
        <w:t>2029–2030 and 2 percent by 2032–2033.15 In comparison with the increases</w:t>
      </w:r>
    </w:p>
    <w:p w14:paraId="2EE0E9FE" w14:textId="77777777" w:rsidR="00756A71" w:rsidRPr="00F86EFD" w:rsidRDefault="00756A71" w:rsidP="00756A71">
      <w:r w:rsidRPr="00F86EFD">
        <w:t>across the rest of the alliance, this does not display any sense of urgency</w:t>
      </w:r>
    </w:p>
    <w:p w14:paraId="38677111" w14:textId="77777777" w:rsidR="00756A71" w:rsidRPr="00F86EFD" w:rsidRDefault="00756A71" w:rsidP="00756A71">
      <w:r w:rsidRPr="00F86EFD">
        <w:t>from the current Canadian government. Canada is already one of the lowest</w:t>
      </w:r>
    </w:p>
    <w:p w14:paraId="2FCD0DDC" w14:textId="77777777" w:rsidR="00756A71" w:rsidRPr="00F86EFD" w:rsidRDefault="00756A71" w:rsidP="00756A71">
      <w:r w:rsidRPr="00F86EFD">
        <w:t>spenders in NATO, and the 2 percent conversation is not going away, with</w:t>
      </w:r>
    </w:p>
    <w:p w14:paraId="623CD13D" w14:textId="77777777" w:rsidR="00756A71" w:rsidRPr="00F86EFD" w:rsidRDefault="00756A71" w:rsidP="00756A71">
      <w:r w:rsidRPr="00F86EFD">
        <w:t>Canada coming under increased scrutiny as the majority of NATO now</w:t>
      </w:r>
    </w:p>
    <w:p w14:paraId="73F42019" w14:textId="77777777" w:rsidR="00756A71" w:rsidRPr="00F86EFD" w:rsidRDefault="00756A71" w:rsidP="00756A71">
      <w:r w:rsidRPr="00F86EFD">
        <w:t>meets the 2 percent spending target that all member states have agreed</w:t>
      </w:r>
    </w:p>
    <w:p w14:paraId="13D9D993" w14:textId="77777777" w:rsidR="00756A71" w:rsidRPr="00F86EFD" w:rsidRDefault="00756A71" w:rsidP="00756A71">
      <w:r w:rsidRPr="00F86EFD">
        <w:t>to.16 Increasingly, calls for hitting the 2 percent minimum come not just</w:t>
      </w:r>
    </w:p>
    <w:p w14:paraId="73FB5620" w14:textId="77777777" w:rsidR="00756A71" w:rsidRPr="00F86EFD" w:rsidRDefault="00756A71" w:rsidP="00756A71">
      <w:r w:rsidRPr="00F86EFD">
        <w:t>from the United States, but from other NATO members that far exceed the</w:t>
      </w:r>
    </w:p>
    <w:p w14:paraId="2985317C" w14:textId="77777777" w:rsidR="00756A71" w:rsidRPr="00F86EFD" w:rsidRDefault="00756A71" w:rsidP="00756A71">
      <w:r w:rsidRPr="00F86EFD">
        <w:t>target, like Estonia and Poland, or from previously delinquent members</w:t>
      </w:r>
    </w:p>
    <w:p w14:paraId="1B136325" w14:textId="77777777" w:rsidR="00756A71" w:rsidRPr="00F86EFD" w:rsidRDefault="00756A71" w:rsidP="00756A71">
      <w:r w:rsidRPr="00F86EFD">
        <w:t>that have in recent years finally hit the 2 percent minimum, like Germany.</w:t>
      </w:r>
    </w:p>
    <w:p w14:paraId="14D5CFBC" w14:textId="77777777" w:rsidR="00756A71" w:rsidRPr="00F86EFD" w:rsidRDefault="00756A71" w:rsidP="00756A71">
      <w:r w:rsidRPr="00F86EFD">
        <w:t>Canada can reach this target through investments in its own security and</w:t>
      </w:r>
    </w:p>
    <w:p w14:paraId="34EC1845" w14:textId="77777777" w:rsidR="00756A71" w:rsidRPr="00F86EFD" w:rsidRDefault="00756A71" w:rsidP="00756A71">
      <w:r w:rsidRPr="00F86EFD">
        <w:t>infrastructure, with spending that helps Canadian sovereignty and also provides</w:t>
      </w:r>
    </w:p>
    <w:p w14:paraId="24643567" w14:textId="77777777" w:rsidR="00756A71" w:rsidRPr="00F86EFD" w:rsidRDefault="00756A71" w:rsidP="00756A71">
      <w:r w:rsidRPr="00F86EFD">
        <w:t>jobs to Canadians. It is important to note that this is not just about spending</w:t>
      </w:r>
    </w:p>
    <w:p w14:paraId="3A95761D" w14:textId="77777777" w:rsidR="00756A71" w:rsidRPr="00F86EFD" w:rsidRDefault="00756A71" w:rsidP="00756A71">
      <w:r w:rsidRPr="00F86EFD">
        <w:t>money as a political or face-saving measure to appease allies: It is about spending</w:t>
      </w:r>
    </w:p>
    <w:p w14:paraId="6960655B" w14:textId="77777777" w:rsidR="00756A71" w:rsidRPr="00F86EFD" w:rsidRDefault="00756A71" w:rsidP="00756A71">
      <w:r w:rsidRPr="00F86EFD">
        <w:t>money to make the Canadian military more capable—and therefore more effective—in dealing with threats to North America and as a vital member of NATO.</w:t>
      </w:r>
    </w:p>
    <w:p w14:paraId="24D29E17" w14:textId="77777777" w:rsidR="00756A71" w:rsidRPr="00F86EFD" w:rsidRDefault="00756A71" w:rsidP="00756A71">
      <w:r w:rsidRPr="00F86EFD">
        <w:t>BACKGROUNDER | No. 3906 May 13, 2025 | 6</w:t>
      </w:r>
    </w:p>
    <w:p w14:paraId="22B6D795" w14:textId="77777777" w:rsidR="00756A71" w:rsidRPr="00F86EFD" w:rsidRDefault="00756A71" w:rsidP="00756A71">
      <w:r w:rsidRPr="00F86EFD">
        <w:t>heritage.org</w:t>
      </w:r>
    </w:p>
    <w:p w14:paraId="5530B7F1" w14:textId="77777777" w:rsidR="00756A71" w:rsidRPr="00F86EFD" w:rsidRDefault="00756A71" w:rsidP="00756A71">
      <w:r w:rsidRPr="00F86EFD">
        <w:t>Focusing on What Is Primary. The Canadian Armed Forces are already</w:t>
      </w:r>
    </w:p>
    <w:p w14:paraId="227488D1" w14:textId="77777777" w:rsidR="00756A71" w:rsidRPr="00F86EFD" w:rsidRDefault="00756A71" w:rsidP="00756A71">
      <w:r w:rsidRPr="00F86EFD">
        <w:t>operating under a limited budget and will struggle to achieve their primary</w:t>
      </w:r>
    </w:p>
    <w:p w14:paraId="2E279085" w14:textId="77777777" w:rsidR="00756A71" w:rsidRPr="00F86EFD" w:rsidRDefault="00756A71" w:rsidP="00756A71">
      <w:r w:rsidRPr="00F86EFD">
        <w:t>goals of securing the Arctic and North America if they allocate too much</w:t>
      </w:r>
    </w:p>
    <w:p w14:paraId="350BB3B7" w14:textId="77777777" w:rsidR="00756A71" w:rsidRPr="00F86EFD" w:rsidRDefault="00756A71" w:rsidP="00756A71">
      <w:r w:rsidRPr="00F86EFD">
        <w:t>funding and effort to other priorities.</w:t>
      </w:r>
    </w:p>
    <w:p w14:paraId="46DD1256" w14:textId="77777777" w:rsidR="00756A71" w:rsidRPr="00F86EFD" w:rsidRDefault="00756A71" w:rsidP="00756A71">
      <w:r w:rsidRPr="00F86EFD">
        <w:t>For example, Canada’s main international effort at present is Operation</w:t>
      </w:r>
    </w:p>
    <w:p w14:paraId="0C326F5E" w14:textId="77777777" w:rsidR="00756A71" w:rsidRPr="00F86EFD" w:rsidRDefault="00756A71" w:rsidP="00756A71">
      <w:r w:rsidRPr="00F86EFD">
        <w:t>Reassurance, under which Canada acts as the Framework nation for the</w:t>
      </w:r>
    </w:p>
    <w:p w14:paraId="52F7D193" w14:textId="77777777" w:rsidR="00756A71" w:rsidRPr="00F86EFD" w:rsidRDefault="00756A71" w:rsidP="00756A71">
      <w:r w:rsidRPr="00F86EFD">
        <w:t>NATO Multinational Brigade in Latvia, deterring Russian aggression.17</w:t>
      </w:r>
    </w:p>
    <w:p w14:paraId="2C6139B3" w14:textId="77777777" w:rsidR="00756A71" w:rsidRPr="00F86EFD" w:rsidRDefault="00756A71" w:rsidP="00756A71">
      <w:r w:rsidRPr="00F86EFD">
        <w:t>Canada’s efforts there have been appreciated, but if Canada is to focus in a</w:t>
      </w:r>
    </w:p>
    <w:p w14:paraId="7E0C870C" w14:textId="77777777" w:rsidR="00756A71" w:rsidRPr="00F86EFD" w:rsidRDefault="00756A71" w:rsidP="00756A71">
      <w:r w:rsidRPr="00F86EFD">
        <w:t>meaningful way on Arctic security and continental defense, it may need to</w:t>
      </w:r>
    </w:p>
    <w:p w14:paraId="7B95E336" w14:textId="77777777" w:rsidR="00756A71" w:rsidRPr="00F86EFD" w:rsidRDefault="00756A71" w:rsidP="00756A71">
      <w:r w:rsidRPr="00F86EFD">
        <w:t>scale back its troop presence and operational activity in Latvia. Germany is</w:t>
      </w:r>
    </w:p>
    <w:p w14:paraId="1DEE096C" w14:textId="77777777" w:rsidR="00756A71" w:rsidRPr="00F86EFD" w:rsidRDefault="00756A71" w:rsidP="00756A71">
      <w:r w:rsidRPr="00F86EFD">
        <w:t>moving to permanently station an armored brigade next door in Lithuania,</w:t>
      </w:r>
    </w:p>
    <w:p w14:paraId="34DE3EB5" w14:textId="77777777" w:rsidR="00756A71" w:rsidRPr="00F86EFD" w:rsidRDefault="00756A71" w:rsidP="00756A71">
      <w:r w:rsidRPr="00F86EFD">
        <w:t>and another Western European country should be acting as Framework</w:t>
      </w:r>
    </w:p>
    <w:p w14:paraId="3FFD9ABA" w14:textId="77777777" w:rsidR="00756A71" w:rsidRPr="00F86EFD" w:rsidRDefault="00756A71" w:rsidP="00756A71">
      <w:r w:rsidRPr="00F86EFD">
        <w:t>nation in Latvia or working with Riga to permanently station troops there</w:t>
      </w:r>
    </w:p>
    <w:p w14:paraId="27523430" w14:textId="77777777" w:rsidR="00756A71" w:rsidRPr="00F86EFD" w:rsidRDefault="00756A71" w:rsidP="00756A71">
      <w:r w:rsidRPr="00F86EFD">
        <w:t>to deter the Russians from an attack on the Baltics. It is unlikely to make</w:t>
      </w:r>
    </w:p>
    <w:p w14:paraId="46DC295F" w14:textId="77777777" w:rsidR="00756A71" w:rsidRPr="00F86EFD" w:rsidRDefault="00756A71" w:rsidP="00756A71">
      <w:r w:rsidRPr="00F86EFD">
        <w:t>sense for Canada to continue in this role indefinitely.</w:t>
      </w:r>
    </w:p>
    <w:p w14:paraId="6F7F5514" w14:textId="77777777" w:rsidR="00756A71" w:rsidRPr="00F86EFD" w:rsidRDefault="00756A71" w:rsidP="00756A71">
      <w:r w:rsidRPr="00F86EFD">
        <w:t>Likewise, equipment or units intended for ground operations, like peacekeeping and counterinsurgency, should take a back seat to funding for air</w:t>
      </w:r>
    </w:p>
    <w:p w14:paraId="440DD52C" w14:textId="77777777" w:rsidR="00756A71" w:rsidRPr="00F86EFD" w:rsidRDefault="00756A71" w:rsidP="00756A71">
      <w:r w:rsidRPr="00F86EFD">
        <w:t>and naval capabilities.</w:t>
      </w:r>
    </w:p>
    <w:p w14:paraId="65986062" w14:textId="77777777" w:rsidR="00756A71" w:rsidRPr="00F86EFD" w:rsidRDefault="00756A71" w:rsidP="00756A71">
      <w:r w:rsidRPr="00F86EFD">
        <w:t>Procurement. Canadian procurement of weapon systems for the foreseeable future should focus on naval and air capabilities relevant to its</w:t>
      </w:r>
    </w:p>
    <w:p w14:paraId="41ECB58C" w14:textId="77777777" w:rsidR="00756A71" w:rsidRPr="00F86EFD" w:rsidRDefault="00756A71" w:rsidP="00756A71">
      <w:r w:rsidRPr="00F86EFD">
        <w:t>mission to defend the Arctic and North America. This will mark a noticeable shift from recent years during which Canadian ground forces have</w:t>
      </w:r>
    </w:p>
    <w:p w14:paraId="0BF47F3D" w14:textId="77777777" w:rsidR="00756A71" w:rsidRPr="00F86EFD" w:rsidRDefault="00756A71" w:rsidP="00756A71">
      <w:r w:rsidRPr="00F86EFD">
        <w:t>received much of the funding priority as a result of Canada’s main efforts</w:t>
      </w:r>
    </w:p>
    <w:p w14:paraId="5385AA3C" w14:textId="77777777" w:rsidR="00756A71" w:rsidRPr="00F86EFD" w:rsidRDefault="00756A71" w:rsidP="00756A71">
      <w:r w:rsidRPr="00F86EFD">
        <w:t>being counterinsurgency or peacekeeping operations in the Middle East</w:t>
      </w:r>
    </w:p>
    <w:p w14:paraId="72449E72" w14:textId="77777777" w:rsidR="00756A71" w:rsidRPr="00F86EFD" w:rsidRDefault="00756A71" w:rsidP="00756A71">
      <w:r w:rsidRPr="00F86EFD">
        <w:t>and the deployment of a ground combat brigade to Latvia.</w:t>
      </w:r>
    </w:p>
    <w:p w14:paraId="2E34D40B" w14:textId="77777777" w:rsidR="00756A71" w:rsidRPr="00F86EFD" w:rsidRDefault="00756A71" w:rsidP="00756A71">
      <w:r w:rsidRPr="00F86EFD">
        <w:t>As noted earlier, more interceptor aircraft are needed to cover down</w:t>
      </w:r>
    </w:p>
    <w:p w14:paraId="059AD059" w14:textId="77777777" w:rsidR="00756A71" w:rsidRPr="00F86EFD" w:rsidRDefault="00756A71" w:rsidP="00756A71">
      <w:r w:rsidRPr="00F86EFD">
        <w:t>on threats coming from the Arctic. In 2023, Canada decided to purchase</w:t>
      </w:r>
    </w:p>
    <w:p w14:paraId="31D55A3A" w14:textId="77777777" w:rsidR="00756A71" w:rsidRPr="00F86EFD" w:rsidRDefault="00756A71" w:rsidP="00756A71">
      <w:r w:rsidRPr="00F86EFD">
        <w:t>88 F-35As. These state-of-the-art aircraft are increasingly becoming</w:t>
      </w:r>
    </w:p>
    <w:p w14:paraId="253DC7BD" w14:textId="77777777" w:rsidR="00756A71" w:rsidRPr="00F86EFD" w:rsidRDefault="00756A71" w:rsidP="00756A71">
      <w:r w:rsidRPr="00F86EFD">
        <w:t>the “NATO standard” aircraft and are almost certainly better than any</w:t>
      </w:r>
    </w:p>
    <w:p w14:paraId="63C4EC50" w14:textId="77777777" w:rsidR="00756A71" w:rsidRPr="00F86EFD" w:rsidRDefault="00756A71" w:rsidP="00756A71">
      <w:r w:rsidRPr="00F86EFD">
        <w:t>aircraft flown by Chinese or Russian air forces—and will remain a topof-the-line aircraft for decades to come. Canada will have to invest in</w:t>
      </w:r>
    </w:p>
    <w:p w14:paraId="7378840C" w14:textId="77777777" w:rsidR="00756A71" w:rsidRPr="00F86EFD" w:rsidRDefault="00756A71" w:rsidP="00756A71">
      <w:r w:rsidRPr="00F86EFD">
        <w:t>training new pilots, expanding or updating infrastructure at key air</w:t>
      </w:r>
    </w:p>
    <w:p w14:paraId="513058FF" w14:textId="77777777" w:rsidR="00756A71" w:rsidRPr="00F86EFD" w:rsidRDefault="00756A71" w:rsidP="00756A71">
      <w:r w:rsidRPr="00F86EFD">
        <w:t>bases, and training pilots and crew members needed to ensure that</w:t>
      </w:r>
    </w:p>
    <w:p w14:paraId="2AFB8AD8" w14:textId="77777777" w:rsidR="00756A71" w:rsidRPr="00F86EFD" w:rsidRDefault="00756A71" w:rsidP="00756A71">
      <w:r w:rsidRPr="00F86EFD">
        <w:t>the United States and Canada can field a credible air defense over the</w:t>
      </w:r>
    </w:p>
    <w:p w14:paraId="19D5CA48" w14:textId="77777777" w:rsidR="00756A71" w:rsidRPr="00F86EFD" w:rsidRDefault="00756A71" w:rsidP="00756A71">
      <w:r w:rsidRPr="00F86EFD">
        <w:t>Arctic.18 Recent disagreements over tariffs have led some to question</w:t>
      </w:r>
    </w:p>
    <w:p w14:paraId="3C3657CF" w14:textId="77777777" w:rsidR="00756A71" w:rsidRPr="00F86EFD" w:rsidRDefault="00756A71" w:rsidP="00756A71">
      <w:r w:rsidRPr="00F86EFD">
        <w:t>whether Canada should move ahead with the F-35 deal, but there simply</w:t>
      </w:r>
    </w:p>
    <w:p w14:paraId="4948B6F6" w14:textId="77777777" w:rsidR="00756A71" w:rsidRPr="00F86EFD" w:rsidRDefault="00756A71" w:rsidP="00756A71">
      <w:r w:rsidRPr="00F86EFD">
        <w:t>is no viable alternative for the Canadian military, with other options</w:t>
      </w:r>
    </w:p>
    <w:p w14:paraId="6194CEF9" w14:textId="77777777" w:rsidR="00756A71" w:rsidRPr="00F86EFD" w:rsidRDefault="00756A71" w:rsidP="00756A71">
      <w:r w:rsidRPr="00F86EFD">
        <w:t>from European suppliers inferior to the fifth-generation F-35 in capability. Additionally, these options are still subject to the broader U.S. and</w:t>
      </w:r>
    </w:p>
    <w:p w14:paraId="7181FBBE" w14:textId="77777777" w:rsidR="00756A71" w:rsidRPr="00F86EFD" w:rsidRDefault="00756A71" w:rsidP="00756A71">
      <w:r w:rsidRPr="00F86EFD">
        <w:t>NATO supply chain, just like the F-35.19</w:t>
      </w:r>
    </w:p>
    <w:p w14:paraId="79548371" w14:textId="77777777" w:rsidR="00756A71" w:rsidRPr="00F86EFD" w:rsidRDefault="00756A71" w:rsidP="00756A71">
      <w:r w:rsidRPr="00F86EFD">
        <w:t>BACKGROUNDER | No. 3906 May 13, 2025 | 7</w:t>
      </w:r>
    </w:p>
    <w:p w14:paraId="48AAFE27" w14:textId="77777777" w:rsidR="00756A71" w:rsidRPr="00F86EFD" w:rsidRDefault="00756A71" w:rsidP="00756A71">
      <w:r w:rsidRPr="00F86EFD">
        <w:t>heritage.org</w:t>
      </w:r>
    </w:p>
    <w:p w14:paraId="0816335B" w14:textId="77777777" w:rsidR="00756A71" w:rsidRPr="00F86EFD" w:rsidRDefault="00756A71" w:rsidP="00756A71">
      <w:r w:rsidRPr="00F86EFD">
        <w:t>Canada should furthermore work with the United States to procure additional early warning radar and sensors to identify inbound threats, as well as</w:t>
      </w:r>
    </w:p>
    <w:p w14:paraId="328F9354" w14:textId="77777777" w:rsidR="00756A71" w:rsidRPr="00F86EFD" w:rsidRDefault="00756A71" w:rsidP="00756A71">
      <w:r w:rsidRPr="00F86EFD">
        <w:t>the Patriot and THAAD systems. It should also modernize and expand its fleet</w:t>
      </w:r>
    </w:p>
    <w:p w14:paraId="19B24A4D" w14:textId="77777777" w:rsidR="00756A71" w:rsidRPr="00F86EFD" w:rsidRDefault="00756A71" w:rsidP="00756A71">
      <w:r w:rsidRPr="00F86EFD">
        <w:t>of submarines and destroyers, such that it is capable of credibly deterring and,</w:t>
      </w:r>
    </w:p>
    <w:p w14:paraId="1255B0E6" w14:textId="77777777" w:rsidR="00756A71" w:rsidRPr="00F86EFD" w:rsidRDefault="00756A71" w:rsidP="00756A71">
      <w:r w:rsidRPr="00F86EFD">
        <w:t>if necessary, defeating adversary threats within the Arctic. Given the needs of</w:t>
      </w:r>
    </w:p>
    <w:p w14:paraId="056B86A0" w14:textId="77777777" w:rsidR="00756A71" w:rsidRPr="00F86EFD" w:rsidRDefault="00756A71" w:rsidP="00756A71">
      <w:r w:rsidRPr="00F86EFD">
        <w:t>operating for long periods in the Arctic environment, Canadian submarines</w:t>
      </w:r>
    </w:p>
    <w:p w14:paraId="041D900A" w14:textId="77777777" w:rsidR="00756A71" w:rsidRPr="00F86EFD" w:rsidRDefault="00756A71" w:rsidP="00756A71">
      <w:r w:rsidRPr="00F86EFD">
        <w:t>need to be long-range diesel-electric submarines with the ability to patrol for</w:t>
      </w:r>
    </w:p>
    <w:p w14:paraId="07F2EAA0" w14:textId="77777777" w:rsidR="00756A71" w:rsidRPr="00F86EFD" w:rsidRDefault="00756A71" w:rsidP="00756A71">
      <w:r w:rsidRPr="00F86EFD">
        <w:t>significant lengths of time without refueling.20 Purchasing nuclear submarines</w:t>
      </w:r>
    </w:p>
    <w:p w14:paraId="3B73F98A" w14:textId="77777777" w:rsidR="00756A71" w:rsidRPr="00F86EFD" w:rsidRDefault="00756A71" w:rsidP="00756A71">
      <w:r w:rsidRPr="00F86EFD">
        <w:t>from the United States, unfortunately, is not a viable option due to the prohibitively high costs involved and the serious problems the United States has</w:t>
      </w:r>
    </w:p>
    <w:p w14:paraId="05420324" w14:textId="77777777" w:rsidR="00756A71" w:rsidRPr="00F86EFD" w:rsidRDefault="00756A71" w:rsidP="00756A71">
      <w:r w:rsidRPr="00F86EFD">
        <w:t>had in keeping Virginia-class nuclear submarines on time and under budget.</w:t>
      </w:r>
    </w:p>
    <w:p w14:paraId="39813592" w14:textId="77777777" w:rsidR="00756A71" w:rsidRPr="00F86EFD" w:rsidRDefault="00756A71" w:rsidP="00756A71">
      <w:r w:rsidRPr="00F86EFD">
        <w:t>Canada has a number of options for the procurement of diesel submarines,</w:t>
      </w:r>
    </w:p>
    <w:p w14:paraId="2FCFB110" w14:textId="77777777" w:rsidR="00756A71" w:rsidRPr="00F86EFD" w:rsidRDefault="00756A71" w:rsidP="00756A71">
      <w:r w:rsidRPr="00F86EFD">
        <w:t>with the South Korean option being one of the most likely.21 The Korean option</w:t>
      </w:r>
    </w:p>
    <w:p w14:paraId="1DD201FF" w14:textId="77777777" w:rsidR="00756A71" w:rsidRPr="00F86EFD" w:rsidRDefault="00756A71" w:rsidP="00756A71">
      <w:r w:rsidRPr="00F86EFD">
        <w:t>makes the most sense in many ways, as the design is already complete and</w:t>
      </w:r>
    </w:p>
    <w:p w14:paraId="3E64DB49" w14:textId="77777777" w:rsidR="00756A71" w:rsidRPr="00F86EFD" w:rsidRDefault="00756A71" w:rsidP="00756A71">
      <w:r w:rsidRPr="00F86EFD">
        <w:t>Korean shipbuilding consistently avoids cost overruns and delivery delays.22</w:t>
      </w:r>
    </w:p>
    <w:p w14:paraId="25D67E08" w14:textId="77777777" w:rsidR="00756A71" w:rsidRPr="00F86EFD" w:rsidRDefault="00756A71" w:rsidP="00756A71">
      <w:r w:rsidRPr="00F86EFD">
        <w:t>Finally, Canada should make a serious investment in acquiring the River-class destroyers. The River-class is a guided-missile, helicopter-capable</w:t>
      </w:r>
    </w:p>
    <w:p w14:paraId="16CE42D2" w14:textId="77777777" w:rsidR="00756A71" w:rsidRPr="00F86EFD" w:rsidRDefault="00756A71" w:rsidP="00756A71">
      <w:r w:rsidRPr="00F86EFD">
        <w:t>destroyer with significant anti-submarine warfare and air defense capabilities</w:t>
      </w:r>
    </w:p>
    <w:p w14:paraId="77C1C529" w14:textId="77777777" w:rsidR="00756A71" w:rsidRPr="00F86EFD" w:rsidRDefault="00756A71" w:rsidP="00756A71">
      <w:r w:rsidRPr="00F86EFD">
        <w:t>that will replace Canada’s already retired Iroquois-class destroyers and its</w:t>
      </w:r>
    </w:p>
    <w:p w14:paraId="03D83BEE" w14:textId="77777777" w:rsidR="00756A71" w:rsidRPr="00F86EFD" w:rsidRDefault="00756A71" w:rsidP="00756A71">
      <w:r w:rsidRPr="00F86EFD">
        <w:t>aging Halifax-class frigates.23 Though there has been debate about what the</w:t>
      </w:r>
    </w:p>
    <w:p w14:paraId="5952C8EC" w14:textId="77777777" w:rsidR="00756A71" w:rsidRPr="00F86EFD" w:rsidRDefault="00756A71" w:rsidP="00756A71">
      <w:r w:rsidRPr="00F86EFD">
        <w:t>eventual cost of the program will be, the official estimate is that the 15 ships</w:t>
      </w:r>
    </w:p>
    <w:p w14:paraId="1FFB6816" w14:textId="77777777" w:rsidR="00756A71" w:rsidRPr="00F86EFD" w:rsidRDefault="00756A71" w:rsidP="00756A71">
      <w:r w:rsidRPr="00F86EFD">
        <w:t>will cost an estimated 56 billion to 60 billion Canadian dollars. In American</w:t>
      </w:r>
    </w:p>
    <w:p w14:paraId="12032D0D" w14:textId="77777777" w:rsidR="00756A71" w:rsidRPr="00F86EFD" w:rsidRDefault="00756A71" w:rsidP="00756A71">
      <w:r w:rsidRPr="00F86EFD">
        <w:t>procurement debates, it is rare to discuss the cost of an entire program over</w:t>
      </w:r>
    </w:p>
    <w:p w14:paraId="2A270BB2" w14:textId="77777777" w:rsidR="00756A71" w:rsidRPr="00F86EFD" w:rsidRDefault="00756A71" w:rsidP="00756A71">
      <w:r w:rsidRPr="00F86EFD">
        <w:t>its life cycle (instead, the cost is discussed in terms of a per-unit cost for a</w:t>
      </w:r>
    </w:p>
    <w:p w14:paraId="73694299" w14:textId="77777777" w:rsidR="00756A71" w:rsidRPr="00F86EFD" w:rsidRDefault="00756A71" w:rsidP="00756A71">
      <w:r w:rsidRPr="00F86EFD">
        <w:t>single ship or the annual cost in the budget cycle), but many in Canada have</w:t>
      </w:r>
    </w:p>
    <w:p w14:paraId="68580E23" w14:textId="77777777" w:rsidR="00756A71" w:rsidRPr="00F86EFD" w:rsidRDefault="00756A71" w:rsidP="00756A71">
      <w:r w:rsidRPr="00F86EFD">
        <w:t>focused on this total cost instead of the cost of a single ship or the annual cost</w:t>
      </w:r>
    </w:p>
    <w:p w14:paraId="0497EE6A" w14:textId="77777777" w:rsidR="00756A71" w:rsidRPr="00F86EFD" w:rsidRDefault="00756A71" w:rsidP="00756A71">
      <w:r w:rsidRPr="00F86EFD">
        <w:t>of the program which, spread out over decades, appears far more reasonable.</w:t>
      </w:r>
    </w:p>
    <w:p w14:paraId="08FDA7E1" w14:textId="77777777" w:rsidR="00756A71" w:rsidRPr="00F86EFD" w:rsidRDefault="00756A71" w:rsidP="00756A71">
      <w:r w:rsidRPr="00F86EFD">
        <w:t>Not only are the above-mentioned vessels necessary for security, but</w:t>
      </w:r>
    </w:p>
    <w:p w14:paraId="4D18B8B3" w14:textId="77777777" w:rsidR="00756A71" w:rsidRPr="00F86EFD" w:rsidRDefault="00756A71" w:rsidP="00756A71">
      <w:r w:rsidRPr="00F86EFD">
        <w:t>it is also good for Canadian workers and industry to build the River-class</w:t>
      </w:r>
    </w:p>
    <w:p w14:paraId="75FCDC60" w14:textId="77777777" w:rsidR="00756A71" w:rsidRPr="00F86EFD" w:rsidRDefault="00756A71" w:rsidP="00756A71">
      <w:r w:rsidRPr="00F86EFD">
        <w:t>destroyers in Canada, bringing thousands of direct and indirect jobs and</w:t>
      </w:r>
    </w:p>
    <w:p w14:paraId="78875C95" w14:textId="77777777" w:rsidR="00756A71" w:rsidRPr="00F86EFD" w:rsidRDefault="00756A71" w:rsidP="00756A71">
      <w:r w:rsidRPr="00F86EFD">
        <w:t>millions of dollars into government coffers. Construction on the first of the</w:t>
      </w:r>
    </w:p>
    <w:p w14:paraId="683055E5" w14:textId="77777777" w:rsidR="00756A71" w:rsidRPr="00F86EFD" w:rsidRDefault="00756A71" w:rsidP="00756A71">
      <w:r w:rsidRPr="00F86EFD">
        <w:t>ships began in Halifax, Nova Scotia, in 2024, and the first three ships will</w:t>
      </w:r>
    </w:p>
    <w:p w14:paraId="0A344FE1" w14:textId="77777777" w:rsidR="00756A71" w:rsidRPr="00F86EFD" w:rsidRDefault="00756A71" w:rsidP="00756A71">
      <w:r w:rsidRPr="00F86EFD">
        <w:t>be the HMCS Fraser, Saint-Laurent, and Mackenzie.</w:t>
      </w:r>
    </w:p>
    <w:p w14:paraId="712A964C" w14:textId="77777777" w:rsidR="00756A71" w:rsidRPr="00F86EFD" w:rsidRDefault="00756A71" w:rsidP="00756A71">
      <w:r w:rsidRPr="00F86EFD">
        <w:t>24</w:t>
      </w:r>
    </w:p>
    <w:p w14:paraId="442D39A9" w14:textId="77777777" w:rsidR="00756A71" w:rsidRPr="00F86EFD" w:rsidRDefault="00756A71" w:rsidP="00756A71">
      <w:r w:rsidRPr="00F86EFD">
        <w:t>Infrastructure. The Canadian government’s 2024 Evaluation of Arctic</w:t>
      </w:r>
    </w:p>
    <w:p w14:paraId="14C00365" w14:textId="77777777" w:rsidR="00756A71" w:rsidRPr="00F86EFD" w:rsidRDefault="00756A71" w:rsidP="00756A71">
      <w:r w:rsidRPr="00F86EFD">
        <w:t>Operations found:</w:t>
      </w:r>
    </w:p>
    <w:p w14:paraId="5F94404D" w14:textId="77777777" w:rsidR="00756A71" w:rsidRPr="00F86EFD" w:rsidRDefault="00756A71" w:rsidP="00756A71">
      <w:r w:rsidRPr="00F86EFD">
        <w:t>The CAF’s [Canadian Air Force] northern infrastructure is located far apart and</w:t>
      </w:r>
    </w:p>
    <w:p w14:paraId="4C96275D" w14:textId="77777777" w:rsidR="00756A71" w:rsidRPr="00F86EFD" w:rsidRDefault="00756A71" w:rsidP="00756A71">
      <w:r w:rsidRPr="00F86EFD">
        <w:t>can only provide limited support for large or sustained deployments. To further</w:t>
      </w:r>
    </w:p>
    <w:p w14:paraId="050EDCA9" w14:textId="77777777" w:rsidR="00756A71" w:rsidRPr="00F86EFD" w:rsidRDefault="00756A71" w:rsidP="00756A71">
      <w:r w:rsidRPr="00F86EFD">
        <w:t>complicate the issue…the condition of Arctic infrastructure is well below the</w:t>
      </w:r>
    </w:p>
    <w:p w14:paraId="327D60BC" w14:textId="77777777" w:rsidR="00756A71" w:rsidRPr="00F86EFD" w:rsidRDefault="00756A71" w:rsidP="00756A71">
      <w:r w:rsidRPr="00F86EFD">
        <w:t>CAF average and, without intervention, will soon move to the ‘rust out’ stage.25</w:t>
      </w:r>
    </w:p>
    <w:p w14:paraId="64729B48" w14:textId="77777777" w:rsidR="00756A71" w:rsidRPr="00F86EFD" w:rsidRDefault="00756A71" w:rsidP="00756A71">
      <w:r w:rsidRPr="00F86EFD">
        <w:t>BACKGROUNDER | No. 3906 May 13, 2025 | 8</w:t>
      </w:r>
    </w:p>
    <w:p w14:paraId="16C19727" w14:textId="77777777" w:rsidR="00756A71" w:rsidRPr="00F86EFD" w:rsidRDefault="00756A71" w:rsidP="00756A71">
      <w:r w:rsidRPr="00F86EFD">
        <w:t>heritage.org</w:t>
      </w:r>
    </w:p>
    <w:p w14:paraId="1ADAF560" w14:textId="77777777" w:rsidR="00756A71" w:rsidRPr="00F86EFD" w:rsidRDefault="00756A71" w:rsidP="00756A71">
      <w:r w:rsidRPr="00F86EFD">
        <w:t>Investment in Arctic infrastructure will be a necessary aspect of Canadian efforts to reassert Ottawa’s sovereignty in the Canadian Arctic. Airfields</w:t>
      </w:r>
    </w:p>
    <w:p w14:paraId="001D9397" w14:textId="77777777" w:rsidR="00756A71" w:rsidRPr="00F86EFD" w:rsidRDefault="00756A71" w:rsidP="00756A71">
      <w:r w:rsidRPr="00F86EFD">
        <w:t>need to be expanded to accommodate Canada’s new F-35s and P-8 Poseidon</w:t>
      </w:r>
    </w:p>
    <w:p w14:paraId="32AE2D67" w14:textId="77777777" w:rsidR="00756A71" w:rsidRPr="00F86EFD" w:rsidRDefault="00756A71" w:rsidP="00756A71">
      <w:r w:rsidRPr="00F86EFD">
        <w:t>aircraft, and port facilities would need to be added to facilitate maritime</w:t>
      </w:r>
    </w:p>
    <w:p w14:paraId="1992ADA8" w14:textId="77777777" w:rsidR="00756A71" w:rsidRPr="00F86EFD" w:rsidRDefault="00756A71" w:rsidP="00756A71">
      <w:r w:rsidRPr="00F86EFD">
        <w:t>surveillance and icebreaking by Canadian ships.</w:t>
      </w:r>
    </w:p>
    <w:p w14:paraId="078147DA" w14:textId="77777777" w:rsidR="00756A71" w:rsidRPr="00F86EFD" w:rsidRDefault="00756A71" w:rsidP="00756A71">
      <w:r w:rsidRPr="00F86EFD">
        <w:t>From the perspective of Canadian policymakers and citizens, a positive</w:t>
      </w:r>
    </w:p>
    <w:p w14:paraId="51C45CDB" w14:textId="77777777" w:rsidR="00756A71" w:rsidRPr="00F86EFD" w:rsidRDefault="00756A71" w:rsidP="00756A71">
      <w:r w:rsidRPr="00F86EFD">
        <w:t>side effect of this need will be improved infrastructure for Canadian residents of Arctic provinces like Nunavut. For logistical reasons, it makes the</w:t>
      </w:r>
    </w:p>
    <w:p w14:paraId="132A3ED7" w14:textId="77777777" w:rsidR="00756A71" w:rsidRPr="00F86EFD" w:rsidRDefault="00756A71" w:rsidP="00756A71">
      <w:r w:rsidRPr="00F86EFD">
        <w:t>most sense to collocate improved airfields and port facilities with major</w:t>
      </w:r>
    </w:p>
    <w:p w14:paraId="2324B45B" w14:textId="77777777" w:rsidR="00756A71" w:rsidRPr="00F86EFD" w:rsidRDefault="00756A71" w:rsidP="00756A71">
      <w:r w:rsidRPr="00F86EFD">
        <w:t>population centers, which will both employ locals in construction and</w:t>
      </w:r>
    </w:p>
    <w:p w14:paraId="5AC41913" w14:textId="77777777" w:rsidR="00756A71" w:rsidRPr="00F86EFD" w:rsidRDefault="00756A71" w:rsidP="00756A71">
      <w:r w:rsidRPr="00F86EFD">
        <w:t>maintenance and improve economic links with major population centers</w:t>
      </w:r>
    </w:p>
    <w:p w14:paraId="49A82DF1" w14:textId="77777777" w:rsidR="00756A71" w:rsidRPr="00F86EFD" w:rsidRDefault="00756A71" w:rsidP="00756A71">
      <w:r w:rsidRPr="00F86EFD">
        <w:t>in the rest of Canada. Such investments are necessary to not only secure</w:t>
      </w:r>
    </w:p>
    <w:p w14:paraId="53F6056D" w14:textId="77777777" w:rsidR="00756A71" w:rsidRPr="00F86EFD" w:rsidRDefault="00756A71" w:rsidP="00756A71">
      <w:r w:rsidRPr="00F86EFD">
        <w:t>North America’s northern flank but would also provide much-needed jobs</w:t>
      </w:r>
    </w:p>
    <w:p w14:paraId="15DF7415" w14:textId="77777777" w:rsidR="00756A71" w:rsidRPr="00F86EFD" w:rsidRDefault="00756A71" w:rsidP="00756A71">
      <w:r w:rsidRPr="00F86EFD">
        <w:t>and investments for the peoples living in Canada’s High North in remote</w:t>
      </w:r>
    </w:p>
    <w:p w14:paraId="7C3879CE" w14:textId="77777777" w:rsidR="00756A71" w:rsidRPr="00F86EFD" w:rsidRDefault="00756A71" w:rsidP="00756A71">
      <w:r w:rsidRPr="00F86EFD">
        <w:t>areas that struggle to attract economic investment.</w:t>
      </w:r>
    </w:p>
    <w:p w14:paraId="7AAAF912" w14:textId="77777777" w:rsidR="00756A71" w:rsidRPr="00F86EFD" w:rsidRDefault="00756A71" w:rsidP="00756A71">
      <w:r w:rsidRPr="00F86EFD">
        <w:t>Indeed, such an investment and reopening of shuttered Cold War–era</w:t>
      </w:r>
    </w:p>
    <w:p w14:paraId="145021E0" w14:textId="77777777" w:rsidR="00756A71" w:rsidRPr="00F86EFD" w:rsidRDefault="00756A71" w:rsidP="00756A71">
      <w:r w:rsidRPr="00F86EFD">
        <w:t>bases could bring economic prosperity to a number of otherwise isolated</w:t>
      </w:r>
    </w:p>
    <w:p w14:paraId="1552233D" w14:textId="77777777" w:rsidR="00756A71" w:rsidRPr="00F86EFD" w:rsidRDefault="00756A71" w:rsidP="00756A71">
      <w:r w:rsidRPr="00F86EFD">
        <w:t>communities. Such prosperity would be augmented by increased services</w:t>
      </w:r>
    </w:p>
    <w:p w14:paraId="036C0141" w14:textId="77777777" w:rsidR="00756A71" w:rsidRPr="00F86EFD" w:rsidRDefault="00756A71" w:rsidP="00756A71">
      <w:r w:rsidRPr="00F86EFD">
        <w:t>in the region, to include medical, education, and energy resources. In</w:t>
      </w:r>
    </w:p>
    <w:p w14:paraId="707BF190" w14:textId="77777777" w:rsidR="00756A71" w:rsidRPr="00F86EFD" w:rsidRDefault="00756A71" w:rsidP="00756A71">
      <w:r w:rsidRPr="00F86EFD">
        <w:t>particular, infrastructure investment in airfields and ports in Canadian</w:t>
      </w:r>
    </w:p>
    <w:p w14:paraId="373F3539" w14:textId="77777777" w:rsidR="00756A71" w:rsidRPr="00F86EFD" w:rsidRDefault="00756A71" w:rsidP="00756A71">
      <w:r w:rsidRPr="00F86EFD">
        <w:t>Arctic provinces like Nunavut, the Northwest Territories, and the Yukon</w:t>
      </w:r>
    </w:p>
    <w:p w14:paraId="31C07D38" w14:textId="77777777" w:rsidR="00756A71" w:rsidRPr="00F86EFD" w:rsidRDefault="00756A71" w:rsidP="00756A71">
      <w:r w:rsidRPr="00F86EFD">
        <w:t>would facilitate easier travel and increased trade for residents, while also</w:t>
      </w:r>
    </w:p>
    <w:p w14:paraId="0E41AC98" w14:textId="77777777" w:rsidR="00756A71" w:rsidRPr="00F86EFD" w:rsidRDefault="00756A71" w:rsidP="00756A71">
      <w:r w:rsidRPr="00F86EFD">
        <w:t>providing for the agile employment of Canadian air and maritime assets</w:t>
      </w:r>
    </w:p>
    <w:p w14:paraId="3E060D13" w14:textId="77777777" w:rsidR="00756A71" w:rsidRPr="00F86EFD" w:rsidRDefault="00756A71" w:rsidP="00756A71">
      <w:r w:rsidRPr="00F86EFD">
        <w:t>throughout the region.</w:t>
      </w:r>
    </w:p>
    <w:p w14:paraId="236E1501" w14:textId="77777777" w:rsidR="00756A71" w:rsidRPr="00F86EFD" w:rsidRDefault="00756A71" w:rsidP="00756A71">
      <w:r w:rsidRPr="00F86EFD">
        <w:t>Arctic Collaboration with Scandinavia and the United States.</w:t>
      </w:r>
    </w:p>
    <w:p w14:paraId="677C51DA" w14:textId="77777777" w:rsidR="00756A71" w:rsidRPr="00F86EFD" w:rsidRDefault="00756A71" w:rsidP="00756A71">
      <w:r w:rsidRPr="00F86EFD">
        <w:t>Sweden and Finland’s accession to NATO, along with the efforts of longtime NATO members Denmark and Norway, presents an opportunity for</w:t>
      </w:r>
    </w:p>
    <w:p w14:paraId="37C60684" w14:textId="77777777" w:rsidR="00756A71" w:rsidRPr="00F86EFD" w:rsidRDefault="00756A71" w:rsidP="00756A71">
      <w:r w:rsidRPr="00F86EFD">
        <w:t>a dramatic expansion of NATO Arctic collaboration among the United</w:t>
      </w:r>
    </w:p>
    <w:p w14:paraId="41847692" w14:textId="77777777" w:rsidR="00756A71" w:rsidRPr="00F86EFD" w:rsidRDefault="00756A71" w:rsidP="00756A71">
      <w:r w:rsidRPr="00F86EFD">
        <w:t>States, Canada, and Scandinavian NATO members. An October 2024 joint</w:t>
      </w:r>
    </w:p>
    <w:p w14:paraId="62AC76BF" w14:textId="77777777" w:rsidR="00756A71" w:rsidRPr="00F86EFD" w:rsidRDefault="00756A71" w:rsidP="00756A71">
      <w:r w:rsidRPr="00F86EFD">
        <w:t>statement put out by the defense ministers of Canada, the Scandinavian</w:t>
      </w:r>
    </w:p>
    <w:p w14:paraId="021DD582" w14:textId="77777777" w:rsidR="00756A71" w:rsidRPr="00F86EFD" w:rsidRDefault="00756A71" w:rsidP="00756A71">
      <w:r w:rsidRPr="00F86EFD">
        <w:t>nations, and the United States reaffirmed the leading role these countries</w:t>
      </w:r>
    </w:p>
    <w:p w14:paraId="58E0AC7A" w14:textId="77777777" w:rsidR="00756A71" w:rsidRPr="00F86EFD" w:rsidRDefault="00756A71" w:rsidP="00756A71">
      <w:r w:rsidRPr="00F86EFD">
        <w:t>play in ensuring stability in the Arctic and discussed opportunities to</w:t>
      </w:r>
    </w:p>
    <w:p w14:paraId="30D27345" w14:textId="77777777" w:rsidR="00756A71" w:rsidRPr="00F86EFD" w:rsidRDefault="00756A71" w:rsidP="00756A71">
      <w:r w:rsidRPr="00F86EFD">
        <w:t>enhance information- and intelligence-sharing to create a common operating picture, as well as ways to increase collaboration to address common</w:t>
      </w:r>
    </w:p>
    <w:p w14:paraId="6283AC1C" w14:textId="77777777" w:rsidR="00756A71" w:rsidRPr="00F86EFD" w:rsidRDefault="00756A71" w:rsidP="00756A71">
      <w:r w:rsidRPr="00F86EFD">
        <w:t>challenges in the region.26 The Canadian focus on Arctic security will not</w:t>
      </w:r>
    </w:p>
    <w:p w14:paraId="5E89888D" w14:textId="77777777" w:rsidR="00756A71" w:rsidRPr="00F86EFD" w:rsidRDefault="00756A71" w:rsidP="00756A71">
      <w:r w:rsidRPr="00F86EFD">
        <w:t>separate it from NATO and will not isolate it, but will instead allow it to act</w:t>
      </w:r>
    </w:p>
    <w:p w14:paraId="3C8EB42D" w14:textId="77777777" w:rsidR="00756A71" w:rsidRPr="00F86EFD" w:rsidRDefault="00756A71" w:rsidP="00756A71">
      <w:r w:rsidRPr="00F86EFD">
        <w:t>as a regional anchor state with strong bilateral and multilateral military ties</w:t>
      </w:r>
    </w:p>
    <w:p w14:paraId="2EA39A87" w14:textId="77777777" w:rsidR="00756A71" w:rsidRPr="00F86EFD" w:rsidRDefault="00756A71" w:rsidP="00756A71">
      <w:r w:rsidRPr="00F86EFD">
        <w:t>to the other NATO Arctic states.</w:t>
      </w:r>
    </w:p>
    <w:p w14:paraId="2820AE04" w14:textId="77777777" w:rsidR="00756A71" w:rsidRPr="00F86EFD" w:rsidRDefault="00756A71" w:rsidP="00756A71">
      <w:r w:rsidRPr="00F86EFD">
        <w:t>One clear capability that Canada has maintained is its icebreaker fleet,</w:t>
      </w:r>
    </w:p>
    <w:p w14:paraId="5CBF1262" w14:textId="77777777" w:rsidR="00756A71" w:rsidRPr="00F86EFD" w:rsidRDefault="00756A71" w:rsidP="00756A71">
      <w:r w:rsidRPr="00F86EFD">
        <w:t>and the 2024 deal with Canada, Finland, and the United States on producing</w:t>
      </w:r>
    </w:p>
    <w:p w14:paraId="5A08D021" w14:textId="77777777" w:rsidR="00756A71" w:rsidRPr="00F86EFD" w:rsidRDefault="00756A71" w:rsidP="00756A71">
      <w:r w:rsidRPr="00F86EFD">
        <w:t>BACKGROUNDER | No. 3906 May 13, 2025 | 9</w:t>
      </w:r>
    </w:p>
    <w:p w14:paraId="771587A0" w14:textId="77777777" w:rsidR="00756A71" w:rsidRPr="00F86EFD" w:rsidRDefault="00756A71" w:rsidP="00756A71">
      <w:r w:rsidRPr="00F86EFD">
        <w:t>heritage.org</w:t>
      </w:r>
    </w:p>
    <w:p w14:paraId="76DFB3FB" w14:textId="77777777" w:rsidR="00756A71" w:rsidRPr="00F86EFD" w:rsidRDefault="00756A71" w:rsidP="00756A71">
      <w:r w:rsidRPr="00F86EFD">
        <w:t>icebreakers demonstrates an area in which Canada can act as a force multiplier. President Donald Trump has repeatedly expressed a serious interest</w:t>
      </w:r>
    </w:p>
    <w:p w14:paraId="069A9E1E" w14:textId="77777777" w:rsidR="00756A71" w:rsidRPr="00F86EFD" w:rsidRDefault="00756A71" w:rsidP="00756A71">
      <w:r w:rsidRPr="00F86EFD">
        <w:t>in expanding icebreaker capabilities both for the U.S. and across the U.S.</w:t>
      </w:r>
    </w:p>
    <w:p w14:paraId="64D94A76" w14:textId="77777777" w:rsidR="00756A71" w:rsidRPr="00F86EFD" w:rsidRDefault="00756A71" w:rsidP="00756A71">
      <w:r w:rsidRPr="00F86EFD">
        <w:t>alliance network. This represents a real opportunity for Canada to be forward-leaning in security engagement with the U.S. It may be possible for</w:t>
      </w:r>
    </w:p>
    <w:p w14:paraId="5021F71A" w14:textId="77777777" w:rsidR="00756A71" w:rsidRPr="00F86EFD" w:rsidRDefault="00756A71" w:rsidP="00756A71">
      <w:r w:rsidRPr="00F86EFD">
        <w:t>Canada to repurpose or reclassify existing icebreakers to give them a more</w:t>
      </w:r>
    </w:p>
    <w:p w14:paraId="3639356A" w14:textId="77777777" w:rsidR="00756A71" w:rsidRPr="00F86EFD" w:rsidRDefault="00756A71" w:rsidP="00756A71">
      <w:r w:rsidRPr="00F86EFD">
        <w:t>explicitly defense role, adding to Canadian national security efforts in the</w:t>
      </w:r>
    </w:p>
    <w:p w14:paraId="07F4BD1F" w14:textId="77777777" w:rsidR="00756A71" w:rsidRPr="00F86EFD" w:rsidRDefault="00756A71" w:rsidP="00756A71">
      <w:r w:rsidRPr="00F86EFD">
        <w:t>Arctic and signaling intent to do more.</w:t>
      </w:r>
    </w:p>
    <w:p w14:paraId="741AEE22" w14:textId="77777777" w:rsidR="00756A71" w:rsidRPr="00F86EFD" w:rsidRDefault="00756A71" w:rsidP="00756A71">
      <w:r w:rsidRPr="00F86EFD">
        <w:t>Canadian efforts to expand their own icebreaker fleet will be welcomed</w:t>
      </w:r>
    </w:p>
    <w:p w14:paraId="3AF4E85E" w14:textId="77777777" w:rsidR="00756A71" w:rsidRPr="00F86EFD" w:rsidRDefault="00756A71" w:rsidP="00756A71">
      <w:r w:rsidRPr="00F86EFD">
        <w:t>by all. A Heritage Foundation Special Report, “A Strategy to Revitalize the</w:t>
      </w:r>
    </w:p>
    <w:p w14:paraId="25835106" w14:textId="77777777" w:rsidR="00756A71" w:rsidRPr="00F86EFD" w:rsidRDefault="00756A71" w:rsidP="00756A71">
      <w:r w:rsidRPr="00F86EFD">
        <w:t>Defense Industrial Base for the 21st Century,” singled out icebreakers as</w:t>
      </w:r>
    </w:p>
    <w:p w14:paraId="0A1FFC1E" w14:textId="77777777" w:rsidR="00756A71" w:rsidRPr="00F86EFD" w:rsidRDefault="00756A71" w:rsidP="00756A71">
      <w:r w:rsidRPr="00F86EFD">
        <w:t>one of the most promising sectors for defense industrial base collaboration</w:t>
      </w:r>
    </w:p>
    <w:p w14:paraId="150E5699" w14:textId="77777777" w:rsidR="00756A71" w:rsidRPr="00F86EFD" w:rsidRDefault="00756A71" w:rsidP="00756A71">
      <w:r w:rsidRPr="00F86EFD">
        <w:t>between the United States and Canada.27</w:t>
      </w:r>
    </w:p>
    <w:p w14:paraId="095E0BD9" w14:textId="77777777" w:rsidR="00756A71" w:rsidRPr="00F86EFD" w:rsidRDefault="00756A71" w:rsidP="00756A71">
      <w:r w:rsidRPr="00F86EFD">
        <w:t>Beyond maritime operations in the Arctic, Canada has for decades</w:t>
      </w:r>
    </w:p>
    <w:p w14:paraId="2F725BDF" w14:textId="77777777" w:rsidR="00756A71" w:rsidRPr="00F86EFD" w:rsidRDefault="00756A71" w:rsidP="00756A71">
      <w:r w:rsidRPr="00F86EFD">
        <w:t>played a pivotal role in continental security through NORAD. Long</w:t>
      </w:r>
    </w:p>
    <w:p w14:paraId="51DC0A98" w14:textId="77777777" w:rsidR="00756A71" w:rsidRPr="00F86EFD" w:rsidRDefault="00756A71" w:rsidP="00756A71">
      <w:r w:rsidRPr="00F86EFD">
        <w:t>serving as the sentinel of the Arctic, Canadian military personnel have</w:t>
      </w:r>
    </w:p>
    <w:p w14:paraId="72D827EB" w14:textId="77777777" w:rsidR="00756A71" w:rsidRPr="00F86EFD" w:rsidRDefault="00756A71" w:rsidP="00756A71">
      <w:r w:rsidRPr="00F86EFD">
        <w:t>patrolled the skies and manned the radar and sensor areas along its high</w:t>
      </w:r>
    </w:p>
    <w:p w14:paraId="78F450EB" w14:textId="77777777" w:rsidR="00756A71" w:rsidRPr="00F86EFD" w:rsidRDefault="00756A71" w:rsidP="00756A71">
      <w:r w:rsidRPr="00F86EFD">
        <w:t>north, watching for missile or air threats traversing the Arctic to North</w:t>
      </w:r>
    </w:p>
    <w:p w14:paraId="3734AA23" w14:textId="77777777" w:rsidR="00756A71" w:rsidRPr="00F86EFD" w:rsidRDefault="00756A71" w:rsidP="00756A71">
      <w:r w:rsidRPr="00F86EFD">
        <w:t>America. Its military personnel have served in key leadership positions</w:t>
      </w:r>
    </w:p>
    <w:p w14:paraId="3167FC84" w14:textId="77777777" w:rsidR="00756A71" w:rsidRPr="00F86EFD" w:rsidRDefault="00756A71" w:rsidP="00756A71">
      <w:r w:rsidRPr="00F86EFD">
        <w:t>within NORAD, and the United States and Canada have engaged in joint</w:t>
      </w:r>
    </w:p>
    <w:p w14:paraId="6021277D" w14:textId="77777777" w:rsidR="00756A71" w:rsidRPr="00F86EFD" w:rsidRDefault="00756A71" w:rsidP="00756A71">
      <w:r w:rsidRPr="00F86EFD">
        <w:t>strategic research stretching back to the days of the Manhattan project. Canada can once again demonstrate its leadership in continental</w:t>
      </w:r>
    </w:p>
    <w:p w14:paraId="61E325A6" w14:textId="77777777" w:rsidR="00756A71" w:rsidRPr="00F86EFD" w:rsidRDefault="00756A71" w:rsidP="00756A71">
      <w:r w:rsidRPr="00F86EFD">
        <w:t>defense by championing and building a new generation of sensor and</w:t>
      </w:r>
    </w:p>
    <w:p w14:paraId="3F55DF33" w14:textId="77777777" w:rsidR="00756A71" w:rsidRPr="00F86EFD" w:rsidRDefault="00756A71" w:rsidP="00756A71">
      <w:r w:rsidRPr="00F86EFD">
        <w:t>radar arrays optimized to detect air and missile threats bound for North</w:t>
      </w:r>
    </w:p>
    <w:p w14:paraId="7F918AD2" w14:textId="77777777" w:rsidR="00756A71" w:rsidRPr="00F86EFD" w:rsidRDefault="00756A71" w:rsidP="00756A71">
      <w:r w:rsidRPr="00F86EFD">
        <w:t>America.28 This is critical, as the emerging hypersonic missile threat</w:t>
      </w:r>
    </w:p>
    <w:p w14:paraId="28862B58" w14:textId="77777777" w:rsidR="00756A71" w:rsidRPr="00F86EFD" w:rsidRDefault="00756A71" w:rsidP="00756A71">
      <w:r w:rsidRPr="00F86EFD">
        <w:t>posed by China and Russia—coupled with their existing ballistic missile</w:t>
      </w:r>
    </w:p>
    <w:p w14:paraId="621589E0" w14:textId="77777777" w:rsidR="00756A71" w:rsidRPr="00F86EFD" w:rsidRDefault="00756A71" w:rsidP="00756A71">
      <w:r w:rsidRPr="00F86EFD">
        <w:t>and air threats—will become an ever growing challenge to North American security.29</w:t>
      </w:r>
    </w:p>
    <w:p w14:paraId="014E63B9" w14:textId="77777777" w:rsidR="00756A71" w:rsidRPr="00F86EFD" w:rsidRDefault="00756A71" w:rsidP="00756A71">
      <w:r w:rsidRPr="00F86EFD">
        <w:t>Supply-Chain Integration. Defense Production Act Title III allows the</w:t>
      </w:r>
    </w:p>
    <w:p w14:paraId="3A4A9037" w14:textId="77777777" w:rsidR="00756A71" w:rsidRPr="00F86EFD" w:rsidRDefault="00756A71" w:rsidP="00756A71">
      <w:r w:rsidRPr="00F86EFD">
        <w:t>U.S. government to “create, maintain, protect, expand, or restore” industrial</w:t>
      </w:r>
    </w:p>
    <w:p w14:paraId="11EF86FE" w14:textId="77777777" w:rsidR="00756A71" w:rsidRPr="00F86EFD" w:rsidRDefault="00756A71" w:rsidP="00756A71">
      <w:r w:rsidRPr="00F86EFD">
        <w:t>base activities.30 Canada’s relationship with the U.S. Department of Defense</w:t>
      </w:r>
    </w:p>
    <w:p w14:paraId="6B599B1C" w14:textId="77777777" w:rsidR="00756A71" w:rsidRPr="00F86EFD" w:rsidRDefault="00756A71" w:rsidP="00756A71">
      <w:r w:rsidRPr="00F86EFD">
        <w:t>through the Defense Production Act is unique, in that Canadian companies</w:t>
      </w:r>
    </w:p>
    <w:p w14:paraId="0F460307" w14:textId="77777777" w:rsidR="00756A71" w:rsidRPr="00F86EFD" w:rsidRDefault="00756A71" w:rsidP="00756A71">
      <w:r w:rsidRPr="00F86EFD">
        <w:t>can be considered part of the U.S. industrial base and are thus eligible for U.S.</w:t>
      </w:r>
    </w:p>
    <w:p w14:paraId="49B67F52" w14:textId="77777777" w:rsidR="00756A71" w:rsidRPr="00F86EFD" w:rsidRDefault="00756A71" w:rsidP="00756A71">
      <w:r w:rsidRPr="00F86EFD">
        <w:t>government investment. This unique arrangement presents an opportunity</w:t>
      </w:r>
    </w:p>
    <w:p w14:paraId="09ED3287" w14:textId="77777777" w:rsidR="00756A71" w:rsidRPr="00F86EFD" w:rsidRDefault="00756A71" w:rsidP="00756A71">
      <w:r w:rsidRPr="00F86EFD">
        <w:t>for both Ottawa and Washington.31</w:t>
      </w:r>
    </w:p>
    <w:p w14:paraId="11F5E7F4" w14:textId="77777777" w:rsidR="00756A71" w:rsidRPr="00F86EFD" w:rsidRDefault="00756A71" w:rsidP="00756A71">
      <w:r w:rsidRPr="00F86EFD">
        <w:t>The Department of Defense will continue to divest itself from Chinese-controlled critical mineral supply chains, an effort that presents</w:t>
      </w:r>
    </w:p>
    <w:p w14:paraId="0112FBD2" w14:textId="77777777" w:rsidR="00756A71" w:rsidRPr="00F86EFD" w:rsidRDefault="00756A71" w:rsidP="00756A71">
      <w:r w:rsidRPr="00F86EFD">
        <w:t>opportunities for Canada. During the first Trump Administration, the</w:t>
      </w:r>
    </w:p>
    <w:p w14:paraId="29213F21" w14:textId="77777777" w:rsidR="00756A71" w:rsidRPr="00F86EFD" w:rsidRDefault="00756A71" w:rsidP="00756A71">
      <w:r w:rsidRPr="00F86EFD">
        <w:t>U.S.–Canadian Joint Action Plan on Critical Minerals was announced. The</w:t>
      </w:r>
    </w:p>
    <w:p w14:paraId="67A00385" w14:textId="77777777" w:rsidR="00756A71" w:rsidRPr="00F86EFD" w:rsidRDefault="00756A71" w:rsidP="00756A71">
      <w:r w:rsidRPr="00F86EFD">
        <w:t>plan outlined bilateral financial investments in the production of critical</w:t>
      </w:r>
    </w:p>
    <w:p w14:paraId="129E2F83" w14:textId="77777777" w:rsidR="00756A71" w:rsidRPr="00F86EFD" w:rsidRDefault="00756A71" w:rsidP="00756A71">
      <w:r w:rsidRPr="00F86EFD">
        <w:t>BACKGROUNDER | No. 3906 May 13, 2025 | 10</w:t>
      </w:r>
    </w:p>
    <w:p w14:paraId="3C465AD9" w14:textId="77777777" w:rsidR="00756A71" w:rsidRPr="00F86EFD" w:rsidRDefault="00756A71" w:rsidP="00756A71">
      <w:r w:rsidRPr="00F86EFD">
        <w:t>heritage.org</w:t>
      </w:r>
    </w:p>
    <w:p w14:paraId="67FA6009" w14:textId="77777777" w:rsidR="00756A71" w:rsidRPr="00F86EFD" w:rsidRDefault="00756A71" w:rsidP="00756A71">
      <w:r w:rsidRPr="00F86EFD">
        <w:t>minerals in North America and has made some serious progress in the years</w:t>
      </w:r>
    </w:p>
    <w:p w14:paraId="28CAB921" w14:textId="77777777" w:rsidR="00756A71" w:rsidRPr="00F86EFD" w:rsidRDefault="00756A71" w:rsidP="00756A71">
      <w:r w:rsidRPr="00F86EFD">
        <w:t>since it began. In 2024, the U.S. Department of Defense announced awards</w:t>
      </w:r>
    </w:p>
    <w:p w14:paraId="495566ED" w14:textId="77777777" w:rsidR="00756A71" w:rsidRPr="00F86EFD" w:rsidRDefault="00756A71" w:rsidP="00756A71">
      <w:r w:rsidRPr="00F86EFD">
        <w:t>of $6.4 million and $8.3 million, respectively, to Canadian companies Fortune Minerals Limited and Lomiko Metals, Inc., as part of the Defense</w:t>
      </w:r>
    </w:p>
    <w:p w14:paraId="608D7B37" w14:textId="77777777" w:rsidR="00756A71" w:rsidRPr="00F86EFD" w:rsidRDefault="00756A71" w:rsidP="00756A71">
      <w:r w:rsidRPr="00F86EFD">
        <w:t>Production Act Investment program to support production of cobalt and</w:t>
      </w:r>
    </w:p>
    <w:p w14:paraId="1C12CD3B" w14:textId="77777777" w:rsidR="00756A71" w:rsidRPr="00F86EFD" w:rsidRDefault="00756A71" w:rsidP="00756A71">
      <w:r w:rsidRPr="00F86EFD">
        <w:t>graphite.32 The Canadian government announced similar investments in</w:t>
      </w:r>
    </w:p>
    <w:p w14:paraId="04052E89" w14:textId="77777777" w:rsidR="00756A71" w:rsidRPr="00F86EFD" w:rsidRDefault="00756A71" w:rsidP="00756A71">
      <w:r w:rsidRPr="00F86EFD">
        <w:t>these companies.</w:t>
      </w:r>
    </w:p>
    <w:p w14:paraId="3205EEA8" w14:textId="77777777" w:rsidR="00756A71" w:rsidRPr="00F86EFD" w:rsidRDefault="00756A71" w:rsidP="00756A71">
      <w:r w:rsidRPr="00F86EFD">
        <w:t>China. It would make no sense for the United States to ask Canada to</w:t>
      </w:r>
    </w:p>
    <w:p w14:paraId="0DA57FB8" w14:textId="77777777" w:rsidR="00756A71" w:rsidRPr="00F86EFD" w:rsidRDefault="00756A71" w:rsidP="00756A71">
      <w:r w:rsidRPr="00F86EFD">
        <w:t>prepare for conflict in the South China Sea, and nobody is doing so. Canada’s military posture and defense spending should focus on defending its</w:t>
      </w:r>
    </w:p>
    <w:p w14:paraId="1920087B" w14:textId="77777777" w:rsidR="00756A71" w:rsidRPr="00F86EFD" w:rsidRDefault="00756A71" w:rsidP="00756A71">
      <w:r w:rsidRPr="00F86EFD">
        <w:t>own sovereignty in North America and the Arctic both against China and</w:t>
      </w:r>
    </w:p>
    <w:p w14:paraId="7036EDA1" w14:textId="77777777" w:rsidR="00756A71" w:rsidRPr="00F86EFD" w:rsidRDefault="00756A71" w:rsidP="00756A71">
      <w:r w:rsidRPr="00F86EFD">
        <w:t>Russia—but there are still things Canada can do to contribute to deterring</w:t>
      </w:r>
    </w:p>
    <w:p w14:paraId="2ACC1B55" w14:textId="77777777" w:rsidR="00756A71" w:rsidRPr="00F86EFD" w:rsidRDefault="00756A71" w:rsidP="00756A71">
      <w:r w:rsidRPr="00F86EFD">
        <w:t>China from launching a war of aggression in the Indo–Pacific. Canada can</w:t>
      </w:r>
    </w:p>
    <w:p w14:paraId="2A814837" w14:textId="77777777" w:rsidR="00756A71" w:rsidRPr="00F86EFD" w:rsidRDefault="00756A71" w:rsidP="00756A71">
      <w:r w:rsidRPr="00F86EFD">
        <w:t>play an important role diplomatically and in terms of economic security</w:t>
      </w:r>
    </w:p>
    <w:p w14:paraId="17BEE874" w14:textId="77777777" w:rsidR="00756A71" w:rsidRPr="00F86EFD" w:rsidRDefault="00756A71" w:rsidP="00756A71">
      <w:r w:rsidRPr="00F86EFD">
        <w:t>and research security to send the right messages on China, and, to a lesser</w:t>
      </w:r>
    </w:p>
    <w:p w14:paraId="1DEEE968" w14:textId="77777777" w:rsidR="00756A71" w:rsidRPr="00F86EFD" w:rsidRDefault="00756A71" w:rsidP="00756A71">
      <w:r w:rsidRPr="00F86EFD">
        <w:t>extent, also engage in partner-building exercises and training with nations</w:t>
      </w:r>
    </w:p>
    <w:p w14:paraId="64E09CB4" w14:textId="77777777" w:rsidR="00756A71" w:rsidRPr="00F86EFD" w:rsidRDefault="00756A71" w:rsidP="00756A71">
      <w:r w:rsidRPr="00F86EFD">
        <w:t>like the Philippines.</w:t>
      </w:r>
    </w:p>
    <w:p w14:paraId="4D600C5D" w14:textId="77777777" w:rsidR="00756A71" w:rsidRPr="00F86EFD" w:rsidRDefault="00756A71" w:rsidP="00756A71">
      <w:r w:rsidRPr="00F86EFD">
        <w:t>Canada has a vested interest in pushing back against China, as Beijing</w:t>
      </w:r>
    </w:p>
    <w:p w14:paraId="2FF33C47" w14:textId="77777777" w:rsidR="00756A71" w:rsidRPr="00F86EFD" w:rsidRDefault="00756A71" w:rsidP="00756A71">
      <w:r w:rsidRPr="00F86EFD">
        <w:t>has repeatedly targeted Canada in recent years with cyberattacks, election interference, and the execution of Canadian citizens.33 Passing laws to</w:t>
      </w:r>
    </w:p>
    <w:p w14:paraId="6CF1B87A" w14:textId="77777777" w:rsidR="00756A71" w:rsidRPr="00F86EFD" w:rsidRDefault="00756A71" w:rsidP="00756A71">
      <w:r w:rsidRPr="00F86EFD">
        <w:t>prevent malign foreign influence from China, hardening Canadian government systems against cyberattack, condemning Chinese aggression against</w:t>
      </w:r>
    </w:p>
    <w:p w14:paraId="5FA773AC" w14:textId="77777777" w:rsidR="00756A71" w:rsidRPr="00F86EFD" w:rsidRDefault="00756A71" w:rsidP="00756A71">
      <w:r w:rsidRPr="00F86EFD">
        <w:t>countries like the Philippines and Vietnam, and preventing the transfer of</w:t>
      </w:r>
    </w:p>
    <w:p w14:paraId="02FD1F18" w14:textId="77777777" w:rsidR="00756A71" w:rsidRPr="00F86EFD" w:rsidRDefault="00756A71" w:rsidP="00756A71">
      <w:r w:rsidRPr="00F86EFD">
        <w:t>defense-related technology are all proactive steps Canada can take to push</w:t>
      </w:r>
    </w:p>
    <w:p w14:paraId="34AEC56D" w14:textId="77777777" w:rsidR="00756A71" w:rsidRPr="00F86EFD" w:rsidRDefault="00756A71" w:rsidP="00756A71">
      <w:r w:rsidRPr="00F86EFD">
        <w:t>back against China—while not distracting Canadian military spending and</w:t>
      </w:r>
    </w:p>
    <w:p w14:paraId="27D74BD2" w14:textId="77777777" w:rsidR="00756A71" w:rsidRPr="00F86EFD" w:rsidRDefault="00756A71" w:rsidP="00756A71">
      <w:r w:rsidRPr="00F86EFD">
        <w:t>planning from the core mission of securing the Arctic and North America.</w:t>
      </w:r>
    </w:p>
    <w:p w14:paraId="2CE4E753" w14:textId="77777777" w:rsidR="00756A71" w:rsidRPr="00F86EFD" w:rsidRDefault="00756A71" w:rsidP="00756A71">
      <w:r w:rsidRPr="00F86EFD">
        <w:t>Additionally, Canada’s development of pipelines and export facilities</w:t>
      </w:r>
    </w:p>
    <w:p w14:paraId="46977E55" w14:textId="77777777" w:rsidR="00756A71" w:rsidRPr="00F86EFD" w:rsidRDefault="00756A71" w:rsidP="00756A71">
      <w:r w:rsidRPr="00F86EFD">
        <w:t>on its Pacific coast present both an opportunity for economic growth for</w:t>
      </w:r>
    </w:p>
    <w:p w14:paraId="05AD1C29" w14:textId="77777777" w:rsidR="00756A71" w:rsidRPr="00F86EFD" w:rsidRDefault="00756A71" w:rsidP="00756A71">
      <w:r w:rsidRPr="00F86EFD">
        <w:t>Canada and a strategic benefit to the Indo–Pacific, with Canada offering</w:t>
      </w:r>
    </w:p>
    <w:p w14:paraId="61A098F1" w14:textId="77777777" w:rsidR="00756A71" w:rsidRPr="00F86EFD" w:rsidRDefault="00756A71" w:rsidP="00756A71">
      <w:r w:rsidRPr="00F86EFD">
        <w:t>an alternative to the Middle Eastern–sourced imports on which Japan and</w:t>
      </w:r>
    </w:p>
    <w:p w14:paraId="4E640850" w14:textId="77777777" w:rsidR="00756A71" w:rsidRPr="00F86EFD" w:rsidRDefault="00756A71" w:rsidP="00756A71">
      <w:r w:rsidRPr="00F86EFD">
        <w:t>South Korea rely that would be under threat in the event of a conflict.34</w:t>
      </w:r>
    </w:p>
    <w:p w14:paraId="02658A58" w14:textId="77777777" w:rsidR="00756A71" w:rsidRPr="00F86EFD" w:rsidRDefault="00756A71" w:rsidP="00756A71">
      <w:r w:rsidRPr="00F86EFD">
        <w:t>Cross-Border Security. In recent months, the most pressing U.S. security issue that has been identified is the cross-border trafficking of drugs and</w:t>
      </w:r>
    </w:p>
    <w:p w14:paraId="5DDDCC46" w14:textId="77777777" w:rsidR="00756A71" w:rsidRPr="00F86EFD" w:rsidRDefault="00756A71" w:rsidP="00756A71">
      <w:r w:rsidRPr="00F86EFD">
        <w:t>people. The Trump Administration is working to undo years of open-border</w:t>
      </w:r>
    </w:p>
    <w:p w14:paraId="11E20CC2" w14:textId="77777777" w:rsidR="00756A71" w:rsidRPr="00F86EFD" w:rsidRDefault="00756A71" w:rsidP="00756A71">
      <w:r w:rsidRPr="00F86EFD">
        <w:t>policies by the Biden Administration, correctly identifying these open-border policies as being the root cause of drug deaths and rising crime in the</w:t>
      </w:r>
    </w:p>
    <w:p w14:paraId="0EDF14B6" w14:textId="77777777" w:rsidR="00756A71" w:rsidRPr="00F86EFD" w:rsidRDefault="00756A71" w:rsidP="00756A71">
      <w:r w:rsidRPr="00F86EFD">
        <w:t>United States, as well an opportunity for foreign terrorist groups to smuggle</w:t>
      </w:r>
    </w:p>
    <w:p w14:paraId="339235FE" w14:textId="77777777" w:rsidR="00756A71" w:rsidRPr="00F86EFD" w:rsidRDefault="00756A71" w:rsidP="00756A71">
      <w:r w:rsidRPr="00F86EFD">
        <w:t>terrorists into the United States.</w:t>
      </w:r>
    </w:p>
    <w:p w14:paraId="05D4023A" w14:textId="77777777" w:rsidR="00756A71" w:rsidRPr="00F86EFD" w:rsidRDefault="00756A71" w:rsidP="00756A71">
      <w:r w:rsidRPr="00F86EFD">
        <w:t>Canada’s government will need to do a lot more to address this issue both</w:t>
      </w:r>
    </w:p>
    <w:p w14:paraId="36C2A61E" w14:textId="77777777" w:rsidR="00756A71" w:rsidRPr="00F86EFD" w:rsidRDefault="00756A71" w:rsidP="00756A71">
      <w:r w:rsidRPr="00F86EFD">
        <w:t>for the security of the United States and for the security and well-being</w:t>
      </w:r>
    </w:p>
    <w:p w14:paraId="0F0B47CE" w14:textId="77777777" w:rsidR="00756A71" w:rsidRPr="00F86EFD" w:rsidRDefault="00756A71" w:rsidP="00756A71">
      <w:r w:rsidRPr="00F86EFD">
        <w:t>BACKGROUNDER | No. 3906 May 13, 2025 | 11</w:t>
      </w:r>
    </w:p>
    <w:p w14:paraId="0CD623A3" w14:textId="77777777" w:rsidR="00756A71" w:rsidRPr="00F86EFD" w:rsidRDefault="00756A71" w:rsidP="00756A71">
      <w:r w:rsidRPr="00F86EFD">
        <w:t>heritage.org</w:t>
      </w:r>
    </w:p>
    <w:p w14:paraId="5E8C4710" w14:textId="77777777" w:rsidR="00756A71" w:rsidRPr="00F86EFD" w:rsidRDefault="00756A71" w:rsidP="00756A71">
      <w:r w:rsidRPr="00F86EFD">
        <w:t>of Canadian citizens. The presence of large numbers of unvetted foreign</w:t>
      </w:r>
    </w:p>
    <w:p w14:paraId="78E616D8" w14:textId="77777777" w:rsidR="00756A71" w:rsidRPr="00F86EFD" w:rsidRDefault="00756A71" w:rsidP="00756A71">
      <w:r w:rsidRPr="00F86EFD">
        <w:t>nationals and expired visa-holders is a security threat to Canadian citizens,</w:t>
      </w:r>
    </w:p>
    <w:p w14:paraId="6BFC5E56" w14:textId="77777777" w:rsidR="00756A71" w:rsidRPr="00F86EFD" w:rsidRDefault="00756A71" w:rsidP="00756A71">
      <w:r w:rsidRPr="00F86EFD">
        <w:t>and the cross-border trafficking of drugs hurts both American and Canadian</w:t>
      </w:r>
    </w:p>
    <w:p w14:paraId="606BC677" w14:textId="77777777" w:rsidR="00756A71" w:rsidRPr="00F86EFD" w:rsidRDefault="00756A71" w:rsidP="00756A71">
      <w:r w:rsidRPr="00F86EFD">
        <w:t>citizens. The U.S.–Canadian border is the longest undefended border in the</w:t>
      </w:r>
    </w:p>
    <w:p w14:paraId="04715368" w14:textId="77777777" w:rsidR="00756A71" w:rsidRPr="00F86EFD" w:rsidRDefault="00756A71" w:rsidP="00756A71">
      <w:r w:rsidRPr="00F86EFD">
        <w:t>world, a situation that has long benefitted the United States and Canada, but</w:t>
      </w:r>
    </w:p>
    <w:p w14:paraId="3A3B13BF" w14:textId="77777777" w:rsidR="00756A71" w:rsidRPr="00F86EFD" w:rsidRDefault="00756A71" w:rsidP="00756A71">
      <w:r w:rsidRPr="00F86EFD">
        <w:t>that is only possible if both countries collaborate to prevent cross-border</w:t>
      </w:r>
    </w:p>
    <w:p w14:paraId="21C7D6CA" w14:textId="77777777" w:rsidR="00756A71" w:rsidRPr="00F86EFD" w:rsidRDefault="00756A71" w:rsidP="00756A71">
      <w:r w:rsidRPr="00F86EFD">
        <w:t>criminal activities.</w:t>
      </w:r>
    </w:p>
    <w:p w14:paraId="172ADD4F" w14:textId="77777777" w:rsidR="00756A71" w:rsidRPr="00F86EFD" w:rsidRDefault="00756A71" w:rsidP="00756A71">
      <w:r w:rsidRPr="00F86EFD">
        <w:t>Recommendations</w:t>
      </w:r>
    </w:p>
    <w:p w14:paraId="34A635F8" w14:textId="77777777" w:rsidR="00756A71" w:rsidRPr="00F86EFD" w:rsidRDefault="00756A71" w:rsidP="00756A71">
      <w:r w:rsidRPr="00F86EFD">
        <w:t>There are a number of actions Canada and the United States can take</w:t>
      </w:r>
    </w:p>
    <w:p w14:paraId="7F74163C" w14:textId="77777777" w:rsidR="00756A71" w:rsidRPr="00F86EFD" w:rsidRDefault="00756A71" w:rsidP="00756A71">
      <w:r w:rsidRPr="00F86EFD">
        <w:t>to secure the Arctic and the North American continent, deter adversary</w:t>
      </w:r>
    </w:p>
    <w:p w14:paraId="64D3ECBF" w14:textId="77777777" w:rsidR="00756A71" w:rsidRPr="00F86EFD" w:rsidRDefault="00756A71" w:rsidP="00756A71">
      <w:r w:rsidRPr="00F86EFD">
        <w:t>aggression, and provide better infrastructure to its citizens living in the</w:t>
      </w:r>
    </w:p>
    <w:p w14:paraId="585D39F8" w14:textId="77777777" w:rsidR="00756A71" w:rsidRPr="00F86EFD" w:rsidRDefault="00756A71" w:rsidP="00756A71">
      <w:r w:rsidRPr="00F86EFD">
        <w:t>most remote areas of Canada. These include:</w:t>
      </w:r>
    </w:p>
    <w:p w14:paraId="6FA7D53B" w14:textId="77777777" w:rsidR="00756A71" w:rsidRPr="00F86EFD" w:rsidRDefault="00756A71" w:rsidP="00756A71">
      <w:r w:rsidRPr="00F86EFD">
        <w:t>l Focus on primary concerns. Operating from an already limited</w:t>
      </w:r>
    </w:p>
    <w:p w14:paraId="2EE5CCE0" w14:textId="77777777" w:rsidR="00756A71" w:rsidRPr="00F86EFD" w:rsidRDefault="00756A71" w:rsidP="00756A71">
      <w:r w:rsidRPr="00F86EFD">
        <w:t>budget, Canada cannot afford to spread itself thin. Diverting funds to</w:t>
      </w:r>
    </w:p>
    <w:p w14:paraId="0BA9887E" w14:textId="77777777" w:rsidR="00756A71" w:rsidRPr="00F86EFD" w:rsidRDefault="00756A71" w:rsidP="00756A71">
      <w:r w:rsidRPr="00F86EFD">
        <w:t>secondary concerns is a strategic distraction Canada cannot afford.</w:t>
      </w:r>
    </w:p>
    <w:p w14:paraId="71F751FA" w14:textId="77777777" w:rsidR="00756A71" w:rsidRPr="00F86EFD" w:rsidRDefault="00756A71" w:rsidP="00756A71">
      <w:r w:rsidRPr="00F86EFD">
        <w:t>Arctic security and continental defense must be prioritized.</w:t>
      </w:r>
    </w:p>
    <w:p w14:paraId="66A1F441" w14:textId="77777777" w:rsidR="00756A71" w:rsidRPr="00F86EFD" w:rsidRDefault="00756A71" w:rsidP="00756A71">
      <w:r w:rsidRPr="00F86EFD">
        <w:t>l Upgrade existing bases and build new bases in the High North.</w:t>
      </w:r>
    </w:p>
    <w:p w14:paraId="042867D8" w14:textId="77777777" w:rsidR="00756A71" w:rsidRPr="00F86EFD" w:rsidRDefault="00756A71" w:rsidP="00756A71">
      <w:r w:rsidRPr="00F86EFD">
        <w:t>These bases will serve to enable air interceptor missions, support</w:t>
      </w:r>
    </w:p>
    <w:p w14:paraId="1BE5A112" w14:textId="77777777" w:rsidR="00756A71" w:rsidRPr="00F86EFD" w:rsidRDefault="00756A71" w:rsidP="00756A71">
      <w:r w:rsidRPr="00F86EFD">
        <w:t>expanded early-warning sensor and radar packages, and serve as</w:t>
      </w:r>
    </w:p>
    <w:p w14:paraId="4A27FD23" w14:textId="77777777" w:rsidR="00756A71" w:rsidRPr="00F86EFD" w:rsidRDefault="00756A71" w:rsidP="00756A71">
      <w:r w:rsidRPr="00F86EFD">
        <w:t>missile interceptor sites, securing North America against expanding</w:t>
      </w:r>
    </w:p>
    <w:p w14:paraId="57F4DCA5" w14:textId="77777777" w:rsidR="00756A71" w:rsidRPr="00F86EFD" w:rsidRDefault="00756A71" w:rsidP="00756A71">
      <w:r w:rsidRPr="00F86EFD">
        <w:t>missile threats from China and Russia.</w:t>
      </w:r>
    </w:p>
    <w:p w14:paraId="078BF399" w14:textId="77777777" w:rsidR="00756A71" w:rsidRPr="00F86EFD" w:rsidRDefault="00756A71" w:rsidP="00756A71">
      <w:r w:rsidRPr="00F86EFD">
        <w:t>l Work together on missile defense. U.S. lawmakers need to support</w:t>
      </w:r>
    </w:p>
    <w:p w14:paraId="4AF352DB" w14:textId="77777777" w:rsidR="00756A71" w:rsidRPr="00F86EFD" w:rsidRDefault="00756A71" w:rsidP="00756A71">
      <w:r w:rsidRPr="00F86EFD">
        <w:t>funding for Golden Dome and other missile defense projects and work</w:t>
      </w:r>
    </w:p>
    <w:p w14:paraId="05BABFD2" w14:textId="73BE8368" w:rsidR="00756A71" w:rsidRPr="00F86EFD" w:rsidRDefault="00756A71" w:rsidP="00756A71">
      <w:r w:rsidRPr="00F86EFD">
        <w:t>closely with their Canadian counterparts to secure North America.</w:t>
      </w:r>
    </w:p>
    <w:p w14:paraId="0893799A" w14:textId="69BBC5DF" w:rsidR="00AA126B" w:rsidRPr="00F86EFD" w:rsidRDefault="00AA126B" w:rsidP="00AA126B">
      <w:pPr>
        <w:pStyle w:val="Heading4"/>
      </w:pPr>
      <w:r w:rsidRPr="00F86EFD">
        <w:t>And trump wont annex Canada</w:t>
      </w:r>
    </w:p>
    <w:p w14:paraId="7C75B4DA" w14:textId="2CB10704" w:rsidR="00BA2F4C" w:rsidRPr="00F86EFD" w:rsidRDefault="00BA2F4C" w:rsidP="00BA2F4C">
      <w:r w:rsidRPr="00F86EFD">
        <w:t>Maass 2-14 - (Richard Maass, 2-14-2025, "The 51st State That Never Was: Why the United States Didn’t Annex Canada", War on the Rocks, https://warontherocks.com/2025/02/the-51st-state-that-never-was-why-the-united-states-didnt-annex-canada/</w:t>
      </w:r>
    </w:p>
    <w:p w14:paraId="143EFA79" w14:textId="77777777" w:rsidR="00AA126B" w:rsidRPr="00F86EFD" w:rsidRDefault="00AA126B" w:rsidP="00AA126B">
      <w:r w:rsidRPr="00F86EFD">
        <w:t>For all Trump’s talk, the chances of the United States annexing Canada during his second term remain low. The Canadian public overwhelmingly opposes it (90 percent, according to a recent survey by the Angus Reid Institute) and the U.S. public does too. With no deal in sight, it is far more likely that Trump intends his expansionist rhetoric to unsettle the diplomatic status quo in service of other goals. As former senior adviser to Trudeau Gerald Butts remarked, “Trump used this ‘51st State’ line with Trudeau a lot during his first term. He’s doing it to rattle Canadian cages.”</w:t>
      </w:r>
    </w:p>
    <w:p w14:paraId="7589B12F" w14:textId="77777777" w:rsidR="00AA126B" w:rsidRPr="00F86EFD" w:rsidRDefault="00AA126B" w:rsidP="00AA126B"/>
    <w:p w14:paraId="577B01B5" w14:textId="77777777" w:rsidR="00AA126B" w:rsidRPr="00F86EFD" w:rsidRDefault="00AA126B" w:rsidP="00AA126B">
      <w:r w:rsidRPr="00F86EFD">
        <w:t>This does not mean that Trump’s rhetoric is inconsequential — far from it. Trump’s talk of territorial expansion has already generated important consequences. Most notably, it has served up rhetorical ammunition to other revisionist powers, especially Russia. Beyond reasserting Russian interests in the Arctic (which both Canada and Greenland touch), Russian media figures have already used Trump’s statements to defend Russia’s ongoing invasion of Ukraine, even saying that “Trump’s position essentially gave Moscow the right to demand the restoration of its own former Soviet empire, including the Baltic nations of Estonia, Lithuania and Latvia.” Such whataboutism muddies the waters of international diplomacy in ways that erode the soft power derived from 75 years of strong U.S. support for the territorial integrity norm. Even as various aspects of U.S. foreign policy have sparked resistance — from Cold War interventions to the War on Terror — the United States has consistently attracted allies and partners in other regions in part because they know that they have less to fear from it than from their neighbors. The less distinguishable U.S. foreign policy becomes from Russian or Chinese foreign policy, the fewer reasons other countries have to favor U.S. interests over those of its geopolitical rivals.</w:t>
      </w:r>
    </w:p>
    <w:p w14:paraId="29BB6B2E" w14:textId="77777777" w:rsidR="00AA126B" w:rsidRPr="00F86EFD" w:rsidRDefault="00AA126B" w:rsidP="00AA126B"/>
    <w:p w14:paraId="3D49B14C" w14:textId="77777777" w:rsidR="00AA126B" w:rsidRPr="00F86EFD" w:rsidRDefault="00AA126B" w:rsidP="00AA126B">
      <w:r w:rsidRPr="00F86EFD">
        <w:t>Second, Trump’s expansionist rhetoric undermines U.S. national security by impairing its alliances and border security. Trump has long failed to understand NATO’s significance, threatening to withdraw the United States from the alliance during his first term. Any alliance is only as strong as the political will behind it, so Trump does not need to withdraw from NATO to fundamentally weaken it. How can U.S. allies count on someone to help defend them who refuses to rule out using force to conquer territory from one of those very allies? Diluting alliance cohesion weakens the United States by reducing the likelihood that its partners will offer their own support when it is needed — as they did after 9/11, the only time NATO’s Article 5 has ever been invoked.</w:t>
      </w:r>
    </w:p>
    <w:p w14:paraId="1FEDE1B0" w14:textId="77777777" w:rsidR="00AA126B" w:rsidRPr="00F86EFD" w:rsidRDefault="00AA126B" w:rsidP="00AA126B"/>
    <w:p w14:paraId="7DC40662" w14:textId="0E1A27B3" w:rsidR="00AA126B" w:rsidRPr="00F86EFD" w:rsidRDefault="00AA126B" w:rsidP="00AA126B">
      <w:r w:rsidRPr="00F86EFD">
        <w:t>Beyond its alliances, any military strategist or scholar of international relations will observe that the single greatest advantage the United States has over its geopolitical rivals is its geography: namely, stable continental borders that have facilitated relatively amicable relationships with its neighbors for more than a century. In Joseph Nye’s words, echoed by countless others: “The United States is surrounded by two oceans and two friendly neighbors, while China shares a border with fourteen other countries and is engaged in territorial disputes with several.” This results in vastly different force postures and capabilities. While China’s military is rapidly modernizing, much of its strength is deployed along its lengthy land borders with Russia and India. In contrast, the U.S. military can focus much of its attention on various overseas theaters precisely because the U.S.-Canadian border has been demilitarized for so long.</w:t>
      </w:r>
    </w:p>
    <w:p w14:paraId="58DF6C83" w14:textId="6CD76B66" w:rsidR="00317D3A" w:rsidRPr="00F86EFD" w:rsidRDefault="00A950F6" w:rsidP="00317D3A">
      <w:pPr>
        <w:pStyle w:val="Heading3"/>
      </w:pPr>
      <w:r w:rsidRPr="00F86EFD">
        <w:t>1AR</w:t>
      </w:r>
      <w:r w:rsidR="008A0B6E" w:rsidRPr="00F86EFD">
        <w:t xml:space="preserve"> ---</w:t>
      </w:r>
      <w:r w:rsidR="00317D3A" w:rsidRPr="00F86EFD">
        <w:t xml:space="preserve"> UNCLOS</w:t>
      </w:r>
      <w:r w:rsidR="00854146" w:rsidRPr="00F86EFD">
        <w:t>---LT</w:t>
      </w:r>
    </w:p>
    <w:p w14:paraId="27FB828C" w14:textId="77777777" w:rsidR="00B1036B" w:rsidRPr="00F86EFD" w:rsidRDefault="00B1036B" w:rsidP="00B1036B">
      <w:pPr>
        <w:pStyle w:val="Heading4"/>
      </w:pPr>
      <w:r w:rsidRPr="00F86EFD">
        <w:t>American ratification of UNCLOS buries the ice pick between the US and Canada and gives Canada more sov</w:t>
      </w:r>
    </w:p>
    <w:p w14:paraId="76CBF7B1" w14:textId="77777777" w:rsidR="00B1036B" w:rsidRPr="00F86EFD" w:rsidRDefault="00B1036B" w:rsidP="00B1036B">
      <w:r w:rsidRPr="00F86EFD">
        <w:rPr>
          <w:rStyle w:val="Style13ptBold"/>
        </w:rPr>
        <w:t>Weber 4-1 – J.D. Candidate at William and Mary Law School and William and Mary Law Review Lead Article Reviewer</w:t>
      </w:r>
      <w:r w:rsidRPr="00F86EFD">
        <w:t xml:space="preserve"> (Ryan Weber, 4-1-2025, “Burying the Icepick: Why and How the United States Should End Its Dispute with Canada Over the Legal Status of the Northwest Passage” William and Mary Law Review, https://scholarship.law.wm.edu/cgi/viewcontent.cgi?article=1046&amp;context=wmlronline)</w:t>
      </w:r>
    </w:p>
    <w:p w14:paraId="1BC831B5" w14:textId="6EBEA494" w:rsidR="00B1036B" w:rsidRPr="002D432E" w:rsidRDefault="00B1036B" w:rsidP="00B1036B">
      <w:pPr>
        <w:rPr>
          <w:rStyle w:val="StyleUnderline"/>
        </w:rPr>
      </w:pPr>
      <w:r w:rsidRPr="000D784C">
        <w:rPr>
          <w:sz w:val="16"/>
        </w:rPr>
        <w:t>C. Security</w:t>
      </w:r>
      <w:r w:rsidR="002D432E" w:rsidRPr="000D784C">
        <w:rPr>
          <w:sz w:val="16"/>
        </w:rPr>
        <w:t xml:space="preserve"> </w:t>
      </w:r>
      <w:r w:rsidRPr="00623975">
        <w:rPr>
          <w:rStyle w:val="StyleUnderline"/>
        </w:rPr>
        <w:t>If the United States opens the Northwest Passage to maritime</w:t>
      </w:r>
      <w:r w:rsidR="002D432E">
        <w:rPr>
          <w:rStyle w:val="StyleUnderline"/>
        </w:rPr>
        <w:t xml:space="preserve"> </w:t>
      </w:r>
      <w:r w:rsidRPr="00623975">
        <w:rPr>
          <w:rStyle w:val="StyleUnderline"/>
        </w:rPr>
        <w:t>traffic, it effectively invites its great power adversaries into its</w:t>
      </w:r>
      <w:r w:rsidR="002D432E">
        <w:rPr>
          <w:rStyle w:val="StyleUnderline"/>
        </w:rPr>
        <w:t xml:space="preserve"> </w:t>
      </w:r>
      <w:r w:rsidRPr="00623975">
        <w:rPr>
          <w:rStyle w:val="StyleUnderline"/>
        </w:rPr>
        <w:t>vulnerable backyard</w:t>
      </w:r>
      <w:r w:rsidRPr="000D784C">
        <w:rPr>
          <w:sz w:val="16"/>
        </w:rPr>
        <w:t>. The Arctic is home to large deposits of oil,</w:t>
      </w:r>
      <w:r w:rsidR="002D432E" w:rsidRPr="000D784C">
        <w:rPr>
          <w:sz w:val="16"/>
        </w:rPr>
        <w:t xml:space="preserve"> </w:t>
      </w:r>
      <w:r w:rsidRPr="000D784C">
        <w:rPr>
          <w:sz w:val="16"/>
        </w:rPr>
        <w:t>natural gas, and liquid natural gas—the fossil fuels upon which the</w:t>
      </w:r>
      <w:r w:rsidR="002D432E" w:rsidRPr="000D784C">
        <w:rPr>
          <w:sz w:val="16"/>
        </w:rPr>
        <w:t xml:space="preserve"> </w:t>
      </w:r>
      <w:r w:rsidRPr="000D784C">
        <w:rPr>
          <w:sz w:val="16"/>
        </w:rPr>
        <w:t>world relies for energy.120 Perhaps more importantly, however, the</w:t>
      </w:r>
      <w:r w:rsidR="002D432E" w:rsidRPr="000D784C">
        <w:rPr>
          <w:sz w:val="16"/>
        </w:rPr>
        <w:t xml:space="preserve"> </w:t>
      </w:r>
      <w:r w:rsidRPr="000D784C">
        <w:rPr>
          <w:sz w:val="16"/>
        </w:rPr>
        <w:t>Arctic contains vast quantities of minerals that are critical to the</w:t>
      </w:r>
      <w:r w:rsidR="002D432E" w:rsidRPr="000D784C">
        <w:rPr>
          <w:sz w:val="16"/>
        </w:rPr>
        <w:t xml:space="preserve"> </w:t>
      </w:r>
      <w:r w:rsidRPr="000D784C">
        <w:rPr>
          <w:sz w:val="16"/>
        </w:rPr>
        <w:t>technologies behind renewable energy, from electric cars to wind</w:t>
      </w:r>
      <w:r w:rsidR="002D432E" w:rsidRPr="000D784C">
        <w:rPr>
          <w:sz w:val="16"/>
        </w:rPr>
        <w:t xml:space="preserve"> </w:t>
      </w:r>
      <w:r w:rsidRPr="000D784C">
        <w:rPr>
          <w:sz w:val="16"/>
        </w:rPr>
        <w:t>turbines.121 And yet, many Arctic borders are uncertain; Arctic</w:t>
      </w:r>
      <w:r w:rsidR="002D432E" w:rsidRPr="000D784C">
        <w:rPr>
          <w:sz w:val="16"/>
        </w:rPr>
        <w:t xml:space="preserve"> </w:t>
      </w:r>
      <w:r w:rsidRPr="000D784C">
        <w:rPr>
          <w:sz w:val="16"/>
        </w:rPr>
        <w:t>states lay competing claims to exclusive economic zones and</w:t>
      </w:r>
      <w:r w:rsidR="002D432E" w:rsidRPr="000D784C">
        <w:rPr>
          <w:sz w:val="16"/>
        </w:rPr>
        <w:t xml:space="preserve"> </w:t>
      </w:r>
      <w:r w:rsidRPr="000D784C">
        <w:rPr>
          <w:sz w:val="16"/>
        </w:rPr>
        <w:t>continental shelf limits,122 which govern resource rights to the sea</w:t>
      </w:r>
      <w:r w:rsidR="002D432E" w:rsidRPr="000D784C">
        <w:rPr>
          <w:sz w:val="16"/>
        </w:rPr>
        <w:t xml:space="preserve"> </w:t>
      </w:r>
      <w:r w:rsidRPr="000D784C">
        <w:rPr>
          <w:sz w:val="16"/>
        </w:rPr>
        <w:t>floor.123 Some of the aforementioned resources exist in contested</w:t>
      </w:r>
      <w:r w:rsidR="002D432E" w:rsidRPr="000D784C">
        <w:rPr>
          <w:sz w:val="16"/>
        </w:rPr>
        <w:t xml:space="preserve"> </w:t>
      </w:r>
      <w:r w:rsidRPr="000D784C">
        <w:rPr>
          <w:sz w:val="16"/>
        </w:rPr>
        <w:t>areas.124 As a result, the region is vulnerable to interstate conflict.</w:t>
      </w:r>
      <w:r w:rsidR="002D432E" w:rsidRPr="000D784C">
        <w:rPr>
          <w:sz w:val="16"/>
        </w:rPr>
        <w:t xml:space="preserve"> </w:t>
      </w:r>
      <w:r w:rsidRPr="000D784C">
        <w:rPr>
          <w:sz w:val="16"/>
        </w:rPr>
        <w:t>Because of competing claims in the Arctic and the mineral rights</w:t>
      </w:r>
      <w:r w:rsidR="002D432E" w:rsidRPr="000D784C">
        <w:rPr>
          <w:sz w:val="16"/>
        </w:rPr>
        <w:t xml:space="preserve"> </w:t>
      </w:r>
      <w:r w:rsidRPr="000D784C">
        <w:rPr>
          <w:sz w:val="16"/>
        </w:rPr>
        <w:t>those claims confer, the Arctic is a likely arena for the emerging cold</w:t>
      </w:r>
      <w:r w:rsidR="002D432E" w:rsidRPr="000D784C">
        <w:rPr>
          <w:sz w:val="16"/>
        </w:rPr>
        <w:t xml:space="preserve"> </w:t>
      </w:r>
      <w:r w:rsidRPr="000D784C">
        <w:rPr>
          <w:sz w:val="16"/>
        </w:rPr>
        <w:t>war between the West and its Russo-Chinese rivals. Even before</w:t>
      </w:r>
      <w:r w:rsidR="002D432E" w:rsidRPr="000D784C">
        <w:rPr>
          <w:sz w:val="16"/>
        </w:rPr>
        <w:t xml:space="preserve"> </w:t>
      </w:r>
      <w:r w:rsidRPr="000D784C">
        <w:rPr>
          <w:sz w:val="16"/>
        </w:rPr>
        <w:t>Russia’s re-invasion of Ukraine in 2022, the United States began</w:t>
      </w:r>
      <w:r w:rsidR="002D432E" w:rsidRPr="000D784C">
        <w:rPr>
          <w:sz w:val="16"/>
        </w:rPr>
        <w:t xml:space="preserve"> </w:t>
      </w:r>
      <w:r w:rsidRPr="000D784C">
        <w:rPr>
          <w:sz w:val="16"/>
        </w:rPr>
        <w:t>preparing for the reemergence of great power competition in the</w:t>
      </w:r>
      <w:r w:rsidR="002D432E" w:rsidRPr="000D784C">
        <w:rPr>
          <w:sz w:val="16"/>
        </w:rPr>
        <w:t xml:space="preserve"> </w:t>
      </w:r>
      <w:r w:rsidRPr="000D784C">
        <w:rPr>
          <w:sz w:val="16"/>
        </w:rPr>
        <w:t>wake of Russia’s 2014 invasion of Ukraine, the Sino-American trade</w:t>
      </w:r>
      <w:r w:rsidR="002D432E" w:rsidRPr="000D784C">
        <w:rPr>
          <w:sz w:val="16"/>
        </w:rPr>
        <w:t xml:space="preserve"> </w:t>
      </w:r>
      <w:r w:rsidRPr="000D784C">
        <w:rPr>
          <w:sz w:val="16"/>
        </w:rPr>
        <w:t xml:space="preserve">war, and China’s threats toward Taiwan.125 </w:t>
      </w:r>
      <w:r w:rsidRPr="00623975">
        <w:rPr>
          <w:rStyle w:val="StyleUnderline"/>
        </w:rPr>
        <w:t>As this rivalry develops,</w:t>
      </w:r>
      <w:r w:rsidR="002D432E">
        <w:rPr>
          <w:rStyle w:val="StyleUnderline"/>
        </w:rPr>
        <w:t xml:space="preserve"> </w:t>
      </w:r>
      <w:r w:rsidRPr="00623975">
        <w:rPr>
          <w:rStyle w:val="StyleUnderline"/>
        </w:rPr>
        <w:t>both Russia and China have demonstrated interest in the Arctic.</w:t>
      </w:r>
      <w:r w:rsidR="002D432E">
        <w:rPr>
          <w:rStyle w:val="StyleUnderline"/>
        </w:rPr>
        <w:t xml:space="preserve"> </w:t>
      </w:r>
      <w:r w:rsidRPr="00623975">
        <w:rPr>
          <w:rStyle w:val="StyleUnderline"/>
        </w:rPr>
        <w:t>Russia, itself an Arctic state with unrecognized claims in the region,</w:t>
      </w:r>
      <w:r w:rsidR="002D432E">
        <w:rPr>
          <w:rStyle w:val="StyleUnderline"/>
        </w:rPr>
        <w:t xml:space="preserve"> </w:t>
      </w:r>
      <w:r w:rsidRPr="00623975">
        <w:rPr>
          <w:rStyle w:val="StyleUnderline"/>
        </w:rPr>
        <w:t>has spent the last two decades militarizing its Arctic territory and</w:t>
      </w:r>
      <w:r w:rsidR="002D432E">
        <w:rPr>
          <w:rStyle w:val="StyleUnderline"/>
        </w:rPr>
        <w:t xml:space="preserve"> </w:t>
      </w:r>
      <w:r w:rsidRPr="00623975">
        <w:rPr>
          <w:rStyle w:val="StyleUnderline"/>
        </w:rPr>
        <w:t>undermining U.S. allies’ security in the Arctic.126 Russia sees the</w:t>
      </w:r>
      <w:r w:rsidR="002D432E">
        <w:rPr>
          <w:rStyle w:val="StyleUnderline"/>
        </w:rPr>
        <w:t xml:space="preserve"> </w:t>
      </w:r>
      <w:r w:rsidRPr="00623975">
        <w:rPr>
          <w:rStyle w:val="StyleUnderline"/>
        </w:rPr>
        <w:t>Arctic as “a new front” in its war on the West, and on this front,</w:t>
      </w:r>
      <w:r w:rsidR="002D432E">
        <w:rPr>
          <w:rStyle w:val="StyleUnderline"/>
        </w:rPr>
        <w:t xml:space="preserve"> </w:t>
      </w:r>
      <w:r w:rsidRPr="000D784C">
        <w:rPr>
          <w:sz w:val="16"/>
        </w:rPr>
        <w:t>Russia’s military presence dwarfs that of the United States and its</w:t>
      </w:r>
      <w:r w:rsidR="002D432E" w:rsidRPr="000D784C">
        <w:rPr>
          <w:sz w:val="16"/>
        </w:rPr>
        <w:t xml:space="preserve"> </w:t>
      </w:r>
      <w:r w:rsidRPr="000D784C">
        <w:rPr>
          <w:sz w:val="16"/>
        </w:rPr>
        <w:t>allies.127 Despite China’s distance from the Arctic, “China has</w:t>
      </w:r>
      <w:r w:rsidR="002D432E" w:rsidRPr="000D784C">
        <w:rPr>
          <w:sz w:val="16"/>
        </w:rPr>
        <w:t xml:space="preserve"> </w:t>
      </w:r>
      <w:r w:rsidRPr="000D784C">
        <w:rPr>
          <w:sz w:val="16"/>
        </w:rPr>
        <w:t>declared itself a ‘near-Arctic state’” and joined the Arctic Council as</w:t>
      </w:r>
      <w:r w:rsidR="002D432E" w:rsidRPr="000D784C">
        <w:rPr>
          <w:sz w:val="16"/>
        </w:rPr>
        <w:t xml:space="preserve"> </w:t>
      </w:r>
      <w:r w:rsidRPr="000D784C">
        <w:rPr>
          <w:sz w:val="16"/>
        </w:rPr>
        <w:t>an observer, underlining its interests in the region.128 China is</w:t>
      </w:r>
      <w:r w:rsidR="002D432E" w:rsidRPr="000D784C">
        <w:rPr>
          <w:sz w:val="16"/>
        </w:rPr>
        <w:t xml:space="preserve"> </w:t>
      </w:r>
      <w:r w:rsidRPr="000D784C">
        <w:rPr>
          <w:sz w:val="16"/>
        </w:rPr>
        <w:t>increasingly playing an important role in the development of the</w:t>
      </w:r>
      <w:r w:rsidR="002D432E" w:rsidRPr="000D784C">
        <w:rPr>
          <w:sz w:val="16"/>
        </w:rPr>
        <w:t xml:space="preserve"> </w:t>
      </w:r>
      <w:r w:rsidRPr="000D784C">
        <w:rPr>
          <w:sz w:val="16"/>
        </w:rPr>
        <w:t>Russian Arctic,129 and the Chinese and Russian militaries have</w:t>
      </w:r>
      <w:r w:rsidR="002D432E" w:rsidRPr="000D784C">
        <w:rPr>
          <w:sz w:val="16"/>
        </w:rPr>
        <w:t xml:space="preserve"> </w:t>
      </w:r>
      <w:r w:rsidRPr="000D784C">
        <w:rPr>
          <w:sz w:val="16"/>
        </w:rPr>
        <w:t xml:space="preserve">begun to cooperate in the Arctic.130 </w:t>
      </w:r>
      <w:r w:rsidRPr="00623975">
        <w:rPr>
          <w:rStyle w:val="StyleUnderline"/>
        </w:rPr>
        <w:t>This should be a matter of</w:t>
      </w:r>
      <w:r w:rsidR="002D432E">
        <w:rPr>
          <w:rStyle w:val="StyleUnderline"/>
        </w:rPr>
        <w:t xml:space="preserve"> </w:t>
      </w:r>
      <w:r w:rsidRPr="00623975">
        <w:rPr>
          <w:rStyle w:val="StyleUnderline"/>
        </w:rPr>
        <w:t>critical concern for the United States and Canada: the Arctic is</w:t>
      </w:r>
      <w:r w:rsidR="002D432E">
        <w:rPr>
          <w:rStyle w:val="StyleUnderline"/>
        </w:rPr>
        <w:t xml:space="preserve"> </w:t>
      </w:r>
      <w:r w:rsidRPr="00623975">
        <w:rPr>
          <w:rStyle w:val="StyleUnderline"/>
        </w:rPr>
        <w:t>North America’s “most vulnerable avenue of approach</w:t>
      </w:r>
      <w:r w:rsidRPr="000D784C">
        <w:rPr>
          <w:sz w:val="16"/>
        </w:rPr>
        <w:t>,” considering</w:t>
      </w:r>
      <w:r w:rsidR="002D432E" w:rsidRPr="000D784C">
        <w:rPr>
          <w:sz w:val="16"/>
        </w:rPr>
        <w:t xml:space="preserve"> </w:t>
      </w:r>
      <w:r w:rsidRPr="000D784C">
        <w:rPr>
          <w:sz w:val="16"/>
        </w:rPr>
        <w:t>the proximity of Russia and the vast disparity between Russian and</w:t>
      </w:r>
      <w:r w:rsidR="002D432E" w:rsidRPr="000D784C">
        <w:rPr>
          <w:sz w:val="16"/>
        </w:rPr>
        <w:t xml:space="preserve"> </w:t>
      </w:r>
      <w:r w:rsidRPr="000D784C">
        <w:rPr>
          <w:sz w:val="16"/>
        </w:rPr>
        <w:t>U</w:t>
      </w:r>
      <w:r w:rsidRPr="00623975">
        <w:rPr>
          <w:rStyle w:val="StyleUnderline"/>
        </w:rPr>
        <w:t>.S. or Canadian military assets and infrastructure in the region.131</w:t>
      </w:r>
      <w:r w:rsidR="002D432E">
        <w:rPr>
          <w:rStyle w:val="StyleUnderline"/>
        </w:rPr>
        <w:t xml:space="preserve"> </w:t>
      </w:r>
      <w:r w:rsidRPr="00623975">
        <w:rPr>
          <w:rStyle w:val="StyleUnderline"/>
        </w:rPr>
        <w:t>The Arctic is, in effect, the back door to the United States—and it is</w:t>
      </w:r>
      <w:r w:rsidR="002D432E">
        <w:rPr>
          <w:rStyle w:val="StyleUnderline"/>
        </w:rPr>
        <w:t xml:space="preserve"> </w:t>
      </w:r>
      <w:r w:rsidRPr="00623975">
        <w:rPr>
          <w:rStyle w:val="StyleUnderline"/>
        </w:rPr>
        <w:t>currently wide open.</w:t>
      </w:r>
      <w:r w:rsidR="002D432E">
        <w:rPr>
          <w:rStyle w:val="StyleUnderline"/>
        </w:rPr>
        <w:t xml:space="preserve"> </w:t>
      </w:r>
      <w:r w:rsidRPr="00623975">
        <w:rPr>
          <w:rStyle w:val="StyleUnderline"/>
        </w:rPr>
        <w:t>Though Russia has displayed its willingness to enter into a</w:t>
      </w:r>
      <w:r w:rsidR="002D432E">
        <w:rPr>
          <w:rStyle w:val="StyleUnderline"/>
        </w:rPr>
        <w:t xml:space="preserve"> </w:t>
      </w:r>
      <w:r w:rsidRPr="00623975">
        <w:rPr>
          <w:rStyle w:val="StyleUnderline"/>
        </w:rPr>
        <w:t>conventional interstate war, the primary concern for the United</w:t>
      </w:r>
      <w:r w:rsidR="002D432E">
        <w:rPr>
          <w:rStyle w:val="StyleUnderline"/>
        </w:rPr>
        <w:t xml:space="preserve"> </w:t>
      </w:r>
      <w:r w:rsidRPr="00623975">
        <w:rPr>
          <w:rStyle w:val="StyleUnderline"/>
        </w:rPr>
        <w:t>States and Canada in the Arctic should be grey zone threats.</w:t>
      </w:r>
      <w:r w:rsidRPr="000D784C">
        <w:rPr>
          <w:sz w:val="16"/>
        </w:rPr>
        <w:t xml:space="preserve"> Grey</w:t>
      </w:r>
      <w:r w:rsidR="002D432E" w:rsidRPr="000D784C">
        <w:rPr>
          <w:sz w:val="16"/>
        </w:rPr>
        <w:t xml:space="preserve"> </w:t>
      </w:r>
      <w:r w:rsidRPr="000D784C">
        <w:rPr>
          <w:sz w:val="16"/>
        </w:rPr>
        <w:t>zone threats include any of a number of coercive tactics that fall</w:t>
      </w:r>
      <w:r w:rsidR="002D432E" w:rsidRPr="000D784C">
        <w:rPr>
          <w:sz w:val="16"/>
        </w:rPr>
        <w:t xml:space="preserve"> </w:t>
      </w:r>
      <w:r w:rsidRPr="000D784C">
        <w:rPr>
          <w:sz w:val="16"/>
        </w:rPr>
        <w:t>short of warfare, including espionage, sabotage, border incursions,</w:t>
      </w:r>
      <w:r w:rsidR="002D432E" w:rsidRPr="000D784C">
        <w:rPr>
          <w:sz w:val="16"/>
        </w:rPr>
        <w:t xml:space="preserve"> </w:t>
      </w:r>
      <w:r w:rsidRPr="000D784C">
        <w:rPr>
          <w:sz w:val="16"/>
        </w:rPr>
        <w:t>and paramilitary forces.132 Russia has already used such tactics in</w:t>
      </w:r>
      <w:r w:rsidR="002D432E" w:rsidRPr="000D784C">
        <w:rPr>
          <w:sz w:val="16"/>
        </w:rPr>
        <w:t xml:space="preserve"> </w:t>
      </w:r>
      <w:r w:rsidRPr="000D784C">
        <w:rPr>
          <w:sz w:val="16"/>
        </w:rPr>
        <w:t>the Arctic against the United States and its allies, from “embedding</w:t>
      </w:r>
      <w:r w:rsidR="002D432E" w:rsidRPr="000D784C">
        <w:rPr>
          <w:sz w:val="16"/>
        </w:rPr>
        <w:t xml:space="preserve"> </w:t>
      </w:r>
      <w:r w:rsidRPr="000D784C">
        <w:rPr>
          <w:sz w:val="16"/>
        </w:rPr>
        <w:t>spies in research institutes” and jamming military GPS systems to</w:t>
      </w:r>
      <w:r w:rsidR="002D432E" w:rsidRPr="000D784C">
        <w:rPr>
          <w:sz w:val="16"/>
        </w:rPr>
        <w:t xml:space="preserve"> </w:t>
      </w:r>
      <w:r w:rsidRPr="000D784C">
        <w:rPr>
          <w:sz w:val="16"/>
        </w:rPr>
        <w:t>using ostensibly civilian vessels to cut undersea cables.133 Perhaps</w:t>
      </w:r>
      <w:r w:rsidR="002D432E" w:rsidRPr="000D784C">
        <w:rPr>
          <w:sz w:val="16"/>
        </w:rPr>
        <w:t xml:space="preserve"> </w:t>
      </w:r>
      <w:r w:rsidRPr="000D784C">
        <w:rPr>
          <w:sz w:val="16"/>
        </w:rPr>
        <w:t>the greatest threat, though, is that of paramilitary forces, the use of</w:t>
      </w:r>
      <w:r w:rsidR="002D432E" w:rsidRPr="000D784C">
        <w:rPr>
          <w:sz w:val="16"/>
        </w:rPr>
        <w:t xml:space="preserve"> </w:t>
      </w:r>
      <w:r w:rsidRPr="000D784C">
        <w:rPr>
          <w:sz w:val="16"/>
        </w:rPr>
        <w:t>which allows a state to launch direct attacks (sometimes even with</w:t>
      </w:r>
      <w:r w:rsidR="002D432E" w:rsidRPr="000D784C">
        <w:rPr>
          <w:sz w:val="16"/>
        </w:rPr>
        <w:t xml:space="preserve"> </w:t>
      </w:r>
      <w:r w:rsidRPr="000D784C">
        <w:rPr>
          <w:sz w:val="16"/>
        </w:rPr>
        <w:t>military units) while maintaining plausible deniability. Russia</w:t>
      </w:r>
      <w:r w:rsidR="002D432E" w:rsidRPr="000D784C">
        <w:rPr>
          <w:sz w:val="16"/>
        </w:rPr>
        <w:t xml:space="preserve"> </w:t>
      </w:r>
      <w:r w:rsidRPr="000D784C">
        <w:rPr>
          <w:sz w:val="16"/>
        </w:rPr>
        <w:t>debuted this tactic when it invaded Ukraine in 2014 and seized</w:t>
      </w:r>
      <w:r w:rsidR="002D432E" w:rsidRPr="000D784C">
        <w:rPr>
          <w:sz w:val="16"/>
        </w:rPr>
        <w:t xml:space="preserve"> </w:t>
      </w:r>
      <w:r w:rsidRPr="000D784C">
        <w:rPr>
          <w:sz w:val="16"/>
        </w:rPr>
        <w:t>Crimea with its “little green men”—conventional military units that</w:t>
      </w:r>
      <w:r w:rsidR="002D432E" w:rsidRPr="000D784C">
        <w:rPr>
          <w:sz w:val="16"/>
        </w:rPr>
        <w:t xml:space="preserve"> </w:t>
      </w:r>
      <w:r w:rsidRPr="000D784C">
        <w:rPr>
          <w:sz w:val="16"/>
        </w:rPr>
        <w:t>had removed any insignias identifying them as Russian soldiers.134</w:t>
      </w:r>
      <w:r w:rsidR="002D432E" w:rsidRPr="000D784C">
        <w:rPr>
          <w:sz w:val="16"/>
        </w:rPr>
        <w:t xml:space="preserve"> </w:t>
      </w:r>
      <w:r w:rsidRPr="000D784C">
        <w:rPr>
          <w:sz w:val="16"/>
        </w:rPr>
        <w:t>China has applied a similar tactic to a maritime context, attacking</w:t>
      </w:r>
      <w:r w:rsidR="002D432E" w:rsidRPr="000D784C">
        <w:rPr>
          <w:sz w:val="16"/>
        </w:rPr>
        <w:t xml:space="preserve"> </w:t>
      </w:r>
      <w:r w:rsidRPr="000D784C">
        <w:rPr>
          <w:sz w:val="16"/>
        </w:rPr>
        <w:t>U.S., Filipino, Malaysian, and Vietnamese ships in the South China</w:t>
      </w:r>
      <w:r w:rsidR="002D432E" w:rsidRPr="000D784C">
        <w:rPr>
          <w:sz w:val="16"/>
        </w:rPr>
        <w:t xml:space="preserve"> </w:t>
      </w:r>
      <w:r w:rsidRPr="000D784C">
        <w:rPr>
          <w:sz w:val="16"/>
        </w:rPr>
        <w:t>Sea with its “little blue men”—a maritime militia of ships ostensibly</w:t>
      </w:r>
      <w:r w:rsidR="002D432E" w:rsidRPr="000D784C">
        <w:rPr>
          <w:sz w:val="16"/>
        </w:rPr>
        <w:t xml:space="preserve"> </w:t>
      </w:r>
      <w:r w:rsidRPr="000D784C">
        <w:rPr>
          <w:sz w:val="16"/>
        </w:rPr>
        <w:t>engaged in commercial fishing but which in fact operate alongside</w:t>
      </w:r>
      <w:r w:rsidR="002D432E" w:rsidRPr="000D784C">
        <w:rPr>
          <w:sz w:val="16"/>
        </w:rPr>
        <w:t xml:space="preserve"> </w:t>
      </w:r>
      <w:r w:rsidRPr="000D784C">
        <w:rPr>
          <w:sz w:val="16"/>
        </w:rPr>
        <w:t>Chinese law enforcement and the Chinese military to achieve</w:t>
      </w:r>
      <w:r w:rsidR="002D432E" w:rsidRPr="000D784C">
        <w:rPr>
          <w:sz w:val="16"/>
        </w:rPr>
        <w:t xml:space="preserve"> </w:t>
      </w:r>
      <w:r w:rsidRPr="000D784C">
        <w:rPr>
          <w:sz w:val="16"/>
        </w:rPr>
        <w:t>Chinese political objectives in disputed waters.135</w:t>
      </w:r>
      <w:r w:rsidR="002D432E" w:rsidRPr="000D784C">
        <w:rPr>
          <w:sz w:val="16"/>
        </w:rPr>
        <w:t xml:space="preserve"> </w:t>
      </w:r>
      <w:r w:rsidRPr="00623975">
        <w:rPr>
          <w:rStyle w:val="StyleUnderline"/>
        </w:rPr>
        <w:t>If the right of transit passage applies to the Northwest Passage,</w:t>
      </w:r>
      <w:r w:rsidR="002D432E">
        <w:rPr>
          <w:rStyle w:val="StyleUnderline"/>
        </w:rPr>
        <w:t xml:space="preserve"> </w:t>
      </w:r>
      <w:r w:rsidRPr="00623975">
        <w:rPr>
          <w:rStyle w:val="StyleUnderline"/>
        </w:rPr>
        <w:t>as the United States argues it should, then Canada legally cannot</w:t>
      </w:r>
      <w:r w:rsidR="002D432E">
        <w:rPr>
          <w:rStyle w:val="StyleUnderline"/>
        </w:rPr>
        <w:t xml:space="preserve"> </w:t>
      </w:r>
      <w:r w:rsidRPr="00623975">
        <w:rPr>
          <w:rStyle w:val="StyleUnderline"/>
        </w:rPr>
        <w:t>close the Passage to maritime traffic</w:t>
      </w:r>
      <w:r w:rsidRPr="000D784C">
        <w:rPr>
          <w:sz w:val="16"/>
        </w:rPr>
        <w:t>.136 The aforementioned grey</w:t>
      </w:r>
      <w:r w:rsidR="002D432E" w:rsidRPr="000D784C">
        <w:rPr>
          <w:sz w:val="16"/>
        </w:rPr>
        <w:t xml:space="preserve"> </w:t>
      </w:r>
      <w:r w:rsidRPr="000D784C">
        <w:rPr>
          <w:sz w:val="16"/>
        </w:rPr>
        <w:t>zone threats, from paramilitaries to saboteurs, would blend in with</w:t>
      </w:r>
      <w:r w:rsidR="002D432E" w:rsidRPr="000D784C">
        <w:rPr>
          <w:sz w:val="16"/>
        </w:rPr>
        <w:t xml:space="preserve"> </w:t>
      </w:r>
      <w:r w:rsidRPr="000D784C">
        <w:rPr>
          <w:sz w:val="16"/>
        </w:rPr>
        <w:t xml:space="preserve">civilian traffic, as they are designed to maintain plausible deniability or the veneer of civilian activities.137 </w:t>
      </w:r>
      <w:r w:rsidRPr="00623975">
        <w:rPr>
          <w:rStyle w:val="StyleUnderline"/>
        </w:rPr>
        <w:t>The United States and</w:t>
      </w:r>
      <w:r w:rsidR="002D432E">
        <w:rPr>
          <w:rStyle w:val="StyleUnderline"/>
        </w:rPr>
        <w:t xml:space="preserve"> </w:t>
      </w:r>
      <w:r w:rsidRPr="00623975">
        <w:rPr>
          <w:rStyle w:val="StyleUnderline"/>
        </w:rPr>
        <w:t>Canada do not have the Arctic resources or infrastructure to</w:t>
      </w:r>
      <w:r w:rsidR="002D432E">
        <w:rPr>
          <w:rStyle w:val="StyleUnderline"/>
        </w:rPr>
        <w:t xml:space="preserve"> </w:t>
      </w:r>
      <w:r w:rsidRPr="00623975">
        <w:rPr>
          <w:rStyle w:val="StyleUnderline"/>
        </w:rPr>
        <w:t>adequately police that threat;138 even if they did, threats can and do</w:t>
      </w:r>
      <w:r w:rsidR="002D432E">
        <w:rPr>
          <w:rStyle w:val="StyleUnderline"/>
        </w:rPr>
        <w:t xml:space="preserve"> </w:t>
      </w:r>
      <w:r w:rsidRPr="00623975">
        <w:rPr>
          <w:rStyle w:val="StyleUnderline"/>
        </w:rPr>
        <w:t>slip through.139 The safer and less resource-intensive route is to</w:t>
      </w:r>
      <w:r w:rsidR="002D432E">
        <w:rPr>
          <w:rStyle w:val="StyleUnderline"/>
        </w:rPr>
        <w:t xml:space="preserve"> </w:t>
      </w:r>
      <w:r w:rsidRPr="00623975">
        <w:rPr>
          <w:rStyle w:val="StyleUnderline"/>
        </w:rPr>
        <w:t>deny passage to foreign vessels. As North American defense is a</w:t>
      </w:r>
      <w:r w:rsidR="002D432E">
        <w:rPr>
          <w:rStyle w:val="StyleUnderline"/>
        </w:rPr>
        <w:t xml:space="preserve"> </w:t>
      </w:r>
      <w:r w:rsidRPr="00623975">
        <w:rPr>
          <w:rStyle w:val="StyleUnderline"/>
        </w:rPr>
        <w:t>joint operation between the United States and Canada,140 the</w:t>
      </w:r>
      <w:r w:rsidR="002D432E">
        <w:rPr>
          <w:rStyle w:val="StyleUnderline"/>
        </w:rPr>
        <w:t xml:space="preserve"> </w:t>
      </w:r>
      <w:r w:rsidRPr="00623975">
        <w:rPr>
          <w:rStyle w:val="StyleUnderline"/>
        </w:rPr>
        <w:t>United States would have a say in policing actions in the Northwest</w:t>
      </w:r>
      <w:r w:rsidR="002D432E">
        <w:rPr>
          <w:rStyle w:val="StyleUnderline"/>
        </w:rPr>
        <w:t xml:space="preserve"> </w:t>
      </w:r>
      <w:r w:rsidRPr="00623975">
        <w:rPr>
          <w:rStyle w:val="StyleUnderline"/>
        </w:rPr>
        <w:t>Passage and determinations of what vessels may transit the</w:t>
      </w:r>
      <w:r w:rsidR="002D432E">
        <w:rPr>
          <w:rStyle w:val="StyleUnderline"/>
        </w:rPr>
        <w:t xml:space="preserve"> </w:t>
      </w:r>
      <w:r w:rsidRPr="00623975">
        <w:rPr>
          <w:rStyle w:val="StyleUnderline"/>
        </w:rPr>
        <w:t>Passage</w:t>
      </w:r>
      <w:r w:rsidRPr="000D784C">
        <w:rPr>
          <w:sz w:val="16"/>
        </w:rPr>
        <w:t xml:space="preserve">. </w:t>
      </w:r>
      <w:r w:rsidRPr="00623975">
        <w:rPr>
          <w:rStyle w:val="StyleUnderline"/>
        </w:rPr>
        <w:t>Thus, keeping the Northwest Passage closed to maritime</w:t>
      </w:r>
      <w:r w:rsidR="002D432E">
        <w:rPr>
          <w:rStyle w:val="StyleUnderline"/>
        </w:rPr>
        <w:t xml:space="preserve"> </w:t>
      </w:r>
      <w:r w:rsidRPr="00623975">
        <w:rPr>
          <w:rStyle w:val="StyleUnderline"/>
        </w:rPr>
        <w:t>traffic is vital to U.S. security, even if to do so, Canada must be the</w:t>
      </w:r>
      <w:r w:rsidR="002D432E">
        <w:rPr>
          <w:rStyle w:val="StyleUnderline"/>
        </w:rPr>
        <w:t xml:space="preserve"> </w:t>
      </w:r>
      <w:r w:rsidRPr="00623975">
        <w:rPr>
          <w:rStyle w:val="StyleUnderline"/>
        </w:rPr>
        <w:t>country with legal authority over the Passage.</w:t>
      </w:r>
      <w:r w:rsidR="002D432E">
        <w:rPr>
          <w:rStyle w:val="StyleUnderline"/>
        </w:rPr>
        <w:t xml:space="preserve"> </w:t>
      </w:r>
      <w:r w:rsidRPr="000D784C">
        <w:rPr>
          <w:sz w:val="16"/>
        </w:rPr>
        <w:t>D. Diplomatic</w:t>
      </w:r>
      <w:r w:rsidR="002D432E" w:rsidRPr="000D784C">
        <w:rPr>
          <w:sz w:val="16"/>
        </w:rPr>
        <w:t xml:space="preserve"> </w:t>
      </w:r>
      <w:r w:rsidRPr="002D432E">
        <w:rPr>
          <w:rStyle w:val="StyleUnderline"/>
        </w:rPr>
        <w:t>The U.S. position vis-à-vis the Northwest Passage is unnecessarily antagonist to one of the United States’ most important allies.</w:t>
      </w:r>
      <w:r w:rsidR="002D432E">
        <w:rPr>
          <w:rStyle w:val="StyleUnderline"/>
        </w:rPr>
        <w:t xml:space="preserve"> </w:t>
      </w:r>
      <w:r w:rsidRPr="002D432E">
        <w:rPr>
          <w:rStyle w:val="StyleUnderline"/>
        </w:rPr>
        <w:t>Canada regards its Arctic territories as “fundamental to [its]</w:t>
      </w:r>
      <w:r w:rsidR="002D432E">
        <w:rPr>
          <w:rStyle w:val="StyleUnderline"/>
        </w:rPr>
        <w:t xml:space="preserve"> </w:t>
      </w:r>
      <w:r w:rsidRPr="002D432E">
        <w:rPr>
          <w:rStyle w:val="StyleUnderline"/>
        </w:rPr>
        <w:t>national identity</w:t>
      </w:r>
      <w:r w:rsidRPr="000D784C">
        <w:rPr>
          <w:sz w:val="16"/>
        </w:rPr>
        <w:t>.”141 U</w:t>
      </w:r>
      <w:r w:rsidRPr="002D432E">
        <w:rPr>
          <w:rStyle w:val="StyleUnderline"/>
        </w:rPr>
        <w:t>.S. freedom of navigation operations in the</w:t>
      </w:r>
      <w:r w:rsidR="002D432E">
        <w:rPr>
          <w:rStyle w:val="StyleUnderline"/>
        </w:rPr>
        <w:t xml:space="preserve"> </w:t>
      </w:r>
      <w:r w:rsidRPr="002D432E">
        <w:rPr>
          <w:rStyle w:val="StyleUnderline"/>
        </w:rPr>
        <w:t>Northwest Passage, absent requests to Canada and despite Canada’s claims, have been a source of uproar in Canada’s Parliament</w:t>
      </w:r>
      <w:r w:rsidR="002D432E">
        <w:rPr>
          <w:rStyle w:val="StyleUnderline"/>
        </w:rPr>
        <w:t xml:space="preserve"> </w:t>
      </w:r>
      <w:r w:rsidRPr="002D432E">
        <w:rPr>
          <w:rStyle w:val="StyleUnderline"/>
        </w:rPr>
        <w:t>and among the Canadian public.142 And yet, the United States keeps</w:t>
      </w:r>
      <w:r w:rsidR="002D432E">
        <w:rPr>
          <w:rStyle w:val="StyleUnderline"/>
        </w:rPr>
        <w:t xml:space="preserve"> </w:t>
      </w:r>
      <w:r w:rsidRPr="002D432E">
        <w:rPr>
          <w:rStyle w:val="StyleUnderline"/>
        </w:rPr>
        <w:t>performing such operations—sometimes without even notifying</w:t>
      </w:r>
      <w:r w:rsidR="002D432E">
        <w:rPr>
          <w:rStyle w:val="StyleUnderline"/>
        </w:rPr>
        <w:t xml:space="preserve"> </w:t>
      </w:r>
      <w:r w:rsidRPr="002D432E">
        <w:rPr>
          <w:rStyle w:val="StyleUnderline"/>
        </w:rPr>
        <w:t>Canada.143 With the return of great power competition, the United</w:t>
      </w:r>
      <w:r w:rsidR="002D432E">
        <w:rPr>
          <w:rStyle w:val="StyleUnderline"/>
        </w:rPr>
        <w:t xml:space="preserve"> </w:t>
      </w:r>
      <w:r w:rsidRPr="002D432E">
        <w:rPr>
          <w:rStyle w:val="StyleUnderline"/>
        </w:rPr>
        <w:t>States cannot afford to alienate one of its most important allies.</w:t>
      </w:r>
      <w:r w:rsidR="002D432E">
        <w:rPr>
          <w:rStyle w:val="StyleUnderline"/>
        </w:rPr>
        <w:t xml:space="preserve"> </w:t>
      </w:r>
      <w:r w:rsidRPr="000D784C">
        <w:rPr>
          <w:sz w:val="16"/>
        </w:rPr>
        <w:t>Further, Russia or China could exploit such division by sailing</w:t>
      </w:r>
      <w:r w:rsidR="002D432E" w:rsidRPr="000D784C">
        <w:rPr>
          <w:sz w:val="16"/>
        </w:rPr>
        <w:t xml:space="preserve"> </w:t>
      </w:r>
      <w:r w:rsidRPr="000D784C">
        <w:rPr>
          <w:sz w:val="16"/>
        </w:rPr>
        <w:t>through the Northwest Passage,144 in which case Canada’s legal</w:t>
      </w:r>
      <w:r w:rsidR="002D432E" w:rsidRPr="000D784C">
        <w:rPr>
          <w:sz w:val="16"/>
        </w:rPr>
        <w:t xml:space="preserve"> </w:t>
      </w:r>
      <w:r w:rsidRPr="000D784C">
        <w:rPr>
          <w:sz w:val="16"/>
        </w:rPr>
        <w:t>position would prompt a Canadian intervention, while the U.S. legal</w:t>
      </w:r>
      <w:r w:rsidR="002D432E" w:rsidRPr="000D784C">
        <w:rPr>
          <w:sz w:val="16"/>
        </w:rPr>
        <w:t xml:space="preserve"> </w:t>
      </w:r>
      <w:r w:rsidRPr="000D784C">
        <w:rPr>
          <w:sz w:val="16"/>
        </w:rPr>
        <w:t xml:space="preserve">position would compel U.S. inaction. A </w:t>
      </w:r>
      <w:r w:rsidRPr="002D432E">
        <w:rPr>
          <w:rStyle w:val="StyleUnderline"/>
        </w:rPr>
        <w:t>united diplomatic front,</w:t>
      </w:r>
      <w:r w:rsidR="002D432E">
        <w:rPr>
          <w:rStyle w:val="StyleUnderline"/>
        </w:rPr>
        <w:t xml:space="preserve"> </w:t>
      </w:r>
      <w:r w:rsidRPr="002D432E">
        <w:rPr>
          <w:rStyle w:val="StyleUnderline"/>
        </w:rPr>
        <w:t>particularly in the contested Arctic, is critical for U.S. interests.</w:t>
      </w:r>
      <w:r w:rsidR="002D432E">
        <w:rPr>
          <w:rStyle w:val="StyleUnderline"/>
        </w:rPr>
        <w:t xml:space="preserve"> </w:t>
      </w:r>
      <w:r w:rsidRPr="000D784C">
        <w:rPr>
          <w:sz w:val="16"/>
        </w:rPr>
        <w:t>* * *</w:t>
      </w:r>
      <w:r w:rsidR="002D432E" w:rsidRPr="000D784C">
        <w:rPr>
          <w:sz w:val="16"/>
        </w:rPr>
        <w:t xml:space="preserve"> </w:t>
      </w:r>
      <w:r w:rsidRPr="000D784C">
        <w:rPr>
          <w:sz w:val="16"/>
        </w:rPr>
        <w:t>Despite the age-old economic allure of a maritime trade route</w:t>
      </w:r>
      <w:r w:rsidR="002D432E" w:rsidRPr="000D784C">
        <w:rPr>
          <w:sz w:val="16"/>
        </w:rPr>
        <w:t xml:space="preserve"> </w:t>
      </w:r>
      <w:r w:rsidRPr="000D784C">
        <w:rPr>
          <w:sz w:val="16"/>
        </w:rPr>
        <w:t>through the Northwest Passage, the viability of such a route is</w:t>
      </w:r>
      <w:r w:rsidR="002D432E" w:rsidRPr="000D784C">
        <w:rPr>
          <w:sz w:val="16"/>
        </w:rPr>
        <w:t xml:space="preserve"> </w:t>
      </w:r>
      <w:r w:rsidRPr="000D784C">
        <w:rPr>
          <w:sz w:val="16"/>
        </w:rPr>
        <w:t>questionable,145 and it would only degrade a fragile environment and</w:t>
      </w:r>
      <w:r w:rsidR="002D432E" w:rsidRPr="000D784C">
        <w:rPr>
          <w:sz w:val="16"/>
        </w:rPr>
        <w:t xml:space="preserve"> </w:t>
      </w:r>
      <w:r w:rsidRPr="000D784C">
        <w:rPr>
          <w:sz w:val="16"/>
        </w:rPr>
        <w:t>undermine U.S. security. Further, the U.S. position is antagonistic</w:t>
      </w:r>
      <w:r w:rsidR="002D432E" w:rsidRPr="000D784C">
        <w:rPr>
          <w:sz w:val="16"/>
        </w:rPr>
        <w:t xml:space="preserve"> </w:t>
      </w:r>
      <w:r w:rsidRPr="000D784C">
        <w:rPr>
          <w:sz w:val="16"/>
        </w:rPr>
        <w:t xml:space="preserve">to one of its most important allies. </w:t>
      </w:r>
      <w:r w:rsidRPr="002D432E">
        <w:rPr>
          <w:rStyle w:val="StyleUnderline"/>
        </w:rPr>
        <w:t>Accordingly, the United States</w:t>
      </w:r>
      <w:r w:rsidR="002D432E">
        <w:rPr>
          <w:rStyle w:val="StyleUnderline"/>
        </w:rPr>
        <w:t xml:space="preserve"> </w:t>
      </w:r>
      <w:r w:rsidRPr="002D432E">
        <w:rPr>
          <w:rStyle w:val="StyleUnderline"/>
        </w:rPr>
        <w:t>should reverse its position that the Northwest Passage is an</w:t>
      </w:r>
      <w:r w:rsidR="002D432E">
        <w:rPr>
          <w:rStyle w:val="StyleUnderline"/>
        </w:rPr>
        <w:t xml:space="preserve"> </w:t>
      </w:r>
      <w:r w:rsidRPr="002D432E">
        <w:rPr>
          <w:rStyle w:val="StyleUnderline"/>
        </w:rPr>
        <w:t>international strait and instead look towards a legal solution that</w:t>
      </w:r>
      <w:r w:rsidR="002D432E">
        <w:rPr>
          <w:rStyle w:val="StyleUnderline"/>
        </w:rPr>
        <w:t xml:space="preserve"> </w:t>
      </w:r>
      <w:r w:rsidRPr="002D432E">
        <w:rPr>
          <w:rStyle w:val="StyleUnderline"/>
        </w:rPr>
        <w:t>gives Canada the ability to control (and severely limit, if not</w:t>
      </w:r>
      <w:r w:rsidR="002D432E">
        <w:rPr>
          <w:rStyle w:val="StyleUnderline"/>
        </w:rPr>
        <w:t xml:space="preserve"> </w:t>
      </w:r>
      <w:r w:rsidRPr="002D432E">
        <w:rPr>
          <w:rStyle w:val="StyleUnderline"/>
        </w:rPr>
        <w:t>prohibit) maritime traffic in the Passage. The United States’</w:t>
      </w:r>
      <w:r w:rsidR="002D432E">
        <w:rPr>
          <w:rStyle w:val="StyleUnderline"/>
        </w:rPr>
        <w:t xml:space="preserve"> </w:t>
      </w:r>
      <w:r w:rsidRPr="002D432E">
        <w:rPr>
          <w:rStyle w:val="StyleUnderline"/>
        </w:rPr>
        <w:t>important role in North American security would guarantee that,</w:t>
      </w:r>
      <w:r w:rsidR="002D432E">
        <w:rPr>
          <w:rStyle w:val="StyleUnderline"/>
        </w:rPr>
        <w:t xml:space="preserve"> </w:t>
      </w:r>
      <w:r w:rsidRPr="002D432E">
        <w:rPr>
          <w:rStyle w:val="StyleUnderline"/>
        </w:rPr>
        <w:t>though Canada controls the Passage, the United States would have</w:t>
      </w:r>
      <w:r w:rsidR="002D432E">
        <w:rPr>
          <w:rStyle w:val="StyleUnderline"/>
        </w:rPr>
        <w:t xml:space="preserve"> </w:t>
      </w:r>
      <w:r w:rsidRPr="002D432E">
        <w:rPr>
          <w:rStyle w:val="StyleUnderline"/>
        </w:rPr>
        <w:t>a say in its management, allowing the United States to protect its</w:t>
      </w:r>
      <w:r w:rsidR="002D432E">
        <w:rPr>
          <w:rStyle w:val="StyleUnderline"/>
        </w:rPr>
        <w:t xml:space="preserve"> </w:t>
      </w:r>
      <w:r w:rsidRPr="002D432E">
        <w:rPr>
          <w:rStyle w:val="StyleUnderline"/>
        </w:rPr>
        <w:t>own interests in the Arctic.</w:t>
      </w:r>
    </w:p>
    <w:p w14:paraId="43FCDA36" w14:textId="77777777" w:rsidR="00B1036B" w:rsidRPr="00F86EFD" w:rsidRDefault="00B1036B" w:rsidP="00B1036B">
      <w:pPr>
        <w:pStyle w:val="Heading4"/>
      </w:pPr>
      <w:r w:rsidRPr="00F86EFD">
        <w:t xml:space="preserve">Recognizing </w:t>
      </w:r>
      <w:r w:rsidRPr="00F86EFD">
        <w:rPr>
          <w:u w:val="single"/>
        </w:rPr>
        <w:t>sovereignty</w:t>
      </w:r>
      <w:r w:rsidRPr="00F86EFD">
        <w:t xml:space="preserve"> is a </w:t>
      </w:r>
      <w:r w:rsidRPr="00F86EFD">
        <w:rPr>
          <w:u w:val="single"/>
        </w:rPr>
        <w:t>silver bullet</w:t>
      </w:r>
      <w:r w:rsidRPr="00F86EFD">
        <w:t>, even amid Trump.</w:t>
      </w:r>
    </w:p>
    <w:p w14:paraId="564C1AD7" w14:textId="77777777" w:rsidR="00B1036B" w:rsidRPr="00F86EFD" w:rsidRDefault="00B1036B" w:rsidP="00B1036B">
      <w:r w:rsidRPr="00F86EFD">
        <w:rPr>
          <w:rFonts w:eastAsiaTheme="majorEastAsia" w:cstheme="majorBidi"/>
          <w:b/>
          <w:iCs/>
          <w:sz w:val="26"/>
        </w:rPr>
        <w:t>Edwards 3-16</w:t>
      </w:r>
      <w:r w:rsidRPr="00F86EFD">
        <w:t xml:space="preserve">, *MA, International Journalism, University of London, Reporter, Newsweek, (*Joe, March 16, 2025, “New Canadian PM Mark Carney Heads to Europe Amid Clash With Donald Trump,” </w:t>
      </w:r>
      <w:r w:rsidRPr="00F86EFD">
        <w:rPr>
          <w:i/>
          <w:iCs/>
        </w:rPr>
        <w:t>Newsweek</w:t>
      </w:r>
      <w:r w:rsidRPr="00F86EFD">
        <w:t>, https://www.newsweek.com/canada-pm-mark-carney-europe-amid-donald-trump-clash-2045611)//Henry</w:t>
      </w:r>
    </w:p>
    <w:p w14:paraId="40AE800C" w14:textId="77777777" w:rsidR="00B1036B" w:rsidRPr="00F86EFD" w:rsidRDefault="00B1036B" w:rsidP="00B1036B">
      <w:pPr>
        <w:rPr>
          <w:sz w:val="16"/>
        </w:rPr>
      </w:pPr>
      <w:r w:rsidRPr="00F86EFD">
        <w:rPr>
          <w:sz w:val="16"/>
        </w:rPr>
        <w:t xml:space="preserve">New Canadian Prime Minister Mark </w:t>
      </w:r>
      <w:r w:rsidRPr="00F86EFD">
        <w:rPr>
          <w:rStyle w:val="StyleUnderline"/>
        </w:rPr>
        <w:t>Carney</w:t>
      </w:r>
      <w:r w:rsidRPr="00F86EFD">
        <w:rPr>
          <w:sz w:val="16"/>
        </w:rPr>
        <w:t xml:space="preserve"> </w:t>
      </w:r>
      <w:r w:rsidRPr="00F86EFD">
        <w:rPr>
          <w:rStyle w:val="StyleUnderline"/>
        </w:rPr>
        <w:t>is making his first foreign trip to Europe as tensions rise with U.S. President Donald Trump over trade and Canadian sovereignty</w:t>
      </w:r>
      <w:r w:rsidRPr="00F86EFD">
        <w:rPr>
          <w:sz w:val="16"/>
        </w:rPr>
        <w:t>.</w:t>
      </w:r>
    </w:p>
    <w:p w14:paraId="01733351" w14:textId="77777777" w:rsidR="00B1036B" w:rsidRPr="00F86EFD" w:rsidRDefault="00B1036B" w:rsidP="00B1036B">
      <w:pPr>
        <w:rPr>
          <w:sz w:val="16"/>
        </w:rPr>
      </w:pPr>
      <w:r w:rsidRPr="00F86EFD">
        <w:rPr>
          <w:sz w:val="16"/>
        </w:rPr>
        <w:t>Carney will visit Paris and London to strengthen alliances and discuss economic diversification, while steering clear of Washington for now.</w:t>
      </w:r>
    </w:p>
    <w:p w14:paraId="3B844D91" w14:textId="77777777" w:rsidR="00B1036B" w:rsidRPr="00F86EFD" w:rsidRDefault="00B1036B" w:rsidP="00B1036B">
      <w:pPr>
        <w:rPr>
          <w:sz w:val="16"/>
        </w:rPr>
      </w:pPr>
      <w:r w:rsidRPr="00F86EFD">
        <w:rPr>
          <w:sz w:val="16"/>
        </w:rPr>
        <w:t>Newsweek contacted the White House and Canada's Foreign Ministry for comment via email on Sunday.</w:t>
      </w:r>
    </w:p>
    <w:p w14:paraId="5DA094C8" w14:textId="77777777" w:rsidR="00B1036B" w:rsidRPr="00F86EFD" w:rsidRDefault="00B1036B" w:rsidP="00B1036B">
      <w:pPr>
        <w:rPr>
          <w:sz w:val="16"/>
        </w:rPr>
      </w:pPr>
      <w:r w:rsidRPr="00F86EFD">
        <w:rPr>
          <w:sz w:val="16"/>
        </w:rPr>
        <w:t>Why It Matters</w:t>
      </w:r>
    </w:p>
    <w:p w14:paraId="7478B18B" w14:textId="77777777" w:rsidR="00B1036B" w:rsidRPr="00F86EFD" w:rsidRDefault="00B1036B" w:rsidP="00B1036B">
      <w:pPr>
        <w:rPr>
          <w:sz w:val="16"/>
        </w:rPr>
      </w:pPr>
      <w:r w:rsidRPr="00F86EFD">
        <w:rPr>
          <w:rStyle w:val="StyleUnderline"/>
        </w:rPr>
        <w:t>Carney's trip comes at a critical moment as Trump has imposed sweeping 25 percent tariffs on Canadian goods and openly suggested that Canada should become the 51st U.S. state</w:t>
      </w:r>
      <w:r w:rsidRPr="00F86EFD">
        <w:rPr>
          <w:sz w:val="16"/>
        </w:rPr>
        <w:t>.</w:t>
      </w:r>
    </w:p>
    <w:p w14:paraId="5540091F" w14:textId="77777777" w:rsidR="00B1036B" w:rsidRPr="00F86EFD" w:rsidRDefault="00B1036B" w:rsidP="00B1036B">
      <w:pPr>
        <w:rPr>
          <w:sz w:val="16"/>
        </w:rPr>
      </w:pPr>
      <w:r w:rsidRPr="00F86EFD">
        <w:rPr>
          <w:sz w:val="16"/>
        </w:rPr>
        <w:t xml:space="preserve">The </w:t>
      </w:r>
      <w:r w:rsidRPr="00F86EFD">
        <w:rPr>
          <w:rStyle w:val="StyleUnderline"/>
        </w:rPr>
        <w:t>comments have infuriated Canadians and prompted boycotts of American products, leading to a surge in the polls for Carney's Liberal Party</w:t>
      </w:r>
      <w:r w:rsidRPr="00F86EFD">
        <w:rPr>
          <w:sz w:val="16"/>
        </w:rPr>
        <w:t>.</w:t>
      </w:r>
    </w:p>
    <w:p w14:paraId="14AACC32" w14:textId="77777777" w:rsidR="00B1036B" w:rsidRPr="00F86EFD" w:rsidRDefault="00B1036B" w:rsidP="00B1036B">
      <w:pPr>
        <w:rPr>
          <w:sz w:val="16"/>
        </w:rPr>
      </w:pPr>
      <w:r w:rsidRPr="00F86EFD">
        <w:rPr>
          <w:sz w:val="16"/>
        </w:rPr>
        <w:t>The prime minister's European visit aims to forge new trade agreements and shore up alliances in response to Trump's economic moves.</w:t>
      </w:r>
    </w:p>
    <w:p w14:paraId="77685D26" w14:textId="77777777" w:rsidR="00B1036B" w:rsidRPr="00F86EFD" w:rsidRDefault="00B1036B" w:rsidP="00B1036B">
      <w:pPr>
        <w:rPr>
          <w:sz w:val="16"/>
        </w:rPr>
      </w:pPr>
      <w:r w:rsidRPr="00F86EFD">
        <w:rPr>
          <w:sz w:val="16"/>
        </w:rPr>
        <w:t>What To Know</w:t>
      </w:r>
    </w:p>
    <w:p w14:paraId="79CA637A" w14:textId="77777777" w:rsidR="00B1036B" w:rsidRPr="00F86EFD" w:rsidRDefault="00B1036B" w:rsidP="00B1036B">
      <w:pPr>
        <w:rPr>
          <w:rStyle w:val="StyleUnderline"/>
        </w:rPr>
      </w:pPr>
      <w:r w:rsidRPr="00F86EFD">
        <w:rPr>
          <w:sz w:val="16"/>
        </w:rPr>
        <w:t xml:space="preserve">At his swearing-in ceremony on Friday, </w:t>
      </w:r>
      <w:r w:rsidRPr="00F86EFD">
        <w:rPr>
          <w:rStyle w:val="StyleUnderline"/>
        </w:rPr>
        <w:t>Carney underscored Canada's distinct identity from its southern neighbor, saying</w:t>
      </w:r>
      <w:r w:rsidRPr="00F86EFD">
        <w:rPr>
          <w:sz w:val="16"/>
        </w:rPr>
        <w:t>, "</w:t>
      </w:r>
      <w:r w:rsidRPr="00F86EFD">
        <w:rPr>
          <w:rStyle w:val="StyleUnderline"/>
        </w:rPr>
        <w:t>Canada will never, ever, in any way shape or form, be part of the United States</w:t>
      </w:r>
      <w:r w:rsidRPr="00F86EFD">
        <w:rPr>
          <w:sz w:val="16"/>
        </w:rPr>
        <w:t xml:space="preserve">." The 60-year-old former central banker, now leading the Liberal Party, is </w:t>
      </w:r>
      <w:r w:rsidRPr="00F86EFD">
        <w:rPr>
          <w:rStyle w:val="StyleUnderline"/>
        </w:rPr>
        <w:t>positioning himself as a leader ready to stand up to Trump's aggressive policies and rhetoric.</w:t>
      </w:r>
    </w:p>
    <w:p w14:paraId="64573614" w14:textId="77777777" w:rsidR="00B1036B" w:rsidRPr="00F86EFD" w:rsidRDefault="00B1036B" w:rsidP="00B1036B">
      <w:pPr>
        <w:rPr>
          <w:sz w:val="16"/>
        </w:rPr>
      </w:pPr>
      <w:r w:rsidRPr="00F86EFD">
        <w:rPr>
          <w:sz w:val="16"/>
        </w:rPr>
        <w:t>Carney is set to meet with French President Emmanuel Macron and U.K. Prime Minister Keir Starmer, likely discussing strategies to counterbalance U.S. tariffs. He will also meet with King Charles III, Canada's head of state, marking a symbolic moment for the former Bank of England governor.</w:t>
      </w:r>
    </w:p>
    <w:p w14:paraId="00C299BA" w14:textId="77777777" w:rsidR="00B1036B" w:rsidRPr="00F86EFD" w:rsidRDefault="00B1036B" w:rsidP="00B1036B">
      <w:pPr>
        <w:rPr>
          <w:rStyle w:val="StyleUnderline"/>
        </w:rPr>
      </w:pPr>
      <w:r w:rsidRPr="00F86EFD">
        <w:rPr>
          <w:rStyle w:val="StyleUnderline"/>
        </w:rPr>
        <w:t>The trip also includes a stop at Canada's Arctic, reinforcing Ottawa's commitment to Arctic sovereignty amid growing geopolitical tensions.</w:t>
      </w:r>
    </w:p>
    <w:p w14:paraId="44901CBB" w14:textId="77777777" w:rsidR="00B1036B" w:rsidRPr="00F86EFD" w:rsidRDefault="00B1036B" w:rsidP="00B1036B">
      <w:pPr>
        <w:rPr>
          <w:sz w:val="16"/>
        </w:rPr>
      </w:pPr>
      <w:r w:rsidRPr="00F86EFD">
        <w:rPr>
          <w:rStyle w:val="StyleUnderline"/>
        </w:rPr>
        <w:t>Although Carney has expressed a willingness to speak with Trump</w:t>
      </w:r>
      <w:r w:rsidRPr="00F86EFD">
        <w:rPr>
          <w:sz w:val="16"/>
        </w:rPr>
        <w:t xml:space="preserve">, </w:t>
      </w:r>
      <w:r w:rsidRPr="00F86EFD">
        <w:rPr>
          <w:rStyle w:val="StyleUnderline"/>
        </w:rPr>
        <w:t>he made it clear that such a conversation would happen only if the U.S. president shows respect for Canadian sovereignty</w:t>
      </w:r>
      <w:r w:rsidRPr="00F86EFD">
        <w:rPr>
          <w:sz w:val="16"/>
        </w:rPr>
        <w:t xml:space="preserve">. </w:t>
      </w:r>
      <w:r w:rsidRPr="00F86EFD">
        <w:rPr>
          <w:rStyle w:val="StyleUnderline"/>
        </w:rPr>
        <w:t>The new prime minister said he has no immediate plans to visit Washington</w:t>
      </w:r>
      <w:r w:rsidRPr="00F86EFD">
        <w:rPr>
          <w:sz w:val="16"/>
        </w:rPr>
        <w:t>, though he hopes to arrange a phone call with Trump soon, The Associated Press reported.</w:t>
      </w:r>
    </w:p>
    <w:p w14:paraId="67AB198F" w14:textId="77777777" w:rsidR="00B1036B" w:rsidRPr="00F86EFD" w:rsidRDefault="00B1036B" w:rsidP="00B1036B">
      <w:pPr>
        <w:rPr>
          <w:sz w:val="16"/>
        </w:rPr>
      </w:pPr>
      <w:r w:rsidRPr="00F86EFD">
        <w:rPr>
          <w:sz w:val="16"/>
        </w:rPr>
        <w:t>Meanwhile, Carney's government is reviewing its planned purchase of U.S.-made F-35 fighter jets, potentially reconsidering the deal in light of the ongoing trade conflict.</w:t>
      </w:r>
    </w:p>
    <w:p w14:paraId="2A007045" w14:textId="77777777" w:rsidR="00B1036B" w:rsidRPr="00F86EFD" w:rsidRDefault="00B1036B" w:rsidP="00B1036B">
      <w:pPr>
        <w:rPr>
          <w:sz w:val="16"/>
        </w:rPr>
      </w:pPr>
      <w:r w:rsidRPr="00F86EFD">
        <w:rPr>
          <w:sz w:val="16"/>
        </w:rPr>
        <w:t>Trump and his allies' repeated calls for Canada to become part of the U.S. have not been well received in Canada, polls show.</w:t>
      </w:r>
    </w:p>
    <w:p w14:paraId="6DDFE16D" w14:textId="77777777" w:rsidR="00B1036B" w:rsidRPr="00F86EFD" w:rsidRDefault="00B1036B" w:rsidP="00B1036B">
      <w:pPr>
        <w:rPr>
          <w:sz w:val="16"/>
        </w:rPr>
      </w:pPr>
      <w:r w:rsidRPr="00F86EFD">
        <w:rPr>
          <w:sz w:val="16"/>
        </w:rPr>
        <w:t>A January YouGov poll among 1,030 Canadian adults and 1,091 U.S. adult citizens found that the vast majority of Canadians, as well as many Americans, opposed the idea of Canada becoming the U.S. 51st state.</w:t>
      </w:r>
    </w:p>
    <w:p w14:paraId="40D8150C" w14:textId="77777777" w:rsidR="00B1036B" w:rsidRPr="00F86EFD" w:rsidRDefault="00B1036B" w:rsidP="00B1036B">
      <w:pPr>
        <w:rPr>
          <w:sz w:val="16"/>
        </w:rPr>
      </w:pPr>
      <w:r w:rsidRPr="00F86EFD">
        <w:rPr>
          <w:sz w:val="16"/>
        </w:rPr>
        <w:t>The survey, conducted among 1,091 U.S. adults and 1,030 Canadian adults, found that 77 percent of Canadians opposed the proposition, while just 15 percent supported it. Eight percent were unsure.</w:t>
      </w:r>
    </w:p>
    <w:p w14:paraId="3CAC5057" w14:textId="77777777" w:rsidR="00B1036B" w:rsidRPr="00F86EFD" w:rsidRDefault="00B1036B" w:rsidP="00B1036B">
      <w:pPr>
        <w:rPr>
          <w:sz w:val="16"/>
        </w:rPr>
      </w:pPr>
      <w:r w:rsidRPr="00F86EFD">
        <w:rPr>
          <w:sz w:val="16"/>
        </w:rPr>
        <w:t>Meanwhile, 42 percent of Americans opposed the idea, 36 percent supported it, and 22 percent were unsure.</w:t>
      </w:r>
    </w:p>
    <w:p w14:paraId="3992F16C" w14:textId="77777777" w:rsidR="00B1036B" w:rsidRPr="00F86EFD" w:rsidRDefault="00B1036B" w:rsidP="00B1036B">
      <w:pPr>
        <w:rPr>
          <w:sz w:val="16"/>
        </w:rPr>
      </w:pPr>
      <w:r w:rsidRPr="00F86EFD">
        <w:rPr>
          <w:sz w:val="16"/>
        </w:rPr>
        <w:t>What People Are Saying</w:t>
      </w:r>
    </w:p>
    <w:p w14:paraId="55449194" w14:textId="77777777" w:rsidR="00B1036B" w:rsidRPr="00F86EFD" w:rsidRDefault="00B1036B" w:rsidP="00B1036B">
      <w:pPr>
        <w:rPr>
          <w:sz w:val="16"/>
        </w:rPr>
      </w:pPr>
      <w:r w:rsidRPr="00F86EFD">
        <w:rPr>
          <w:sz w:val="16"/>
        </w:rPr>
        <w:t>Robert Bothwell, a professor of Canadian history and international relations at the University of Toronto, said: "There's no point in going to Washington. As [former Prime Minister Justin] Trudeau's treatment shows, all that results in is a crude attempt by Trump to humiliate his guests."</w:t>
      </w:r>
    </w:p>
    <w:p w14:paraId="4291B055" w14:textId="77777777" w:rsidR="00B1036B" w:rsidRPr="00F86EFD" w:rsidRDefault="00B1036B" w:rsidP="00B1036B">
      <w:pPr>
        <w:rPr>
          <w:sz w:val="16"/>
        </w:rPr>
      </w:pPr>
      <w:r w:rsidRPr="00F86EFD">
        <w:rPr>
          <w:sz w:val="16"/>
        </w:rPr>
        <w:t>Daniel Béland, a political science professor at McGill University, said: "President Trump's aggressive talk about both Canada and Greenland and the apparent rapprochement between Russia, a strong Arctic power, and the United States under Trump have increased anxieties about our control over this remote yet highly strategic region."</w:t>
      </w:r>
    </w:p>
    <w:p w14:paraId="6A26975A" w14:textId="77777777" w:rsidR="00B1036B" w:rsidRPr="00F86EFD" w:rsidRDefault="00B1036B" w:rsidP="00B1036B">
      <w:pPr>
        <w:rPr>
          <w:sz w:val="16"/>
        </w:rPr>
      </w:pPr>
      <w:r w:rsidRPr="00F86EFD">
        <w:rPr>
          <w:sz w:val="16"/>
        </w:rPr>
        <w:t>What Happens Next</w:t>
      </w:r>
    </w:p>
    <w:p w14:paraId="658935CE" w14:textId="77777777" w:rsidR="00B1036B" w:rsidRPr="00F86EFD" w:rsidRDefault="00B1036B" w:rsidP="00B1036B">
      <w:pPr>
        <w:rPr>
          <w:sz w:val="16"/>
        </w:rPr>
      </w:pPr>
      <w:r w:rsidRPr="00F86EFD">
        <w:rPr>
          <w:sz w:val="16"/>
        </w:rPr>
        <w:t>With Trump's policies galvanizing Canadian voters, Carney and his Liberal Party—once predicted to face a historic defeat—now see a potential political boost.</w:t>
      </w:r>
    </w:p>
    <w:p w14:paraId="5BE1FF12" w14:textId="77777777" w:rsidR="00B1036B" w:rsidRPr="00F86EFD" w:rsidRDefault="00B1036B" w:rsidP="00B1036B">
      <w:pPr>
        <w:rPr>
          <w:sz w:val="16"/>
        </w:rPr>
      </w:pPr>
      <w:r w:rsidRPr="00F86EFD">
        <w:rPr>
          <w:sz w:val="16"/>
        </w:rPr>
        <w:t>Whether Carney's European diplomacy will help reshape Canada's trade relationships and counteract Trump's pressure remains to be seen.</w:t>
      </w:r>
    </w:p>
    <w:p w14:paraId="08032A36" w14:textId="77777777" w:rsidR="00B1036B" w:rsidRPr="00F86EFD" w:rsidRDefault="00B1036B" w:rsidP="00B1036B">
      <w:pPr>
        <w:rPr>
          <w:sz w:val="16"/>
        </w:rPr>
      </w:pPr>
    </w:p>
    <w:p w14:paraId="7C7716D5" w14:textId="77777777" w:rsidR="00B1036B" w:rsidRPr="00F86EFD" w:rsidRDefault="00B1036B" w:rsidP="00B1036B">
      <w:pPr>
        <w:pStyle w:val="Heading4"/>
      </w:pPr>
      <w:r w:rsidRPr="00F86EFD">
        <w:t xml:space="preserve">Specifically, </w:t>
      </w:r>
      <w:r w:rsidRPr="00F86EFD">
        <w:rPr>
          <w:u w:val="single"/>
        </w:rPr>
        <w:t>Arctic sovereignty</w:t>
      </w:r>
      <w:r w:rsidRPr="00F86EFD">
        <w:t xml:space="preserve"> is </w:t>
      </w:r>
      <w:r w:rsidRPr="00F86EFD">
        <w:rPr>
          <w:u w:val="single"/>
        </w:rPr>
        <w:t>key</w:t>
      </w:r>
      <w:r w:rsidRPr="00F86EFD">
        <w:t xml:space="preserve">. It </w:t>
      </w:r>
      <w:r w:rsidRPr="00F86EFD">
        <w:rPr>
          <w:u w:val="single"/>
        </w:rPr>
        <w:t>outweighs</w:t>
      </w:r>
      <w:r w:rsidRPr="00F86EFD">
        <w:t xml:space="preserve"> </w:t>
      </w:r>
      <w:r w:rsidRPr="00F86EFD">
        <w:rPr>
          <w:u w:val="single"/>
        </w:rPr>
        <w:t>trade</w:t>
      </w:r>
      <w:r w:rsidRPr="00F86EFD">
        <w:t>.</w:t>
      </w:r>
    </w:p>
    <w:p w14:paraId="7FB3D293" w14:textId="77777777" w:rsidR="00B1036B" w:rsidRPr="00F86EFD" w:rsidRDefault="00B1036B" w:rsidP="00B1036B">
      <w:r w:rsidRPr="00F86EFD">
        <w:rPr>
          <w:rFonts w:eastAsiaTheme="majorEastAsia" w:cstheme="majorBidi"/>
          <w:b/>
          <w:iCs/>
          <w:sz w:val="26"/>
        </w:rPr>
        <w:t>Bayoumi 3-10</w:t>
      </w:r>
      <w:r w:rsidRPr="00F86EFD">
        <w:t xml:space="preserve">, *MA, Global Affairs, Munk School of Global Affairs &amp; Public Policy, University of Toronto, Associate Director, Atlantic Council, (*Imran, March 10, 2025,“Experts react: What Mark Carney means for the US-Canada relationship,” </w:t>
      </w:r>
      <w:r w:rsidRPr="00F86EFD">
        <w:rPr>
          <w:i/>
          <w:iCs/>
        </w:rPr>
        <w:t>Atlantic Council</w:t>
      </w:r>
      <w:r w:rsidRPr="00F86EFD">
        <w:t>, https://www.atlanticcouncil.org/blogs/new-atlanticist/experts-react-what-mark-carney-means-for-the-us-canada-relationship/#bayoumi-canada)//Henry</w:t>
      </w:r>
    </w:p>
    <w:p w14:paraId="30A25281" w14:textId="77777777" w:rsidR="00B1036B" w:rsidRPr="00F86EFD" w:rsidRDefault="00B1036B" w:rsidP="00B1036B">
      <w:pPr>
        <w:rPr>
          <w:sz w:val="28"/>
          <w:szCs w:val="28"/>
        </w:rPr>
      </w:pPr>
      <w:r w:rsidRPr="00F86EFD">
        <w:rPr>
          <w:rStyle w:val="Emphasis"/>
          <w:sz w:val="28"/>
          <w:szCs w:val="28"/>
        </w:rPr>
        <w:t>Forget the border</w:t>
      </w:r>
      <w:r w:rsidRPr="00F86EFD">
        <w:rPr>
          <w:rStyle w:val="StyleUnderline"/>
          <w:sz w:val="28"/>
          <w:szCs w:val="28"/>
        </w:rPr>
        <w:t>—</w:t>
      </w:r>
      <w:r w:rsidRPr="00F86EFD">
        <w:rPr>
          <w:rStyle w:val="Emphasis"/>
          <w:sz w:val="28"/>
          <w:szCs w:val="28"/>
        </w:rPr>
        <w:t>Carney’s</w:t>
      </w:r>
      <w:r w:rsidRPr="00F86EFD">
        <w:rPr>
          <w:rStyle w:val="StyleUnderline"/>
          <w:sz w:val="28"/>
          <w:szCs w:val="28"/>
        </w:rPr>
        <w:t xml:space="preserve"> </w:t>
      </w:r>
      <w:r w:rsidRPr="00F86EFD">
        <w:rPr>
          <w:rStyle w:val="Emphasis"/>
          <w:sz w:val="28"/>
          <w:szCs w:val="28"/>
        </w:rPr>
        <w:t>biggest</w:t>
      </w:r>
      <w:r w:rsidRPr="00F86EFD">
        <w:rPr>
          <w:rStyle w:val="StyleUnderline"/>
          <w:sz w:val="28"/>
          <w:szCs w:val="28"/>
        </w:rPr>
        <w:t xml:space="preserve"> </w:t>
      </w:r>
      <w:r w:rsidRPr="00F86EFD">
        <w:rPr>
          <w:rStyle w:val="Emphasis"/>
          <w:sz w:val="28"/>
          <w:szCs w:val="28"/>
        </w:rPr>
        <w:t>security challenge</w:t>
      </w:r>
      <w:r w:rsidRPr="00F86EFD">
        <w:rPr>
          <w:rStyle w:val="StyleUnderline"/>
          <w:sz w:val="28"/>
          <w:szCs w:val="28"/>
        </w:rPr>
        <w:t xml:space="preserve"> is in the </w:t>
      </w:r>
      <w:r w:rsidRPr="00F86EFD">
        <w:rPr>
          <w:rStyle w:val="Emphasis"/>
          <w:sz w:val="28"/>
          <w:szCs w:val="28"/>
        </w:rPr>
        <w:t>high north</w:t>
      </w:r>
    </w:p>
    <w:p w14:paraId="5E43F780" w14:textId="77777777" w:rsidR="00B1036B" w:rsidRPr="00F86EFD" w:rsidRDefault="00B1036B" w:rsidP="00B1036B">
      <w:pPr>
        <w:rPr>
          <w:sz w:val="16"/>
        </w:rPr>
      </w:pPr>
      <w:r w:rsidRPr="00F86EFD">
        <w:rPr>
          <w:rStyle w:val="StyleUnderline"/>
        </w:rPr>
        <w:t>While tariffs have put a spotlight on the US–Canada border,</w:t>
      </w:r>
      <w:r w:rsidRPr="00F86EFD">
        <w:rPr>
          <w:sz w:val="16"/>
        </w:rPr>
        <w:t xml:space="preserve"> </w:t>
      </w:r>
      <w:r w:rsidRPr="00F86EFD">
        <w:rPr>
          <w:rStyle w:val="StyleUnderline"/>
        </w:rPr>
        <w:t>the biggest security challenge that Carney will have to deal with is</w:t>
      </w:r>
      <w:r w:rsidRPr="00F86EFD">
        <w:rPr>
          <w:sz w:val="16"/>
        </w:rPr>
        <w:t xml:space="preserve"> instead hundreds of miles away in </w:t>
      </w:r>
      <w:r w:rsidRPr="00F86EFD">
        <w:rPr>
          <w:rStyle w:val="StyleUnderline"/>
        </w:rPr>
        <w:t>the Arctic</w:t>
      </w:r>
      <w:r w:rsidRPr="00F86EFD">
        <w:rPr>
          <w:sz w:val="16"/>
        </w:rPr>
        <w:t>.</w:t>
      </w:r>
    </w:p>
    <w:p w14:paraId="707AE521" w14:textId="77777777" w:rsidR="00B1036B" w:rsidRPr="00F86EFD" w:rsidRDefault="00B1036B" w:rsidP="00B1036B">
      <w:pPr>
        <w:rPr>
          <w:sz w:val="16"/>
        </w:rPr>
      </w:pPr>
      <w:r w:rsidRPr="00F86EFD">
        <w:rPr>
          <w:rStyle w:val="StyleUnderline"/>
        </w:rPr>
        <w:t>Climate change is melting sea ice, making the Arctic more accessible</w:t>
      </w:r>
      <w:r w:rsidRPr="00F86EFD">
        <w:rPr>
          <w:sz w:val="16"/>
        </w:rPr>
        <w:t xml:space="preserve">, </w:t>
      </w:r>
      <w:r w:rsidRPr="00F86EFD">
        <w:rPr>
          <w:rStyle w:val="StyleUnderline"/>
        </w:rPr>
        <w:t>opening new shipping routes, and creating new opportunities for resource extraction</w:t>
      </w:r>
      <w:r w:rsidRPr="00F86EFD">
        <w:rPr>
          <w:sz w:val="16"/>
        </w:rPr>
        <w:t xml:space="preserve">. </w:t>
      </w:r>
      <w:r w:rsidRPr="00F86EFD">
        <w:rPr>
          <w:rStyle w:val="StyleUnderline"/>
        </w:rPr>
        <w:t>Canada’s relatively undeveloped Arctic makes the region an “attractive, strategic, and vulnerable destination</w:t>
      </w:r>
      <w:r w:rsidRPr="00F86EFD">
        <w:rPr>
          <w:sz w:val="16"/>
        </w:rPr>
        <w:t xml:space="preserve">,” </w:t>
      </w:r>
      <w:r w:rsidRPr="00F86EFD">
        <w:rPr>
          <w:rStyle w:val="StyleUnderline"/>
        </w:rPr>
        <w:t>for</w:t>
      </w:r>
      <w:r w:rsidRPr="00F86EFD">
        <w:rPr>
          <w:sz w:val="16"/>
        </w:rPr>
        <w:t xml:space="preserve"> foreign </w:t>
      </w:r>
      <w:r w:rsidRPr="00F86EFD">
        <w:rPr>
          <w:rStyle w:val="StyleUnderline"/>
        </w:rPr>
        <w:t>adversaries</w:t>
      </w:r>
      <w:r w:rsidRPr="00F86EFD">
        <w:rPr>
          <w:sz w:val="16"/>
        </w:rPr>
        <w:t xml:space="preserve"> </w:t>
      </w:r>
      <w:r w:rsidRPr="00F86EFD">
        <w:rPr>
          <w:rStyle w:val="StyleUnderline"/>
        </w:rPr>
        <w:t>according to</w:t>
      </w:r>
      <w:r w:rsidRPr="00F86EFD">
        <w:rPr>
          <w:sz w:val="16"/>
        </w:rPr>
        <w:t xml:space="preserve"> the </w:t>
      </w:r>
      <w:r w:rsidRPr="00F86EFD">
        <w:rPr>
          <w:rStyle w:val="StyleUnderline"/>
        </w:rPr>
        <w:t>Canadian Security Intelligence Services</w:t>
      </w:r>
      <w:r w:rsidRPr="00F86EFD">
        <w:rPr>
          <w:sz w:val="16"/>
        </w:rPr>
        <w:t xml:space="preserve">, </w:t>
      </w:r>
      <w:r w:rsidRPr="00F86EFD">
        <w:rPr>
          <w:rStyle w:val="StyleUnderline"/>
        </w:rPr>
        <w:t>which notes that enemies will</w:t>
      </w:r>
      <w:r w:rsidRPr="00F86EFD">
        <w:rPr>
          <w:sz w:val="16"/>
        </w:rPr>
        <w:t xml:space="preserve"> likely </w:t>
      </w:r>
      <w:r w:rsidRPr="00F86EFD">
        <w:rPr>
          <w:rStyle w:val="StyleUnderline"/>
        </w:rPr>
        <w:t>be</w:t>
      </w:r>
      <w:r w:rsidRPr="00F86EFD">
        <w:rPr>
          <w:sz w:val="16"/>
        </w:rPr>
        <w:t xml:space="preserve"> interested in </w:t>
      </w:r>
      <w:r w:rsidRPr="00F86EFD">
        <w:rPr>
          <w:rStyle w:val="StyleUnderline"/>
        </w:rPr>
        <w:t>investing in infrastructure and resources to gain a foothold in Canada’s high north</w:t>
      </w:r>
      <w:r w:rsidRPr="00F86EFD">
        <w:rPr>
          <w:sz w:val="16"/>
        </w:rPr>
        <w:t>.</w:t>
      </w:r>
    </w:p>
    <w:p w14:paraId="35B517F4" w14:textId="77777777" w:rsidR="00B1036B" w:rsidRPr="00F86EFD" w:rsidRDefault="00B1036B" w:rsidP="00B1036B">
      <w:pPr>
        <w:rPr>
          <w:sz w:val="16"/>
        </w:rPr>
      </w:pPr>
      <w:r w:rsidRPr="00F86EFD">
        <w:rPr>
          <w:sz w:val="16"/>
        </w:rPr>
        <w:t xml:space="preserve">With an upcoming election, </w:t>
      </w:r>
      <w:r w:rsidRPr="00F86EFD">
        <w:rPr>
          <w:rStyle w:val="StyleUnderline"/>
        </w:rPr>
        <w:t>Carney should make strengthening Canada’s Arctic security a priority</w:t>
      </w:r>
      <w:r w:rsidRPr="00F86EFD">
        <w:rPr>
          <w:sz w:val="16"/>
        </w:rPr>
        <w:t>. For his part, Poilievre pledged a substantial increase in Canada’s military presence in the Arctic if the Conservatives are elected.</w:t>
      </w:r>
    </w:p>
    <w:p w14:paraId="7F64B3F1" w14:textId="77777777" w:rsidR="00B1036B" w:rsidRPr="00F86EFD" w:rsidRDefault="00B1036B" w:rsidP="00B1036B">
      <w:pPr>
        <w:rPr>
          <w:sz w:val="16"/>
        </w:rPr>
      </w:pPr>
      <w:r w:rsidRPr="00F86EFD">
        <w:rPr>
          <w:sz w:val="16"/>
        </w:rPr>
        <w:t>The Trudeau government announced last week an investment to build three Northern Operational Support Hubs, acting as a presence for the Canadian Armed Forces in the region. However, the development of these hubs will take place over twenty years, far too long a timeframe to meet a real and already present threat, and Carney would be well suited to expedite this timeline.</w:t>
      </w:r>
    </w:p>
    <w:p w14:paraId="55582F9E" w14:textId="77777777" w:rsidR="00B1036B" w:rsidRPr="00F86EFD" w:rsidRDefault="00B1036B" w:rsidP="00B1036B">
      <w:pPr>
        <w:rPr>
          <w:rStyle w:val="StyleUnderline"/>
        </w:rPr>
      </w:pPr>
      <w:r w:rsidRPr="00F86EFD">
        <w:rPr>
          <w:rStyle w:val="StyleUnderline"/>
        </w:rPr>
        <w:t>In aiming to boost Canada’s Arctic security, Carney should look south. Cooperation with the</w:t>
      </w:r>
      <w:r w:rsidRPr="00F86EFD">
        <w:rPr>
          <w:sz w:val="16"/>
        </w:rPr>
        <w:t xml:space="preserve"> </w:t>
      </w:r>
      <w:r w:rsidRPr="00F86EFD">
        <w:rPr>
          <w:rStyle w:val="StyleUnderline"/>
        </w:rPr>
        <w:t>U</w:t>
      </w:r>
      <w:r w:rsidRPr="00F86EFD">
        <w:rPr>
          <w:sz w:val="16"/>
        </w:rPr>
        <w:t xml:space="preserve">nited </w:t>
      </w:r>
      <w:r w:rsidRPr="00F86EFD">
        <w:rPr>
          <w:rStyle w:val="StyleUnderline"/>
        </w:rPr>
        <w:t>S</w:t>
      </w:r>
      <w:r w:rsidRPr="00F86EFD">
        <w:rPr>
          <w:sz w:val="16"/>
        </w:rPr>
        <w:t xml:space="preserve">tates </w:t>
      </w:r>
      <w:r w:rsidRPr="00F86EFD">
        <w:rPr>
          <w:rStyle w:val="StyleUnderline"/>
        </w:rPr>
        <w:t>may seem fraught today</w:t>
      </w:r>
      <w:r w:rsidRPr="00F86EFD">
        <w:rPr>
          <w:sz w:val="16"/>
        </w:rPr>
        <w:t xml:space="preserve">, </w:t>
      </w:r>
      <w:r w:rsidRPr="00F86EFD">
        <w:rPr>
          <w:rStyle w:val="StyleUnderline"/>
        </w:rPr>
        <w:t>but in the long term it is essential for the security and stability of the North American Arctic.</w:t>
      </w:r>
    </w:p>
    <w:p w14:paraId="33279F09" w14:textId="77777777" w:rsidR="00B1036B" w:rsidRPr="00F86EFD" w:rsidRDefault="00B1036B" w:rsidP="00B1036B">
      <w:pPr>
        <w:rPr>
          <w:sz w:val="16"/>
        </w:rPr>
      </w:pPr>
      <w:r w:rsidRPr="00F86EFD">
        <w:rPr>
          <w:sz w:val="16"/>
        </w:rPr>
        <w:t>The two nations’ continued close cooperation, alongside Finland, is essential to the success of the Icebreaker Collaboration Effort (ICE Pact), which aims to build Arctic and polar icebreakers while sharing information and knowledge among the three nations.</w:t>
      </w:r>
    </w:p>
    <w:p w14:paraId="120CDF8F" w14:textId="77777777" w:rsidR="00B1036B" w:rsidRPr="00F86EFD" w:rsidRDefault="00B1036B" w:rsidP="00B1036B">
      <w:pPr>
        <w:rPr>
          <w:sz w:val="16"/>
        </w:rPr>
      </w:pPr>
      <w:r w:rsidRPr="00F86EFD">
        <w:rPr>
          <w:sz w:val="16"/>
        </w:rPr>
        <w:t>Additionally, Carney should seek to clarify and advocate for Canada’s participation in Trump’s plan for the Golden Dome missile defense system. Canada’s role in the Golden Dome has never been clear, but Ottawa and Washington already work together via North American Aerospace Defense Command (NORAD), with both nations planning to install modern over-the-horizon radar stations and seabed-based sensors in the Arctic to better detect cruise or ballistic missiles. Carney should look beyond advocating for just sensors and instead work to install interceptors to knock down incoming threats. Doing so would require Canada to reverse its 2005 decision against joining the US homeland Ballistic Missile Defense System, a politically bold move for Carney, but one that would enhance the security of the Arctic—and North America as a whole.</w:t>
      </w:r>
    </w:p>
    <w:p w14:paraId="5AC9CCC8" w14:textId="77777777" w:rsidR="00B1036B" w:rsidRPr="00F86EFD" w:rsidRDefault="00B1036B" w:rsidP="00B1036B"/>
    <w:p w14:paraId="406E6F59" w14:textId="50ABC235" w:rsidR="004717CD" w:rsidRPr="00F86EFD" w:rsidRDefault="004717CD" w:rsidP="004717CD">
      <w:pPr>
        <w:pStyle w:val="Heading3"/>
      </w:pPr>
      <w:r w:rsidRPr="00F86EFD">
        <w:t>1AR --- AI Defense</w:t>
      </w:r>
    </w:p>
    <w:p w14:paraId="342400C4" w14:textId="77777777" w:rsidR="00EA50C1" w:rsidRPr="00F86EFD" w:rsidRDefault="00EA50C1" w:rsidP="00EA50C1">
      <w:pPr>
        <w:pStyle w:val="Heading4"/>
        <w:rPr>
          <w:rFonts w:cs="Calibri"/>
          <w:u w:val="single"/>
        </w:rPr>
      </w:pPr>
      <w:r w:rsidRPr="00F86EFD">
        <w:rPr>
          <w:rFonts w:cs="Calibri"/>
        </w:rPr>
        <w:t xml:space="preserve">AGI </w:t>
      </w:r>
      <w:r w:rsidRPr="00F86EFD">
        <w:rPr>
          <w:rFonts w:cs="Calibri"/>
          <w:u w:val="single"/>
        </w:rPr>
        <w:t>impossible</w:t>
      </w:r>
      <w:r w:rsidRPr="00F86EFD">
        <w:rPr>
          <w:rFonts w:cs="Calibri"/>
        </w:rPr>
        <w:t xml:space="preserve"> – massive roadblocks and physical limits.</w:t>
      </w:r>
    </w:p>
    <w:p w14:paraId="643E2FC0" w14:textId="77777777" w:rsidR="00EA50C1" w:rsidRPr="00F86EFD" w:rsidRDefault="00EA50C1" w:rsidP="00EA50C1">
      <w:r w:rsidRPr="00F86EFD">
        <w:rPr>
          <w:rStyle w:val="Style13ptBold"/>
        </w:rPr>
        <w:t>Naudé 21</w:t>
      </w:r>
      <w:r w:rsidRPr="00F86EFD">
        <w:t xml:space="preserve"> [Wim Naudé, Professor of Economics at Cork University Business School, “Artificial intelligence: neither Utopian nor apocalyptic impacts soon,” 2021, </w:t>
      </w:r>
      <w:r w:rsidRPr="00F86EFD">
        <w:rPr>
          <w:i/>
          <w:iCs/>
        </w:rPr>
        <w:t>Economics of Innovation and New Technology</w:t>
      </w:r>
      <w:r w:rsidRPr="00F86EFD">
        <w:t>, Vol. 30, Issue 1, pp. 1-23, https://www.tandfonline.com/doi/pdf/10.1080/10438599.2020.1839173]</w:t>
      </w:r>
    </w:p>
    <w:p w14:paraId="40BABCB4" w14:textId="77777777" w:rsidR="00EA50C1" w:rsidRPr="00F86EFD" w:rsidRDefault="00EA50C1" w:rsidP="00EA50C1">
      <w:pPr>
        <w:rPr>
          <w:rStyle w:val="Emphasis"/>
        </w:rPr>
      </w:pPr>
      <w:r w:rsidRPr="00F86EFD">
        <w:rPr>
          <w:sz w:val="16"/>
        </w:rPr>
        <w:t xml:space="preserve">5.2. </w:t>
      </w:r>
      <w:r w:rsidRPr="00F86EFD">
        <w:rPr>
          <w:rStyle w:val="StyleUnderline"/>
        </w:rPr>
        <w:t xml:space="preserve">The singularity </w:t>
      </w:r>
      <w:r w:rsidRPr="00F86EFD">
        <w:rPr>
          <w:rStyle w:val="Emphasis"/>
        </w:rPr>
        <w:t>can be cancelled</w:t>
      </w:r>
    </w:p>
    <w:p w14:paraId="56E62B11" w14:textId="77777777" w:rsidR="00EA50C1" w:rsidRPr="00F86EFD" w:rsidRDefault="00EA50C1" w:rsidP="00EA50C1">
      <w:pPr>
        <w:rPr>
          <w:sz w:val="16"/>
        </w:rPr>
      </w:pPr>
      <w:r w:rsidRPr="00F86EFD">
        <w:rPr>
          <w:sz w:val="16"/>
        </w:rPr>
        <w:t xml:space="preserve">A second point (which is related to the first) is that an </w:t>
      </w:r>
      <w:r w:rsidRPr="00F86EFD">
        <w:rPr>
          <w:rStyle w:val="StyleUnderline"/>
        </w:rPr>
        <w:t xml:space="preserve">AGI is </w:t>
      </w:r>
      <w:r w:rsidRPr="00F86EFD">
        <w:rPr>
          <w:rStyle w:val="Emphasis"/>
        </w:rPr>
        <w:t>remote</w:t>
      </w:r>
      <w:r w:rsidRPr="00F86EFD">
        <w:rPr>
          <w:sz w:val="16"/>
        </w:rPr>
        <w:t xml:space="preserve">, placing hopes and speculations about a super-intelligence and Singularity in the realm of science fiction rather than of fact. The core problem is that </w:t>
      </w:r>
      <w:r w:rsidRPr="00F86EFD">
        <w:rPr>
          <w:rStyle w:val="StyleUnderline"/>
        </w:rPr>
        <w:t xml:space="preserve">scientists </w:t>
      </w:r>
      <w:r w:rsidRPr="00F86EFD">
        <w:rPr>
          <w:rStyle w:val="Emphasis"/>
        </w:rPr>
        <w:t>cannot</w:t>
      </w:r>
      <w:r w:rsidRPr="00F86EFD">
        <w:rPr>
          <w:rStyle w:val="StyleUnderline"/>
        </w:rPr>
        <w:t xml:space="preserve"> </w:t>
      </w:r>
      <w:r w:rsidRPr="00F86EFD">
        <w:rPr>
          <w:rStyle w:val="Emphasis"/>
        </w:rPr>
        <w:t>replicate</w:t>
      </w:r>
      <w:r w:rsidRPr="00F86EFD">
        <w:rPr>
          <w:sz w:val="16"/>
        </w:rPr>
        <w:t xml:space="preserve"> the human brain or </w:t>
      </w:r>
      <w:r w:rsidRPr="00F86EFD">
        <w:rPr>
          <w:rStyle w:val="StyleUnderline"/>
        </w:rPr>
        <w:t>human intelligence</w:t>
      </w:r>
      <w:r w:rsidRPr="00F86EFD">
        <w:rPr>
          <w:sz w:val="16"/>
        </w:rPr>
        <w:t xml:space="preserve"> and consciousness </w:t>
      </w:r>
      <w:r w:rsidRPr="00F86EFD">
        <w:rPr>
          <w:rStyle w:val="StyleUnderline"/>
        </w:rPr>
        <w:t xml:space="preserve">because </w:t>
      </w:r>
      <w:r w:rsidRPr="00F86EFD">
        <w:rPr>
          <w:rStyle w:val="Emphasis"/>
        </w:rPr>
        <w:t>they do not</w:t>
      </w:r>
      <w:r w:rsidRPr="00F86EFD">
        <w:rPr>
          <w:sz w:val="16"/>
        </w:rPr>
        <w:t xml:space="preserve"> fully </w:t>
      </w:r>
      <w:r w:rsidRPr="00F86EFD">
        <w:rPr>
          <w:rStyle w:val="Emphasis"/>
        </w:rPr>
        <w:t>understand it</w:t>
      </w:r>
      <w:r w:rsidRPr="00F86EFD">
        <w:rPr>
          <w:sz w:val="16"/>
        </w:rPr>
        <w:t xml:space="preserve"> (Meese 2018). Penrose (1989) has (controversially) argued that quantum physics may be required to explain human consciousness. Koch (2012) provides a rigorous criticism from the point of biology of those claiming the imminence of a singularity or superintelligence, stating that they do not appreciate the complexity of living systems. Dyson (2019) believes the future of computing is analogue (the human nervous system operates in analogue) and not digital. Allen and Greaves (2011) describe a ‘complexity brake’ applying to the invention of a super-intelligence, which refers to the fact that ‘</w:t>
      </w:r>
      <w:r w:rsidRPr="00F86EFD">
        <w:rPr>
          <w:rStyle w:val="StyleUnderline"/>
        </w:rPr>
        <w:t>As we go deeper</w:t>
      </w:r>
      <w:r w:rsidRPr="00F86EFD">
        <w:rPr>
          <w:sz w:val="16"/>
        </w:rPr>
        <w:t xml:space="preserve"> and deeper </w:t>
      </w:r>
      <w:r w:rsidRPr="00F86EFD">
        <w:rPr>
          <w:rStyle w:val="StyleUnderline"/>
        </w:rPr>
        <w:t>in</w:t>
      </w:r>
      <w:r w:rsidRPr="00F86EFD">
        <w:rPr>
          <w:sz w:val="16"/>
        </w:rPr>
        <w:t xml:space="preserve"> our </w:t>
      </w:r>
      <w:r w:rsidRPr="00F86EFD">
        <w:rPr>
          <w:rStyle w:val="StyleUnderline"/>
        </w:rPr>
        <w:t>understanding</w:t>
      </w:r>
      <w:r w:rsidRPr="00F86EFD">
        <w:rPr>
          <w:sz w:val="16"/>
        </w:rPr>
        <w:t xml:space="preserve"> of </w:t>
      </w:r>
      <w:r w:rsidRPr="00F86EFD">
        <w:rPr>
          <w:rStyle w:val="StyleUnderline"/>
        </w:rPr>
        <w:t>natural systems</w:t>
      </w:r>
      <w:r w:rsidRPr="00F86EFD">
        <w:rPr>
          <w:sz w:val="16"/>
        </w:rPr>
        <w:t xml:space="preserve">, </w:t>
      </w:r>
      <w:r w:rsidRPr="00F86EFD">
        <w:rPr>
          <w:rStyle w:val="StyleUnderline"/>
        </w:rPr>
        <w:t>we</w:t>
      </w:r>
      <w:r w:rsidRPr="00F86EFD">
        <w:rPr>
          <w:sz w:val="16"/>
        </w:rPr>
        <w:t xml:space="preserve"> typically find that we </w:t>
      </w:r>
      <w:r w:rsidRPr="00F86EFD">
        <w:rPr>
          <w:rStyle w:val="StyleUnderline"/>
        </w:rPr>
        <w:t>require</w:t>
      </w:r>
      <w:r w:rsidRPr="00F86EFD">
        <w:rPr>
          <w:rStyle w:val="Emphasis"/>
        </w:rPr>
        <w:t xml:space="preserve"> more</w:t>
      </w:r>
      <w:r w:rsidRPr="00F86EFD">
        <w:rPr>
          <w:sz w:val="16"/>
        </w:rPr>
        <w:t xml:space="preserve"> and more </w:t>
      </w:r>
      <w:r w:rsidRPr="00F86EFD">
        <w:rPr>
          <w:rStyle w:val="Emphasis"/>
        </w:rPr>
        <w:t>specialized knowledge</w:t>
      </w:r>
      <w:r w:rsidRPr="00F86EFD">
        <w:rPr>
          <w:sz w:val="16"/>
        </w:rPr>
        <w:t xml:space="preserve"> […] although developments in AI might ultimately end up being the route to the singularity, again </w:t>
      </w:r>
      <w:r w:rsidRPr="00F86EFD">
        <w:rPr>
          <w:rStyle w:val="StyleUnderline"/>
        </w:rPr>
        <w:t xml:space="preserve">the </w:t>
      </w:r>
      <w:r w:rsidRPr="00F86EFD">
        <w:rPr>
          <w:rStyle w:val="Emphasis"/>
        </w:rPr>
        <w:t>complexity</w:t>
      </w:r>
      <w:r w:rsidRPr="00F86EFD">
        <w:rPr>
          <w:rStyle w:val="StyleUnderline"/>
        </w:rPr>
        <w:t xml:space="preserve"> </w:t>
      </w:r>
      <w:r w:rsidRPr="00F86EFD">
        <w:rPr>
          <w:rStyle w:val="Emphasis"/>
        </w:rPr>
        <w:t>brake</w:t>
      </w:r>
      <w:r w:rsidRPr="00F86EFD">
        <w:rPr>
          <w:rStyle w:val="StyleUnderline"/>
        </w:rPr>
        <w:t xml:space="preserve"> slows</w:t>
      </w:r>
      <w:r w:rsidRPr="00F86EFD">
        <w:rPr>
          <w:sz w:val="16"/>
        </w:rPr>
        <w:t xml:space="preserve"> our rate of </w:t>
      </w:r>
      <w:r w:rsidRPr="00F86EFD">
        <w:rPr>
          <w:rStyle w:val="StyleUnderline"/>
        </w:rPr>
        <w:t>progress</w:t>
      </w:r>
      <w:r w:rsidRPr="00F86EFD">
        <w:rPr>
          <w:sz w:val="16"/>
        </w:rPr>
        <w:t>, and pushes the singularity considerably into the future ’.</w:t>
      </w:r>
    </w:p>
    <w:p w14:paraId="570F17AC" w14:textId="77777777" w:rsidR="00EA50C1" w:rsidRPr="00F86EFD" w:rsidRDefault="00EA50C1" w:rsidP="00EA50C1">
      <w:pPr>
        <w:rPr>
          <w:sz w:val="16"/>
          <w:szCs w:val="16"/>
        </w:rPr>
      </w:pPr>
      <w:r w:rsidRPr="00F86EFD">
        <w:rPr>
          <w:sz w:val="16"/>
          <w:szCs w:val="16"/>
        </w:rPr>
        <w:t>Even if the invention of a superintelligence may not be realized quite soon, or a Singularity be reached, that an understanding of the potential issues at stake, such as the quality of AI, its ethical basis and the dangers that any arms races for AI superiority may result in, is necessary to inform current discussions around the regulation and governance of AI. Because of the Fallacy of the Giant Cheesecake pursuit of an AGI can lead to an AGI arms race. Certainly, if key players (governments and big corporations) believe that through increased compute narrow AI will eventually lead to an AGI, then such arms races will spill over into the present arms races in AI. These can lead to suboptimal outcomes which, as Naudé and Dimitri (2020) shows, will need government regulation, taxation and incentivizing to minimize.</w:t>
      </w:r>
    </w:p>
    <w:p w14:paraId="790BFBEB" w14:textId="77777777" w:rsidR="00EA50C1" w:rsidRPr="00F86EFD" w:rsidRDefault="00EA50C1" w:rsidP="00EA50C1">
      <w:pPr>
        <w:rPr>
          <w:sz w:val="16"/>
          <w:szCs w:val="16"/>
        </w:rPr>
      </w:pPr>
      <w:r w:rsidRPr="00F86EFD">
        <w:rPr>
          <w:sz w:val="16"/>
          <w:szCs w:val="16"/>
        </w:rPr>
        <w:t>5.3. More difficult than it seems</w:t>
      </w:r>
    </w:p>
    <w:p w14:paraId="5BCC6FCA" w14:textId="77777777" w:rsidR="00EA50C1" w:rsidRPr="00F86EFD" w:rsidRDefault="00EA50C1" w:rsidP="00EA50C1">
      <w:pPr>
        <w:rPr>
          <w:sz w:val="16"/>
        </w:rPr>
      </w:pPr>
      <w:r w:rsidRPr="00F86EFD">
        <w:rPr>
          <w:sz w:val="16"/>
        </w:rPr>
        <w:t xml:space="preserve">A third point for discussion is the extent to which narrow AI has been taken up and implemented – and what it will take to realize the general-purpose technology potential of AI. Section 3 illustrated that </w:t>
      </w:r>
      <w:r w:rsidRPr="00F86EFD">
        <w:rPr>
          <w:sz w:val="16"/>
          <w:szCs w:val="16"/>
        </w:rPr>
        <w:t xml:space="preserve">the requirements for businesses to utilize or implement AI are non-trivial. </w:t>
      </w:r>
      <w:r w:rsidRPr="00F86EFD">
        <w:rPr>
          <w:sz w:val="16"/>
        </w:rPr>
        <w:t xml:space="preserve">To be precise, </w:t>
      </w:r>
      <w:r w:rsidRPr="00F86EFD">
        <w:rPr>
          <w:rStyle w:val="StyleUnderline"/>
        </w:rPr>
        <w:t>current AI R&amp;D</w:t>
      </w:r>
      <w:r w:rsidRPr="00F86EFD">
        <w:rPr>
          <w:sz w:val="16"/>
        </w:rPr>
        <w:t xml:space="preserve"> and business generation </w:t>
      </w:r>
      <w:r w:rsidRPr="00F86EFD">
        <w:rPr>
          <w:rStyle w:val="StyleUnderline"/>
        </w:rPr>
        <w:t xml:space="preserve">is </w:t>
      </w:r>
      <w:r w:rsidRPr="00F86EFD">
        <w:rPr>
          <w:rStyle w:val="Emphasis"/>
        </w:rPr>
        <w:t>difficult</w:t>
      </w:r>
      <w:r w:rsidRPr="00F86EFD">
        <w:rPr>
          <w:rStyle w:val="StyleUnderline"/>
        </w:rPr>
        <w:t xml:space="preserve"> and </w:t>
      </w:r>
      <w:r w:rsidRPr="00F86EFD">
        <w:rPr>
          <w:rStyle w:val="Emphasis"/>
        </w:rPr>
        <w:t>expensive</w:t>
      </w:r>
      <w:r w:rsidRPr="00F86EFD">
        <w:rPr>
          <w:sz w:val="16"/>
        </w:rPr>
        <w:t>43 (Bergstein 2019; Farboodi et al. 2019). Most AI research and implementation is done by a minority of companies in a minority of countries: in fact, around 30 companies in three regions, North-America, the EU and China perform the vast bulk of research, patenting, as well as receives the bulk (more than 90 percent) of venture capital funding for AI (WIPO 2019).</w:t>
      </w:r>
    </w:p>
    <w:p w14:paraId="4CE97751" w14:textId="77777777" w:rsidR="00EA50C1" w:rsidRPr="00F86EFD" w:rsidRDefault="00EA50C1" w:rsidP="00EA50C1">
      <w:pPr>
        <w:rPr>
          <w:sz w:val="16"/>
        </w:rPr>
      </w:pPr>
      <w:r w:rsidRPr="00F86EFD">
        <w:rPr>
          <w:rStyle w:val="StyleUnderline"/>
        </w:rPr>
        <w:t>Smaller companies</w:t>
      </w:r>
      <w:r w:rsidRPr="00F86EFD">
        <w:rPr>
          <w:sz w:val="16"/>
        </w:rPr>
        <w:t xml:space="preserve">, which makes up the vast majority of business firms, </w:t>
      </w:r>
      <w:r w:rsidRPr="00F86EFD">
        <w:rPr>
          <w:rStyle w:val="StyleUnderline"/>
        </w:rPr>
        <w:t xml:space="preserve">are at a </w:t>
      </w:r>
      <w:r w:rsidRPr="00F86EFD">
        <w:rPr>
          <w:rStyle w:val="Emphasis"/>
        </w:rPr>
        <w:t>disadvantage</w:t>
      </w:r>
      <w:r w:rsidRPr="00F86EFD">
        <w:rPr>
          <w:rStyle w:val="StyleUnderline"/>
        </w:rPr>
        <w:t xml:space="preserve">, facing </w:t>
      </w:r>
      <w:r w:rsidRPr="00F86EFD">
        <w:rPr>
          <w:rStyle w:val="Emphasis"/>
        </w:rPr>
        <w:t>huge barriers to entry</w:t>
      </w:r>
      <w:r w:rsidRPr="00F86EFD">
        <w:rPr>
          <w:rStyle w:val="StyleUnderline"/>
        </w:rPr>
        <w:t xml:space="preserve"> in the form of</w:t>
      </w:r>
      <w:r w:rsidRPr="00F86EFD">
        <w:rPr>
          <w:sz w:val="16"/>
        </w:rPr>
        <w:t xml:space="preserve"> gaining access to and analyzing of </w:t>
      </w:r>
      <w:r w:rsidRPr="00F86EFD">
        <w:rPr>
          <w:rStyle w:val="Emphasis"/>
        </w:rPr>
        <w:t>data</w:t>
      </w:r>
      <w:r w:rsidRPr="00F86EFD">
        <w:rPr>
          <w:sz w:val="16"/>
        </w:rPr>
        <w:t xml:space="preserve"> (Farboodi et al. 2019).44 There seems little prospect of excessive automation, which Acemoglu and Restrepo (2018b, p. 3) speculate is a potential cause of the slowdown in productivity in the West.</w:t>
      </w:r>
    </w:p>
    <w:p w14:paraId="33933D96" w14:textId="77777777" w:rsidR="00EA50C1" w:rsidRPr="00F86EFD" w:rsidRDefault="00EA50C1" w:rsidP="00EA50C1">
      <w:pPr>
        <w:rPr>
          <w:sz w:val="16"/>
          <w:szCs w:val="16"/>
        </w:rPr>
      </w:pPr>
      <w:r w:rsidRPr="00F86EFD">
        <w:rPr>
          <w:sz w:val="16"/>
          <w:szCs w:val="16"/>
        </w:rPr>
        <w:t>While AI is a technique that is more difficult than it seems to develop and adopt, especially in small businesses, it also not clear to many businesses that AI can add value to their business. For example, during the 2020 COVID-19 pandemic, it was soon clear that despite potential, AI yet had little to offer in practical terms to fight the pandemic, and moreover required large and relevant data-sets that were not yet available (Naudé 2020).</w:t>
      </w:r>
    </w:p>
    <w:p w14:paraId="32AE7132" w14:textId="77777777" w:rsidR="00EA50C1" w:rsidRPr="00F86EFD" w:rsidRDefault="00EA50C1" w:rsidP="00EA50C1">
      <w:pPr>
        <w:rPr>
          <w:sz w:val="16"/>
        </w:rPr>
      </w:pPr>
      <w:r w:rsidRPr="00F86EFD">
        <w:rPr>
          <w:sz w:val="16"/>
        </w:rPr>
        <w:t xml:space="preserve">Finally, </w:t>
      </w:r>
      <w:r w:rsidRPr="00F86EFD">
        <w:rPr>
          <w:rStyle w:val="StyleUnderline"/>
        </w:rPr>
        <w:t>developing AI models at scale will require</w:t>
      </w:r>
      <w:r w:rsidRPr="00F86EFD">
        <w:rPr>
          <w:sz w:val="16"/>
        </w:rPr>
        <w:t xml:space="preserve"> solving a difficult problem, namely developing </w:t>
      </w:r>
      <w:r w:rsidRPr="00F86EFD">
        <w:rPr>
          <w:rStyle w:val="Emphasis"/>
        </w:rPr>
        <w:t>‘green AI’.</w:t>
      </w:r>
      <w:r w:rsidRPr="00F86EFD">
        <w:rPr>
          <w:rStyle w:val="StyleUnderline"/>
        </w:rPr>
        <w:t xml:space="preserve"> Machine Learning</w:t>
      </w:r>
      <w:r w:rsidRPr="00F86EFD">
        <w:rPr>
          <w:sz w:val="16"/>
        </w:rPr>
        <w:t xml:space="preserve"> (ML) at the time of writing </w:t>
      </w:r>
      <w:r w:rsidRPr="00F86EFD">
        <w:rPr>
          <w:rStyle w:val="StyleUnderline"/>
        </w:rPr>
        <w:t>implied</w:t>
      </w:r>
      <w:r w:rsidRPr="00F86EFD">
        <w:rPr>
          <w:rStyle w:val="Emphasis"/>
        </w:rPr>
        <w:t xml:space="preserve"> significant environmental cost.</w:t>
      </w:r>
      <w:r w:rsidRPr="00F86EFD">
        <w:rPr>
          <w:sz w:val="16"/>
        </w:rPr>
        <w:t xml:space="preserve"> Schwartz et al. (2019) determined for instance that ‘training a large, deep-learning model can generate the same carbon footprint as the lifetime of five American cars, including gas’.</w:t>
      </w:r>
    </w:p>
    <w:p w14:paraId="69394C80" w14:textId="77777777" w:rsidR="00EA50C1" w:rsidRPr="00F86EFD" w:rsidRDefault="00EA50C1" w:rsidP="00EA50C1">
      <w:pPr>
        <w:rPr>
          <w:sz w:val="16"/>
          <w:szCs w:val="16"/>
        </w:rPr>
      </w:pPr>
      <w:r w:rsidRPr="00F86EFD">
        <w:rPr>
          <w:sz w:val="16"/>
          <w:szCs w:val="16"/>
        </w:rPr>
        <w:t>5.4. The limits of deep learning</w:t>
      </w:r>
    </w:p>
    <w:p w14:paraId="5638B353" w14:textId="77777777" w:rsidR="00EA50C1" w:rsidRPr="00F86EFD" w:rsidRDefault="00EA50C1" w:rsidP="00EA50C1">
      <w:pPr>
        <w:rPr>
          <w:sz w:val="16"/>
        </w:rPr>
      </w:pPr>
      <w:r w:rsidRPr="00F86EFD">
        <w:rPr>
          <w:sz w:val="16"/>
        </w:rPr>
        <w:t xml:space="preserve">A fourth point, that is related to the previous point as well as to the facts presented on the rather narrow concerns of AI (most AI abilities are limited to machine vision, natural language processing, speech, and business intelligence45) is that possibility that </w:t>
      </w:r>
      <w:r w:rsidRPr="00F86EFD">
        <w:rPr>
          <w:rStyle w:val="StyleUnderline"/>
        </w:rPr>
        <w:t xml:space="preserve">the current AI-boom </w:t>
      </w:r>
      <w:r w:rsidRPr="00F86EFD">
        <w:rPr>
          <w:rStyle w:val="Emphasis"/>
        </w:rPr>
        <w:t>may</w:t>
      </w:r>
      <w:r w:rsidRPr="00F86EFD">
        <w:rPr>
          <w:rStyle w:val="StyleUnderline"/>
        </w:rPr>
        <w:t xml:space="preserve"> </w:t>
      </w:r>
      <w:r w:rsidRPr="00F86EFD">
        <w:rPr>
          <w:rStyle w:val="Emphasis"/>
        </w:rPr>
        <w:t>not</w:t>
      </w:r>
      <w:r w:rsidRPr="00F86EFD">
        <w:rPr>
          <w:rStyle w:val="StyleUnderline"/>
        </w:rPr>
        <w:t xml:space="preserve"> </w:t>
      </w:r>
      <w:r w:rsidRPr="00F86EFD">
        <w:rPr>
          <w:rStyle w:val="Emphasis"/>
        </w:rPr>
        <w:t>last</w:t>
      </w:r>
      <w:r w:rsidRPr="00F86EFD">
        <w:rPr>
          <w:rStyle w:val="StyleUnderline"/>
        </w:rPr>
        <w:t xml:space="preserve"> </w:t>
      </w:r>
      <w:r w:rsidRPr="00F86EFD">
        <w:rPr>
          <w:sz w:val="16"/>
        </w:rPr>
        <w:t xml:space="preserve">very </w:t>
      </w:r>
      <w:r w:rsidRPr="00F86EFD">
        <w:rPr>
          <w:rStyle w:val="Emphasis"/>
        </w:rPr>
        <w:t>long.</w:t>
      </w:r>
      <w:r w:rsidRPr="00F86EFD">
        <w:rPr>
          <w:sz w:val="16"/>
        </w:rPr>
        <w:t xml:space="preserve"> Perhaps another </w:t>
      </w:r>
      <w:r w:rsidRPr="00F86EFD">
        <w:rPr>
          <w:rStyle w:val="Emphasis"/>
        </w:rPr>
        <w:t>AI winter is looming. Deep</w:t>
      </w:r>
      <w:r w:rsidRPr="00F86EFD">
        <w:rPr>
          <w:rStyle w:val="StyleUnderline"/>
        </w:rPr>
        <w:t xml:space="preserve"> </w:t>
      </w:r>
      <w:r w:rsidRPr="00F86EFD">
        <w:rPr>
          <w:rStyle w:val="Emphasis"/>
        </w:rPr>
        <w:t>learning</w:t>
      </w:r>
      <w:r w:rsidRPr="00F86EFD">
        <w:rPr>
          <w:rStyle w:val="StyleUnderline"/>
        </w:rPr>
        <w:t xml:space="preserve"> appears to be facing </w:t>
      </w:r>
      <w:r w:rsidRPr="00F86EFD">
        <w:rPr>
          <w:rStyle w:val="Emphasis"/>
        </w:rPr>
        <w:t>decreasing</w:t>
      </w:r>
      <w:r w:rsidRPr="00F86EFD">
        <w:rPr>
          <w:rStyle w:val="StyleUnderline"/>
        </w:rPr>
        <w:t xml:space="preserve"> </w:t>
      </w:r>
      <w:r w:rsidRPr="00F86EFD">
        <w:rPr>
          <w:rStyle w:val="Emphasis"/>
        </w:rPr>
        <w:t>returns</w:t>
      </w:r>
      <w:r w:rsidRPr="00F86EFD">
        <w:rPr>
          <w:rStyle w:val="StyleUnderline"/>
        </w:rPr>
        <w:t>, and further progress</w:t>
      </w:r>
      <w:r w:rsidRPr="00F86EFD">
        <w:rPr>
          <w:sz w:val="16"/>
        </w:rPr>
        <w:t xml:space="preserve"> in AI </w:t>
      </w:r>
      <w:r w:rsidRPr="00F86EFD">
        <w:rPr>
          <w:rStyle w:val="StyleUnderline"/>
        </w:rPr>
        <w:t xml:space="preserve">may require innovations in </w:t>
      </w:r>
      <w:r w:rsidRPr="00F86EFD">
        <w:rPr>
          <w:rStyle w:val="Emphasis"/>
        </w:rPr>
        <w:t>hardware</w:t>
      </w:r>
      <w:r w:rsidRPr="00F86EFD">
        <w:rPr>
          <w:sz w:val="16"/>
        </w:rPr>
        <w:t xml:space="preserve"> (e.g. in edge and quantum computing) (Hao 2019).</w:t>
      </w:r>
    </w:p>
    <w:p w14:paraId="58445569" w14:textId="77777777" w:rsidR="00EA50C1" w:rsidRPr="00F86EFD" w:rsidRDefault="00EA50C1" w:rsidP="00EA50C1">
      <w:pPr>
        <w:rPr>
          <w:sz w:val="16"/>
        </w:rPr>
      </w:pPr>
      <w:r w:rsidRPr="00F86EFD">
        <w:rPr>
          <w:sz w:val="16"/>
        </w:rPr>
        <w:t xml:space="preserve">On whether another AI winter is looming the jury is still out, although there are signs that the </w:t>
      </w:r>
      <w:r w:rsidRPr="00F86EFD">
        <w:rPr>
          <w:rStyle w:val="Emphasis"/>
        </w:rPr>
        <w:t>low hanging fruits</w:t>
      </w:r>
      <w:r w:rsidRPr="00F86EFD">
        <w:rPr>
          <w:rStyle w:val="StyleUnderline"/>
        </w:rPr>
        <w:t xml:space="preserve"> of deep learning</w:t>
      </w:r>
      <w:r w:rsidRPr="00F86EFD">
        <w:rPr>
          <w:sz w:val="16"/>
        </w:rPr>
        <w:t xml:space="preserve"> may </w:t>
      </w:r>
      <w:r w:rsidRPr="00F86EFD">
        <w:rPr>
          <w:rStyle w:val="Emphasis"/>
        </w:rPr>
        <w:t>have been reaped</w:t>
      </w:r>
      <w:r w:rsidRPr="00F86EFD">
        <w:rPr>
          <w:sz w:val="16"/>
        </w:rPr>
        <w:t xml:space="preserve"> (Hao 2019) and that alternative approaches to AI may be needed in order to better simulate human intelligence (Bellmund et al. 2018; Dyson 2019). Fundamentally, </w:t>
      </w:r>
      <w:r w:rsidRPr="00F86EFD">
        <w:rPr>
          <w:rStyle w:val="StyleUnderline"/>
        </w:rPr>
        <w:t xml:space="preserve">innovation may be getting harder as a result of the </w:t>
      </w:r>
      <w:r w:rsidRPr="00F86EFD">
        <w:rPr>
          <w:rStyle w:val="Emphasis"/>
        </w:rPr>
        <w:t>burden of knowledge</w:t>
      </w:r>
      <w:r w:rsidRPr="00F86EFD">
        <w:rPr>
          <w:sz w:val="16"/>
        </w:rPr>
        <w:t xml:space="preserve"> (Jones 2009). Sequeira, Gil, and Afonso (2018) have shown that </w:t>
      </w:r>
      <w:r w:rsidRPr="00F86EFD">
        <w:rPr>
          <w:rStyle w:val="Emphasis"/>
        </w:rPr>
        <w:t>entropy</w:t>
      </w:r>
      <w:r w:rsidRPr="00F86EFD">
        <w:rPr>
          <w:rStyle w:val="StyleUnderline"/>
        </w:rPr>
        <w:t xml:space="preserve"> will limit</w:t>
      </w:r>
      <w:r w:rsidRPr="00F86EFD">
        <w:rPr>
          <w:sz w:val="16"/>
        </w:rPr>
        <w:t xml:space="preserve"> the extent of </w:t>
      </w:r>
      <w:r w:rsidRPr="00F86EFD">
        <w:rPr>
          <w:rStyle w:val="StyleUnderline"/>
        </w:rPr>
        <w:t>technologically driven</w:t>
      </w:r>
      <w:r w:rsidRPr="00F86EFD">
        <w:rPr>
          <w:sz w:val="16"/>
        </w:rPr>
        <w:t xml:space="preserve"> economic </w:t>
      </w:r>
      <w:r w:rsidRPr="00F86EFD">
        <w:rPr>
          <w:rStyle w:val="StyleUnderline"/>
        </w:rPr>
        <w:t>growth</w:t>
      </w:r>
      <w:r w:rsidRPr="00F86EFD">
        <w:rPr>
          <w:sz w:val="16"/>
        </w:rPr>
        <w:t xml:space="preserve"> and provide estimates of when economic growth will converge to a zero rate. Similarly, </w:t>
      </w:r>
      <w:r w:rsidRPr="00F86EFD">
        <w:rPr>
          <w:rStyle w:val="StyleUnderline"/>
        </w:rPr>
        <w:t xml:space="preserve">Moore’s Law is </w:t>
      </w:r>
      <w:r w:rsidRPr="00F86EFD">
        <w:rPr>
          <w:rStyle w:val="Emphasis"/>
        </w:rPr>
        <w:t>not expected to hold</w:t>
      </w:r>
      <w:r w:rsidRPr="00F86EFD">
        <w:rPr>
          <w:sz w:val="16"/>
        </w:rPr>
        <w:t xml:space="preserve"> for much longer (Waldrop 2016).</w:t>
      </w:r>
    </w:p>
    <w:p w14:paraId="508D8A50" w14:textId="77777777" w:rsidR="00EA50C1" w:rsidRPr="00F86EFD" w:rsidRDefault="00EA50C1" w:rsidP="00EA50C1">
      <w:pPr>
        <w:rPr>
          <w:sz w:val="16"/>
          <w:szCs w:val="16"/>
        </w:rPr>
      </w:pPr>
      <w:r w:rsidRPr="00F86EFD">
        <w:rPr>
          <w:sz w:val="16"/>
          <w:szCs w:val="16"/>
        </w:rPr>
        <w:t>5.5. Message from the empirical evidence…so far</w:t>
      </w:r>
    </w:p>
    <w:p w14:paraId="610011DA" w14:textId="77777777" w:rsidR="00EA50C1" w:rsidRPr="00F86EFD" w:rsidRDefault="00EA50C1" w:rsidP="00EA50C1">
      <w:pPr>
        <w:rPr>
          <w:sz w:val="16"/>
        </w:rPr>
      </w:pPr>
      <w:r w:rsidRPr="00F86EFD">
        <w:rPr>
          <w:sz w:val="16"/>
        </w:rPr>
        <w:t xml:space="preserve">A fifth point is that </w:t>
      </w:r>
      <w:r w:rsidRPr="00F86EFD">
        <w:rPr>
          <w:rStyle w:val="StyleUnderline"/>
        </w:rPr>
        <w:t>the impacts of AI</w:t>
      </w:r>
      <w:r w:rsidRPr="00F86EFD">
        <w:rPr>
          <w:sz w:val="16"/>
        </w:rPr>
        <w:t xml:space="preserve">, over the short and medium term, on job losses, inequality and productivity </w:t>
      </w:r>
      <w:r w:rsidRPr="00F86EFD">
        <w:rPr>
          <w:rStyle w:val="StyleUnderline"/>
        </w:rPr>
        <w:t xml:space="preserve">have been </w:t>
      </w:r>
      <w:r w:rsidRPr="00F86EFD">
        <w:rPr>
          <w:rStyle w:val="Emphasis"/>
        </w:rPr>
        <w:t>overestimated</w:t>
      </w:r>
      <w:r w:rsidRPr="00F86EFD">
        <w:rPr>
          <w:sz w:val="16"/>
        </w:rPr>
        <w:t xml:space="preserve">. Early predictions were that AI would lead to massive job losses, large increases in labour productivity, and spiraling inequality. In the meantime, the experience of much advanced economies has been the opposite. Unemployment is at historical lows and productivity growth is stagnating 46; global inequality is down, and where within-country income </w:t>
      </w:r>
      <w:r w:rsidRPr="00F86EFD">
        <w:rPr>
          <w:rStyle w:val="StyleUnderline"/>
        </w:rPr>
        <w:t>inequality</w:t>
      </w:r>
      <w:r w:rsidRPr="00F86EFD">
        <w:rPr>
          <w:sz w:val="16"/>
        </w:rPr>
        <w:t xml:space="preserve"> has </w:t>
      </w:r>
      <w:r w:rsidRPr="00F86EFD">
        <w:rPr>
          <w:rStyle w:val="StyleUnderline"/>
        </w:rPr>
        <w:t>increased</w:t>
      </w:r>
      <w:r w:rsidRPr="00F86EFD">
        <w:rPr>
          <w:sz w:val="16"/>
        </w:rPr>
        <w:t xml:space="preserve">, for example in Germany, this has been found to </w:t>
      </w:r>
      <w:r w:rsidRPr="00F86EFD">
        <w:rPr>
          <w:rStyle w:val="StyleUnderline"/>
        </w:rPr>
        <w:t xml:space="preserve">be due to </w:t>
      </w:r>
      <w:r w:rsidRPr="00F86EFD">
        <w:rPr>
          <w:rStyle w:val="Emphasis"/>
        </w:rPr>
        <w:t>too</w:t>
      </w:r>
      <w:r w:rsidRPr="00F86EFD">
        <w:rPr>
          <w:rStyle w:val="StyleUnderline"/>
        </w:rPr>
        <w:t xml:space="preserve"> </w:t>
      </w:r>
      <w:r w:rsidRPr="00F86EFD">
        <w:rPr>
          <w:rStyle w:val="Emphasis"/>
        </w:rPr>
        <w:t>slow</w:t>
      </w:r>
      <w:r w:rsidRPr="00F86EFD">
        <w:rPr>
          <w:sz w:val="16"/>
        </w:rPr>
        <w:t xml:space="preserve">, rather than too fast </w:t>
      </w:r>
      <w:r w:rsidRPr="00F86EFD">
        <w:rPr>
          <w:rStyle w:val="StyleUnderline"/>
        </w:rPr>
        <w:t>technological innovation</w:t>
      </w:r>
      <w:r w:rsidRPr="00F86EFD">
        <w:rPr>
          <w:sz w:val="16"/>
        </w:rPr>
        <w:t>, with technology broadly measured by Total Factor Productivity (TFP) (Naudé and Nagler 2018).</w:t>
      </w:r>
    </w:p>
    <w:p w14:paraId="5AB9BC86" w14:textId="77777777" w:rsidR="00EA50C1" w:rsidRPr="00F86EFD" w:rsidRDefault="00EA50C1" w:rsidP="00EA50C1">
      <w:pPr>
        <w:rPr>
          <w:sz w:val="16"/>
          <w:szCs w:val="16"/>
        </w:rPr>
      </w:pPr>
      <w:r w:rsidRPr="00F86EFD">
        <w:rPr>
          <w:sz w:val="16"/>
          <w:szCs w:val="16"/>
        </w:rPr>
        <w:t>Empirical evidence, still relatively scant but accumulating, has found little evidence of net job destruction as a result of automation in advanced economies. Theoretical economic models have also developed to reflect better with the nature of an automation technology that can both complement and substitute for human labor: these have variously shown that automation can affect tasks within jobs rather than jobs itself, can increase labor demand through (for instance ‘re-institution’ of labor due to labor productivity and wages rising) and moreover that AI progress can be consistent with low wage and productivity growth, relatively high employment, but with economic stagnation, entropy, and a decline in the quality of jobs (Sequeira, Gil, and Afonso 2018; Schiller 2019; Gries and Naudé 2020).</w:t>
      </w:r>
    </w:p>
    <w:p w14:paraId="228242D6" w14:textId="77777777" w:rsidR="00EA50C1" w:rsidRPr="00F86EFD" w:rsidRDefault="00EA50C1" w:rsidP="00EA50C1">
      <w:pPr>
        <w:rPr>
          <w:sz w:val="16"/>
          <w:szCs w:val="16"/>
        </w:rPr>
      </w:pPr>
      <w:r w:rsidRPr="00F86EFD">
        <w:rPr>
          <w:sz w:val="16"/>
          <w:szCs w:val="16"/>
        </w:rPr>
        <w:t>The empirical evidence is however subject to two shortcomings. First, most studies have focused on advanced economies. The few studies from emerging economies (e.g. World Bank (2016); Carbonero, Ernst, and Weber (2018)) tend to suggest that the effects of automation may be worse. A second shortcoming is that most studies do not measure the impact of AI directly, but rather via various measures of ‘automation’ of tasks, using various broader indicators such as industrial robots and ‘automation costs’ which may or may not be appropriate proxies. It seems the assumption, still to be rigorously tested, is that AI is an effective automation technology, or similar to previous automation technologies. Given however the comments above on the slow diffusion of AI, and the relatively slow penetration of AI to many emerging economies outside of China, more research is needed to better understand AI as an automation technology, and to understand the potential vulnerabilities of emerging economies to AI.</w:t>
      </w:r>
    </w:p>
    <w:p w14:paraId="7A4AE3A1" w14:textId="77777777" w:rsidR="00EA50C1" w:rsidRPr="00F86EFD" w:rsidRDefault="00EA50C1" w:rsidP="00EA50C1">
      <w:pPr>
        <w:rPr>
          <w:sz w:val="16"/>
          <w:szCs w:val="16"/>
        </w:rPr>
      </w:pPr>
      <w:r w:rsidRPr="00F86EFD">
        <w:rPr>
          <w:sz w:val="16"/>
          <w:szCs w:val="16"/>
        </w:rPr>
        <w:t>5.6. A misinformation epidemic</w:t>
      </w:r>
    </w:p>
    <w:p w14:paraId="260B9A2A" w14:textId="77777777" w:rsidR="00EA50C1" w:rsidRPr="00F86EFD" w:rsidRDefault="00EA50C1" w:rsidP="00EA50C1">
      <w:pPr>
        <w:rPr>
          <w:sz w:val="16"/>
          <w:szCs w:val="16"/>
        </w:rPr>
      </w:pPr>
      <w:r w:rsidRPr="00F86EFD">
        <w:rPr>
          <w:sz w:val="16"/>
          <w:szCs w:val="16"/>
        </w:rPr>
        <w:t xml:space="preserve">A final point is that if one considers the nature of machine learning (and deep learning), the relatively few firms and countries driving AI innovation, and the somewhat limited basic core functionalities being developed (mostly computer vision and language), as well as perhaps most importantly the slow and expensive diffusion of ML outside the giant tech companies, then the exaggeration or hype in the media about AI becomes even more accentuated. </w:t>
      </w:r>
    </w:p>
    <w:p w14:paraId="26260EB5" w14:textId="77777777" w:rsidR="00EA50C1" w:rsidRPr="00F86EFD" w:rsidRDefault="00EA50C1" w:rsidP="00EA50C1">
      <w:pPr>
        <w:rPr>
          <w:sz w:val="16"/>
        </w:rPr>
      </w:pPr>
      <w:r w:rsidRPr="00F86EFD">
        <w:rPr>
          <w:sz w:val="16"/>
        </w:rPr>
        <w:t xml:space="preserve">Schwartz (2018) describes the current media discourse about AI as ‘unhinged’ and quote Lipton that </w:t>
      </w:r>
      <w:r w:rsidRPr="00F86EFD">
        <w:rPr>
          <w:rStyle w:val="StyleUnderline"/>
        </w:rPr>
        <w:t xml:space="preserve">the world is suffering an </w:t>
      </w:r>
      <w:r w:rsidRPr="00F86EFD">
        <w:rPr>
          <w:rStyle w:val="Emphasis"/>
        </w:rPr>
        <w:t>‘AI misinformation epidemic ’.</w:t>
      </w:r>
      <w:r w:rsidRPr="00F86EFD">
        <w:rPr>
          <w:rStyle w:val="StyleUnderline"/>
        </w:rPr>
        <w:t xml:space="preserve"> </w:t>
      </w:r>
      <w:r w:rsidRPr="00F86EFD">
        <w:rPr>
          <w:sz w:val="16"/>
        </w:rPr>
        <w:t>47 Despite the lack of evidence, and prospects, for mass replacement of jobs by automation, a 2018 Poll by the Pew Research Center48 found that 65 percent of Americans still fear that their jobs will be taken over by robots and computers within 50 years.</w:t>
      </w:r>
    </w:p>
    <w:p w14:paraId="1D0EFA3E" w14:textId="77777777" w:rsidR="00EA50C1" w:rsidRPr="00F86EFD" w:rsidRDefault="00EA50C1" w:rsidP="00EA50C1">
      <w:pPr>
        <w:rPr>
          <w:rStyle w:val="StyleUnderline"/>
        </w:rPr>
      </w:pPr>
      <w:r w:rsidRPr="00F86EFD">
        <w:rPr>
          <w:sz w:val="16"/>
        </w:rPr>
        <w:t xml:space="preserve">According to Brooks (2017), there are a number of reasons why this misinformation and hype about the impacts of AI occur. Perhaps the two most relevant for the present discussion are that (i) </w:t>
      </w:r>
      <w:r w:rsidRPr="00F86EFD">
        <w:rPr>
          <w:rStyle w:val="StyleUnderline"/>
        </w:rPr>
        <w:t xml:space="preserve">people have a tendency to </w:t>
      </w:r>
      <w:r w:rsidRPr="00F86EFD">
        <w:rPr>
          <w:rStyle w:val="Emphasis"/>
        </w:rPr>
        <w:t>overestimate</w:t>
      </w:r>
      <w:r w:rsidRPr="00F86EFD">
        <w:rPr>
          <w:sz w:val="16"/>
        </w:rPr>
        <w:t xml:space="preserve"> the impact of a </w:t>
      </w:r>
      <w:r w:rsidRPr="00F86EFD">
        <w:rPr>
          <w:rStyle w:val="Emphasis"/>
        </w:rPr>
        <w:t>new technology</w:t>
      </w:r>
      <w:r w:rsidRPr="00F86EFD">
        <w:rPr>
          <w:sz w:val="16"/>
        </w:rPr>
        <w:t xml:space="preserve"> over the short-term but to underestimate it over the longer-term (Amara’s Law) and (ii) </w:t>
      </w:r>
      <w:r w:rsidRPr="00F86EFD">
        <w:rPr>
          <w:rStyle w:val="StyleUnderline"/>
        </w:rPr>
        <w:t>the</w:t>
      </w:r>
      <w:r w:rsidRPr="00F86EFD">
        <w:rPr>
          <w:sz w:val="16"/>
        </w:rPr>
        <w:t xml:space="preserve"> slow rate of </w:t>
      </w:r>
      <w:r w:rsidRPr="00F86EFD">
        <w:rPr>
          <w:rStyle w:val="StyleUnderline"/>
        </w:rPr>
        <w:t>diffusion of a new</w:t>
      </w:r>
      <w:r w:rsidRPr="00F86EFD">
        <w:rPr>
          <w:sz w:val="16"/>
        </w:rPr>
        <w:t xml:space="preserve">, especially new digital </w:t>
      </w:r>
      <w:r w:rsidRPr="00F86EFD">
        <w:rPr>
          <w:rStyle w:val="StyleUnderline"/>
        </w:rPr>
        <w:t xml:space="preserve">technology, is </w:t>
      </w:r>
      <w:r w:rsidRPr="00F86EFD">
        <w:rPr>
          <w:rStyle w:val="Emphasis"/>
        </w:rPr>
        <w:t>much</w:t>
      </w:r>
      <w:r w:rsidRPr="00F86EFD">
        <w:rPr>
          <w:rStyle w:val="StyleUnderline"/>
        </w:rPr>
        <w:t xml:space="preserve"> </w:t>
      </w:r>
      <w:r w:rsidRPr="00F86EFD">
        <w:rPr>
          <w:rStyle w:val="Emphasis"/>
        </w:rPr>
        <w:t>slower</w:t>
      </w:r>
      <w:r w:rsidRPr="00F86EFD">
        <w:rPr>
          <w:sz w:val="16"/>
        </w:rPr>
        <w:t xml:space="preserve"> and evolutionary, rather than revolutionary, </w:t>
      </w:r>
      <w:r w:rsidRPr="00F86EFD">
        <w:rPr>
          <w:rStyle w:val="StyleUnderline"/>
        </w:rPr>
        <w:t>than</w:t>
      </w:r>
      <w:r w:rsidRPr="00F86EFD">
        <w:rPr>
          <w:sz w:val="16"/>
        </w:rPr>
        <w:t xml:space="preserve"> most</w:t>
      </w:r>
      <w:r w:rsidRPr="00F86EFD">
        <w:rPr>
          <w:rStyle w:val="StyleUnderline"/>
        </w:rPr>
        <w:t xml:space="preserve"> people think.</w:t>
      </w:r>
    </w:p>
    <w:p w14:paraId="62A2D0BF" w14:textId="77777777" w:rsidR="00EA50C1" w:rsidRPr="00F86EFD" w:rsidRDefault="00EA50C1" w:rsidP="00EA50C1">
      <w:pPr>
        <w:rPr>
          <w:sz w:val="16"/>
        </w:rPr>
      </w:pPr>
      <w:r w:rsidRPr="00F86EFD">
        <w:rPr>
          <w:sz w:val="16"/>
        </w:rPr>
        <w:t xml:space="preserve">Brooks (2017) explains this last point referring to the slow pace of replacement of hardware and physical infrastructure, which limits the extent to which a digital technology such as AI can spread, stating as an example that ‘many of the cars we are buying today, which are not self-driving, and mostly are not software-enabled, will probably still be on the road in the year 2040. This puts an inherent limit on how soon all our cars will be self-driving ’. It is not only </w:t>
      </w:r>
      <w:r w:rsidRPr="00F86EFD">
        <w:rPr>
          <w:rStyle w:val="Emphasis"/>
        </w:rPr>
        <w:t>sunk</w:t>
      </w:r>
      <w:r w:rsidRPr="00F86EFD">
        <w:rPr>
          <w:rStyle w:val="StyleUnderline"/>
        </w:rPr>
        <w:t xml:space="preserve"> </w:t>
      </w:r>
      <w:r w:rsidRPr="00F86EFD">
        <w:rPr>
          <w:rStyle w:val="Emphasis"/>
        </w:rPr>
        <w:t>investments</w:t>
      </w:r>
      <w:r w:rsidRPr="00F86EFD">
        <w:rPr>
          <w:rStyle w:val="StyleUnderline"/>
        </w:rPr>
        <w:t xml:space="preserve"> in hardware and physical capital</w:t>
      </w:r>
      <w:r w:rsidRPr="00F86EFD">
        <w:rPr>
          <w:sz w:val="16"/>
        </w:rPr>
        <w:t xml:space="preserve"> that </w:t>
      </w:r>
      <w:r w:rsidRPr="00F86EFD">
        <w:rPr>
          <w:rStyle w:val="StyleUnderline"/>
        </w:rPr>
        <w:t>slows down</w:t>
      </w:r>
      <w:r w:rsidRPr="00F86EFD">
        <w:rPr>
          <w:sz w:val="16"/>
        </w:rPr>
        <w:t xml:space="preserve"> the adoption and impact of </w:t>
      </w:r>
      <w:r w:rsidRPr="00F86EFD">
        <w:rPr>
          <w:rStyle w:val="StyleUnderline"/>
        </w:rPr>
        <w:t>the newest</w:t>
      </w:r>
      <w:r w:rsidRPr="00F86EFD">
        <w:rPr>
          <w:sz w:val="16"/>
        </w:rPr>
        <w:t xml:space="preserve"> digital </w:t>
      </w:r>
      <w:r w:rsidRPr="00F86EFD">
        <w:rPr>
          <w:rStyle w:val="StyleUnderline"/>
        </w:rPr>
        <w:t>technologies</w:t>
      </w:r>
      <w:r w:rsidRPr="00F86EFD">
        <w:rPr>
          <w:sz w:val="16"/>
        </w:rPr>
        <w:t xml:space="preserve">, but also the likelihood that different computer hardware is needed to continue to make progress in AI (see related to this the discussion on the slowing down of progress in AI in Section 3). For instance, at the time of writing machine learning use </w:t>
      </w:r>
      <w:r w:rsidRPr="00F86EFD">
        <w:rPr>
          <w:rStyle w:val="Emphasis"/>
        </w:rPr>
        <w:t>large</w:t>
      </w:r>
      <w:r w:rsidRPr="00F86EFD">
        <w:rPr>
          <w:sz w:val="16"/>
        </w:rPr>
        <w:t xml:space="preserve"> amounts of </w:t>
      </w:r>
      <w:r w:rsidRPr="00F86EFD">
        <w:rPr>
          <w:rStyle w:val="Emphasis"/>
        </w:rPr>
        <w:t>parallel processing power</w:t>
      </w:r>
      <w:r w:rsidRPr="00F86EFD">
        <w:rPr>
          <w:sz w:val="16"/>
        </w:rPr>
        <w:t xml:space="preserve">, which is mostly </w:t>
      </w:r>
      <w:r w:rsidRPr="00F86EFD">
        <w:rPr>
          <w:rStyle w:val="StyleUnderline"/>
        </w:rPr>
        <w:t>delivered through</w:t>
      </w:r>
      <w:r w:rsidRPr="00F86EFD">
        <w:rPr>
          <w:sz w:val="16"/>
        </w:rPr>
        <w:t xml:space="preserve"> servers in </w:t>
      </w:r>
      <w:r w:rsidRPr="00F86EFD">
        <w:rPr>
          <w:rStyle w:val="StyleUnderline"/>
        </w:rPr>
        <w:t>the cloud</w:t>
      </w:r>
      <w:r w:rsidRPr="00F86EFD">
        <w:rPr>
          <w:sz w:val="16"/>
        </w:rPr>
        <w:t xml:space="preserve">, as opposed to capacity on a local smart phone or hardware. This </w:t>
      </w:r>
      <w:r w:rsidRPr="00F86EFD">
        <w:rPr>
          <w:rStyle w:val="StyleUnderline"/>
        </w:rPr>
        <w:t>creates</w:t>
      </w:r>
      <w:r w:rsidRPr="00F86EFD">
        <w:rPr>
          <w:sz w:val="16"/>
        </w:rPr>
        <w:t xml:space="preserve"> what is called </w:t>
      </w:r>
      <w:r w:rsidRPr="00F86EFD">
        <w:rPr>
          <w:rStyle w:val="StyleUnderline"/>
        </w:rPr>
        <w:t xml:space="preserve">the </w:t>
      </w:r>
      <w:r w:rsidRPr="00F86EFD">
        <w:rPr>
          <w:rStyle w:val="Emphasis"/>
        </w:rPr>
        <w:t>von Neumann Bottleneck</w:t>
      </w:r>
      <w:r w:rsidRPr="00F86EFD">
        <w:rPr>
          <w:sz w:val="16"/>
        </w:rPr>
        <w:t xml:space="preserve"> which is the problem that ‘</w:t>
      </w:r>
      <w:r w:rsidRPr="00F86EFD">
        <w:rPr>
          <w:rStyle w:val="StyleUnderline"/>
        </w:rPr>
        <w:t xml:space="preserve">data need to be transferred </w:t>
      </w:r>
      <w:r w:rsidRPr="00F86EFD">
        <w:rPr>
          <w:rStyle w:val="Emphasis"/>
        </w:rPr>
        <w:t>back and forth</w:t>
      </w:r>
      <w:r w:rsidRPr="00F86EFD">
        <w:rPr>
          <w:sz w:val="16"/>
        </w:rPr>
        <w:t xml:space="preserve"> from one place to the other </w:t>
      </w:r>
      <w:r w:rsidRPr="00F86EFD">
        <w:rPr>
          <w:rStyle w:val="StyleUnderline"/>
        </w:rPr>
        <w:t>over</w:t>
      </w:r>
      <w:r w:rsidRPr="00F86EFD">
        <w:rPr>
          <w:sz w:val="16"/>
        </w:rPr>
        <w:t xml:space="preserve">time </w:t>
      </w:r>
      <w:r w:rsidRPr="00F86EFD">
        <w:rPr>
          <w:rStyle w:val="StyleUnderline"/>
        </w:rPr>
        <w:t>a calculation</w:t>
      </w:r>
      <w:r w:rsidRPr="00F86EFD">
        <w:rPr>
          <w:sz w:val="16"/>
        </w:rPr>
        <w:t xml:space="preserve"> takes place’ (Zarkadis 2018). To overcome the von Neumann Bottleneck, more investment and research may be needed in the field of edge computing. According to Batra, Queirolo, and Santhanam (2018) ‘inference at the edge will become increasingly common for applications where latency in the order of microseconds is mission critical ’.</w:t>
      </w:r>
    </w:p>
    <w:p w14:paraId="6AB5DCD0" w14:textId="1CCCEA55" w:rsidR="004717CD" w:rsidRPr="00F86EFD" w:rsidRDefault="004717CD" w:rsidP="004717CD">
      <w:pPr>
        <w:pStyle w:val="Heading3"/>
      </w:pPr>
      <w:r w:rsidRPr="00F86EFD">
        <w:t>1AR --- Cyber Defense</w:t>
      </w:r>
    </w:p>
    <w:p w14:paraId="753E8FB7" w14:textId="77777777" w:rsidR="00C724B3" w:rsidRPr="00F86EFD" w:rsidRDefault="00C724B3" w:rsidP="00C724B3">
      <w:pPr>
        <w:pStyle w:val="Heading4"/>
        <w:rPr>
          <w:rFonts w:cs="Calibri"/>
        </w:rPr>
      </w:pPr>
      <w:r w:rsidRPr="00F86EFD">
        <w:rPr>
          <w:rFonts w:cs="Calibri"/>
        </w:rPr>
        <w:t xml:space="preserve">No cyber risk – attribution, restraint, and capabilities. </w:t>
      </w:r>
    </w:p>
    <w:p w14:paraId="7C1C6693" w14:textId="77777777" w:rsidR="00C724B3" w:rsidRPr="00F86EFD" w:rsidRDefault="00C724B3" w:rsidP="00C724B3">
      <w:r w:rsidRPr="00F86EFD">
        <w:rPr>
          <w:rStyle w:val="Style13ptBold"/>
          <w:szCs w:val="26"/>
        </w:rPr>
        <w:t>Lewis 20</w:t>
      </w:r>
      <w:r w:rsidRPr="00F86EFD">
        <w:t xml:space="preserve"> [James Andrew Lewis, senior vice president and director of the Technology Policy Program at the Center for Strategic and International Studies; PhD, UChicago, “Dismissing Cyber Catastrophe,” 08/17/20, </w:t>
      </w:r>
      <w:r w:rsidRPr="00F86EFD">
        <w:rPr>
          <w:i/>
          <w:iCs/>
        </w:rPr>
        <w:t>Center for Strategic and International Studies</w:t>
      </w:r>
      <w:r w:rsidRPr="00F86EFD">
        <w:t>, https://www.csis.org/analysis/dismissing-cyber-catastrophe]</w:t>
      </w:r>
    </w:p>
    <w:p w14:paraId="6898026C" w14:textId="77777777" w:rsidR="00C724B3" w:rsidRPr="00F86EFD" w:rsidRDefault="00C724B3" w:rsidP="00C724B3">
      <w:pPr>
        <w:rPr>
          <w:sz w:val="16"/>
        </w:rPr>
      </w:pPr>
      <w:r w:rsidRPr="00F86EFD">
        <w:rPr>
          <w:sz w:val="16"/>
        </w:rPr>
        <w:t xml:space="preserve">More importantly, </w:t>
      </w:r>
      <w:r w:rsidRPr="00F86EFD">
        <w:rPr>
          <w:rStyle w:val="StyleUnderline"/>
        </w:rPr>
        <w:t>there are powerful</w:t>
      </w:r>
      <w:r w:rsidRPr="00F86EFD">
        <w:rPr>
          <w:sz w:val="16"/>
        </w:rPr>
        <w:t xml:space="preserve"> </w:t>
      </w:r>
      <w:r w:rsidRPr="00F86EFD">
        <w:rPr>
          <w:rStyle w:val="Emphasis"/>
        </w:rPr>
        <w:t>strategic constraints</w:t>
      </w:r>
      <w:r w:rsidRPr="00F86EFD">
        <w:rPr>
          <w:sz w:val="16"/>
        </w:rPr>
        <w:t xml:space="preserve"> </w:t>
      </w:r>
      <w:r w:rsidRPr="00F86EFD">
        <w:rPr>
          <w:rStyle w:val="StyleUnderline"/>
        </w:rPr>
        <w:t>on those who have</w:t>
      </w:r>
      <w:r w:rsidRPr="00F86EFD">
        <w:rPr>
          <w:sz w:val="16"/>
        </w:rPr>
        <w:t xml:space="preserve"> the </w:t>
      </w:r>
      <w:r w:rsidRPr="00F86EFD">
        <w:rPr>
          <w:rStyle w:val="StyleUnderline"/>
        </w:rPr>
        <w:t xml:space="preserve">ability to launch </w:t>
      </w:r>
      <w:r w:rsidRPr="00F86EFD">
        <w:rPr>
          <w:rStyle w:val="Emphasis"/>
        </w:rPr>
        <w:t>catastrophe attacks</w:t>
      </w:r>
      <w:r w:rsidRPr="00F86EFD">
        <w:rPr>
          <w:rStyle w:val="StyleUnderline"/>
        </w:rPr>
        <w:t>. We have more</w:t>
      </w:r>
      <w:r w:rsidRPr="00F86EFD">
        <w:rPr>
          <w:sz w:val="16"/>
        </w:rPr>
        <w:t xml:space="preserve"> than two </w:t>
      </w:r>
      <w:r w:rsidRPr="00F86EFD">
        <w:rPr>
          <w:rStyle w:val="StyleUnderline"/>
        </w:rPr>
        <w:t>decades of experience with the use of</w:t>
      </w:r>
      <w:r w:rsidRPr="00F86EFD">
        <w:rPr>
          <w:sz w:val="16"/>
        </w:rPr>
        <w:t xml:space="preserve"> </w:t>
      </w:r>
      <w:r w:rsidRPr="00F86EFD">
        <w:rPr>
          <w:rStyle w:val="Emphasis"/>
        </w:rPr>
        <w:t>cyber techniques</w:t>
      </w:r>
      <w:r w:rsidRPr="00F86EFD">
        <w:rPr>
          <w:sz w:val="16"/>
        </w:rPr>
        <w:t xml:space="preserve"> and operations for coercive and criminal purposes </w:t>
      </w:r>
      <w:r w:rsidRPr="00F86EFD">
        <w:rPr>
          <w:rStyle w:val="StyleUnderline"/>
        </w:rPr>
        <w:t>and have a</w:t>
      </w:r>
      <w:r w:rsidRPr="00F86EFD">
        <w:rPr>
          <w:sz w:val="16"/>
        </w:rPr>
        <w:t xml:space="preserve"> </w:t>
      </w:r>
      <w:r w:rsidRPr="00F86EFD">
        <w:rPr>
          <w:rStyle w:val="Emphasis"/>
        </w:rPr>
        <w:t>clear understanding</w:t>
      </w:r>
      <w:r w:rsidRPr="00F86EFD">
        <w:rPr>
          <w:sz w:val="16"/>
        </w:rPr>
        <w:t xml:space="preserve"> </w:t>
      </w:r>
      <w:r w:rsidRPr="00F86EFD">
        <w:rPr>
          <w:rStyle w:val="StyleUnderline"/>
        </w:rPr>
        <w:t>of</w:t>
      </w:r>
      <w:r w:rsidRPr="00F86EFD">
        <w:rPr>
          <w:sz w:val="16"/>
        </w:rPr>
        <w:t xml:space="preserve"> </w:t>
      </w:r>
      <w:r w:rsidRPr="00F86EFD">
        <w:rPr>
          <w:rStyle w:val="Emphasis"/>
        </w:rPr>
        <w:t>motives</w:t>
      </w:r>
      <w:r w:rsidRPr="00F86EFD">
        <w:rPr>
          <w:rStyle w:val="StyleUnderline"/>
        </w:rPr>
        <w:t xml:space="preserve">, </w:t>
      </w:r>
      <w:r w:rsidRPr="00F86EFD">
        <w:rPr>
          <w:rStyle w:val="Emphasis"/>
        </w:rPr>
        <w:t>capabilities</w:t>
      </w:r>
      <w:r w:rsidRPr="00F86EFD">
        <w:rPr>
          <w:rStyle w:val="StyleUnderline"/>
        </w:rPr>
        <w:t xml:space="preserve">, and </w:t>
      </w:r>
      <w:r w:rsidRPr="00F86EFD">
        <w:rPr>
          <w:rStyle w:val="Emphasis"/>
        </w:rPr>
        <w:t>intentions</w:t>
      </w:r>
      <w:r w:rsidRPr="00F86EFD">
        <w:rPr>
          <w:sz w:val="16"/>
        </w:rPr>
        <w:t>. We can be guided by the methods of the Strategic Bombing Survey, which used interviews and observation (rather than hypotheses) to determine effect. These methods apply equally to cyberattacks. The conclusions we can draw from this are:</w:t>
      </w:r>
    </w:p>
    <w:p w14:paraId="2AA1CE2A" w14:textId="77777777" w:rsidR="00C724B3" w:rsidRPr="00F86EFD" w:rsidRDefault="00C724B3" w:rsidP="00C724B3">
      <w:pPr>
        <w:rPr>
          <w:sz w:val="16"/>
        </w:rPr>
      </w:pPr>
      <w:r w:rsidRPr="00F86EFD">
        <w:rPr>
          <w:rStyle w:val="Emphasis"/>
        </w:rPr>
        <w:t>Nonstate actors</w:t>
      </w:r>
      <w:r w:rsidRPr="00F86EFD">
        <w:rPr>
          <w:rStyle w:val="StyleUnderline"/>
        </w:rPr>
        <w:t xml:space="preserve"> and </w:t>
      </w:r>
      <w:r w:rsidRPr="00F86EFD">
        <w:rPr>
          <w:rStyle w:val="Emphasis"/>
        </w:rPr>
        <w:t>most states</w:t>
      </w:r>
      <w:r w:rsidRPr="00F86EFD">
        <w:rPr>
          <w:rStyle w:val="StyleUnderline"/>
        </w:rPr>
        <w:t xml:space="preserve"> lack the capability to launch attacks that cause </w:t>
      </w:r>
      <w:r w:rsidRPr="00F86EFD">
        <w:rPr>
          <w:rStyle w:val="Emphasis"/>
        </w:rPr>
        <w:t>physical damage at any level, much less a catastrophe</w:t>
      </w:r>
      <w:r w:rsidRPr="00F86EFD">
        <w:rPr>
          <w:sz w:val="16"/>
        </w:rPr>
        <w:t xml:space="preserve">. </w:t>
      </w:r>
      <w:r w:rsidRPr="00F86EFD">
        <w:rPr>
          <w:rStyle w:val="StyleUnderline"/>
        </w:rPr>
        <w:t>There have been regular predictions every year</w:t>
      </w:r>
      <w:r w:rsidRPr="00F86EFD">
        <w:rPr>
          <w:sz w:val="16"/>
        </w:rPr>
        <w:t xml:space="preserve"> for over a decade </w:t>
      </w:r>
      <w:r w:rsidRPr="00F86EFD">
        <w:rPr>
          <w:rStyle w:val="StyleUnderline"/>
        </w:rPr>
        <w:t>that nonstate actors will acquire these</w:t>
      </w:r>
      <w:r w:rsidRPr="00F86EFD">
        <w:rPr>
          <w:sz w:val="16"/>
        </w:rPr>
        <w:t xml:space="preserve"> high-end cyber capabilities </w:t>
      </w:r>
      <w:r w:rsidRPr="00F86EFD">
        <w:rPr>
          <w:rStyle w:val="StyleUnderline"/>
        </w:rPr>
        <w:t>in two or three years</w:t>
      </w:r>
      <w:r w:rsidRPr="00F86EFD">
        <w:rPr>
          <w:sz w:val="16"/>
        </w:rPr>
        <w:t xml:space="preserve"> in what has become a cycle of repetition. </w:t>
      </w:r>
      <w:r w:rsidRPr="00F86EFD">
        <w:rPr>
          <w:rStyle w:val="StyleUnderline"/>
        </w:rPr>
        <w:t>The monetary</w:t>
      </w:r>
      <w:r w:rsidRPr="00F86EFD">
        <w:rPr>
          <w:sz w:val="16"/>
        </w:rPr>
        <w:t xml:space="preserve"> </w:t>
      </w:r>
      <w:r w:rsidRPr="00F86EFD">
        <w:rPr>
          <w:rStyle w:val="Emphasis"/>
        </w:rPr>
        <w:t>return is negligible</w:t>
      </w:r>
      <w:r w:rsidRPr="00F86EFD">
        <w:rPr>
          <w:rStyle w:val="StyleUnderline"/>
        </w:rPr>
        <w:t xml:space="preserve">, which </w:t>
      </w:r>
      <w:r w:rsidRPr="00F86EFD">
        <w:rPr>
          <w:rStyle w:val="Emphasis"/>
        </w:rPr>
        <w:t>dissuades</w:t>
      </w:r>
      <w:r w:rsidRPr="00F86EFD">
        <w:rPr>
          <w:rStyle w:val="StyleUnderline"/>
        </w:rPr>
        <w:t xml:space="preserve"> the skilled cybercriminals</w:t>
      </w:r>
      <w:r w:rsidRPr="00F86EFD">
        <w:rPr>
          <w:sz w:val="16"/>
        </w:rPr>
        <w:t xml:space="preserve"> (mostly Russian speaking) </w:t>
      </w:r>
      <w:r w:rsidRPr="00F86EFD">
        <w:rPr>
          <w:rStyle w:val="StyleUnderline"/>
        </w:rPr>
        <w:t>who might have the necessary skills</w:t>
      </w:r>
      <w:r w:rsidRPr="00F86EFD">
        <w:rPr>
          <w:sz w:val="16"/>
        </w:rPr>
        <w:t>. One mystery is why these groups have not been used as mercenaries, and this may reflect either a degree of control by the Russian state (if it has forbidden mercenary acts) or a degree of caution by criminals.</w:t>
      </w:r>
    </w:p>
    <w:p w14:paraId="1C6EEE70" w14:textId="77777777" w:rsidR="00C724B3" w:rsidRPr="00F86EFD" w:rsidRDefault="00C724B3" w:rsidP="00C724B3">
      <w:pPr>
        <w:rPr>
          <w:sz w:val="16"/>
        </w:rPr>
      </w:pPr>
      <w:r w:rsidRPr="00F86EFD">
        <w:rPr>
          <w:rStyle w:val="StyleUnderline"/>
        </w:rPr>
        <w:t xml:space="preserve">There is </w:t>
      </w:r>
      <w:r w:rsidRPr="00F86EFD">
        <w:rPr>
          <w:rStyle w:val="Emphasis"/>
        </w:rPr>
        <w:t>enough uncertainty</w:t>
      </w:r>
      <w:r w:rsidRPr="00F86EFD">
        <w:rPr>
          <w:rStyle w:val="StyleUnderline"/>
        </w:rPr>
        <w:t xml:space="preserve"> among potential attackers about the </w:t>
      </w:r>
      <w:r w:rsidRPr="00F86EFD">
        <w:rPr>
          <w:rStyle w:val="Emphasis"/>
        </w:rPr>
        <w:t>U</w:t>
      </w:r>
      <w:r w:rsidRPr="00F86EFD">
        <w:rPr>
          <w:rStyle w:val="StyleUnderline"/>
        </w:rPr>
        <w:t xml:space="preserve">nited </w:t>
      </w:r>
      <w:r w:rsidRPr="00F86EFD">
        <w:rPr>
          <w:rStyle w:val="Emphasis"/>
        </w:rPr>
        <w:t>S</w:t>
      </w:r>
      <w:r w:rsidRPr="00F86EFD">
        <w:rPr>
          <w:rStyle w:val="StyleUnderline"/>
        </w:rPr>
        <w:t xml:space="preserve">tates’ ability to </w:t>
      </w:r>
      <w:r w:rsidRPr="00F86EFD">
        <w:rPr>
          <w:rStyle w:val="Emphasis"/>
        </w:rPr>
        <w:t>attribute</w:t>
      </w:r>
      <w:r w:rsidRPr="00F86EFD">
        <w:rPr>
          <w:sz w:val="16"/>
        </w:rPr>
        <w:t xml:space="preserve"> </w:t>
      </w:r>
      <w:r w:rsidRPr="00F86EFD">
        <w:rPr>
          <w:rStyle w:val="StyleUnderline"/>
        </w:rPr>
        <w:t>that they are</w:t>
      </w:r>
      <w:r w:rsidRPr="00F86EFD">
        <w:rPr>
          <w:sz w:val="16"/>
        </w:rPr>
        <w:t xml:space="preserve"> </w:t>
      </w:r>
      <w:r w:rsidRPr="00F86EFD">
        <w:rPr>
          <w:rStyle w:val="Emphasis"/>
        </w:rPr>
        <w:t>unwilling to risk massive retaliation</w:t>
      </w:r>
      <w:r w:rsidRPr="00F86EFD">
        <w:rPr>
          <w:rStyle w:val="StyleUnderline"/>
        </w:rPr>
        <w:t xml:space="preserve"> in response</w:t>
      </w:r>
      <w:r w:rsidRPr="00F86EFD">
        <w:rPr>
          <w:sz w:val="16"/>
        </w:rPr>
        <w:t xml:space="preserve"> to a catastrophic attack. (They are perfectly willing to take the risk of attribution for espionage and coercive cyber actions.)</w:t>
      </w:r>
    </w:p>
    <w:p w14:paraId="66BDF59C" w14:textId="77777777" w:rsidR="00C724B3" w:rsidRPr="00F86EFD" w:rsidRDefault="00C724B3" w:rsidP="00C724B3">
      <w:pPr>
        <w:rPr>
          <w:sz w:val="16"/>
        </w:rPr>
      </w:pPr>
      <w:r w:rsidRPr="00F86EFD">
        <w:rPr>
          <w:rStyle w:val="StyleUnderline"/>
        </w:rPr>
        <w:t>No one has ever died from a cyberattack, and only a handful</w:t>
      </w:r>
      <w:r w:rsidRPr="00F86EFD">
        <w:rPr>
          <w:sz w:val="16"/>
        </w:rPr>
        <w:t xml:space="preserve"> of these attacks have </w:t>
      </w:r>
      <w:r w:rsidRPr="00F86EFD">
        <w:rPr>
          <w:rStyle w:val="StyleUnderline"/>
        </w:rPr>
        <w:t xml:space="preserve">produced physical damage. A cyberattack is not a nuclear weapon, and it is </w:t>
      </w:r>
      <w:r w:rsidRPr="00F86EFD">
        <w:rPr>
          <w:rStyle w:val="Emphasis"/>
        </w:rPr>
        <w:t>intellectually lazy</w:t>
      </w:r>
      <w:r w:rsidRPr="00F86EFD">
        <w:rPr>
          <w:rStyle w:val="StyleUnderline"/>
        </w:rPr>
        <w:t xml:space="preserve"> to equate them to nuclear weapons</w:t>
      </w:r>
      <w:r w:rsidRPr="00F86EFD">
        <w:rPr>
          <w:sz w:val="16"/>
        </w:rPr>
        <w:t xml:space="preserve">.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sidRPr="00F86EFD">
        <w:rPr>
          <w:rStyle w:val="StyleUnderline"/>
        </w:rPr>
        <w:t xml:space="preserve">The shadow of </w:t>
      </w:r>
      <w:r w:rsidRPr="00F86EFD">
        <w:rPr>
          <w:rStyle w:val="Emphasis"/>
        </w:rPr>
        <w:t>nuclear war distorts discussion</w:t>
      </w:r>
      <w:r w:rsidRPr="00F86EFD">
        <w:rPr>
          <w:rStyle w:val="StyleUnderline"/>
        </w:rPr>
        <w:t xml:space="preserve"> of cyber warfare</w:t>
      </w:r>
      <w:r w:rsidRPr="00F86EFD">
        <w:rPr>
          <w:sz w:val="16"/>
        </w:rPr>
        <w:t>.</w:t>
      </w:r>
    </w:p>
    <w:p w14:paraId="208440FC" w14:textId="77777777" w:rsidR="00C724B3" w:rsidRPr="00F86EFD" w:rsidRDefault="00C724B3" w:rsidP="00C724B3">
      <w:pPr>
        <w:rPr>
          <w:sz w:val="16"/>
        </w:rPr>
      </w:pPr>
      <w:r w:rsidRPr="00F86EFD">
        <w:rPr>
          <w:rStyle w:val="StyleUnderline"/>
        </w:rPr>
        <w:t xml:space="preserve">State use of cyber operations is consistent with their broad national strategies and interests. Their </w:t>
      </w:r>
      <w:r w:rsidRPr="00F86EFD">
        <w:rPr>
          <w:rStyle w:val="Emphasis"/>
        </w:rPr>
        <w:t>primary emphasis</w:t>
      </w:r>
      <w:r w:rsidRPr="00F86EFD">
        <w:rPr>
          <w:rStyle w:val="StyleUnderline"/>
        </w:rPr>
        <w:t xml:space="preserve"> is on</w:t>
      </w:r>
      <w:r w:rsidRPr="00F86EFD">
        <w:rPr>
          <w:sz w:val="16"/>
        </w:rPr>
        <w:t xml:space="preserve"> </w:t>
      </w:r>
      <w:r w:rsidRPr="00F86EFD">
        <w:rPr>
          <w:rStyle w:val="Emphasis"/>
        </w:rPr>
        <w:t>espionage</w:t>
      </w:r>
      <w:r w:rsidRPr="00F86EFD">
        <w:rPr>
          <w:sz w:val="16"/>
        </w:rPr>
        <w:t xml:space="preserve"> </w:t>
      </w:r>
      <w:r w:rsidRPr="00F86EFD">
        <w:rPr>
          <w:rStyle w:val="StyleUnderline"/>
        </w:rPr>
        <w:t>and political</w:t>
      </w:r>
      <w:r w:rsidRPr="00F86EFD">
        <w:rPr>
          <w:sz w:val="16"/>
        </w:rPr>
        <w:t xml:space="preserve"> </w:t>
      </w:r>
      <w:r w:rsidRPr="00F86EFD">
        <w:rPr>
          <w:rStyle w:val="Emphasis"/>
        </w:rPr>
        <w:t>coercion</w:t>
      </w:r>
      <w:r w:rsidRPr="00F86EFD">
        <w:rPr>
          <w:rStyle w:val="StyleUnderline"/>
        </w:rPr>
        <w:t xml:space="preserve">. The </w:t>
      </w:r>
      <w:r w:rsidRPr="00F86EFD">
        <w:rPr>
          <w:rStyle w:val="Emphasis"/>
        </w:rPr>
        <w:t>U</w:t>
      </w:r>
      <w:r w:rsidRPr="00F86EFD">
        <w:rPr>
          <w:rStyle w:val="StyleUnderline"/>
        </w:rPr>
        <w:t xml:space="preserve">nited </w:t>
      </w:r>
      <w:r w:rsidRPr="00F86EFD">
        <w:rPr>
          <w:rStyle w:val="Emphasis"/>
        </w:rPr>
        <w:t>S</w:t>
      </w:r>
      <w:r w:rsidRPr="00F86EFD">
        <w:rPr>
          <w:rStyle w:val="StyleUnderline"/>
        </w:rPr>
        <w:t xml:space="preserve">tates has </w:t>
      </w:r>
      <w:r w:rsidRPr="00F86EFD">
        <w:rPr>
          <w:rStyle w:val="Emphasis"/>
        </w:rPr>
        <w:t>opponents</w:t>
      </w:r>
      <w:r w:rsidRPr="00F86EFD">
        <w:rPr>
          <w:rStyle w:val="StyleUnderline"/>
        </w:rPr>
        <w:t xml:space="preserve"> and is in </w:t>
      </w:r>
      <w:r w:rsidRPr="00F86EFD">
        <w:rPr>
          <w:rStyle w:val="Emphasis"/>
        </w:rPr>
        <w:t>conflict</w:t>
      </w:r>
      <w:r w:rsidRPr="00F86EFD">
        <w:rPr>
          <w:rStyle w:val="StyleUnderline"/>
        </w:rPr>
        <w:t xml:space="preserve"> with them, but they have </w:t>
      </w:r>
      <w:r w:rsidRPr="00F86EFD">
        <w:rPr>
          <w:rStyle w:val="Emphasis"/>
        </w:rPr>
        <w:t>no interest</w:t>
      </w:r>
      <w:r w:rsidRPr="00F86EFD">
        <w:rPr>
          <w:rStyle w:val="StyleUnderline"/>
        </w:rPr>
        <w:t xml:space="preserve"> in launching </w:t>
      </w:r>
      <w:r w:rsidRPr="00F86EFD">
        <w:rPr>
          <w:rStyle w:val="Emphasis"/>
        </w:rPr>
        <w:t>a catastrophic cyberattack</w:t>
      </w:r>
      <w:r w:rsidRPr="00F86EFD">
        <w:rPr>
          <w:rStyle w:val="StyleUnderline"/>
        </w:rPr>
        <w:t xml:space="preserve"> since it would </w:t>
      </w:r>
      <w:r w:rsidRPr="00F86EFD">
        <w:rPr>
          <w:rStyle w:val="Emphasis"/>
        </w:rPr>
        <w:t>certainly</w:t>
      </w:r>
      <w:r w:rsidRPr="00F86EFD">
        <w:rPr>
          <w:rStyle w:val="StyleUnderline"/>
        </w:rPr>
        <w:t xml:space="preserve"> produce </w:t>
      </w:r>
      <w:r w:rsidRPr="00F86EFD">
        <w:rPr>
          <w:rStyle w:val="Emphasis"/>
        </w:rPr>
        <w:t>an equally catastrophic retaliation</w:t>
      </w:r>
      <w:r w:rsidRPr="00F86EFD">
        <w:rPr>
          <w:rStyle w:val="StyleUnderline"/>
        </w:rPr>
        <w:t>. Their goal is to stay below the “use-of-force” threshold</w:t>
      </w:r>
      <w:r w:rsidRPr="00F86EFD">
        <w:rPr>
          <w:sz w:val="16"/>
        </w:rPr>
        <w:t xml:space="preserve"> and undertake damaging cyber actions against the United States, </w:t>
      </w:r>
      <w:r w:rsidRPr="00F86EFD">
        <w:rPr>
          <w:rStyle w:val="StyleUnderline"/>
        </w:rPr>
        <w:t>not start a war</w:t>
      </w:r>
      <w:r w:rsidRPr="00F86EFD">
        <w:rPr>
          <w:sz w:val="16"/>
        </w:rPr>
        <w:t>.</w:t>
      </w:r>
    </w:p>
    <w:p w14:paraId="0CBDB8D3" w14:textId="77777777" w:rsidR="00C724B3" w:rsidRPr="00F86EFD" w:rsidRDefault="00C724B3" w:rsidP="00C724B3">
      <w:pPr>
        <w:rPr>
          <w:sz w:val="16"/>
        </w:rPr>
      </w:pPr>
      <w:r w:rsidRPr="00F86EFD">
        <w:rPr>
          <w:rStyle w:val="StyleUnderline"/>
        </w:rPr>
        <w:t>This has implications</w:t>
      </w:r>
      <w:r w:rsidRPr="00F86EFD">
        <w:rPr>
          <w:sz w:val="16"/>
        </w:rPr>
        <w:t xml:space="preserve"> for the discussion of </w:t>
      </w:r>
      <w:r w:rsidRPr="00F86EFD">
        <w:rPr>
          <w:rStyle w:val="Emphasis"/>
        </w:rPr>
        <w:t>inadvertent escalation</w:t>
      </w:r>
      <w:r w:rsidRPr="00F86EFD">
        <w:rPr>
          <w:rStyle w:val="StyleUnderline"/>
        </w:rPr>
        <w:t>, something that has also</w:t>
      </w:r>
      <w:r w:rsidRPr="00F86EFD">
        <w:rPr>
          <w:sz w:val="16"/>
        </w:rPr>
        <w:t xml:space="preserve"> </w:t>
      </w:r>
      <w:r w:rsidRPr="00F86EFD">
        <w:rPr>
          <w:rStyle w:val="Emphasis"/>
        </w:rPr>
        <w:t>never occurred</w:t>
      </w:r>
      <w:r w:rsidRPr="00F86EFD">
        <w:rPr>
          <w:sz w:val="16"/>
        </w:rPr>
        <w:t xml:space="preserve">. The concern over escalation deserves a longer discussion, as </w:t>
      </w:r>
      <w:r w:rsidRPr="00F86EFD">
        <w:rPr>
          <w:rStyle w:val="StyleUnderline"/>
        </w:rPr>
        <w:t xml:space="preserve">there are both </w:t>
      </w:r>
      <w:r w:rsidRPr="00F86EFD">
        <w:rPr>
          <w:rStyle w:val="Emphasis"/>
        </w:rPr>
        <w:t>technological</w:t>
      </w:r>
      <w:r w:rsidRPr="00F86EFD">
        <w:rPr>
          <w:rStyle w:val="StyleUnderline"/>
        </w:rPr>
        <w:t xml:space="preserve"> and </w:t>
      </w:r>
      <w:r w:rsidRPr="00F86EFD">
        <w:rPr>
          <w:rStyle w:val="Emphasis"/>
        </w:rPr>
        <w:t>strategic</w:t>
      </w:r>
      <w:r w:rsidRPr="00F86EFD">
        <w:rPr>
          <w:rStyle w:val="StyleUnderline"/>
        </w:rPr>
        <w:t xml:space="preserve"> </w:t>
      </w:r>
      <w:r w:rsidRPr="00F86EFD">
        <w:rPr>
          <w:rStyle w:val="Emphasis"/>
        </w:rPr>
        <w:t>constraints</w:t>
      </w:r>
      <w:r w:rsidRPr="00F86EFD">
        <w:rPr>
          <w:rStyle w:val="StyleUnderline"/>
        </w:rPr>
        <w:t xml:space="preserve"> that shape and </w:t>
      </w:r>
      <w:r w:rsidRPr="00F86EFD">
        <w:rPr>
          <w:rStyle w:val="Emphasis"/>
        </w:rPr>
        <w:t>limit risk in cyber operations</w:t>
      </w:r>
      <w:r w:rsidRPr="00F86EFD">
        <w:rPr>
          <w:rStyle w:val="StyleUnderline"/>
        </w:rPr>
        <w:t xml:space="preserve">, and </w:t>
      </w:r>
      <w:r w:rsidRPr="00F86EFD">
        <w:rPr>
          <w:rStyle w:val="Emphasis"/>
        </w:rPr>
        <w:t>the absence of inadvertent escalation</w:t>
      </w:r>
      <w:r w:rsidRPr="00F86EFD">
        <w:rPr>
          <w:rStyle w:val="StyleUnderline"/>
        </w:rPr>
        <w:t xml:space="preserve"> suggests </w:t>
      </w:r>
      <w:r w:rsidRPr="00F86EFD">
        <w:rPr>
          <w:rStyle w:val="Emphasis"/>
        </w:rPr>
        <w:t>a high degree of control</w:t>
      </w:r>
      <w:r w:rsidRPr="00F86EFD">
        <w:rPr>
          <w:rStyle w:val="StyleUnderline"/>
        </w:rPr>
        <w:t xml:space="preserve"> for cyber capabilities by </w:t>
      </w:r>
      <w:r w:rsidRPr="00F86EFD">
        <w:rPr>
          <w:rStyle w:val="Emphasis"/>
        </w:rPr>
        <w:t>advanced states</w:t>
      </w:r>
      <w:r w:rsidRPr="00F86EFD">
        <w:rPr>
          <w:rStyle w:val="StyleUnderline"/>
        </w:rPr>
        <w:t xml:space="preserve">. Attackers, particularly among the </w:t>
      </w:r>
      <w:r w:rsidRPr="00F86EFD">
        <w:rPr>
          <w:rStyle w:val="Emphasis"/>
        </w:rPr>
        <w:t>U</w:t>
      </w:r>
      <w:r w:rsidRPr="00F86EFD">
        <w:rPr>
          <w:rStyle w:val="StyleUnderline"/>
        </w:rPr>
        <w:t xml:space="preserve">nited </w:t>
      </w:r>
      <w:r w:rsidRPr="00F86EFD">
        <w:rPr>
          <w:rStyle w:val="Emphasis"/>
        </w:rPr>
        <w:t>S</w:t>
      </w:r>
      <w:r w:rsidRPr="00F86EFD">
        <w:rPr>
          <w:rStyle w:val="StyleUnderline"/>
        </w:rPr>
        <w:t xml:space="preserve">tates’ major </w:t>
      </w:r>
      <w:r w:rsidRPr="00F86EFD">
        <w:rPr>
          <w:rStyle w:val="Emphasis"/>
        </w:rPr>
        <w:t>opponents</w:t>
      </w:r>
      <w:r w:rsidRPr="00F86EFD">
        <w:rPr>
          <w:sz w:val="16"/>
        </w:rPr>
        <w:t xml:space="preserve"> </w:t>
      </w:r>
      <w:r w:rsidRPr="00F86EFD">
        <w:rPr>
          <w:rStyle w:val="StyleUnderline"/>
        </w:rPr>
        <w:t xml:space="preserve">for whom cyber is just one of the tools for confrontation, seek to </w:t>
      </w:r>
      <w:r w:rsidRPr="00F86EFD">
        <w:rPr>
          <w:rStyle w:val="Emphasis"/>
        </w:rPr>
        <w:t>avoid actions</w:t>
      </w:r>
      <w:r w:rsidRPr="00F86EFD">
        <w:rPr>
          <w:rStyle w:val="StyleUnderline"/>
        </w:rPr>
        <w:t xml:space="preserve"> that could </w:t>
      </w:r>
      <w:r w:rsidRPr="00F86EFD">
        <w:rPr>
          <w:rStyle w:val="Emphasis"/>
        </w:rPr>
        <w:t>trigger escalation</w:t>
      </w:r>
      <w:r w:rsidRPr="00F86EFD">
        <w:rPr>
          <w:sz w:val="16"/>
        </w:rPr>
        <w:t>.</w:t>
      </w:r>
    </w:p>
    <w:p w14:paraId="65682FBF" w14:textId="77777777" w:rsidR="00C724B3" w:rsidRPr="00F86EFD" w:rsidRDefault="00C724B3" w:rsidP="00C724B3">
      <w:pPr>
        <w:rPr>
          <w:sz w:val="16"/>
        </w:rPr>
      </w:pPr>
      <w:r w:rsidRPr="00F86EFD">
        <w:rPr>
          <w:rStyle w:val="StyleUnderline"/>
        </w:rPr>
        <w:t xml:space="preserve">The </w:t>
      </w:r>
      <w:r w:rsidRPr="00F86EFD">
        <w:rPr>
          <w:rStyle w:val="Emphasis"/>
        </w:rPr>
        <w:t>U</w:t>
      </w:r>
      <w:r w:rsidRPr="00F86EFD">
        <w:rPr>
          <w:rStyle w:val="StyleUnderline"/>
        </w:rPr>
        <w:t xml:space="preserve">nited </w:t>
      </w:r>
      <w:r w:rsidRPr="00F86EFD">
        <w:rPr>
          <w:rStyle w:val="Emphasis"/>
        </w:rPr>
        <w:t>S</w:t>
      </w:r>
      <w:r w:rsidRPr="00F86EFD">
        <w:rPr>
          <w:rStyle w:val="StyleUnderline"/>
        </w:rPr>
        <w:t>tates has two opponents (</w:t>
      </w:r>
      <w:r w:rsidRPr="00F86EFD">
        <w:rPr>
          <w:rStyle w:val="Emphasis"/>
        </w:rPr>
        <w:t>China</w:t>
      </w:r>
      <w:r w:rsidRPr="00F86EFD">
        <w:rPr>
          <w:rStyle w:val="StyleUnderline"/>
        </w:rPr>
        <w:t xml:space="preserve"> and </w:t>
      </w:r>
      <w:r w:rsidRPr="00F86EFD">
        <w:rPr>
          <w:rStyle w:val="Emphasis"/>
        </w:rPr>
        <w:t>Russia</w:t>
      </w:r>
      <w:r w:rsidRPr="00F86EFD">
        <w:rPr>
          <w:rStyle w:val="StyleUnderline"/>
        </w:rPr>
        <w:t>) who are capable of damaging cyberattacks.</w:t>
      </w:r>
      <w:r w:rsidRPr="00F86EFD">
        <w:rPr>
          <w:sz w:val="16"/>
        </w:rPr>
        <w:t xml:space="preserve"> Russia has demonstrated its attack skills on the Ukrainian power grid, </w:t>
      </w:r>
      <w:r w:rsidRPr="00F86EFD">
        <w:rPr>
          <w:rStyle w:val="StyleUnderline"/>
        </w:rPr>
        <w:t xml:space="preserve">but neither </w:t>
      </w:r>
      <w:r w:rsidRPr="00F86EFD">
        <w:rPr>
          <w:rStyle w:val="Emphasis"/>
        </w:rPr>
        <w:t>Russia nor China</w:t>
      </w:r>
      <w:r w:rsidRPr="00F86EFD">
        <w:rPr>
          <w:rStyle w:val="StyleUnderline"/>
        </w:rPr>
        <w:t xml:space="preserve"> would be </w:t>
      </w:r>
      <w:r w:rsidRPr="00F86EFD">
        <w:rPr>
          <w:rStyle w:val="Emphasis"/>
        </w:rPr>
        <w:t>well served</w:t>
      </w:r>
      <w:r w:rsidRPr="00F86EFD">
        <w:rPr>
          <w:rStyle w:val="StyleUnderline"/>
        </w:rPr>
        <w:t xml:space="preserve"> by a</w:t>
      </w:r>
      <w:r w:rsidRPr="00F86EFD">
        <w:rPr>
          <w:sz w:val="16"/>
        </w:rPr>
        <w:t xml:space="preserve"> similar </w:t>
      </w:r>
      <w:r w:rsidRPr="00F86EFD">
        <w:rPr>
          <w:rStyle w:val="StyleUnderline"/>
        </w:rPr>
        <w:t xml:space="preserve">attack on the </w:t>
      </w:r>
      <w:r w:rsidRPr="00F86EFD">
        <w:rPr>
          <w:rStyle w:val="Emphasis"/>
        </w:rPr>
        <w:t>U</w:t>
      </w:r>
      <w:r w:rsidRPr="00F86EFD">
        <w:rPr>
          <w:rStyle w:val="StyleUnderline"/>
        </w:rPr>
        <w:t xml:space="preserve">nited </w:t>
      </w:r>
      <w:r w:rsidRPr="00F86EFD">
        <w:rPr>
          <w:rStyle w:val="Emphasis"/>
        </w:rPr>
        <w:t>S</w:t>
      </w:r>
      <w:r w:rsidRPr="00F86EFD">
        <w:rPr>
          <w:rStyle w:val="StyleUnderline"/>
        </w:rPr>
        <w:t xml:space="preserve">tates. </w:t>
      </w:r>
      <w:r w:rsidRPr="00F86EFD">
        <w:rPr>
          <w:rStyle w:val="Emphasis"/>
        </w:rPr>
        <w:t>Iran</w:t>
      </w:r>
      <w:r w:rsidRPr="00F86EFD">
        <w:rPr>
          <w:sz w:val="16"/>
        </w:rPr>
        <w:t xml:space="preserve"> is improving and </w:t>
      </w:r>
      <w:r w:rsidRPr="00F86EFD">
        <w:rPr>
          <w:rStyle w:val="StyleUnderline"/>
        </w:rPr>
        <w:t>may reach the point where it could use cyberattacks</w:t>
      </w:r>
      <w:r w:rsidRPr="00F86EFD">
        <w:rPr>
          <w:sz w:val="16"/>
        </w:rPr>
        <w:t xml:space="preserve"> to cause major damage, </w:t>
      </w:r>
      <w:r w:rsidRPr="00F86EFD">
        <w:rPr>
          <w:rStyle w:val="StyleUnderline"/>
        </w:rPr>
        <w:t xml:space="preserve">but it would </w:t>
      </w:r>
      <w:r w:rsidRPr="00F86EFD">
        <w:rPr>
          <w:rStyle w:val="Emphasis"/>
        </w:rPr>
        <w:t>only</w:t>
      </w:r>
      <w:r w:rsidRPr="00F86EFD">
        <w:rPr>
          <w:rStyle w:val="StyleUnderline"/>
        </w:rPr>
        <w:t xml:space="preserve"> do so when it has </w:t>
      </w:r>
      <w:r w:rsidRPr="00F86EFD">
        <w:rPr>
          <w:rStyle w:val="Emphasis"/>
        </w:rPr>
        <w:t>decided</w:t>
      </w:r>
      <w:r w:rsidRPr="00F86EFD">
        <w:rPr>
          <w:rStyle w:val="StyleUnderline"/>
        </w:rPr>
        <w:t xml:space="preserve"> to </w:t>
      </w:r>
      <w:r w:rsidRPr="00F86EFD">
        <w:rPr>
          <w:rStyle w:val="Emphasis"/>
        </w:rPr>
        <w:t>engage</w:t>
      </w:r>
      <w:r w:rsidRPr="00F86EFD">
        <w:rPr>
          <w:rStyle w:val="StyleUnderline"/>
        </w:rPr>
        <w:t xml:space="preserve"> in a</w:t>
      </w:r>
      <w:r w:rsidRPr="00F86EFD">
        <w:rPr>
          <w:sz w:val="16"/>
        </w:rPr>
        <w:t xml:space="preserve"> </w:t>
      </w:r>
      <w:r w:rsidRPr="00F86EFD">
        <w:rPr>
          <w:rStyle w:val="Emphasis"/>
        </w:rPr>
        <w:t>major armed conflict</w:t>
      </w:r>
      <w:r w:rsidRPr="00F86EFD">
        <w:rPr>
          <w:rStyle w:val="StyleUnderline"/>
        </w:rPr>
        <w:t xml:space="preserve"> with the </w:t>
      </w:r>
      <w:r w:rsidRPr="00F86EFD">
        <w:rPr>
          <w:rStyle w:val="Emphasis"/>
        </w:rPr>
        <w:t>U</w:t>
      </w:r>
      <w:r w:rsidRPr="00F86EFD">
        <w:rPr>
          <w:rStyle w:val="StyleUnderline"/>
        </w:rPr>
        <w:t xml:space="preserve">nited </w:t>
      </w:r>
      <w:r w:rsidRPr="00F86EFD">
        <w:rPr>
          <w:rStyle w:val="Emphasis"/>
        </w:rPr>
        <w:t>S</w:t>
      </w:r>
      <w:r w:rsidRPr="00F86EFD">
        <w:rPr>
          <w:rStyle w:val="StyleUnderline"/>
        </w:rPr>
        <w:t>tates</w:t>
      </w:r>
      <w:r w:rsidRPr="00F86EFD">
        <w:rPr>
          <w:sz w:val="16"/>
        </w:rPr>
        <w:t xml:space="preserve">. Iran might attack targets outside the United States and its allies with less risk and continues to experiment with cyberattacks against Israeli critical infrastructure. </w:t>
      </w:r>
      <w:r w:rsidRPr="00F86EFD">
        <w:rPr>
          <w:rStyle w:val="Emphasis"/>
        </w:rPr>
        <w:t>North Korea</w:t>
      </w:r>
      <w:r w:rsidRPr="00F86EFD">
        <w:rPr>
          <w:rStyle w:val="StyleUnderline"/>
        </w:rPr>
        <w:t xml:space="preserve"> has </w:t>
      </w:r>
      <w:r w:rsidRPr="00F86EFD">
        <w:rPr>
          <w:rStyle w:val="Emphasis"/>
        </w:rPr>
        <w:t>not</w:t>
      </w:r>
      <w:r w:rsidRPr="00F86EFD">
        <w:rPr>
          <w:sz w:val="16"/>
        </w:rPr>
        <w:t xml:space="preserve"> yet </w:t>
      </w:r>
      <w:r w:rsidRPr="00F86EFD">
        <w:rPr>
          <w:rStyle w:val="StyleUnderline"/>
        </w:rPr>
        <w:t>developed this kind of capability</w:t>
      </w:r>
      <w:r w:rsidRPr="00F86EFD">
        <w:rPr>
          <w:sz w:val="16"/>
        </w:rPr>
        <w:t>.</w:t>
      </w:r>
    </w:p>
    <w:p w14:paraId="68FC9BF5" w14:textId="77777777" w:rsidR="00C724B3" w:rsidRPr="00A511E5" w:rsidRDefault="00C724B3" w:rsidP="00C724B3">
      <w:pPr>
        <w:rPr>
          <w:sz w:val="16"/>
        </w:rPr>
      </w:pPr>
      <w:r w:rsidRPr="00F86EFD">
        <w:rPr>
          <w:sz w:val="16"/>
        </w:rPr>
        <w:t xml:space="preserve">One major failing of </w:t>
      </w:r>
      <w:r w:rsidRPr="00F86EFD">
        <w:rPr>
          <w:rStyle w:val="StyleUnderline"/>
        </w:rPr>
        <w:t>catastrophe scenarios</w:t>
      </w:r>
      <w:r w:rsidRPr="00F86EFD">
        <w:rPr>
          <w:sz w:val="16"/>
        </w:rPr>
        <w:t xml:space="preserve"> is that they </w:t>
      </w:r>
      <w:r w:rsidRPr="00F86EFD">
        <w:rPr>
          <w:rStyle w:val="Emphasis"/>
        </w:rPr>
        <w:t>discount</w:t>
      </w:r>
      <w:r w:rsidRPr="00F86EFD">
        <w:rPr>
          <w:rStyle w:val="StyleUnderline"/>
        </w:rPr>
        <w:t xml:space="preserve"> the</w:t>
      </w:r>
      <w:r w:rsidRPr="00F86EFD">
        <w:rPr>
          <w:sz w:val="16"/>
        </w:rPr>
        <w:t xml:space="preserve"> robustness and </w:t>
      </w:r>
      <w:r w:rsidRPr="00F86EFD">
        <w:rPr>
          <w:rStyle w:val="Emphasis"/>
        </w:rPr>
        <w:t>resilience</w:t>
      </w:r>
      <w:r w:rsidRPr="00F86EFD">
        <w:rPr>
          <w:rStyle w:val="StyleUnderline"/>
        </w:rPr>
        <w:t xml:space="preserve"> of modern economies. These</w:t>
      </w:r>
      <w:r w:rsidRPr="00F86EFD">
        <w:rPr>
          <w:sz w:val="16"/>
        </w:rPr>
        <w:t xml:space="preserve"> economies present multiple targets and configurations; they </w:t>
      </w:r>
      <w:r w:rsidRPr="00F86EFD">
        <w:rPr>
          <w:rStyle w:val="StyleUnderline"/>
        </w:rPr>
        <w:t>are</w:t>
      </w:r>
      <w:r w:rsidRPr="00F86EFD">
        <w:rPr>
          <w:rStyle w:val="Emphasis"/>
        </w:rPr>
        <w:t xml:space="preserve"> harder to damage</w:t>
      </w:r>
      <w:r w:rsidRPr="00F86EFD">
        <w:rPr>
          <w:rStyle w:val="StyleUnderline"/>
        </w:rPr>
        <w:t xml:space="preserve"> through cyberattack </w:t>
      </w:r>
      <w:r w:rsidRPr="00F86EFD">
        <w:rPr>
          <w:rStyle w:val="Emphasis"/>
        </w:rPr>
        <w:t>than they look</w:t>
      </w:r>
      <w:r w:rsidRPr="00F86EFD">
        <w:rPr>
          <w:sz w:val="16"/>
        </w:rPr>
        <w:t xml:space="preserve">, given the growing (albeit incomplete) attention to cybersecurity; and experience shows that </w:t>
      </w:r>
      <w:r w:rsidRPr="00F86EFD">
        <w:rPr>
          <w:rStyle w:val="StyleUnderline"/>
        </w:rPr>
        <w:t>people</w:t>
      </w:r>
      <w:r w:rsidRPr="00F86EFD">
        <w:rPr>
          <w:rStyle w:val="Emphasis"/>
        </w:rPr>
        <w:t xml:space="preserve"> compensate for damage</w:t>
      </w:r>
      <w:r w:rsidRPr="00F86EFD">
        <w:rPr>
          <w:rStyle w:val="StyleUnderline"/>
        </w:rPr>
        <w:t xml:space="preserve"> and </w:t>
      </w:r>
      <w:r w:rsidRPr="00F86EFD">
        <w:rPr>
          <w:rStyle w:val="Emphasis"/>
        </w:rPr>
        <w:t>quickly</w:t>
      </w:r>
      <w:r w:rsidRPr="00F86EFD">
        <w:rPr>
          <w:rStyle w:val="StyleUnderline"/>
        </w:rPr>
        <w:t xml:space="preserve"> </w:t>
      </w:r>
      <w:r w:rsidRPr="00F86EFD">
        <w:rPr>
          <w:rStyle w:val="Emphasis"/>
        </w:rPr>
        <w:t>repair</w:t>
      </w:r>
      <w:r w:rsidRPr="00F86EFD">
        <w:rPr>
          <w:sz w:val="16"/>
        </w:rPr>
        <w:t xml:space="preserve"> or rebuild. This was one of the counterintuitive lessons of the Strategic Bombing Survey. Pre-war planning assumed that civilian morale and production would crumple </w:t>
      </w:r>
      <w:r w:rsidRPr="00F86EFD">
        <w:rPr>
          <w:rStyle w:val="StyleUnderline"/>
        </w:rPr>
        <w:t xml:space="preserve">under </w:t>
      </w:r>
      <w:r w:rsidRPr="00F86EFD">
        <w:rPr>
          <w:rStyle w:val="Emphasis"/>
        </w:rPr>
        <w:t>aerial</w:t>
      </w:r>
      <w:r w:rsidRPr="00F86EFD">
        <w:rPr>
          <w:rStyle w:val="StyleUnderline"/>
        </w:rPr>
        <w:t xml:space="preserve"> </w:t>
      </w:r>
      <w:r w:rsidRPr="00F86EFD">
        <w:rPr>
          <w:rStyle w:val="Emphasis"/>
        </w:rPr>
        <w:t>bombardment</w:t>
      </w:r>
      <w:r w:rsidRPr="00F86EFD">
        <w:rPr>
          <w:sz w:val="16"/>
        </w:rPr>
        <w:t xml:space="preserve">. In fact, the opposite occurred. </w:t>
      </w:r>
      <w:r w:rsidRPr="00F86EFD">
        <w:rPr>
          <w:rStyle w:val="Emphasis"/>
        </w:rPr>
        <w:t>Resistance hardened</w:t>
      </w:r>
      <w:r w:rsidRPr="00F86EFD">
        <w:rPr>
          <w:rStyle w:val="StyleUnderline"/>
        </w:rPr>
        <w:t xml:space="preserve"> and </w:t>
      </w:r>
      <w:r w:rsidRPr="00F86EFD">
        <w:rPr>
          <w:rStyle w:val="Emphasis"/>
        </w:rPr>
        <w:t>production was restored</w:t>
      </w:r>
      <w:r w:rsidRPr="00F86EFD">
        <w:rPr>
          <w:sz w:val="16"/>
        </w:rPr>
        <w:t>.1</w:t>
      </w:r>
    </w:p>
    <w:p w14:paraId="254578F8" w14:textId="77777777" w:rsidR="00C724B3" w:rsidRPr="00C724B3" w:rsidRDefault="00C724B3" w:rsidP="00C724B3"/>
    <w:sectPr w:rsidR="00C724B3" w:rsidRPr="00C72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72466"/>
    <w:multiLevelType w:val="hybridMultilevel"/>
    <w:tmpl w:val="305EF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D2511B"/>
    <w:multiLevelType w:val="hybridMultilevel"/>
    <w:tmpl w:val="8114397A"/>
    <w:lvl w:ilvl="0" w:tplc="69EAD6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002F11"/>
    <w:multiLevelType w:val="hybridMultilevel"/>
    <w:tmpl w:val="DB1EBC7C"/>
    <w:lvl w:ilvl="0" w:tplc="F4C25A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9595C50"/>
    <w:multiLevelType w:val="hybridMultilevel"/>
    <w:tmpl w:val="86EED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990B00"/>
    <w:multiLevelType w:val="hybridMultilevel"/>
    <w:tmpl w:val="FD36B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0F5C10"/>
    <w:multiLevelType w:val="hybridMultilevel"/>
    <w:tmpl w:val="FC502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2B735B0"/>
    <w:multiLevelType w:val="hybridMultilevel"/>
    <w:tmpl w:val="FC502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482624">
    <w:abstractNumId w:val="9"/>
  </w:num>
  <w:num w:numId="2" w16cid:durableId="300889078">
    <w:abstractNumId w:val="7"/>
  </w:num>
  <w:num w:numId="3" w16cid:durableId="427192575">
    <w:abstractNumId w:val="6"/>
  </w:num>
  <w:num w:numId="4" w16cid:durableId="1047341053">
    <w:abstractNumId w:val="5"/>
  </w:num>
  <w:num w:numId="5" w16cid:durableId="1156528964">
    <w:abstractNumId w:val="4"/>
  </w:num>
  <w:num w:numId="6" w16cid:durableId="5443167">
    <w:abstractNumId w:val="8"/>
  </w:num>
  <w:num w:numId="7" w16cid:durableId="618342023">
    <w:abstractNumId w:val="3"/>
  </w:num>
  <w:num w:numId="8" w16cid:durableId="992216006">
    <w:abstractNumId w:val="2"/>
  </w:num>
  <w:num w:numId="9" w16cid:durableId="182550292">
    <w:abstractNumId w:val="1"/>
  </w:num>
  <w:num w:numId="10" w16cid:durableId="618873600">
    <w:abstractNumId w:val="0"/>
  </w:num>
  <w:num w:numId="11" w16cid:durableId="848913956">
    <w:abstractNumId w:val="11"/>
  </w:num>
  <w:num w:numId="12" w16cid:durableId="1214081561">
    <w:abstractNumId w:val="16"/>
  </w:num>
  <w:num w:numId="13" w16cid:durableId="1490562002">
    <w:abstractNumId w:val="13"/>
  </w:num>
  <w:num w:numId="14" w16cid:durableId="1108350587">
    <w:abstractNumId w:val="10"/>
  </w:num>
  <w:num w:numId="15" w16cid:durableId="2021737562">
    <w:abstractNumId w:val="14"/>
  </w:num>
  <w:num w:numId="16" w16cid:durableId="413667772">
    <w:abstractNumId w:val="15"/>
  </w:num>
  <w:num w:numId="17" w16cid:durableId="16306677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78475065424"/>
    <w:docVar w:name="VerbatimVersion" w:val="5.1"/>
  </w:docVars>
  <w:rsids>
    <w:rsidRoot w:val="009B6C98"/>
    <w:rsid w:val="00010442"/>
    <w:rsid w:val="00010738"/>
    <w:rsid w:val="00010A6F"/>
    <w:rsid w:val="00013531"/>
    <w:rsid w:val="000139A3"/>
    <w:rsid w:val="0001510E"/>
    <w:rsid w:val="00023DFC"/>
    <w:rsid w:val="000363ED"/>
    <w:rsid w:val="00041BE0"/>
    <w:rsid w:val="00080427"/>
    <w:rsid w:val="00082C04"/>
    <w:rsid w:val="0008624B"/>
    <w:rsid w:val="00086E84"/>
    <w:rsid w:val="00087FFE"/>
    <w:rsid w:val="00091AE5"/>
    <w:rsid w:val="000A1C89"/>
    <w:rsid w:val="000B026E"/>
    <w:rsid w:val="000B744B"/>
    <w:rsid w:val="000D02F3"/>
    <w:rsid w:val="000D5957"/>
    <w:rsid w:val="000D784C"/>
    <w:rsid w:val="000E0C4E"/>
    <w:rsid w:val="000E0D67"/>
    <w:rsid w:val="000F25F4"/>
    <w:rsid w:val="000F6220"/>
    <w:rsid w:val="001007F0"/>
    <w:rsid w:val="00100833"/>
    <w:rsid w:val="00104529"/>
    <w:rsid w:val="00105942"/>
    <w:rsid w:val="00107396"/>
    <w:rsid w:val="0012080F"/>
    <w:rsid w:val="00121E1F"/>
    <w:rsid w:val="001424CE"/>
    <w:rsid w:val="00144A4C"/>
    <w:rsid w:val="00150233"/>
    <w:rsid w:val="0016482B"/>
    <w:rsid w:val="00165BE5"/>
    <w:rsid w:val="00167725"/>
    <w:rsid w:val="00176AB0"/>
    <w:rsid w:val="00177B7D"/>
    <w:rsid w:val="0018322D"/>
    <w:rsid w:val="00192B69"/>
    <w:rsid w:val="001950DF"/>
    <w:rsid w:val="001951D3"/>
    <w:rsid w:val="00196EA7"/>
    <w:rsid w:val="001A08B2"/>
    <w:rsid w:val="001A2EB3"/>
    <w:rsid w:val="001B5776"/>
    <w:rsid w:val="001B71BE"/>
    <w:rsid w:val="001C465B"/>
    <w:rsid w:val="001E527A"/>
    <w:rsid w:val="001E5D47"/>
    <w:rsid w:val="001F78CE"/>
    <w:rsid w:val="002051D2"/>
    <w:rsid w:val="00212338"/>
    <w:rsid w:val="00221297"/>
    <w:rsid w:val="00221360"/>
    <w:rsid w:val="00225343"/>
    <w:rsid w:val="00235170"/>
    <w:rsid w:val="002515EA"/>
    <w:rsid w:val="00251FC7"/>
    <w:rsid w:val="002566AC"/>
    <w:rsid w:val="002842C2"/>
    <w:rsid w:val="002855A7"/>
    <w:rsid w:val="00291109"/>
    <w:rsid w:val="00293824"/>
    <w:rsid w:val="002A0B93"/>
    <w:rsid w:val="002A5CF8"/>
    <w:rsid w:val="002B146A"/>
    <w:rsid w:val="002B5E17"/>
    <w:rsid w:val="002C4B83"/>
    <w:rsid w:val="002C4CCD"/>
    <w:rsid w:val="002C6B1D"/>
    <w:rsid w:val="002D432E"/>
    <w:rsid w:val="002E3D73"/>
    <w:rsid w:val="002F1794"/>
    <w:rsid w:val="002F4CB9"/>
    <w:rsid w:val="0030221A"/>
    <w:rsid w:val="00306DDA"/>
    <w:rsid w:val="00315690"/>
    <w:rsid w:val="00316B75"/>
    <w:rsid w:val="00317D3A"/>
    <w:rsid w:val="00320379"/>
    <w:rsid w:val="003242BB"/>
    <w:rsid w:val="00325646"/>
    <w:rsid w:val="0033571A"/>
    <w:rsid w:val="00335A28"/>
    <w:rsid w:val="003404A7"/>
    <w:rsid w:val="00342487"/>
    <w:rsid w:val="003460F2"/>
    <w:rsid w:val="00347E7F"/>
    <w:rsid w:val="00351573"/>
    <w:rsid w:val="003716D8"/>
    <w:rsid w:val="0038158C"/>
    <w:rsid w:val="003875A9"/>
    <w:rsid w:val="003902BA"/>
    <w:rsid w:val="00397BC9"/>
    <w:rsid w:val="003A09E2"/>
    <w:rsid w:val="003C15F4"/>
    <w:rsid w:val="003C693A"/>
    <w:rsid w:val="003D63B0"/>
    <w:rsid w:val="003F5B5D"/>
    <w:rsid w:val="00407037"/>
    <w:rsid w:val="00410FB7"/>
    <w:rsid w:val="00413DEA"/>
    <w:rsid w:val="00435670"/>
    <w:rsid w:val="004571A0"/>
    <w:rsid w:val="004605D6"/>
    <w:rsid w:val="00463091"/>
    <w:rsid w:val="00463252"/>
    <w:rsid w:val="0046421A"/>
    <w:rsid w:val="004655D1"/>
    <w:rsid w:val="004717CD"/>
    <w:rsid w:val="0048618E"/>
    <w:rsid w:val="0049695D"/>
    <w:rsid w:val="004A7A82"/>
    <w:rsid w:val="004C1B42"/>
    <w:rsid w:val="004C60E8"/>
    <w:rsid w:val="004C7CAD"/>
    <w:rsid w:val="004D6413"/>
    <w:rsid w:val="004E1163"/>
    <w:rsid w:val="004E3579"/>
    <w:rsid w:val="004E707E"/>
    <w:rsid w:val="004E728B"/>
    <w:rsid w:val="004F04DC"/>
    <w:rsid w:val="004F39E0"/>
    <w:rsid w:val="004F6963"/>
    <w:rsid w:val="004F77B8"/>
    <w:rsid w:val="00513BB6"/>
    <w:rsid w:val="005352E1"/>
    <w:rsid w:val="00537BD5"/>
    <w:rsid w:val="0057268A"/>
    <w:rsid w:val="005753CC"/>
    <w:rsid w:val="00585DFB"/>
    <w:rsid w:val="005A39E8"/>
    <w:rsid w:val="005B0C50"/>
    <w:rsid w:val="005B6503"/>
    <w:rsid w:val="005B7DEA"/>
    <w:rsid w:val="005D2912"/>
    <w:rsid w:val="005D5A54"/>
    <w:rsid w:val="006065BD"/>
    <w:rsid w:val="00623975"/>
    <w:rsid w:val="00632012"/>
    <w:rsid w:val="0063241A"/>
    <w:rsid w:val="00641814"/>
    <w:rsid w:val="006435C3"/>
    <w:rsid w:val="00644863"/>
    <w:rsid w:val="00644B11"/>
    <w:rsid w:val="00645FA9"/>
    <w:rsid w:val="006465A3"/>
    <w:rsid w:val="00647866"/>
    <w:rsid w:val="00657B76"/>
    <w:rsid w:val="0066184D"/>
    <w:rsid w:val="00661CBA"/>
    <w:rsid w:val="00665003"/>
    <w:rsid w:val="00667B09"/>
    <w:rsid w:val="00667B49"/>
    <w:rsid w:val="00670B5A"/>
    <w:rsid w:val="006935B6"/>
    <w:rsid w:val="006A2AD0"/>
    <w:rsid w:val="006C2375"/>
    <w:rsid w:val="006C3CA6"/>
    <w:rsid w:val="006D34D2"/>
    <w:rsid w:val="006D4ECC"/>
    <w:rsid w:val="006D4F45"/>
    <w:rsid w:val="006E164A"/>
    <w:rsid w:val="006E576E"/>
    <w:rsid w:val="006E62F3"/>
    <w:rsid w:val="006E67EC"/>
    <w:rsid w:val="006F4001"/>
    <w:rsid w:val="006F4D9F"/>
    <w:rsid w:val="0071080A"/>
    <w:rsid w:val="00716BF2"/>
    <w:rsid w:val="00722258"/>
    <w:rsid w:val="007243E5"/>
    <w:rsid w:val="00725BB6"/>
    <w:rsid w:val="007329F4"/>
    <w:rsid w:val="00740601"/>
    <w:rsid w:val="00744D31"/>
    <w:rsid w:val="00756A71"/>
    <w:rsid w:val="0076083C"/>
    <w:rsid w:val="00760886"/>
    <w:rsid w:val="007649FC"/>
    <w:rsid w:val="00766EA0"/>
    <w:rsid w:val="00780B0C"/>
    <w:rsid w:val="0078382C"/>
    <w:rsid w:val="007840CE"/>
    <w:rsid w:val="00792218"/>
    <w:rsid w:val="007963DC"/>
    <w:rsid w:val="007A2226"/>
    <w:rsid w:val="007B4A15"/>
    <w:rsid w:val="007C681D"/>
    <w:rsid w:val="007D046E"/>
    <w:rsid w:val="007D7392"/>
    <w:rsid w:val="007E26D1"/>
    <w:rsid w:val="007E2FDA"/>
    <w:rsid w:val="007E4A38"/>
    <w:rsid w:val="007F5B66"/>
    <w:rsid w:val="0080027B"/>
    <w:rsid w:val="008030AC"/>
    <w:rsid w:val="00812AA1"/>
    <w:rsid w:val="00823A1C"/>
    <w:rsid w:val="00824C5E"/>
    <w:rsid w:val="00830649"/>
    <w:rsid w:val="00837C55"/>
    <w:rsid w:val="00845B9D"/>
    <w:rsid w:val="00847F1E"/>
    <w:rsid w:val="00854146"/>
    <w:rsid w:val="00857438"/>
    <w:rsid w:val="00860984"/>
    <w:rsid w:val="00867C88"/>
    <w:rsid w:val="00870D69"/>
    <w:rsid w:val="00873DA3"/>
    <w:rsid w:val="008849AF"/>
    <w:rsid w:val="008849CD"/>
    <w:rsid w:val="00892EC1"/>
    <w:rsid w:val="00893E09"/>
    <w:rsid w:val="008A0B6E"/>
    <w:rsid w:val="008A47C0"/>
    <w:rsid w:val="008B2EB8"/>
    <w:rsid w:val="008B3CA0"/>
    <w:rsid w:val="008B3ECB"/>
    <w:rsid w:val="008B4E85"/>
    <w:rsid w:val="008B6090"/>
    <w:rsid w:val="008C1B2E"/>
    <w:rsid w:val="008C2E61"/>
    <w:rsid w:val="008C7086"/>
    <w:rsid w:val="008D0620"/>
    <w:rsid w:val="008D6CFD"/>
    <w:rsid w:val="008F6450"/>
    <w:rsid w:val="00902202"/>
    <w:rsid w:val="0091627E"/>
    <w:rsid w:val="00916976"/>
    <w:rsid w:val="009428A2"/>
    <w:rsid w:val="0094597A"/>
    <w:rsid w:val="0094608C"/>
    <w:rsid w:val="009531B0"/>
    <w:rsid w:val="009639A6"/>
    <w:rsid w:val="00966FAB"/>
    <w:rsid w:val="0097032B"/>
    <w:rsid w:val="009704EE"/>
    <w:rsid w:val="00972D82"/>
    <w:rsid w:val="0098361F"/>
    <w:rsid w:val="009856AA"/>
    <w:rsid w:val="00993DA7"/>
    <w:rsid w:val="00996560"/>
    <w:rsid w:val="009A10E4"/>
    <w:rsid w:val="009A3533"/>
    <w:rsid w:val="009B6C98"/>
    <w:rsid w:val="009D2C19"/>
    <w:rsid w:val="009D2EAD"/>
    <w:rsid w:val="009D54B2"/>
    <w:rsid w:val="009E0AD4"/>
    <w:rsid w:val="009E1922"/>
    <w:rsid w:val="009F5E7B"/>
    <w:rsid w:val="009F7ED2"/>
    <w:rsid w:val="00A03276"/>
    <w:rsid w:val="00A0487C"/>
    <w:rsid w:val="00A127F9"/>
    <w:rsid w:val="00A264FC"/>
    <w:rsid w:val="00A276D8"/>
    <w:rsid w:val="00A27F8B"/>
    <w:rsid w:val="00A53020"/>
    <w:rsid w:val="00A55BC5"/>
    <w:rsid w:val="00A6189E"/>
    <w:rsid w:val="00A853F0"/>
    <w:rsid w:val="00A93661"/>
    <w:rsid w:val="00A950F6"/>
    <w:rsid w:val="00A95652"/>
    <w:rsid w:val="00AA126B"/>
    <w:rsid w:val="00AA7661"/>
    <w:rsid w:val="00AC0AB8"/>
    <w:rsid w:val="00AC2DEF"/>
    <w:rsid w:val="00AD1568"/>
    <w:rsid w:val="00AD364F"/>
    <w:rsid w:val="00AD72DF"/>
    <w:rsid w:val="00AE3C33"/>
    <w:rsid w:val="00AE4234"/>
    <w:rsid w:val="00AF3C1B"/>
    <w:rsid w:val="00AF4F8A"/>
    <w:rsid w:val="00B00682"/>
    <w:rsid w:val="00B1036B"/>
    <w:rsid w:val="00B25C51"/>
    <w:rsid w:val="00B31636"/>
    <w:rsid w:val="00B33C6D"/>
    <w:rsid w:val="00B4508F"/>
    <w:rsid w:val="00B55AD5"/>
    <w:rsid w:val="00B649A1"/>
    <w:rsid w:val="00B654A6"/>
    <w:rsid w:val="00B8057C"/>
    <w:rsid w:val="00B903D6"/>
    <w:rsid w:val="00B95A44"/>
    <w:rsid w:val="00BA2CD1"/>
    <w:rsid w:val="00BA2F4C"/>
    <w:rsid w:val="00BA335D"/>
    <w:rsid w:val="00BC019F"/>
    <w:rsid w:val="00BC32FE"/>
    <w:rsid w:val="00BD6238"/>
    <w:rsid w:val="00BE142C"/>
    <w:rsid w:val="00BF0D1F"/>
    <w:rsid w:val="00BF593B"/>
    <w:rsid w:val="00BF773A"/>
    <w:rsid w:val="00BF7E81"/>
    <w:rsid w:val="00C00590"/>
    <w:rsid w:val="00C07F2A"/>
    <w:rsid w:val="00C13233"/>
    <w:rsid w:val="00C13773"/>
    <w:rsid w:val="00C17CC8"/>
    <w:rsid w:val="00C23766"/>
    <w:rsid w:val="00C238E2"/>
    <w:rsid w:val="00C23FFC"/>
    <w:rsid w:val="00C44225"/>
    <w:rsid w:val="00C45C49"/>
    <w:rsid w:val="00C45F87"/>
    <w:rsid w:val="00C47D2E"/>
    <w:rsid w:val="00C5288E"/>
    <w:rsid w:val="00C57404"/>
    <w:rsid w:val="00C724B3"/>
    <w:rsid w:val="00C80E60"/>
    <w:rsid w:val="00C83417"/>
    <w:rsid w:val="00C9604F"/>
    <w:rsid w:val="00CA19AA"/>
    <w:rsid w:val="00CA7A16"/>
    <w:rsid w:val="00CB2E66"/>
    <w:rsid w:val="00CB42DA"/>
    <w:rsid w:val="00CC5298"/>
    <w:rsid w:val="00CC6D07"/>
    <w:rsid w:val="00CD4533"/>
    <w:rsid w:val="00CD736E"/>
    <w:rsid w:val="00CD798D"/>
    <w:rsid w:val="00CE161E"/>
    <w:rsid w:val="00CF2792"/>
    <w:rsid w:val="00CF4C01"/>
    <w:rsid w:val="00CF59A8"/>
    <w:rsid w:val="00CF7CFC"/>
    <w:rsid w:val="00D05232"/>
    <w:rsid w:val="00D1087C"/>
    <w:rsid w:val="00D1611A"/>
    <w:rsid w:val="00D25ACE"/>
    <w:rsid w:val="00D325A9"/>
    <w:rsid w:val="00D36A8A"/>
    <w:rsid w:val="00D40074"/>
    <w:rsid w:val="00D43357"/>
    <w:rsid w:val="00D501FE"/>
    <w:rsid w:val="00D50D8C"/>
    <w:rsid w:val="00D60E0C"/>
    <w:rsid w:val="00D61409"/>
    <w:rsid w:val="00D6691E"/>
    <w:rsid w:val="00D71170"/>
    <w:rsid w:val="00D8234C"/>
    <w:rsid w:val="00D867F8"/>
    <w:rsid w:val="00DA1C92"/>
    <w:rsid w:val="00DA25D4"/>
    <w:rsid w:val="00DA6538"/>
    <w:rsid w:val="00DB33EA"/>
    <w:rsid w:val="00DB5A71"/>
    <w:rsid w:val="00DC1732"/>
    <w:rsid w:val="00DC20F3"/>
    <w:rsid w:val="00DE3D38"/>
    <w:rsid w:val="00DE52F2"/>
    <w:rsid w:val="00DE54D8"/>
    <w:rsid w:val="00DF35E0"/>
    <w:rsid w:val="00E1406E"/>
    <w:rsid w:val="00E15E75"/>
    <w:rsid w:val="00E43330"/>
    <w:rsid w:val="00E4760E"/>
    <w:rsid w:val="00E477F6"/>
    <w:rsid w:val="00E50F5E"/>
    <w:rsid w:val="00E5262C"/>
    <w:rsid w:val="00E6664C"/>
    <w:rsid w:val="00E728AD"/>
    <w:rsid w:val="00E73A9B"/>
    <w:rsid w:val="00E759F2"/>
    <w:rsid w:val="00EA50C1"/>
    <w:rsid w:val="00EA77C6"/>
    <w:rsid w:val="00EC0B2B"/>
    <w:rsid w:val="00EC7DC4"/>
    <w:rsid w:val="00ED21E9"/>
    <w:rsid w:val="00ED30CF"/>
    <w:rsid w:val="00ED355B"/>
    <w:rsid w:val="00EE33C2"/>
    <w:rsid w:val="00EF0068"/>
    <w:rsid w:val="00F10E18"/>
    <w:rsid w:val="00F176EF"/>
    <w:rsid w:val="00F17C39"/>
    <w:rsid w:val="00F17E41"/>
    <w:rsid w:val="00F31FE0"/>
    <w:rsid w:val="00F35DF6"/>
    <w:rsid w:val="00F427F7"/>
    <w:rsid w:val="00F44A3C"/>
    <w:rsid w:val="00F45E10"/>
    <w:rsid w:val="00F46C02"/>
    <w:rsid w:val="00F531AE"/>
    <w:rsid w:val="00F576B9"/>
    <w:rsid w:val="00F57D99"/>
    <w:rsid w:val="00F6364A"/>
    <w:rsid w:val="00F86DAE"/>
    <w:rsid w:val="00F86EFD"/>
    <w:rsid w:val="00F9113A"/>
    <w:rsid w:val="00FA5F85"/>
    <w:rsid w:val="00FA7762"/>
    <w:rsid w:val="00FE2546"/>
    <w:rsid w:val="00FE68F9"/>
    <w:rsid w:val="00FE79F5"/>
    <w:rsid w:val="00FF01C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4DD8"/>
  <w15:chartTrackingRefBased/>
  <w15:docId w15:val="{3D5C0D98-5410-456B-B6CF-A9D994D5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6184D"/>
    <w:pPr>
      <w:spacing w:after="160"/>
    </w:pPr>
    <w:rPr>
      <w:rFonts w:ascii="Calibri" w:hAnsi="Calibri" w:cs="Calibri"/>
    </w:rPr>
  </w:style>
  <w:style w:type="paragraph" w:styleId="Heading1">
    <w:name w:val="heading 1"/>
    <w:aliases w:val="Pocket"/>
    <w:basedOn w:val="Normal"/>
    <w:next w:val="Normal"/>
    <w:link w:val="Heading1Char"/>
    <w:qFormat/>
    <w:rsid w:val="006618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18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unhideWhenUsed/>
    <w:qFormat/>
    <w:rsid w:val="006618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6618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22129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618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184D"/>
  </w:style>
  <w:style w:type="character" w:customStyle="1" w:styleId="Heading1Char">
    <w:name w:val="Heading 1 Char"/>
    <w:aliases w:val="Pocket Char"/>
    <w:basedOn w:val="DefaultParagraphFont"/>
    <w:link w:val="Heading1"/>
    <w:rsid w:val="006618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184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66184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6184D"/>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7"/>
    <w:qFormat/>
    <w:rsid w:val="0066184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184D"/>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66184D"/>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66184D"/>
    <w:rPr>
      <w:color w:val="auto"/>
      <w:u w:val="none"/>
    </w:rPr>
  </w:style>
  <w:style w:type="character" w:styleId="FollowedHyperlink">
    <w:name w:val="FollowedHyperlink"/>
    <w:basedOn w:val="DefaultParagraphFont"/>
    <w:uiPriority w:val="99"/>
    <w:semiHidden/>
    <w:unhideWhenUsed/>
    <w:rsid w:val="0066184D"/>
    <w:rPr>
      <w:color w:val="auto"/>
      <w:u w:val="none"/>
    </w:rPr>
  </w:style>
  <w:style w:type="paragraph" w:styleId="NoSpacing">
    <w:name w:val="No Spacing"/>
    <w:aliases w:val="Card Format,DDI Tag,Tag Title,No Spacing6,No Spacing tnr,ClearFormatting,Hidden Block Title,No Spacing311,No Spacing51,No Spacing8,Dont u,No Spacing1111111,Note Level 2,Tag and Ci,tags,Card,No Spacing31,No Spacing22,No Spacing3,Dont use,tag"/>
    <w:basedOn w:val="Heading1"/>
    <w:link w:val="Hyperlink"/>
    <w:autoRedefine/>
    <w:uiPriority w:val="99"/>
    <w:qFormat/>
    <w:rsid w:val="00FA7762"/>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FA776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DE54D8"/>
    <w:rPr>
      <w:color w:val="605E5C"/>
      <w:shd w:val="clear" w:color="auto" w:fill="E1DFDD"/>
    </w:rPr>
  </w:style>
  <w:style w:type="paragraph" w:styleId="ListParagraph">
    <w:name w:val="List Paragraph"/>
    <w:basedOn w:val="Normal"/>
    <w:uiPriority w:val="99"/>
    <w:unhideWhenUsed/>
    <w:qFormat/>
    <w:rsid w:val="00867C88"/>
    <w:pPr>
      <w:ind w:left="720"/>
      <w:contextualSpacing/>
    </w:pPr>
  </w:style>
  <w:style w:type="character" w:customStyle="1" w:styleId="Heading5Char">
    <w:name w:val="Heading 5 Char"/>
    <w:basedOn w:val="DefaultParagraphFont"/>
    <w:link w:val="Heading5"/>
    <w:uiPriority w:val="99"/>
    <w:semiHidden/>
    <w:rsid w:val="00221297"/>
    <w:rPr>
      <w:rFonts w:asciiTheme="majorHAnsi" w:eastAsiaTheme="majorEastAsia" w:hAnsiTheme="majorHAnsi" w:cstheme="majorBidi"/>
      <w:color w:val="2E74B5" w:themeColor="accent1" w:themeShade="BF"/>
    </w:rPr>
  </w:style>
  <w:style w:type="paragraph" w:customStyle="1" w:styleId="AnalyticsBroken">
    <w:name w:val="Analytics Broken"/>
    <w:basedOn w:val="Heading4"/>
    <w:link w:val="AnalyticsBrokenChar"/>
    <w:autoRedefine/>
    <w:uiPriority w:val="4"/>
    <w:qFormat/>
    <w:rsid w:val="007B4A15"/>
  </w:style>
  <w:style w:type="character" w:customStyle="1" w:styleId="AnalyticsBrokenChar">
    <w:name w:val="Analytics Broken Char"/>
    <w:basedOn w:val="DefaultParagraphFont"/>
    <w:link w:val="AnalyticsBroken"/>
    <w:uiPriority w:val="4"/>
    <w:rsid w:val="007B4A15"/>
    <w:rPr>
      <w:rFonts w:ascii="Calibri" w:eastAsiaTheme="majorEastAsia" w:hAnsi="Calibri" w:cstheme="majorBidi"/>
      <w:b/>
      <w:iCs/>
      <w:sz w:val="26"/>
    </w:rPr>
  </w:style>
  <w:style w:type="paragraph" w:customStyle="1" w:styleId="Emphasis1">
    <w:name w:val="Emphasis1"/>
    <w:basedOn w:val="Normal"/>
    <w:autoRedefine/>
    <w:uiPriority w:val="7"/>
    <w:qFormat/>
    <w:rsid w:val="00EA50C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14199">
      <w:bodyDiv w:val="1"/>
      <w:marLeft w:val="0"/>
      <w:marRight w:val="0"/>
      <w:marTop w:val="0"/>
      <w:marBottom w:val="0"/>
      <w:divBdr>
        <w:top w:val="none" w:sz="0" w:space="0" w:color="auto"/>
        <w:left w:val="none" w:sz="0" w:space="0" w:color="auto"/>
        <w:bottom w:val="none" w:sz="0" w:space="0" w:color="auto"/>
        <w:right w:val="none" w:sz="0" w:space="0" w:color="auto"/>
      </w:divBdr>
      <w:divsChild>
        <w:div w:id="188841819">
          <w:marLeft w:val="0"/>
          <w:marRight w:val="0"/>
          <w:marTop w:val="0"/>
          <w:marBottom w:val="180"/>
          <w:divBdr>
            <w:top w:val="none" w:sz="0" w:space="0" w:color="auto"/>
            <w:left w:val="none" w:sz="0" w:space="0" w:color="auto"/>
            <w:bottom w:val="none" w:sz="0" w:space="0" w:color="auto"/>
            <w:right w:val="none" w:sz="0" w:space="0" w:color="auto"/>
          </w:divBdr>
        </w:div>
        <w:div w:id="1997564013">
          <w:marLeft w:val="0"/>
          <w:marRight w:val="0"/>
          <w:marTop w:val="0"/>
          <w:marBottom w:val="180"/>
          <w:divBdr>
            <w:top w:val="none" w:sz="0" w:space="0" w:color="auto"/>
            <w:left w:val="none" w:sz="0" w:space="0" w:color="auto"/>
            <w:bottom w:val="none" w:sz="0" w:space="0" w:color="auto"/>
            <w:right w:val="none" w:sz="0" w:space="0" w:color="auto"/>
          </w:divBdr>
        </w:div>
        <w:div w:id="2002737645">
          <w:marLeft w:val="0"/>
          <w:marRight w:val="0"/>
          <w:marTop w:val="0"/>
          <w:marBottom w:val="360"/>
          <w:divBdr>
            <w:top w:val="none" w:sz="0" w:space="0" w:color="auto"/>
            <w:left w:val="none" w:sz="0" w:space="0" w:color="auto"/>
            <w:bottom w:val="none" w:sz="0" w:space="0" w:color="auto"/>
            <w:right w:val="none" w:sz="0" w:space="0" w:color="auto"/>
          </w:divBdr>
          <w:divsChild>
            <w:div w:id="1199778905">
              <w:marLeft w:val="0"/>
              <w:marRight w:val="0"/>
              <w:marTop w:val="0"/>
              <w:marBottom w:val="0"/>
              <w:divBdr>
                <w:top w:val="none" w:sz="0" w:space="0" w:color="auto"/>
                <w:left w:val="none" w:sz="0" w:space="0" w:color="auto"/>
                <w:bottom w:val="none" w:sz="0" w:space="0" w:color="auto"/>
                <w:right w:val="none" w:sz="0" w:space="0" w:color="auto"/>
              </w:divBdr>
              <w:divsChild>
                <w:div w:id="95973015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69310381">
          <w:marLeft w:val="0"/>
          <w:marRight w:val="0"/>
          <w:marTop w:val="0"/>
          <w:marBottom w:val="180"/>
          <w:divBdr>
            <w:top w:val="none" w:sz="0" w:space="0" w:color="auto"/>
            <w:left w:val="none" w:sz="0" w:space="0" w:color="auto"/>
            <w:bottom w:val="none" w:sz="0" w:space="0" w:color="auto"/>
            <w:right w:val="none" w:sz="0" w:space="0" w:color="auto"/>
          </w:divBdr>
        </w:div>
        <w:div w:id="1610745934">
          <w:marLeft w:val="0"/>
          <w:marRight w:val="0"/>
          <w:marTop w:val="0"/>
          <w:marBottom w:val="180"/>
          <w:divBdr>
            <w:top w:val="none" w:sz="0" w:space="0" w:color="auto"/>
            <w:left w:val="none" w:sz="0" w:space="0" w:color="auto"/>
            <w:bottom w:val="none" w:sz="0" w:space="0" w:color="auto"/>
            <w:right w:val="none" w:sz="0" w:space="0" w:color="auto"/>
          </w:divBdr>
        </w:div>
        <w:div w:id="86966999">
          <w:marLeft w:val="0"/>
          <w:marRight w:val="0"/>
          <w:marTop w:val="360"/>
          <w:marBottom w:val="360"/>
          <w:divBdr>
            <w:top w:val="none" w:sz="0" w:space="0" w:color="auto"/>
            <w:left w:val="none" w:sz="0" w:space="0" w:color="auto"/>
            <w:bottom w:val="none" w:sz="0" w:space="0" w:color="auto"/>
            <w:right w:val="none" w:sz="0" w:space="0" w:color="auto"/>
          </w:divBdr>
          <w:divsChild>
            <w:div w:id="966163882">
              <w:marLeft w:val="0"/>
              <w:marRight w:val="0"/>
              <w:marTop w:val="0"/>
              <w:marBottom w:val="0"/>
              <w:divBdr>
                <w:top w:val="none" w:sz="0" w:space="0" w:color="auto"/>
                <w:left w:val="none" w:sz="0" w:space="0" w:color="auto"/>
                <w:bottom w:val="none" w:sz="0" w:space="0" w:color="auto"/>
                <w:right w:val="none" w:sz="0" w:space="0" w:color="auto"/>
              </w:divBdr>
              <w:divsChild>
                <w:div w:id="8169923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47356505">
          <w:marLeft w:val="0"/>
          <w:marRight w:val="0"/>
          <w:marTop w:val="0"/>
          <w:marBottom w:val="180"/>
          <w:divBdr>
            <w:top w:val="none" w:sz="0" w:space="0" w:color="auto"/>
            <w:left w:val="none" w:sz="0" w:space="0" w:color="auto"/>
            <w:bottom w:val="none" w:sz="0" w:space="0" w:color="auto"/>
            <w:right w:val="none" w:sz="0" w:space="0" w:color="auto"/>
          </w:divBdr>
        </w:div>
        <w:div w:id="1469587011">
          <w:marLeft w:val="0"/>
          <w:marRight w:val="0"/>
          <w:marTop w:val="0"/>
          <w:marBottom w:val="180"/>
          <w:divBdr>
            <w:top w:val="none" w:sz="0" w:space="0" w:color="auto"/>
            <w:left w:val="none" w:sz="0" w:space="0" w:color="auto"/>
            <w:bottom w:val="none" w:sz="0" w:space="0" w:color="auto"/>
            <w:right w:val="none" w:sz="0" w:space="0" w:color="auto"/>
          </w:divBdr>
        </w:div>
        <w:div w:id="54163990">
          <w:marLeft w:val="0"/>
          <w:marRight w:val="0"/>
          <w:marTop w:val="0"/>
          <w:marBottom w:val="180"/>
          <w:divBdr>
            <w:top w:val="none" w:sz="0" w:space="0" w:color="auto"/>
            <w:left w:val="none" w:sz="0" w:space="0" w:color="auto"/>
            <w:bottom w:val="none" w:sz="0" w:space="0" w:color="auto"/>
            <w:right w:val="none" w:sz="0" w:space="0" w:color="auto"/>
          </w:divBdr>
        </w:div>
        <w:div w:id="1220746899">
          <w:marLeft w:val="0"/>
          <w:marRight w:val="0"/>
          <w:marTop w:val="0"/>
          <w:marBottom w:val="180"/>
          <w:divBdr>
            <w:top w:val="none" w:sz="0" w:space="0" w:color="auto"/>
            <w:left w:val="none" w:sz="0" w:space="0" w:color="auto"/>
            <w:bottom w:val="none" w:sz="0" w:space="0" w:color="auto"/>
            <w:right w:val="none" w:sz="0" w:space="0" w:color="auto"/>
          </w:divBdr>
        </w:div>
        <w:div w:id="133497930">
          <w:marLeft w:val="0"/>
          <w:marRight w:val="0"/>
          <w:marTop w:val="0"/>
          <w:marBottom w:val="180"/>
          <w:divBdr>
            <w:top w:val="none" w:sz="0" w:space="0" w:color="auto"/>
            <w:left w:val="none" w:sz="0" w:space="0" w:color="auto"/>
            <w:bottom w:val="none" w:sz="0" w:space="0" w:color="auto"/>
            <w:right w:val="none" w:sz="0" w:space="0" w:color="auto"/>
          </w:divBdr>
        </w:div>
        <w:div w:id="104928684">
          <w:marLeft w:val="0"/>
          <w:marRight w:val="0"/>
          <w:marTop w:val="0"/>
          <w:marBottom w:val="180"/>
          <w:divBdr>
            <w:top w:val="none" w:sz="0" w:space="0" w:color="auto"/>
            <w:left w:val="none" w:sz="0" w:space="0" w:color="auto"/>
            <w:bottom w:val="none" w:sz="0" w:space="0" w:color="auto"/>
            <w:right w:val="none" w:sz="0" w:space="0" w:color="auto"/>
          </w:divBdr>
        </w:div>
        <w:div w:id="1954894477">
          <w:marLeft w:val="0"/>
          <w:marRight w:val="0"/>
          <w:marTop w:val="0"/>
          <w:marBottom w:val="180"/>
          <w:divBdr>
            <w:top w:val="none" w:sz="0" w:space="0" w:color="auto"/>
            <w:left w:val="none" w:sz="0" w:space="0" w:color="auto"/>
            <w:bottom w:val="none" w:sz="0" w:space="0" w:color="auto"/>
            <w:right w:val="none" w:sz="0" w:space="0" w:color="auto"/>
          </w:divBdr>
        </w:div>
        <w:div w:id="385881878">
          <w:marLeft w:val="0"/>
          <w:marRight w:val="0"/>
          <w:marTop w:val="0"/>
          <w:marBottom w:val="180"/>
          <w:divBdr>
            <w:top w:val="none" w:sz="0" w:space="0" w:color="auto"/>
            <w:left w:val="none" w:sz="0" w:space="0" w:color="auto"/>
            <w:bottom w:val="none" w:sz="0" w:space="0" w:color="auto"/>
            <w:right w:val="none" w:sz="0" w:space="0" w:color="auto"/>
          </w:divBdr>
        </w:div>
        <w:div w:id="892161331">
          <w:marLeft w:val="0"/>
          <w:marRight w:val="0"/>
          <w:marTop w:val="0"/>
          <w:marBottom w:val="180"/>
          <w:divBdr>
            <w:top w:val="none" w:sz="0" w:space="0" w:color="auto"/>
            <w:left w:val="none" w:sz="0" w:space="0" w:color="auto"/>
            <w:bottom w:val="none" w:sz="0" w:space="0" w:color="auto"/>
            <w:right w:val="none" w:sz="0" w:space="0" w:color="auto"/>
          </w:divBdr>
        </w:div>
        <w:div w:id="792096636">
          <w:marLeft w:val="0"/>
          <w:marRight w:val="0"/>
          <w:marTop w:val="0"/>
          <w:marBottom w:val="180"/>
          <w:divBdr>
            <w:top w:val="none" w:sz="0" w:space="0" w:color="auto"/>
            <w:left w:val="none" w:sz="0" w:space="0" w:color="auto"/>
            <w:bottom w:val="none" w:sz="0" w:space="0" w:color="auto"/>
            <w:right w:val="none" w:sz="0" w:space="0" w:color="auto"/>
          </w:divBdr>
        </w:div>
        <w:div w:id="321157575">
          <w:marLeft w:val="0"/>
          <w:marRight w:val="0"/>
          <w:marTop w:val="0"/>
          <w:marBottom w:val="180"/>
          <w:divBdr>
            <w:top w:val="none" w:sz="0" w:space="0" w:color="auto"/>
            <w:left w:val="none" w:sz="0" w:space="0" w:color="auto"/>
            <w:bottom w:val="none" w:sz="0" w:space="0" w:color="auto"/>
            <w:right w:val="none" w:sz="0" w:space="0" w:color="auto"/>
          </w:divBdr>
        </w:div>
        <w:div w:id="2043286776">
          <w:marLeft w:val="0"/>
          <w:marRight w:val="0"/>
          <w:marTop w:val="0"/>
          <w:marBottom w:val="180"/>
          <w:divBdr>
            <w:top w:val="none" w:sz="0" w:space="0" w:color="auto"/>
            <w:left w:val="none" w:sz="0" w:space="0" w:color="auto"/>
            <w:bottom w:val="none" w:sz="0" w:space="0" w:color="auto"/>
            <w:right w:val="none" w:sz="0" w:space="0" w:color="auto"/>
          </w:divBdr>
        </w:div>
        <w:div w:id="125128737">
          <w:marLeft w:val="0"/>
          <w:marRight w:val="0"/>
          <w:marTop w:val="0"/>
          <w:marBottom w:val="180"/>
          <w:divBdr>
            <w:top w:val="none" w:sz="0" w:space="0" w:color="auto"/>
            <w:left w:val="none" w:sz="0" w:space="0" w:color="auto"/>
            <w:bottom w:val="none" w:sz="0" w:space="0" w:color="auto"/>
            <w:right w:val="none" w:sz="0" w:space="0" w:color="auto"/>
          </w:divBdr>
        </w:div>
        <w:div w:id="314918953">
          <w:marLeft w:val="0"/>
          <w:marRight w:val="0"/>
          <w:marTop w:val="0"/>
          <w:marBottom w:val="180"/>
          <w:divBdr>
            <w:top w:val="none" w:sz="0" w:space="0" w:color="auto"/>
            <w:left w:val="none" w:sz="0" w:space="0" w:color="auto"/>
            <w:bottom w:val="none" w:sz="0" w:space="0" w:color="auto"/>
            <w:right w:val="none" w:sz="0" w:space="0" w:color="auto"/>
          </w:divBdr>
        </w:div>
        <w:div w:id="1534995522">
          <w:marLeft w:val="0"/>
          <w:marRight w:val="0"/>
          <w:marTop w:val="0"/>
          <w:marBottom w:val="180"/>
          <w:divBdr>
            <w:top w:val="none" w:sz="0" w:space="0" w:color="auto"/>
            <w:left w:val="none" w:sz="0" w:space="0" w:color="auto"/>
            <w:bottom w:val="none" w:sz="0" w:space="0" w:color="auto"/>
            <w:right w:val="none" w:sz="0" w:space="0" w:color="auto"/>
          </w:divBdr>
        </w:div>
        <w:div w:id="2145540293">
          <w:marLeft w:val="0"/>
          <w:marRight w:val="0"/>
          <w:marTop w:val="0"/>
          <w:marBottom w:val="180"/>
          <w:divBdr>
            <w:top w:val="none" w:sz="0" w:space="0" w:color="auto"/>
            <w:left w:val="none" w:sz="0" w:space="0" w:color="auto"/>
            <w:bottom w:val="none" w:sz="0" w:space="0" w:color="auto"/>
            <w:right w:val="none" w:sz="0" w:space="0" w:color="auto"/>
          </w:divBdr>
        </w:div>
        <w:div w:id="235021051">
          <w:marLeft w:val="0"/>
          <w:marRight w:val="0"/>
          <w:marTop w:val="0"/>
          <w:marBottom w:val="180"/>
          <w:divBdr>
            <w:top w:val="none" w:sz="0" w:space="0" w:color="auto"/>
            <w:left w:val="none" w:sz="0" w:space="0" w:color="auto"/>
            <w:bottom w:val="none" w:sz="0" w:space="0" w:color="auto"/>
            <w:right w:val="none" w:sz="0" w:space="0" w:color="auto"/>
          </w:divBdr>
        </w:div>
        <w:div w:id="140118880">
          <w:marLeft w:val="0"/>
          <w:marRight w:val="0"/>
          <w:marTop w:val="0"/>
          <w:marBottom w:val="180"/>
          <w:divBdr>
            <w:top w:val="none" w:sz="0" w:space="0" w:color="auto"/>
            <w:left w:val="none" w:sz="0" w:space="0" w:color="auto"/>
            <w:bottom w:val="none" w:sz="0" w:space="0" w:color="auto"/>
            <w:right w:val="none" w:sz="0" w:space="0" w:color="auto"/>
          </w:divBdr>
        </w:div>
        <w:div w:id="1843470490">
          <w:marLeft w:val="0"/>
          <w:marRight w:val="0"/>
          <w:marTop w:val="0"/>
          <w:marBottom w:val="180"/>
          <w:divBdr>
            <w:top w:val="none" w:sz="0" w:space="0" w:color="auto"/>
            <w:left w:val="none" w:sz="0" w:space="0" w:color="auto"/>
            <w:bottom w:val="none" w:sz="0" w:space="0" w:color="auto"/>
            <w:right w:val="none" w:sz="0" w:space="0" w:color="auto"/>
          </w:divBdr>
        </w:div>
        <w:div w:id="856038645">
          <w:marLeft w:val="0"/>
          <w:marRight w:val="0"/>
          <w:marTop w:val="0"/>
          <w:marBottom w:val="180"/>
          <w:divBdr>
            <w:top w:val="none" w:sz="0" w:space="0" w:color="auto"/>
            <w:left w:val="none" w:sz="0" w:space="0" w:color="auto"/>
            <w:bottom w:val="none" w:sz="0" w:space="0" w:color="auto"/>
            <w:right w:val="none" w:sz="0" w:space="0" w:color="auto"/>
          </w:divBdr>
        </w:div>
        <w:div w:id="1814172269">
          <w:marLeft w:val="0"/>
          <w:marRight w:val="0"/>
          <w:marTop w:val="0"/>
          <w:marBottom w:val="180"/>
          <w:divBdr>
            <w:top w:val="none" w:sz="0" w:space="0" w:color="auto"/>
            <w:left w:val="none" w:sz="0" w:space="0" w:color="auto"/>
            <w:bottom w:val="none" w:sz="0" w:space="0" w:color="auto"/>
            <w:right w:val="none" w:sz="0" w:space="0" w:color="auto"/>
          </w:divBdr>
        </w:div>
        <w:div w:id="1834758090">
          <w:marLeft w:val="0"/>
          <w:marRight w:val="0"/>
          <w:marTop w:val="0"/>
          <w:marBottom w:val="180"/>
          <w:divBdr>
            <w:top w:val="none" w:sz="0" w:space="0" w:color="auto"/>
            <w:left w:val="none" w:sz="0" w:space="0" w:color="auto"/>
            <w:bottom w:val="none" w:sz="0" w:space="0" w:color="auto"/>
            <w:right w:val="none" w:sz="0" w:space="0" w:color="auto"/>
          </w:divBdr>
        </w:div>
        <w:div w:id="1733969241">
          <w:marLeft w:val="0"/>
          <w:marRight w:val="0"/>
          <w:marTop w:val="0"/>
          <w:marBottom w:val="180"/>
          <w:divBdr>
            <w:top w:val="none" w:sz="0" w:space="0" w:color="auto"/>
            <w:left w:val="none" w:sz="0" w:space="0" w:color="auto"/>
            <w:bottom w:val="none" w:sz="0" w:space="0" w:color="auto"/>
            <w:right w:val="none" w:sz="0" w:space="0" w:color="auto"/>
          </w:divBdr>
        </w:div>
      </w:divsChild>
    </w:div>
    <w:div w:id="129515098">
      <w:bodyDiv w:val="1"/>
      <w:marLeft w:val="0"/>
      <w:marRight w:val="0"/>
      <w:marTop w:val="0"/>
      <w:marBottom w:val="0"/>
      <w:divBdr>
        <w:top w:val="none" w:sz="0" w:space="0" w:color="auto"/>
        <w:left w:val="none" w:sz="0" w:space="0" w:color="auto"/>
        <w:bottom w:val="none" w:sz="0" w:space="0" w:color="auto"/>
        <w:right w:val="none" w:sz="0" w:space="0" w:color="auto"/>
      </w:divBdr>
    </w:div>
    <w:div w:id="562981794">
      <w:bodyDiv w:val="1"/>
      <w:marLeft w:val="0"/>
      <w:marRight w:val="0"/>
      <w:marTop w:val="0"/>
      <w:marBottom w:val="0"/>
      <w:divBdr>
        <w:top w:val="none" w:sz="0" w:space="0" w:color="auto"/>
        <w:left w:val="none" w:sz="0" w:space="0" w:color="auto"/>
        <w:bottom w:val="none" w:sz="0" w:space="0" w:color="auto"/>
        <w:right w:val="none" w:sz="0" w:space="0" w:color="auto"/>
      </w:divBdr>
      <w:divsChild>
        <w:div w:id="1098716226">
          <w:marLeft w:val="0"/>
          <w:marRight w:val="0"/>
          <w:marTop w:val="0"/>
          <w:marBottom w:val="0"/>
          <w:divBdr>
            <w:top w:val="single" w:sz="12" w:space="11" w:color="EDEDED"/>
            <w:left w:val="none" w:sz="0" w:space="0" w:color="auto"/>
            <w:bottom w:val="single" w:sz="12" w:space="14" w:color="EDEDED"/>
            <w:right w:val="none" w:sz="0" w:space="0" w:color="auto"/>
          </w:divBdr>
          <w:divsChild>
            <w:div w:id="1845586519">
              <w:marLeft w:val="0"/>
              <w:marRight w:val="0"/>
              <w:marTop w:val="0"/>
              <w:marBottom w:val="0"/>
              <w:divBdr>
                <w:top w:val="none" w:sz="0" w:space="0" w:color="auto"/>
                <w:left w:val="none" w:sz="0" w:space="0" w:color="auto"/>
                <w:bottom w:val="none" w:sz="0" w:space="0" w:color="auto"/>
                <w:right w:val="none" w:sz="0" w:space="0" w:color="auto"/>
              </w:divBdr>
              <w:divsChild>
                <w:div w:id="1699309351">
                  <w:marLeft w:val="0"/>
                  <w:marRight w:val="0"/>
                  <w:marTop w:val="0"/>
                  <w:marBottom w:val="0"/>
                  <w:divBdr>
                    <w:top w:val="none" w:sz="0" w:space="0" w:color="auto"/>
                    <w:left w:val="none" w:sz="0" w:space="0" w:color="auto"/>
                    <w:bottom w:val="none" w:sz="0" w:space="0" w:color="auto"/>
                    <w:right w:val="none" w:sz="0" w:space="0" w:color="auto"/>
                  </w:divBdr>
                  <w:divsChild>
                    <w:div w:id="1688214726">
                      <w:marLeft w:val="0"/>
                      <w:marRight w:val="0"/>
                      <w:marTop w:val="0"/>
                      <w:marBottom w:val="0"/>
                      <w:divBdr>
                        <w:top w:val="none" w:sz="0" w:space="0" w:color="auto"/>
                        <w:left w:val="none" w:sz="0" w:space="0" w:color="auto"/>
                        <w:bottom w:val="none" w:sz="0" w:space="0" w:color="auto"/>
                        <w:right w:val="none" w:sz="0" w:space="0" w:color="auto"/>
                      </w:divBdr>
                      <w:divsChild>
                        <w:div w:id="212467738">
                          <w:marLeft w:val="0"/>
                          <w:marRight w:val="0"/>
                          <w:marTop w:val="0"/>
                          <w:marBottom w:val="0"/>
                          <w:divBdr>
                            <w:top w:val="none" w:sz="0" w:space="0" w:color="auto"/>
                            <w:left w:val="none" w:sz="0" w:space="0" w:color="auto"/>
                            <w:bottom w:val="none" w:sz="0" w:space="0" w:color="auto"/>
                            <w:right w:val="none" w:sz="0" w:space="0" w:color="auto"/>
                          </w:divBdr>
                          <w:divsChild>
                            <w:div w:id="174077292">
                              <w:marLeft w:val="0"/>
                              <w:marRight w:val="0"/>
                              <w:marTop w:val="0"/>
                              <w:marBottom w:val="0"/>
                              <w:divBdr>
                                <w:top w:val="none" w:sz="0" w:space="0" w:color="auto"/>
                                <w:left w:val="none" w:sz="0" w:space="0" w:color="auto"/>
                                <w:bottom w:val="none" w:sz="0" w:space="0" w:color="auto"/>
                                <w:right w:val="none" w:sz="0" w:space="0" w:color="auto"/>
                              </w:divBdr>
                              <w:divsChild>
                                <w:div w:id="259410888">
                                  <w:marLeft w:val="0"/>
                                  <w:marRight w:val="0"/>
                                  <w:marTop w:val="0"/>
                                  <w:marBottom w:val="0"/>
                                  <w:divBdr>
                                    <w:top w:val="none" w:sz="0" w:space="0" w:color="auto"/>
                                    <w:left w:val="none" w:sz="0" w:space="0" w:color="auto"/>
                                    <w:bottom w:val="none" w:sz="0" w:space="0" w:color="auto"/>
                                    <w:right w:val="none" w:sz="0" w:space="0" w:color="auto"/>
                                  </w:divBdr>
                                  <w:divsChild>
                                    <w:div w:id="2059935236">
                                      <w:marLeft w:val="0"/>
                                      <w:marRight w:val="0"/>
                                      <w:marTop w:val="0"/>
                                      <w:marBottom w:val="0"/>
                                      <w:divBdr>
                                        <w:top w:val="none" w:sz="0" w:space="0" w:color="auto"/>
                                        <w:left w:val="none" w:sz="0" w:space="0" w:color="auto"/>
                                        <w:bottom w:val="none" w:sz="0" w:space="0" w:color="auto"/>
                                        <w:right w:val="none" w:sz="0" w:space="0" w:color="auto"/>
                                      </w:divBdr>
                                    </w:div>
                                  </w:divsChild>
                                </w:div>
                                <w:div w:id="16017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05436">
          <w:marLeft w:val="0"/>
          <w:marRight w:val="0"/>
          <w:marTop w:val="359"/>
          <w:marBottom w:val="0"/>
          <w:divBdr>
            <w:top w:val="none" w:sz="0" w:space="0" w:color="auto"/>
            <w:left w:val="none" w:sz="0" w:space="0" w:color="auto"/>
            <w:bottom w:val="none" w:sz="0" w:space="0" w:color="auto"/>
            <w:right w:val="none" w:sz="0" w:space="0" w:color="auto"/>
          </w:divBdr>
          <w:divsChild>
            <w:div w:id="1140852763">
              <w:marLeft w:val="0"/>
              <w:marRight w:val="0"/>
              <w:marTop w:val="0"/>
              <w:marBottom w:val="0"/>
              <w:divBdr>
                <w:top w:val="single" w:sz="6" w:space="15" w:color="auto"/>
                <w:left w:val="single" w:sz="6" w:space="30" w:color="auto"/>
                <w:bottom w:val="single" w:sz="6" w:space="15" w:color="auto"/>
                <w:right w:val="single" w:sz="6" w:space="30" w:color="auto"/>
              </w:divBdr>
            </w:div>
          </w:divsChild>
        </w:div>
      </w:divsChild>
    </w:div>
    <w:div w:id="679544835">
      <w:bodyDiv w:val="1"/>
      <w:marLeft w:val="0"/>
      <w:marRight w:val="0"/>
      <w:marTop w:val="0"/>
      <w:marBottom w:val="0"/>
      <w:divBdr>
        <w:top w:val="none" w:sz="0" w:space="0" w:color="auto"/>
        <w:left w:val="none" w:sz="0" w:space="0" w:color="auto"/>
        <w:bottom w:val="none" w:sz="0" w:space="0" w:color="auto"/>
        <w:right w:val="none" w:sz="0" w:space="0" w:color="auto"/>
      </w:divBdr>
    </w:div>
    <w:div w:id="705908783">
      <w:bodyDiv w:val="1"/>
      <w:marLeft w:val="0"/>
      <w:marRight w:val="0"/>
      <w:marTop w:val="0"/>
      <w:marBottom w:val="0"/>
      <w:divBdr>
        <w:top w:val="none" w:sz="0" w:space="0" w:color="auto"/>
        <w:left w:val="none" w:sz="0" w:space="0" w:color="auto"/>
        <w:bottom w:val="none" w:sz="0" w:space="0" w:color="auto"/>
        <w:right w:val="none" w:sz="0" w:space="0" w:color="auto"/>
      </w:divBdr>
    </w:div>
    <w:div w:id="821198293">
      <w:bodyDiv w:val="1"/>
      <w:marLeft w:val="0"/>
      <w:marRight w:val="0"/>
      <w:marTop w:val="0"/>
      <w:marBottom w:val="0"/>
      <w:divBdr>
        <w:top w:val="none" w:sz="0" w:space="0" w:color="auto"/>
        <w:left w:val="none" w:sz="0" w:space="0" w:color="auto"/>
        <w:bottom w:val="none" w:sz="0" w:space="0" w:color="auto"/>
        <w:right w:val="none" w:sz="0" w:space="0" w:color="auto"/>
      </w:divBdr>
      <w:divsChild>
        <w:div w:id="157889061">
          <w:marLeft w:val="0"/>
          <w:marRight w:val="0"/>
          <w:marTop w:val="0"/>
          <w:marBottom w:val="180"/>
          <w:divBdr>
            <w:top w:val="none" w:sz="0" w:space="0" w:color="auto"/>
            <w:left w:val="none" w:sz="0" w:space="0" w:color="auto"/>
            <w:bottom w:val="none" w:sz="0" w:space="0" w:color="auto"/>
            <w:right w:val="none" w:sz="0" w:space="0" w:color="auto"/>
          </w:divBdr>
        </w:div>
        <w:div w:id="988941408">
          <w:marLeft w:val="0"/>
          <w:marRight w:val="0"/>
          <w:marTop w:val="0"/>
          <w:marBottom w:val="180"/>
          <w:divBdr>
            <w:top w:val="none" w:sz="0" w:space="0" w:color="auto"/>
            <w:left w:val="none" w:sz="0" w:space="0" w:color="auto"/>
            <w:bottom w:val="none" w:sz="0" w:space="0" w:color="auto"/>
            <w:right w:val="none" w:sz="0" w:space="0" w:color="auto"/>
          </w:divBdr>
        </w:div>
        <w:div w:id="931821523">
          <w:marLeft w:val="0"/>
          <w:marRight w:val="0"/>
          <w:marTop w:val="0"/>
          <w:marBottom w:val="360"/>
          <w:divBdr>
            <w:top w:val="none" w:sz="0" w:space="0" w:color="auto"/>
            <w:left w:val="none" w:sz="0" w:space="0" w:color="auto"/>
            <w:bottom w:val="none" w:sz="0" w:space="0" w:color="auto"/>
            <w:right w:val="none" w:sz="0" w:space="0" w:color="auto"/>
          </w:divBdr>
          <w:divsChild>
            <w:div w:id="960107352">
              <w:marLeft w:val="0"/>
              <w:marRight w:val="0"/>
              <w:marTop w:val="0"/>
              <w:marBottom w:val="0"/>
              <w:divBdr>
                <w:top w:val="none" w:sz="0" w:space="0" w:color="auto"/>
                <w:left w:val="none" w:sz="0" w:space="0" w:color="auto"/>
                <w:bottom w:val="none" w:sz="0" w:space="0" w:color="auto"/>
                <w:right w:val="none" w:sz="0" w:space="0" w:color="auto"/>
              </w:divBdr>
              <w:divsChild>
                <w:div w:id="156965461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46567449">
          <w:marLeft w:val="0"/>
          <w:marRight w:val="0"/>
          <w:marTop w:val="0"/>
          <w:marBottom w:val="180"/>
          <w:divBdr>
            <w:top w:val="none" w:sz="0" w:space="0" w:color="auto"/>
            <w:left w:val="none" w:sz="0" w:space="0" w:color="auto"/>
            <w:bottom w:val="none" w:sz="0" w:space="0" w:color="auto"/>
            <w:right w:val="none" w:sz="0" w:space="0" w:color="auto"/>
          </w:divBdr>
        </w:div>
        <w:div w:id="1849253923">
          <w:marLeft w:val="0"/>
          <w:marRight w:val="0"/>
          <w:marTop w:val="0"/>
          <w:marBottom w:val="180"/>
          <w:divBdr>
            <w:top w:val="none" w:sz="0" w:space="0" w:color="auto"/>
            <w:left w:val="none" w:sz="0" w:space="0" w:color="auto"/>
            <w:bottom w:val="none" w:sz="0" w:space="0" w:color="auto"/>
            <w:right w:val="none" w:sz="0" w:space="0" w:color="auto"/>
          </w:divBdr>
        </w:div>
        <w:div w:id="683285774">
          <w:marLeft w:val="0"/>
          <w:marRight w:val="0"/>
          <w:marTop w:val="360"/>
          <w:marBottom w:val="360"/>
          <w:divBdr>
            <w:top w:val="none" w:sz="0" w:space="0" w:color="auto"/>
            <w:left w:val="none" w:sz="0" w:space="0" w:color="auto"/>
            <w:bottom w:val="none" w:sz="0" w:space="0" w:color="auto"/>
            <w:right w:val="none" w:sz="0" w:space="0" w:color="auto"/>
          </w:divBdr>
          <w:divsChild>
            <w:div w:id="1869223595">
              <w:marLeft w:val="0"/>
              <w:marRight w:val="0"/>
              <w:marTop w:val="0"/>
              <w:marBottom w:val="0"/>
              <w:divBdr>
                <w:top w:val="none" w:sz="0" w:space="0" w:color="auto"/>
                <w:left w:val="none" w:sz="0" w:space="0" w:color="auto"/>
                <w:bottom w:val="none" w:sz="0" w:space="0" w:color="auto"/>
                <w:right w:val="none" w:sz="0" w:space="0" w:color="auto"/>
              </w:divBdr>
              <w:divsChild>
                <w:div w:id="11950765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38098809">
          <w:marLeft w:val="0"/>
          <w:marRight w:val="0"/>
          <w:marTop w:val="0"/>
          <w:marBottom w:val="180"/>
          <w:divBdr>
            <w:top w:val="none" w:sz="0" w:space="0" w:color="auto"/>
            <w:left w:val="none" w:sz="0" w:space="0" w:color="auto"/>
            <w:bottom w:val="none" w:sz="0" w:space="0" w:color="auto"/>
            <w:right w:val="none" w:sz="0" w:space="0" w:color="auto"/>
          </w:divBdr>
        </w:div>
        <w:div w:id="2016885009">
          <w:marLeft w:val="0"/>
          <w:marRight w:val="0"/>
          <w:marTop w:val="0"/>
          <w:marBottom w:val="180"/>
          <w:divBdr>
            <w:top w:val="none" w:sz="0" w:space="0" w:color="auto"/>
            <w:left w:val="none" w:sz="0" w:space="0" w:color="auto"/>
            <w:bottom w:val="none" w:sz="0" w:space="0" w:color="auto"/>
            <w:right w:val="none" w:sz="0" w:space="0" w:color="auto"/>
          </w:divBdr>
        </w:div>
        <w:div w:id="1333724526">
          <w:marLeft w:val="0"/>
          <w:marRight w:val="0"/>
          <w:marTop w:val="0"/>
          <w:marBottom w:val="180"/>
          <w:divBdr>
            <w:top w:val="none" w:sz="0" w:space="0" w:color="auto"/>
            <w:left w:val="none" w:sz="0" w:space="0" w:color="auto"/>
            <w:bottom w:val="none" w:sz="0" w:space="0" w:color="auto"/>
            <w:right w:val="none" w:sz="0" w:space="0" w:color="auto"/>
          </w:divBdr>
        </w:div>
        <w:div w:id="1427188444">
          <w:marLeft w:val="0"/>
          <w:marRight w:val="0"/>
          <w:marTop w:val="0"/>
          <w:marBottom w:val="180"/>
          <w:divBdr>
            <w:top w:val="none" w:sz="0" w:space="0" w:color="auto"/>
            <w:left w:val="none" w:sz="0" w:space="0" w:color="auto"/>
            <w:bottom w:val="none" w:sz="0" w:space="0" w:color="auto"/>
            <w:right w:val="none" w:sz="0" w:space="0" w:color="auto"/>
          </w:divBdr>
        </w:div>
        <w:div w:id="1349604428">
          <w:marLeft w:val="0"/>
          <w:marRight w:val="0"/>
          <w:marTop w:val="0"/>
          <w:marBottom w:val="180"/>
          <w:divBdr>
            <w:top w:val="none" w:sz="0" w:space="0" w:color="auto"/>
            <w:left w:val="none" w:sz="0" w:space="0" w:color="auto"/>
            <w:bottom w:val="none" w:sz="0" w:space="0" w:color="auto"/>
            <w:right w:val="none" w:sz="0" w:space="0" w:color="auto"/>
          </w:divBdr>
        </w:div>
        <w:div w:id="462386269">
          <w:marLeft w:val="0"/>
          <w:marRight w:val="0"/>
          <w:marTop w:val="0"/>
          <w:marBottom w:val="180"/>
          <w:divBdr>
            <w:top w:val="none" w:sz="0" w:space="0" w:color="auto"/>
            <w:left w:val="none" w:sz="0" w:space="0" w:color="auto"/>
            <w:bottom w:val="none" w:sz="0" w:space="0" w:color="auto"/>
            <w:right w:val="none" w:sz="0" w:space="0" w:color="auto"/>
          </w:divBdr>
        </w:div>
        <w:div w:id="845364383">
          <w:marLeft w:val="0"/>
          <w:marRight w:val="0"/>
          <w:marTop w:val="0"/>
          <w:marBottom w:val="180"/>
          <w:divBdr>
            <w:top w:val="none" w:sz="0" w:space="0" w:color="auto"/>
            <w:left w:val="none" w:sz="0" w:space="0" w:color="auto"/>
            <w:bottom w:val="none" w:sz="0" w:space="0" w:color="auto"/>
            <w:right w:val="none" w:sz="0" w:space="0" w:color="auto"/>
          </w:divBdr>
        </w:div>
        <w:div w:id="1097021291">
          <w:marLeft w:val="0"/>
          <w:marRight w:val="0"/>
          <w:marTop w:val="0"/>
          <w:marBottom w:val="180"/>
          <w:divBdr>
            <w:top w:val="none" w:sz="0" w:space="0" w:color="auto"/>
            <w:left w:val="none" w:sz="0" w:space="0" w:color="auto"/>
            <w:bottom w:val="none" w:sz="0" w:space="0" w:color="auto"/>
            <w:right w:val="none" w:sz="0" w:space="0" w:color="auto"/>
          </w:divBdr>
        </w:div>
        <w:div w:id="534854649">
          <w:marLeft w:val="0"/>
          <w:marRight w:val="0"/>
          <w:marTop w:val="0"/>
          <w:marBottom w:val="180"/>
          <w:divBdr>
            <w:top w:val="none" w:sz="0" w:space="0" w:color="auto"/>
            <w:left w:val="none" w:sz="0" w:space="0" w:color="auto"/>
            <w:bottom w:val="none" w:sz="0" w:space="0" w:color="auto"/>
            <w:right w:val="none" w:sz="0" w:space="0" w:color="auto"/>
          </w:divBdr>
        </w:div>
        <w:div w:id="1454787689">
          <w:marLeft w:val="0"/>
          <w:marRight w:val="0"/>
          <w:marTop w:val="0"/>
          <w:marBottom w:val="180"/>
          <w:divBdr>
            <w:top w:val="none" w:sz="0" w:space="0" w:color="auto"/>
            <w:left w:val="none" w:sz="0" w:space="0" w:color="auto"/>
            <w:bottom w:val="none" w:sz="0" w:space="0" w:color="auto"/>
            <w:right w:val="none" w:sz="0" w:space="0" w:color="auto"/>
          </w:divBdr>
        </w:div>
        <w:div w:id="1848860710">
          <w:marLeft w:val="0"/>
          <w:marRight w:val="0"/>
          <w:marTop w:val="0"/>
          <w:marBottom w:val="180"/>
          <w:divBdr>
            <w:top w:val="none" w:sz="0" w:space="0" w:color="auto"/>
            <w:left w:val="none" w:sz="0" w:space="0" w:color="auto"/>
            <w:bottom w:val="none" w:sz="0" w:space="0" w:color="auto"/>
            <w:right w:val="none" w:sz="0" w:space="0" w:color="auto"/>
          </w:divBdr>
        </w:div>
        <w:div w:id="1151870980">
          <w:marLeft w:val="0"/>
          <w:marRight w:val="0"/>
          <w:marTop w:val="0"/>
          <w:marBottom w:val="180"/>
          <w:divBdr>
            <w:top w:val="none" w:sz="0" w:space="0" w:color="auto"/>
            <w:left w:val="none" w:sz="0" w:space="0" w:color="auto"/>
            <w:bottom w:val="none" w:sz="0" w:space="0" w:color="auto"/>
            <w:right w:val="none" w:sz="0" w:space="0" w:color="auto"/>
          </w:divBdr>
        </w:div>
        <w:div w:id="1109543127">
          <w:marLeft w:val="0"/>
          <w:marRight w:val="0"/>
          <w:marTop w:val="0"/>
          <w:marBottom w:val="180"/>
          <w:divBdr>
            <w:top w:val="none" w:sz="0" w:space="0" w:color="auto"/>
            <w:left w:val="none" w:sz="0" w:space="0" w:color="auto"/>
            <w:bottom w:val="none" w:sz="0" w:space="0" w:color="auto"/>
            <w:right w:val="none" w:sz="0" w:space="0" w:color="auto"/>
          </w:divBdr>
        </w:div>
        <w:div w:id="2046327153">
          <w:marLeft w:val="0"/>
          <w:marRight w:val="0"/>
          <w:marTop w:val="0"/>
          <w:marBottom w:val="180"/>
          <w:divBdr>
            <w:top w:val="none" w:sz="0" w:space="0" w:color="auto"/>
            <w:left w:val="none" w:sz="0" w:space="0" w:color="auto"/>
            <w:bottom w:val="none" w:sz="0" w:space="0" w:color="auto"/>
            <w:right w:val="none" w:sz="0" w:space="0" w:color="auto"/>
          </w:divBdr>
        </w:div>
        <w:div w:id="2111510877">
          <w:marLeft w:val="0"/>
          <w:marRight w:val="0"/>
          <w:marTop w:val="0"/>
          <w:marBottom w:val="180"/>
          <w:divBdr>
            <w:top w:val="none" w:sz="0" w:space="0" w:color="auto"/>
            <w:left w:val="none" w:sz="0" w:space="0" w:color="auto"/>
            <w:bottom w:val="none" w:sz="0" w:space="0" w:color="auto"/>
            <w:right w:val="none" w:sz="0" w:space="0" w:color="auto"/>
          </w:divBdr>
        </w:div>
        <w:div w:id="635373680">
          <w:marLeft w:val="0"/>
          <w:marRight w:val="0"/>
          <w:marTop w:val="0"/>
          <w:marBottom w:val="180"/>
          <w:divBdr>
            <w:top w:val="none" w:sz="0" w:space="0" w:color="auto"/>
            <w:left w:val="none" w:sz="0" w:space="0" w:color="auto"/>
            <w:bottom w:val="none" w:sz="0" w:space="0" w:color="auto"/>
            <w:right w:val="none" w:sz="0" w:space="0" w:color="auto"/>
          </w:divBdr>
        </w:div>
        <w:div w:id="735511363">
          <w:marLeft w:val="0"/>
          <w:marRight w:val="0"/>
          <w:marTop w:val="0"/>
          <w:marBottom w:val="180"/>
          <w:divBdr>
            <w:top w:val="none" w:sz="0" w:space="0" w:color="auto"/>
            <w:left w:val="none" w:sz="0" w:space="0" w:color="auto"/>
            <w:bottom w:val="none" w:sz="0" w:space="0" w:color="auto"/>
            <w:right w:val="none" w:sz="0" w:space="0" w:color="auto"/>
          </w:divBdr>
        </w:div>
        <w:div w:id="415397651">
          <w:marLeft w:val="0"/>
          <w:marRight w:val="0"/>
          <w:marTop w:val="0"/>
          <w:marBottom w:val="180"/>
          <w:divBdr>
            <w:top w:val="none" w:sz="0" w:space="0" w:color="auto"/>
            <w:left w:val="none" w:sz="0" w:space="0" w:color="auto"/>
            <w:bottom w:val="none" w:sz="0" w:space="0" w:color="auto"/>
            <w:right w:val="none" w:sz="0" w:space="0" w:color="auto"/>
          </w:divBdr>
        </w:div>
        <w:div w:id="1336420494">
          <w:marLeft w:val="0"/>
          <w:marRight w:val="0"/>
          <w:marTop w:val="0"/>
          <w:marBottom w:val="180"/>
          <w:divBdr>
            <w:top w:val="none" w:sz="0" w:space="0" w:color="auto"/>
            <w:left w:val="none" w:sz="0" w:space="0" w:color="auto"/>
            <w:bottom w:val="none" w:sz="0" w:space="0" w:color="auto"/>
            <w:right w:val="none" w:sz="0" w:space="0" w:color="auto"/>
          </w:divBdr>
        </w:div>
        <w:div w:id="1408845102">
          <w:marLeft w:val="0"/>
          <w:marRight w:val="0"/>
          <w:marTop w:val="0"/>
          <w:marBottom w:val="180"/>
          <w:divBdr>
            <w:top w:val="none" w:sz="0" w:space="0" w:color="auto"/>
            <w:left w:val="none" w:sz="0" w:space="0" w:color="auto"/>
            <w:bottom w:val="none" w:sz="0" w:space="0" w:color="auto"/>
            <w:right w:val="none" w:sz="0" w:space="0" w:color="auto"/>
          </w:divBdr>
        </w:div>
        <w:div w:id="398940433">
          <w:marLeft w:val="0"/>
          <w:marRight w:val="0"/>
          <w:marTop w:val="0"/>
          <w:marBottom w:val="180"/>
          <w:divBdr>
            <w:top w:val="none" w:sz="0" w:space="0" w:color="auto"/>
            <w:left w:val="none" w:sz="0" w:space="0" w:color="auto"/>
            <w:bottom w:val="none" w:sz="0" w:space="0" w:color="auto"/>
            <w:right w:val="none" w:sz="0" w:space="0" w:color="auto"/>
          </w:divBdr>
        </w:div>
        <w:div w:id="160585034">
          <w:marLeft w:val="0"/>
          <w:marRight w:val="0"/>
          <w:marTop w:val="0"/>
          <w:marBottom w:val="180"/>
          <w:divBdr>
            <w:top w:val="none" w:sz="0" w:space="0" w:color="auto"/>
            <w:left w:val="none" w:sz="0" w:space="0" w:color="auto"/>
            <w:bottom w:val="none" w:sz="0" w:space="0" w:color="auto"/>
            <w:right w:val="none" w:sz="0" w:space="0" w:color="auto"/>
          </w:divBdr>
        </w:div>
        <w:div w:id="207618476">
          <w:marLeft w:val="0"/>
          <w:marRight w:val="0"/>
          <w:marTop w:val="0"/>
          <w:marBottom w:val="180"/>
          <w:divBdr>
            <w:top w:val="none" w:sz="0" w:space="0" w:color="auto"/>
            <w:left w:val="none" w:sz="0" w:space="0" w:color="auto"/>
            <w:bottom w:val="none" w:sz="0" w:space="0" w:color="auto"/>
            <w:right w:val="none" w:sz="0" w:space="0" w:color="auto"/>
          </w:divBdr>
        </w:div>
      </w:divsChild>
    </w:div>
    <w:div w:id="1037051566">
      <w:bodyDiv w:val="1"/>
      <w:marLeft w:val="0"/>
      <w:marRight w:val="0"/>
      <w:marTop w:val="0"/>
      <w:marBottom w:val="0"/>
      <w:divBdr>
        <w:top w:val="none" w:sz="0" w:space="0" w:color="auto"/>
        <w:left w:val="none" w:sz="0" w:space="0" w:color="auto"/>
        <w:bottom w:val="none" w:sz="0" w:space="0" w:color="auto"/>
        <w:right w:val="none" w:sz="0" w:space="0" w:color="auto"/>
      </w:divBdr>
      <w:divsChild>
        <w:div w:id="1850287239">
          <w:marLeft w:val="0"/>
          <w:marRight w:val="0"/>
          <w:marTop w:val="0"/>
          <w:marBottom w:val="0"/>
          <w:divBdr>
            <w:top w:val="single" w:sz="12" w:space="11" w:color="EDEDED"/>
            <w:left w:val="none" w:sz="0" w:space="0" w:color="auto"/>
            <w:bottom w:val="single" w:sz="12" w:space="14" w:color="EDEDED"/>
            <w:right w:val="none" w:sz="0" w:space="0" w:color="auto"/>
          </w:divBdr>
          <w:divsChild>
            <w:div w:id="1725522300">
              <w:marLeft w:val="0"/>
              <w:marRight w:val="0"/>
              <w:marTop w:val="0"/>
              <w:marBottom w:val="0"/>
              <w:divBdr>
                <w:top w:val="none" w:sz="0" w:space="0" w:color="auto"/>
                <w:left w:val="none" w:sz="0" w:space="0" w:color="auto"/>
                <w:bottom w:val="none" w:sz="0" w:space="0" w:color="auto"/>
                <w:right w:val="none" w:sz="0" w:space="0" w:color="auto"/>
              </w:divBdr>
              <w:divsChild>
                <w:div w:id="1772630155">
                  <w:marLeft w:val="0"/>
                  <w:marRight w:val="0"/>
                  <w:marTop w:val="0"/>
                  <w:marBottom w:val="0"/>
                  <w:divBdr>
                    <w:top w:val="none" w:sz="0" w:space="0" w:color="auto"/>
                    <w:left w:val="none" w:sz="0" w:space="0" w:color="auto"/>
                    <w:bottom w:val="none" w:sz="0" w:space="0" w:color="auto"/>
                    <w:right w:val="none" w:sz="0" w:space="0" w:color="auto"/>
                  </w:divBdr>
                  <w:divsChild>
                    <w:div w:id="1420446214">
                      <w:marLeft w:val="0"/>
                      <w:marRight w:val="0"/>
                      <w:marTop w:val="0"/>
                      <w:marBottom w:val="0"/>
                      <w:divBdr>
                        <w:top w:val="none" w:sz="0" w:space="0" w:color="auto"/>
                        <w:left w:val="none" w:sz="0" w:space="0" w:color="auto"/>
                        <w:bottom w:val="none" w:sz="0" w:space="0" w:color="auto"/>
                        <w:right w:val="none" w:sz="0" w:space="0" w:color="auto"/>
                      </w:divBdr>
                      <w:divsChild>
                        <w:div w:id="2103409741">
                          <w:marLeft w:val="0"/>
                          <w:marRight w:val="0"/>
                          <w:marTop w:val="0"/>
                          <w:marBottom w:val="0"/>
                          <w:divBdr>
                            <w:top w:val="none" w:sz="0" w:space="0" w:color="auto"/>
                            <w:left w:val="none" w:sz="0" w:space="0" w:color="auto"/>
                            <w:bottom w:val="none" w:sz="0" w:space="0" w:color="auto"/>
                            <w:right w:val="none" w:sz="0" w:space="0" w:color="auto"/>
                          </w:divBdr>
                          <w:divsChild>
                            <w:div w:id="700907740">
                              <w:marLeft w:val="0"/>
                              <w:marRight w:val="0"/>
                              <w:marTop w:val="0"/>
                              <w:marBottom w:val="0"/>
                              <w:divBdr>
                                <w:top w:val="none" w:sz="0" w:space="0" w:color="auto"/>
                                <w:left w:val="none" w:sz="0" w:space="0" w:color="auto"/>
                                <w:bottom w:val="none" w:sz="0" w:space="0" w:color="auto"/>
                                <w:right w:val="none" w:sz="0" w:space="0" w:color="auto"/>
                              </w:divBdr>
                              <w:divsChild>
                                <w:div w:id="600920386">
                                  <w:marLeft w:val="0"/>
                                  <w:marRight w:val="0"/>
                                  <w:marTop w:val="0"/>
                                  <w:marBottom w:val="0"/>
                                  <w:divBdr>
                                    <w:top w:val="none" w:sz="0" w:space="0" w:color="auto"/>
                                    <w:left w:val="none" w:sz="0" w:space="0" w:color="auto"/>
                                    <w:bottom w:val="none" w:sz="0" w:space="0" w:color="auto"/>
                                    <w:right w:val="none" w:sz="0" w:space="0" w:color="auto"/>
                                  </w:divBdr>
                                  <w:divsChild>
                                    <w:div w:id="2114934070">
                                      <w:marLeft w:val="0"/>
                                      <w:marRight w:val="0"/>
                                      <w:marTop w:val="0"/>
                                      <w:marBottom w:val="0"/>
                                      <w:divBdr>
                                        <w:top w:val="none" w:sz="0" w:space="0" w:color="auto"/>
                                        <w:left w:val="none" w:sz="0" w:space="0" w:color="auto"/>
                                        <w:bottom w:val="none" w:sz="0" w:space="0" w:color="auto"/>
                                        <w:right w:val="none" w:sz="0" w:space="0" w:color="auto"/>
                                      </w:divBdr>
                                    </w:div>
                                  </w:divsChild>
                                </w:div>
                                <w:div w:id="20124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498596">
          <w:marLeft w:val="0"/>
          <w:marRight w:val="0"/>
          <w:marTop w:val="359"/>
          <w:marBottom w:val="0"/>
          <w:divBdr>
            <w:top w:val="none" w:sz="0" w:space="0" w:color="auto"/>
            <w:left w:val="none" w:sz="0" w:space="0" w:color="auto"/>
            <w:bottom w:val="none" w:sz="0" w:space="0" w:color="auto"/>
            <w:right w:val="none" w:sz="0" w:space="0" w:color="auto"/>
          </w:divBdr>
          <w:divsChild>
            <w:div w:id="1594901556">
              <w:marLeft w:val="0"/>
              <w:marRight w:val="0"/>
              <w:marTop w:val="0"/>
              <w:marBottom w:val="0"/>
              <w:divBdr>
                <w:top w:val="single" w:sz="6" w:space="15" w:color="auto"/>
                <w:left w:val="single" w:sz="6" w:space="30" w:color="auto"/>
                <w:bottom w:val="single" w:sz="6" w:space="15" w:color="auto"/>
                <w:right w:val="single" w:sz="6" w:space="30" w:color="auto"/>
              </w:divBdr>
            </w:div>
          </w:divsChild>
        </w:div>
      </w:divsChild>
    </w:div>
    <w:div w:id="114311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political-science/articles/10.3389/fpos.2024.1341375/full" TargetMode="External"/><Relationship Id="rId3" Type="http://schemas.openxmlformats.org/officeDocument/2006/relationships/styles" Target="styles.xml"/><Relationship Id="rId7" Type="http://schemas.openxmlformats.org/officeDocument/2006/relationships/hyperlink" Target="https://www.ipsos.com/en-ca/halifax-report-2024-influe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olicyoptions.irpp.org/magazines/june-2017/how-canada-will-punch-above-its-weigh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stor.org/stable/pdf/2682309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11F2-4A11-4EDA-A366-89E8737CB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55394</Words>
  <Characters>315747</Characters>
  <Application>Microsoft Office Word</Application>
  <DocSecurity>0</DocSecurity>
  <Lines>2631</Lines>
  <Paragraphs>740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Powers</dc:creator>
  <cp:keywords>5.1.1</cp:keywords>
  <dc:description/>
  <cp:lastModifiedBy>Edward Powers</cp:lastModifiedBy>
  <cp:revision>4</cp:revision>
  <dcterms:created xsi:type="dcterms:W3CDTF">2025-06-21T17:04:00Z</dcterms:created>
  <dcterms:modified xsi:type="dcterms:W3CDTF">2025-06-21T17:05:00Z</dcterms:modified>
</cp:coreProperties>
</file>