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8558D" w14:textId="29B524D1" w:rsidR="00A95652" w:rsidRDefault="00BF4BB7" w:rsidP="0040339B">
      <w:pPr>
        <w:pStyle w:val="Heading1"/>
      </w:pPr>
      <w:r>
        <w:t>Topicality Violations</w:t>
      </w:r>
    </w:p>
    <w:p w14:paraId="5E739EBD" w14:textId="77777777" w:rsidR="00BF4BB7" w:rsidRDefault="00BF4BB7" w:rsidP="00BF4BB7"/>
    <w:p w14:paraId="7C1B4964" w14:textId="5968B6D5" w:rsidR="00BF4BB7" w:rsidRDefault="00BF4BB7" w:rsidP="00BF4BB7">
      <w:pPr>
        <w:pStyle w:val="Heading2"/>
      </w:pPr>
      <w:r>
        <w:t>Not “Of” the Arctic</w:t>
      </w:r>
    </w:p>
    <w:p w14:paraId="6CCF5A22" w14:textId="77777777" w:rsidR="00BF4BB7" w:rsidRDefault="00BF4BB7" w:rsidP="00BF4BB7"/>
    <w:p w14:paraId="4685295F" w14:textId="0A0FF34D" w:rsidR="00BF4BB7" w:rsidRDefault="00BF4BB7" w:rsidP="00BF4BB7">
      <w:pPr>
        <w:pStyle w:val="Heading4"/>
      </w:pPr>
      <w:r>
        <w:t>Interpretation – The Resolution Requires Exploration or Development that treats the Arctic itself as the Object of the Exploration or development</w:t>
      </w:r>
    </w:p>
    <w:p w14:paraId="5708C401" w14:textId="77777777" w:rsidR="00A20AB5" w:rsidRPr="00A6408F" w:rsidRDefault="00A20AB5" w:rsidP="00A20AB5">
      <w:pPr>
        <w:pStyle w:val="Heading4"/>
      </w:pPr>
      <w:r w:rsidRPr="00A6408F">
        <w:t>Of indicates object of action</w:t>
      </w:r>
    </w:p>
    <w:p w14:paraId="0654351B" w14:textId="77777777" w:rsidR="00A20AB5" w:rsidRPr="005531F7" w:rsidRDefault="00A20AB5" w:rsidP="00A20AB5">
      <w:pPr>
        <w:spacing w:after="0"/>
      </w:pPr>
      <w:r w:rsidRPr="007E14D2">
        <w:rPr>
          <w:rStyle w:val="Style13ptBold"/>
        </w:rPr>
        <w:t>Merriam-</w:t>
      </w:r>
      <w:proofErr w:type="gramStart"/>
      <w:r w:rsidRPr="007E14D2">
        <w:rPr>
          <w:rStyle w:val="Style13ptBold"/>
        </w:rPr>
        <w:t>Webster  14</w:t>
      </w:r>
      <w:proofErr w:type="gramEnd"/>
      <w:r>
        <w:t xml:space="preserve">     2014 Merriam-Webster, Incorporated</w:t>
      </w:r>
    </w:p>
    <w:p w14:paraId="6785FF02" w14:textId="77777777" w:rsidR="00A20AB5" w:rsidRDefault="00A20AB5" w:rsidP="00A20AB5">
      <w:pPr>
        <w:spacing w:after="0"/>
      </w:pPr>
      <w:hyperlink r:id="rId5" w:history="1">
        <w:r w:rsidRPr="005313BF">
          <w:rPr>
            <w:rStyle w:val="Hyperlink"/>
          </w:rPr>
          <w:t>http://www.merriam-webster.com/dictionary/</w:t>
        </w:r>
      </w:hyperlink>
    </w:p>
    <w:p w14:paraId="1A94E464" w14:textId="77777777" w:rsidR="00A20AB5" w:rsidRPr="002931C4" w:rsidRDefault="00A20AB5" w:rsidP="00A20AB5">
      <w:pPr>
        <w:spacing w:after="0"/>
        <w:rPr>
          <w:rStyle w:val="StyleUnderline"/>
        </w:rPr>
      </w:pPr>
      <w:r w:rsidRPr="009B4567">
        <w:rPr>
          <w:rStyle w:val="StyleUnderline"/>
          <w:highlight w:val="yellow"/>
        </w:rPr>
        <w:t>of</w:t>
      </w:r>
    </w:p>
    <w:p w14:paraId="5D0AA30C" w14:textId="77777777" w:rsidR="00A20AB5" w:rsidRDefault="00A20AB5" w:rsidP="00A20AB5">
      <w:pPr>
        <w:pStyle w:val="CardIndented"/>
        <w:spacing w:after="0"/>
        <w:ind w:left="0"/>
      </w:pPr>
      <w:r>
        <w:t>9a —</w:t>
      </w:r>
      <w:r w:rsidRPr="009B4567">
        <w:rPr>
          <w:rStyle w:val="StyleUnderline"/>
          <w:highlight w:val="yellow"/>
        </w:rPr>
        <w:t>used as a function word to indicate the object of an action denoted</w:t>
      </w:r>
      <w:r w:rsidRPr="002931C4">
        <w:rPr>
          <w:rStyle w:val="StyleUnderline"/>
        </w:rPr>
        <w:t xml:space="preserve"> or implied by </w:t>
      </w:r>
      <w:r w:rsidRPr="009B4567">
        <w:rPr>
          <w:rStyle w:val="StyleUnderline"/>
          <w:highlight w:val="yellow"/>
        </w:rPr>
        <w:t>the preceding noun</w:t>
      </w:r>
      <w:r>
        <w:t xml:space="preserve"> &lt;love of nature&gt;</w:t>
      </w:r>
    </w:p>
    <w:p w14:paraId="7C1DF193" w14:textId="77777777" w:rsidR="00A20AB5" w:rsidRDefault="00A20AB5" w:rsidP="00A20AB5">
      <w:pPr>
        <w:pStyle w:val="CardIndented"/>
        <w:spacing w:after="0"/>
        <w:ind w:left="0"/>
      </w:pPr>
      <w:r>
        <w:t>b —</w:t>
      </w:r>
      <w:r w:rsidRPr="002931C4">
        <w:rPr>
          <w:rStyle w:val="StyleUnderline"/>
        </w:rPr>
        <w:t>used as a function word to indicate the application of a verb</w:t>
      </w:r>
      <w:r>
        <w:t xml:space="preserve"> &lt;cheats him of a dollar&gt; </w:t>
      </w:r>
      <w:r w:rsidRPr="002931C4">
        <w:rPr>
          <w:rStyle w:val="StyleUnderline"/>
        </w:rPr>
        <w:t>or of an adjective</w:t>
      </w:r>
      <w:r>
        <w:t xml:space="preserve"> &lt;fond of candy&gt;</w:t>
      </w:r>
    </w:p>
    <w:p w14:paraId="07BE6C3E" w14:textId="77777777" w:rsidR="00BF4BB7" w:rsidRDefault="00BF4BB7" w:rsidP="00BF4BB7"/>
    <w:p w14:paraId="1038F4CD" w14:textId="21E37290" w:rsidR="00E15A37" w:rsidRDefault="00E15A37" w:rsidP="00E15A37">
      <w:pPr>
        <w:pStyle w:val="Heading4"/>
      </w:pPr>
      <w:r>
        <w:t>Exploration</w:t>
      </w:r>
      <w:r>
        <w:t xml:space="preserve"> or development</w:t>
      </w:r>
      <w:r>
        <w:t xml:space="preserve"> “of” the Arctic as an object refers to studying </w:t>
      </w:r>
      <w:r>
        <w:t xml:space="preserve">and or solving </w:t>
      </w:r>
      <w:r>
        <w:t xml:space="preserve">for environmental protection </w:t>
      </w:r>
      <w:r>
        <w:t>or</w:t>
      </w:r>
      <w:r>
        <w:t xml:space="preserve"> study of mineral resources</w:t>
      </w:r>
      <w:r>
        <w:t xml:space="preserve"> of the Arctic</w:t>
      </w:r>
    </w:p>
    <w:p w14:paraId="7414248D" w14:textId="77777777" w:rsidR="00E15A37" w:rsidRDefault="00E15A37" w:rsidP="00E15A37">
      <w:proofErr w:type="spellStart"/>
      <w:r w:rsidRPr="00B86A5D">
        <w:rPr>
          <w:rStyle w:val="Style13ptBold"/>
        </w:rPr>
        <w:t>Permilovskiy</w:t>
      </w:r>
      <w:proofErr w:type="spellEnd"/>
      <w:r w:rsidRPr="00B86A5D">
        <w:rPr>
          <w:rStyle w:val="Style13ptBold"/>
        </w:rPr>
        <w:t xml:space="preserve"> 12</w:t>
      </w:r>
      <w:r>
        <w:t xml:space="preserve">, </w:t>
      </w:r>
      <w:proofErr w:type="spellStart"/>
      <w:proofErr w:type="gramStart"/>
      <w:r>
        <w:t>Ph.D</w:t>
      </w:r>
      <w:proofErr w:type="spellEnd"/>
      <w:proofErr w:type="gramEnd"/>
      <w:r>
        <w:t xml:space="preserve"> student of the Northern (Arctic) Federal University, (Mikhail, The Axiological Approach to the Regulation of the Right to a </w:t>
      </w:r>
      <w:proofErr w:type="spellStart"/>
      <w:r>
        <w:t>Favourable</w:t>
      </w:r>
      <w:proofErr w:type="spellEnd"/>
      <w:r>
        <w:t xml:space="preserve"> Environment, Arctic Review on Law and Politics, vol. 3, 2/2012 pp. 162–185. ISSN 1891-6252)</w:t>
      </w:r>
    </w:p>
    <w:p w14:paraId="43CB2B62" w14:textId="77777777" w:rsidR="00E15A37" w:rsidRPr="00185CF9" w:rsidRDefault="00E15A37" w:rsidP="00E15A37">
      <w:pPr>
        <w:rPr>
          <w:sz w:val="16"/>
        </w:rPr>
      </w:pPr>
      <w:r w:rsidRPr="00185CF9">
        <w:rPr>
          <w:sz w:val="16"/>
        </w:rPr>
        <w:t xml:space="preserve">Value of </w:t>
      </w:r>
      <w:r w:rsidRPr="001C34A9">
        <w:rPr>
          <w:rStyle w:val="StyleUnderline"/>
          <w:highlight w:val="yellow"/>
        </w:rPr>
        <w:t>the Arctic as an Object</w:t>
      </w:r>
      <w:r w:rsidRPr="00185CF9">
        <w:rPr>
          <w:sz w:val="16"/>
        </w:rPr>
        <w:t xml:space="preserve"> Environment However criticism of the axiological approach also takes place. It is expressed in the opinion that there is no necessity in the construction of such rights because it may lead to the social priorities’ conflict.41 Argumentation that environment value consists in allotment the possibility for future generations and nations to live in </w:t>
      </w:r>
      <w:proofErr w:type="spellStart"/>
      <w:r w:rsidRPr="00185CF9">
        <w:rPr>
          <w:sz w:val="16"/>
        </w:rPr>
        <w:t>favourable</w:t>
      </w:r>
      <w:proofErr w:type="spellEnd"/>
      <w:r w:rsidRPr="00185CF9">
        <w:rPr>
          <w:sz w:val="16"/>
        </w:rPr>
        <w:t xml:space="preserve"> (healthy) environment don’t speak well for the balance of this institution with other values or rights.42 Further it is told that it is unobvious whether the acceptance of these rights will lead to a better environmental protection or not and this can be done just through the better legal regulation.43 Certainly the conflict between the right to a </w:t>
      </w:r>
      <w:proofErr w:type="spellStart"/>
      <w:r w:rsidRPr="00185CF9">
        <w:rPr>
          <w:sz w:val="16"/>
        </w:rPr>
        <w:t>favourable</w:t>
      </w:r>
      <w:proofErr w:type="spellEnd"/>
      <w:r w:rsidRPr="00185CF9">
        <w:rPr>
          <w:sz w:val="16"/>
        </w:rPr>
        <w:t xml:space="preserve"> environment and other rights and social interests may occur. But speaking about no necessity in this institution’s examination in terms of value priority meaning, you should pay attention to the danger carried by the existent level of environmental pollution which has a tendency for expansion. Adding to this climate </w:t>
      </w:r>
      <w:proofErr w:type="gramStart"/>
      <w:r w:rsidRPr="00185CF9">
        <w:rPr>
          <w:sz w:val="16"/>
        </w:rPr>
        <w:t>changes</w:t>
      </w:r>
      <w:proofErr w:type="gramEnd"/>
      <w:r w:rsidRPr="00185CF9">
        <w:rPr>
          <w:sz w:val="16"/>
        </w:rPr>
        <w:t xml:space="preserve"> and natural resources’ exhaustion, environmental threat is certainly one of the most serious modern problems. In the author’s opinion, the </w:t>
      </w:r>
      <w:proofErr w:type="spellStart"/>
      <w:r w:rsidRPr="00185CF9">
        <w:rPr>
          <w:sz w:val="16"/>
        </w:rPr>
        <w:t>favourable</w:t>
      </w:r>
      <w:proofErr w:type="spellEnd"/>
      <w:r w:rsidRPr="00185CF9">
        <w:rPr>
          <w:sz w:val="16"/>
        </w:rPr>
        <w:t xml:space="preserve"> environment is a condition for the correct and secure functioning of the social </w:t>
      </w:r>
      <w:proofErr w:type="gramStart"/>
      <w:r w:rsidRPr="00185CF9">
        <w:rPr>
          <w:sz w:val="16"/>
        </w:rPr>
        <w:t>relations’</w:t>
      </w:r>
      <w:proofErr w:type="gramEnd"/>
      <w:r w:rsidRPr="00185CF9">
        <w:rPr>
          <w:sz w:val="16"/>
        </w:rPr>
        <w:t xml:space="preserve"> system not only in a single state but also in other countries. </w:t>
      </w:r>
      <w:proofErr w:type="gramStart"/>
      <w:r w:rsidRPr="00185CF9">
        <w:rPr>
          <w:sz w:val="16"/>
        </w:rPr>
        <w:t>Therefore</w:t>
      </w:r>
      <w:proofErr w:type="gramEnd"/>
      <w:r w:rsidRPr="00185CF9">
        <w:rPr>
          <w:sz w:val="16"/>
        </w:rPr>
        <w:t xml:space="preserve"> while examining this institution in terms of value approach; we may say that it plays a security role in realization of other human rights and freedoms. Professor Nadezhda </w:t>
      </w:r>
      <w:proofErr w:type="spellStart"/>
      <w:r w:rsidRPr="00185CF9">
        <w:rPr>
          <w:sz w:val="16"/>
        </w:rPr>
        <w:t>Chertova</w:t>
      </w:r>
      <w:proofErr w:type="spellEnd"/>
      <w:r w:rsidRPr="00185CF9">
        <w:rPr>
          <w:sz w:val="16"/>
        </w:rPr>
        <w:t xml:space="preserve"> notes that the ecological component is revealed </w:t>
      </w:r>
      <w:proofErr w:type="gramStart"/>
      <w:r w:rsidRPr="00185CF9">
        <w:rPr>
          <w:sz w:val="16"/>
        </w:rPr>
        <w:t>more or less in</w:t>
      </w:r>
      <w:proofErr w:type="gramEnd"/>
      <w:r w:rsidRPr="00185CF9">
        <w:rPr>
          <w:sz w:val="16"/>
        </w:rPr>
        <w:t xml:space="preserve"> every type of rights.</w:t>
      </w:r>
      <w:proofErr w:type="gramStart"/>
      <w:r w:rsidRPr="00185CF9">
        <w:rPr>
          <w:sz w:val="16"/>
        </w:rPr>
        <w:t>44 !e</w:t>
      </w:r>
      <w:proofErr w:type="gramEnd"/>
      <w:r w:rsidRPr="00185CF9">
        <w:rPr>
          <w:sz w:val="16"/>
        </w:rPr>
        <w:t xml:space="preserve"> right to a </w:t>
      </w:r>
      <w:proofErr w:type="spellStart"/>
      <w:r w:rsidRPr="00185CF9">
        <w:rPr>
          <w:sz w:val="16"/>
        </w:rPr>
        <w:t>favourable</w:t>
      </w:r>
      <w:proofErr w:type="spellEnd"/>
      <w:r w:rsidRPr="00185CF9">
        <w:rPr>
          <w:sz w:val="16"/>
        </w:rPr>
        <w:t xml:space="preserve"> environment in varying degrees really ensures the full realization of civil (private), social as well as political, economic and cultural rights. A dangerous situation in the Arctic speaks well for the allotment with a matter of priority of the right to a </w:t>
      </w:r>
      <w:proofErr w:type="spellStart"/>
      <w:r w:rsidRPr="00185CF9">
        <w:rPr>
          <w:sz w:val="16"/>
        </w:rPr>
        <w:t>favourable</w:t>
      </w:r>
      <w:proofErr w:type="spellEnd"/>
      <w:r w:rsidRPr="00185CF9">
        <w:rPr>
          <w:sz w:val="16"/>
        </w:rPr>
        <w:t xml:space="preserve"> environment. </w:t>
      </w:r>
      <w:proofErr w:type="gramStart"/>
      <w:r w:rsidRPr="00185CF9">
        <w:rPr>
          <w:sz w:val="16"/>
        </w:rPr>
        <w:t>!e</w:t>
      </w:r>
      <w:proofErr w:type="gramEnd"/>
      <w:r w:rsidRPr="00185CF9">
        <w:rPr>
          <w:sz w:val="16"/>
        </w:rPr>
        <w:t xml:space="preserve"> experts suppose that in the Arctic environmental degradation scale is becoming dangerous, breach and destruction of natural eco-systems seriously damage the health of indigenous people of the North and migrants,45 many of which are still engaged in traditional way of life. !e examining of the materials of the Federal </w:t>
      </w:r>
      <w:proofErr w:type="spellStart"/>
      <w:r w:rsidRPr="00185CF9">
        <w:rPr>
          <w:sz w:val="16"/>
        </w:rPr>
        <w:t>infobase</w:t>
      </w:r>
      <w:proofErr w:type="spellEnd"/>
      <w:r w:rsidRPr="00185CF9">
        <w:rPr>
          <w:sz w:val="16"/>
        </w:rPr>
        <w:t xml:space="preserve"> of social-hygienic monitoring has shown that the high levels of water objects’ pollution are observed in the Nenets and Yamalo-Nenets Autonomous Districts, the Murmansk and Arkhangelsk Regions.46 !e author considers that ecologically-</w:t>
      </w:r>
      <w:proofErr w:type="spellStart"/>
      <w:r w:rsidRPr="00185CF9">
        <w:rPr>
          <w:sz w:val="16"/>
        </w:rPr>
        <w:t>unfavourable</w:t>
      </w:r>
      <w:proofErr w:type="spellEnd"/>
      <w:r w:rsidRPr="00185CF9">
        <w:rPr>
          <w:sz w:val="16"/>
        </w:rPr>
        <w:t xml:space="preserve"> situation in the Arctic zone may now obtain irreversible </w:t>
      </w:r>
      <w:proofErr w:type="spellStart"/>
      <w:r w:rsidRPr="00185CF9">
        <w:rPr>
          <w:sz w:val="16"/>
        </w:rPr>
        <w:t>e$ects</w:t>
      </w:r>
      <w:proofErr w:type="spellEnd"/>
      <w:r w:rsidRPr="00185CF9">
        <w:rPr>
          <w:sz w:val="16"/>
        </w:rPr>
        <w:t xml:space="preserve"> because the environment in the Arctic is unsustainable and practically cannot be reconstructed. </w:t>
      </w:r>
      <w:r w:rsidRPr="00F81194">
        <w:rPr>
          <w:rStyle w:val="StyleUnderline"/>
          <w:highlight w:val="yellow"/>
        </w:rPr>
        <w:t xml:space="preserve">Exploration </w:t>
      </w:r>
      <w:r w:rsidRPr="00185CF9">
        <w:rPr>
          <w:rStyle w:val="Emphasis"/>
          <w:highlight w:val="yellow"/>
        </w:rPr>
        <w:t>of</w:t>
      </w:r>
      <w:r w:rsidRPr="00F81194">
        <w:rPr>
          <w:rStyle w:val="StyleUnderline"/>
          <w:highlight w:val="yellow"/>
        </w:rPr>
        <w:t xml:space="preserve"> the Arctic demands</w:t>
      </w:r>
      <w:r w:rsidRPr="00185CF9">
        <w:rPr>
          <w:sz w:val="16"/>
        </w:rPr>
        <w:t xml:space="preserve"> </w:t>
      </w:r>
      <w:proofErr w:type="gramStart"/>
      <w:r w:rsidRPr="00185CF9">
        <w:rPr>
          <w:sz w:val="16"/>
        </w:rPr>
        <w:t>a special</w:t>
      </w:r>
      <w:proofErr w:type="gramEnd"/>
      <w:r w:rsidRPr="00185CF9">
        <w:rPr>
          <w:sz w:val="16"/>
        </w:rPr>
        <w:t xml:space="preserve"> </w:t>
      </w:r>
      <w:r w:rsidRPr="00F81194">
        <w:rPr>
          <w:rStyle w:val="StyleUnderline"/>
          <w:highlight w:val="yellow"/>
        </w:rPr>
        <w:t>ecological attention</w:t>
      </w:r>
      <w:r w:rsidRPr="00185CF9">
        <w:rPr>
          <w:sz w:val="16"/>
        </w:rPr>
        <w:t xml:space="preserve"> </w:t>
      </w:r>
      <w:r w:rsidRPr="00F81194">
        <w:rPr>
          <w:rStyle w:val="StyleUnderline"/>
          <w:highlight w:val="yellow"/>
        </w:rPr>
        <w:t>because it influences climate and weather formation</w:t>
      </w:r>
      <w:r w:rsidRPr="00185CF9">
        <w:rPr>
          <w:sz w:val="16"/>
        </w:rPr>
        <w:t xml:space="preserve"> on the Northern hemisphere a lot and it possesses a unique </w:t>
      </w:r>
      <w:proofErr w:type="gramStart"/>
      <w:r w:rsidRPr="00185CF9">
        <w:rPr>
          <w:sz w:val="16"/>
        </w:rPr>
        <w:t>naturally-ecological</w:t>
      </w:r>
      <w:proofErr w:type="gramEnd"/>
      <w:r w:rsidRPr="00185CF9">
        <w:rPr>
          <w:sz w:val="16"/>
        </w:rPr>
        <w:t xml:space="preserve"> space. </w:t>
      </w:r>
      <w:proofErr w:type="gramStart"/>
      <w:r w:rsidRPr="00185CF9">
        <w:rPr>
          <w:sz w:val="16"/>
        </w:rPr>
        <w:t>!e</w:t>
      </w:r>
      <w:proofErr w:type="gramEnd"/>
      <w:r w:rsidRPr="00185CF9">
        <w:rPr>
          <w:sz w:val="16"/>
        </w:rPr>
        <w:t xml:space="preserve"> Russian Arctic zone is characterized </w:t>
      </w:r>
      <w:proofErr w:type="gramStart"/>
      <w:r w:rsidRPr="00185CF9">
        <w:rPr>
          <w:sz w:val="16"/>
        </w:rPr>
        <w:t>by:</w:t>
      </w:r>
      <w:proofErr w:type="gramEnd"/>
      <w:r w:rsidRPr="00185CF9">
        <w:rPr>
          <w:sz w:val="16"/>
        </w:rPr>
        <w:t xml:space="preserve"> the local nature of the economic exploration of the territories, the remoteness and the inaccessibility of transport, the emergency vulnerability and slow reducibility of natural ecosystems.47 A </w:t>
      </w:r>
      <w:r w:rsidRPr="00F81194">
        <w:rPr>
          <w:rStyle w:val="StyleUnderline"/>
          <w:highlight w:val="yellow"/>
        </w:rPr>
        <w:t>major oil and gas deposits are concealed in the Arctic area.</w:t>
      </w:r>
      <w:r w:rsidRPr="00185CF9">
        <w:rPr>
          <w:sz w:val="16"/>
        </w:rPr>
        <w:t xml:space="preserve"> However, specialists note that oil-producing, oil-refining and gas industry are huge environmental pollutants and negatively affect chemical and physical influence on all natural components: lands, subsoil, forests, atmospheric air, water bodies, fauna, landscapes and ecosystems in whole.48 According to Vladimir </w:t>
      </w:r>
      <w:proofErr w:type="spellStart"/>
      <w:r w:rsidRPr="00185CF9">
        <w:rPr>
          <w:sz w:val="16"/>
        </w:rPr>
        <w:t>Komissarenko</w:t>
      </w:r>
      <w:proofErr w:type="spellEnd"/>
      <w:r w:rsidRPr="00185CF9">
        <w:rPr>
          <w:sz w:val="16"/>
        </w:rPr>
        <w:t xml:space="preserve">, in those subjects of the Russian Federation where enterprises of the industry are concentrated, the ecological situation is characterized as </w:t>
      </w:r>
      <w:proofErr w:type="spellStart"/>
      <w:r w:rsidRPr="00185CF9">
        <w:rPr>
          <w:sz w:val="16"/>
        </w:rPr>
        <w:t>unfavourable</w:t>
      </w:r>
      <w:proofErr w:type="spellEnd"/>
      <w:r w:rsidRPr="00185CF9">
        <w:rPr>
          <w:sz w:val="16"/>
        </w:rPr>
        <w:t xml:space="preserve"> and the environmental contamination level is evaluated to be high.49 !e environmental threat concealed in </w:t>
      </w:r>
      <w:r w:rsidRPr="00185CF9">
        <w:rPr>
          <w:rStyle w:val="StyleUnderline"/>
          <w:highlight w:val="yellow"/>
        </w:rPr>
        <w:t>the Arctic’s exploration dictates</w:t>
      </w:r>
      <w:r w:rsidRPr="00185CF9">
        <w:rPr>
          <w:sz w:val="16"/>
        </w:rPr>
        <w:t xml:space="preserve"> the necessity, first of all, in its </w:t>
      </w:r>
      <w:r w:rsidRPr="00185CF9">
        <w:rPr>
          <w:rStyle w:val="StyleUnderline"/>
          <w:highlight w:val="yellow"/>
        </w:rPr>
        <w:t>scientific study including</w:t>
      </w:r>
      <w:r w:rsidRPr="00185CF9">
        <w:rPr>
          <w:sz w:val="16"/>
        </w:rPr>
        <w:t xml:space="preserve"> not only concerning </w:t>
      </w:r>
      <w:r w:rsidRPr="00185CF9">
        <w:rPr>
          <w:rStyle w:val="StyleUnderline"/>
          <w:highlight w:val="yellow"/>
        </w:rPr>
        <w:t>searching</w:t>
      </w:r>
      <w:r>
        <w:rPr>
          <w:rStyle w:val="StyleUnderline"/>
          <w:highlight w:val="yellow"/>
        </w:rPr>
        <w:t xml:space="preserve"> </w:t>
      </w:r>
      <w:r w:rsidRPr="00185CF9">
        <w:rPr>
          <w:rStyle w:val="StyleUnderline"/>
          <w:highlight w:val="yellow"/>
        </w:rPr>
        <w:t>and developing of natural resources but also protecting of the Arctic and arctic</w:t>
      </w:r>
      <w:r>
        <w:rPr>
          <w:rStyle w:val="StyleUnderline"/>
          <w:highlight w:val="yellow"/>
        </w:rPr>
        <w:t xml:space="preserve"> </w:t>
      </w:r>
      <w:r w:rsidRPr="00185CF9">
        <w:rPr>
          <w:rStyle w:val="StyleUnderline"/>
          <w:highlight w:val="yellow"/>
        </w:rPr>
        <w:t>states environment; and</w:t>
      </w:r>
      <w:r w:rsidRPr="00185CF9">
        <w:rPr>
          <w:sz w:val="16"/>
        </w:rPr>
        <w:t xml:space="preserve"> secondly, in </w:t>
      </w:r>
      <w:r w:rsidRPr="00185CF9">
        <w:rPr>
          <w:rStyle w:val="StyleUnderline"/>
          <w:highlight w:val="yellow"/>
        </w:rPr>
        <w:t>domestic and international monitoring of the</w:t>
      </w:r>
      <w:r>
        <w:rPr>
          <w:rStyle w:val="StyleUnderline"/>
          <w:highlight w:val="yellow"/>
        </w:rPr>
        <w:t xml:space="preserve"> </w:t>
      </w:r>
      <w:r w:rsidRPr="00185CF9">
        <w:rPr>
          <w:rStyle w:val="StyleUnderline"/>
          <w:highlight w:val="yellow"/>
        </w:rPr>
        <w:t>environment</w:t>
      </w:r>
      <w:r w:rsidRPr="00185CF9">
        <w:rPr>
          <w:sz w:val="16"/>
        </w:rPr>
        <w:t>. In the case of obvious threat of violation or actual violation of environmental legislation and effective international standards, all the activities on the Arctic’s exploration should be blocked till the danger or violation are eliminated.</w:t>
      </w:r>
    </w:p>
    <w:p w14:paraId="644C39AC" w14:textId="77777777" w:rsidR="00E15A37" w:rsidRDefault="00E15A37" w:rsidP="00E15A37"/>
    <w:p w14:paraId="761F0B19" w14:textId="77777777" w:rsidR="00BF4BB7" w:rsidRDefault="00BF4BB7" w:rsidP="00BF4BB7"/>
    <w:p w14:paraId="4898E433" w14:textId="77777777" w:rsidR="00BF4BB7" w:rsidRDefault="00BF4BB7" w:rsidP="00BF4BB7"/>
    <w:p w14:paraId="7AC4B91E" w14:textId="6229DBC9" w:rsidR="00BF4BB7" w:rsidRDefault="00BF4BB7" w:rsidP="00BF4BB7">
      <w:pPr>
        <w:pStyle w:val="Heading4"/>
      </w:pPr>
      <w:r>
        <w:t xml:space="preserve">Violation—The </w:t>
      </w:r>
      <w:proofErr w:type="spellStart"/>
      <w:r>
        <w:t>aff</w:t>
      </w:r>
      <w:proofErr w:type="spellEnd"/>
      <w:r>
        <w:t xml:space="preserve"> Does Exploration “in” the Arctic but it is not “of” the Arctic</w:t>
      </w:r>
    </w:p>
    <w:p w14:paraId="37475BBF" w14:textId="24149F03" w:rsidR="00E15A37" w:rsidRDefault="00E15A37" w:rsidP="00E15A37">
      <w:pPr>
        <w:pStyle w:val="Heading4"/>
      </w:pPr>
      <w:r>
        <w:t>The affirmative expands BMD activities “in” the Arctic that are for the purpose of detecting and shooting down missiles that cross the Arctic—It does not act to explore or develop the Arctic itself</w:t>
      </w:r>
      <w:r w:rsidR="003B5761">
        <w:t>—it merely uses the Arctic to find and shoot down missiles</w:t>
      </w:r>
    </w:p>
    <w:p w14:paraId="07F43475" w14:textId="77777777" w:rsidR="003B5761" w:rsidRDefault="003B5761" w:rsidP="003B5761">
      <w:pPr>
        <w:pStyle w:val="Heading4"/>
      </w:pPr>
      <w:r>
        <w:t>Golden Dome radar “in” the Arctic tracks missile and space objects – not the Arctic itself</w:t>
      </w:r>
    </w:p>
    <w:p w14:paraId="3E8D3137" w14:textId="77777777" w:rsidR="003B5761" w:rsidRDefault="003B5761" w:rsidP="003B5761">
      <w:r w:rsidRPr="00F759B2">
        <w:rPr>
          <w:rStyle w:val="Style13ptBold"/>
        </w:rPr>
        <w:t>Army Technology 25,</w:t>
      </w:r>
      <w:r>
        <w:t xml:space="preserve"> (June 25, 2025, US advances missile </w:t>
      </w:r>
      <w:proofErr w:type="spellStart"/>
      <w:r>
        <w:t>defence</w:t>
      </w:r>
      <w:proofErr w:type="spellEnd"/>
      <w:r>
        <w:t xml:space="preserve"> with LRDR system test, </w:t>
      </w:r>
      <w:hyperlink r:id="rId6" w:history="1">
        <w:r w:rsidRPr="005313BF">
          <w:rPr>
            <w:rStyle w:val="Hyperlink"/>
          </w:rPr>
          <w:t>https://www.army-technology.com/news/us-lrdr-missile-defence/?cf-view</w:t>
        </w:r>
      </w:hyperlink>
      <w:r>
        <w:t>)</w:t>
      </w:r>
    </w:p>
    <w:p w14:paraId="49A5D41C" w14:textId="77777777" w:rsidR="003B5761" w:rsidRDefault="003B5761" w:rsidP="003B5761">
      <w:r>
        <w:t xml:space="preserve">The US Department of Defense (DoD) has tested its </w:t>
      </w:r>
      <w:proofErr w:type="gramStart"/>
      <w:r>
        <w:t>Long Range</w:t>
      </w:r>
      <w:proofErr w:type="gramEnd"/>
      <w:r>
        <w:t xml:space="preserve"> Discrimination Radar (</w:t>
      </w:r>
      <w:r w:rsidRPr="00837995">
        <w:rPr>
          <w:rStyle w:val="StyleUnderline"/>
          <w:highlight w:val="yellow"/>
        </w:rPr>
        <w:t>LRDR</w:t>
      </w:r>
      <w:r>
        <w:t xml:space="preserve">) at Clear Space Force Station </w:t>
      </w:r>
      <w:r w:rsidRPr="00837995">
        <w:rPr>
          <w:rStyle w:val="StyleUnderline"/>
          <w:highlight w:val="yellow"/>
        </w:rPr>
        <w:t>in Alaska</w:t>
      </w:r>
      <w:r>
        <w:t xml:space="preserve"> on 23 June 2025. During the test, designated as Flight Test Other-26a (FTX-26a), the Missile Defense Agency (MDA) launched a target over the Northern Pacific Ocean. The projectile travelled more than 2,000km before entering the radar range of the LRDR system. The radar detected, tracked, and reported data about the missile target to the command-and-control battle management and communications (C2BMC) network, statement from Lockheed Martin said. MDA director Lt. Gen. Heath Collins said: “This was a key test in the development of the LRDR system and its integration into the C2BMC network. “LRDR </w:t>
      </w:r>
      <w:r w:rsidRPr="00837995">
        <w:rPr>
          <w:rStyle w:val="StyleUnderline"/>
          <w:highlight w:val="yellow"/>
        </w:rPr>
        <w:t>will provide</w:t>
      </w:r>
      <w:r>
        <w:t xml:space="preserve"> USNORTHCOM and the United States Space Force with </w:t>
      </w:r>
      <w:r w:rsidRPr="00837995">
        <w:rPr>
          <w:rStyle w:val="StyleUnderline"/>
          <w:highlight w:val="yellow"/>
        </w:rPr>
        <w:t>the ability to precisely track ballistic missile threats as well as</w:t>
      </w:r>
      <w:r>
        <w:t xml:space="preserve"> other </w:t>
      </w:r>
      <w:r w:rsidRPr="00837995">
        <w:rPr>
          <w:rStyle w:val="StyleUnderline"/>
          <w:highlight w:val="yellow"/>
        </w:rPr>
        <w:t>space objects</w:t>
      </w:r>
      <w:r>
        <w:t xml:space="preserve">, advancing our ability to deter adversaries and bolster our homeland missile </w:t>
      </w:r>
      <w:proofErr w:type="spellStart"/>
      <w:r>
        <w:t>defence</w:t>
      </w:r>
      <w:proofErr w:type="spellEnd"/>
      <w:r>
        <w:t xml:space="preserve">.” The tasks performed by </w:t>
      </w:r>
      <w:r w:rsidRPr="00837995">
        <w:rPr>
          <w:rStyle w:val="StyleUnderline"/>
          <w:highlight w:val="yellow"/>
        </w:rPr>
        <w:t>the radar are key for the</w:t>
      </w:r>
      <w:r>
        <w:t xml:space="preserve"> US $175bn </w:t>
      </w:r>
      <w:r w:rsidRPr="00837995">
        <w:rPr>
          <w:rStyle w:val="StyleUnderline"/>
          <w:highlight w:val="yellow"/>
        </w:rPr>
        <w:t xml:space="preserve">Golden Dome </w:t>
      </w:r>
      <w:proofErr w:type="spellStart"/>
      <w:r w:rsidRPr="00837995">
        <w:rPr>
          <w:rStyle w:val="StyleUnderline"/>
          <w:highlight w:val="yellow"/>
        </w:rPr>
        <w:t>programme</w:t>
      </w:r>
      <w:proofErr w:type="spellEnd"/>
      <w:r>
        <w:t xml:space="preserve">, which aimed to deter and </w:t>
      </w:r>
      <w:proofErr w:type="gramStart"/>
      <w:r>
        <w:t>defend</w:t>
      </w:r>
      <w:proofErr w:type="gramEnd"/>
      <w:r>
        <w:t xml:space="preserve"> aerial threats. </w:t>
      </w:r>
      <w:r w:rsidRPr="00837995">
        <w:rPr>
          <w:rStyle w:val="StyleUnderline"/>
          <w:highlight w:val="yellow"/>
        </w:rPr>
        <w:t>This radar</w:t>
      </w:r>
      <w:r>
        <w:t xml:space="preserve"> technology </w:t>
      </w:r>
      <w:proofErr w:type="gramStart"/>
      <w:r>
        <w:t>i</w:t>
      </w:r>
      <w:r w:rsidRPr="00837995">
        <w:rPr>
          <w:rStyle w:val="StyleUnderline"/>
          <w:highlight w:val="yellow"/>
        </w:rPr>
        <w:t>s capable of identifying</w:t>
      </w:r>
      <w:proofErr w:type="gramEnd"/>
      <w:r w:rsidRPr="00837995">
        <w:rPr>
          <w:rStyle w:val="StyleUnderline"/>
          <w:highlight w:val="yellow"/>
        </w:rPr>
        <w:t xml:space="preserve"> missile threats originating from Russia or China</w:t>
      </w:r>
      <w:r>
        <w:t xml:space="preserve">, Reuters said in its report. </w:t>
      </w:r>
      <w:r w:rsidRPr="00837995">
        <w:rPr>
          <w:rStyle w:val="StyleUnderline"/>
          <w:highlight w:val="yellow"/>
        </w:rPr>
        <w:t>The radar also</w:t>
      </w:r>
      <w:r>
        <w:t xml:space="preserve"> demonstrated its capability to </w:t>
      </w:r>
      <w:r w:rsidRPr="00837995">
        <w:rPr>
          <w:rStyle w:val="StyleUnderline"/>
          <w:highlight w:val="yellow"/>
        </w:rPr>
        <w:t>track satellites, debris, and orbital threats.</w:t>
      </w:r>
      <w:r>
        <w:t xml:space="preserve"> US Northern Command Deputy Commander Lt. Gen. A.C. Roper said: “This long</w:t>
      </w:r>
      <w:r>
        <w:rPr>
          <w:rFonts w:ascii="Cambria Math" w:hAnsi="Cambria Math" w:cs="Cambria Math"/>
        </w:rPr>
        <w:t>‑</w:t>
      </w:r>
      <w:r>
        <w:t>range discrimination radar is designed to defend the homeland by providing [the] unparalleled ability to search, track and discriminate multiple objects simultaneously.</w:t>
      </w:r>
      <w:r>
        <w:rPr>
          <w:rFonts w:ascii="Calibri" w:hAnsi="Calibri" w:cs="Calibri"/>
        </w:rPr>
        <w:t>”</w:t>
      </w:r>
      <w:r>
        <w:t xml:space="preserve"> The Golden Dome, which is anticipated to be operational by January 2029, has encountered political hurdles and uncertainties surrounding its funding due to its hefty price tag, according to the news agency. In April 2025, the US Army and Lockheed Martin completed the short-range production qualification test launch of the precision strike missile from an M270A2 Multiple Launch Rocket System launcher.</w:t>
      </w:r>
    </w:p>
    <w:p w14:paraId="3130C6CC" w14:textId="77777777" w:rsidR="00E15A37" w:rsidRDefault="00E15A37" w:rsidP="00E15A37"/>
    <w:p w14:paraId="01C6DD39" w14:textId="77777777" w:rsidR="003B5761" w:rsidRPr="003F6143" w:rsidRDefault="003B5761" w:rsidP="003B5761">
      <w:pPr>
        <w:pStyle w:val="Heading4"/>
      </w:pPr>
      <w:r w:rsidRPr="00BA45FE">
        <w:t>“In” the Arctic does not mean “of</w:t>
      </w:r>
      <w:r>
        <w:t>”</w:t>
      </w:r>
      <w:r w:rsidRPr="00BA45FE">
        <w:t xml:space="preserve"> the Arctic—Definitions in the context of exploration prove</w:t>
      </w:r>
      <w:r>
        <w:t>--</w:t>
      </w:r>
      <w:r w:rsidRPr="003F6143">
        <w:t>Outer space example proves object relation</w:t>
      </w:r>
    </w:p>
    <w:p w14:paraId="452188FB" w14:textId="77777777" w:rsidR="003B5761" w:rsidRDefault="003B5761" w:rsidP="003B5761">
      <w:proofErr w:type="spellStart"/>
      <w:r w:rsidRPr="003F6143">
        <w:rPr>
          <w:rStyle w:val="Style13ptBold"/>
        </w:rPr>
        <w:t>Bocksteigel</w:t>
      </w:r>
      <w:proofErr w:type="spellEnd"/>
      <w:r w:rsidRPr="003F6143">
        <w:rPr>
          <w:rStyle w:val="Style13ptBold"/>
        </w:rPr>
        <w:t xml:space="preserve"> 95</w:t>
      </w:r>
      <w:r w:rsidRPr="003F6143">
        <w:t xml:space="preserve"> </w:t>
      </w:r>
      <w:r>
        <w:t xml:space="preserve"> Dr. Karl-Heinz </w:t>
      </w:r>
      <w:r w:rsidRPr="000950E7">
        <w:t>Bocksteigel</w:t>
      </w:r>
      <w:r w:rsidRPr="003F6143">
        <w:rPr>
          <w:rStyle w:val="Style13ptBold"/>
        </w:rPr>
        <w:t xml:space="preserve"> </w:t>
      </w:r>
      <w:r w:rsidRPr="003F6143">
        <w:t xml:space="preserve">Director of the Institute of Air and Space Law and Holder of the Chair for International Business Law at the University of Cologne, Germany; Chairman of Council of the National German Space Agency (DARA); Chairman of the Space Law Committee of the International Law Association; Member of the Board of Directors of the International Institute of Space Law; Member of the Council of the ICC Institute of International Business Law and Practice. </w:t>
      </w:r>
      <w:r>
        <w:t xml:space="preserve">    1995 </w:t>
      </w:r>
      <w:r w:rsidRPr="003F6143">
        <w:t xml:space="preserve">Research and invention in outer space: liability and intellectual property rights - ed: </w:t>
      </w:r>
      <w:r>
        <w:t xml:space="preserve">Sa'id </w:t>
      </w:r>
      <w:proofErr w:type="spellStart"/>
      <w:r w:rsidRPr="003F6143">
        <w:t>Mosteshar</w:t>
      </w:r>
      <w:proofErr w:type="spellEnd"/>
      <w:r>
        <w:t xml:space="preserve">, ed p. </w:t>
      </w:r>
      <w:proofErr w:type="gramStart"/>
      <w:r>
        <w:t xml:space="preserve">3 </w:t>
      </w:r>
      <w:r w:rsidRPr="003F6143">
        <w:t xml:space="preserve"> </w:t>
      </w:r>
      <w:r>
        <w:t>Google</w:t>
      </w:r>
      <w:proofErr w:type="gramEnd"/>
      <w:r>
        <w:t xml:space="preserve"> Books excerpt, </w:t>
      </w:r>
      <w:r w:rsidRPr="008E0787">
        <w:t>https://www.google.com/books/edition/Research_and_Invention_in_Outer_Space/T4cGeX1dq5cC?hl=en&amp;gbpv=1&amp;pg=PR3&amp;printsec=frontcover</w:t>
      </w:r>
      <w:r>
        <w:t>)</w:t>
      </w:r>
    </w:p>
    <w:p w14:paraId="3290E4A5" w14:textId="77777777" w:rsidR="003B5761" w:rsidRDefault="003B5761" w:rsidP="003B5761">
      <w:pPr>
        <w:pStyle w:val="CardIndented"/>
        <w:ind w:left="0"/>
        <w:rPr>
          <w:rStyle w:val="StyleUnderline"/>
        </w:rPr>
      </w:pPr>
      <w:r w:rsidRPr="000950E7">
        <w:t xml:space="preserve">The official title of the Outer Space </w:t>
      </w:r>
      <w:proofErr w:type="gramStart"/>
      <w:r w:rsidRPr="000950E7">
        <w:t>Treaty (‘</w:t>
      </w:r>
      <w:proofErr w:type="gramEnd"/>
      <w:r w:rsidRPr="000950E7">
        <w:t xml:space="preserve">OST’) mentions both exploration and use of outer space as the two ‘activities of </w:t>
      </w:r>
      <w:proofErr w:type="gramStart"/>
      <w:r w:rsidRPr="000950E7">
        <w:t>States’</w:t>
      </w:r>
      <w:proofErr w:type="gramEnd"/>
      <w:r w:rsidRPr="000950E7">
        <w:t xml:space="preserve"> which one </w:t>
      </w:r>
      <w:proofErr w:type="gramStart"/>
      <w:r w:rsidRPr="000950E7">
        <w:t>has to</w:t>
      </w:r>
      <w:proofErr w:type="gramEnd"/>
      <w:r w:rsidRPr="000950E7">
        <w:t xml:space="preserve"> take into </w:t>
      </w:r>
      <w:proofErr w:type="gramStart"/>
      <w:r w:rsidRPr="000950E7">
        <w:t>account</w:t>
      </w:r>
      <w:proofErr w:type="gramEnd"/>
      <w:r w:rsidRPr="000950E7">
        <w:t xml:space="preserve"> and which are therefore covered by the Outer Space Treaty. The same pair of terms appears again in the Preamble as well as further articles such as Article I and Article III of the Treaty. Other articles and other space treaties either take up only one of these two terms or use a general terms such as ‘activities in outer space’ (Art. VI, OST) or generally deal with ‘objects launched into outer space’ (Art. VII, Art. VIII, OST and the Registration Convention) or ‘space objects’ (Liability Convention) or finally ‘activities of States on the Moon and other celestial bodies’ (Moon Treaty). At first sight the distinction between exploration and use may seem sufficiently clear. </w:t>
      </w:r>
      <w:proofErr w:type="gramStart"/>
      <w:r w:rsidRPr="000950E7">
        <w:t>Indeed</w:t>
      </w:r>
      <w:proofErr w:type="gramEnd"/>
      <w:r w:rsidRPr="000950E7">
        <w:t xml:space="preserve"> in connection with most space activities there may be little doubt which of these two terms is applicable. First doubts appear, however, because </w:t>
      </w:r>
      <w:r w:rsidRPr="009B4567">
        <w:rPr>
          <w:rStyle w:val="StyleUnderline"/>
          <w:highlight w:val="yellow"/>
        </w:rPr>
        <w:t>the Outer Space Treaty speaks of exploration ‘of outer space’</w:t>
      </w:r>
      <w:r w:rsidRPr="000950E7">
        <w:rPr>
          <w:rStyle w:val="StyleUnderline"/>
        </w:rPr>
        <w:t xml:space="preserve">. </w:t>
      </w:r>
      <w:r w:rsidRPr="009B4567">
        <w:rPr>
          <w:rStyle w:val="StyleUnderline"/>
          <w:highlight w:val="yellow"/>
        </w:rPr>
        <w:t>This</w:t>
      </w:r>
      <w:r w:rsidRPr="000950E7">
        <w:rPr>
          <w:rStyle w:val="StyleUnderline"/>
        </w:rPr>
        <w:t xml:space="preserve"> </w:t>
      </w:r>
      <w:r w:rsidRPr="009B4567">
        <w:rPr>
          <w:rStyle w:val="StyleUnderline"/>
          <w:highlight w:val="yellow"/>
        </w:rPr>
        <w:t>wording</w:t>
      </w:r>
      <w:r w:rsidRPr="000950E7">
        <w:rPr>
          <w:rStyle w:val="StyleUnderline"/>
        </w:rPr>
        <w:t xml:space="preserve"> could be interpreted to </w:t>
      </w:r>
      <w:r w:rsidRPr="009B4567">
        <w:rPr>
          <w:rStyle w:val="StyleUnderline"/>
          <w:highlight w:val="yellow"/>
        </w:rPr>
        <w:t>mean that space must be the object of exploration</w:t>
      </w:r>
      <w:r w:rsidRPr="000950E7">
        <w:rPr>
          <w:rStyle w:val="StyleUnderline"/>
        </w:rPr>
        <w:t xml:space="preserve">. The consequence would be that the great part of </w:t>
      </w:r>
      <w:r w:rsidRPr="009B4567">
        <w:rPr>
          <w:rStyle w:val="StyleUnderline"/>
          <w:highlight w:val="yellow"/>
        </w:rPr>
        <w:t>research</w:t>
      </w:r>
      <w:r w:rsidRPr="000950E7">
        <w:rPr>
          <w:rStyle w:val="StyleUnderline"/>
        </w:rPr>
        <w:t xml:space="preserve"> which </w:t>
      </w:r>
      <w:proofErr w:type="gramStart"/>
      <w:r w:rsidRPr="000950E7">
        <w:rPr>
          <w:rStyle w:val="StyleUnderline"/>
        </w:rPr>
        <w:t>has to</w:t>
      </w:r>
      <w:proofErr w:type="gramEnd"/>
      <w:r w:rsidRPr="000950E7">
        <w:rPr>
          <w:rStyle w:val="StyleUnderline"/>
        </w:rPr>
        <w:t xml:space="preserve"> take place ‘</w:t>
      </w:r>
      <w:r w:rsidRPr="009B4567">
        <w:rPr>
          <w:rStyle w:val="StyleUnderline"/>
          <w:highlight w:val="yellow"/>
        </w:rPr>
        <w:t>in space</w:t>
      </w:r>
      <w:r w:rsidRPr="000950E7">
        <w:rPr>
          <w:rStyle w:val="StyleUnderline"/>
        </w:rPr>
        <w:t xml:space="preserve">’ in view of the specific physical conditions there, but </w:t>
      </w:r>
      <w:r w:rsidRPr="009B4567">
        <w:rPr>
          <w:rStyle w:val="StyleUnderline"/>
          <w:highlight w:val="yellow"/>
        </w:rPr>
        <w:t>which has as its object specific materials</w:t>
      </w:r>
      <w:r w:rsidRPr="000950E7">
        <w:rPr>
          <w:rStyle w:val="StyleUnderline"/>
        </w:rPr>
        <w:t xml:space="preserve">, </w:t>
      </w:r>
      <w:r w:rsidRPr="009B4567">
        <w:rPr>
          <w:rStyle w:val="StyleUnderline"/>
          <w:highlight w:val="yellow"/>
        </w:rPr>
        <w:t>would not be covered and might only be considered as ‘use’ of space.</w:t>
      </w:r>
    </w:p>
    <w:p w14:paraId="14FB24FE" w14:textId="77777777" w:rsidR="003B5761" w:rsidRPr="00E15A37" w:rsidRDefault="003B5761" w:rsidP="00E15A37"/>
    <w:p w14:paraId="6F738E65" w14:textId="77777777" w:rsidR="00BF4BB7" w:rsidRDefault="00BF4BB7" w:rsidP="00BF4BB7"/>
    <w:p w14:paraId="3BC39676" w14:textId="29977892" w:rsidR="00BF4BB7" w:rsidRDefault="00BF4BB7" w:rsidP="00BF4BB7">
      <w:pPr>
        <w:pStyle w:val="Heading4"/>
      </w:pPr>
      <w:r>
        <w:t>It’s a voting Issue</w:t>
      </w:r>
      <w:r w:rsidR="003B5761">
        <w:t xml:space="preserve"> for limiting the topic</w:t>
      </w:r>
    </w:p>
    <w:p w14:paraId="7BBFE9BC" w14:textId="66E70E2E" w:rsidR="00BF4BB7" w:rsidRDefault="00BF4BB7" w:rsidP="00BF4BB7">
      <w:pPr>
        <w:pStyle w:val="Heading4"/>
      </w:pPr>
      <w:r>
        <w:t xml:space="preserve">The Affirmative massively expands the topic by conflating “in” with “of” and making any actions in the arctic topical. </w:t>
      </w:r>
    </w:p>
    <w:p w14:paraId="306A69FD" w14:textId="77777777" w:rsidR="00BF4BB7" w:rsidRDefault="00BF4BB7" w:rsidP="00BF4BB7"/>
    <w:p w14:paraId="6BAA0CF1" w14:textId="453C2146" w:rsidR="00BF4BB7" w:rsidRDefault="00BF4BB7" w:rsidP="00BF4BB7">
      <w:pPr>
        <w:pStyle w:val="Heading2"/>
      </w:pPr>
      <w:r>
        <w:t>Extensions</w:t>
      </w:r>
    </w:p>
    <w:p w14:paraId="49D223F2" w14:textId="77777777" w:rsidR="00BF4BB7" w:rsidRDefault="00BF4BB7" w:rsidP="00BF4BB7"/>
    <w:p w14:paraId="5102AB5B" w14:textId="6F2DF361" w:rsidR="003B5761" w:rsidRDefault="003B5761" w:rsidP="003B5761">
      <w:pPr>
        <w:pStyle w:val="Heading3"/>
      </w:pPr>
      <w:r>
        <w:t>Contextual “of the Arctic” means object</w:t>
      </w:r>
    </w:p>
    <w:p w14:paraId="7B5216BC" w14:textId="77777777" w:rsidR="00BF4BB7" w:rsidRPr="00BF4BB7" w:rsidRDefault="00BF4BB7" w:rsidP="00BF4BB7"/>
    <w:p w14:paraId="5732B1BF" w14:textId="77777777" w:rsidR="00A20AB5" w:rsidRDefault="00A20AB5" w:rsidP="00A20AB5">
      <w:pPr>
        <w:pStyle w:val="Heading4"/>
      </w:pPr>
      <w:r>
        <w:t>Exploration or development “of” the Arctic as an object requires focus on the Arctic itself as the subject of E &amp; D</w:t>
      </w:r>
    </w:p>
    <w:p w14:paraId="4ED9D4E9" w14:textId="77777777" w:rsidR="00A20AB5" w:rsidRDefault="00A20AB5" w:rsidP="00A20AB5">
      <w:r w:rsidRPr="00500FD4">
        <w:rPr>
          <w:rStyle w:val="Style13ptBold"/>
        </w:rPr>
        <w:t>Zhuravel 18,</w:t>
      </w:r>
      <w:r>
        <w:t xml:space="preserve"> Associate Professor, leading researcher The Institute of Europe of RAS (Valery, The Arctic as a constantly evolving multidimensional space, Arctic and North. 2018. No. 31, </w:t>
      </w:r>
      <w:r w:rsidRPr="00B56D71">
        <w:t>https://arcticandnorth.ru/upload/uf/d81/AaN_31.pdf</w:t>
      </w:r>
      <w:r>
        <w:t>)</w:t>
      </w:r>
    </w:p>
    <w:p w14:paraId="15C9D766" w14:textId="77777777" w:rsidR="00A20AB5" w:rsidRPr="001C34A9" w:rsidRDefault="00A20AB5" w:rsidP="00A20AB5">
      <w:pPr>
        <w:rPr>
          <w:sz w:val="16"/>
        </w:rPr>
      </w:pPr>
      <w:r w:rsidRPr="001C34A9">
        <w:rPr>
          <w:rStyle w:val="StyleUnderline"/>
          <w:highlight w:val="yellow"/>
        </w:rPr>
        <w:t>The Arctic as an object</w:t>
      </w:r>
      <w:r w:rsidRPr="001C34A9">
        <w:rPr>
          <w:sz w:val="16"/>
        </w:rPr>
        <w:t xml:space="preserve"> and subject of research </w:t>
      </w:r>
      <w:r w:rsidRPr="001C34A9">
        <w:rPr>
          <w:rStyle w:val="StyleUnderline"/>
          <w:highlight w:val="yellow"/>
        </w:rPr>
        <w:t>is studied by many scientific disciplines</w:t>
      </w:r>
      <w:r w:rsidRPr="001C34A9">
        <w:rPr>
          <w:sz w:val="16"/>
        </w:rPr>
        <w:t xml:space="preserve">. In the humanities, the problem of the multidimensionality of the Arctic, in our opinion, is the most fruitfully studied by the doctor of historical sciences, </w:t>
      </w:r>
      <w:proofErr w:type="gramStart"/>
      <w:r w:rsidRPr="001C34A9">
        <w:rPr>
          <w:sz w:val="16"/>
        </w:rPr>
        <w:t>professor</w:t>
      </w:r>
      <w:proofErr w:type="gramEnd"/>
      <w:r w:rsidRPr="001C34A9">
        <w:rPr>
          <w:sz w:val="16"/>
        </w:rPr>
        <w:t xml:space="preserve"> Yuriy Fedorovich Lukin [1, 2, 3, Lukin </w:t>
      </w:r>
      <w:proofErr w:type="spellStart"/>
      <w:r w:rsidRPr="001C34A9">
        <w:rPr>
          <w:sz w:val="16"/>
        </w:rPr>
        <w:t>Yu.F</w:t>
      </w:r>
      <w:proofErr w:type="spellEnd"/>
      <w:r w:rsidRPr="001C34A9">
        <w:rPr>
          <w:sz w:val="16"/>
        </w:rPr>
        <w:t xml:space="preserve">.]. One should agree with the thesis of the scientist that </w:t>
      </w:r>
      <w:r w:rsidRPr="001C34A9">
        <w:rPr>
          <w:rStyle w:val="StyleUnderline"/>
          <w:highlight w:val="yellow"/>
        </w:rPr>
        <w:t>“the Arctic as a single conjugate</w:t>
      </w:r>
      <w:r>
        <w:rPr>
          <w:rStyle w:val="StyleUnderline"/>
          <w:highlight w:val="yellow"/>
        </w:rPr>
        <w:t xml:space="preserve"> </w:t>
      </w:r>
      <w:r w:rsidRPr="001C34A9">
        <w:rPr>
          <w:rStyle w:val="StyleUnderline"/>
          <w:highlight w:val="yellow"/>
        </w:rPr>
        <w:t>and</w:t>
      </w:r>
      <w:r w:rsidRPr="001C34A9">
        <w:rPr>
          <w:sz w:val="16"/>
        </w:rPr>
        <w:t xml:space="preserve"> interpenetrating </w:t>
      </w:r>
      <w:r w:rsidRPr="001C34A9">
        <w:rPr>
          <w:rStyle w:val="StyleUnderline"/>
          <w:highlight w:val="yellow"/>
        </w:rPr>
        <w:t>object of research</w:t>
      </w:r>
      <w:r w:rsidRPr="001C34A9">
        <w:rPr>
          <w:sz w:val="16"/>
        </w:rPr>
        <w:t xml:space="preserve"> conceptually requires the integration of existing branches of scientific knowledge based on an interdisciplinary approach, and in practice, it </w:t>
      </w:r>
      <w:r w:rsidRPr="001C34A9">
        <w:rPr>
          <w:rStyle w:val="StyleUnderline"/>
          <w:highlight w:val="yellow"/>
        </w:rPr>
        <w:t>requires</w:t>
      </w:r>
      <w:r w:rsidRPr="001C34A9">
        <w:rPr>
          <w:sz w:val="16"/>
        </w:rPr>
        <w:t xml:space="preserve"> the cooperation of the available resources of Arctic societies, states and business, [2, Lukin, </w:t>
      </w:r>
      <w:proofErr w:type="spellStart"/>
      <w:r w:rsidRPr="001C34A9">
        <w:rPr>
          <w:sz w:val="16"/>
        </w:rPr>
        <w:t>Yu.F</w:t>
      </w:r>
      <w:proofErr w:type="spellEnd"/>
      <w:r w:rsidRPr="001C34A9">
        <w:rPr>
          <w:sz w:val="16"/>
        </w:rPr>
        <w:t xml:space="preserve">., p. 3]. On March 30, 2017 in Arkhangelsk at the IV International Arctic Forum “Arctic: Territory of Dialogue”1 , President of Russia V.V. Putin said: “Our goal is to ensure </w:t>
      </w:r>
      <w:r w:rsidRPr="001C34A9">
        <w:rPr>
          <w:rStyle w:val="StyleUnderline"/>
          <w:highlight w:val="yellow"/>
        </w:rPr>
        <w:t>sustainable development of</w:t>
      </w:r>
      <w:r>
        <w:rPr>
          <w:rStyle w:val="StyleUnderline"/>
          <w:highlight w:val="yellow"/>
        </w:rPr>
        <w:t xml:space="preserve"> </w:t>
      </w:r>
      <w:r w:rsidRPr="001C34A9">
        <w:rPr>
          <w:rStyle w:val="StyleUnderline"/>
          <w:highlight w:val="yellow"/>
        </w:rPr>
        <w:t>the Arctic,</w:t>
      </w:r>
      <w:r w:rsidRPr="001C34A9">
        <w:rPr>
          <w:sz w:val="16"/>
        </w:rPr>
        <w:t xml:space="preserve"> and this is the creation of modern infrastructure, development of resources, development of industrial base, </w:t>
      </w:r>
      <w:r w:rsidRPr="001C34A9">
        <w:rPr>
          <w:rStyle w:val="StyleUnderline"/>
          <w:highlight w:val="yellow"/>
        </w:rPr>
        <w:t>improving the quality of life of the indigenous peoples of the North</w:t>
      </w:r>
      <w:r w:rsidRPr="001C34A9">
        <w:rPr>
          <w:sz w:val="16"/>
        </w:rPr>
        <w:t xml:space="preserve">, pre- serving their distinctive culture, their traditions”2 . This speech of the President covers all aspects of the </w:t>
      </w:r>
      <w:r w:rsidRPr="001C34A9">
        <w:rPr>
          <w:rStyle w:val="StyleUnderline"/>
          <w:highlight w:val="yellow"/>
        </w:rPr>
        <w:t xml:space="preserve">Arctic </w:t>
      </w:r>
      <w:r w:rsidRPr="00A20AB5">
        <w:rPr>
          <w:rStyle w:val="StyleUnderline"/>
          <w:highlight w:val="yellow"/>
        </w:rPr>
        <w:t>development, allows</w:t>
      </w:r>
      <w:r w:rsidRPr="001C34A9">
        <w:rPr>
          <w:sz w:val="16"/>
        </w:rPr>
        <w:t xml:space="preserve"> us to imagine its full-fledged activity model and to take a comprehensive look at the present and future of the Arctic region. This conceptual approach was the basis for an extended round table “Modern Arctic: Issues of International Cooperation, Politics, Economy and Security” at the RAS Institute of Europe [4, </w:t>
      </w:r>
      <w:proofErr w:type="spellStart"/>
      <w:r w:rsidRPr="001C34A9">
        <w:rPr>
          <w:sz w:val="16"/>
        </w:rPr>
        <w:t>Govorova</w:t>
      </w:r>
      <w:proofErr w:type="spellEnd"/>
      <w:r w:rsidRPr="001C34A9">
        <w:rPr>
          <w:sz w:val="16"/>
        </w:rPr>
        <w:t xml:space="preserve"> N.V., Zhuravel V.P., </w:t>
      </w:r>
      <w:proofErr w:type="spellStart"/>
      <w:r w:rsidRPr="001C34A9">
        <w:rPr>
          <w:sz w:val="16"/>
        </w:rPr>
        <w:t>Samylovskaya</w:t>
      </w:r>
      <w:proofErr w:type="spellEnd"/>
      <w:r w:rsidRPr="001C34A9">
        <w:rPr>
          <w:sz w:val="16"/>
        </w:rPr>
        <w:t xml:space="preserve"> E.A.]. In the book “The Multidimensionality of the Arctic Space”, Lukin </w:t>
      </w:r>
      <w:proofErr w:type="spellStart"/>
      <w:r w:rsidRPr="001C34A9">
        <w:rPr>
          <w:sz w:val="16"/>
        </w:rPr>
        <w:t>Yu.F</w:t>
      </w:r>
      <w:proofErr w:type="spellEnd"/>
      <w:r w:rsidRPr="001C34A9">
        <w:rPr>
          <w:sz w:val="16"/>
        </w:rPr>
        <w:t xml:space="preserve">. considers </w:t>
      </w:r>
      <w:r w:rsidRPr="001C34A9">
        <w:rPr>
          <w:rStyle w:val="StyleUnderline"/>
          <w:highlight w:val="yellow"/>
        </w:rPr>
        <w:t>seven basic</w:t>
      </w:r>
      <w:r>
        <w:rPr>
          <w:rStyle w:val="StyleUnderline"/>
          <w:highlight w:val="yellow"/>
        </w:rPr>
        <w:t xml:space="preserve"> </w:t>
      </w:r>
      <w:r w:rsidRPr="001C34A9">
        <w:rPr>
          <w:rStyle w:val="StyleUnderline"/>
          <w:highlight w:val="yellow"/>
        </w:rPr>
        <w:t>dimensions of the</w:t>
      </w:r>
      <w:r w:rsidRPr="001C34A9">
        <w:rPr>
          <w:sz w:val="16"/>
        </w:rPr>
        <w:t xml:space="preserve"> multidimensional </w:t>
      </w:r>
      <w:r w:rsidRPr="001C34A9">
        <w:rPr>
          <w:rStyle w:val="StyleUnderline"/>
          <w:highlight w:val="yellow"/>
        </w:rPr>
        <w:t>Arctic space: geographical natural objects</w:t>
      </w:r>
      <w:r w:rsidRPr="001C34A9">
        <w:rPr>
          <w:sz w:val="16"/>
        </w:rPr>
        <w:t xml:space="preserve"> and discoveries; </w:t>
      </w:r>
      <w:r w:rsidRPr="001C34A9">
        <w:rPr>
          <w:rStyle w:val="StyleUnderline"/>
          <w:highlight w:val="yellow"/>
        </w:rPr>
        <w:t xml:space="preserve">Arctic biota, environmental protection; internal administrative and territorial structure; Arctic society; </w:t>
      </w:r>
      <w:proofErr w:type="spellStart"/>
      <w:r w:rsidRPr="001C34A9">
        <w:rPr>
          <w:rStyle w:val="StyleUnderline"/>
          <w:highlight w:val="yellow"/>
        </w:rPr>
        <w:t>geocultural</w:t>
      </w:r>
      <w:proofErr w:type="spellEnd"/>
      <w:r w:rsidRPr="001C34A9">
        <w:rPr>
          <w:rStyle w:val="StyleUnderline"/>
          <w:highlight w:val="yellow"/>
        </w:rPr>
        <w:t xml:space="preserve"> space; economy of the Arctic region; and geopolitics</w:t>
      </w:r>
      <w:r w:rsidRPr="001C34A9">
        <w:rPr>
          <w:sz w:val="16"/>
        </w:rPr>
        <w:t xml:space="preserve"> [2, Lukin </w:t>
      </w:r>
      <w:proofErr w:type="spellStart"/>
      <w:r w:rsidRPr="001C34A9">
        <w:rPr>
          <w:sz w:val="16"/>
        </w:rPr>
        <w:t>Yu.F</w:t>
      </w:r>
      <w:proofErr w:type="spellEnd"/>
      <w:r w:rsidRPr="001C34A9">
        <w:rPr>
          <w:sz w:val="16"/>
        </w:rPr>
        <w:t xml:space="preserve">., p. 3]. The author also gives </w:t>
      </w:r>
      <w:proofErr w:type="gramStart"/>
      <w:r w:rsidRPr="001C34A9">
        <w:rPr>
          <w:sz w:val="16"/>
        </w:rPr>
        <w:t>their detailed description</w:t>
      </w:r>
      <w:proofErr w:type="gramEnd"/>
      <w:r w:rsidRPr="001C34A9">
        <w:rPr>
          <w:sz w:val="16"/>
        </w:rPr>
        <w:t>.</w:t>
      </w:r>
    </w:p>
    <w:p w14:paraId="265A7D58" w14:textId="77777777" w:rsidR="00BF4BB7" w:rsidRDefault="00BF4BB7" w:rsidP="00BF4BB7"/>
    <w:p w14:paraId="77A4BE9A" w14:textId="77777777" w:rsidR="005C14C7" w:rsidRDefault="005C14C7" w:rsidP="005C14C7">
      <w:pPr>
        <w:pStyle w:val="Heading4"/>
      </w:pPr>
      <w:bookmarkStart w:id="0" w:name="_Hlk202141912"/>
      <w:r>
        <w:t xml:space="preserve">Development “of” the Arctic as an object requires development of the Arctic itself </w:t>
      </w:r>
    </w:p>
    <w:p w14:paraId="063103BF" w14:textId="77777777" w:rsidR="005C14C7" w:rsidRDefault="005C14C7" w:rsidP="005C14C7">
      <w:r w:rsidRPr="00500FD4">
        <w:rPr>
          <w:rStyle w:val="Style13ptBold"/>
        </w:rPr>
        <w:t>Zhuravel 18,</w:t>
      </w:r>
      <w:r>
        <w:t xml:space="preserve"> Associate Professor, leading researcher The Institute of Europe of RAS (Valery, The Arctic as a constantly evolving multidimensional space, Arctic and North. 2018. No. 31, </w:t>
      </w:r>
      <w:r w:rsidRPr="00B56D71">
        <w:t>https://arcticandnorth.ru/upload/uf/d81/AaN_31.pdf</w:t>
      </w:r>
      <w:r>
        <w:t>)</w:t>
      </w:r>
    </w:p>
    <w:p w14:paraId="21697C26" w14:textId="77777777" w:rsidR="005C14C7" w:rsidRPr="001C34A9" w:rsidRDefault="005C14C7" w:rsidP="005C14C7">
      <w:pPr>
        <w:rPr>
          <w:sz w:val="16"/>
        </w:rPr>
      </w:pPr>
      <w:r w:rsidRPr="001C34A9">
        <w:rPr>
          <w:rStyle w:val="StyleUnderline"/>
          <w:highlight w:val="yellow"/>
        </w:rPr>
        <w:t>The Arctic as an object</w:t>
      </w:r>
      <w:r w:rsidRPr="001C34A9">
        <w:rPr>
          <w:sz w:val="16"/>
        </w:rPr>
        <w:t xml:space="preserve"> and subject of research </w:t>
      </w:r>
      <w:r w:rsidRPr="001C34A9">
        <w:rPr>
          <w:rStyle w:val="StyleUnderline"/>
          <w:highlight w:val="yellow"/>
        </w:rPr>
        <w:t>is studied by many scientific disciplines</w:t>
      </w:r>
      <w:r w:rsidRPr="001C34A9">
        <w:rPr>
          <w:sz w:val="16"/>
        </w:rPr>
        <w:t xml:space="preserve">. In the humanities, the problem of the multidimensionality of the Arctic, in our opinion, is the most fruitfully studied by the doctor of historical sciences, </w:t>
      </w:r>
      <w:proofErr w:type="gramStart"/>
      <w:r w:rsidRPr="001C34A9">
        <w:rPr>
          <w:sz w:val="16"/>
        </w:rPr>
        <w:t>professor</w:t>
      </w:r>
      <w:proofErr w:type="gramEnd"/>
      <w:r w:rsidRPr="001C34A9">
        <w:rPr>
          <w:sz w:val="16"/>
        </w:rPr>
        <w:t xml:space="preserve"> Yuriy Fedorovich Lukin [1, 2, 3, Lukin </w:t>
      </w:r>
      <w:proofErr w:type="spellStart"/>
      <w:r w:rsidRPr="001C34A9">
        <w:rPr>
          <w:sz w:val="16"/>
        </w:rPr>
        <w:t>Yu.F</w:t>
      </w:r>
      <w:proofErr w:type="spellEnd"/>
      <w:r w:rsidRPr="001C34A9">
        <w:rPr>
          <w:sz w:val="16"/>
        </w:rPr>
        <w:t xml:space="preserve">.]. One should agree with the thesis of the scientist that </w:t>
      </w:r>
      <w:r w:rsidRPr="001C34A9">
        <w:rPr>
          <w:rStyle w:val="StyleUnderline"/>
          <w:highlight w:val="yellow"/>
        </w:rPr>
        <w:t>“the Arctic as a single conjugate</w:t>
      </w:r>
      <w:r>
        <w:rPr>
          <w:rStyle w:val="StyleUnderline"/>
          <w:highlight w:val="yellow"/>
        </w:rPr>
        <w:t xml:space="preserve"> </w:t>
      </w:r>
      <w:r w:rsidRPr="001C34A9">
        <w:rPr>
          <w:rStyle w:val="StyleUnderline"/>
          <w:highlight w:val="yellow"/>
        </w:rPr>
        <w:t>and</w:t>
      </w:r>
      <w:r w:rsidRPr="001C34A9">
        <w:rPr>
          <w:sz w:val="16"/>
        </w:rPr>
        <w:t xml:space="preserve"> interpenetrating </w:t>
      </w:r>
      <w:r w:rsidRPr="001C34A9">
        <w:rPr>
          <w:rStyle w:val="StyleUnderline"/>
          <w:highlight w:val="yellow"/>
        </w:rPr>
        <w:t>object of research</w:t>
      </w:r>
      <w:r w:rsidRPr="001C34A9">
        <w:rPr>
          <w:sz w:val="16"/>
        </w:rPr>
        <w:t xml:space="preserve"> conceptually requires the integration of existing branches of scientific knowledge based on an interdisciplinary approach, and in practice, it </w:t>
      </w:r>
      <w:r w:rsidRPr="001C34A9">
        <w:rPr>
          <w:rStyle w:val="StyleUnderline"/>
          <w:highlight w:val="yellow"/>
        </w:rPr>
        <w:t>requires</w:t>
      </w:r>
      <w:r w:rsidRPr="001C34A9">
        <w:rPr>
          <w:sz w:val="16"/>
        </w:rPr>
        <w:t xml:space="preserve"> the cooperation of the available resources of Arctic societies, states and business, [2, Lukin, </w:t>
      </w:r>
      <w:proofErr w:type="spellStart"/>
      <w:r w:rsidRPr="001C34A9">
        <w:rPr>
          <w:sz w:val="16"/>
        </w:rPr>
        <w:t>Yu.F</w:t>
      </w:r>
      <w:proofErr w:type="spellEnd"/>
      <w:r w:rsidRPr="001C34A9">
        <w:rPr>
          <w:sz w:val="16"/>
        </w:rPr>
        <w:t xml:space="preserve">., p. 3]. On March 30, 2017 in Arkhangelsk at the IV International Arctic Forum “Arctic: Territory of Dialogue”1 , President of Russia V.V. Putin said: “Our goal is to ensure </w:t>
      </w:r>
      <w:r w:rsidRPr="001C34A9">
        <w:rPr>
          <w:rStyle w:val="StyleUnderline"/>
          <w:highlight w:val="yellow"/>
        </w:rPr>
        <w:t>sustainable development of</w:t>
      </w:r>
      <w:r>
        <w:rPr>
          <w:rStyle w:val="StyleUnderline"/>
          <w:highlight w:val="yellow"/>
        </w:rPr>
        <w:t xml:space="preserve"> </w:t>
      </w:r>
      <w:r w:rsidRPr="001C34A9">
        <w:rPr>
          <w:rStyle w:val="StyleUnderline"/>
          <w:highlight w:val="yellow"/>
        </w:rPr>
        <w:t>the Arctic,</w:t>
      </w:r>
      <w:r w:rsidRPr="001C34A9">
        <w:rPr>
          <w:sz w:val="16"/>
        </w:rPr>
        <w:t xml:space="preserve"> and this is the creation of modern infrastructure, development of resources, development of industrial base, </w:t>
      </w:r>
      <w:r w:rsidRPr="001C34A9">
        <w:rPr>
          <w:rStyle w:val="StyleUnderline"/>
          <w:highlight w:val="yellow"/>
        </w:rPr>
        <w:t>improving the quality of life of the indigenous peoples of the North</w:t>
      </w:r>
      <w:r w:rsidRPr="001C34A9">
        <w:rPr>
          <w:sz w:val="16"/>
        </w:rPr>
        <w:t xml:space="preserve">, pre- serving their distinctive culture, their traditions”2 . This speech of the President covers all aspects of the </w:t>
      </w:r>
      <w:r w:rsidRPr="001C34A9">
        <w:rPr>
          <w:rStyle w:val="StyleUnderline"/>
          <w:highlight w:val="yellow"/>
        </w:rPr>
        <w:t>Arctic development</w:t>
      </w:r>
      <w:r w:rsidRPr="001C34A9">
        <w:rPr>
          <w:sz w:val="16"/>
        </w:rPr>
        <w:t xml:space="preserve">, allows us to imagine its full-fledged activity model and to take a comprehensive look at the present and future of the Arctic region. This conceptual approach was the basis for an extended round table “Modern Arctic: Issues of International Cooperation, Politics, Economy and Security” at the RAS Institute of Europe [4, </w:t>
      </w:r>
      <w:proofErr w:type="spellStart"/>
      <w:r w:rsidRPr="001C34A9">
        <w:rPr>
          <w:sz w:val="16"/>
        </w:rPr>
        <w:t>Govorova</w:t>
      </w:r>
      <w:proofErr w:type="spellEnd"/>
      <w:r w:rsidRPr="001C34A9">
        <w:rPr>
          <w:sz w:val="16"/>
        </w:rPr>
        <w:t xml:space="preserve"> N.V., Zhuravel V.P., </w:t>
      </w:r>
      <w:proofErr w:type="spellStart"/>
      <w:r w:rsidRPr="001C34A9">
        <w:rPr>
          <w:sz w:val="16"/>
        </w:rPr>
        <w:t>Samylovskaya</w:t>
      </w:r>
      <w:proofErr w:type="spellEnd"/>
      <w:r w:rsidRPr="001C34A9">
        <w:rPr>
          <w:sz w:val="16"/>
        </w:rPr>
        <w:t xml:space="preserve"> E.A.]. In the book “The Multidimensionality of the Arctic Space”, Lukin </w:t>
      </w:r>
      <w:proofErr w:type="spellStart"/>
      <w:r w:rsidRPr="001C34A9">
        <w:rPr>
          <w:sz w:val="16"/>
        </w:rPr>
        <w:t>Yu.F</w:t>
      </w:r>
      <w:proofErr w:type="spellEnd"/>
      <w:r w:rsidRPr="001C34A9">
        <w:rPr>
          <w:sz w:val="16"/>
        </w:rPr>
        <w:t xml:space="preserve">. considers </w:t>
      </w:r>
      <w:r w:rsidRPr="001C34A9">
        <w:rPr>
          <w:rStyle w:val="StyleUnderline"/>
          <w:highlight w:val="yellow"/>
        </w:rPr>
        <w:t>seven basic</w:t>
      </w:r>
      <w:r>
        <w:rPr>
          <w:rStyle w:val="StyleUnderline"/>
          <w:highlight w:val="yellow"/>
        </w:rPr>
        <w:t xml:space="preserve"> </w:t>
      </w:r>
      <w:r w:rsidRPr="001C34A9">
        <w:rPr>
          <w:rStyle w:val="StyleUnderline"/>
          <w:highlight w:val="yellow"/>
        </w:rPr>
        <w:t>dimensions of the</w:t>
      </w:r>
      <w:r w:rsidRPr="001C34A9">
        <w:rPr>
          <w:sz w:val="16"/>
        </w:rPr>
        <w:t xml:space="preserve"> multidimensional </w:t>
      </w:r>
      <w:r w:rsidRPr="001C34A9">
        <w:rPr>
          <w:rStyle w:val="StyleUnderline"/>
          <w:highlight w:val="yellow"/>
        </w:rPr>
        <w:t>Arctic space: geographical natural objects</w:t>
      </w:r>
      <w:r w:rsidRPr="001C34A9">
        <w:rPr>
          <w:sz w:val="16"/>
        </w:rPr>
        <w:t xml:space="preserve"> and discoveries; </w:t>
      </w:r>
      <w:r w:rsidRPr="001C34A9">
        <w:rPr>
          <w:rStyle w:val="StyleUnderline"/>
          <w:highlight w:val="yellow"/>
        </w:rPr>
        <w:t xml:space="preserve">Arctic biota, environmental protection; internal administrative and territorial structure; Arctic society; </w:t>
      </w:r>
      <w:proofErr w:type="spellStart"/>
      <w:r w:rsidRPr="001C34A9">
        <w:rPr>
          <w:rStyle w:val="StyleUnderline"/>
          <w:highlight w:val="yellow"/>
        </w:rPr>
        <w:t>geocultural</w:t>
      </w:r>
      <w:proofErr w:type="spellEnd"/>
      <w:r w:rsidRPr="001C34A9">
        <w:rPr>
          <w:rStyle w:val="StyleUnderline"/>
          <w:highlight w:val="yellow"/>
        </w:rPr>
        <w:t xml:space="preserve"> space; economy of the Arctic region; and geopolitics</w:t>
      </w:r>
      <w:r w:rsidRPr="001C34A9">
        <w:rPr>
          <w:sz w:val="16"/>
        </w:rPr>
        <w:t xml:space="preserve"> [2, Lukin </w:t>
      </w:r>
      <w:proofErr w:type="spellStart"/>
      <w:r w:rsidRPr="001C34A9">
        <w:rPr>
          <w:sz w:val="16"/>
        </w:rPr>
        <w:t>Yu.F</w:t>
      </w:r>
      <w:proofErr w:type="spellEnd"/>
      <w:r w:rsidRPr="001C34A9">
        <w:rPr>
          <w:sz w:val="16"/>
        </w:rPr>
        <w:t xml:space="preserve">., p. 3]. The author also gives </w:t>
      </w:r>
      <w:proofErr w:type="gramStart"/>
      <w:r w:rsidRPr="001C34A9">
        <w:rPr>
          <w:sz w:val="16"/>
        </w:rPr>
        <w:t>their detailed description</w:t>
      </w:r>
      <w:proofErr w:type="gramEnd"/>
      <w:r w:rsidRPr="001C34A9">
        <w:rPr>
          <w:sz w:val="16"/>
        </w:rPr>
        <w:t>.</w:t>
      </w:r>
    </w:p>
    <w:bookmarkEnd w:id="0"/>
    <w:p w14:paraId="66CC7566" w14:textId="77777777" w:rsidR="005C14C7" w:rsidRDefault="005C14C7" w:rsidP="005C14C7"/>
    <w:p w14:paraId="71B143AA" w14:textId="77777777" w:rsidR="005C14C7" w:rsidRDefault="005C14C7" w:rsidP="005C14C7">
      <w:pPr>
        <w:pStyle w:val="Heading4"/>
      </w:pPr>
      <w:r>
        <w:t xml:space="preserve">Our interpretation does not Overlimit—There are lots of </w:t>
      </w:r>
      <w:proofErr w:type="spellStart"/>
      <w:r>
        <w:t>affs</w:t>
      </w:r>
      <w:proofErr w:type="spellEnd"/>
      <w:r>
        <w:t xml:space="preserve"> they can run in the literature on development “of” the Arctic itself as an object but “of the Arctic” is a limiting term. </w:t>
      </w:r>
    </w:p>
    <w:p w14:paraId="387DB217" w14:textId="77777777" w:rsidR="005C14C7" w:rsidRDefault="005C14C7" w:rsidP="005C14C7">
      <w:proofErr w:type="spellStart"/>
      <w:r w:rsidRPr="00B56D71">
        <w:rPr>
          <w:rStyle w:val="Style13ptBold"/>
        </w:rPr>
        <w:t>Zamyatina</w:t>
      </w:r>
      <w:proofErr w:type="spellEnd"/>
      <w:r w:rsidRPr="00B56D71">
        <w:rPr>
          <w:rStyle w:val="Style13ptBold"/>
        </w:rPr>
        <w:t xml:space="preserve"> 18</w:t>
      </w:r>
      <w:r>
        <w:t xml:space="preserve">, Research Scientist at Moscow State University (Nadezhda, </w:t>
      </w:r>
      <w:proofErr w:type="spellStart"/>
      <w:r>
        <w:t>Zamyatina</w:t>
      </w:r>
      <w:proofErr w:type="spellEnd"/>
      <w:r>
        <w:t xml:space="preserve"> </w:t>
      </w:r>
      <w:proofErr w:type="spellStart"/>
      <w:r>
        <w:t>N.Yu</w:t>
      </w:r>
      <w:proofErr w:type="spellEnd"/>
      <w:r>
        <w:t xml:space="preserve">., </w:t>
      </w:r>
      <w:proofErr w:type="spellStart"/>
      <w:r>
        <w:t>Pilyasov</w:t>
      </w:r>
      <w:proofErr w:type="spellEnd"/>
      <w:r>
        <w:t xml:space="preserve"> A.N. The new theory of the Arctic and Northern development: multi-scale interdisciplinary synthesis. Arktika </w:t>
      </w:r>
      <w:proofErr w:type="spellStart"/>
      <w:r>
        <w:t>i</w:t>
      </w:r>
      <w:proofErr w:type="spellEnd"/>
      <w:r>
        <w:t xml:space="preserve"> Sever [Arctic and North], 2018, no. 31, pp. 4–21. DOI: 10.17238/issn2221-2698.2018.31.5, </w:t>
      </w:r>
      <w:hyperlink r:id="rId7" w:history="1">
        <w:r w:rsidRPr="005313BF">
          <w:rPr>
            <w:rStyle w:val="Hyperlink"/>
          </w:rPr>
          <w:t>https://arcticandnorth.ru/upload/uf/d81/AaN_31.pdf</w:t>
        </w:r>
      </w:hyperlink>
      <w:r>
        <w:t>)</w:t>
      </w:r>
    </w:p>
    <w:p w14:paraId="4925F465" w14:textId="77777777" w:rsidR="005C14C7" w:rsidRPr="00C2609B" w:rsidRDefault="005C14C7" w:rsidP="005C14C7">
      <w:pPr>
        <w:rPr>
          <w:sz w:val="16"/>
        </w:rPr>
      </w:pPr>
      <w:r w:rsidRPr="00C2609B">
        <w:rPr>
          <w:sz w:val="16"/>
        </w:rPr>
        <w:t xml:space="preserve">After the bright achievements of the Soviet development school in the past 30 years, there was a long pause. A new theory of development, adequate to the current realities of globalization, post-industrial transformation, knowledge economy, multi-agent participation in this process and the variety of ownership forms, has not yet been proposed. In fact, modern </w:t>
      </w:r>
      <w:r w:rsidRPr="00C43F59">
        <w:rPr>
          <w:rStyle w:val="StyleUnderline"/>
          <w:highlight w:val="yellow"/>
        </w:rPr>
        <w:t>development of the</w:t>
      </w:r>
      <w:r>
        <w:rPr>
          <w:rStyle w:val="StyleUnderline"/>
          <w:highlight w:val="yellow"/>
        </w:rPr>
        <w:t xml:space="preserve"> </w:t>
      </w:r>
      <w:r w:rsidRPr="00C43F59">
        <w:rPr>
          <w:rStyle w:val="StyleUnderline"/>
          <w:highlight w:val="yellow"/>
        </w:rPr>
        <w:t>Arctic</w:t>
      </w:r>
      <w:r w:rsidRPr="00C2609B">
        <w:rPr>
          <w:sz w:val="16"/>
        </w:rPr>
        <w:t xml:space="preserve"> and North of Russia remains without a proper theoretical and methodological apparatus. Research in this area </w:t>
      </w:r>
      <w:r w:rsidRPr="00C43F59">
        <w:rPr>
          <w:rStyle w:val="StyleUnderline"/>
          <w:highlight w:val="yellow"/>
        </w:rPr>
        <w:t>is limited to particular topics (e.g., resource availability, indigenous people,</w:t>
      </w:r>
      <w:r>
        <w:rPr>
          <w:rStyle w:val="StyleUnderline"/>
          <w:highlight w:val="yellow"/>
        </w:rPr>
        <w:t xml:space="preserve"> </w:t>
      </w:r>
      <w:r w:rsidRPr="00C43F59">
        <w:rPr>
          <w:rStyle w:val="StyleUnderline"/>
          <w:highlight w:val="yellow"/>
        </w:rPr>
        <w:t>outflow of youth, etc</w:t>
      </w:r>
      <w:r w:rsidRPr="00C2609B">
        <w:rPr>
          <w:sz w:val="16"/>
          <w:highlight w:val="yellow"/>
        </w:rPr>
        <w:t>.</w:t>
      </w:r>
      <w:r w:rsidRPr="00C2609B">
        <w:rPr>
          <w:sz w:val="16"/>
        </w:rPr>
        <w:t xml:space="preserve">), and the problem is not only in absence or weakness of generalizing works, but also in the fundamental impossibility of using foreign theories for the Arctic and northern conditions because of the other development factors, social effects of economic processes, as well as the private, fractional, non-conceptual nature of most research done in the North and the Arctic Canada, the United States and Northern Europe. For the first time, the task is to form such a holistic theory for the North and the Arctic basing on the fundamental zonal regularities. On the one hand, none of the foreign countries is able to do this simply because of the smaller size of the territory of the Arctic and the North and, consequently, the objectively smaller scale of development and the lesser need for its conceptualization: why should they to reinvent a revolutionary new bicycle, if it is possible to manage a more comfortable simple extrapolation of the mainstream concepts prevailing in the temperate zone to the North and the Arctic? On the other hand, modern methodology, theories and tools of foreign regional science (a complex of sciences aimed at studying regional development, incl. economic, geographical, sociological and other approaches and methods) are formed </w:t>
      </w:r>
      <w:proofErr w:type="gramStart"/>
      <w:r w:rsidRPr="00C2609B">
        <w:rPr>
          <w:sz w:val="16"/>
        </w:rPr>
        <w:t>on the basis of</w:t>
      </w:r>
      <w:proofErr w:type="gramEnd"/>
      <w:r w:rsidRPr="00C2609B">
        <w:rPr>
          <w:sz w:val="16"/>
        </w:rPr>
        <w:t xml:space="preserve"> densely populated territories with a dense network of urban settlements (mainly in Western Europe and North America). </w:t>
      </w:r>
      <w:proofErr w:type="gramStart"/>
      <w:r w:rsidRPr="00C2609B">
        <w:rPr>
          <w:sz w:val="16"/>
        </w:rPr>
        <w:t>These</w:t>
      </w:r>
      <w:proofErr w:type="gramEnd"/>
      <w:r w:rsidRPr="00C2609B">
        <w:rPr>
          <w:sz w:val="16"/>
        </w:rPr>
        <w:t xml:space="preserve"> methodology does not consider the real </w:t>
      </w:r>
      <w:proofErr w:type="gramStart"/>
      <w:r w:rsidRPr="00C2609B">
        <w:rPr>
          <w:sz w:val="16"/>
        </w:rPr>
        <w:t>development</w:t>
      </w:r>
      <w:proofErr w:type="gramEnd"/>
      <w:r w:rsidRPr="00C2609B">
        <w:rPr>
          <w:sz w:val="16"/>
        </w:rPr>
        <w:t xml:space="preserve"> the extreme arctic and northern zones. It turns out that Russia is simply doomed to creativity in this area by the size of its northern and arctic areas and the scale of the related problems of development and nature management. The relevance of the research Over the past 25 years, a world-class social science has undergone a methodological revolution. The focus of researchers has radically shifted. Earlier attention was focused on the external factors of systems (in the economy this was manifested in the concept of exogenous economic growth, in sociology — in attention to the external environment, in demography — in the concepts of transitions that involve unified stages of development for all communities, etc.). In 1980s90s, researchers turned to the study of internal factors of systems. In the economy, this was indicated as a transition to the endogenous theory of economic growth, in sociology — to the study of micro-level processes, in demography — to the birth of institutional demography and a departure from the theory of a single stage demographic transition. There was an idea of the heterogeneity of internal factors of social systems, which, in previous approaches, were supposed to be homogeneous. This methodological revolution has captured a wide range of social disciplines and the concepts and theories they develop. It radically transformed the methodology and methods, strategy and tactics of research. In economics, sociology, anthropology, history, practically simultaneously a breakthrough occurred, as they say, “inside the black box” of regional development. It is paradoxical, however, that the theory of economic development of the North and the Arctic has not undergone this transformation, and it retains by default the old postulates that processes are viewed from the standpoint of exclusively external influences: investments from the federal budget or investments of transnational companies, aimed at building large infrastructure facilities (megaprojects) and creating poles of growth. Arctic and North. 2018. No. 31 6 This approach represents </w:t>
      </w:r>
      <w:proofErr w:type="gramStart"/>
      <w:r w:rsidRPr="00C2609B">
        <w:rPr>
          <w:sz w:val="16"/>
        </w:rPr>
        <w:t>the economic</w:t>
      </w:r>
      <w:proofErr w:type="gramEnd"/>
      <w:r w:rsidRPr="00C2609B">
        <w:rPr>
          <w:sz w:val="16"/>
        </w:rPr>
        <w:t xml:space="preserve"> development as determined from above; its initiators and drivers are the forces external to the territory (federal level), and the development itself is seen as territorially homogeneous, indifferent to the specific place of its deployment. The conceptual apparatus for studying the development for objective reasons remained the same and almost had no changes since </w:t>
      </w:r>
      <w:proofErr w:type="gramStart"/>
      <w:r w:rsidRPr="00C2609B">
        <w:rPr>
          <w:sz w:val="16"/>
        </w:rPr>
        <w:t>1980</w:t>
      </w:r>
      <w:proofErr w:type="gramEnd"/>
      <w:r w:rsidRPr="00C2609B">
        <w:rPr>
          <w:sz w:val="16"/>
        </w:rPr>
        <w:t xml:space="preserve">s. This clearly confirms our analysis of one and a half thousand works registered in the RINC system of the past 25 years, containing the key words “development of the North and the Arctic”: in the vast majority of the territorial specifics of development have not been considered; they are considered only as a reservoir of resources or local features and the territory has not been considered. True, the concept of a frontier continues to be developed abroad. Macro- and micro-levels are traditionally studied through this approach. However, due to the marginal position of the new development territories in foreign countries (Alaska in the USA, Arctic territories for Canada, Greenland in Denmark, Lapland in Scandinavia, etc.), the frontier theory is still not a complete </w:t>
      </w:r>
      <w:proofErr w:type="gramStart"/>
      <w:r w:rsidRPr="00C2609B">
        <w:rPr>
          <w:sz w:val="16"/>
        </w:rPr>
        <w:t>system .</w:t>
      </w:r>
      <w:proofErr w:type="gramEnd"/>
      <w:r w:rsidRPr="00C2609B">
        <w:rPr>
          <w:sz w:val="16"/>
        </w:rPr>
        <w:t xml:space="preserve"> Thus, in Russia, a powerful but Soviet theory that has “decayed” but is still in use, and abroad — a more modern theory, but a more private and narrower one. Meanwhile, in other sciences, a methodological revolution took place, which requires a fundamental revision of the studying object of the development theory. In social sciences, the concept of territory becomes an important </w:t>
      </w:r>
      <w:proofErr w:type="gramStart"/>
      <w:r w:rsidRPr="00C2609B">
        <w:rPr>
          <w:sz w:val="16"/>
        </w:rPr>
        <w:t>actor</w:t>
      </w:r>
      <w:proofErr w:type="gramEnd"/>
      <w:r w:rsidRPr="00C2609B">
        <w:rPr>
          <w:sz w:val="16"/>
        </w:rPr>
        <w:t xml:space="preserve"> of social, economic, </w:t>
      </w:r>
      <w:proofErr w:type="gramStart"/>
      <w:r w:rsidRPr="00C2609B">
        <w:rPr>
          <w:sz w:val="16"/>
        </w:rPr>
        <w:t>and,</w:t>
      </w:r>
      <w:proofErr w:type="gramEnd"/>
      <w:r w:rsidRPr="00C2609B">
        <w:rPr>
          <w:sz w:val="16"/>
        </w:rPr>
        <w:t xml:space="preserve"> </w:t>
      </w:r>
      <w:proofErr w:type="gramStart"/>
      <w:r w:rsidRPr="00C2609B">
        <w:rPr>
          <w:sz w:val="16"/>
        </w:rPr>
        <w:t>first of all</w:t>
      </w:r>
      <w:proofErr w:type="gramEnd"/>
      <w:r w:rsidRPr="00C2609B">
        <w:rPr>
          <w:sz w:val="16"/>
        </w:rPr>
        <w:t xml:space="preserve">, innovative processes. Local specificity and local processes lie in the basis of the concepts of regional and local innovation systems, innovation environment, cluster development, and modern innovative development. The world picture, based on our empirical observations, suggests that an inadequate approach to local specifics is unacceptable. </w:t>
      </w:r>
      <w:proofErr w:type="gramStart"/>
      <w:r w:rsidRPr="00C2609B">
        <w:rPr>
          <w:sz w:val="16"/>
        </w:rPr>
        <w:t>At the moment</w:t>
      </w:r>
      <w:proofErr w:type="gramEnd"/>
      <w:r w:rsidRPr="00C2609B">
        <w:rPr>
          <w:sz w:val="16"/>
        </w:rPr>
        <w:t xml:space="preserve">, it seems impossible to ignore the local context of social and economic development, incl. the development of resources in the North and the Arctic. The super task is to modernize the theory of development by incorporating modern approaches in it, </w:t>
      </w:r>
      <w:proofErr w:type="gramStart"/>
      <w:r w:rsidRPr="00C2609B">
        <w:rPr>
          <w:sz w:val="16"/>
        </w:rPr>
        <w:t>consisting</w:t>
      </w:r>
      <w:proofErr w:type="gramEnd"/>
      <w:r w:rsidRPr="00C2609B">
        <w:rPr>
          <w:sz w:val="16"/>
        </w:rPr>
        <w:t xml:space="preserve"> the systemic unity of global and local processes (the “</w:t>
      </w:r>
      <w:proofErr w:type="spellStart"/>
      <w:r w:rsidRPr="00C2609B">
        <w:rPr>
          <w:sz w:val="16"/>
        </w:rPr>
        <w:t>glocal</w:t>
      </w:r>
      <w:proofErr w:type="spellEnd"/>
      <w:r w:rsidRPr="00C2609B">
        <w:rPr>
          <w:sz w:val="16"/>
        </w:rPr>
        <w:t xml:space="preserve">” principle). Only in this theory, in our opinion, </w:t>
      </w:r>
      <w:proofErr w:type="gramStart"/>
      <w:r w:rsidRPr="00C2609B">
        <w:rPr>
          <w:sz w:val="16"/>
        </w:rPr>
        <w:t>is be</w:t>
      </w:r>
      <w:proofErr w:type="gramEnd"/>
      <w:r w:rsidRPr="00C2609B">
        <w:rPr>
          <w:sz w:val="16"/>
        </w:rPr>
        <w:t xml:space="preserve"> able to reach positions adequate to the contemporary level of development of the world social science. It is important that this methodological breakthrough cannot be accomplished in foreign sciences and be perceived as “foreign best practices” by us. The theory of economic development is traditionally the Russian sphere of research, attention to which is due to the unprecedented scale of the development of Siberia, the North and the Arctic, their immense importance in the development of Russia. Simply because of objective reasons, neither the Scandinavian North and the Arctic, nor Greenland, the Canadian Arctic, or Alaska, can have a large-scale theory of development. The applied relevance of the development of such a new theory is determined by the multifaceted problems and contradictions that accompany the modern development of resources and </w:t>
      </w:r>
      <w:proofErr w:type="gramStart"/>
      <w:r w:rsidRPr="00C2609B">
        <w:rPr>
          <w:sz w:val="16"/>
        </w:rPr>
        <w:t>Arctic</w:t>
      </w:r>
      <w:proofErr w:type="gramEnd"/>
      <w:r w:rsidRPr="00C2609B">
        <w:rPr>
          <w:sz w:val="16"/>
        </w:rPr>
        <w:t xml:space="preserve"> and North. 2018. No. 31 7 areas of the North and the Arctic: the need to harmonize the interests of indigenous </w:t>
      </w:r>
      <w:proofErr w:type="gramStart"/>
      <w:r w:rsidRPr="00C2609B">
        <w:rPr>
          <w:sz w:val="16"/>
        </w:rPr>
        <w:t>small numbered</w:t>
      </w:r>
      <w:proofErr w:type="gramEnd"/>
      <w:r w:rsidRPr="00C2609B">
        <w:rPr>
          <w:sz w:val="16"/>
        </w:rPr>
        <w:t xml:space="preserve"> peoples of the North and resource companies, the development of “rejuvenation” mechanisms for old industrial and </w:t>
      </w:r>
      <w:proofErr w:type="spellStart"/>
      <w:r w:rsidRPr="00C2609B">
        <w:rPr>
          <w:sz w:val="16"/>
        </w:rPr>
        <w:t>monoprofile</w:t>
      </w:r>
      <w:proofErr w:type="spellEnd"/>
      <w:r w:rsidRPr="00C2609B">
        <w:rPr>
          <w:sz w:val="16"/>
        </w:rPr>
        <w:t xml:space="preserve"> territories of the North and the Arctic, the new large projects on the shelf and land with a lack of experience and competencies, etc. Three sources or parts of the new development theory A new theory of development for the North and the Arctic, requires integration of the three main blocks of scientific research. The first block is the Soviet school of religious studies. The second is the science of the last two decades, carried out within the framework of the foreign frontier school and </w:t>
      </w:r>
      <w:proofErr w:type="gramStart"/>
      <w:r w:rsidRPr="00C2609B">
        <w:rPr>
          <w:sz w:val="16"/>
        </w:rPr>
        <w:t>a number of</w:t>
      </w:r>
      <w:proofErr w:type="gramEnd"/>
      <w:r w:rsidRPr="00C2609B">
        <w:rPr>
          <w:sz w:val="16"/>
        </w:rPr>
        <w:t xml:space="preserve"> other study areas related to the resource use. The third block combines areas of foreign and Russian regional science. Most of them were developed without any attention to the specifics of the Arctic territories, but </w:t>
      </w:r>
      <w:proofErr w:type="gramStart"/>
      <w:r w:rsidRPr="00C2609B">
        <w:rPr>
          <w:sz w:val="16"/>
        </w:rPr>
        <w:t>still</w:t>
      </w:r>
      <w:proofErr w:type="gramEnd"/>
      <w:r w:rsidRPr="00C2609B">
        <w:rPr>
          <w:sz w:val="16"/>
        </w:rPr>
        <w:t xml:space="preserve"> they can be a source of valuable methodological and methodological provisions suitable for the analysis of the Northern and Arctic territories and their development. All three </w:t>
      </w:r>
      <w:proofErr w:type="gramStart"/>
      <w:r w:rsidRPr="00C2609B">
        <w:rPr>
          <w:sz w:val="16"/>
        </w:rPr>
        <w:t>blocs</w:t>
      </w:r>
      <w:proofErr w:type="gramEnd"/>
      <w:r w:rsidRPr="00C2609B">
        <w:rPr>
          <w:sz w:val="16"/>
        </w:rPr>
        <w:t xml:space="preserve"> have been developing almost independently, and the task is to integrate them. Let us consider each block separately. The first block. In Soviet times, the major areas in social and economic research of the development of the North were: industrial and transport development [1, Slavin S.V.]; settlement of deserted territories [2, </w:t>
      </w:r>
      <w:proofErr w:type="spellStart"/>
      <w:r w:rsidRPr="00C2609B">
        <w:rPr>
          <w:sz w:val="16"/>
        </w:rPr>
        <w:t>Pokshishevsky</w:t>
      </w:r>
      <w:proofErr w:type="spellEnd"/>
      <w:r w:rsidRPr="00C2609B">
        <w:rPr>
          <w:sz w:val="16"/>
        </w:rPr>
        <w:t xml:space="preserve"> V.V.]; assessment of natural resources and their territorial combinations [3, Mints A.A., pp. 16-39]; economic complexes in Siberia [4, Bandman M.K., pp. 8- 114]; complex development of the North [5, </w:t>
      </w:r>
      <w:proofErr w:type="spellStart"/>
      <w:r w:rsidRPr="00C2609B">
        <w:rPr>
          <w:sz w:val="16"/>
        </w:rPr>
        <w:t>Vityazeva</w:t>
      </w:r>
      <w:proofErr w:type="spellEnd"/>
      <w:r w:rsidRPr="00C2609B">
        <w:rPr>
          <w:sz w:val="16"/>
        </w:rPr>
        <w:t xml:space="preserve"> V.A., pp. 107-110]. Subsequently, all of them were further developed and became the basis of a holistic theory of economic development of the Northern territories of the USSR, finally shaped in the 1970s. Joint efforts of specialists led to a single theory of economic development of the North: its conceptual apparatus and the idea of economic spatial systems as an object of development were introduced to the scientific community. Dramatically expanded methodological possibilities of scientific analysis made the development an economic and geographical process, </w:t>
      </w:r>
      <w:proofErr w:type="gramStart"/>
      <w:r w:rsidRPr="00C2609B">
        <w:rPr>
          <w:sz w:val="16"/>
        </w:rPr>
        <w:t>resulted</w:t>
      </w:r>
      <w:proofErr w:type="gramEnd"/>
      <w:r w:rsidRPr="00C2609B">
        <w:rPr>
          <w:sz w:val="16"/>
        </w:rPr>
        <w:t xml:space="preserve"> in new spatial structures and aimed at the reconstruction of the social and economic space [6, </w:t>
      </w:r>
      <w:proofErr w:type="spellStart"/>
      <w:r w:rsidRPr="00C2609B">
        <w:rPr>
          <w:sz w:val="16"/>
        </w:rPr>
        <w:t>Kosmachev</w:t>
      </w:r>
      <w:proofErr w:type="spellEnd"/>
      <w:r w:rsidRPr="00C2609B">
        <w:rPr>
          <w:sz w:val="16"/>
        </w:rPr>
        <w:t xml:space="preserve"> K.P., p. 8]. A very constructive concept was developed by P.K. </w:t>
      </w:r>
      <w:proofErr w:type="spellStart"/>
      <w:r w:rsidRPr="00C2609B">
        <w:rPr>
          <w:sz w:val="16"/>
        </w:rPr>
        <w:t>Kosmachev</w:t>
      </w:r>
      <w:proofErr w:type="spellEnd"/>
      <w:r w:rsidRPr="00C2609B">
        <w:rPr>
          <w:sz w:val="16"/>
        </w:rPr>
        <w:t xml:space="preserve">. He understood the development as “deep” and “wide” and worked out its variations in space and in time [6, </w:t>
      </w:r>
      <w:proofErr w:type="spellStart"/>
      <w:r w:rsidRPr="00C2609B">
        <w:rPr>
          <w:sz w:val="16"/>
        </w:rPr>
        <w:t>Kosmachev</w:t>
      </w:r>
      <w:proofErr w:type="spellEnd"/>
      <w:r w:rsidRPr="00C2609B">
        <w:rPr>
          <w:sz w:val="16"/>
        </w:rPr>
        <w:t xml:space="preserve"> K.P., pp. 9, 66]. By the end of the 1980s, the apparatus of the theory had been shaped by the efforts of Soviet development schools. It consists of several large parts: types of development, stages (or phases), degrees and cycles of development, routes and bases — elements of the territorial structure of development. The idea of cycles of development has many interpretations: cycles as types of development [7, Zaitsev I. F.]; historical and geographical cycles [8, </w:t>
      </w:r>
      <w:proofErr w:type="spellStart"/>
      <w:r w:rsidRPr="00C2609B">
        <w:rPr>
          <w:sz w:val="16"/>
        </w:rPr>
        <w:t>Dergachev</w:t>
      </w:r>
      <w:proofErr w:type="spellEnd"/>
      <w:r w:rsidRPr="00C2609B">
        <w:rPr>
          <w:sz w:val="16"/>
        </w:rPr>
        <w:t xml:space="preserve"> V.A., pp. 82-86], resource cycles [9, </w:t>
      </w:r>
      <w:proofErr w:type="spellStart"/>
      <w:r w:rsidRPr="00C2609B">
        <w:rPr>
          <w:sz w:val="16"/>
        </w:rPr>
        <w:t>Mosunov</w:t>
      </w:r>
      <w:proofErr w:type="spellEnd"/>
      <w:r w:rsidRPr="00C2609B">
        <w:rPr>
          <w:sz w:val="16"/>
        </w:rPr>
        <w:t xml:space="preserve"> V.P., </w:t>
      </w:r>
      <w:proofErr w:type="spellStart"/>
      <w:r w:rsidRPr="00C2609B">
        <w:rPr>
          <w:sz w:val="16"/>
        </w:rPr>
        <w:t>Nikulnikov</w:t>
      </w:r>
      <w:proofErr w:type="spellEnd"/>
      <w:r w:rsidRPr="00C2609B">
        <w:rPr>
          <w:sz w:val="16"/>
        </w:rPr>
        <w:t xml:space="preserve"> </w:t>
      </w:r>
      <w:proofErr w:type="spellStart"/>
      <w:r w:rsidRPr="00C2609B">
        <w:rPr>
          <w:sz w:val="16"/>
        </w:rPr>
        <w:t>S.Yu</w:t>
      </w:r>
      <w:proofErr w:type="spellEnd"/>
      <w:r w:rsidRPr="00C2609B">
        <w:rPr>
          <w:sz w:val="16"/>
        </w:rPr>
        <w:t xml:space="preserve">., Sysoev A.A.; 10, Komar I.V.], and others. Knowledge of territorial and economic structures, providing high efficiency of the development process, has become an important area of research of the Irkutsk school [11, </w:t>
      </w:r>
      <w:proofErr w:type="spellStart"/>
      <w:r w:rsidRPr="00C2609B">
        <w:rPr>
          <w:sz w:val="16"/>
        </w:rPr>
        <w:t>Kosmachev</w:t>
      </w:r>
      <w:proofErr w:type="spellEnd"/>
      <w:r w:rsidRPr="00C2609B">
        <w:rPr>
          <w:sz w:val="16"/>
        </w:rPr>
        <w:t xml:space="preserve"> K.P. et Arctic and North. 2018. No. 31 8 al., pp. 84-92]. The key idea there was the concept of a supporting frame — an interconnected organically integral system of linear communications (routes of development) and node or point objects (bases of development). A new stage in the development theory of the Northern territories was opened by radical economic reform in Russia — the change from planning and command to the market economy paradigm of the development of the North. New themes came to dominate the social and economic studies of the North: structural policies [12], the ratio of the market and the public mechanisms in the development of Northern territories [13, </w:t>
      </w:r>
      <w:proofErr w:type="spellStart"/>
      <w:r w:rsidRPr="00C2609B">
        <w:rPr>
          <w:sz w:val="16"/>
        </w:rPr>
        <w:t>Luzin</w:t>
      </w:r>
      <w:proofErr w:type="spellEnd"/>
      <w:r w:rsidRPr="00C2609B">
        <w:rPr>
          <w:sz w:val="16"/>
        </w:rPr>
        <w:t xml:space="preserve"> G.P., Pavlov K.P.], local markets [14, </w:t>
      </w:r>
      <w:proofErr w:type="spellStart"/>
      <w:r w:rsidRPr="00C2609B">
        <w:rPr>
          <w:sz w:val="16"/>
        </w:rPr>
        <w:t>Pilyasov</w:t>
      </w:r>
      <w:proofErr w:type="spellEnd"/>
      <w:r w:rsidRPr="00C2609B">
        <w:rPr>
          <w:sz w:val="16"/>
        </w:rPr>
        <w:t xml:space="preserve"> A.N.], privatization, the social consequences of economic reforms [15, </w:t>
      </w:r>
      <w:proofErr w:type="spellStart"/>
      <w:r w:rsidRPr="00C2609B">
        <w:rPr>
          <w:sz w:val="16"/>
        </w:rPr>
        <w:t>Navasartov</w:t>
      </w:r>
      <w:proofErr w:type="spellEnd"/>
      <w:r w:rsidRPr="00C2609B">
        <w:rPr>
          <w:sz w:val="16"/>
        </w:rPr>
        <w:t xml:space="preserve"> S.M., pp. 48-52], etc. In the 1990s and 2000s, Russian scientists carried out a purposeful adaptation of foreign experience in the Northern economy to the new realities of the Russian North [16-19, </w:t>
      </w:r>
      <w:proofErr w:type="spellStart"/>
      <w:r w:rsidRPr="00C2609B">
        <w:rPr>
          <w:sz w:val="16"/>
        </w:rPr>
        <w:t>Pilyasov</w:t>
      </w:r>
      <w:proofErr w:type="spellEnd"/>
      <w:r w:rsidRPr="00C2609B">
        <w:rPr>
          <w:sz w:val="16"/>
        </w:rPr>
        <w:t xml:space="preserve"> A.N.]. In fact, they created a base for the integration of Russian (Soviet) and foreign Northern studies. Here, it is necessary to note three monographs (“Northern economy and radical reform (American experience and Russian realities)”; “Russian North and federalism: in search of new models” and “From paternalism to partnership (construction of new relations of the peoples of the North and the state)”). These books accumulated experience of the resource and economic development of Alaska and partly North of Canada and applied it to the Russian Northern territories. Among the specific features of the Russian North, the authors mentioned: a much longer age of economic development than it was in the other countries; more powerful industry, the specifics of the transformation of the administrative — command economic model and its effects on the of development of the North. All these issues explained the huge variety of versions of the Northern economy in the Russian North. It is in these works of the second half of the 1990s, for the first time, we saw the idea of the special phenomenon of the Northern economy and its complete concept. In the Northern economy, institutions are closely linked to natural resources and their life cycle. Relatively young resource provinces required one </w:t>
      </w:r>
      <w:proofErr w:type="gramStart"/>
      <w:r w:rsidRPr="00C2609B">
        <w:rPr>
          <w:sz w:val="16"/>
        </w:rPr>
        <w:t>institutions</w:t>
      </w:r>
      <w:proofErr w:type="gramEnd"/>
      <w:r w:rsidRPr="00C2609B">
        <w:rPr>
          <w:sz w:val="16"/>
        </w:rPr>
        <w:t xml:space="preserve">, older ones — the others and the oldest provinces — the third [20, Kryukov V.A.]. Nevertheless, there are some general laws of resource management institutions. equal for all the regions of the world. The generalization of more than one thousand Russian research works on the development for the past 15-20 years (the e-library data base; keywords: “economic development”, “development of the North and the Arctic”) testifies to significant progress compared to the Soviet time. The search for </w:t>
      </w:r>
      <w:r w:rsidRPr="00C43F59">
        <w:rPr>
          <w:rStyle w:val="StyleUnderline"/>
          <w:highlight w:val="yellow"/>
        </w:rPr>
        <w:t>the key words</w:t>
      </w:r>
      <w:r w:rsidRPr="00C2609B">
        <w:rPr>
          <w:sz w:val="16"/>
        </w:rPr>
        <w:t xml:space="preserve"> “development of territories and resources of the Arctic and the North”, “</w:t>
      </w:r>
      <w:r w:rsidRPr="00C43F59">
        <w:rPr>
          <w:rStyle w:val="StyleUnderline"/>
          <w:highlight w:val="yellow"/>
        </w:rPr>
        <w:t>development of the Arctic</w:t>
      </w:r>
      <w:r w:rsidRPr="00C2609B">
        <w:rPr>
          <w:sz w:val="16"/>
        </w:rPr>
        <w:t xml:space="preserve"> and the </w:t>
      </w:r>
      <w:r w:rsidRPr="006F4986">
        <w:rPr>
          <w:sz w:val="16"/>
        </w:rPr>
        <w:t xml:space="preserve">North” </w:t>
      </w:r>
      <w:r w:rsidRPr="006F4986">
        <w:rPr>
          <w:rStyle w:val="StyleUnderline"/>
        </w:rPr>
        <w:t>gave more than a thousand</w:t>
      </w:r>
      <w:r w:rsidRPr="006F4986">
        <w:rPr>
          <w:sz w:val="16"/>
        </w:rPr>
        <w:t xml:space="preserve"> names of published </w:t>
      </w:r>
      <w:r w:rsidRPr="006F4986">
        <w:rPr>
          <w:rStyle w:val="StyleUnderline"/>
        </w:rPr>
        <w:t>sources.</w:t>
      </w:r>
      <w:r w:rsidRPr="006F4986">
        <w:rPr>
          <w:sz w:val="16"/>
        </w:rPr>
        <w:t xml:space="preserve"> Then, we carried out several rounds of “cleaning”: </w:t>
      </w:r>
      <w:r w:rsidRPr="006F4986">
        <w:rPr>
          <w:sz w:val="16"/>
        </w:rPr>
        <w:t xml:space="preserve"> all the literature </w:t>
      </w:r>
      <w:r w:rsidRPr="006F4986">
        <w:rPr>
          <w:rStyle w:val="StyleUnderline"/>
        </w:rPr>
        <w:t>on the</w:t>
      </w:r>
      <w:r w:rsidRPr="006F4986">
        <w:rPr>
          <w:sz w:val="16"/>
        </w:rPr>
        <w:t xml:space="preserve"> history of development, settlement, development of the Arctic and North territories was excluded: for the purposes of our study, a time period of the last two decades is necessary; we needed source on new exploration of the resources and spaces of the Arctic and the North of Russia. The historical, centuries-old aspects of </w:t>
      </w:r>
      <w:proofErr w:type="gramStart"/>
      <w:r w:rsidRPr="006F4986">
        <w:rPr>
          <w:sz w:val="16"/>
        </w:rPr>
        <w:t>Arctic</w:t>
      </w:r>
      <w:proofErr w:type="gramEnd"/>
      <w:r w:rsidRPr="006F4986">
        <w:rPr>
          <w:sz w:val="16"/>
        </w:rPr>
        <w:t xml:space="preserve"> and North. 2018. No. 31 9 the development of the Arctic and North of Russia are beyond the scope</w:t>
      </w:r>
      <w:r w:rsidRPr="00C2609B">
        <w:rPr>
          <w:sz w:val="16"/>
        </w:rPr>
        <w:t xml:space="preserve"> of this research project. This reduced the search result for several hundred sources at once; </w:t>
      </w:r>
      <w:r w:rsidRPr="00C2609B">
        <w:rPr>
          <w:sz w:val="16"/>
        </w:rPr>
        <w:t xml:space="preserve"> All repeated sources were also excluded. It turned out to be several dozen; </w:t>
      </w:r>
      <w:r w:rsidRPr="00C2609B">
        <w:rPr>
          <w:sz w:val="16"/>
        </w:rPr>
        <w:t xml:space="preserve"> Then the first two hundred sources were examined </w:t>
      </w:r>
      <w:proofErr w:type="gramStart"/>
      <w:r w:rsidRPr="00C2609B">
        <w:rPr>
          <w:sz w:val="16"/>
        </w:rPr>
        <w:t>in order to</w:t>
      </w:r>
      <w:proofErr w:type="gramEnd"/>
      <w:r w:rsidRPr="00C2609B">
        <w:rPr>
          <w:sz w:val="16"/>
        </w:rPr>
        <w:t xml:space="preserve"> outline the main rubrics where the new development was stratified. So, </w:t>
      </w:r>
      <w:r w:rsidRPr="00C43F59">
        <w:rPr>
          <w:rStyle w:val="StyleUnderline"/>
          <w:highlight w:val="yellow"/>
        </w:rPr>
        <w:t>there were about 20 themes related to</w:t>
      </w:r>
      <w:r>
        <w:rPr>
          <w:rStyle w:val="StyleUnderline"/>
          <w:highlight w:val="yellow"/>
        </w:rPr>
        <w:t xml:space="preserve"> </w:t>
      </w:r>
      <w:r w:rsidRPr="00C43F59">
        <w:rPr>
          <w:rStyle w:val="StyleUnderline"/>
          <w:highlight w:val="yellow"/>
        </w:rPr>
        <w:t>development</w:t>
      </w:r>
      <w:r w:rsidRPr="00C2609B">
        <w:rPr>
          <w:sz w:val="16"/>
        </w:rPr>
        <w:t xml:space="preserve">. Subsequently, all the other hundreds of sources were classified (sorted) by these themes. Simultaneously, the sources with no spatial aspect, or got into our original database accidentally, or did not allow us to clearly define the research topic by name, were excluded. So, minus a few hundred; </w:t>
      </w:r>
      <w:r w:rsidRPr="00C2609B">
        <w:rPr>
          <w:sz w:val="16"/>
        </w:rPr>
        <w:t xml:space="preserve"> The further selection required the introduction of a few additional headings. It turned out to be 26. As a result, we had almost fifty sources on the new Arctic development, </w:t>
      </w:r>
      <w:r w:rsidRPr="00C43F59">
        <w:rPr>
          <w:rStyle w:val="StyleUnderline"/>
          <w:highlight w:val="yellow"/>
        </w:rPr>
        <w:t>which gave us an account of specific directions of the research</w:t>
      </w:r>
      <w:r w:rsidRPr="00C2609B">
        <w:rPr>
          <w:sz w:val="16"/>
        </w:rPr>
        <w:t xml:space="preserve"> within this topic over the past two decades (table 1). Table 1 The thematic structure of the published research on the development of the North and the Arctic </w:t>
      </w:r>
      <w:proofErr w:type="gramStart"/>
      <w:r w:rsidRPr="00C2609B">
        <w:rPr>
          <w:sz w:val="16"/>
        </w:rPr>
        <w:t>( October</w:t>
      </w:r>
      <w:proofErr w:type="gramEnd"/>
      <w:r w:rsidRPr="00C2609B">
        <w:rPr>
          <w:sz w:val="16"/>
        </w:rPr>
        <w:t xml:space="preserve"> 1, </w:t>
      </w:r>
      <w:proofErr w:type="gramStart"/>
      <w:r w:rsidRPr="00C2609B">
        <w:rPr>
          <w:sz w:val="16"/>
        </w:rPr>
        <w:t>2017</w:t>
      </w:r>
      <w:proofErr w:type="gramEnd"/>
      <w:r w:rsidRPr="00C2609B">
        <w:rPr>
          <w:sz w:val="16"/>
        </w:rPr>
        <w:t xml:space="preserve"> e-library - www.elibrary.ru) Direction Number of articles, sources </w:t>
      </w:r>
      <w:r w:rsidRPr="00C2609B">
        <w:rPr>
          <w:rStyle w:val="StyleUnderline"/>
          <w:highlight w:val="yellow"/>
        </w:rPr>
        <w:t>1. Oil and gas development of the shelf</w:t>
      </w:r>
      <w:r w:rsidRPr="00C2609B">
        <w:rPr>
          <w:rStyle w:val="StyleUnderline"/>
        </w:rPr>
        <w:t xml:space="preserve"> 1</w:t>
      </w:r>
      <w:r>
        <w:rPr>
          <w:rStyle w:val="StyleUnderline"/>
        </w:rPr>
        <w:t xml:space="preserve"> </w:t>
      </w:r>
      <w:proofErr w:type="gramStart"/>
      <w:r w:rsidRPr="00C2609B">
        <w:rPr>
          <w:rStyle w:val="StyleUnderline"/>
        </w:rPr>
        <w:t>as</w:t>
      </w:r>
      <w:proofErr w:type="gramEnd"/>
      <w:r w:rsidRPr="00C2609B">
        <w:rPr>
          <w:rStyle w:val="StyleUnderline"/>
        </w:rPr>
        <w:t xml:space="preserve"> a major economic problem in </w:t>
      </w:r>
      <w:proofErr w:type="gramStart"/>
      <w:r w:rsidRPr="00C2609B">
        <w:rPr>
          <w:rStyle w:val="StyleUnderline"/>
        </w:rPr>
        <w:t>the</w:t>
      </w:r>
      <w:r>
        <w:rPr>
          <w:rStyle w:val="StyleUnderline"/>
        </w:rPr>
        <w:t xml:space="preserve"> </w:t>
      </w:r>
      <w:r w:rsidRPr="00C2609B">
        <w:rPr>
          <w:rStyle w:val="StyleUnderline"/>
        </w:rPr>
        <w:t>Arctic</w:t>
      </w:r>
      <w:proofErr w:type="gramEnd"/>
      <w:r w:rsidRPr="00C2609B">
        <w:rPr>
          <w:rStyle w:val="StyleUnderline"/>
        </w:rPr>
        <w:t xml:space="preserve"> 58</w:t>
      </w:r>
      <w:r>
        <w:rPr>
          <w:rStyle w:val="StyleUnderline"/>
        </w:rPr>
        <w:t xml:space="preserve"> </w:t>
      </w:r>
      <w:r w:rsidRPr="00C2609B">
        <w:rPr>
          <w:rStyle w:val="StyleUnderline"/>
          <w:highlight w:val="yellow"/>
        </w:rPr>
        <w:t>2. Rescue and safety</w:t>
      </w:r>
      <w:r w:rsidRPr="00C2609B">
        <w:rPr>
          <w:rStyle w:val="StyleUnderline"/>
        </w:rPr>
        <w:t xml:space="preserve"> </w:t>
      </w:r>
      <w:r w:rsidRPr="006F4986">
        <w:rPr>
          <w:rStyle w:val="StyleUnderline"/>
        </w:rPr>
        <w:t>45 3. Innovative forms of modern development of the North and the Arctic 43</w:t>
      </w:r>
      <w:r>
        <w:rPr>
          <w:rStyle w:val="StyleUnderline"/>
        </w:rPr>
        <w:t xml:space="preserve"> </w:t>
      </w:r>
      <w:r w:rsidRPr="00C2609B">
        <w:rPr>
          <w:rStyle w:val="StyleUnderline"/>
        </w:rPr>
        <w:t>4-</w:t>
      </w:r>
      <w:proofErr w:type="gramStart"/>
      <w:r w:rsidRPr="00C2609B">
        <w:rPr>
          <w:rStyle w:val="StyleUnderline"/>
        </w:rPr>
        <w:t>5.</w:t>
      </w:r>
      <w:r w:rsidRPr="00C2609B">
        <w:rPr>
          <w:rStyle w:val="StyleUnderline"/>
          <w:highlight w:val="yellow"/>
        </w:rPr>
        <w:t>Infrastructure</w:t>
      </w:r>
      <w:proofErr w:type="gramEnd"/>
      <w:r w:rsidRPr="00C2609B">
        <w:rPr>
          <w:rStyle w:val="StyleUnderline"/>
          <w:highlight w:val="yellow"/>
        </w:rPr>
        <w:t xml:space="preserve"> </w:t>
      </w:r>
      <w:r w:rsidRPr="006F4986">
        <w:rPr>
          <w:rStyle w:val="StyleUnderline"/>
        </w:rPr>
        <w:t xml:space="preserve">issues of </w:t>
      </w:r>
      <w:r w:rsidRPr="006F4986">
        <w:rPr>
          <w:rStyle w:val="StyleUnderline"/>
          <w:highlight w:val="yellow"/>
        </w:rPr>
        <w:t>development of</w:t>
      </w:r>
      <w:r w:rsidRPr="00C2609B">
        <w:rPr>
          <w:rStyle w:val="StyleUnderline"/>
        </w:rPr>
        <w:t xml:space="preserve"> the North and </w:t>
      </w:r>
      <w:r w:rsidRPr="006F4986">
        <w:rPr>
          <w:rStyle w:val="StyleUnderline"/>
          <w:highlight w:val="yellow"/>
        </w:rPr>
        <w:t>the Arctic</w:t>
      </w:r>
      <w:r w:rsidRPr="00C2609B">
        <w:rPr>
          <w:rStyle w:val="StyleUnderline"/>
        </w:rPr>
        <w:t xml:space="preserve"> 39</w:t>
      </w:r>
      <w:r>
        <w:rPr>
          <w:rStyle w:val="StyleUnderline"/>
        </w:rPr>
        <w:t xml:space="preserve"> </w:t>
      </w:r>
      <w:r w:rsidRPr="00C2609B">
        <w:rPr>
          <w:rStyle w:val="StyleUnderline"/>
        </w:rPr>
        <w:t>4-5. International cooperation and the role of globalization 39</w:t>
      </w:r>
      <w:r>
        <w:rPr>
          <w:rStyle w:val="StyleUnderline"/>
        </w:rPr>
        <w:t xml:space="preserve"> </w:t>
      </w:r>
      <w:r w:rsidRPr="00C2609B">
        <w:rPr>
          <w:rStyle w:val="StyleUnderline"/>
        </w:rPr>
        <w:t>6. Wide complex view - methodology of development 34</w:t>
      </w:r>
      <w:r>
        <w:rPr>
          <w:rStyle w:val="StyleUnderline"/>
        </w:rPr>
        <w:t xml:space="preserve"> </w:t>
      </w:r>
      <w:r w:rsidRPr="00C2609B">
        <w:rPr>
          <w:rStyle w:val="StyleUnderline"/>
        </w:rPr>
        <w:t xml:space="preserve">7. </w:t>
      </w:r>
      <w:r w:rsidRPr="00C2609B">
        <w:rPr>
          <w:rStyle w:val="StyleUnderline"/>
          <w:highlight w:val="yellow"/>
        </w:rPr>
        <w:t>Development of mineral resources</w:t>
      </w:r>
      <w:r w:rsidRPr="00C2609B">
        <w:rPr>
          <w:rStyle w:val="StyleUnderline"/>
        </w:rPr>
        <w:t>, fuel and energy resources of the North</w:t>
      </w:r>
      <w:r>
        <w:rPr>
          <w:rStyle w:val="StyleUnderline"/>
        </w:rPr>
        <w:t xml:space="preserve"> </w:t>
      </w:r>
      <w:r w:rsidRPr="00C2609B">
        <w:rPr>
          <w:rStyle w:val="StyleUnderline"/>
        </w:rPr>
        <w:t>and the Arctic 30</w:t>
      </w:r>
      <w:r>
        <w:rPr>
          <w:rStyle w:val="StyleUnderline"/>
        </w:rPr>
        <w:t xml:space="preserve"> </w:t>
      </w:r>
      <w:r w:rsidRPr="00C2609B">
        <w:rPr>
          <w:rStyle w:val="StyleUnderline"/>
        </w:rPr>
        <w:t>8. Institutional factors of development 29</w:t>
      </w:r>
      <w:r>
        <w:rPr>
          <w:rStyle w:val="StyleUnderline"/>
        </w:rPr>
        <w:t xml:space="preserve"> </w:t>
      </w:r>
      <w:r w:rsidRPr="00C2609B">
        <w:rPr>
          <w:rStyle w:val="StyleUnderline"/>
        </w:rPr>
        <w:t>9. Territorial structures of development 21</w:t>
      </w:r>
      <w:r>
        <w:rPr>
          <w:rStyle w:val="StyleUnderline"/>
        </w:rPr>
        <w:t xml:space="preserve"> </w:t>
      </w:r>
      <w:r w:rsidRPr="00C2609B">
        <w:rPr>
          <w:rStyle w:val="StyleUnderline"/>
        </w:rPr>
        <w:t>10-11. Labor resource factors in the development of the Arctic 15</w:t>
      </w:r>
      <w:r>
        <w:rPr>
          <w:rStyle w:val="StyleUnderline"/>
        </w:rPr>
        <w:t xml:space="preserve"> </w:t>
      </w:r>
      <w:r w:rsidRPr="00C2609B">
        <w:rPr>
          <w:rStyle w:val="StyleUnderline"/>
        </w:rPr>
        <w:t>10-11. Project approach to development 15</w:t>
      </w:r>
      <w:r>
        <w:rPr>
          <w:rStyle w:val="StyleUnderline"/>
        </w:rPr>
        <w:t xml:space="preserve"> </w:t>
      </w:r>
      <w:r w:rsidRPr="00C2609B">
        <w:rPr>
          <w:rStyle w:val="StyleUnderline"/>
        </w:rPr>
        <w:t>12. Foreign experience of development 14</w:t>
      </w:r>
      <w:r>
        <w:rPr>
          <w:rStyle w:val="StyleUnderline"/>
        </w:rPr>
        <w:t xml:space="preserve"> </w:t>
      </w:r>
      <w:r w:rsidRPr="00C2609B">
        <w:rPr>
          <w:rStyle w:val="StyleUnderline"/>
        </w:rPr>
        <w:t xml:space="preserve">13-14. </w:t>
      </w:r>
      <w:r w:rsidRPr="00C2609B">
        <w:rPr>
          <w:rStyle w:val="StyleUnderline"/>
          <w:highlight w:val="yellow"/>
        </w:rPr>
        <w:t>Environmental factors in the development of the Arctic</w:t>
      </w:r>
      <w:r w:rsidRPr="00C2609B">
        <w:rPr>
          <w:rStyle w:val="StyleUnderline"/>
        </w:rPr>
        <w:t xml:space="preserve"> 11</w:t>
      </w:r>
      <w:r>
        <w:rPr>
          <w:rStyle w:val="StyleUnderline"/>
        </w:rPr>
        <w:t xml:space="preserve"> </w:t>
      </w:r>
      <w:r w:rsidRPr="00C2609B">
        <w:rPr>
          <w:rStyle w:val="StyleUnderline"/>
        </w:rPr>
        <w:t xml:space="preserve">13-14. </w:t>
      </w:r>
      <w:r w:rsidRPr="00C2609B">
        <w:rPr>
          <w:rStyle w:val="StyleUnderline"/>
          <w:highlight w:val="yellow"/>
        </w:rPr>
        <w:t>Indigenous aspects</w:t>
      </w:r>
      <w:r w:rsidRPr="00C2609B">
        <w:rPr>
          <w:rStyle w:val="StyleUnderline"/>
        </w:rPr>
        <w:t xml:space="preserve"> and issues </w:t>
      </w:r>
      <w:r w:rsidRPr="00C2609B">
        <w:rPr>
          <w:rStyle w:val="StyleUnderline"/>
          <w:highlight w:val="yellow"/>
        </w:rPr>
        <w:t>of development</w:t>
      </w:r>
      <w:r w:rsidRPr="00C2609B">
        <w:rPr>
          <w:rStyle w:val="StyleUnderline"/>
        </w:rPr>
        <w:t xml:space="preserve"> (traditional</w:t>
      </w:r>
      <w:r>
        <w:rPr>
          <w:rStyle w:val="StyleUnderline"/>
        </w:rPr>
        <w:t xml:space="preserve"> </w:t>
      </w:r>
      <w:r w:rsidRPr="00C2609B">
        <w:rPr>
          <w:rStyle w:val="StyleUnderline"/>
        </w:rPr>
        <w:t>knowledge) 11</w:t>
      </w:r>
      <w:r>
        <w:rPr>
          <w:rStyle w:val="StyleUnderline"/>
        </w:rPr>
        <w:t xml:space="preserve"> </w:t>
      </w:r>
      <w:r w:rsidRPr="00C2609B">
        <w:rPr>
          <w:rStyle w:val="StyleUnderline"/>
        </w:rPr>
        <w:t>15. Sanctions and development 10</w:t>
      </w:r>
      <w:r>
        <w:rPr>
          <w:rStyle w:val="StyleUnderline"/>
        </w:rPr>
        <w:t xml:space="preserve"> </w:t>
      </w:r>
      <w:r w:rsidRPr="00C2609B">
        <w:rPr>
          <w:rStyle w:val="StyleUnderline"/>
        </w:rPr>
        <w:t xml:space="preserve">16. </w:t>
      </w:r>
      <w:r w:rsidRPr="00C2609B">
        <w:rPr>
          <w:rStyle w:val="StyleUnderline"/>
          <w:highlight w:val="yellow"/>
        </w:rPr>
        <w:t>Climate change and</w:t>
      </w:r>
      <w:r w:rsidRPr="00C2609B">
        <w:rPr>
          <w:rStyle w:val="StyleUnderline"/>
        </w:rPr>
        <w:t xml:space="preserve"> natural and climatic factors of </w:t>
      </w:r>
      <w:r w:rsidRPr="00C2609B">
        <w:rPr>
          <w:rStyle w:val="StyleUnderline"/>
          <w:highlight w:val="yellow"/>
        </w:rPr>
        <w:t>development</w:t>
      </w:r>
      <w:r w:rsidRPr="00C2609B">
        <w:rPr>
          <w:rStyle w:val="StyleUnderline"/>
        </w:rPr>
        <w:t xml:space="preserve"> 9</w:t>
      </w:r>
      <w:r>
        <w:rPr>
          <w:rStyle w:val="StyleUnderline"/>
        </w:rPr>
        <w:t xml:space="preserve"> </w:t>
      </w:r>
      <w:r w:rsidRPr="00C2609B">
        <w:rPr>
          <w:rStyle w:val="StyleUnderline"/>
        </w:rPr>
        <w:t>17-18. Development Management 8</w:t>
      </w:r>
      <w:r>
        <w:rPr>
          <w:rStyle w:val="StyleUnderline"/>
        </w:rPr>
        <w:t xml:space="preserve"> </w:t>
      </w:r>
      <w:r w:rsidRPr="00C2609B">
        <w:rPr>
          <w:rStyle w:val="StyleUnderline"/>
        </w:rPr>
        <w:t xml:space="preserve">17-18. Levels and regional versions of </w:t>
      </w:r>
      <w:proofErr w:type="gramStart"/>
      <w:r w:rsidRPr="00C2609B">
        <w:rPr>
          <w:rStyle w:val="StyleUnderline"/>
        </w:rPr>
        <w:t>the Arctic</w:t>
      </w:r>
      <w:proofErr w:type="gramEnd"/>
      <w:r w:rsidRPr="00C2609B">
        <w:rPr>
          <w:rStyle w:val="StyleUnderline"/>
        </w:rPr>
        <w:t xml:space="preserve"> development 8</w:t>
      </w:r>
      <w:r>
        <w:rPr>
          <w:rStyle w:val="StyleUnderline"/>
        </w:rPr>
        <w:t xml:space="preserve"> </w:t>
      </w:r>
      <w:r w:rsidRPr="00C2609B">
        <w:rPr>
          <w:rStyle w:val="StyleUnderline"/>
        </w:rPr>
        <w:t xml:space="preserve">19-21. </w:t>
      </w:r>
      <w:r w:rsidRPr="00C2609B">
        <w:rPr>
          <w:rStyle w:val="StyleUnderline"/>
          <w:highlight w:val="yellow"/>
        </w:rPr>
        <w:t>The Northern Sea Route</w:t>
      </w:r>
      <w:r w:rsidRPr="00C2609B">
        <w:rPr>
          <w:rStyle w:val="StyleUnderline"/>
        </w:rPr>
        <w:t xml:space="preserve"> 7</w:t>
      </w:r>
      <w:r>
        <w:rPr>
          <w:rStyle w:val="StyleUnderline"/>
        </w:rPr>
        <w:t xml:space="preserve"> </w:t>
      </w:r>
      <w:r w:rsidRPr="00C2609B">
        <w:rPr>
          <w:rStyle w:val="StyleUnderline"/>
        </w:rPr>
        <w:t xml:space="preserve">19-21. </w:t>
      </w:r>
      <w:r w:rsidRPr="00C2609B">
        <w:rPr>
          <w:rStyle w:val="StyleUnderline"/>
          <w:highlight w:val="yellow"/>
        </w:rPr>
        <w:t>Recreational development of</w:t>
      </w:r>
      <w:r w:rsidRPr="00C2609B">
        <w:rPr>
          <w:rStyle w:val="StyleUnderline"/>
        </w:rPr>
        <w:t xml:space="preserve"> the North and </w:t>
      </w:r>
      <w:r w:rsidRPr="00C2609B">
        <w:rPr>
          <w:rStyle w:val="StyleUnderline"/>
          <w:highlight w:val="yellow"/>
        </w:rPr>
        <w:t>the Arctic</w:t>
      </w:r>
      <w:r w:rsidRPr="00C2609B">
        <w:rPr>
          <w:rStyle w:val="StyleUnderline"/>
        </w:rPr>
        <w:t xml:space="preserve"> 7</w:t>
      </w:r>
      <w:r>
        <w:rPr>
          <w:rStyle w:val="StyleUnderline"/>
        </w:rPr>
        <w:t xml:space="preserve"> </w:t>
      </w:r>
      <w:r w:rsidRPr="00C2609B">
        <w:rPr>
          <w:rStyle w:val="StyleUnderline"/>
        </w:rPr>
        <w:t>19-21. Engineering, technological and social factors of development 7</w:t>
      </w:r>
      <w:r>
        <w:rPr>
          <w:rStyle w:val="StyleUnderline"/>
        </w:rPr>
        <w:t xml:space="preserve"> </w:t>
      </w:r>
      <w:r w:rsidRPr="00C2609B">
        <w:rPr>
          <w:rStyle w:val="StyleUnderline"/>
        </w:rPr>
        <w:t xml:space="preserve">22-23. </w:t>
      </w:r>
      <w:r w:rsidRPr="00C2609B">
        <w:rPr>
          <w:rStyle w:val="StyleUnderline"/>
          <w:highlight w:val="yellow"/>
        </w:rPr>
        <w:t>The development of coastal areas</w:t>
      </w:r>
      <w:r w:rsidRPr="00C2609B">
        <w:rPr>
          <w:rStyle w:val="StyleUnderline"/>
        </w:rPr>
        <w:t xml:space="preserve"> and zones </w:t>
      </w:r>
      <w:r w:rsidRPr="00C2609B">
        <w:rPr>
          <w:rStyle w:val="StyleUnderline"/>
          <w:highlight w:val="yellow"/>
        </w:rPr>
        <w:t>of the Arctic</w:t>
      </w:r>
      <w:r w:rsidRPr="00C2609B">
        <w:rPr>
          <w:rStyle w:val="StyleUnderline"/>
        </w:rPr>
        <w:t xml:space="preserve"> 6</w:t>
      </w:r>
      <w:r>
        <w:rPr>
          <w:rStyle w:val="StyleUnderline"/>
        </w:rPr>
        <w:t xml:space="preserve"> </w:t>
      </w:r>
      <w:r w:rsidRPr="00C2609B">
        <w:rPr>
          <w:rStyle w:val="StyleUnderline"/>
        </w:rPr>
        <w:t xml:space="preserve">22-23. </w:t>
      </w:r>
      <w:r w:rsidRPr="00C2609B">
        <w:rPr>
          <w:rStyle w:val="StyleUnderline"/>
          <w:highlight w:val="yellow"/>
        </w:rPr>
        <w:t xml:space="preserve">Food </w:t>
      </w:r>
      <w:r w:rsidRPr="006F4986">
        <w:rPr>
          <w:rStyle w:val="StyleUnderline"/>
          <w:highlight w:val="yellow"/>
        </w:rPr>
        <w:t>security of</w:t>
      </w:r>
      <w:r w:rsidRPr="00C2609B">
        <w:rPr>
          <w:rStyle w:val="StyleUnderline"/>
        </w:rPr>
        <w:t xml:space="preserve"> the development areas of the North and </w:t>
      </w:r>
      <w:r w:rsidRPr="006F4986">
        <w:rPr>
          <w:rStyle w:val="StyleUnderline"/>
          <w:highlight w:val="yellow"/>
        </w:rPr>
        <w:t>the Arctic 6</w:t>
      </w:r>
      <w:r>
        <w:rPr>
          <w:rStyle w:val="StyleUnderline"/>
        </w:rPr>
        <w:t xml:space="preserve"> </w:t>
      </w:r>
      <w:r w:rsidRPr="00C2609B">
        <w:rPr>
          <w:rStyle w:val="StyleUnderline"/>
        </w:rPr>
        <w:t>24. Large business in development 5</w:t>
      </w:r>
      <w:r>
        <w:rPr>
          <w:rStyle w:val="StyleUnderline"/>
        </w:rPr>
        <w:t xml:space="preserve"> </w:t>
      </w:r>
      <w:r w:rsidRPr="00C2609B">
        <w:rPr>
          <w:rStyle w:val="StyleUnderline"/>
        </w:rPr>
        <w:t>25. Financial and tax factors of development 3</w:t>
      </w:r>
      <w:r>
        <w:rPr>
          <w:rStyle w:val="StyleUnderline"/>
        </w:rPr>
        <w:t xml:space="preserve"> </w:t>
      </w:r>
      <w:r w:rsidRPr="00C2609B">
        <w:rPr>
          <w:rStyle w:val="StyleUnderline"/>
        </w:rPr>
        <w:t xml:space="preserve">26. </w:t>
      </w:r>
      <w:r w:rsidRPr="00C2609B">
        <w:rPr>
          <w:rStyle w:val="StyleUnderline"/>
          <w:highlight w:val="yellow"/>
        </w:rPr>
        <w:t>Development of marine biological resources of the Arctic</w:t>
      </w:r>
      <w:r w:rsidRPr="00C2609B">
        <w:rPr>
          <w:rStyle w:val="StyleUnderline"/>
        </w:rPr>
        <w:t xml:space="preserve"> and marine</w:t>
      </w:r>
      <w:r>
        <w:rPr>
          <w:rStyle w:val="StyleUnderline"/>
        </w:rPr>
        <w:t xml:space="preserve"> </w:t>
      </w:r>
      <w:r w:rsidRPr="00C2609B">
        <w:rPr>
          <w:rStyle w:val="StyleUnderline"/>
        </w:rPr>
        <w:t xml:space="preserve">biotechnologies </w:t>
      </w:r>
      <w:r w:rsidRPr="00C2609B">
        <w:rPr>
          <w:sz w:val="16"/>
        </w:rPr>
        <w:t>2</w:t>
      </w:r>
    </w:p>
    <w:p w14:paraId="501DB0F0" w14:textId="77777777" w:rsidR="005C14C7" w:rsidRDefault="005C14C7" w:rsidP="005C14C7"/>
    <w:p w14:paraId="1E19D6C2" w14:textId="77777777" w:rsidR="005C14C7" w:rsidRDefault="005C14C7" w:rsidP="005C14C7"/>
    <w:p w14:paraId="7B652109" w14:textId="77777777" w:rsidR="005C14C7" w:rsidRDefault="005C14C7" w:rsidP="005C14C7"/>
    <w:p w14:paraId="623CFD05" w14:textId="77777777" w:rsidR="005C14C7" w:rsidRDefault="005C14C7" w:rsidP="005C14C7">
      <w:pPr>
        <w:pStyle w:val="Heading4"/>
      </w:pPr>
      <w:r>
        <w:t>Exploration “of” the Arctic as an object refers to studying the environment for environmental protection and study of mineral resources</w:t>
      </w:r>
    </w:p>
    <w:p w14:paraId="58C38CD8" w14:textId="77777777" w:rsidR="005C14C7" w:rsidRDefault="005C14C7" w:rsidP="005C14C7">
      <w:proofErr w:type="spellStart"/>
      <w:r w:rsidRPr="00B86A5D">
        <w:rPr>
          <w:rStyle w:val="Style13ptBold"/>
        </w:rPr>
        <w:t>Permilovskiy</w:t>
      </w:r>
      <w:proofErr w:type="spellEnd"/>
      <w:r w:rsidRPr="00B86A5D">
        <w:rPr>
          <w:rStyle w:val="Style13ptBold"/>
        </w:rPr>
        <w:t xml:space="preserve"> 12</w:t>
      </w:r>
      <w:r>
        <w:t xml:space="preserve">, </w:t>
      </w:r>
      <w:proofErr w:type="spellStart"/>
      <w:proofErr w:type="gramStart"/>
      <w:r>
        <w:t>Ph.D</w:t>
      </w:r>
      <w:proofErr w:type="spellEnd"/>
      <w:proofErr w:type="gramEnd"/>
      <w:r>
        <w:t xml:space="preserve"> student of the Northern (Arctic) Federal University, (Mikhail, The Axiological Approach to the Regulation of the Right to a </w:t>
      </w:r>
      <w:proofErr w:type="spellStart"/>
      <w:r>
        <w:t>Favourable</w:t>
      </w:r>
      <w:proofErr w:type="spellEnd"/>
      <w:r>
        <w:t xml:space="preserve"> Environment, Arctic Review on Law and Politics, vol. 3, 2/2012 pp. 162–185. ISSN 1891-6252)</w:t>
      </w:r>
    </w:p>
    <w:p w14:paraId="60FF271D" w14:textId="77777777" w:rsidR="005C14C7" w:rsidRPr="00185CF9" w:rsidRDefault="005C14C7" w:rsidP="005C14C7">
      <w:pPr>
        <w:rPr>
          <w:sz w:val="16"/>
        </w:rPr>
      </w:pPr>
      <w:r w:rsidRPr="00185CF9">
        <w:rPr>
          <w:sz w:val="16"/>
        </w:rPr>
        <w:t xml:space="preserve">Value of </w:t>
      </w:r>
      <w:r w:rsidRPr="001C34A9">
        <w:rPr>
          <w:rStyle w:val="StyleUnderline"/>
          <w:highlight w:val="yellow"/>
        </w:rPr>
        <w:t>the Arctic as an Object</w:t>
      </w:r>
      <w:r w:rsidRPr="00185CF9">
        <w:rPr>
          <w:sz w:val="16"/>
        </w:rPr>
        <w:t xml:space="preserve"> Environment However criticism of the axiological approach also takes place. It is expressed in the opinion that there is no necessity in the construction of such rights because it may lead to the social priorities’ conflict.41 Argumentation that environment value consists in allotment the possibility for future generations and nations to live in </w:t>
      </w:r>
      <w:proofErr w:type="spellStart"/>
      <w:r w:rsidRPr="00185CF9">
        <w:rPr>
          <w:sz w:val="16"/>
        </w:rPr>
        <w:t>favourable</w:t>
      </w:r>
      <w:proofErr w:type="spellEnd"/>
      <w:r w:rsidRPr="00185CF9">
        <w:rPr>
          <w:sz w:val="16"/>
        </w:rPr>
        <w:t xml:space="preserve"> (healthy) environment don’t speak well for the balance of this institution with other values or rights.42 Further it is told that it is unobvious whether the acceptance of these rights will lead to a better environmental protection or not and this can be done just through the better legal regulation.43 Certainly the conflict between the right to a </w:t>
      </w:r>
      <w:proofErr w:type="spellStart"/>
      <w:r w:rsidRPr="00185CF9">
        <w:rPr>
          <w:sz w:val="16"/>
        </w:rPr>
        <w:t>favourable</w:t>
      </w:r>
      <w:proofErr w:type="spellEnd"/>
      <w:r w:rsidRPr="00185CF9">
        <w:rPr>
          <w:sz w:val="16"/>
        </w:rPr>
        <w:t xml:space="preserve"> environment and other rights and social interests may occur. But speaking about no necessity in this institution’s examination in terms of value priority meaning, you should pay attention to the danger carried by the existent level of environmental pollution which has a tendency for expansion. Adding to this climate </w:t>
      </w:r>
      <w:proofErr w:type="gramStart"/>
      <w:r w:rsidRPr="00185CF9">
        <w:rPr>
          <w:sz w:val="16"/>
        </w:rPr>
        <w:t>changes</w:t>
      </w:r>
      <w:proofErr w:type="gramEnd"/>
      <w:r w:rsidRPr="00185CF9">
        <w:rPr>
          <w:sz w:val="16"/>
        </w:rPr>
        <w:t xml:space="preserve"> and natural resources’ exhaustion, environmental threat is certainly one of the most serious modern problems. In the author’s opinion, the </w:t>
      </w:r>
      <w:proofErr w:type="spellStart"/>
      <w:r w:rsidRPr="00185CF9">
        <w:rPr>
          <w:sz w:val="16"/>
        </w:rPr>
        <w:t>favourable</w:t>
      </w:r>
      <w:proofErr w:type="spellEnd"/>
      <w:r w:rsidRPr="00185CF9">
        <w:rPr>
          <w:sz w:val="16"/>
        </w:rPr>
        <w:t xml:space="preserve"> environment is a condition for the correct and secure functioning of the social </w:t>
      </w:r>
      <w:proofErr w:type="gramStart"/>
      <w:r w:rsidRPr="00185CF9">
        <w:rPr>
          <w:sz w:val="16"/>
        </w:rPr>
        <w:t>relations’</w:t>
      </w:r>
      <w:proofErr w:type="gramEnd"/>
      <w:r w:rsidRPr="00185CF9">
        <w:rPr>
          <w:sz w:val="16"/>
        </w:rPr>
        <w:t xml:space="preserve"> system not only in a single state but also in other countries. </w:t>
      </w:r>
      <w:proofErr w:type="gramStart"/>
      <w:r w:rsidRPr="00185CF9">
        <w:rPr>
          <w:sz w:val="16"/>
        </w:rPr>
        <w:t>Therefore</w:t>
      </w:r>
      <w:proofErr w:type="gramEnd"/>
      <w:r w:rsidRPr="00185CF9">
        <w:rPr>
          <w:sz w:val="16"/>
        </w:rPr>
        <w:t xml:space="preserve"> while examining this institution in terms of value approach; we may say that it plays a security role in realization of other human rights and freedoms. Professor Nadezhda </w:t>
      </w:r>
      <w:proofErr w:type="spellStart"/>
      <w:r w:rsidRPr="00185CF9">
        <w:rPr>
          <w:sz w:val="16"/>
        </w:rPr>
        <w:t>Chertova</w:t>
      </w:r>
      <w:proofErr w:type="spellEnd"/>
      <w:r w:rsidRPr="00185CF9">
        <w:rPr>
          <w:sz w:val="16"/>
        </w:rPr>
        <w:t xml:space="preserve"> notes that the ecological component is revealed </w:t>
      </w:r>
      <w:proofErr w:type="gramStart"/>
      <w:r w:rsidRPr="00185CF9">
        <w:rPr>
          <w:sz w:val="16"/>
        </w:rPr>
        <w:t>more or less in</w:t>
      </w:r>
      <w:proofErr w:type="gramEnd"/>
      <w:r w:rsidRPr="00185CF9">
        <w:rPr>
          <w:sz w:val="16"/>
        </w:rPr>
        <w:t xml:space="preserve"> every type of rights.</w:t>
      </w:r>
      <w:proofErr w:type="gramStart"/>
      <w:r w:rsidRPr="00185CF9">
        <w:rPr>
          <w:sz w:val="16"/>
        </w:rPr>
        <w:t>44 !e</w:t>
      </w:r>
      <w:proofErr w:type="gramEnd"/>
      <w:r w:rsidRPr="00185CF9">
        <w:rPr>
          <w:sz w:val="16"/>
        </w:rPr>
        <w:t xml:space="preserve"> right to a </w:t>
      </w:r>
      <w:proofErr w:type="spellStart"/>
      <w:r w:rsidRPr="00185CF9">
        <w:rPr>
          <w:sz w:val="16"/>
        </w:rPr>
        <w:t>favourable</w:t>
      </w:r>
      <w:proofErr w:type="spellEnd"/>
      <w:r w:rsidRPr="00185CF9">
        <w:rPr>
          <w:sz w:val="16"/>
        </w:rPr>
        <w:t xml:space="preserve"> environment in varying degrees really ensures the full realization of civil (private), social as well as political, economic and cultural rights. A dangerous situation in the Arctic speaks well for the allotment with a matter of priority of the right to a </w:t>
      </w:r>
      <w:proofErr w:type="spellStart"/>
      <w:r w:rsidRPr="00185CF9">
        <w:rPr>
          <w:sz w:val="16"/>
        </w:rPr>
        <w:t>favourable</w:t>
      </w:r>
      <w:proofErr w:type="spellEnd"/>
      <w:r w:rsidRPr="00185CF9">
        <w:rPr>
          <w:sz w:val="16"/>
        </w:rPr>
        <w:t xml:space="preserve"> environment. </w:t>
      </w:r>
      <w:proofErr w:type="gramStart"/>
      <w:r w:rsidRPr="00185CF9">
        <w:rPr>
          <w:sz w:val="16"/>
        </w:rPr>
        <w:t>!e</w:t>
      </w:r>
      <w:proofErr w:type="gramEnd"/>
      <w:r w:rsidRPr="00185CF9">
        <w:rPr>
          <w:sz w:val="16"/>
        </w:rPr>
        <w:t xml:space="preserve"> experts suppose that in the Arctic environmental degradation scale is becoming dangerous, breach and destruction of natural eco-systems seriously damage the health of indigenous people of the North and migrants,45 many of which are still engaged in traditional way of life. !e examining of the materials of the Federal </w:t>
      </w:r>
      <w:proofErr w:type="spellStart"/>
      <w:r w:rsidRPr="00185CF9">
        <w:rPr>
          <w:sz w:val="16"/>
        </w:rPr>
        <w:t>infobase</w:t>
      </w:r>
      <w:proofErr w:type="spellEnd"/>
      <w:r w:rsidRPr="00185CF9">
        <w:rPr>
          <w:sz w:val="16"/>
        </w:rPr>
        <w:t xml:space="preserve"> of social-hygienic monitoring has shown that the high levels of water objects’ pollution are observed in the Nenets and Yamalo-Nenets Autonomous Districts, the Murmansk and Arkhangelsk Regions.46 !e author considers that ecologically-</w:t>
      </w:r>
      <w:proofErr w:type="spellStart"/>
      <w:r w:rsidRPr="00185CF9">
        <w:rPr>
          <w:sz w:val="16"/>
        </w:rPr>
        <w:t>unfavourable</w:t>
      </w:r>
      <w:proofErr w:type="spellEnd"/>
      <w:r w:rsidRPr="00185CF9">
        <w:rPr>
          <w:sz w:val="16"/>
        </w:rPr>
        <w:t xml:space="preserve"> situation in the Arctic zone may now obtain irreversible </w:t>
      </w:r>
      <w:proofErr w:type="spellStart"/>
      <w:r w:rsidRPr="00185CF9">
        <w:rPr>
          <w:sz w:val="16"/>
        </w:rPr>
        <w:t>e$ects</w:t>
      </w:r>
      <w:proofErr w:type="spellEnd"/>
      <w:r w:rsidRPr="00185CF9">
        <w:rPr>
          <w:sz w:val="16"/>
        </w:rPr>
        <w:t xml:space="preserve"> because the environment in the Arctic is unsustainable and practically cannot be reconstructed. </w:t>
      </w:r>
      <w:r w:rsidRPr="00F81194">
        <w:rPr>
          <w:rStyle w:val="StyleUnderline"/>
          <w:highlight w:val="yellow"/>
        </w:rPr>
        <w:t xml:space="preserve">Exploration </w:t>
      </w:r>
      <w:r w:rsidRPr="00185CF9">
        <w:rPr>
          <w:rStyle w:val="Emphasis"/>
          <w:highlight w:val="yellow"/>
        </w:rPr>
        <w:t>of</w:t>
      </w:r>
      <w:r w:rsidRPr="00F81194">
        <w:rPr>
          <w:rStyle w:val="StyleUnderline"/>
          <w:highlight w:val="yellow"/>
        </w:rPr>
        <w:t xml:space="preserve"> the Arctic demands</w:t>
      </w:r>
      <w:r w:rsidRPr="00185CF9">
        <w:rPr>
          <w:sz w:val="16"/>
        </w:rPr>
        <w:t xml:space="preserve"> </w:t>
      </w:r>
      <w:proofErr w:type="gramStart"/>
      <w:r w:rsidRPr="00185CF9">
        <w:rPr>
          <w:sz w:val="16"/>
        </w:rPr>
        <w:t>a special</w:t>
      </w:r>
      <w:proofErr w:type="gramEnd"/>
      <w:r w:rsidRPr="00185CF9">
        <w:rPr>
          <w:sz w:val="16"/>
        </w:rPr>
        <w:t xml:space="preserve"> </w:t>
      </w:r>
      <w:r w:rsidRPr="00F81194">
        <w:rPr>
          <w:rStyle w:val="StyleUnderline"/>
          <w:highlight w:val="yellow"/>
        </w:rPr>
        <w:t>ecological attention</w:t>
      </w:r>
      <w:r w:rsidRPr="00185CF9">
        <w:rPr>
          <w:sz w:val="16"/>
        </w:rPr>
        <w:t xml:space="preserve"> </w:t>
      </w:r>
      <w:r w:rsidRPr="00F81194">
        <w:rPr>
          <w:rStyle w:val="StyleUnderline"/>
          <w:highlight w:val="yellow"/>
        </w:rPr>
        <w:t>because it influences climate and weather formation</w:t>
      </w:r>
      <w:r w:rsidRPr="00185CF9">
        <w:rPr>
          <w:sz w:val="16"/>
        </w:rPr>
        <w:t xml:space="preserve"> on the Northern hemisphere a lot and it possesses a unique </w:t>
      </w:r>
      <w:proofErr w:type="gramStart"/>
      <w:r w:rsidRPr="00185CF9">
        <w:rPr>
          <w:sz w:val="16"/>
        </w:rPr>
        <w:t>naturally-ecological</w:t>
      </w:r>
      <w:proofErr w:type="gramEnd"/>
      <w:r w:rsidRPr="00185CF9">
        <w:rPr>
          <w:sz w:val="16"/>
        </w:rPr>
        <w:t xml:space="preserve"> space. </w:t>
      </w:r>
      <w:proofErr w:type="gramStart"/>
      <w:r w:rsidRPr="00185CF9">
        <w:rPr>
          <w:sz w:val="16"/>
        </w:rPr>
        <w:t>!e</w:t>
      </w:r>
      <w:proofErr w:type="gramEnd"/>
      <w:r w:rsidRPr="00185CF9">
        <w:rPr>
          <w:sz w:val="16"/>
        </w:rPr>
        <w:t xml:space="preserve"> Russian Arctic zone is characterized </w:t>
      </w:r>
      <w:proofErr w:type="gramStart"/>
      <w:r w:rsidRPr="00185CF9">
        <w:rPr>
          <w:sz w:val="16"/>
        </w:rPr>
        <w:t>by:</w:t>
      </w:r>
      <w:proofErr w:type="gramEnd"/>
      <w:r w:rsidRPr="00185CF9">
        <w:rPr>
          <w:sz w:val="16"/>
        </w:rPr>
        <w:t xml:space="preserve"> the local nature of the economic exploration of the territories, the remoteness and the inaccessibility of transport, the emergency vulnerability and slow reducibility of natural ecosystems.47 A </w:t>
      </w:r>
      <w:r w:rsidRPr="00F81194">
        <w:rPr>
          <w:rStyle w:val="StyleUnderline"/>
          <w:highlight w:val="yellow"/>
        </w:rPr>
        <w:t>major oil and gas deposits are concealed in the Arctic area.</w:t>
      </w:r>
      <w:r w:rsidRPr="00185CF9">
        <w:rPr>
          <w:sz w:val="16"/>
        </w:rPr>
        <w:t xml:space="preserve"> However, specialists note that oil-producing, oil-refining and gas industry are huge environmental pollutants and negatively affect chemical and physical influence on all natural components: lands, subsoil, forests, atmospheric air, water bodies, fauna, landscapes and ecosystems in whole.48 According to Vladimir </w:t>
      </w:r>
      <w:proofErr w:type="spellStart"/>
      <w:r w:rsidRPr="00185CF9">
        <w:rPr>
          <w:sz w:val="16"/>
        </w:rPr>
        <w:t>Komissarenko</w:t>
      </w:r>
      <w:proofErr w:type="spellEnd"/>
      <w:r w:rsidRPr="00185CF9">
        <w:rPr>
          <w:sz w:val="16"/>
        </w:rPr>
        <w:t xml:space="preserve">, in those subjects of the Russian Federation where enterprises of the industry are concentrated, the ecological situation is characterized as </w:t>
      </w:r>
      <w:proofErr w:type="spellStart"/>
      <w:r w:rsidRPr="00185CF9">
        <w:rPr>
          <w:sz w:val="16"/>
        </w:rPr>
        <w:t>unfavourable</w:t>
      </w:r>
      <w:proofErr w:type="spellEnd"/>
      <w:r w:rsidRPr="00185CF9">
        <w:rPr>
          <w:sz w:val="16"/>
        </w:rPr>
        <w:t xml:space="preserve"> and the environmental contamination level is evaluated to be high.49 !e environmental threat concealed in </w:t>
      </w:r>
      <w:r w:rsidRPr="00185CF9">
        <w:rPr>
          <w:rStyle w:val="StyleUnderline"/>
          <w:highlight w:val="yellow"/>
        </w:rPr>
        <w:t>the Arctic’s exploration dictates</w:t>
      </w:r>
      <w:r w:rsidRPr="00185CF9">
        <w:rPr>
          <w:sz w:val="16"/>
        </w:rPr>
        <w:t xml:space="preserve"> the necessity, first of all, in its </w:t>
      </w:r>
      <w:r w:rsidRPr="00185CF9">
        <w:rPr>
          <w:rStyle w:val="StyleUnderline"/>
          <w:highlight w:val="yellow"/>
        </w:rPr>
        <w:t>scientific study including</w:t>
      </w:r>
      <w:r w:rsidRPr="00185CF9">
        <w:rPr>
          <w:sz w:val="16"/>
        </w:rPr>
        <w:t xml:space="preserve"> not only concerning </w:t>
      </w:r>
      <w:r w:rsidRPr="00185CF9">
        <w:rPr>
          <w:rStyle w:val="StyleUnderline"/>
          <w:highlight w:val="yellow"/>
        </w:rPr>
        <w:t>searching</w:t>
      </w:r>
      <w:r>
        <w:rPr>
          <w:rStyle w:val="StyleUnderline"/>
          <w:highlight w:val="yellow"/>
        </w:rPr>
        <w:t xml:space="preserve"> </w:t>
      </w:r>
      <w:r w:rsidRPr="00185CF9">
        <w:rPr>
          <w:rStyle w:val="StyleUnderline"/>
          <w:highlight w:val="yellow"/>
        </w:rPr>
        <w:t>and developing of natural resources but also protecting of the Arctic and arctic</w:t>
      </w:r>
      <w:r>
        <w:rPr>
          <w:rStyle w:val="StyleUnderline"/>
          <w:highlight w:val="yellow"/>
        </w:rPr>
        <w:t xml:space="preserve"> </w:t>
      </w:r>
      <w:r w:rsidRPr="00185CF9">
        <w:rPr>
          <w:rStyle w:val="StyleUnderline"/>
          <w:highlight w:val="yellow"/>
        </w:rPr>
        <w:t>states environment; and</w:t>
      </w:r>
      <w:r w:rsidRPr="00185CF9">
        <w:rPr>
          <w:sz w:val="16"/>
        </w:rPr>
        <w:t xml:space="preserve"> secondly, in </w:t>
      </w:r>
      <w:r w:rsidRPr="00185CF9">
        <w:rPr>
          <w:rStyle w:val="StyleUnderline"/>
          <w:highlight w:val="yellow"/>
        </w:rPr>
        <w:t>domestic and international monitoring of the</w:t>
      </w:r>
      <w:r>
        <w:rPr>
          <w:rStyle w:val="StyleUnderline"/>
          <w:highlight w:val="yellow"/>
        </w:rPr>
        <w:t xml:space="preserve"> </w:t>
      </w:r>
      <w:r w:rsidRPr="00185CF9">
        <w:rPr>
          <w:rStyle w:val="StyleUnderline"/>
          <w:highlight w:val="yellow"/>
        </w:rPr>
        <w:t>environment</w:t>
      </w:r>
      <w:r w:rsidRPr="00185CF9">
        <w:rPr>
          <w:sz w:val="16"/>
        </w:rPr>
        <w:t>. In the case of obvious threat of violation or actual violation of environmental legislation and effective international standards, all the activities on the Arctic’s exploration should be blocked till the danger or violation are eliminated.</w:t>
      </w:r>
    </w:p>
    <w:p w14:paraId="40FE5236" w14:textId="77777777" w:rsidR="005C14C7" w:rsidRDefault="005C14C7" w:rsidP="00BF4BB7"/>
    <w:p w14:paraId="71509DBE" w14:textId="77777777" w:rsidR="005C14C7" w:rsidRDefault="005C14C7" w:rsidP="005C14C7">
      <w:pPr>
        <w:pStyle w:val="Heading4"/>
      </w:pPr>
      <w:proofErr w:type="spellStart"/>
      <w:r>
        <w:t>Affs</w:t>
      </w:r>
      <w:proofErr w:type="spellEnd"/>
      <w:r>
        <w:t xml:space="preserve"> which treat the Arctic as an object focus on climate change and the Arctic environment and resource extraction from the Arctic</w:t>
      </w:r>
    </w:p>
    <w:p w14:paraId="3CC08094" w14:textId="77777777" w:rsidR="005C14C7" w:rsidRDefault="005C14C7" w:rsidP="005C14C7">
      <w:r w:rsidRPr="00B86A5D">
        <w:rPr>
          <w:rStyle w:val="Style13ptBold"/>
        </w:rPr>
        <w:t>Mineev et al 23</w:t>
      </w:r>
      <w:r>
        <w:t xml:space="preserve">, Postdoctoral researcher at Nord University, (Mineev, A., Dietz, J., Nore, P., </w:t>
      </w:r>
      <w:proofErr w:type="spellStart"/>
      <w:r>
        <w:t>Vakulchuk</w:t>
      </w:r>
      <w:proofErr w:type="spellEnd"/>
      <w:r>
        <w:t xml:space="preserve">, R. and </w:t>
      </w:r>
      <w:proofErr w:type="spellStart"/>
      <w:r>
        <w:t>Bourmistrov</w:t>
      </w:r>
      <w:proofErr w:type="spellEnd"/>
      <w:r>
        <w:t xml:space="preserve">, A. 2023. International Cooperation in the Arctic 2035 – The Four Scenarios. In: Andrey Mineev, Anatoli </w:t>
      </w:r>
      <w:proofErr w:type="spellStart"/>
      <w:r>
        <w:t>Bourmistrov</w:t>
      </w:r>
      <w:proofErr w:type="spellEnd"/>
      <w:r>
        <w:t xml:space="preserve">, and Frode </w:t>
      </w:r>
      <w:proofErr w:type="spellStart"/>
      <w:r>
        <w:t>Mellemvik</w:t>
      </w:r>
      <w:proofErr w:type="spellEnd"/>
      <w:r>
        <w:t xml:space="preserve"> (eds). Global Development in the Arctic. International Cooperation for the Future. Routledge. pp. 1–29., https://www.nupi.no/content/pdf_preview/26178/file/Book%20chapter%20Roman_Mineev%20et%20al.%202023.pdf)</w:t>
      </w:r>
    </w:p>
    <w:p w14:paraId="40117FAA" w14:textId="77777777" w:rsidR="005C14C7" w:rsidRPr="00185CF9" w:rsidRDefault="005C14C7" w:rsidP="005C14C7">
      <w:pPr>
        <w:rPr>
          <w:sz w:val="16"/>
        </w:rPr>
      </w:pPr>
      <w:r w:rsidRPr="00185CF9">
        <w:rPr>
          <w:sz w:val="16"/>
        </w:rPr>
        <w:t xml:space="preserve">Works dedicated to Arctic scenarios so far have largely focused on resource extraction, climate change, geopolitics, and economic and social development as key factors shaping the Arctic’s future. Our chapter adds to this body of knowledge by giving more weight to the dynamics of international politics and cooperation, including the pressures for a green transition. In our analysis, </w:t>
      </w:r>
      <w:r w:rsidRPr="00185CF9">
        <w:rPr>
          <w:rStyle w:val="StyleUnderline"/>
          <w:highlight w:val="yellow"/>
        </w:rPr>
        <w:t>we treat the</w:t>
      </w:r>
      <w:r>
        <w:rPr>
          <w:rStyle w:val="StyleUnderline"/>
          <w:highlight w:val="yellow"/>
        </w:rPr>
        <w:t xml:space="preserve"> </w:t>
      </w:r>
      <w:r w:rsidRPr="00185CF9">
        <w:rPr>
          <w:rStyle w:val="StyleUnderline"/>
          <w:highlight w:val="yellow"/>
        </w:rPr>
        <w:t>Arctic as an object of interest</w:t>
      </w:r>
      <w:r w:rsidRPr="00185CF9">
        <w:rPr>
          <w:sz w:val="16"/>
        </w:rPr>
        <w:t xml:space="preserve"> to global society and a topic of growing importance in international affairs. Namely, we present four scenarios that describe how the context for international cooperation in the Arctic might change in the years leading to 2035. The time frame chosen for our scenarios is the 15 years between 2021 and the end of 2035. This is a time horizon that gives us enough space to elaborate on plausible developments and capture the big picture for international cooperation in the Arctic. At the same time, we can be concrete enough as 15 years is a future which is not too far away, at least in our perception. We believe that most of the trends that will shape the Arctic in the coming 15 years are already in place. We have identified a set of certain, already evolving trends which will significantly influence international cooperation in the Arctic the next 15 years (2035) 1 International Cooperation in the Arctic 2035 – The Four Scenarios Andrey Mineev, Jan Dietz, Petter Nore, Roman </w:t>
      </w:r>
      <w:proofErr w:type="spellStart"/>
      <w:r w:rsidRPr="00185CF9">
        <w:rPr>
          <w:sz w:val="16"/>
        </w:rPr>
        <w:t>Vakulchuk</w:t>
      </w:r>
      <w:proofErr w:type="spellEnd"/>
      <w:r w:rsidRPr="00185CF9">
        <w:rPr>
          <w:sz w:val="16"/>
        </w:rPr>
        <w:t xml:space="preserve"> and Anatoli </w:t>
      </w:r>
      <w:proofErr w:type="spellStart"/>
      <w:r w:rsidRPr="00185CF9">
        <w:rPr>
          <w:sz w:val="16"/>
        </w:rPr>
        <w:t>Bourmistrov</w:t>
      </w:r>
      <w:proofErr w:type="spellEnd"/>
      <w:r w:rsidRPr="00185CF9">
        <w:rPr>
          <w:sz w:val="16"/>
        </w:rPr>
        <w:t xml:space="preserve"> 2 Andrey Mineev et al. and beyond, although many of the implications are difficult to untangle. They appear, indirectly or directly, in the four scenarios we have elaborated. These trends form the backdrop of our analysis and are valid across all scenarios: • Non-Arctic actors will have a greater say in making rules for the Arctic • Climate change will be a key driver • Pressure for a green transition will mount • Technological development will continue to accelerate • Arctic demography is a permanent concern • Russia will remain heavily dependent on fossil fuel resources • China will strive to increase its global power • Geopolitical tensions will remain high Having established the predictable and even predetermined factors and trends, it is important to outline the key uncertainties. These uncertainties define the contrasts between the scenarios, and they therefore play out differently in each story. </w:t>
      </w:r>
      <w:r w:rsidRPr="00185CF9">
        <w:rPr>
          <w:rStyle w:val="StyleUnderline"/>
          <w:highlight w:val="yellow"/>
        </w:rPr>
        <w:t xml:space="preserve">We have identified two major </w:t>
      </w:r>
      <w:proofErr w:type="gramStart"/>
      <w:r w:rsidRPr="00185CF9">
        <w:rPr>
          <w:rStyle w:val="StyleUnderline"/>
          <w:highlight w:val="yellow"/>
        </w:rPr>
        <w:t>uncertainties</w:t>
      </w:r>
      <w:r w:rsidRPr="00185CF9">
        <w:rPr>
          <w:sz w:val="16"/>
        </w:rPr>
        <w:t>: •</w:t>
      </w:r>
      <w:proofErr w:type="gramEnd"/>
      <w:r w:rsidRPr="00185CF9">
        <w:rPr>
          <w:sz w:val="16"/>
        </w:rPr>
        <w:t xml:space="preserve"> </w:t>
      </w:r>
      <w:r w:rsidRPr="00185CF9">
        <w:rPr>
          <w:rStyle w:val="StyleUnderline"/>
          <w:highlight w:val="yellow"/>
        </w:rPr>
        <w:t>Fragmented versus coordinated response to climate change</w:t>
      </w:r>
      <w:r>
        <w:rPr>
          <w:rStyle w:val="StyleUnderline"/>
          <w:highlight w:val="yellow"/>
        </w:rPr>
        <w:t xml:space="preserve"> </w:t>
      </w:r>
      <w:r w:rsidRPr="00185CF9">
        <w:rPr>
          <w:rStyle w:val="StyleUnderline"/>
          <w:highlight w:val="yellow"/>
        </w:rPr>
        <w:t>• Arctic lockdown versus Arctic resource extraction</w:t>
      </w:r>
      <w:r w:rsidRPr="00185CF9">
        <w:rPr>
          <w:sz w:val="16"/>
        </w:rPr>
        <w:t xml:space="preserve"> </w:t>
      </w:r>
      <w:r w:rsidRPr="00185CF9">
        <w:rPr>
          <w:rStyle w:val="StyleUnderline"/>
          <w:highlight w:val="yellow"/>
        </w:rPr>
        <w:t>The first relates to international cooperation to combat climate change</w:t>
      </w:r>
      <w:r w:rsidRPr="00185CF9">
        <w:rPr>
          <w:sz w:val="16"/>
        </w:rPr>
        <w:t xml:space="preserve">. Given the </w:t>
      </w:r>
      <w:proofErr w:type="gramStart"/>
      <w:r w:rsidRPr="00185CF9">
        <w:rPr>
          <w:sz w:val="16"/>
        </w:rPr>
        <w:t>myriad</w:t>
      </w:r>
      <w:proofErr w:type="gramEnd"/>
      <w:r w:rsidRPr="00185CF9">
        <w:rPr>
          <w:sz w:val="16"/>
        </w:rPr>
        <w:t xml:space="preserve"> of national, economic, and institutional actors with different interests in the Arctic, the future response to climate change is profoundly uncertain. Will there be a coordinated response and established efficient international institutions to handle climate issues for the best of the planet? Or, in contrast, will we move into a future characterized by fragmented, anarchic responses undertaken by a variety of actors? </w:t>
      </w:r>
      <w:r w:rsidRPr="00185CF9">
        <w:rPr>
          <w:rStyle w:val="StyleUnderline"/>
          <w:highlight w:val="yellow"/>
        </w:rPr>
        <w:t>The second</w:t>
      </w:r>
      <w:r w:rsidRPr="00185CF9">
        <w:rPr>
          <w:sz w:val="16"/>
        </w:rPr>
        <w:t xml:space="preserve"> major uncertainty concerns generally accepted public and political attitudes to </w:t>
      </w:r>
      <w:r w:rsidRPr="00185CF9">
        <w:rPr>
          <w:rStyle w:val="StyleUnderline"/>
          <w:highlight w:val="yellow"/>
        </w:rPr>
        <w:t>Arctic resources. Will resources be extracted to</w:t>
      </w:r>
      <w:r>
        <w:rPr>
          <w:rStyle w:val="StyleUnderline"/>
          <w:highlight w:val="yellow"/>
        </w:rPr>
        <w:t xml:space="preserve"> </w:t>
      </w:r>
      <w:r w:rsidRPr="00185CF9">
        <w:rPr>
          <w:rStyle w:val="StyleUnderline"/>
          <w:highlight w:val="yellow"/>
        </w:rPr>
        <w:t>meet growing world demands for energy and food? Or will they be subject to a</w:t>
      </w:r>
      <w:r>
        <w:rPr>
          <w:rStyle w:val="StyleUnderline"/>
          <w:highlight w:val="yellow"/>
        </w:rPr>
        <w:t xml:space="preserve"> </w:t>
      </w:r>
      <w:r w:rsidRPr="00185CF9">
        <w:rPr>
          <w:rStyle w:val="StyleUnderline"/>
          <w:highlight w:val="yellow"/>
        </w:rPr>
        <w:t>formal or de facto lockdown,</w:t>
      </w:r>
      <w:r w:rsidRPr="00185CF9">
        <w:rPr>
          <w:sz w:val="16"/>
        </w:rPr>
        <w:t xml:space="preserve"> implying that they will be highly regulated and/ or preserved? There are too many factors which can influence both sides, yet the outcome remains highly uncertain.</w:t>
      </w:r>
    </w:p>
    <w:p w14:paraId="7A5B64B0" w14:textId="77777777" w:rsidR="005C14C7" w:rsidRDefault="005C14C7" w:rsidP="005C14C7"/>
    <w:p w14:paraId="1F329C2A" w14:textId="77777777" w:rsidR="005C14C7" w:rsidRDefault="005C14C7" w:rsidP="005C14C7"/>
    <w:p w14:paraId="6922A63F" w14:textId="77777777" w:rsidR="005C14C7" w:rsidRDefault="005C14C7" w:rsidP="00BF4BB7"/>
    <w:p w14:paraId="21241C77" w14:textId="77777777" w:rsidR="003B5761" w:rsidRDefault="003B5761" w:rsidP="00BF4BB7"/>
    <w:p w14:paraId="1260B3CE" w14:textId="2B503F1C" w:rsidR="003B5761" w:rsidRDefault="005C14C7" w:rsidP="003B5761">
      <w:pPr>
        <w:pStyle w:val="Heading3"/>
      </w:pPr>
      <w:r>
        <w:t>Military use is not E &amp; D</w:t>
      </w:r>
    </w:p>
    <w:p w14:paraId="5719076E" w14:textId="5263D406" w:rsidR="003B5761" w:rsidRDefault="003B5761" w:rsidP="003B5761">
      <w:pPr>
        <w:pStyle w:val="Heading4"/>
      </w:pPr>
    </w:p>
    <w:p w14:paraId="548F217D" w14:textId="642905C7" w:rsidR="005C14C7" w:rsidRDefault="005C14C7" w:rsidP="005C14C7">
      <w:pPr>
        <w:pStyle w:val="Heading4"/>
      </w:pPr>
      <w:r>
        <w:t xml:space="preserve">Military actions in the Arctic </w:t>
      </w:r>
      <w:r>
        <w:t>do not treat the Arctic as the object</w:t>
      </w:r>
      <w:r>
        <w:t>—</w:t>
      </w:r>
      <w:r>
        <w:t xml:space="preserve">Contextually </w:t>
      </w:r>
      <w:r>
        <w:t>Russian military expansion including missile defense in the Arctic uses the Arctic but are not for the arctic.</w:t>
      </w:r>
      <w:r w:rsidR="00BF5A44">
        <w:t xml:space="preserve"> They merely use the Arctic.</w:t>
      </w:r>
    </w:p>
    <w:p w14:paraId="1204A9A1" w14:textId="77777777" w:rsidR="005C14C7" w:rsidRDefault="005C14C7" w:rsidP="005C14C7">
      <w:r w:rsidRPr="00F818B7">
        <w:rPr>
          <w:rStyle w:val="Style13ptBold"/>
        </w:rPr>
        <w:t>Klimenko 16</w:t>
      </w:r>
      <w:r>
        <w:t xml:space="preserve">, SIPRI Researcher with a </w:t>
      </w:r>
      <w:proofErr w:type="gramStart"/>
      <w:r>
        <w:t>masters of advanced studies</w:t>
      </w:r>
      <w:proofErr w:type="gramEnd"/>
      <w:r>
        <w:t xml:space="preserve"> in international and European security from the University of Geneva. (Ekatarina, SIPRI Policy Paper 45 February 2016 RUSSIA’S ARCTIC SECURITY POLICY Still Quiet in the High North? https://www.sipri.org/sites/default/files/SIPRIPP45.pdf)</w:t>
      </w:r>
    </w:p>
    <w:p w14:paraId="57EC4A92" w14:textId="77777777" w:rsidR="005C14C7" w:rsidRPr="006538EE" w:rsidRDefault="005C14C7" w:rsidP="005C14C7">
      <w:pPr>
        <w:rPr>
          <w:sz w:val="16"/>
        </w:rPr>
      </w:pPr>
      <w:r w:rsidRPr="00F818B7">
        <w:rPr>
          <w:rStyle w:val="StyleUnderline"/>
          <w:highlight w:val="yellow"/>
        </w:rPr>
        <w:t xml:space="preserve">Russia’s growing military capabilities </w:t>
      </w:r>
      <w:r w:rsidRPr="00F818B7">
        <w:rPr>
          <w:rStyle w:val="Emphasis"/>
          <w:highlight w:val="yellow"/>
        </w:rPr>
        <w:t>in,</w:t>
      </w:r>
      <w:r w:rsidRPr="00F818B7">
        <w:rPr>
          <w:rStyle w:val="StyleUnderline"/>
          <w:highlight w:val="yellow"/>
        </w:rPr>
        <w:t xml:space="preserve"> but not </w:t>
      </w:r>
      <w:r w:rsidRPr="00F818B7">
        <w:rPr>
          <w:rStyle w:val="Emphasis"/>
          <w:highlight w:val="yellow"/>
        </w:rPr>
        <w:t>for</w:t>
      </w:r>
      <w:r w:rsidRPr="00F818B7">
        <w:rPr>
          <w:rStyle w:val="StyleUnderline"/>
          <w:highlight w:val="yellow"/>
        </w:rPr>
        <w:t>, the Arctic</w:t>
      </w:r>
      <w:r w:rsidRPr="006538EE">
        <w:rPr>
          <w:sz w:val="16"/>
        </w:rPr>
        <w:t xml:space="preserve"> </w:t>
      </w:r>
      <w:r w:rsidRPr="00F818B7">
        <w:rPr>
          <w:rStyle w:val="StyleUnderline"/>
          <w:highlight w:val="yellow"/>
        </w:rPr>
        <w:t>Russia’s</w:t>
      </w:r>
      <w:r w:rsidRPr="00F818B7">
        <w:rPr>
          <w:rStyle w:val="StyleUnderline"/>
        </w:rPr>
        <w:t xml:space="preserve"> </w:t>
      </w:r>
      <w:r w:rsidRPr="006538EE">
        <w:rPr>
          <w:sz w:val="16"/>
        </w:rPr>
        <w:t xml:space="preserve">existing and planned military and paramilitary capabilities in the Russian Arctic indicate that the major </w:t>
      </w:r>
      <w:r w:rsidRPr="00F818B7">
        <w:rPr>
          <w:rStyle w:val="StyleUnderline"/>
          <w:highlight w:val="yellow"/>
        </w:rPr>
        <w:t>goals of its security policy in the region are ensuring its sovereign rights, protecting its borders and maritime areas, and providing strategic deterrence. Military forces stationed in the Arctic mainly appear to be part of Russia’s broader security policy</w:t>
      </w:r>
      <w:r w:rsidRPr="006538EE">
        <w:rPr>
          <w:sz w:val="16"/>
        </w:rPr>
        <w:t xml:space="preserve">, of which nuclear deterrence is a key component. Russia’s modernized SSBN fleet is viewed as an essential element of its nuclear deterrence forces. Under the State Rearmament </w:t>
      </w:r>
      <w:proofErr w:type="spellStart"/>
      <w:proofErr w:type="gramStart"/>
      <w:r w:rsidRPr="006538EE">
        <w:rPr>
          <w:sz w:val="16"/>
        </w:rPr>
        <w:t>Programme</w:t>
      </w:r>
      <w:proofErr w:type="spellEnd"/>
      <w:proofErr w:type="gramEnd"/>
      <w:r w:rsidRPr="006538EE">
        <w:rPr>
          <w:sz w:val="16"/>
        </w:rPr>
        <w:t xml:space="preserve"> the main groups of surface ships designated for modernization are anti-submarine and anti-surface warfare ships, as well as coastal </w:t>
      </w:r>
      <w:proofErr w:type="spellStart"/>
      <w:r w:rsidRPr="006538EE">
        <w:rPr>
          <w:sz w:val="16"/>
        </w:rPr>
        <w:t>defence</w:t>
      </w:r>
      <w:proofErr w:type="spellEnd"/>
      <w:r w:rsidRPr="006538EE">
        <w:rPr>
          <w:sz w:val="16"/>
        </w:rPr>
        <w:t xml:space="preserve"> ships to protect SSBNs stationed in the Arctic. </w:t>
      </w:r>
      <w:r w:rsidRPr="00F818B7">
        <w:rPr>
          <w:rStyle w:val="StyleUnderline"/>
          <w:highlight w:val="yellow"/>
        </w:rPr>
        <w:t xml:space="preserve">Russia’s reinstatement of its airfields and radar stations in the Arctic has strengthened its air </w:t>
      </w:r>
      <w:proofErr w:type="spellStart"/>
      <w:r w:rsidRPr="00F818B7">
        <w:rPr>
          <w:rStyle w:val="StyleUnderline"/>
          <w:highlight w:val="yellow"/>
        </w:rPr>
        <w:t>defence</w:t>
      </w:r>
      <w:proofErr w:type="spellEnd"/>
      <w:r w:rsidRPr="00F818B7">
        <w:rPr>
          <w:rStyle w:val="StyleUnderline"/>
          <w:highlight w:val="yellow"/>
        </w:rPr>
        <w:t xml:space="preserve"> forces,</w:t>
      </w:r>
      <w:r w:rsidRPr="006538EE">
        <w:rPr>
          <w:sz w:val="16"/>
        </w:rPr>
        <w:t xml:space="preserve"> which are largely </w:t>
      </w:r>
      <w:r w:rsidRPr="00F818B7">
        <w:rPr>
          <w:rStyle w:val="StyleUnderline"/>
          <w:highlight w:val="yellow"/>
        </w:rPr>
        <w:t>focused on protecting the SSBN stations from air-borne threats</w:t>
      </w:r>
      <w:r w:rsidRPr="006538EE">
        <w:rPr>
          <w:sz w:val="16"/>
        </w:rPr>
        <w:t xml:space="preserve">. </w:t>
      </w:r>
    </w:p>
    <w:p w14:paraId="1EF5AF03" w14:textId="77777777" w:rsidR="005C14C7" w:rsidRDefault="005C14C7" w:rsidP="005C14C7"/>
    <w:p w14:paraId="5247D61D" w14:textId="77777777" w:rsidR="005C14C7" w:rsidRPr="00BD41AC" w:rsidRDefault="005C14C7" w:rsidP="005C14C7"/>
    <w:p w14:paraId="7D3E27F0" w14:textId="035DEA1F" w:rsidR="005C14C7" w:rsidRDefault="005C14C7" w:rsidP="005C14C7">
      <w:pPr>
        <w:pStyle w:val="Heading3"/>
      </w:pPr>
      <w:r>
        <w:t>BMD Specific</w:t>
      </w:r>
    </w:p>
    <w:p w14:paraId="6493562D" w14:textId="77777777" w:rsidR="005C14C7" w:rsidRPr="005C14C7" w:rsidRDefault="005C14C7" w:rsidP="005C14C7"/>
    <w:p w14:paraId="224D0676" w14:textId="77777777" w:rsidR="003B5761" w:rsidRDefault="003B5761" w:rsidP="003B5761">
      <w:pPr>
        <w:pStyle w:val="Heading4"/>
      </w:pPr>
      <w:r>
        <w:t>Missile detection radar “in” the Arctic is designed to track missiles from Iran and Korea and track space objects not “of” the Arctic</w:t>
      </w:r>
    </w:p>
    <w:p w14:paraId="7FFDB009" w14:textId="77777777" w:rsidR="003B5761" w:rsidRDefault="003B5761" w:rsidP="003B5761">
      <w:r w:rsidRPr="00837995">
        <w:rPr>
          <w:rStyle w:val="Style13ptBold"/>
        </w:rPr>
        <w:t>Judson 25</w:t>
      </w:r>
      <w:r>
        <w:t xml:space="preserve">, Award-winning journalist covering land warfare for Defense News (Jen, June 24, 2025, After years-long delay, missile tracking radar test declared a success, </w:t>
      </w:r>
      <w:hyperlink r:id="rId8" w:history="1">
        <w:r w:rsidRPr="005313BF">
          <w:rPr>
            <w:rStyle w:val="Hyperlink"/>
          </w:rPr>
          <w:t>https://www.defensenews.com/pentagon/2025/06/24/after-years-long-delay-missile-tracking-radar-test-declared-a-success/</w:t>
        </w:r>
      </w:hyperlink>
      <w:r>
        <w:t>)</w:t>
      </w:r>
    </w:p>
    <w:p w14:paraId="42573AF0" w14:textId="77777777" w:rsidR="003B5761" w:rsidRPr="00837995" w:rsidRDefault="003B5761" w:rsidP="003B5761">
      <w:pPr>
        <w:rPr>
          <w:sz w:val="16"/>
        </w:rPr>
      </w:pPr>
      <w:r w:rsidRPr="00837995">
        <w:rPr>
          <w:sz w:val="16"/>
        </w:rPr>
        <w:t xml:space="preserve">After a delay of nearly two years, the Missile Defense Agency has declared a successful test of its Long-Range Discrimination Radar’s ability to track a live ballistic missile target. In a June 23 test, the </w:t>
      </w:r>
      <w:r w:rsidRPr="00837995">
        <w:rPr>
          <w:rStyle w:val="StyleUnderline"/>
          <w:highlight w:val="yellow"/>
        </w:rPr>
        <w:t>LRDR at</w:t>
      </w:r>
      <w:r w:rsidRPr="00837995">
        <w:rPr>
          <w:sz w:val="16"/>
        </w:rPr>
        <w:t xml:space="preserve"> Clear Space Force Station, </w:t>
      </w:r>
      <w:r w:rsidRPr="00837995">
        <w:rPr>
          <w:rStyle w:val="StyleUnderline"/>
          <w:highlight w:val="yellow"/>
        </w:rPr>
        <w:t>Alaska</w:t>
      </w:r>
      <w:r w:rsidRPr="00837995">
        <w:rPr>
          <w:sz w:val="16"/>
        </w:rPr>
        <w:t xml:space="preserve">, “successfully acquired, tracked and reported missile target data to the </w:t>
      </w:r>
      <w:proofErr w:type="gramStart"/>
      <w:r w:rsidRPr="00837995">
        <w:rPr>
          <w:sz w:val="16"/>
        </w:rPr>
        <w:t>Command and Control</w:t>
      </w:r>
      <w:proofErr w:type="gramEnd"/>
      <w:r w:rsidRPr="00837995">
        <w:rPr>
          <w:sz w:val="16"/>
        </w:rPr>
        <w:t xml:space="preserve"> Battle Management and Communications (C2BMC),” according to a recent MDA announcement. “This was the radar’s first flight test tracking a live Intercontinental Ballistic Missile (ICBM) representative target.” The target was air launched over the northern Pacific Ocean, according to MDA, and flew over 2,0000 kilometers (roughly 1,243 miles) off the southern coast of Alaska. Tracking data from LRDR as well as the Upgraded Early Warning Radar, also at Clear Space Force Station, was sent to the Ground-Based Midcourse Defense system as part of the simulated engagement, the agency said. The key test was rescheduled after the original was halted in 2023 due to a “target anomaly,” Missile Defense Agency Director Lt. Gen. Heath Collins told Defense News in an August 2024 interview. “We did do a track [exercise] the next month with another target that was … not as complicated a target set and it worked very well,” he said. The agency’s biggest concern was to get the radar into operations faster following a series of other delays — including the coronavirus pandemic — leading up to its initial fielding in December 2021. MDA had to stop all construction and integration activities for LRDR when the coronavirus began spreading in the U.S. in March 2020. The program went into “caretaker status,” meaning just a small group stayed at the site to ensure the materials were protected from the elements. The successful test will now inform a decision to add it into the operational baseline for ballistic missile defense of the homeland. Formal operational acceptance of the LRDR by the U.S. Space Force was planned to occur by the end of 2023 prior to the canceled 2023 test event. Once fully operational, the Lockheed Martin-developed </w:t>
      </w:r>
      <w:r w:rsidRPr="00837995">
        <w:rPr>
          <w:rStyle w:val="StyleUnderline"/>
          <w:highlight w:val="yellow"/>
        </w:rPr>
        <w:t>LRDR will be able to</w:t>
      </w:r>
      <w:r w:rsidRPr="00837995">
        <w:rPr>
          <w:sz w:val="16"/>
        </w:rPr>
        <w:t xml:space="preserve"> simultaneously search and </w:t>
      </w:r>
      <w:r w:rsidRPr="00837995">
        <w:rPr>
          <w:rStyle w:val="StyleUnderline"/>
          <w:highlight w:val="yellow"/>
        </w:rPr>
        <w:t>track</w:t>
      </w:r>
      <w:r w:rsidRPr="00837995">
        <w:rPr>
          <w:rStyle w:val="StyleUnderline"/>
        </w:rPr>
        <w:t xml:space="preserve"> </w:t>
      </w:r>
      <w:r w:rsidRPr="00837995">
        <w:rPr>
          <w:sz w:val="16"/>
        </w:rPr>
        <w:t xml:space="preserve">multiple </w:t>
      </w:r>
      <w:r w:rsidRPr="00837995">
        <w:rPr>
          <w:rStyle w:val="StyleUnderline"/>
          <w:highlight w:val="yellow"/>
        </w:rPr>
        <w:t>small objects, including</w:t>
      </w:r>
      <w:r w:rsidRPr="00837995">
        <w:rPr>
          <w:sz w:val="16"/>
        </w:rPr>
        <w:t xml:space="preserve"> all classes of </w:t>
      </w:r>
      <w:r w:rsidRPr="00837995">
        <w:rPr>
          <w:rStyle w:val="StyleUnderline"/>
          <w:highlight w:val="yellow"/>
        </w:rPr>
        <w:t>ballistic missiles at long ranges</w:t>
      </w:r>
      <w:r w:rsidRPr="00837995">
        <w:rPr>
          <w:sz w:val="16"/>
        </w:rPr>
        <w:t xml:space="preserve"> under continuous operation and will be tied into the GMD system and the C2BMC system. The GMD architecture is designed to protect the continental U.S. from intercontinental ballistic missile threats </w:t>
      </w:r>
      <w:r w:rsidRPr="00837995">
        <w:rPr>
          <w:rStyle w:val="StyleUnderline"/>
          <w:highlight w:val="yellow"/>
        </w:rPr>
        <w:t>from North Korea and Iran</w:t>
      </w:r>
      <w:r w:rsidRPr="00837995">
        <w:rPr>
          <w:sz w:val="16"/>
        </w:rPr>
        <w:t xml:space="preserve">. Beyond missile defense, </w:t>
      </w:r>
      <w:r w:rsidRPr="00837995">
        <w:rPr>
          <w:rStyle w:val="StyleUnderline"/>
          <w:highlight w:val="yellow"/>
        </w:rPr>
        <w:t>LRDR will also support space domain awareness by monitoring space activity like satellites orbiting the earth</w:t>
      </w:r>
      <w:r w:rsidRPr="00837995">
        <w:rPr>
          <w:sz w:val="16"/>
        </w:rPr>
        <w:t xml:space="preserve">, spent rocket bodies </w:t>
      </w:r>
      <w:r w:rsidRPr="00837995">
        <w:rPr>
          <w:rStyle w:val="StyleUnderline"/>
          <w:highlight w:val="yellow"/>
        </w:rPr>
        <w:t>and fragmentation debris</w:t>
      </w:r>
      <w:r w:rsidRPr="00837995">
        <w:rPr>
          <w:sz w:val="16"/>
        </w:rPr>
        <w:t>. And while not an official requirement, a software upgrade could give LRDR hypersonic weapon detection and tracking capability.</w:t>
      </w:r>
    </w:p>
    <w:p w14:paraId="5AF5C9D6" w14:textId="77777777" w:rsidR="003B5761" w:rsidRDefault="003B5761" w:rsidP="003B5761"/>
    <w:p w14:paraId="4AC8AD67" w14:textId="77777777" w:rsidR="003B5761" w:rsidRDefault="003B5761" w:rsidP="003B5761">
      <w:pPr>
        <w:pStyle w:val="Heading4"/>
      </w:pPr>
      <w:r>
        <w:t>The radar can detect missiles outside of the Arctic launched from China, Iran or Korea.</w:t>
      </w:r>
    </w:p>
    <w:p w14:paraId="0FB11A51" w14:textId="77777777" w:rsidR="003B5761" w:rsidRDefault="003B5761" w:rsidP="003B5761">
      <w:r w:rsidRPr="00627CC6">
        <w:rPr>
          <w:rStyle w:val="Style13ptBold"/>
        </w:rPr>
        <w:t>Stone 25</w:t>
      </w:r>
      <w:r>
        <w:t xml:space="preserve">, is a Reuters reporter (Mike, June 24, 25, US tests radar that could link into Golden Dome to detect China, Russia threats, </w:t>
      </w:r>
      <w:hyperlink r:id="rId9" w:history="1">
        <w:r w:rsidRPr="003304C1">
          <w:rPr>
            <w:rStyle w:val="Hyperlink"/>
          </w:rPr>
          <w:t>https://www.reuters.com/business/aerospace-defense/us-tests-radar-that-could-link-into-golden-dome-detect-china-russia-threats-2025-06-24/</w:t>
        </w:r>
      </w:hyperlink>
      <w:r>
        <w:t>)</w:t>
      </w:r>
    </w:p>
    <w:p w14:paraId="184B5D5C" w14:textId="77777777" w:rsidR="003B5761" w:rsidRDefault="003B5761" w:rsidP="003B5761">
      <w:r>
        <w:t xml:space="preserve">The Pentagon has successfully tested a </w:t>
      </w:r>
      <w:r w:rsidRPr="0077708E">
        <w:rPr>
          <w:rStyle w:val="StyleUnderline"/>
          <w:highlight w:val="yellow"/>
        </w:rPr>
        <w:t>long-range radar in Alaska</w:t>
      </w:r>
      <w:r>
        <w:t xml:space="preserve"> that c</w:t>
      </w:r>
      <w:r w:rsidRPr="0077708E">
        <w:rPr>
          <w:rStyle w:val="StyleUnderline"/>
          <w:highlight w:val="yellow"/>
        </w:rPr>
        <w:t xml:space="preserve">an detect missile threats from Russia or </w:t>
      </w:r>
      <w:proofErr w:type="gramStart"/>
      <w:r w:rsidRPr="0077708E">
        <w:rPr>
          <w:rStyle w:val="StyleUnderline"/>
          <w:highlight w:val="yellow"/>
        </w:rPr>
        <w:t>China, and</w:t>
      </w:r>
      <w:proofErr w:type="gramEnd"/>
      <w:r w:rsidRPr="0077708E">
        <w:rPr>
          <w:rStyle w:val="StyleUnderline"/>
          <w:highlight w:val="yellow"/>
        </w:rPr>
        <w:t xml:space="preserve"> could someday serve as a sensor in the Golden Dome missile defense shield.</w:t>
      </w:r>
      <w:r>
        <w:t xml:space="preserve"> The </w:t>
      </w:r>
      <w:proofErr w:type="gramStart"/>
      <w:r>
        <w:t>Long Range</w:t>
      </w:r>
      <w:proofErr w:type="gramEnd"/>
      <w:r>
        <w:t xml:space="preserve"> Discrimination Radar successfully acquired, tracked, and reported missile target data, the Pentagon said on Tuesday. These are key tasks for Golden Dome, a $175 billion program aimed at protecting the U.S. and possibly allies from ballistic missiles. The U.S. Defense Department's </w:t>
      </w:r>
      <w:r w:rsidRPr="0077708E">
        <w:rPr>
          <w:rStyle w:val="StyleUnderline"/>
          <w:highlight w:val="yellow"/>
        </w:rPr>
        <w:t>long-range radar in Central Alaska</w:t>
      </w:r>
      <w:r>
        <w:t xml:space="preserve"> was built by Lockheed Martin (LMT.N), opens new tab as part of the existing Ground-Based Midcourse Defense missile defense system. The system is designed to increase the effectiveness of interceptors based in Alaska and California that are currently on standby to </w:t>
      </w:r>
      <w:r w:rsidRPr="0077708E">
        <w:rPr>
          <w:rStyle w:val="StyleUnderline"/>
          <w:highlight w:val="yellow"/>
        </w:rPr>
        <w:t>knock down incoming missiles launched by Iran or North Korea</w:t>
      </w:r>
      <w:r>
        <w:t>.</w:t>
      </w:r>
    </w:p>
    <w:p w14:paraId="1E495449" w14:textId="77777777" w:rsidR="003B5761" w:rsidRDefault="003B5761" w:rsidP="003B5761"/>
    <w:p w14:paraId="713927C9" w14:textId="77777777" w:rsidR="005C14C7" w:rsidRDefault="005C14C7" w:rsidP="005C14C7">
      <w:pPr>
        <w:pStyle w:val="Heading4"/>
      </w:pPr>
      <w:r>
        <w:t>Placing missile defense “in” the Arctic is about creating the ability to detect launches from far outside of the Arctic because of the curvature of the Earth</w:t>
      </w:r>
    </w:p>
    <w:p w14:paraId="38B84341" w14:textId="77777777" w:rsidR="005C14C7" w:rsidRDefault="005C14C7" w:rsidP="005C14C7">
      <w:r w:rsidRPr="00E3601B">
        <w:rPr>
          <w:rStyle w:val="Style13ptBold"/>
        </w:rPr>
        <w:t>Lee &amp; Poling 23</w:t>
      </w:r>
      <w:r>
        <w:t xml:space="preserve">,Senior Fellow, and Research Analyst for Mitchell Institute for Aerospace Studies (Caitlin &amp; Aidan, Bolstering Arctic Domain Awareness to Deter Air &amp; Missile Threats to the Homeland, </w:t>
      </w:r>
      <w:hyperlink r:id="rId10" w:history="1">
        <w:r w:rsidRPr="005313BF">
          <w:rPr>
            <w:rStyle w:val="Hyperlink"/>
          </w:rPr>
          <w:t>https://www.mitchellaerospacepower.org/app/uploads/2023/06/41-Bolstering-Arctic-Domain-Awareness-FINAL.pdf</w:t>
        </w:r>
      </w:hyperlink>
      <w:r>
        <w:t>)</w:t>
      </w:r>
    </w:p>
    <w:p w14:paraId="0FF8EA8F" w14:textId="77777777" w:rsidR="005C14C7" w:rsidRPr="00CF08DE" w:rsidRDefault="005C14C7" w:rsidP="005C14C7">
      <w:pPr>
        <w:rPr>
          <w:sz w:val="16"/>
        </w:rPr>
      </w:pPr>
      <w:r w:rsidRPr="00CF08DE">
        <w:rPr>
          <w:sz w:val="16"/>
        </w:rPr>
        <w:t>What steps can the United States take to bolster deterrence in the Arctic region, and what are some specific capabilities needed to take those steps? To build NORAD/ NORTHCOM’s focus on improving domain awareness and information dominance, the</w:t>
      </w:r>
      <w:r w:rsidRPr="004114E7">
        <w:rPr>
          <w:rStyle w:val="StyleUnderline"/>
        </w:rPr>
        <w:t xml:space="preserve"> </w:t>
      </w:r>
      <w:r w:rsidRPr="004114E7">
        <w:rPr>
          <w:rStyle w:val="StyleUnderline"/>
          <w:highlight w:val="yellow"/>
        </w:rPr>
        <w:t xml:space="preserve">United States </w:t>
      </w:r>
      <w:r w:rsidRPr="00CF08DE">
        <w:rPr>
          <w:sz w:val="16"/>
        </w:rPr>
        <w:t xml:space="preserve">should develop a </w:t>
      </w:r>
      <w:r w:rsidRPr="004114E7">
        <w:rPr>
          <w:rStyle w:val="StyleUnderline"/>
          <w:highlight w:val="yellow"/>
        </w:rPr>
        <w:t>layered,</w:t>
      </w:r>
      <w:r w:rsidRPr="00CF08DE">
        <w:rPr>
          <w:sz w:val="16"/>
        </w:rPr>
        <w:t xml:space="preserve"> overlapping set of </w:t>
      </w:r>
      <w:r w:rsidRPr="004114E7">
        <w:rPr>
          <w:rStyle w:val="StyleUnderline"/>
          <w:highlight w:val="yellow"/>
        </w:rPr>
        <w:t>missile defeat capabilities</w:t>
      </w:r>
      <w:r>
        <w:rPr>
          <w:rStyle w:val="StyleUnderline"/>
          <w:highlight w:val="yellow"/>
        </w:rPr>
        <w:t xml:space="preserve"> </w:t>
      </w:r>
      <w:r w:rsidRPr="004114E7">
        <w:rPr>
          <w:rStyle w:val="StyleUnderline"/>
          <w:highlight w:val="yellow"/>
        </w:rPr>
        <w:t>for the Arctic region</w:t>
      </w:r>
      <w:r w:rsidRPr="00CF08DE">
        <w:rPr>
          <w:sz w:val="16"/>
        </w:rPr>
        <w:t xml:space="preserve">. Although the United States Government now recognizes air and cruise missile defense in the Arctic as a serious problem, strategy and resources are not yet fully aligned to reflect the magnitude of the threat, and the timeline for resources that are allocated to address the challenge is too drawn out. There are several capabilities that are already available or could be rapidly fielded to contribute to a more effective Arctic missile defeat strategy in the short term. These capabilities can be part of a missile defeat strategy that supports NORAD/NORTHCOM’s focus on providing decision-quality information to U.S. leaders that will help expand options available to deter missile attacks before they occur. </w:t>
      </w:r>
      <w:r w:rsidRPr="004114E7">
        <w:rPr>
          <w:rStyle w:val="StyleUnderline"/>
          <w:highlight w:val="yellow"/>
        </w:rPr>
        <w:t>A Layered Approach to Missile Defeat</w:t>
      </w:r>
      <w:r>
        <w:rPr>
          <w:rStyle w:val="StyleUnderline"/>
        </w:rPr>
        <w:t xml:space="preserve"> </w:t>
      </w:r>
      <w:r w:rsidRPr="00CF08DE">
        <w:rPr>
          <w:sz w:val="16"/>
        </w:rPr>
        <w:t xml:space="preserve">Gen VanHerck has called for a layered air and cruise missile defense approach, which involves working with other U.S. combatant commands as well as allies and partners. This approach </w:t>
      </w:r>
      <w:r w:rsidRPr="004114E7">
        <w:rPr>
          <w:rStyle w:val="StyleUnderline"/>
          <w:highlight w:val="yellow"/>
        </w:rPr>
        <w:t>is focused on</w:t>
      </w:r>
      <w:r>
        <w:rPr>
          <w:rStyle w:val="StyleUnderline"/>
          <w:highlight w:val="yellow"/>
        </w:rPr>
        <w:t xml:space="preserve"> </w:t>
      </w:r>
      <w:r w:rsidRPr="004114E7">
        <w:rPr>
          <w:rStyle w:val="StyleUnderline"/>
          <w:highlight w:val="yellow"/>
        </w:rPr>
        <w:t>sensing emerging missile threats as far left of</w:t>
      </w:r>
      <w:r>
        <w:rPr>
          <w:rStyle w:val="StyleUnderline"/>
          <w:highlight w:val="yellow"/>
        </w:rPr>
        <w:t xml:space="preserve"> </w:t>
      </w:r>
      <w:r w:rsidRPr="004114E7">
        <w:rPr>
          <w:rStyle w:val="StyleUnderline"/>
          <w:highlight w:val="yellow"/>
        </w:rPr>
        <w:t>launch as possible,</w:t>
      </w:r>
      <w:r w:rsidRPr="00CF08DE">
        <w:rPr>
          <w:sz w:val="16"/>
        </w:rPr>
        <w:t xml:space="preserve"> rapidly communicating necessary information about threats, and determining resources available to deal with it as quickly as possible.78 The key to achieving these operational objectives will be to mitigate existing domain awareness and information gaps with networks of integrated sensors, including airborne platforms such as autonomous uninhabited aircraft, ground radars, and surface and undersea sensing capabilities. In terms of right of launch capabilities, Gen VanHerck envisions creating more non-kinetic options to counter air and cruise missiles such as electromagnetic spectrum systems and cyber tools.79 Overall, Gen VanHerck has said NORAD/ NORTHCOM’s missile defeat architecture, known as Homeland Defense Design 2035, will be “vastly different from the way we do it today with fighters, tankers, AWACS and those kinds of things.”80 DOD is already investing in certain components of air and missile defense that will improve NORAD/NORTHCOM’s ability to detect, track, attribute, and counter hostile air threats in the Arctic and across its full area of responsibility. But funding for the effort is not coordinated under one portfolio or a strategy for air and cruise missile defense of the homeland. Furthermore, timelines for fielding new systems are too drawn out to address threats in the Arctic today. For instance, NORAD/NORTHCOM’s first new </w:t>
      </w:r>
      <w:r w:rsidRPr="004114E7">
        <w:rPr>
          <w:rStyle w:val="StyleUnderline"/>
          <w:highlight w:val="yellow"/>
        </w:rPr>
        <w:t>over-the horizon radars</w:t>
      </w:r>
      <w:r w:rsidRPr="00CF08DE">
        <w:rPr>
          <w:sz w:val="16"/>
        </w:rPr>
        <w:t>, which c</w:t>
      </w:r>
      <w:r w:rsidRPr="004114E7">
        <w:rPr>
          <w:rStyle w:val="StyleUnderline"/>
          <w:highlight w:val="yellow"/>
        </w:rPr>
        <w:t xml:space="preserve">an achieve very </w:t>
      </w:r>
      <w:proofErr w:type="gramStart"/>
      <w:r w:rsidRPr="004114E7">
        <w:rPr>
          <w:rStyle w:val="StyleUnderline"/>
          <w:highlight w:val="yellow"/>
        </w:rPr>
        <w:t>long range</w:t>
      </w:r>
      <w:proofErr w:type="gramEnd"/>
      <w:r w:rsidRPr="004114E7">
        <w:rPr>
          <w:rStyle w:val="StyleUnderline"/>
          <w:highlight w:val="yellow"/>
        </w:rPr>
        <w:t xml:space="preserve"> detection of threats by bouncing </w:t>
      </w:r>
      <w:proofErr w:type="spellStart"/>
      <w:r w:rsidRPr="004114E7">
        <w:rPr>
          <w:rStyle w:val="StyleUnderline"/>
          <w:highlight w:val="yellow"/>
        </w:rPr>
        <w:t>longrange</w:t>
      </w:r>
      <w:proofErr w:type="spellEnd"/>
      <w:r w:rsidRPr="004114E7">
        <w:rPr>
          <w:rStyle w:val="StyleUnderline"/>
          <w:highlight w:val="yellow"/>
        </w:rPr>
        <w:t xml:space="preserve"> radar beams off the atmosphere and over</w:t>
      </w:r>
      <w:r>
        <w:rPr>
          <w:rStyle w:val="StyleUnderline"/>
          <w:highlight w:val="yellow"/>
        </w:rPr>
        <w:t xml:space="preserve"> </w:t>
      </w:r>
      <w:r w:rsidRPr="004114E7">
        <w:rPr>
          <w:rStyle w:val="StyleUnderline"/>
          <w:highlight w:val="yellow"/>
        </w:rPr>
        <w:t>the curvature of the earth,</w:t>
      </w:r>
      <w:r w:rsidRPr="00CF08DE">
        <w:rPr>
          <w:sz w:val="16"/>
        </w:rPr>
        <w:t xml:space="preserve"> will not become fully operational until 2031. As DOD’s cruise missile defense acquisition authority, the Air Force is responsible for funding four OTHRs for NORAD/NORTHCOM. Meanwhile, Canada plans to invest billions in Arctic OTHR, Polar OTHR, and Crossbow, a classified sensing program.81 And while DOD is mulling plans to modernize the North Warning System ground-based radars, no final decision has been made.82 The point is, none of these efforts will be completed until 2030 or later.83</w:t>
      </w:r>
    </w:p>
    <w:p w14:paraId="5B4B3089" w14:textId="77777777" w:rsidR="005C14C7" w:rsidRDefault="005C14C7" w:rsidP="005C14C7"/>
    <w:p w14:paraId="35E36F7F" w14:textId="77777777" w:rsidR="005C14C7" w:rsidRDefault="005C14C7" w:rsidP="003B5761"/>
    <w:p w14:paraId="4C22AC53" w14:textId="77777777" w:rsidR="003B5761" w:rsidRDefault="003B5761" w:rsidP="003B5761">
      <w:pPr>
        <w:pStyle w:val="Heading4"/>
      </w:pPr>
      <w:r>
        <w:t>Location “in” the arctic is to detect the launch of missiles within Russia or China not from the Arctic</w:t>
      </w:r>
    </w:p>
    <w:p w14:paraId="6939C6F7" w14:textId="77777777" w:rsidR="003B5761" w:rsidRDefault="003B5761" w:rsidP="003B5761">
      <w:r w:rsidRPr="00627CC6">
        <w:rPr>
          <w:rStyle w:val="Style13ptBold"/>
        </w:rPr>
        <w:t>GSDN 25,</w:t>
      </w:r>
      <w:r>
        <w:t xml:space="preserve"> Global Defense Network News, (March 28, 25, Greenland, The Island </w:t>
      </w:r>
      <w:proofErr w:type="gramStart"/>
      <w:r>
        <w:t>Of</w:t>
      </w:r>
      <w:proofErr w:type="gramEnd"/>
      <w:r>
        <w:t xml:space="preserve"> Interest. Trump’s Obsession, Putin’s Warning, And </w:t>
      </w:r>
      <w:proofErr w:type="gramStart"/>
      <w:r>
        <w:t>The</w:t>
      </w:r>
      <w:proofErr w:type="gramEnd"/>
      <w:r>
        <w:t xml:space="preserve"> Fight </w:t>
      </w:r>
      <w:proofErr w:type="gramStart"/>
      <w:r>
        <w:t>To</w:t>
      </w:r>
      <w:proofErr w:type="gramEnd"/>
      <w:r>
        <w:t xml:space="preserve"> Keep </w:t>
      </w:r>
      <w:proofErr w:type="gramStart"/>
      <w:r>
        <w:t>The</w:t>
      </w:r>
      <w:proofErr w:type="gramEnd"/>
      <w:r>
        <w:t xml:space="preserve"> US At Bay, https://gsdn.live/greenland-the-island-of-interest-trumps-obsession-putins-warning-and-the-fight-to-keep-the-us-at-bay/)</w:t>
      </w:r>
    </w:p>
    <w:p w14:paraId="6892D143" w14:textId="77777777" w:rsidR="003B5761" w:rsidRPr="00627CC6" w:rsidRDefault="003B5761" w:rsidP="003B5761">
      <w:proofErr w:type="spellStart"/>
      <w:r w:rsidRPr="0077708E">
        <w:rPr>
          <w:rStyle w:val="StyleUnderline"/>
        </w:rPr>
        <w:t>Pituffik</w:t>
      </w:r>
      <w:proofErr w:type="spellEnd"/>
      <w:r>
        <w:t xml:space="preserve"> plays a key role in missile defense and space surveillance. The base is home to an Upgraded </w:t>
      </w:r>
      <w:r w:rsidRPr="0077708E">
        <w:rPr>
          <w:rStyle w:val="StyleUnderline"/>
        </w:rPr>
        <w:t xml:space="preserve">Early Warning Radar system that can detect missile launches </w:t>
      </w:r>
      <w:proofErr w:type="gramStart"/>
      <w:r w:rsidRPr="0077708E">
        <w:rPr>
          <w:rStyle w:val="StyleUnderline"/>
        </w:rPr>
        <w:t>in</w:t>
      </w:r>
      <w:proofErr w:type="gramEnd"/>
      <w:r w:rsidRPr="0077708E">
        <w:rPr>
          <w:rStyle w:val="StyleUnderline"/>
        </w:rPr>
        <w:t xml:space="preserve"> their earliest moments</w:t>
      </w:r>
      <w:r>
        <w:t xml:space="preserve">, providing critical data for US defense operations. </w:t>
      </w:r>
      <w:r w:rsidRPr="0077708E">
        <w:rPr>
          <w:rStyle w:val="StyleUnderline"/>
        </w:rPr>
        <w:t xml:space="preserve">The ability to detect </w:t>
      </w:r>
      <w:proofErr w:type="gramStart"/>
      <w:r w:rsidRPr="0077708E">
        <w:rPr>
          <w:rStyle w:val="StyleUnderline"/>
        </w:rPr>
        <w:t>a launch</w:t>
      </w:r>
      <w:proofErr w:type="gramEnd"/>
      <w:r w:rsidRPr="0077708E">
        <w:rPr>
          <w:rStyle w:val="StyleUnderline"/>
        </w:rPr>
        <w:t xml:space="preserve">, calculate trajectory, and activate missile defense systems </w:t>
      </w:r>
      <w:r>
        <w:t xml:space="preserve">makes </w:t>
      </w:r>
      <w:proofErr w:type="spellStart"/>
      <w:r>
        <w:t>Pituffik</w:t>
      </w:r>
      <w:proofErr w:type="spellEnd"/>
      <w:r>
        <w:t xml:space="preserve"> an irreplaceable component of the US military’s global defense strategy.</w:t>
      </w:r>
    </w:p>
    <w:p w14:paraId="5F729B9D" w14:textId="77777777" w:rsidR="003B5761" w:rsidRDefault="003B5761" w:rsidP="003B5761"/>
    <w:p w14:paraId="6556F5D6" w14:textId="77777777" w:rsidR="003B5761" w:rsidRDefault="003B5761" w:rsidP="003B5761">
      <w:pPr>
        <w:pStyle w:val="Heading3"/>
      </w:pPr>
      <w:r>
        <w:t>AT: We increase domain awareness</w:t>
      </w:r>
    </w:p>
    <w:p w14:paraId="5421FB44" w14:textId="77777777" w:rsidR="003B5761" w:rsidRDefault="003B5761" w:rsidP="003B5761"/>
    <w:p w14:paraId="00A4AF3E" w14:textId="77777777" w:rsidR="005C14C7" w:rsidRPr="00486D8B" w:rsidRDefault="005C14C7" w:rsidP="003B5761"/>
    <w:p w14:paraId="36B14874" w14:textId="77777777" w:rsidR="003B5761" w:rsidRDefault="003B5761" w:rsidP="003B5761">
      <w:pPr>
        <w:pStyle w:val="Heading4"/>
      </w:pPr>
      <w:r>
        <w:t>“Domain Awareness” in the context of missile defense means awareness of missile launches over the Arctic not exploration or development “of” the Arctic itself</w:t>
      </w:r>
    </w:p>
    <w:p w14:paraId="4A35616F" w14:textId="77777777" w:rsidR="003B5761" w:rsidRDefault="003B5761" w:rsidP="003B5761">
      <w:r w:rsidRPr="00E3601B">
        <w:rPr>
          <w:rStyle w:val="Style13ptBold"/>
        </w:rPr>
        <w:t>Lee &amp; Poling 23</w:t>
      </w:r>
      <w:r>
        <w:t xml:space="preserve">,Senior Fellow, and Research Analyst for Mitchell Institute for Aerospace Studies (Caitlin &amp; Aidan, Bolstering Arctic Domain Awareness to Deter Air &amp; Missile Threats to the Homeland, </w:t>
      </w:r>
      <w:hyperlink r:id="rId11" w:history="1">
        <w:r w:rsidRPr="005313BF">
          <w:rPr>
            <w:rStyle w:val="Hyperlink"/>
          </w:rPr>
          <w:t>https://www.mitchellaerospacepower.org/app/uploads/2023/06/41-Bolstering-Arctic-Domain-Awareness-FINAL.pdf</w:t>
        </w:r>
      </w:hyperlink>
      <w:r>
        <w:t>)</w:t>
      </w:r>
    </w:p>
    <w:p w14:paraId="7CE7AA40" w14:textId="77777777" w:rsidR="003B5761" w:rsidRDefault="003B5761" w:rsidP="003B5761">
      <w:r w:rsidRPr="00486D8B">
        <w:t>NORAD, which has more than half its</w:t>
      </w:r>
      <w:r>
        <w:t xml:space="preserve"> </w:t>
      </w:r>
      <w:r w:rsidRPr="00486D8B">
        <w:t xml:space="preserve">area of responsibility focused on the </w:t>
      </w:r>
      <w:r w:rsidRPr="00486D8B">
        <w:rPr>
          <w:rStyle w:val="StyleUnderline"/>
          <w:highlight w:val="yellow"/>
        </w:rPr>
        <w:t>Arctic,</w:t>
      </w:r>
      <w:r>
        <w:t xml:space="preserve"> mainly channels its missile defeat efforts into detecting threats as early and proactively as possible. To this end, NORAD/U.S. Northern Command, have made “all </w:t>
      </w:r>
      <w:r w:rsidRPr="00486D8B">
        <w:rPr>
          <w:rStyle w:val="StyleUnderline"/>
          <w:highlight w:val="yellow"/>
        </w:rPr>
        <w:t>domain awareness”</w:t>
      </w:r>
      <w:r>
        <w:rPr>
          <w:rStyle w:val="StyleUnderline"/>
        </w:rPr>
        <w:t xml:space="preserve"> </w:t>
      </w:r>
      <w:r>
        <w:t xml:space="preserve">a top priority. </w:t>
      </w:r>
      <w:r w:rsidRPr="00486D8B">
        <w:rPr>
          <w:rStyle w:val="StyleUnderline"/>
          <w:highlight w:val="yellow"/>
        </w:rPr>
        <w:t>As applied to air and missile</w:t>
      </w:r>
      <w:r>
        <w:rPr>
          <w:rStyle w:val="StyleUnderline"/>
          <w:highlight w:val="yellow"/>
        </w:rPr>
        <w:t xml:space="preserve"> </w:t>
      </w:r>
      <w:r w:rsidRPr="00486D8B">
        <w:rPr>
          <w:rStyle w:val="StyleUnderline"/>
          <w:highlight w:val="yellow"/>
        </w:rPr>
        <w:t>threats, the term describes</w:t>
      </w:r>
      <w:r>
        <w:t xml:space="preserve"> all </w:t>
      </w:r>
      <w:r w:rsidRPr="00486D8B">
        <w:rPr>
          <w:rStyle w:val="StyleUnderline"/>
          <w:highlight w:val="yellow"/>
        </w:rPr>
        <w:t>efforts to enable</w:t>
      </w:r>
      <w:r>
        <w:t xml:space="preserve"> “indications and </w:t>
      </w:r>
      <w:r w:rsidRPr="00486D8B">
        <w:rPr>
          <w:rStyle w:val="StyleUnderline"/>
          <w:highlight w:val="yellow"/>
        </w:rPr>
        <w:t>warnings through detection,</w:t>
      </w:r>
      <w:r>
        <w:rPr>
          <w:rStyle w:val="StyleUnderline"/>
          <w:highlight w:val="yellow"/>
        </w:rPr>
        <w:t xml:space="preserve"> </w:t>
      </w:r>
      <w:r w:rsidRPr="00486D8B">
        <w:rPr>
          <w:rStyle w:val="StyleUnderline"/>
          <w:highlight w:val="yellow"/>
        </w:rPr>
        <w:t>tracking, identification, characterization,</w:t>
      </w:r>
      <w:r>
        <w:rPr>
          <w:rStyle w:val="StyleUnderline"/>
          <w:highlight w:val="yellow"/>
        </w:rPr>
        <w:t xml:space="preserve"> </w:t>
      </w:r>
      <w:r w:rsidRPr="00486D8B">
        <w:rPr>
          <w:rStyle w:val="StyleUnderline"/>
          <w:highlight w:val="yellow"/>
        </w:rPr>
        <w:t>warning and attribution.”</w:t>
      </w:r>
      <w:r>
        <w:t>10 The goal of this “left-of-launch” approach is to expand decision space for senior U.S. leaders so they are not left with only highly escalatory response options, such as preemptive or retaliatory strikes.11 Gen VanHerck describes the ability to give U.S. decisionmakers the information needed to expand their options as “information dominance” and argues that increased domain awareness, when combined with information dominance, will lead to enhanced deterrence.12</w:t>
      </w:r>
    </w:p>
    <w:p w14:paraId="5E7B4BAA" w14:textId="77777777" w:rsidR="003B5761" w:rsidRDefault="003B5761" w:rsidP="003B5761"/>
    <w:p w14:paraId="309F6883" w14:textId="77777777" w:rsidR="00BF5A44" w:rsidRDefault="00BF5A44" w:rsidP="00BF5A44">
      <w:pPr>
        <w:pStyle w:val="Heading3"/>
      </w:pPr>
      <w:r>
        <w:t>“In” would be different</w:t>
      </w:r>
    </w:p>
    <w:p w14:paraId="6E793BB5" w14:textId="77777777" w:rsidR="00BF5A44" w:rsidRDefault="00BF5A44" w:rsidP="00BF5A44"/>
    <w:p w14:paraId="3BF491F4" w14:textId="77777777" w:rsidR="00BF5A44" w:rsidRDefault="00BF5A44" w:rsidP="00BF5A44">
      <w:pPr>
        <w:pStyle w:val="Heading4"/>
      </w:pPr>
      <w:r>
        <w:t>In is a preposition of place—It means an action that takes place in the Arctic</w:t>
      </w:r>
    </w:p>
    <w:p w14:paraId="30901994" w14:textId="77777777" w:rsidR="00BF5A44" w:rsidRDefault="00BF5A44" w:rsidP="00BF5A44">
      <w:r w:rsidRPr="00D62828">
        <w:rPr>
          <w:rStyle w:val="Style13ptBold"/>
        </w:rPr>
        <w:t>Routh 25,</w:t>
      </w:r>
      <w:r>
        <w:t xml:space="preserve"> MA in Education and English Content Writer for </w:t>
      </w:r>
      <w:proofErr w:type="spellStart"/>
      <w:r>
        <w:t>Quilbot</w:t>
      </w:r>
      <w:proofErr w:type="spellEnd"/>
      <w:r>
        <w:t xml:space="preserve">,  (Nicole, Prepositions of Place | List, Examples &amp; Exercises, </w:t>
      </w:r>
      <w:hyperlink r:id="rId12" w:history="1">
        <w:r w:rsidRPr="00AD7CEA">
          <w:rPr>
            <w:rStyle w:val="Hyperlink"/>
          </w:rPr>
          <w:t>https://quillbot.com/blog/sentence-and-word-structure/prepositions-of-place/</w:t>
        </w:r>
      </w:hyperlink>
      <w:r>
        <w:t>)</w:t>
      </w:r>
    </w:p>
    <w:p w14:paraId="233217BD" w14:textId="77777777" w:rsidR="00BF5A44" w:rsidRDefault="00BF5A44" w:rsidP="00BF5A44">
      <w:r w:rsidRPr="00887A8D">
        <w:rPr>
          <w:rStyle w:val="StyleUnderline"/>
          <w:highlight w:val="yellow"/>
        </w:rPr>
        <w:t>A preposition of place</w:t>
      </w:r>
      <w:r>
        <w:t xml:space="preserve"> (e.g., “</w:t>
      </w:r>
      <w:r w:rsidRPr="00887A8D">
        <w:rPr>
          <w:rStyle w:val="StyleUnderline"/>
          <w:highlight w:val="yellow"/>
        </w:rPr>
        <w:t>in,</w:t>
      </w:r>
      <w:r>
        <w:t xml:space="preserve">” “on,” or “at”) begins a prepositional phrase that describes a location (e.g., “under the sofa”). The prepositional phrase </w:t>
      </w:r>
      <w:r w:rsidRPr="00887A8D">
        <w:rPr>
          <w:rStyle w:val="StyleUnderline"/>
          <w:highlight w:val="yellow"/>
        </w:rPr>
        <w:t>shows where a noun or action</w:t>
      </w:r>
      <w:r>
        <w:t xml:space="preserve"> from another part of the sentence </w:t>
      </w:r>
      <w:proofErr w:type="gramStart"/>
      <w:r w:rsidRPr="00887A8D">
        <w:rPr>
          <w:rStyle w:val="StyleUnderline"/>
          <w:highlight w:val="yellow"/>
        </w:rPr>
        <w:t>is located in</w:t>
      </w:r>
      <w:proofErr w:type="gramEnd"/>
      <w:r w:rsidRPr="00887A8D">
        <w:rPr>
          <w:rStyle w:val="StyleUnderline"/>
          <w:highlight w:val="yellow"/>
        </w:rPr>
        <w:t xml:space="preserve"> relation to the object of the preposition</w:t>
      </w:r>
      <w:r>
        <w:t xml:space="preserve"> (e.g., “The sock was under the sofa”). The location can be physical (e.g., “in Paris” or “on the table”) or abstract (e.g., “on the radio” or “in the TikTok video”).</w:t>
      </w:r>
    </w:p>
    <w:p w14:paraId="53C56063" w14:textId="77777777" w:rsidR="00BF5A44" w:rsidRDefault="00BF5A44" w:rsidP="00BF5A44"/>
    <w:p w14:paraId="560F8EAE" w14:textId="77777777" w:rsidR="00BF5A44" w:rsidRDefault="00BF5A44" w:rsidP="00BF5A44">
      <w:pPr>
        <w:pStyle w:val="Heading4"/>
      </w:pPr>
      <w:r>
        <w:t>The Choice of “of” vs “in” is an important difference</w:t>
      </w:r>
    </w:p>
    <w:p w14:paraId="2DE18573" w14:textId="77777777" w:rsidR="00BF5A44" w:rsidRPr="00887A8D" w:rsidRDefault="00BF5A44" w:rsidP="00BF5A44">
      <w:pPr>
        <w:rPr>
          <w:b/>
          <w:bCs/>
          <w:sz w:val="26"/>
        </w:rPr>
      </w:pPr>
      <w:r>
        <w:rPr>
          <w:rStyle w:val="Style13ptBold"/>
        </w:rPr>
        <w:t>9</w:t>
      </w:r>
      <w:r w:rsidRPr="00887A8D">
        <w:rPr>
          <w:rStyle w:val="Style13ptBold"/>
          <w:vertAlign w:val="superscript"/>
        </w:rPr>
        <w:t>th</w:t>
      </w:r>
      <w:r>
        <w:rPr>
          <w:rStyle w:val="Style13ptBold"/>
        </w:rPr>
        <w:t xml:space="preserve"> Circuit Court of Appeals</w:t>
      </w:r>
      <w:r w:rsidRPr="00887A8D">
        <w:rPr>
          <w:rStyle w:val="Style13ptBold"/>
        </w:rPr>
        <w:t xml:space="preserve"> 9</w:t>
      </w:r>
      <w:r>
        <w:rPr>
          <w:rStyle w:val="Style13ptBold"/>
        </w:rPr>
        <w:t xml:space="preserve"> (</w:t>
      </w:r>
      <w:r>
        <w:t>Doe 1 v. AOL LLC, 552 F.3d 1077 (9th Cir. 2009). https://caselaw.findlaw.com/court/us-9th-circuit/1075638.html)</w:t>
      </w:r>
    </w:p>
    <w:p w14:paraId="3FC95742" w14:textId="77777777" w:rsidR="00BF5A44" w:rsidRDefault="00BF5A44" w:rsidP="00BF5A44">
      <w:r>
        <w:t xml:space="preserve">The district court, without discussion, interpreted the forum selection clause to refer to </w:t>
      </w:r>
      <w:proofErr w:type="gramStart"/>
      <w:r>
        <w:t>state</w:t>
      </w:r>
      <w:proofErr w:type="gramEnd"/>
      <w:r>
        <w:t xml:space="preserve"> and federal courts of Virginia. We determine the meaning of the phrase "courts of Virginia" de novo, Hunt Wesson Foods, Inc., 817 F.2d at 77, and look first to its plain meaning. We have not previously addressed the meaning of a forum selection clause designating the courts "of," rather than "in," a state. We hold that the forum selection clause at issue here — designating the courts of Virginia — means the state courts of Virginia 1082*1082 only; it does not also refer to federal courts in Virginia.</w:t>
      </w:r>
    </w:p>
    <w:p w14:paraId="2A254795" w14:textId="77777777" w:rsidR="00BF5A44" w:rsidRPr="00A816B9" w:rsidRDefault="00BF5A44" w:rsidP="00BF5A44">
      <w:pPr>
        <w:rPr>
          <w:rStyle w:val="StyleUnderline"/>
        </w:rPr>
      </w:pPr>
      <w:r w:rsidRPr="00A816B9">
        <w:rPr>
          <w:rStyle w:val="StyleUnderline"/>
          <w:highlight w:val="yellow"/>
        </w:rPr>
        <w:t>The clause's use of</w:t>
      </w:r>
      <w:r w:rsidRPr="00A816B9">
        <w:rPr>
          <w:rStyle w:val="StyleUnderline"/>
        </w:rPr>
        <w:t xml:space="preserve"> the preposition </w:t>
      </w:r>
      <w:r w:rsidRPr="00A816B9">
        <w:rPr>
          <w:rStyle w:val="StyleUnderline"/>
          <w:highlight w:val="yellow"/>
        </w:rPr>
        <w:t>"</w:t>
      </w:r>
      <w:proofErr w:type="gramStart"/>
      <w:r w:rsidRPr="00A816B9">
        <w:rPr>
          <w:rStyle w:val="StyleUnderline"/>
          <w:highlight w:val="yellow"/>
        </w:rPr>
        <w:t>of"</w:t>
      </w:r>
      <w:r w:rsidRPr="00A816B9">
        <w:rPr>
          <w:rStyle w:val="StyleUnderline"/>
        </w:rPr>
        <w:t xml:space="preserve"> —</w:t>
      </w:r>
      <w:proofErr w:type="gramEnd"/>
      <w:r w:rsidRPr="00A816B9">
        <w:rPr>
          <w:rStyle w:val="StyleUnderline"/>
        </w:rPr>
        <w:t xml:space="preserve"> </w:t>
      </w:r>
      <w:r w:rsidRPr="00A816B9">
        <w:rPr>
          <w:rStyle w:val="StyleUnderline"/>
          <w:highlight w:val="yellow"/>
        </w:rPr>
        <w:t>rather than "</w:t>
      </w:r>
      <w:proofErr w:type="gramStart"/>
      <w:r w:rsidRPr="00A816B9">
        <w:rPr>
          <w:rStyle w:val="StyleUnderline"/>
          <w:highlight w:val="yellow"/>
        </w:rPr>
        <w:t>in" —</w:t>
      </w:r>
      <w:proofErr w:type="gramEnd"/>
      <w:r w:rsidRPr="00A816B9">
        <w:rPr>
          <w:rStyle w:val="StyleUnderline"/>
          <w:highlight w:val="yellow"/>
        </w:rPr>
        <w:t xml:space="preserve"> is </w:t>
      </w:r>
      <w:r w:rsidRPr="00A816B9">
        <w:rPr>
          <w:rStyle w:val="Emphasis"/>
          <w:highlight w:val="yellow"/>
        </w:rPr>
        <w:t>determinative</w:t>
      </w:r>
      <w:r>
        <w:t xml:space="preserve">. </w:t>
      </w:r>
      <w:r w:rsidRPr="00A816B9">
        <w:rPr>
          <w:rStyle w:val="StyleUnderline"/>
          <w:highlight w:val="yellow"/>
        </w:rPr>
        <w:t>Black's Law</w:t>
      </w:r>
      <w:r>
        <w:t xml:space="preserve"> Dictionary </w:t>
      </w:r>
      <w:r w:rsidRPr="00A816B9">
        <w:rPr>
          <w:rStyle w:val="StyleUnderline"/>
          <w:highlight w:val="yellow"/>
        </w:rPr>
        <w:t>defines "of" as a term "denoting that from which anything proceeds; indicating origin, source</w:t>
      </w:r>
      <w:r w:rsidRPr="00A816B9">
        <w:rPr>
          <w:rStyle w:val="StyleUnderline"/>
        </w:rPr>
        <w:t>, descent, and the like...."[</w:t>
      </w:r>
      <w:r>
        <w:t xml:space="preserve">8] Black's Law Dictionary 1080 (6th ed.1990). Thus, </w:t>
      </w:r>
      <w:r w:rsidRPr="00A816B9">
        <w:rPr>
          <w:rStyle w:val="StyleUnderline"/>
          <w:highlight w:val="yellow"/>
        </w:rPr>
        <w:t xml:space="preserve">courts "of" Virginia </w:t>
      </w:r>
      <w:proofErr w:type="gramStart"/>
      <w:r w:rsidRPr="00A816B9">
        <w:rPr>
          <w:rStyle w:val="StyleUnderline"/>
          <w:highlight w:val="yellow"/>
        </w:rPr>
        <w:t>refers</w:t>
      </w:r>
      <w:proofErr w:type="gramEnd"/>
      <w:r w:rsidRPr="00A816B9">
        <w:rPr>
          <w:rStyle w:val="StyleUnderline"/>
          <w:highlight w:val="yellow"/>
        </w:rPr>
        <w:t xml:space="preserve"> to courts </w:t>
      </w:r>
      <w:r w:rsidRPr="00A816B9">
        <w:rPr>
          <w:rStyle w:val="StyleUnderline"/>
        </w:rPr>
        <w:t xml:space="preserve">proceeding from, </w:t>
      </w:r>
      <w:r w:rsidRPr="00A816B9">
        <w:rPr>
          <w:rStyle w:val="StyleUnderline"/>
          <w:highlight w:val="yellow"/>
        </w:rPr>
        <w:t>with their origin in, Virginia</w:t>
      </w:r>
      <w:r w:rsidRPr="00A816B9">
        <w:rPr>
          <w:rStyle w:val="StyleUnderline"/>
        </w:rPr>
        <w:t xml:space="preserve"> — </w:t>
      </w:r>
      <w:r w:rsidRPr="00A816B9">
        <w:rPr>
          <w:rStyle w:val="StyleUnderline"/>
          <w:highlight w:val="yellow"/>
        </w:rPr>
        <w:t>i.e.,</w:t>
      </w:r>
      <w:r w:rsidRPr="00A816B9">
        <w:rPr>
          <w:rStyle w:val="StyleUnderline"/>
        </w:rPr>
        <w:t xml:space="preserve"> the </w:t>
      </w:r>
      <w:r w:rsidRPr="00A816B9">
        <w:rPr>
          <w:rStyle w:val="StyleUnderline"/>
          <w:highlight w:val="yellow"/>
        </w:rPr>
        <w:t>state courts of Virginia</w:t>
      </w:r>
      <w:r>
        <w:t xml:space="preserve">. </w:t>
      </w:r>
      <w:r w:rsidRPr="00A816B9">
        <w:rPr>
          <w:rStyle w:val="StyleUnderline"/>
        </w:rPr>
        <w:t>Federal district courts, in contrast, proceed from, and find their origin in, the federal government.[9]</w:t>
      </w:r>
    </w:p>
    <w:p w14:paraId="7337F957" w14:textId="77777777" w:rsidR="00BF5A44" w:rsidRDefault="00BF5A44" w:rsidP="00BF5A44">
      <w:r w:rsidRPr="00A816B9">
        <w:rPr>
          <w:rStyle w:val="StyleUnderline"/>
        </w:rPr>
        <w:t xml:space="preserve">Our interpretation finds support among opinions by our sister circuits </w:t>
      </w:r>
      <w:r>
        <w:t>who have addressed the meaning of forum selection clauses designating the "courts of" a state — all of whom have interpreted such clauses to refer to the state courts of the designated state, and not also to the federal courts in the designated state. See Am. Soda, LLP v. U.S. Filter Wastewater Group, Inc., 428 F.3d 921, 926 (10th Cir. 2005) (interpreting "Courts of the State of Colorado" to mean Colorado state courts; the clause "refers to sovereignty rather than geography"); Dixon v. TSE Int'l Inc., 330 F.3d 396, 398 (5th Cir.2003) (interpreting "Courts of Texas, U.S.A." to mean Texas state courts; "[f]</w:t>
      </w:r>
      <w:proofErr w:type="spellStart"/>
      <w:r>
        <w:t>ederal</w:t>
      </w:r>
      <w:proofErr w:type="spellEnd"/>
      <w:r>
        <w:t xml:space="preserve"> district courts may be in Texas, but they are not of Texas"); LFC Lessors, Inc. v. Pac. Sewer </w:t>
      </w:r>
      <w:proofErr w:type="spellStart"/>
      <w:r>
        <w:t>Maint</w:t>
      </w:r>
      <w:proofErr w:type="spellEnd"/>
      <w:r>
        <w:t>. Corp., 739 F.2d 4, 7 (1st Cir.1984) (interpreting forum selection and choice of law clause stating the contract shall be interpreted according to "the law, and in the courts, of the Commonwealth of Massachusetts" to designate the state courts of Massachusetts; "the word `of' as it appears in the phrase in question must have been intended to restrict the meaning of both `law' and `courts' to those that trace their origin to the state.").</w:t>
      </w:r>
    </w:p>
    <w:p w14:paraId="4565731E" w14:textId="77777777" w:rsidR="00BF5A44" w:rsidRPr="00116C31" w:rsidRDefault="00BF5A44" w:rsidP="00BF5A44">
      <w:r>
        <w:t>Accordingly, we hold the plain meaning of the forum selection clause's designation of the "courts of Virginia" is the state courts of Virginia; it does not include federal district courts located in Virginia.[10]</w:t>
      </w:r>
    </w:p>
    <w:p w14:paraId="5FFE311F" w14:textId="77777777" w:rsidR="00BF5A44" w:rsidRDefault="00BF5A44" w:rsidP="00BF5A44"/>
    <w:p w14:paraId="35AF4954" w14:textId="77777777" w:rsidR="00BF5A44" w:rsidRDefault="00BF5A44" w:rsidP="00BF5A44"/>
    <w:p w14:paraId="2694AC36" w14:textId="77777777" w:rsidR="00BF5A44" w:rsidRDefault="00BF5A44" w:rsidP="003B5761"/>
    <w:p w14:paraId="1200A054" w14:textId="77777777" w:rsidR="003B5761" w:rsidRDefault="003B5761" w:rsidP="003B5761"/>
    <w:p w14:paraId="2BADF444" w14:textId="1C0B3604" w:rsidR="003B5761" w:rsidRDefault="003B5761" w:rsidP="003B5761">
      <w:pPr>
        <w:pStyle w:val="Heading2"/>
      </w:pPr>
      <w:r>
        <w:t>Aff Answers</w:t>
      </w:r>
    </w:p>
    <w:p w14:paraId="016DD64E" w14:textId="77777777" w:rsidR="003B5761" w:rsidRDefault="003B5761" w:rsidP="003B5761"/>
    <w:p w14:paraId="716B0071" w14:textId="72F8DAF6" w:rsidR="003B5761" w:rsidRDefault="003B5761" w:rsidP="003B5761">
      <w:pPr>
        <w:pStyle w:val="Heading4"/>
      </w:pPr>
      <w:r>
        <w:t>We meet both exploration and development—We study the arctic to figure out the best places to put radar and we expand infrastructure in the arctic.</w:t>
      </w:r>
    </w:p>
    <w:p w14:paraId="0540FE5D" w14:textId="77777777" w:rsidR="003B5761" w:rsidRDefault="003B5761" w:rsidP="003B5761"/>
    <w:p w14:paraId="2828A753" w14:textId="77777777" w:rsidR="005C14C7" w:rsidRDefault="005C14C7" w:rsidP="003B5761"/>
    <w:p w14:paraId="03CD618A" w14:textId="77777777" w:rsidR="005C14C7" w:rsidRDefault="005C14C7" w:rsidP="005C14C7">
      <w:pPr>
        <w:pStyle w:val="Heading4"/>
      </w:pPr>
      <w:r>
        <w:t xml:space="preserve">The </w:t>
      </w:r>
      <w:proofErr w:type="spellStart"/>
      <w:r>
        <w:t>aff</w:t>
      </w:r>
      <w:proofErr w:type="spellEnd"/>
      <w:r>
        <w:t xml:space="preserve"> increases exploration and development because maintaining and constructing infrastructure requires increasing knowledge of the Arctic and developing infrastructure</w:t>
      </w:r>
    </w:p>
    <w:p w14:paraId="79238C06" w14:textId="77777777" w:rsidR="005C14C7" w:rsidRDefault="005C14C7" w:rsidP="005C14C7">
      <w:r w:rsidRPr="00E3601B">
        <w:rPr>
          <w:rStyle w:val="Style13ptBold"/>
        </w:rPr>
        <w:t>Lee &amp; Poling 23</w:t>
      </w:r>
      <w:r>
        <w:t xml:space="preserve">,Senior Fellow, and Research Analyst for Mitchell Institute for Aerospace Studies (Caitlin &amp; Aidan, Bolstering Arctic Domain Awareness to Deter Air &amp; Missile Threats to the Homeland, </w:t>
      </w:r>
      <w:hyperlink r:id="rId13" w:history="1">
        <w:r w:rsidRPr="005313BF">
          <w:rPr>
            <w:rStyle w:val="Hyperlink"/>
          </w:rPr>
          <w:t>https://www.mitchellaerospacepower.org/app/uploads/2023/06/41-Bolstering-Arctic-Domain-Awareness-FINAL.pdf</w:t>
        </w:r>
      </w:hyperlink>
      <w:r>
        <w:t>)</w:t>
      </w:r>
    </w:p>
    <w:p w14:paraId="63BFB86A" w14:textId="77777777" w:rsidR="005C14C7" w:rsidRDefault="005C14C7" w:rsidP="005C14C7">
      <w:r>
        <w:t xml:space="preserve">Risk: </w:t>
      </w:r>
      <w:r w:rsidRPr="00486D8B">
        <w:rPr>
          <w:rStyle w:val="StyleUnderline"/>
          <w:highlight w:val="yellow"/>
        </w:rPr>
        <w:t>U.S. Arctic infrastructure is</w:t>
      </w:r>
      <w:r>
        <w:rPr>
          <w:rStyle w:val="StyleUnderline"/>
          <w:highlight w:val="yellow"/>
        </w:rPr>
        <w:t xml:space="preserve"> </w:t>
      </w:r>
      <w:r w:rsidRPr="00486D8B">
        <w:rPr>
          <w:rStyle w:val="StyleUnderline"/>
          <w:highlight w:val="yellow"/>
        </w:rPr>
        <w:t>poorly suited for Missile Defeat</w:t>
      </w:r>
      <w:r>
        <w:t xml:space="preserve">. Operating both ground and air-based assets in the Arctic is logistically challenging. </w:t>
      </w:r>
      <w:r w:rsidRPr="004114E7">
        <w:t>The lack of airbases</w:t>
      </w:r>
      <w:r>
        <w:t xml:space="preserve"> with sufficient runways, weapons, and fuel storage are significant problems for aircraft operations in the region.73 The remote and harsh nature of the high north poses unique challenges to personnel, machinery, and infrastructure—temperatures frequently reach below -40 Celsius. </w:t>
      </w:r>
      <w:r w:rsidRPr="004114E7">
        <w:rPr>
          <w:rStyle w:val="StyleUnderline"/>
          <w:highlight w:val="yellow"/>
        </w:rPr>
        <w:t>Shifting permafrost makes</w:t>
      </w:r>
      <w:r>
        <w:t xml:space="preserve"> both </w:t>
      </w:r>
      <w:r w:rsidRPr="004114E7">
        <w:rPr>
          <w:rStyle w:val="StyleUnderline"/>
          <w:highlight w:val="yellow"/>
        </w:rPr>
        <w:t>the construction and maintenance of</w:t>
      </w:r>
      <w:r>
        <w:rPr>
          <w:rStyle w:val="StyleUnderline"/>
          <w:highlight w:val="yellow"/>
        </w:rPr>
        <w:t xml:space="preserve"> </w:t>
      </w:r>
      <w:r w:rsidRPr="004114E7">
        <w:rPr>
          <w:rStyle w:val="StyleUnderline"/>
          <w:highlight w:val="yellow"/>
        </w:rPr>
        <w:t>buildings a difficult and constant battle</w:t>
      </w:r>
      <w:r>
        <w:t xml:space="preserve"> against the elements. Even </w:t>
      </w:r>
      <w:r w:rsidRPr="004114E7">
        <w:rPr>
          <w:rStyle w:val="StyleUnderline"/>
          <w:highlight w:val="yellow"/>
        </w:rPr>
        <w:t>maintaining the existing</w:t>
      </w:r>
      <w:r>
        <w:rPr>
          <w:rStyle w:val="StyleUnderline"/>
          <w:highlight w:val="yellow"/>
        </w:rPr>
        <w:t xml:space="preserve"> </w:t>
      </w:r>
      <w:r w:rsidRPr="004114E7">
        <w:rPr>
          <w:rStyle w:val="StyleUnderline"/>
          <w:highlight w:val="yellow"/>
        </w:rPr>
        <w:t>North Warning System’s remotely operated</w:t>
      </w:r>
      <w:r>
        <w:rPr>
          <w:rStyle w:val="StyleUnderline"/>
          <w:highlight w:val="yellow"/>
        </w:rPr>
        <w:t xml:space="preserve"> </w:t>
      </w:r>
      <w:r w:rsidRPr="004114E7">
        <w:rPr>
          <w:rStyle w:val="StyleUnderline"/>
          <w:highlight w:val="yellow"/>
        </w:rPr>
        <w:t>ground-based radar stations</w:t>
      </w:r>
      <w:r>
        <w:t xml:space="preserve"> is challenging and </w:t>
      </w:r>
      <w:r w:rsidRPr="004114E7">
        <w:rPr>
          <w:rStyle w:val="StyleUnderline"/>
          <w:highlight w:val="yellow"/>
        </w:rPr>
        <w:t>requires dedicated</w:t>
      </w:r>
      <w:r>
        <w:t xml:space="preserve"> support and transportation </w:t>
      </w:r>
      <w:r w:rsidRPr="004114E7">
        <w:rPr>
          <w:rStyle w:val="StyleUnderline"/>
          <w:highlight w:val="yellow"/>
        </w:rPr>
        <w:t>infrastructure</w:t>
      </w:r>
      <w:r w:rsidRPr="004114E7">
        <w:rPr>
          <w:rStyle w:val="StyleUnderline"/>
        </w:rPr>
        <w:t xml:space="preserve"> </w:t>
      </w:r>
      <w:r>
        <w:t>given the vast distances and remoteness involved.74</w:t>
      </w:r>
    </w:p>
    <w:p w14:paraId="4D12ACA0" w14:textId="77777777" w:rsidR="005C14C7" w:rsidRDefault="005C14C7" w:rsidP="005C14C7"/>
    <w:p w14:paraId="5712B598" w14:textId="77777777" w:rsidR="005C14C7" w:rsidRDefault="005C14C7" w:rsidP="003B5761"/>
    <w:p w14:paraId="03D63AFE" w14:textId="77777777" w:rsidR="003B5761" w:rsidRDefault="003B5761" w:rsidP="003B5761">
      <w:pPr>
        <w:pStyle w:val="Heading4"/>
      </w:pPr>
      <w:r>
        <w:t>Missile defense is designed to increase domain awareness ‘Of” the Arctic region</w:t>
      </w:r>
    </w:p>
    <w:p w14:paraId="4CA1C651" w14:textId="77777777" w:rsidR="003B5761" w:rsidRDefault="003B5761" w:rsidP="003B5761">
      <w:r w:rsidRPr="00E3601B">
        <w:rPr>
          <w:rStyle w:val="Style13ptBold"/>
        </w:rPr>
        <w:t>Lee &amp; Poling 23</w:t>
      </w:r>
      <w:r>
        <w:t xml:space="preserve">,Senior Fellow, and Research Analyst for Mitchell Institute for Aerospace Studies (Caitlin &amp; Aidan, Bolstering Arctic Domain Awareness to Deter Air &amp; Missile Threats to the Homeland, </w:t>
      </w:r>
      <w:hyperlink r:id="rId14" w:history="1">
        <w:r w:rsidRPr="005313BF">
          <w:rPr>
            <w:rStyle w:val="Hyperlink"/>
          </w:rPr>
          <w:t>https://www.mitchellaerospacepower.org/app/uploads/2023/06/41-Bolstering-Arctic-Domain-Awareness-FINAL.pdf</w:t>
        </w:r>
      </w:hyperlink>
      <w:r>
        <w:t>)</w:t>
      </w:r>
    </w:p>
    <w:p w14:paraId="7541EA0E" w14:textId="77777777" w:rsidR="003B5761" w:rsidRDefault="003B5761" w:rsidP="003B5761">
      <w:r w:rsidRPr="00837995">
        <w:rPr>
          <w:rStyle w:val="StyleUnderline"/>
          <w:highlight w:val="yellow"/>
        </w:rPr>
        <w:t>The Arctic is the preeminent staging ground</w:t>
      </w:r>
      <w:r>
        <w:rPr>
          <w:rStyle w:val="StyleUnderline"/>
          <w:highlight w:val="yellow"/>
        </w:rPr>
        <w:t xml:space="preserve"> </w:t>
      </w:r>
      <w:r w:rsidRPr="00837995">
        <w:rPr>
          <w:rStyle w:val="StyleUnderline"/>
          <w:highlight w:val="yellow"/>
        </w:rPr>
        <w:t>for adversary missile attacks because it is the</w:t>
      </w:r>
      <w:r>
        <w:rPr>
          <w:rStyle w:val="StyleUnderline"/>
          <w:highlight w:val="yellow"/>
        </w:rPr>
        <w:t xml:space="preserve"> </w:t>
      </w:r>
      <w:r w:rsidRPr="00837995">
        <w:rPr>
          <w:rStyle w:val="StyleUnderline"/>
          <w:highlight w:val="yellow"/>
        </w:rPr>
        <w:t>most direct route from Moscow or Beijing</w:t>
      </w:r>
      <w:r>
        <w:t xml:space="preserve"> to Washington DC, and both Russia and China are subsequently taking steps to increase their foothold in the Arctic. </w:t>
      </w:r>
      <w:r w:rsidRPr="00837995">
        <w:rPr>
          <w:rStyle w:val="StyleUnderline"/>
          <w:highlight w:val="yellow"/>
        </w:rPr>
        <w:t>The size of the Arctic</w:t>
      </w:r>
      <w:r>
        <w:t xml:space="preserve">, and the potential for large, unpredictable missile raids, </w:t>
      </w:r>
      <w:r w:rsidRPr="00837995">
        <w:rPr>
          <w:rStyle w:val="StyleUnderline"/>
          <w:highlight w:val="yellow"/>
        </w:rPr>
        <w:t>creates</w:t>
      </w:r>
      <w:r>
        <w:rPr>
          <w:rStyle w:val="StyleUnderline"/>
          <w:highlight w:val="yellow"/>
        </w:rPr>
        <w:t xml:space="preserve"> </w:t>
      </w:r>
      <w:r w:rsidRPr="00837995">
        <w:rPr>
          <w:rStyle w:val="StyleUnderline"/>
          <w:highlight w:val="yellow"/>
        </w:rPr>
        <w:t>a need for</w:t>
      </w:r>
      <w:r>
        <w:t xml:space="preserve"> new “left-of-launch” capabilities, such as </w:t>
      </w:r>
      <w:r w:rsidRPr="00837995">
        <w:rPr>
          <w:rStyle w:val="StyleUnderline"/>
          <w:highlight w:val="yellow"/>
        </w:rPr>
        <w:t>increased domain awareness</w:t>
      </w:r>
      <w:r>
        <w:t xml:space="preserve">, to give U.S. leaders more options in a crisis. The Department of Defense (DOD) should launch a joint capability technology demonstration to identify promising Arctic missile defeat efforts. DOD and Congress should establish </w:t>
      </w:r>
      <w:r w:rsidRPr="00837995">
        <w:rPr>
          <w:rStyle w:val="StyleUnderline"/>
          <w:highlight w:val="yellow"/>
        </w:rPr>
        <w:t>a</w:t>
      </w:r>
      <w:r>
        <w:rPr>
          <w:rStyle w:val="StyleUnderline"/>
          <w:highlight w:val="yellow"/>
        </w:rPr>
        <w:t xml:space="preserve"> </w:t>
      </w:r>
      <w:r w:rsidRPr="00837995">
        <w:rPr>
          <w:rStyle w:val="StyleUnderline"/>
          <w:highlight w:val="yellow"/>
        </w:rPr>
        <w:t>North American Defense Initiative</w:t>
      </w:r>
      <w:r>
        <w:t xml:space="preserve"> to </w:t>
      </w:r>
      <w:r w:rsidRPr="00837995">
        <w:rPr>
          <w:rStyle w:val="StyleUnderline"/>
          <w:highlight w:val="yellow"/>
        </w:rPr>
        <w:t>fund</w:t>
      </w:r>
      <w:r>
        <w:rPr>
          <w:rStyle w:val="StyleUnderline"/>
          <w:highlight w:val="yellow"/>
        </w:rPr>
        <w:t xml:space="preserve"> </w:t>
      </w:r>
      <w:r w:rsidRPr="00837995">
        <w:rPr>
          <w:rStyle w:val="StyleUnderline"/>
          <w:highlight w:val="yellow"/>
        </w:rPr>
        <w:t>Arctic domain awareness and infrastructure</w:t>
      </w:r>
      <w:r>
        <w:rPr>
          <w:rStyle w:val="StyleUnderline"/>
          <w:highlight w:val="yellow"/>
        </w:rPr>
        <w:t xml:space="preserve"> </w:t>
      </w:r>
      <w:r w:rsidRPr="00837995">
        <w:rPr>
          <w:rStyle w:val="StyleUnderline"/>
          <w:highlight w:val="yellow"/>
        </w:rPr>
        <w:t>upgrades</w:t>
      </w:r>
      <w:r>
        <w:t xml:space="preserve">. The Air Force should exploit existing weapon systems including Air National Guard MQ-9 Reapers and accelerate </w:t>
      </w:r>
      <w:r w:rsidRPr="00837995">
        <w:rPr>
          <w:rStyle w:val="StyleUnderline"/>
          <w:highlight w:val="yellow"/>
        </w:rPr>
        <w:t>procurement of new</w:t>
      </w:r>
      <w:r>
        <w:rPr>
          <w:rStyle w:val="StyleUnderline"/>
          <w:highlight w:val="yellow"/>
        </w:rPr>
        <w:t xml:space="preserve"> </w:t>
      </w:r>
      <w:r w:rsidRPr="00837995">
        <w:rPr>
          <w:rStyle w:val="StyleUnderline"/>
          <w:highlight w:val="yellow"/>
        </w:rPr>
        <w:t>systems to bolster Arctic domain awareness</w:t>
      </w:r>
      <w:r>
        <w:t xml:space="preserve">. DOD should continue collaboration with the commercial space sector to enhance Arctic communications and reconnaissance. </w:t>
      </w:r>
    </w:p>
    <w:p w14:paraId="03197CD2" w14:textId="77777777" w:rsidR="003B5761" w:rsidRDefault="003B5761" w:rsidP="003B5761"/>
    <w:p w14:paraId="78BF04E4" w14:textId="77777777" w:rsidR="005C14C7" w:rsidRDefault="005C14C7" w:rsidP="005C14C7">
      <w:pPr>
        <w:pStyle w:val="Heading4"/>
      </w:pPr>
      <w:r>
        <w:t>Missile defense in the Arctic is key to domain awareness “of” the Arctic</w:t>
      </w:r>
    </w:p>
    <w:p w14:paraId="532BA0D4" w14:textId="77777777" w:rsidR="005C14C7" w:rsidRDefault="005C14C7" w:rsidP="005C14C7">
      <w:r w:rsidRPr="00E3601B">
        <w:rPr>
          <w:rStyle w:val="Style13ptBold"/>
        </w:rPr>
        <w:t>Lee &amp; Poling 23</w:t>
      </w:r>
      <w:r>
        <w:t xml:space="preserve">,Senior Fellow, and Research Analyst for Mitchell Institute for Aerospace Studies (Caitlin &amp; Aidan, Bolstering Arctic Domain Awareness to Deter Air &amp; Missile Threats to the Homeland, </w:t>
      </w:r>
      <w:hyperlink r:id="rId15" w:history="1">
        <w:r w:rsidRPr="005313BF">
          <w:rPr>
            <w:rStyle w:val="Hyperlink"/>
          </w:rPr>
          <w:t>https://www.mitchellaerospacepower.org/app/uploads/2023/06/41-Bolstering-Arctic-Domain-Awareness-FINAL.pdf</w:t>
        </w:r>
      </w:hyperlink>
      <w:r>
        <w:t>)</w:t>
      </w:r>
    </w:p>
    <w:p w14:paraId="4BC5C48C" w14:textId="77777777" w:rsidR="005C14C7" w:rsidRPr="00486D8B" w:rsidRDefault="005C14C7" w:rsidP="005C14C7">
      <w:pPr>
        <w:rPr>
          <w:sz w:val="16"/>
        </w:rPr>
      </w:pPr>
      <w:r w:rsidRPr="00486D8B">
        <w:rPr>
          <w:rStyle w:val="StyleUnderline"/>
          <w:highlight w:val="yellow"/>
        </w:rPr>
        <w:t>Domain Awareness Gaps in the Arctic</w:t>
      </w:r>
      <w:r>
        <w:rPr>
          <w:rStyle w:val="StyleUnderline"/>
        </w:rPr>
        <w:t xml:space="preserve"> </w:t>
      </w:r>
      <w:proofErr w:type="gramStart"/>
      <w:r w:rsidRPr="00486D8B">
        <w:rPr>
          <w:sz w:val="16"/>
        </w:rPr>
        <w:t>The</w:t>
      </w:r>
      <w:proofErr w:type="gramEnd"/>
      <w:r w:rsidRPr="00486D8B">
        <w:rPr>
          <w:sz w:val="16"/>
        </w:rPr>
        <w:t xml:space="preserve"> January 2023 intrusion of a Chinese spy balloon into U.S. airspace by way of northwest Canada caught the nation off-guard and highlighted the </w:t>
      </w:r>
      <w:r w:rsidRPr="00486D8B">
        <w:rPr>
          <w:rStyle w:val="StyleUnderline"/>
          <w:highlight w:val="yellow"/>
        </w:rPr>
        <w:t>severe lack</w:t>
      </w:r>
      <w:r>
        <w:rPr>
          <w:rStyle w:val="StyleUnderline"/>
          <w:highlight w:val="yellow"/>
        </w:rPr>
        <w:t xml:space="preserve"> </w:t>
      </w:r>
      <w:r w:rsidRPr="00486D8B">
        <w:rPr>
          <w:rStyle w:val="StyleUnderline"/>
          <w:highlight w:val="yellow"/>
        </w:rPr>
        <w:t>of U.S. domain awareness in the Arctic</w:t>
      </w:r>
      <w:r w:rsidRPr="00486D8B">
        <w:rPr>
          <w:sz w:val="16"/>
        </w:rPr>
        <w:t xml:space="preserve">. When asked by Senator Angus King during a March 2023 Senate hearing whether </w:t>
      </w:r>
      <w:r w:rsidRPr="00486D8B">
        <w:rPr>
          <w:rStyle w:val="StyleUnderline"/>
          <w:highlight w:val="yellow"/>
        </w:rPr>
        <w:t>the</w:t>
      </w:r>
      <w:r>
        <w:rPr>
          <w:rStyle w:val="StyleUnderline"/>
          <w:highlight w:val="yellow"/>
        </w:rPr>
        <w:t xml:space="preserve"> </w:t>
      </w:r>
      <w:r w:rsidRPr="00486D8B">
        <w:rPr>
          <w:rStyle w:val="StyleUnderline"/>
          <w:highlight w:val="yellow"/>
        </w:rPr>
        <w:t>lack of indications and warning in the Arctic</w:t>
      </w:r>
      <w:r>
        <w:rPr>
          <w:rStyle w:val="StyleUnderline"/>
          <w:highlight w:val="yellow"/>
        </w:rPr>
        <w:t xml:space="preserve"> </w:t>
      </w:r>
      <w:r w:rsidRPr="00486D8B">
        <w:rPr>
          <w:rStyle w:val="StyleUnderline"/>
          <w:highlight w:val="yellow"/>
        </w:rPr>
        <w:t>presents an “Arctic gap” in U.S. national</w:t>
      </w:r>
      <w:r>
        <w:rPr>
          <w:rStyle w:val="StyleUnderline"/>
          <w:highlight w:val="yellow"/>
        </w:rPr>
        <w:t xml:space="preserve"> </w:t>
      </w:r>
      <w:r w:rsidRPr="00486D8B">
        <w:rPr>
          <w:rStyle w:val="StyleUnderline"/>
          <w:highlight w:val="yellow"/>
        </w:rPr>
        <w:t>security,</w:t>
      </w:r>
      <w:r w:rsidRPr="00486D8B">
        <w:rPr>
          <w:rStyle w:val="StyleUnderline"/>
        </w:rPr>
        <w:t xml:space="preserve"> </w:t>
      </w:r>
      <w:r w:rsidRPr="00486D8B">
        <w:rPr>
          <w:sz w:val="16"/>
        </w:rPr>
        <w:t xml:space="preserve">Gen VanHerck responded that “we are not organized, trained or equipped to respond in the Arctic.”62 </w:t>
      </w:r>
      <w:r w:rsidRPr="00486D8B">
        <w:rPr>
          <w:rStyle w:val="StyleUnderline"/>
          <w:highlight w:val="yellow"/>
        </w:rPr>
        <w:t>An</w:t>
      </w:r>
      <w:r w:rsidRPr="00486D8B">
        <w:rPr>
          <w:sz w:val="16"/>
        </w:rPr>
        <w:t xml:space="preserve">other </w:t>
      </w:r>
      <w:r w:rsidRPr="00486D8B">
        <w:rPr>
          <w:rStyle w:val="StyleUnderline"/>
          <w:highlight w:val="yellow"/>
        </w:rPr>
        <w:t>Arctic</w:t>
      </w:r>
      <w:r>
        <w:rPr>
          <w:rStyle w:val="StyleUnderline"/>
          <w:highlight w:val="yellow"/>
        </w:rPr>
        <w:t xml:space="preserve"> </w:t>
      </w:r>
      <w:r w:rsidRPr="00486D8B">
        <w:rPr>
          <w:rStyle w:val="StyleUnderline"/>
          <w:highlight w:val="yellow"/>
        </w:rPr>
        <w:t>expert described the region as “a dark area</w:t>
      </w:r>
      <w:r>
        <w:rPr>
          <w:rStyle w:val="StyleUnderline"/>
          <w:highlight w:val="yellow"/>
        </w:rPr>
        <w:t xml:space="preserve"> </w:t>
      </w:r>
      <w:r w:rsidRPr="00486D8B">
        <w:rPr>
          <w:rStyle w:val="StyleUnderline"/>
          <w:highlight w:val="yellow"/>
        </w:rPr>
        <w:t>on the map”</w:t>
      </w:r>
      <w:r w:rsidRPr="00486D8B">
        <w:rPr>
          <w:sz w:val="16"/>
        </w:rPr>
        <w:t xml:space="preserve"> because it is so vast and so few civilian surveillance resources cover it.63 </w:t>
      </w:r>
      <w:r w:rsidRPr="00486D8B">
        <w:rPr>
          <w:rStyle w:val="StyleUnderline"/>
          <w:highlight w:val="yellow"/>
        </w:rPr>
        <w:t>The lack of domain awareness prevents</w:t>
      </w:r>
      <w:r>
        <w:rPr>
          <w:rStyle w:val="StyleUnderline"/>
          <w:highlight w:val="yellow"/>
        </w:rPr>
        <w:t xml:space="preserve"> </w:t>
      </w:r>
      <w:r w:rsidRPr="00486D8B">
        <w:rPr>
          <w:rStyle w:val="StyleUnderline"/>
          <w:highlight w:val="yellow"/>
        </w:rPr>
        <w:t>the United States from obtaining the early</w:t>
      </w:r>
      <w:r>
        <w:rPr>
          <w:rStyle w:val="StyleUnderline"/>
          <w:highlight w:val="yellow"/>
        </w:rPr>
        <w:t xml:space="preserve"> </w:t>
      </w:r>
      <w:r w:rsidRPr="00486D8B">
        <w:rPr>
          <w:rStyle w:val="StyleUnderline"/>
          <w:highlight w:val="yellow"/>
        </w:rPr>
        <w:t>warning and intelligence</w:t>
      </w:r>
      <w:r w:rsidRPr="00486D8B">
        <w:rPr>
          <w:sz w:val="16"/>
        </w:rPr>
        <w:t xml:space="preserve">, surveillance, and reconnaissance (ISR) </w:t>
      </w:r>
      <w:r w:rsidRPr="00486D8B">
        <w:rPr>
          <w:rStyle w:val="StyleUnderline"/>
          <w:highlight w:val="yellow"/>
        </w:rPr>
        <w:t>information necessary</w:t>
      </w:r>
      <w:r w:rsidRPr="00486D8B">
        <w:rPr>
          <w:sz w:val="16"/>
        </w:rPr>
        <w:t xml:space="preserve"> to anticipate and take actions </w:t>
      </w:r>
      <w:r w:rsidRPr="00486D8B">
        <w:rPr>
          <w:rStyle w:val="StyleUnderline"/>
          <w:highlight w:val="yellow"/>
        </w:rPr>
        <w:t>to deter air and</w:t>
      </w:r>
      <w:r>
        <w:rPr>
          <w:rStyle w:val="StyleUnderline"/>
          <w:highlight w:val="yellow"/>
        </w:rPr>
        <w:t xml:space="preserve"> </w:t>
      </w:r>
      <w:r w:rsidRPr="00486D8B">
        <w:rPr>
          <w:rStyle w:val="StyleUnderline"/>
          <w:highlight w:val="yellow"/>
        </w:rPr>
        <w:t>cruise missile attack</w:t>
      </w:r>
      <w:r w:rsidRPr="00486D8B">
        <w:rPr>
          <w:sz w:val="16"/>
        </w:rPr>
        <w:t xml:space="preserve">s. This domain awareness gap would become acute in the event of an actual cruise missile launch. Without the ability to identify and track incoming threats, U.S. forces would be poorly positioned to scramble fighters, activate air defenses, and execute other kinetic and non-kinetic defensive actions in response. Risk: The North Warning System is a “picket fence.” Today, the centerpiece of Arctic domain awareness for North American air and cruise missile defense is the aging North Warning System, a network of 47 radar stations that monitor the airspace over the Canadian Arctic and Alaska. The North Warning System was established in 1985 as a joint project between Canada and the United States, replacing the outdated Distant Early Warning (DEW) Line that was built in the 1950s. The North Warning System itself is increasingly outdated since it continues to rely on technology first developed in the 1970s.64 This system is only designed to identify approaching Soviet or Russian bombers that have already launched and are flying within the range of its radar; it cannot provide early indications and warning of adversary force posture changes in the Arctic that could be a prelude to an attack.65 The NWS also lacks the ability to detect air and missile threats launched from inside Russia, and it cannot detect incoming bombers, cruise missiles, drones, and other threats that are simply flying too low to be detected or are operating too far beyond the range of its radar.66 As Russia and China develop stealthier cruise missiles and diversify their cruise missile launch options, whether through different air approaches, land-based attacks, or surface and sub-surface attacks, the gaps in the North Warning System’s effective radar coverage will continue to increase. “Imagine a solid fence shrinking to a picket fence,” Gen VanHerck, explains. “And now you have cruise missiles that can get through your capability to detect.”67 Risk: </w:t>
      </w:r>
      <w:r w:rsidRPr="00486D8B">
        <w:rPr>
          <w:rStyle w:val="StyleUnderline"/>
          <w:highlight w:val="yellow"/>
        </w:rPr>
        <w:t>U.S. Arctic airborne surveillance</w:t>
      </w:r>
      <w:r>
        <w:rPr>
          <w:rStyle w:val="StyleUnderline"/>
          <w:highlight w:val="yellow"/>
        </w:rPr>
        <w:t xml:space="preserve"> </w:t>
      </w:r>
      <w:r w:rsidRPr="00486D8B">
        <w:rPr>
          <w:rStyle w:val="StyleUnderline"/>
          <w:highlight w:val="yellow"/>
        </w:rPr>
        <w:t>assets are scarce</w:t>
      </w:r>
      <w:r w:rsidRPr="00486D8B">
        <w:rPr>
          <w:sz w:val="16"/>
        </w:rPr>
        <w:t xml:space="preserve">. There are two general ways that airborne </w:t>
      </w:r>
      <w:r w:rsidRPr="00486D8B">
        <w:rPr>
          <w:rStyle w:val="StyleUnderline"/>
          <w:highlight w:val="yellow"/>
        </w:rPr>
        <w:t>assets could improve Arctic</w:t>
      </w:r>
      <w:r>
        <w:rPr>
          <w:rStyle w:val="StyleUnderline"/>
          <w:highlight w:val="yellow"/>
        </w:rPr>
        <w:t xml:space="preserve"> </w:t>
      </w:r>
      <w:r w:rsidRPr="00486D8B">
        <w:rPr>
          <w:rStyle w:val="StyleUnderline"/>
          <w:highlight w:val="yellow"/>
        </w:rPr>
        <w:t>domain awareness</w:t>
      </w:r>
      <w:r w:rsidRPr="00486D8B">
        <w:rPr>
          <w:sz w:val="16"/>
        </w:rPr>
        <w:t>. First, inhabited and uninhabited ISR aircraft routinely operating in the northern tier could provide early indications and warning of threat activity on the ground, in the air and above and below the water’s surface. Second, airborne early warning and control aircraft—namely the Air Force’s E-3B/G AWACS—can detect incoming hostile air and cruise missile threats, providing battle management capabilities to coordinate fighters or other defensive assets against missile targets. The problem is that these assets are scarce and are not assigned or routinely allocated to Northern Command or NORAD. The situation is particularly dire for the Air Force’s E-3 AWACs: this small fleet of around 30 aging aircraft suffers from mission capable rates below 60 percent and is in constant demand in the Indo-Pacific and European theaters</w:t>
      </w:r>
      <w:proofErr w:type="gramStart"/>
      <w:r w:rsidRPr="00486D8B">
        <w:rPr>
          <w:sz w:val="16"/>
        </w:rPr>
        <w:t>.68</w:t>
      </w:r>
      <w:proofErr w:type="gramEnd"/>
      <w:r w:rsidRPr="00486D8B">
        <w:rPr>
          <w:sz w:val="16"/>
        </w:rPr>
        <w:t xml:space="preserve"> This gap will continue until E-7 Wedgetail replacement aircraft come online in the late 2020s. Even then, total inventory numbers will be limited.</w:t>
      </w:r>
    </w:p>
    <w:p w14:paraId="7D121F66" w14:textId="77777777" w:rsidR="005C14C7" w:rsidRDefault="005C14C7" w:rsidP="005C14C7"/>
    <w:p w14:paraId="7D9C859E" w14:textId="77777777" w:rsidR="005C14C7" w:rsidRDefault="005C14C7" w:rsidP="003B5761"/>
    <w:p w14:paraId="48D9F488" w14:textId="77777777" w:rsidR="003B5761" w:rsidRDefault="003B5761" w:rsidP="003B5761">
      <w:pPr>
        <w:pStyle w:val="Heading4"/>
      </w:pPr>
      <w:r>
        <w:t>Expanded missile defense increases domain awareness of the Arctic and deters attacks</w:t>
      </w:r>
    </w:p>
    <w:p w14:paraId="6C86E1DE" w14:textId="77777777" w:rsidR="003B5761" w:rsidRDefault="003B5761" w:rsidP="003B5761">
      <w:r w:rsidRPr="00E3601B">
        <w:rPr>
          <w:rStyle w:val="Style13ptBold"/>
        </w:rPr>
        <w:t>Lee &amp; Poling 23</w:t>
      </w:r>
      <w:r>
        <w:t xml:space="preserve">,Senior Fellow, and Research Analyst for Mitchell Institute for Aerospace Studies (Caitlin &amp; Aidan, Bolstering Arctic Domain Awareness to Deter Air &amp; Missile Threats to the Homeland, </w:t>
      </w:r>
      <w:hyperlink r:id="rId16" w:history="1">
        <w:r w:rsidRPr="005313BF">
          <w:rPr>
            <w:rStyle w:val="Hyperlink"/>
          </w:rPr>
          <w:t>https://www.mitchellaerospacepower.org/app/uploads/2023/06/41-Bolstering-Arctic-Domain-Awareness-FINAL.pdf</w:t>
        </w:r>
      </w:hyperlink>
      <w:r>
        <w:t>)</w:t>
      </w:r>
    </w:p>
    <w:p w14:paraId="0D93E109" w14:textId="77777777" w:rsidR="003B5761" w:rsidRDefault="003B5761" w:rsidP="003B5761">
      <w:r>
        <w:t xml:space="preserve">The </w:t>
      </w:r>
      <w:r w:rsidRPr="00486D8B">
        <w:t>U.S.</w:t>
      </w:r>
      <w:r>
        <w:t xml:space="preserve"> Department of Defense continues to invest billions to defend against limited ballistic missile attacks, but </w:t>
      </w:r>
      <w:r w:rsidRPr="00486D8B">
        <w:rPr>
          <w:rStyle w:val="StyleUnderline"/>
          <w:highlight w:val="yellow"/>
        </w:rPr>
        <w:t>the U.S. military’s ability to detect, track, and</w:t>
      </w:r>
      <w:r>
        <w:rPr>
          <w:rStyle w:val="StyleUnderline"/>
          <w:highlight w:val="yellow"/>
        </w:rPr>
        <w:t xml:space="preserve"> </w:t>
      </w:r>
      <w:r w:rsidRPr="00486D8B">
        <w:rPr>
          <w:rStyle w:val="StyleUnderline"/>
          <w:highlight w:val="yellow"/>
        </w:rPr>
        <w:t>defeat a cruise missile strike emanating from the Arctic has degraded significantly</w:t>
      </w:r>
      <w:r>
        <w:rPr>
          <w:rStyle w:val="StyleUnderline"/>
          <w:highlight w:val="yellow"/>
        </w:rPr>
        <w:t xml:space="preserve"> </w:t>
      </w:r>
      <w:r w:rsidRPr="00486D8B">
        <w:rPr>
          <w:rStyle w:val="StyleUnderline"/>
          <w:highlight w:val="yellow"/>
        </w:rPr>
        <w:t>over the past 30 years</w:t>
      </w:r>
      <w:r>
        <w:t xml:space="preserve">. </w:t>
      </w:r>
      <w:r w:rsidRPr="00486D8B">
        <w:rPr>
          <w:highlight w:val="yellow"/>
        </w:rPr>
        <w:t>China or Russia could exploit this shortfall using conventional</w:t>
      </w:r>
      <w:r>
        <w:rPr>
          <w:highlight w:val="yellow"/>
        </w:rPr>
        <w:t xml:space="preserve"> </w:t>
      </w:r>
      <w:r w:rsidRPr="00486D8B">
        <w:rPr>
          <w:highlight w:val="yellow"/>
        </w:rPr>
        <w:t>cruise missile attacks</w:t>
      </w:r>
      <w:r>
        <w:t xml:space="preserve"> to deal a quick blow that keeps U.S. military forces at distance and avoid a nuclear response. </w:t>
      </w:r>
      <w:r w:rsidRPr="00486D8B">
        <w:rPr>
          <w:rStyle w:val="StyleUnderline"/>
          <w:highlight w:val="yellow"/>
        </w:rPr>
        <w:t>Bolstering deterrence</w:t>
      </w:r>
      <w:r>
        <w:t xml:space="preserve"> against conventional air and cruise missile </w:t>
      </w:r>
      <w:r w:rsidRPr="00486D8B">
        <w:rPr>
          <w:rStyle w:val="StyleUnderline"/>
          <w:highlight w:val="yellow"/>
        </w:rPr>
        <w:t>threats in the</w:t>
      </w:r>
      <w:r>
        <w:rPr>
          <w:rStyle w:val="StyleUnderline"/>
          <w:highlight w:val="yellow"/>
        </w:rPr>
        <w:t xml:space="preserve"> </w:t>
      </w:r>
      <w:r w:rsidRPr="00486D8B">
        <w:rPr>
          <w:rStyle w:val="StyleUnderline"/>
          <w:highlight w:val="yellow"/>
        </w:rPr>
        <w:t>Arctic starts by improving U.S.,</w:t>
      </w:r>
      <w:r>
        <w:t xml:space="preserve"> ally, and partner </w:t>
      </w:r>
      <w:r w:rsidRPr="00486D8B">
        <w:rPr>
          <w:rStyle w:val="StyleUnderline"/>
          <w:highlight w:val="yellow"/>
        </w:rPr>
        <w:t>domain awareness</w:t>
      </w:r>
      <w:r>
        <w:t xml:space="preserve"> and information dominance capabilities. </w:t>
      </w:r>
      <w:r w:rsidRPr="00486D8B">
        <w:rPr>
          <w:rStyle w:val="StyleUnderline"/>
          <w:highlight w:val="yellow"/>
        </w:rPr>
        <w:t>Adversaries will be disinclined to launch strikes on the U.S.</w:t>
      </w:r>
      <w:r>
        <w:rPr>
          <w:rStyle w:val="StyleUnderline"/>
          <w:highlight w:val="yellow"/>
        </w:rPr>
        <w:t xml:space="preserve"> </w:t>
      </w:r>
      <w:r w:rsidRPr="00486D8B">
        <w:rPr>
          <w:rStyle w:val="StyleUnderline"/>
          <w:highlight w:val="yellow"/>
        </w:rPr>
        <w:t>homeland if they know the United States is anticipating the attack and creating options</w:t>
      </w:r>
      <w:r>
        <w:rPr>
          <w:rStyle w:val="StyleUnderline"/>
          <w:highlight w:val="yellow"/>
        </w:rPr>
        <w:t xml:space="preserve"> </w:t>
      </w:r>
      <w:r w:rsidRPr="00486D8B">
        <w:rPr>
          <w:rStyle w:val="StyleUnderline"/>
          <w:highlight w:val="yellow"/>
        </w:rPr>
        <w:t>to dissuade it</w:t>
      </w:r>
      <w:r>
        <w:t xml:space="preserve">. </w:t>
      </w:r>
      <w:r w:rsidRPr="00486D8B">
        <w:rPr>
          <w:rStyle w:val="StyleUnderline"/>
          <w:highlight w:val="yellow"/>
        </w:rPr>
        <w:t>Achieving better domain awareness involves efforts to provide indications</w:t>
      </w:r>
      <w:r>
        <w:rPr>
          <w:rStyle w:val="StyleUnderline"/>
          <w:highlight w:val="yellow"/>
        </w:rPr>
        <w:t xml:space="preserve"> </w:t>
      </w:r>
      <w:r w:rsidRPr="00486D8B">
        <w:rPr>
          <w:rStyle w:val="StyleUnderline"/>
          <w:highlight w:val="yellow"/>
        </w:rPr>
        <w:t>and warning of attacks through the detection, tracking, characterization, warning,</w:t>
      </w:r>
      <w:r>
        <w:rPr>
          <w:rStyle w:val="StyleUnderline"/>
          <w:highlight w:val="yellow"/>
        </w:rPr>
        <w:t xml:space="preserve"> </w:t>
      </w:r>
      <w:r w:rsidRPr="00486D8B">
        <w:rPr>
          <w:rStyle w:val="StyleUnderline"/>
          <w:highlight w:val="yellow"/>
        </w:rPr>
        <w:t>and attribution of</w:t>
      </w:r>
      <w:r>
        <w:t xml:space="preserve"> modern </w:t>
      </w:r>
      <w:r w:rsidRPr="00486D8B">
        <w:rPr>
          <w:rStyle w:val="StyleUnderline"/>
          <w:highlight w:val="yellow"/>
        </w:rPr>
        <w:t>threats</w:t>
      </w:r>
      <w:r>
        <w:t xml:space="preserve">.2 Establishing information dominance enables U.S. leaders to access decision-quality information more quickly than adversaries. </w:t>
      </w:r>
      <w:r w:rsidRPr="00486D8B">
        <w:rPr>
          <w:rStyle w:val="StyleUnderline"/>
          <w:highlight w:val="yellow"/>
        </w:rPr>
        <w:t>Domain</w:t>
      </w:r>
      <w:r>
        <w:rPr>
          <w:rStyle w:val="StyleUnderline"/>
          <w:highlight w:val="yellow"/>
        </w:rPr>
        <w:t xml:space="preserve"> </w:t>
      </w:r>
      <w:r w:rsidRPr="00486D8B">
        <w:rPr>
          <w:rStyle w:val="StyleUnderline"/>
          <w:highlight w:val="yellow"/>
        </w:rPr>
        <w:t>awareness and information dominance can underwrite a</w:t>
      </w:r>
      <w:r>
        <w:t xml:space="preserve"> comprehensive “missile defeat” </w:t>
      </w:r>
      <w:r w:rsidRPr="00486D8B">
        <w:rPr>
          <w:rStyle w:val="StyleUnderline"/>
          <w:highlight w:val="yellow"/>
        </w:rPr>
        <w:t>strategy</w:t>
      </w:r>
      <w:r>
        <w:t xml:space="preserve">, left and right of launch, </w:t>
      </w:r>
      <w:r w:rsidRPr="00486D8B">
        <w:rPr>
          <w:rStyle w:val="StyleUnderline"/>
          <w:highlight w:val="yellow"/>
        </w:rPr>
        <w:t>that gives U.S. leaders more options to deter</w:t>
      </w:r>
      <w:r>
        <w:rPr>
          <w:rStyle w:val="StyleUnderline"/>
          <w:highlight w:val="yellow"/>
        </w:rPr>
        <w:t xml:space="preserve"> </w:t>
      </w:r>
      <w:r w:rsidRPr="00486D8B">
        <w:rPr>
          <w:rStyle w:val="StyleUnderline"/>
          <w:highlight w:val="yellow"/>
        </w:rPr>
        <w:t>an attack on the U.S. homeland</w:t>
      </w:r>
      <w:r>
        <w:t>.</w:t>
      </w:r>
    </w:p>
    <w:p w14:paraId="057DDED3" w14:textId="77777777" w:rsidR="003B5761" w:rsidRDefault="003B5761" w:rsidP="003B5761"/>
    <w:p w14:paraId="1E2B57F0" w14:textId="77777777" w:rsidR="005C14C7" w:rsidRDefault="005C14C7" w:rsidP="005C14C7">
      <w:pPr>
        <w:pStyle w:val="Heading4"/>
      </w:pPr>
      <w:r>
        <w:t>We meet development--Missile defense is development of missile defense capabilities that increase domain awareness and Arctic development is key to deterrence</w:t>
      </w:r>
    </w:p>
    <w:p w14:paraId="7FD9637B" w14:textId="77777777" w:rsidR="005C14C7" w:rsidRDefault="005C14C7" w:rsidP="005C14C7">
      <w:r w:rsidRPr="00E3601B">
        <w:rPr>
          <w:rStyle w:val="Style13ptBold"/>
        </w:rPr>
        <w:t>Lee &amp; Poling 23</w:t>
      </w:r>
      <w:r>
        <w:t xml:space="preserve">,Senior Fellow, and Research Analyst for Mitchell Institute for Aerospace Studies (Caitlin &amp; Aidan, Bolstering Arctic Domain Awareness to Deter Air &amp; Missile Threats to the Homeland, </w:t>
      </w:r>
      <w:hyperlink r:id="rId17" w:history="1">
        <w:r w:rsidRPr="005313BF">
          <w:rPr>
            <w:rStyle w:val="Hyperlink"/>
          </w:rPr>
          <w:t>https://www.mitchellaerospacepower.org/app/uploads/2023/06/41-Bolstering-Arctic-Domain-Awareness-FINAL.pdf</w:t>
        </w:r>
      </w:hyperlink>
      <w:r>
        <w:t>)</w:t>
      </w:r>
    </w:p>
    <w:p w14:paraId="51CA68F5" w14:textId="77777777" w:rsidR="005C14C7" w:rsidRPr="00CF08DE" w:rsidRDefault="005C14C7" w:rsidP="005C14C7">
      <w:pPr>
        <w:rPr>
          <w:sz w:val="16"/>
        </w:rPr>
      </w:pPr>
      <w:r w:rsidRPr="00CF08DE">
        <w:rPr>
          <w:sz w:val="16"/>
        </w:rPr>
        <w:t xml:space="preserve">What steps can the United States take </w:t>
      </w:r>
      <w:r w:rsidRPr="00CF08DE">
        <w:rPr>
          <w:rStyle w:val="StyleUnderline"/>
          <w:highlight w:val="yellow"/>
        </w:rPr>
        <w:t>to bolster deterrence in the Arctic region</w:t>
      </w:r>
      <w:r w:rsidRPr="00CF08DE">
        <w:rPr>
          <w:sz w:val="16"/>
        </w:rPr>
        <w:t xml:space="preserve">, and what are some specific capabilities needed to take those steps? To build NORAD/ NORTHCOM’s </w:t>
      </w:r>
      <w:r w:rsidRPr="00CF08DE">
        <w:rPr>
          <w:rStyle w:val="StyleUnderline"/>
          <w:highlight w:val="yellow"/>
        </w:rPr>
        <w:t xml:space="preserve">focus on improving domain awareness and information dominance, the United States should </w:t>
      </w:r>
      <w:r w:rsidRPr="00CF08DE">
        <w:rPr>
          <w:rStyle w:val="Emphasis"/>
          <w:highlight w:val="yellow"/>
        </w:rPr>
        <w:t>develop</w:t>
      </w:r>
      <w:r w:rsidRPr="00CF08DE">
        <w:rPr>
          <w:rStyle w:val="StyleUnderline"/>
          <w:highlight w:val="yellow"/>
        </w:rPr>
        <w:t xml:space="preserve"> a layered, overlapping set of missile defeat capabilities for the Arctic region.</w:t>
      </w:r>
      <w:r w:rsidRPr="00CF08DE">
        <w:rPr>
          <w:sz w:val="16"/>
        </w:rPr>
        <w:t xml:space="preserve"> Although the United States Government now recognizes air and cruise missile defense in the Arctic as a serious problem, strategy and </w:t>
      </w:r>
      <w:r w:rsidRPr="00CF08DE">
        <w:rPr>
          <w:rStyle w:val="StyleUnderline"/>
          <w:highlight w:val="yellow"/>
        </w:rPr>
        <w:t>resources are not yet fully aligned to reflect the magnitude of the threat</w:t>
      </w:r>
      <w:r w:rsidRPr="00CF08DE">
        <w:rPr>
          <w:sz w:val="16"/>
        </w:rPr>
        <w:t xml:space="preserve">, and the timeline for resources that are allocated to address the challenge is too drawn out. There are several </w:t>
      </w:r>
      <w:r w:rsidRPr="00CF08DE">
        <w:rPr>
          <w:rStyle w:val="StyleUnderline"/>
          <w:highlight w:val="yellow"/>
        </w:rPr>
        <w:t>capabilities</w:t>
      </w:r>
      <w:r w:rsidRPr="00CF08DE">
        <w:rPr>
          <w:sz w:val="16"/>
        </w:rPr>
        <w:t xml:space="preserve"> that are already available or </w:t>
      </w:r>
      <w:r w:rsidRPr="00CF08DE">
        <w:rPr>
          <w:rStyle w:val="StyleUnderline"/>
          <w:highlight w:val="yellow"/>
        </w:rPr>
        <w:t>could be rapidly fielded to contribute to a more effective Arctic missile defeat strategy in the short term</w:t>
      </w:r>
      <w:r w:rsidRPr="00CF08DE">
        <w:rPr>
          <w:sz w:val="16"/>
        </w:rPr>
        <w:t xml:space="preserve">. These capabilities can be part of a missile defeat strategy that supports NORAD/NORTHCOM’s focus on providing decision-quality information to U.S. leaders that will help expand options available to deter missile attacks before they occur. A Layered Approach to Missile Defeat Gen VanHerck has called for a layered air and cruise missile defense approach, which involves working with other U.S. combatant commands as well as allies and partners. This approach is focused on sensing emerging missile threats as far left of launch as possible, rapidly communicating necessary information about threats, and determining resources available to deal with it as quickly as possible.78 The </w:t>
      </w:r>
      <w:r w:rsidRPr="00CF08DE">
        <w:rPr>
          <w:rStyle w:val="StyleUnderline"/>
          <w:highlight w:val="yellow"/>
        </w:rPr>
        <w:t>key</w:t>
      </w:r>
      <w:r w:rsidRPr="00CF08DE">
        <w:rPr>
          <w:sz w:val="16"/>
        </w:rPr>
        <w:t xml:space="preserve"> to achieving these operational objectives </w:t>
      </w:r>
      <w:r w:rsidRPr="00CF08DE">
        <w:rPr>
          <w:rStyle w:val="StyleUnderline"/>
          <w:highlight w:val="yellow"/>
        </w:rPr>
        <w:t>will be to mitigate existing domain awareness and information gaps with networks of integrated sensors, including</w:t>
      </w:r>
      <w:r w:rsidRPr="00CF08DE">
        <w:rPr>
          <w:sz w:val="16"/>
        </w:rPr>
        <w:t xml:space="preserve"> airborne platforms such as autonomous uninhabited aircraft, ground radars, and </w:t>
      </w:r>
      <w:r w:rsidRPr="00CF08DE">
        <w:rPr>
          <w:rStyle w:val="StyleUnderline"/>
          <w:highlight w:val="yellow"/>
        </w:rPr>
        <w:t>surface and undersea sensing capabilities.</w:t>
      </w:r>
      <w:r w:rsidRPr="00CF08DE">
        <w:rPr>
          <w:sz w:val="16"/>
        </w:rPr>
        <w:t xml:space="preserve"> In terms of right of launch capabilities, Gen VanHerck envisions creating more non-kinetic options to counter air and cruise missiles such as electromagnetic spectrum systems and cyber tools.79 Overall, Gen VanHerck has said NORAD/ NORTHCOM’s missile defeat architecture, known as Homeland Defense Design 2035, will be “vastly different from the way we do it today with fighters, tankers, AWACS and those kinds of things.”80 DOD is already investing in certain components of air and missile defense that will improve NORAD/NORTHCOM’s ability to detect, track, attribute, and counter hostile air threats in the Arctic and across its full area of responsibility. But funding for the effort is not coordinated under one portfolio or a strategy for air and cruise missile defense of the homeland. Furthermore, timelines for fielding new systems are too drawn out to address threats in the Arctic today. For instance, NORAD/NORTHCOM’s first new over-the horizon radars, which can achieve very </w:t>
      </w:r>
      <w:proofErr w:type="gramStart"/>
      <w:r w:rsidRPr="00CF08DE">
        <w:rPr>
          <w:sz w:val="16"/>
        </w:rPr>
        <w:t>long range</w:t>
      </w:r>
      <w:proofErr w:type="gramEnd"/>
      <w:r w:rsidRPr="00CF08DE">
        <w:rPr>
          <w:sz w:val="16"/>
        </w:rPr>
        <w:t xml:space="preserve"> detection of threats by bouncing </w:t>
      </w:r>
      <w:proofErr w:type="spellStart"/>
      <w:r w:rsidRPr="00CF08DE">
        <w:rPr>
          <w:sz w:val="16"/>
        </w:rPr>
        <w:t>longrange</w:t>
      </w:r>
      <w:proofErr w:type="spellEnd"/>
      <w:r w:rsidRPr="00CF08DE">
        <w:rPr>
          <w:sz w:val="16"/>
        </w:rPr>
        <w:t xml:space="preserve"> radar beams off the atmosphere and over the curvature of the earth, will not become fully operational until 2031. As DOD’s cruise missile defense acquisition authority, the Air Force is responsible for funding four OTHRs for NORAD/NORTHCOM. Meanwhile, Canada plans to invest billions in Arctic OTHR, Polar OTHR, and Crossbow, a classified sensing program.81 And while DOD is mulling plans to modernize the North Warning System ground-based radars, no final decision has been made.82 The point is, none of these efforts will be completed until 2030 or later.83</w:t>
      </w:r>
    </w:p>
    <w:p w14:paraId="5D2961D5" w14:textId="77777777" w:rsidR="005C14C7" w:rsidRPr="00CF08DE" w:rsidRDefault="005C14C7" w:rsidP="005C14C7"/>
    <w:p w14:paraId="179B18A0" w14:textId="77777777" w:rsidR="005C14C7" w:rsidRDefault="005C14C7" w:rsidP="005C14C7"/>
    <w:p w14:paraId="340C6959" w14:textId="77777777" w:rsidR="005C14C7" w:rsidRDefault="005C14C7" w:rsidP="005C14C7">
      <w:pPr>
        <w:pStyle w:val="Heading4"/>
      </w:pPr>
      <w:r>
        <w:t>We meet Exploration and Development—Increasing Arctic missile defense involves research on the Arctic for domain awareness and physical development and expansion of bases</w:t>
      </w:r>
    </w:p>
    <w:p w14:paraId="5B325026" w14:textId="77777777" w:rsidR="005C14C7" w:rsidRDefault="005C14C7" w:rsidP="005C14C7">
      <w:r w:rsidRPr="00E3601B">
        <w:rPr>
          <w:rStyle w:val="Style13ptBold"/>
        </w:rPr>
        <w:t>Lee &amp; Poling 23</w:t>
      </w:r>
      <w:r>
        <w:t xml:space="preserve">,Senior Fellow, and Research Analyst for Mitchell Institute for Aerospace Studies (Caitlin &amp; Aidan, Bolstering Arctic Domain Awareness to Deter Air &amp; Missile Threats to the Homeland, </w:t>
      </w:r>
      <w:hyperlink r:id="rId18" w:history="1">
        <w:r w:rsidRPr="005313BF">
          <w:rPr>
            <w:rStyle w:val="Hyperlink"/>
          </w:rPr>
          <w:t>https://www.mitchellaerospacepower.org/app/uploads/2023/06/41-Bolstering-Arctic-Domain-Awareness-FINAL.pdf</w:t>
        </w:r>
      </w:hyperlink>
      <w:r>
        <w:t>)</w:t>
      </w:r>
    </w:p>
    <w:p w14:paraId="3439B352" w14:textId="77777777" w:rsidR="005C14C7" w:rsidRDefault="005C14C7" w:rsidP="005C14C7">
      <w:r w:rsidRPr="003476AA">
        <w:t xml:space="preserve">Concepts for improving cruise missile defense of the homeland are still developing, but to date they have largely focused on improving point air and missile defenses for geographically discrete, high-value areas like the National Capital Region, Guam, and Hawaii. These efforts have intrinsic value for protecting critical U.S. infrastructure and power-projection nodes, but they are no substitute for addressing serious air and cruise missile defeat in the high north. </w:t>
      </w:r>
      <w:r w:rsidRPr="00867651">
        <w:rPr>
          <w:rStyle w:val="StyleUnderline"/>
          <w:highlight w:val="yellow"/>
        </w:rPr>
        <w:t>Given the geopolitical importance of the Arctic</w:t>
      </w:r>
      <w:r w:rsidRPr="003476AA">
        <w:t xml:space="preserve"> as a staging ground for offensive missile attacks </w:t>
      </w:r>
      <w:r w:rsidRPr="00867651">
        <w:rPr>
          <w:rStyle w:val="StyleUnderline"/>
          <w:highlight w:val="yellow"/>
        </w:rPr>
        <w:t>and</w:t>
      </w:r>
      <w:r w:rsidRPr="003476AA">
        <w:t xml:space="preserve"> the well-known </w:t>
      </w:r>
      <w:r w:rsidRPr="00867651">
        <w:rPr>
          <w:rStyle w:val="StyleUnderline"/>
          <w:highlight w:val="yellow"/>
        </w:rPr>
        <w:t>domain awareness gaps that exist there, domain awareness and information dominance in this region should be a top priority for air and cruise missile defense</w:t>
      </w:r>
      <w:r w:rsidRPr="003476AA">
        <w:t xml:space="preserve"> of the homeland. In some ways, </w:t>
      </w:r>
      <w:r w:rsidRPr="00867651">
        <w:rPr>
          <w:rStyle w:val="StyleUnderline"/>
          <w:highlight w:val="yellow"/>
        </w:rPr>
        <w:t>Arctic missile defeat challenges are unique. The</w:t>
      </w:r>
      <w:r w:rsidRPr="003476AA">
        <w:t xml:space="preserve"> very cold </w:t>
      </w:r>
      <w:r w:rsidRPr="00867651">
        <w:rPr>
          <w:rStyle w:val="StyleUnderline"/>
          <w:highlight w:val="yellow"/>
        </w:rPr>
        <w:t>conditions</w:t>
      </w:r>
      <w:r w:rsidRPr="003476AA">
        <w:t xml:space="preserve"> and geographic proximity to adversaries </w:t>
      </w:r>
      <w:r w:rsidRPr="00867651">
        <w:rPr>
          <w:rStyle w:val="StyleUnderline"/>
          <w:highlight w:val="yellow"/>
        </w:rPr>
        <w:t>make it a complex operating environment.</w:t>
      </w:r>
      <w:r w:rsidRPr="003476AA">
        <w:t xml:space="preserve"> There are also some requirements for missile defeat in the Arctic that reflect the same challenges facing the contiguous United States: namely, the need to improve domain awareness across a very large area to protect against the potential for adversaries to adopt multiple vectors of attack, severely degrading the U.S. ability to detect and track threats. Just as Guam and Hawaii serve as proving grounds for missile defense strategies for discrete areas, Alaska can serve as a testbed for missile defeat strategies that emphasize indications and warning over a broad swath of territory. </w:t>
      </w:r>
      <w:r w:rsidRPr="00867651">
        <w:rPr>
          <w:rStyle w:val="StyleUnderline"/>
          <w:highlight w:val="yellow"/>
        </w:rPr>
        <w:t xml:space="preserve">To </w:t>
      </w:r>
      <w:proofErr w:type="gramStart"/>
      <w:r w:rsidRPr="00867651">
        <w:rPr>
          <w:rStyle w:val="StyleUnderline"/>
          <w:highlight w:val="yellow"/>
        </w:rPr>
        <w:t>operationalize</w:t>
      </w:r>
      <w:proofErr w:type="gramEnd"/>
      <w:r w:rsidRPr="00867651">
        <w:rPr>
          <w:rStyle w:val="StyleUnderline"/>
          <w:highlight w:val="yellow"/>
        </w:rPr>
        <w:t xml:space="preserve"> a missile defeat strategy in the Arctic</w:t>
      </w:r>
      <w:r w:rsidRPr="003476AA">
        <w:t xml:space="preserve">, </w:t>
      </w:r>
      <w:r w:rsidRPr="00867651">
        <w:rPr>
          <w:rStyle w:val="StyleUnderline"/>
          <w:highlight w:val="yellow"/>
        </w:rPr>
        <w:t>the DOD</w:t>
      </w:r>
      <w:r w:rsidRPr="003476AA">
        <w:t xml:space="preserve"> and Congress </w:t>
      </w:r>
      <w:r w:rsidRPr="00867651">
        <w:rPr>
          <w:rStyle w:val="StyleUnderline"/>
          <w:highlight w:val="yellow"/>
        </w:rPr>
        <w:t>should</w:t>
      </w:r>
      <w:r w:rsidRPr="003476AA">
        <w:t xml:space="preserve"> launch a joint capability technology demonstration (JCTD) to </w:t>
      </w:r>
      <w:r w:rsidRPr="00867651">
        <w:rPr>
          <w:rStyle w:val="StyleUnderline"/>
          <w:highlight w:val="yellow"/>
        </w:rPr>
        <w:t>test different sensor network combinations</w:t>
      </w:r>
      <w:r w:rsidRPr="003476AA">
        <w:t xml:space="preserve"> and software tools </w:t>
      </w:r>
      <w:r w:rsidRPr="00867651">
        <w:rPr>
          <w:rStyle w:val="StyleUnderline"/>
          <w:highlight w:val="yellow"/>
        </w:rPr>
        <w:t>aimed at increasing domain awareness</w:t>
      </w:r>
      <w:r w:rsidRPr="003476AA">
        <w:t xml:space="preserve"> and information dominance. After acquisition responsibility for cruise missile defense of the homeland moved from the Missile Defense Agency to the U.S. Air Force, a previous JCTD to examine a layered approach to cruise missile defense was scaled down to focus on the National Capital Region. Congress and </w:t>
      </w:r>
      <w:r w:rsidRPr="00867651">
        <w:rPr>
          <w:rStyle w:val="StyleUnderline"/>
          <w:highlight w:val="yellow"/>
        </w:rPr>
        <w:t>DOD should fund</w:t>
      </w:r>
      <w:r w:rsidRPr="003476AA">
        <w:t xml:space="preserve"> a broader JCTD to experiment with air, space, </w:t>
      </w:r>
      <w:r w:rsidRPr="00867651">
        <w:rPr>
          <w:rStyle w:val="StyleUnderline"/>
          <w:highlight w:val="yellow"/>
        </w:rPr>
        <w:t>surface, and subsurface capabilities that could provide an overlapping, layered cruise missile defense for the Arctic</w:t>
      </w:r>
      <w:r w:rsidRPr="003476AA">
        <w:t xml:space="preserve">. For DOD &amp; Congress: Create a Dedicated Fund to Bolster Deterrence in the Arctic </w:t>
      </w:r>
      <w:proofErr w:type="gramStart"/>
      <w:r w:rsidRPr="003476AA">
        <w:t>The</w:t>
      </w:r>
      <w:proofErr w:type="gramEnd"/>
      <w:r w:rsidRPr="003476AA">
        <w:t xml:space="preserve"> DOD and Congress should consider creating a North American Deterrence Initiative. </w:t>
      </w:r>
      <w:r w:rsidRPr="00867651">
        <w:rPr>
          <w:rStyle w:val="StyleUnderline"/>
          <w:highlight w:val="yellow"/>
        </w:rPr>
        <w:t>The initiative would focus on increasing</w:t>
      </w:r>
      <w:r w:rsidRPr="003476AA">
        <w:t xml:space="preserve"> investments for cruise missile defeat and bolstering physical </w:t>
      </w:r>
      <w:r w:rsidRPr="00867651">
        <w:rPr>
          <w:rStyle w:val="StyleUnderline"/>
          <w:highlight w:val="yellow"/>
        </w:rPr>
        <w:t>military presence in the Arctic</w:t>
      </w:r>
      <w:r w:rsidRPr="003476AA">
        <w:t xml:space="preserve">. For missile defeat, investments would target left-of-launch capabilities. </w:t>
      </w:r>
      <w:r w:rsidRPr="00867651">
        <w:rPr>
          <w:rStyle w:val="StyleUnderline"/>
          <w:highlight w:val="yellow"/>
        </w:rPr>
        <w:t>Investing in domain awareness</w:t>
      </w:r>
      <w:r w:rsidRPr="003476AA">
        <w:t xml:space="preserve"> and decision dominance </w:t>
      </w:r>
      <w:r w:rsidRPr="00867651">
        <w:rPr>
          <w:rStyle w:val="StyleUnderline"/>
          <w:highlight w:val="yellow"/>
        </w:rPr>
        <w:t>would be central requirements</w:t>
      </w:r>
      <w:r w:rsidRPr="003476AA">
        <w:t xml:space="preserve">; getting left of launch may help to reduce the overall costs of an approach focused solely or heavily on traditional missile defense. The Congressional Budget Office assessed that a comprehensive missile defense strategy for the contiguous United States would cost between $75 billion and $465 billion, while the Center for Strategic and International Studies proposed an architecture that would cost nearly $33 billion.95 However, these architectures include relatively robust funding for right of launch defensive capabilities. A posture that emphasizes left-of-launch capabilities in the Arctic might ultimately bolster deterrence and result in cost savings. The second focus of the new fund should be </w:t>
      </w:r>
      <w:r w:rsidRPr="00867651">
        <w:rPr>
          <w:rStyle w:val="StyleUnderline"/>
          <w:highlight w:val="yellow"/>
        </w:rPr>
        <w:t>physical infrastructure improvements</w:t>
      </w:r>
      <w:r w:rsidRPr="003476AA">
        <w:t>. These w</w:t>
      </w:r>
      <w:r w:rsidRPr="00867651">
        <w:rPr>
          <w:rStyle w:val="StyleUnderline"/>
          <w:highlight w:val="yellow"/>
        </w:rPr>
        <w:t>ould include building pre-positioned, hardened shelters to store aircraft equipment,</w:t>
      </w:r>
      <w:r w:rsidRPr="003476AA">
        <w:t xml:space="preserve"> spares and other logistics needs, </w:t>
      </w:r>
      <w:r w:rsidRPr="00867651">
        <w:rPr>
          <w:rStyle w:val="StyleUnderline"/>
          <w:highlight w:val="yellow"/>
        </w:rPr>
        <w:t xml:space="preserve">and the modernization of </w:t>
      </w:r>
      <w:proofErr w:type="spellStart"/>
      <w:r w:rsidRPr="00867651">
        <w:rPr>
          <w:rStyle w:val="StyleUnderline"/>
          <w:highlight w:val="yellow"/>
        </w:rPr>
        <w:t>Pituffik</w:t>
      </w:r>
      <w:proofErr w:type="spellEnd"/>
      <w:r w:rsidRPr="00867651">
        <w:rPr>
          <w:rStyle w:val="StyleUnderline"/>
          <w:highlight w:val="yellow"/>
        </w:rPr>
        <w:t xml:space="preserve"> Space Base, DOD’s northernmost base, which </w:t>
      </w:r>
      <w:proofErr w:type="gramStart"/>
      <w:r w:rsidRPr="00867651">
        <w:rPr>
          <w:rStyle w:val="StyleUnderline"/>
          <w:highlight w:val="yellow"/>
        </w:rPr>
        <w:t>is in need of</w:t>
      </w:r>
      <w:proofErr w:type="gramEnd"/>
      <w:r w:rsidRPr="00867651">
        <w:rPr>
          <w:rStyle w:val="StyleUnderline"/>
          <w:highlight w:val="yellow"/>
        </w:rPr>
        <w:t xml:space="preserve"> significant investment and improvements to withstand harsh environmental conditions</w:t>
      </w:r>
      <w:r w:rsidRPr="003476AA">
        <w:t xml:space="preserve">. </w:t>
      </w:r>
      <w:r w:rsidRPr="00867651">
        <w:rPr>
          <w:rStyle w:val="StyleUnderline"/>
          <w:highlight w:val="yellow"/>
        </w:rPr>
        <w:t>Expanding the U.S. military’s physical presence in the Arctic is key to bolstering deterrence</w:t>
      </w:r>
      <w:r w:rsidRPr="003476AA">
        <w:t xml:space="preserve"> in the region. Decisions on where to invest in Arctic domain awareness would be based on two criteria: 1) DOD analysis to determine trades between </w:t>
      </w:r>
      <w:r w:rsidRPr="001C34A9">
        <w:rPr>
          <w:rStyle w:val="StyleUnderline"/>
          <w:highlight w:val="yellow"/>
        </w:rPr>
        <w:t>enhancing Arctic domain awareness</w:t>
      </w:r>
      <w:r w:rsidRPr="001C34A9">
        <w:rPr>
          <w:rStyle w:val="StyleUnderline"/>
        </w:rPr>
        <w:t xml:space="preserve"> </w:t>
      </w:r>
      <w:r w:rsidRPr="003476AA">
        <w:t>versus various right of launch cruise missile defense options for key infrastructure nodes in the contiguous United States, and 2) Lessons learned from the Arctic cruise missile defeat JCTD proposed above.</w:t>
      </w:r>
    </w:p>
    <w:p w14:paraId="24A131C0" w14:textId="77777777" w:rsidR="005C14C7" w:rsidRDefault="005C14C7" w:rsidP="005C14C7"/>
    <w:p w14:paraId="56FE47E0" w14:textId="77777777" w:rsidR="005C14C7" w:rsidRDefault="005C14C7" w:rsidP="005C14C7">
      <w:pPr>
        <w:pStyle w:val="Heading4"/>
      </w:pPr>
      <w:r>
        <w:t xml:space="preserve">Expanding bases is topical—It was in the Topic Ballot paper as </w:t>
      </w:r>
      <w:proofErr w:type="spellStart"/>
      <w:r>
        <w:t>aff</w:t>
      </w:r>
      <w:proofErr w:type="spellEnd"/>
      <w:r>
        <w:t xml:space="preserve"> ground</w:t>
      </w:r>
    </w:p>
    <w:p w14:paraId="74182DE5" w14:textId="77777777" w:rsidR="005C14C7" w:rsidRDefault="005C14C7" w:rsidP="005C14C7"/>
    <w:p w14:paraId="2824271D" w14:textId="087E7F56" w:rsidR="005C14C7" w:rsidRDefault="005C14C7" w:rsidP="005C14C7">
      <w:pPr>
        <w:pStyle w:val="Heading3"/>
      </w:pPr>
      <w:r>
        <w:t>Military is development</w:t>
      </w:r>
    </w:p>
    <w:p w14:paraId="0E30F148" w14:textId="2C3B0349" w:rsidR="005C14C7" w:rsidRDefault="005C14C7" w:rsidP="005C14C7">
      <w:pPr>
        <w:pStyle w:val="Heading4"/>
      </w:pPr>
      <w:r>
        <w:t xml:space="preserve">Development includes military activity. </w:t>
      </w:r>
    </w:p>
    <w:p w14:paraId="06A502EB" w14:textId="77777777" w:rsidR="005C14C7" w:rsidRPr="000A5F7C" w:rsidRDefault="005C14C7" w:rsidP="005C14C7">
      <w:r w:rsidRPr="000A5F7C">
        <w:rPr>
          <w:rStyle w:val="Style13ptBold"/>
        </w:rPr>
        <w:t>Alaska Statutes ’22</w:t>
      </w:r>
      <w:r>
        <w:t xml:space="preserve"> [Alaska Statutes; January 1; Title 44, “Definitions,” State Government § 44.88.900, </w:t>
      </w:r>
    </w:p>
    <w:p w14:paraId="036DA7D9" w14:textId="77777777" w:rsidR="005C14C7" w:rsidRDefault="005C14C7" w:rsidP="005C14C7">
      <w:r>
        <w:t>https://codes.findlaw.com/ak/title-44-state-government/ak-st-sect-44-88-900/]</w:t>
      </w:r>
    </w:p>
    <w:p w14:paraId="20CCE555" w14:textId="77777777" w:rsidR="005C14C7" w:rsidRPr="00A85742" w:rsidRDefault="005C14C7" w:rsidP="005C14C7">
      <w:pPr>
        <w:rPr>
          <w:sz w:val="16"/>
        </w:rPr>
      </w:pPr>
      <w:r w:rsidRPr="00A85742">
        <w:rPr>
          <w:sz w:val="16"/>
        </w:rPr>
        <w:t>In this chapter,</w:t>
      </w:r>
    </w:p>
    <w:p w14:paraId="6F86BBE0" w14:textId="77777777" w:rsidR="005C14C7" w:rsidRDefault="005C14C7" w:rsidP="005C14C7">
      <w:pPr>
        <w:rPr>
          <w:rStyle w:val="StyleUnderline"/>
        </w:rPr>
      </w:pPr>
      <w:r w:rsidRPr="00A85742">
        <w:rPr>
          <w:sz w:val="16"/>
        </w:rPr>
        <w:t>(1) “</w:t>
      </w:r>
      <w:r w:rsidRPr="00A85742">
        <w:rPr>
          <w:rStyle w:val="Emphasis"/>
        </w:rPr>
        <w:t>Arctic</w:t>
      </w:r>
      <w:r w:rsidRPr="00A85742">
        <w:rPr>
          <w:sz w:val="16"/>
        </w:rPr>
        <w:t xml:space="preserve">” </w:t>
      </w:r>
      <w:r w:rsidRPr="00A85742">
        <w:rPr>
          <w:rStyle w:val="StyleUnderline"/>
        </w:rPr>
        <w:t xml:space="preserve">means the area of the state north of the Arctic Circle, north and west of the boundary formed by the Porcupine, Yukon, and Kuskokwim Rivers, all contiguous seas, including the Arctic Ocean, and the Beaufort, Bering, and Chukchi Seas, and the Aleutian </w:t>
      </w:r>
      <w:proofErr w:type="gramStart"/>
      <w:r w:rsidRPr="00A85742">
        <w:rPr>
          <w:rStyle w:val="StyleUnderline"/>
        </w:rPr>
        <w:t>Chain;</w:t>
      </w:r>
      <w:proofErr w:type="gramEnd"/>
    </w:p>
    <w:p w14:paraId="1EE283F4" w14:textId="77777777" w:rsidR="005C14C7" w:rsidRPr="00D418B7" w:rsidRDefault="005C14C7" w:rsidP="005C14C7">
      <w:pPr>
        <w:rPr>
          <w:sz w:val="16"/>
        </w:rPr>
      </w:pPr>
      <w:r w:rsidRPr="00A85742">
        <w:rPr>
          <w:sz w:val="16"/>
        </w:rPr>
        <w:t>(2</w:t>
      </w:r>
      <w:r w:rsidRPr="00D418B7">
        <w:rPr>
          <w:sz w:val="16"/>
        </w:rPr>
        <w:t>) “</w:t>
      </w:r>
      <w:r w:rsidRPr="00D418B7">
        <w:rPr>
          <w:rStyle w:val="Emphasis"/>
          <w:highlight w:val="yellow"/>
        </w:rPr>
        <w:t>Arctic</w:t>
      </w:r>
      <w:r w:rsidRPr="00D418B7">
        <w:rPr>
          <w:rStyle w:val="StyleUnderline"/>
          <w:highlight w:val="yellow"/>
        </w:rPr>
        <w:t xml:space="preserve"> infrastructure </w:t>
      </w:r>
      <w:r w:rsidRPr="00D418B7">
        <w:rPr>
          <w:rStyle w:val="Emphasis"/>
          <w:highlight w:val="yellow"/>
        </w:rPr>
        <w:t>development</w:t>
      </w:r>
      <w:r w:rsidRPr="00D418B7">
        <w:rPr>
          <w:sz w:val="16"/>
          <w:highlight w:val="yellow"/>
        </w:rPr>
        <w:t xml:space="preserve">” </w:t>
      </w:r>
      <w:r w:rsidRPr="00D418B7">
        <w:rPr>
          <w:rStyle w:val="StyleUnderline"/>
          <w:highlight w:val="yellow"/>
        </w:rPr>
        <w:t>means</w:t>
      </w:r>
    </w:p>
    <w:p w14:paraId="72ECD99D" w14:textId="77777777" w:rsidR="005C14C7" w:rsidRPr="00D418B7" w:rsidRDefault="005C14C7" w:rsidP="005C14C7">
      <w:pPr>
        <w:rPr>
          <w:sz w:val="16"/>
        </w:rPr>
      </w:pPr>
      <w:r w:rsidRPr="00D418B7">
        <w:rPr>
          <w:sz w:val="16"/>
        </w:rPr>
        <w:t xml:space="preserve">(A) </w:t>
      </w:r>
      <w:r w:rsidRPr="00D418B7">
        <w:rPr>
          <w:rStyle w:val="StyleUnderline"/>
          <w:highlight w:val="yellow"/>
        </w:rPr>
        <w:t>the construction, improvement, rehabilitation</w:t>
      </w:r>
      <w:r w:rsidRPr="00D418B7">
        <w:rPr>
          <w:sz w:val="16"/>
        </w:rPr>
        <w:t xml:space="preserve">, or expansion </w:t>
      </w:r>
      <w:r w:rsidRPr="00D418B7">
        <w:rPr>
          <w:sz w:val="16"/>
          <w:highlight w:val="yellow"/>
        </w:rPr>
        <w:t xml:space="preserve">of </w:t>
      </w:r>
      <w:r w:rsidRPr="00D418B7">
        <w:rPr>
          <w:rStyle w:val="StyleUnderline"/>
          <w:highlight w:val="yellow"/>
        </w:rPr>
        <w:t xml:space="preserve">a </w:t>
      </w:r>
      <w:r w:rsidRPr="00D418B7">
        <w:rPr>
          <w:rStyle w:val="Emphasis"/>
          <w:highlight w:val="yellow"/>
        </w:rPr>
        <w:t>facility</w:t>
      </w:r>
    </w:p>
    <w:p w14:paraId="03656229" w14:textId="77777777" w:rsidR="005C14C7" w:rsidRPr="00D418B7" w:rsidRDefault="005C14C7" w:rsidP="005C14C7">
      <w:pPr>
        <w:rPr>
          <w:sz w:val="16"/>
        </w:rPr>
      </w:pPr>
      <w:r w:rsidRPr="00D418B7">
        <w:rPr>
          <w:sz w:val="16"/>
        </w:rPr>
        <w:t>(</w:t>
      </w:r>
      <w:proofErr w:type="spellStart"/>
      <w:r w:rsidRPr="00D418B7">
        <w:rPr>
          <w:sz w:val="16"/>
        </w:rPr>
        <w:t>i</w:t>
      </w:r>
      <w:proofErr w:type="spellEnd"/>
      <w:r w:rsidRPr="00D418B7">
        <w:rPr>
          <w:sz w:val="16"/>
        </w:rPr>
        <w:t xml:space="preserve">) </w:t>
      </w:r>
      <w:r w:rsidRPr="00D418B7">
        <w:rPr>
          <w:rStyle w:val="StyleUnderline"/>
          <w:highlight w:val="yellow"/>
        </w:rPr>
        <w:t>in the Arctic</w:t>
      </w:r>
      <w:r w:rsidRPr="00D418B7">
        <w:rPr>
          <w:rStyle w:val="StyleUnderline"/>
        </w:rPr>
        <w:t xml:space="preserve"> to aid in </w:t>
      </w:r>
      <w:r w:rsidRPr="00D418B7">
        <w:rPr>
          <w:rStyle w:val="Emphasis"/>
        </w:rPr>
        <w:t>development</w:t>
      </w:r>
      <w:r w:rsidRPr="00D418B7">
        <w:rPr>
          <w:rStyle w:val="StyleUnderline"/>
        </w:rPr>
        <w:t xml:space="preserve"> or meet emergency response needs; or</w:t>
      </w:r>
    </w:p>
    <w:p w14:paraId="637377C3" w14:textId="77777777" w:rsidR="005C14C7" w:rsidRPr="00D418B7" w:rsidRDefault="005C14C7" w:rsidP="005C14C7">
      <w:pPr>
        <w:rPr>
          <w:sz w:val="16"/>
        </w:rPr>
      </w:pPr>
      <w:r w:rsidRPr="00D418B7">
        <w:rPr>
          <w:sz w:val="16"/>
        </w:rPr>
        <w:t xml:space="preserve">(ii) </w:t>
      </w:r>
      <w:r w:rsidRPr="00D418B7">
        <w:rPr>
          <w:rStyle w:val="StyleUnderline"/>
        </w:rPr>
        <w:t>in the state if the construction</w:t>
      </w:r>
      <w:r w:rsidRPr="00D418B7">
        <w:rPr>
          <w:sz w:val="16"/>
        </w:rPr>
        <w:t xml:space="preserve">, improvement, rehabilitation, </w:t>
      </w:r>
      <w:r w:rsidRPr="00D418B7">
        <w:rPr>
          <w:rStyle w:val="StyleUnderline"/>
        </w:rPr>
        <w:t>or expansion supports or furthers the development of a facility in the Arctic</w:t>
      </w:r>
      <w:r w:rsidRPr="00D418B7">
        <w:rPr>
          <w:sz w:val="16"/>
        </w:rPr>
        <w:t>; or</w:t>
      </w:r>
    </w:p>
    <w:p w14:paraId="5FC66EDF" w14:textId="77777777" w:rsidR="005C14C7" w:rsidRPr="00D418B7" w:rsidRDefault="005C14C7" w:rsidP="005C14C7">
      <w:pPr>
        <w:rPr>
          <w:rStyle w:val="StyleUnderline"/>
        </w:rPr>
      </w:pPr>
      <w:r w:rsidRPr="00D418B7">
        <w:rPr>
          <w:sz w:val="16"/>
        </w:rPr>
        <w:t xml:space="preserve">(B) </w:t>
      </w:r>
      <w:r w:rsidRPr="00D418B7">
        <w:rPr>
          <w:rStyle w:val="StyleUnderline"/>
        </w:rPr>
        <w:t xml:space="preserve">the purchase, construction, improvement, rehabilitation, or expansion of a shore-based plant, facility, equipment, or assets used in support of a </w:t>
      </w:r>
      <w:r w:rsidRPr="00D418B7">
        <w:rPr>
          <w:rStyle w:val="Emphasis"/>
        </w:rPr>
        <w:t>fishery</w:t>
      </w:r>
      <w:r w:rsidRPr="00D418B7">
        <w:rPr>
          <w:rStyle w:val="StyleUnderline"/>
        </w:rPr>
        <w:t xml:space="preserve"> in the Arctic.</w:t>
      </w:r>
    </w:p>
    <w:p w14:paraId="5A984497" w14:textId="77777777" w:rsidR="005C14C7" w:rsidRPr="00D418B7" w:rsidRDefault="005C14C7" w:rsidP="005C14C7">
      <w:pPr>
        <w:rPr>
          <w:sz w:val="16"/>
        </w:rPr>
      </w:pPr>
      <w:r w:rsidRPr="00D418B7">
        <w:rPr>
          <w:sz w:val="16"/>
        </w:rPr>
        <w:t>(6) “</w:t>
      </w:r>
      <w:r w:rsidRPr="00D418B7">
        <w:rPr>
          <w:rStyle w:val="Emphasis"/>
        </w:rPr>
        <w:t>development project</w:t>
      </w:r>
      <w:r w:rsidRPr="00D418B7">
        <w:rPr>
          <w:sz w:val="16"/>
        </w:rPr>
        <w:t xml:space="preserve">” </w:t>
      </w:r>
      <w:r w:rsidRPr="00D418B7">
        <w:rPr>
          <w:rStyle w:val="StyleUnderline"/>
        </w:rPr>
        <w:t>has the meaning given to “project</w:t>
      </w:r>
      <w:r w:rsidRPr="00D418B7">
        <w:rPr>
          <w:sz w:val="16"/>
        </w:rPr>
        <w:t xml:space="preserve">” in (13)(A) and (D)--(H) of this </w:t>
      </w:r>
      <w:proofErr w:type="gramStart"/>
      <w:r w:rsidRPr="00D418B7">
        <w:rPr>
          <w:sz w:val="16"/>
        </w:rPr>
        <w:t>section;</w:t>
      </w:r>
      <w:proofErr w:type="gramEnd"/>
    </w:p>
    <w:p w14:paraId="1E8C3E0F" w14:textId="77777777" w:rsidR="005C14C7" w:rsidRPr="00D418B7" w:rsidRDefault="005C14C7" w:rsidP="005C14C7">
      <w:pPr>
        <w:rPr>
          <w:sz w:val="16"/>
        </w:rPr>
      </w:pPr>
      <w:r w:rsidRPr="00D418B7">
        <w:rPr>
          <w:sz w:val="16"/>
        </w:rPr>
        <w:t>(12) “</w:t>
      </w:r>
      <w:r w:rsidRPr="00D418B7">
        <w:rPr>
          <w:rStyle w:val="Emphasis"/>
        </w:rPr>
        <w:t>plant</w:t>
      </w:r>
      <w:r w:rsidRPr="00D418B7">
        <w:rPr>
          <w:sz w:val="16"/>
        </w:rPr>
        <w:t xml:space="preserve">” </w:t>
      </w:r>
      <w:r w:rsidRPr="00D418B7">
        <w:rPr>
          <w:rStyle w:val="StyleUnderline"/>
        </w:rPr>
        <w:t>or</w:t>
      </w:r>
      <w:r w:rsidRPr="00D418B7">
        <w:rPr>
          <w:sz w:val="16"/>
        </w:rPr>
        <w:t xml:space="preserve"> “</w:t>
      </w:r>
      <w:r w:rsidRPr="00D418B7">
        <w:rPr>
          <w:rStyle w:val="Emphasis"/>
        </w:rPr>
        <w:t>facility</w:t>
      </w:r>
      <w:r w:rsidRPr="00D418B7">
        <w:rPr>
          <w:sz w:val="16"/>
        </w:rPr>
        <w:t xml:space="preserve">” </w:t>
      </w:r>
      <w:r w:rsidRPr="00D418B7">
        <w:rPr>
          <w:rStyle w:val="StyleUnderline"/>
        </w:rPr>
        <w:t xml:space="preserve">means </w:t>
      </w:r>
      <w:r w:rsidRPr="00D418B7">
        <w:rPr>
          <w:rStyle w:val="Emphasis"/>
        </w:rPr>
        <w:t>real property</w:t>
      </w:r>
      <w:r w:rsidRPr="00D418B7">
        <w:rPr>
          <w:rStyle w:val="StyleUnderline"/>
        </w:rPr>
        <w:t>,</w:t>
      </w:r>
      <w:r w:rsidRPr="00D418B7">
        <w:rPr>
          <w:sz w:val="16"/>
        </w:rPr>
        <w:t xml:space="preserve"> </w:t>
      </w:r>
      <w:r w:rsidRPr="00D418B7">
        <w:rPr>
          <w:rStyle w:val="StyleUnderline"/>
        </w:rPr>
        <w:t>whether above or below mean high water, or an interest in it, and the buildings, improvements, and structures</w:t>
      </w:r>
      <w:r w:rsidRPr="00D418B7">
        <w:rPr>
          <w:sz w:val="16"/>
        </w:rPr>
        <w:t xml:space="preserve"> </w:t>
      </w:r>
      <w:r w:rsidRPr="00D418B7">
        <w:rPr>
          <w:rStyle w:val="StyleUnderline"/>
        </w:rPr>
        <w:t>constructed or to be constructed on or in it, and may include roads, fixtures, machinery, and equipment on it or in it, and tangible personal</w:t>
      </w:r>
      <w:r w:rsidRPr="00D418B7">
        <w:rPr>
          <w:sz w:val="16"/>
        </w:rPr>
        <w:t xml:space="preserve"> property, regardless of </w:t>
      </w:r>
      <w:r w:rsidRPr="00D418B7">
        <w:rPr>
          <w:rStyle w:val="StyleUnderline"/>
        </w:rPr>
        <w:t xml:space="preserve">whether the tangible personal property is attached to or connected with </w:t>
      </w:r>
      <w:r w:rsidRPr="00D418B7">
        <w:rPr>
          <w:rStyle w:val="Emphasis"/>
        </w:rPr>
        <w:t>real property</w:t>
      </w:r>
      <w:r w:rsidRPr="00D418B7">
        <w:rPr>
          <w:sz w:val="16"/>
        </w:rPr>
        <w:t>, if the owner has agreed not to remove the tangible personal property permanently from the state for the period the authority sets; “plant” or “facility” does not include work in process or stock in trade;</w:t>
      </w:r>
    </w:p>
    <w:p w14:paraId="053579D4" w14:textId="77777777" w:rsidR="005C14C7" w:rsidRPr="00D418B7" w:rsidRDefault="005C14C7" w:rsidP="005C14C7">
      <w:pPr>
        <w:rPr>
          <w:sz w:val="16"/>
        </w:rPr>
      </w:pPr>
      <w:r w:rsidRPr="00D418B7">
        <w:rPr>
          <w:sz w:val="16"/>
        </w:rPr>
        <w:t>(13) “</w:t>
      </w:r>
      <w:r w:rsidRPr="00D418B7">
        <w:rPr>
          <w:rStyle w:val="Emphasis"/>
        </w:rPr>
        <w:t>project</w:t>
      </w:r>
      <w:r w:rsidRPr="00D418B7">
        <w:rPr>
          <w:sz w:val="16"/>
        </w:rPr>
        <w:t>” means</w:t>
      </w:r>
    </w:p>
    <w:p w14:paraId="6F8F6C37" w14:textId="77777777" w:rsidR="005C14C7" w:rsidRPr="00D418B7" w:rsidRDefault="005C14C7" w:rsidP="005C14C7">
      <w:pPr>
        <w:rPr>
          <w:rStyle w:val="StyleUnderline"/>
        </w:rPr>
      </w:pPr>
      <w:r w:rsidRPr="00D418B7">
        <w:rPr>
          <w:sz w:val="16"/>
        </w:rPr>
        <w:t xml:space="preserve">(A) </w:t>
      </w:r>
      <w:r w:rsidRPr="00D418B7">
        <w:rPr>
          <w:rStyle w:val="StyleUnderline"/>
        </w:rPr>
        <w:t>a plant or facility used or intended for use in connection with making, processing, preparing, transporting, or producing in any manner</w:t>
      </w:r>
      <w:r w:rsidRPr="00D418B7">
        <w:rPr>
          <w:sz w:val="16"/>
        </w:rPr>
        <w:t xml:space="preserve">, goods, products, or substances of any kind or nature or in connection with </w:t>
      </w:r>
      <w:r w:rsidRPr="00D418B7">
        <w:rPr>
          <w:rStyle w:val="Emphasis"/>
        </w:rPr>
        <w:t>developing</w:t>
      </w:r>
      <w:r w:rsidRPr="00D418B7">
        <w:rPr>
          <w:rStyle w:val="StyleUnderline"/>
        </w:rPr>
        <w:t xml:space="preserve"> or </w:t>
      </w:r>
      <w:r w:rsidRPr="00D418B7">
        <w:rPr>
          <w:rStyle w:val="Emphasis"/>
        </w:rPr>
        <w:t>utilizing</w:t>
      </w:r>
      <w:r w:rsidRPr="00D418B7">
        <w:rPr>
          <w:rStyle w:val="StyleUnderline"/>
        </w:rPr>
        <w:t xml:space="preserve"> a </w:t>
      </w:r>
      <w:r w:rsidRPr="00D418B7">
        <w:rPr>
          <w:rStyle w:val="Emphasis"/>
        </w:rPr>
        <w:t>natural resource</w:t>
      </w:r>
      <w:r w:rsidRPr="00D418B7">
        <w:rPr>
          <w:sz w:val="16"/>
        </w:rPr>
        <w:t xml:space="preserve">, </w:t>
      </w:r>
      <w:r w:rsidRPr="00D418B7">
        <w:rPr>
          <w:rStyle w:val="StyleUnderline"/>
        </w:rPr>
        <w:t>or extracting, smelting, transporting, converting, assembling,</w:t>
      </w:r>
      <w:r w:rsidRPr="00D418B7">
        <w:rPr>
          <w:sz w:val="16"/>
        </w:rPr>
        <w:t xml:space="preserve"> </w:t>
      </w:r>
      <w:r w:rsidRPr="00D418B7">
        <w:rPr>
          <w:rStyle w:val="StyleUnderline"/>
        </w:rPr>
        <w:t xml:space="preserve">or producing in any manner, minerals, raw materials, chemicals, compounds, alloys, fibers, commodities and materials, products, or substances </w:t>
      </w:r>
      <w:r w:rsidRPr="00D418B7">
        <w:rPr>
          <w:rStyle w:val="Emphasis"/>
        </w:rPr>
        <w:t>of any kind or nature</w:t>
      </w:r>
      <w:r w:rsidRPr="00D418B7">
        <w:rPr>
          <w:rStyle w:val="StyleUnderline"/>
        </w:rPr>
        <w:t>;</w:t>
      </w:r>
    </w:p>
    <w:p w14:paraId="6C376EA4" w14:textId="77777777" w:rsidR="005C14C7" w:rsidRPr="00D418B7" w:rsidRDefault="005C14C7" w:rsidP="005C14C7">
      <w:pPr>
        <w:rPr>
          <w:sz w:val="16"/>
        </w:rPr>
      </w:pPr>
      <w:r w:rsidRPr="00D418B7">
        <w:rPr>
          <w:sz w:val="16"/>
        </w:rPr>
        <w:t xml:space="preserve">(B) a plant or facility used or intended for use in connection with a business </w:t>
      </w:r>
      <w:proofErr w:type="gramStart"/>
      <w:r w:rsidRPr="00D418B7">
        <w:rPr>
          <w:sz w:val="16"/>
        </w:rPr>
        <w:t>enterprise;</w:t>
      </w:r>
      <w:proofErr w:type="gramEnd"/>
    </w:p>
    <w:p w14:paraId="259C82BD" w14:textId="77777777" w:rsidR="005C14C7" w:rsidRPr="00D418B7" w:rsidRDefault="005C14C7" w:rsidP="005C14C7">
      <w:pPr>
        <w:rPr>
          <w:sz w:val="16"/>
        </w:rPr>
      </w:pPr>
      <w:r w:rsidRPr="00D418B7">
        <w:rPr>
          <w:sz w:val="16"/>
        </w:rPr>
        <w:t xml:space="preserve">(C) </w:t>
      </w:r>
      <w:r w:rsidRPr="00D418B7">
        <w:rPr>
          <w:rStyle w:val="Emphasis"/>
        </w:rPr>
        <w:t>commercial activity</w:t>
      </w:r>
      <w:r w:rsidRPr="00D418B7">
        <w:rPr>
          <w:sz w:val="16"/>
        </w:rPr>
        <w:t xml:space="preserve"> by a business </w:t>
      </w:r>
      <w:proofErr w:type="gramStart"/>
      <w:r w:rsidRPr="00D418B7">
        <w:rPr>
          <w:sz w:val="16"/>
        </w:rPr>
        <w:t>enterprise;</w:t>
      </w:r>
      <w:proofErr w:type="gramEnd"/>
    </w:p>
    <w:p w14:paraId="00505B90" w14:textId="77777777" w:rsidR="005C14C7" w:rsidRPr="00D418B7" w:rsidRDefault="005C14C7" w:rsidP="005C14C7">
      <w:pPr>
        <w:rPr>
          <w:sz w:val="16"/>
        </w:rPr>
      </w:pPr>
      <w:r w:rsidRPr="00D418B7">
        <w:rPr>
          <w:sz w:val="16"/>
        </w:rPr>
        <w:t xml:space="preserve">(D) a plant or facility demonstrating technological advances of new methods and procedures and prototype commercial applications for the exploration, development, production, transportation, conversion, and use of energy </w:t>
      </w:r>
      <w:proofErr w:type="gramStart"/>
      <w:r w:rsidRPr="00D418B7">
        <w:rPr>
          <w:sz w:val="16"/>
        </w:rPr>
        <w:t>resources;</w:t>
      </w:r>
      <w:proofErr w:type="gramEnd"/>
    </w:p>
    <w:p w14:paraId="25D5610E" w14:textId="77777777" w:rsidR="005C14C7" w:rsidRPr="00D418B7" w:rsidRDefault="005C14C7" w:rsidP="005C14C7">
      <w:pPr>
        <w:rPr>
          <w:sz w:val="16"/>
        </w:rPr>
      </w:pPr>
      <w:r w:rsidRPr="00D418B7">
        <w:rPr>
          <w:sz w:val="16"/>
        </w:rPr>
        <w:t xml:space="preserve">(E) infrastructure for a new </w:t>
      </w:r>
      <w:r w:rsidRPr="00D418B7">
        <w:rPr>
          <w:rStyle w:val="Emphasis"/>
        </w:rPr>
        <w:t>tourism</w:t>
      </w:r>
      <w:r w:rsidRPr="00D418B7">
        <w:rPr>
          <w:sz w:val="16"/>
        </w:rPr>
        <w:t xml:space="preserve"> destination facility or for the expansion of a tourism destination facility; in this subparagraph, “tourism destination facility” does not include a hotel or other overnight lodging </w:t>
      </w:r>
      <w:proofErr w:type="gramStart"/>
      <w:r w:rsidRPr="00D418B7">
        <w:rPr>
          <w:sz w:val="16"/>
        </w:rPr>
        <w:t>facility;</w:t>
      </w:r>
      <w:proofErr w:type="gramEnd"/>
    </w:p>
    <w:p w14:paraId="05F92358" w14:textId="77777777" w:rsidR="005C14C7" w:rsidRPr="00D418B7" w:rsidRDefault="005C14C7" w:rsidP="005C14C7">
      <w:pPr>
        <w:rPr>
          <w:sz w:val="16"/>
        </w:rPr>
      </w:pPr>
      <w:r w:rsidRPr="00D418B7">
        <w:rPr>
          <w:sz w:val="16"/>
        </w:rPr>
        <w:t xml:space="preserve">(F) a plant or facility, other than a plant or facility described in (D) of this paragraph, for the generation, transmission, development, transportation, conversion, or use of </w:t>
      </w:r>
      <w:r w:rsidRPr="00D418B7">
        <w:rPr>
          <w:rStyle w:val="Emphasis"/>
        </w:rPr>
        <w:t xml:space="preserve">energy </w:t>
      </w:r>
      <w:proofErr w:type="gramStart"/>
      <w:r w:rsidRPr="00D418B7">
        <w:rPr>
          <w:rStyle w:val="Emphasis"/>
        </w:rPr>
        <w:t>resources;</w:t>
      </w:r>
      <w:proofErr w:type="gramEnd"/>
    </w:p>
    <w:p w14:paraId="41CD8CE2" w14:textId="77777777" w:rsidR="005C14C7" w:rsidRPr="00D418B7" w:rsidRDefault="005C14C7" w:rsidP="005C14C7">
      <w:pPr>
        <w:rPr>
          <w:sz w:val="16"/>
        </w:rPr>
      </w:pPr>
      <w:r w:rsidRPr="00D418B7">
        <w:rPr>
          <w:sz w:val="16"/>
        </w:rPr>
        <w:t xml:space="preserve">(G) a plant or facility that enhances, provides for, or promotes </w:t>
      </w:r>
      <w:r w:rsidRPr="00D418B7">
        <w:rPr>
          <w:rStyle w:val="Emphasis"/>
        </w:rPr>
        <w:t>economic development</w:t>
      </w:r>
      <w:r w:rsidRPr="00D418B7">
        <w:rPr>
          <w:sz w:val="16"/>
        </w:rPr>
        <w:t xml:space="preserve"> </w:t>
      </w:r>
      <w:r w:rsidRPr="00D418B7">
        <w:rPr>
          <w:rStyle w:val="StyleUnderline"/>
        </w:rPr>
        <w:t xml:space="preserve">with respect to </w:t>
      </w:r>
      <w:r w:rsidRPr="00D418B7">
        <w:rPr>
          <w:rStyle w:val="Emphasis"/>
        </w:rPr>
        <w:t>transportation</w:t>
      </w:r>
      <w:r w:rsidRPr="00D418B7">
        <w:rPr>
          <w:sz w:val="16"/>
        </w:rPr>
        <w:t xml:space="preserve">, </w:t>
      </w:r>
      <w:r w:rsidRPr="00D418B7">
        <w:rPr>
          <w:rStyle w:val="Emphasis"/>
        </w:rPr>
        <w:t>communications</w:t>
      </w:r>
      <w:r w:rsidRPr="00D418B7">
        <w:rPr>
          <w:sz w:val="16"/>
        </w:rPr>
        <w:t xml:space="preserve">, </w:t>
      </w:r>
      <w:r w:rsidRPr="00D418B7">
        <w:rPr>
          <w:rStyle w:val="Emphasis"/>
        </w:rPr>
        <w:t>community</w:t>
      </w:r>
      <w:r w:rsidRPr="00D418B7">
        <w:rPr>
          <w:sz w:val="16"/>
        </w:rPr>
        <w:t xml:space="preserve"> public purposes, technical innovations, </w:t>
      </w:r>
      <w:r w:rsidRPr="00D418B7">
        <w:rPr>
          <w:rStyle w:val="Emphasis"/>
        </w:rPr>
        <w:t>prototype commercial applications</w:t>
      </w:r>
      <w:r w:rsidRPr="00D418B7">
        <w:rPr>
          <w:sz w:val="16"/>
        </w:rPr>
        <w:t xml:space="preserve"> of intellectual property, </w:t>
      </w:r>
      <w:r w:rsidRPr="00D418B7">
        <w:rPr>
          <w:rStyle w:val="StyleUnderline"/>
        </w:rPr>
        <w:t xml:space="preserve">or </w:t>
      </w:r>
      <w:proofErr w:type="gramStart"/>
      <w:r w:rsidRPr="00D418B7">
        <w:rPr>
          <w:rStyle w:val="Emphasis"/>
        </w:rPr>
        <w:t>research</w:t>
      </w:r>
      <w:r w:rsidRPr="00D418B7">
        <w:rPr>
          <w:sz w:val="16"/>
        </w:rPr>
        <w:t>;</w:t>
      </w:r>
      <w:proofErr w:type="gramEnd"/>
    </w:p>
    <w:p w14:paraId="05A2907F" w14:textId="77777777" w:rsidR="005C14C7" w:rsidRPr="00D418B7" w:rsidRDefault="005C14C7" w:rsidP="005C14C7">
      <w:pPr>
        <w:rPr>
          <w:sz w:val="16"/>
        </w:rPr>
      </w:pPr>
      <w:r w:rsidRPr="00D418B7">
        <w:rPr>
          <w:sz w:val="16"/>
        </w:rPr>
        <w:t xml:space="preserve">(H) </w:t>
      </w:r>
      <w:r w:rsidRPr="00D418B7">
        <w:rPr>
          <w:rStyle w:val="StyleUnderline"/>
        </w:rPr>
        <w:t>a plant or facility used or intended for use as a federal facility</w:t>
      </w:r>
      <w:r w:rsidRPr="00D418B7">
        <w:rPr>
          <w:sz w:val="16"/>
        </w:rPr>
        <w:t xml:space="preserve">, including a United States military, national guard, or coast guard </w:t>
      </w:r>
      <w:proofErr w:type="gramStart"/>
      <w:r w:rsidRPr="00D418B7">
        <w:rPr>
          <w:sz w:val="16"/>
        </w:rPr>
        <w:t>facility;</w:t>
      </w:r>
      <w:proofErr w:type="gramEnd"/>
    </w:p>
    <w:p w14:paraId="488E1C2C" w14:textId="77777777" w:rsidR="005C14C7" w:rsidRPr="00A85742" w:rsidRDefault="005C14C7" w:rsidP="005C14C7">
      <w:pPr>
        <w:rPr>
          <w:sz w:val="16"/>
        </w:rPr>
      </w:pPr>
      <w:r w:rsidRPr="00D418B7">
        <w:rPr>
          <w:sz w:val="16"/>
        </w:rPr>
        <w:t xml:space="preserve">(I) </w:t>
      </w:r>
      <w:r w:rsidRPr="00D418B7">
        <w:rPr>
          <w:rStyle w:val="StyleUnderline"/>
          <w:highlight w:val="yellow"/>
        </w:rPr>
        <w:t>infrastructure for an area</w:t>
      </w:r>
      <w:r w:rsidRPr="00D418B7">
        <w:rPr>
          <w:sz w:val="16"/>
        </w:rPr>
        <w:t xml:space="preserve"> that is </w:t>
      </w:r>
      <w:r w:rsidRPr="00D418B7">
        <w:rPr>
          <w:rStyle w:val="StyleUnderline"/>
          <w:highlight w:val="yellow"/>
        </w:rPr>
        <w:t xml:space="preserve">designated as a </w:t>
      </w:r>
      <w:r w:rsidRPr="00D418B7">
        <w:rPr>
          <w:rStyle w:val="Emphasis"/>
          <w:highlight w:val="yellow"/>
        </w:rPr>
        <w:t>military facility</w:t>
      </w:r>
      <w:r w:rsidRPr="00D418B7">
        <w:rPr>
          <w:sz w:val="16"/>
        </w:rPr>
        <w:t xml:space="preserve"> zone under</w:t>
      </w:r>
      <w:r w:rsidRPr="00A85742">
        <w:rPr>
          <w:sz w:val="16"/>
        </w:rPr>
        <w:t xml:space="preserve"> AS </w:t>
      </w:r>
      <w:proofErr w:type="gramStart"/>
      <w:r w:rsidRPr="00A85742">
        <w:rPr>
          <w:sz w:val="16"/>
        </w:rPr>
        <w:t>26.30;</w:t>
      </w:r>
      <w:proofErr w:type="gramEnd"/>
    </w:p>
    <w:p w14:paraId="0EDB9B21" w14:textId="77777777" w:rsidR="005C14C7" w:rsidRPr="00EA4AFC" w:rsidRDefault="005C14C7" w:rsidP="005C14C7"/>
    <w:p w14:paraId="19DAFDFC" w14:textId="77777777" w:rsidR="005C14C7" w:rsidRPr="005A3428" w:rsidRDefault="005C14C7" w:rsidP="005C14C7"/>
    <w:p w14:paraId="35F1E16C" w14:textId="6EF9BF43" w:rsidR="005C14C7" w:rsidRPr="008146E9" w:rsidRDefault="005C14C7" w:rsidP="005C14C7">
      <w:pPr>
        <w:pStyle w:val="Heading4"/>
      </w:pPr>
      <w:r>
        <w:t xml:space="preserve">Development includes military infrastructure. </w:t>
      </w:r>
    </w:p>
    <w:p w14:paraId="1B61C3AE" w14:textId="77777777" w:rsidR="005C14C7" w:rsidRPr="00175B58" w:rsidRDefault="005C14C7" w:rsidP="005C14C7">
      <w:r w:rsidRPr="00931A5B">
        <w:rPr>
          <w:rStyle w:val="Style13ptBold"/>
        </w:rPr>
        <w:t>Auerswald ’21</w:t>
      </w:r>
      <w:r>
        <w:t xml:space="preserve"> [David; May 27; professor of security studies at the U.S. National War College in Washington, DC; War on the Rocks, “A U.S. Security Strategy for the Arctic,” warontherocks.com/2021/05/a-u-s-security-strategy-for-the-arctic/]</w:t>
      </w:r>
    </w:p>
    <w:p w14:paraId="109CA82E" w14:textId="77777777" w:rsidR="005C14C7" w:rsidRPr="00FD2464" w:rsidRDefault="005C14C7" w:rsidP="005C14C7">
      <w:pPr>
        <w:rPr>
          <w:sz w:val="16"/>
        </w:rPr>
      </w:pPr>
      <w:r w:rsidRPr="00FD2464">
        <w:rPr>
          <w:sz w:val="16"/>
        </w:rPr>
        <w:t xml:space="preserve">Capabilities </w:t>
      </w:r>
    </w:p>
    <w:p w14:paraId="64ECA880" w14:textId="77777777" w:rsidR="005C14C7" w:rsidRPr="00FD2464" w:rsidRDefault="005C14C7" w:rsidP="005C14C7">
      <w:pPr>
        <w:rPr>
          <w:sz w:val="16"/>
        </w:rPr>
      </w:pPr>
      <w:r w:rsidRPr="00FD2464">
        <w:rPr>
          <w:sz w:val="16"/>
        </w:rPr>
        <w:t xml:space="preserve">Budget constraints, however, will prevent large-scale acquisition of military equipment designed for the Arctic. There are just too many competing demands on the defense budget. A handful of modern icebreakers and limited numbers of the Army’s new cold-weather </w:t>
      </w:r>
      <w:proofErr w:type="gramStart"/>
      <w:r w:rsidRPr="00FD2464">
        <w:rPr>
          <w:sz w:val="16"/>
        </w:rPr>
        <w:t>vehicle</w:t>
      </w:r>
      <w:proofErr w:type="gramEnd"/>
      <w:r w:rsidRPr="00FD2464">
        <w:rPr>
          <w:sz w:val="16"/>
        </w:rPr>
        <w:t xml:space="preserve"> may be the extent of new, manned Arctic capabilities funded for the foreseeable future. That said, the United States could shift cold-weather-capable equipment to the region, especially unmanned intelligence, surveillance, and reconnaissance platforms. Unmanned capabilities need not have been developed for the Arctic per se but could be adapted for use in the region.</w:t>
      </w:r>
    </w:p>
    <w:p w14:paraId="660934C1" w14:textId="77777777" w:rsidR="005C14C7" w:rsidRPr="00FD2464" w:rsidRDefault="005C14C7" w:rsidP="005C14C7">
      <w:pPr>
        <w:rPr>
          <w:sz w:val="16"/>
        </w:rPr>
      </w:pPr>
      <w:r w:rsidRPr="008535FD">
        <w:rPr>
          <w:rStyle w:val="StyleUnderline"/>
        </w:rPr>
        <w:t xml:space="preserve">There is a role for the U.S. private sector in </w:t>
      </w:r>
      <w:r w:rsidRPr="008535FD">
        <w:rPr>
          <w:rStyle w:val="Emphasis"/>
          <w:highlight w:val="yellow"/>
        </w:rPr>
        <w:t>developing</w:t>
      </w:r>
      <w:r w:rsidRPr="008535FD">
        <w:rPr>
          <w:rStyle w:val="StyleUnderline"/>
          <w:highlight w:val="yellow"/>
        </w:rPr>
        <w:t xml:space="preserve"> Arctic capabilities and </w:t>
      </w:r>
      <w:r w:rsidRPr="008535FD">
        <w:rPr>
          <w:rStyle w:val="Emphasis"/>
          <w:highlight w:val="yellow"/>
        </w:rPr>
        <w:t>infrastructure</w:t>
      </w:r>
      <w:r w:rsidRPr="008535FD">
        <w:rPr>
          <w:sz w:val="16"/>
        </w:rPr>
        <w:t xml:space="preserve"> </w:t>
      </w:r>
      <w:r w:rsidRPr="008535FD">
        <w:rPr>
          <w:rStyle w:val="StyleUnderline"/>
        </w:rPr>
        <w:t xml:space="preserve">if given the right government </w:t>
      </w:r>
      <w:r w:rsidRPr="008535FD">
        <w:rPr>
          <w:rStyle w:val="Emphasis"/>
        </w:rPr>
        <w:t>inducements</w:t>
      </w:r>
      <w:r w:rsidRPr="008535FD">
        <w:rPr>
          <w:sz w:val="16"/>
        </w:rPr>
        <w:t xml:space="preserve">. </w:t>
      </w:r>
      <w:r w:rsidRPr="008535FD">
        <w:rPr>
          <w:rStyle w:val="StyleUnderline"/>
          <w:highlight w:val="yellow"/>
        </w:rPr>
        <w:t>One promising area is satellite communication</w:t>
      </w:r>
      <w:r w:rsidRPr="008535FD">
        <w:rPr>
          <w:sz w:val="16"/>
        </w:rPr>
        <w:t xml:space="preserve"> and positioning</w:t>
      </w:r>
      <w:r w:rsidRPr="00FD2464">
        <w:rPr>
          <w:sz w:val="16"/>
        </w:rPr>
        <w:t xml:space="preserve"> systems. Satellite </w:t>
      </w:r>
      <w:r w:rsidRPr="00147CF5">
        <w:rPr>
          <w:rStyle w:val="StyleUnderline"/>
        </w:rPr>
        <w:t xml:space="preserve">companies are potentially attractive government partners. </w:t>
      </w:r>
      <w:r w:rsidRPr="008535FD">
        <w:rPr>
          <w:rStyle w:val="StyleUnderline"/>
          <w:highlight w:val="yellow"/>
        </w:rPr>
        <w:t>The U.S. military is looking</w:t>
      </w:r>
      <w:r w:rsidRPr="00147CF5">
        <w:rPr>
          <w:rStyle w:val="StyleUnderline"/>
        </w:rPr>
        <w:t xml:space="preserve"> into private-sector </w:t>
      </w:r>
      <w:r w:rsidRPr="008535FD">
        <w:rPr>
          <w:rStyle w:val="StyleUnderline"/>
          <w:highlight w:val="yellow"/>
        </w:rPr>
        <w:t>efforts such as the OneWeb and Starlink polar communication satellites</w:t>
      </w:r>
      <w:r w:rsidRPr="00FD2464">
        <w:rPr>
          <w:sz w:val="16"/>
        </w:rPr>
        <w:t>. The European Space Agency is doing the same with Arctic weather satellites. There is no reason these initiatives could not be expanded.</w:t>
      </w:r>
    </w:p>
    <w:p w14:paraId="0A39AC6E" w14:textId="77777777" w:rsidR="005C14C7" w:rsidRDefault="005C14C7" w:rsidP="005C14C7">
      <w:pPr>
        <w:rPr>
          <w:rStyle w:val="StyleUnderline"/>
        </w:rPr>
      </w:pPr>
      <w:r w:rsidRPr="00933DCE">
        <w:rPr>
          <w:rStyle w:val="StyleUnderline"/>
        </w:rPr>
        <w:t xml:space="preserve">The Biden </w:t>
      </w:r>
      <w:r w:rsidRPr="008535FD">
        <w:rPr>
          <w:rStyle w:val="StyleUnderline"/>
        </w:rPr>
        <w:t xml:space="preserve">administration’s </w:t>
      </w:r>
      <w:r w:rsidRPr="008535FD">
        <w:rPr>
          <w:rStyle w:val="Emphasis"/>
        </w:rPr>
        <w:t>Arctic</w:t>
      </w:r>
      <w:r w:rsidRPr="008535FD">
        <w:rPr>
          <w:rStyle w:val="StyleUnderline"/>
        </w:rPr>
        <w:t xml:space="preserve"> strategy should consider the role of extractive industries</w:t>
      </w:r>
      <w:r w:rsidRPr="008535FD">
        <w:rPr>
          <w:sz w:val="16"/>
        </w:rPr>
        <w:t xml:space="preserve"> (</w:t>
      </w:r>
      <w:r w:rsidRPr="008535FD">
        <w:rPr>
          <w:rStyle w:val="StyleUnderline"/>
        </w:rPr>
        <w:t>oil, mining, timber, fishing) in the region</w:t>
      </w:r>
      <w:r w:rsidRPr="008535FD">
        <w:rPr>
          <w:sz w:val="16"/>
        </w:rPr>
        <w:t xml:space="preserve">. </w:t>
      </w:r>
      <w:r w:rsidRPr="008535FD">
        <w:rPr>
          <w:rStyle w:val="StyleUnderline"/>
        </w:rPr>
        <w:t xml:space="preserve">Those industries have built much of the nonmilitary infrastructure in Alaska. In the future, as the global economy shifts from hydrocarbons to green energy, government efforts to foster </w:t>
      </w:r>
      <w:r w:rsidRPr="008535FD">
        <w:rPr>
          <w:rStyle w:val="Emphasis"/>
        </w:rPr>
        <w:t>infrastructure development</w:t>
      </w:r>
      <w:r w:rsidRPr="008535FD">
        <w:rPr>
          <w:sz w:val="16"/>
        </w:rPr>
        <w:t xml:space="preserve"> </w:t>
      </w:r>
      <w:r w:rsidRPr="008535FD">
        <w:rPr>
          <w:rStyle w:val="StyleUnderline"/>
        </w:rPr>
        <w:t xml:space="preserve">could focus on distributed </w:t>
      </w:r>
      <w:r w:rsidRPr="008535FD">
        <w:rPr>
          <w:rStyle w:val="Emphasis"/>
        </w:rPr>
        <w:t>electricity grids</w:t>
      </w:r>
      <w:r w:rsidRPr="008535FD">
        <w:rPr>
          <w:sz w:val="16"/>
        </w:rPr>
        <w:t xml:space="preserve">, </w:t>
      </w:r>
      <w:r w:rsidRPr="008535FD">
        <w:rPr>
          <w:rStyle w:val="Emphasis"/>
        </w:rPr>
        <w:t>port facilities</w:t>
      </w:r>
      <w:r w:rsidRPr="008535FD">
        <w:rPr>
          <w:sz w:val="16"/>
        </w:rPr>
        <w:t xml:space="preserve">, </w:t>
      </w:r>
      <w:r w:rsidRPr="008535FD">
        <w:rPr>
          <w:rStyle w:val="StyleUnderline"/>
        </w:rPr>
        <w:t>and overland freight transport</w:t>
      </w:r>
      <w:r w:rsidRPr="008535FD">
        <w:rPr>
          <w:sz w:val="16"/>
        </w:rPr>
        <w:t xml:space="preserve"> </w:t>
      </w:r>
      <w:r w:rsidRPr="008535FD">
        <w:rPr>
          <w:rStyle w:val="StyleUnderline"/>
        </w:rPr>
        <w:t xml:space="preserve">associated with </w:t>
      </w:r>
      <w:r w:rsidRPr="008535FD">
        <w:rPr>
          <w:rStyle w:val="Emphasis"/>
        </w:rPr>
        <w:t>mineral extraction</w:t>
      </w:r>
      <w:r w:rsidRPr="008535FD">
        <w:rPr>
          <w:sz w:val="16"/>
        </w:rPr>
        <w:t xml:space="preserve"> (particularly </w:t>
      </w:r>
      <w:r w:rsidRPr="008535FD">
        <w:rPr>
          <w:rStyle w:val="Emphasis"/>
        </w:rPr>
        <w:t>rare earth minerals</w:t>
      </w:r>
      <w:r w:rsidRPr="008535FD">
        <w:rPr>
          <w:sz w:val="16"/>
        </w:rPr>
        <w:t xml:space="preserve">) rather than on oil and gas. All are consistent with the Biden climate plan. </w:t>
      </w:r>
      <w:r w:rsidRPr="008535FD">
        <w:rPr>
          <w:rStyle w:val="StyleUnderline"/>
        </w:rPr>
        <w:t xml:space="preserve">New ports and rail lines could be funded through </w:t>
      </w:r>
      <w:r w:rsidRPr="008535FD">
        <w:rPr>
          <w:rStyle w:val="Emphasis"/>
        </w:rPr>
        <w:t>cost</w:t>
      </w:r>
      <w:r w:rsidRPr="008535FD">
        <w:rPr>
          <w:rStyle w:val="StyleUnderline"/>
        </w:rPr>
        <w:t>-</w:t>
      </w:r>
      <w:r w:rsidRPr="008535FD">
        <w:rPr>
          <w:rStyle w:val="Emphasis"/>
        </w:rPr>
        <w:t>sharing</w:t>
      </w:r>
      <w:r w:rsidRPr="008535FD">
        <w:rPr>
          <w:rStyle w:val="StyleUnderline"/>
        </w:rPr>
        <w:t xml:space="preserve"> agreements between the government and business,</w:t>
      </w:r>
      <w:r w:rsidRPr="00933DCE">
        <w:rPr>
          <w:rStyle w:val="StyleUnderline"/>
        </w:rPr>
        <w:t xml:space="preserve"> which could make </w:t>
      </w:r>
      <w:r w:rsidRPr="00933DCE">
        <w:rPr>
          <w:rStyle w:val="Emphasis"/>
        </w:rPr>
        <w:t>infrastructure</w:t>
      </w:r>
      <w:r w:rsidRPr="00933DCE">
        <w:rPr>
          <w:rStyle w:val="StyleUnderline"/>
        </w:rPr>
        <w:t xml:space="preserve"> cost-effective for business while saving the taxpayer money.</w:t>
      </w:r>
      <w:r w:rsidRPr="00FD2464">
        <w:rPr>
          <w:sz w:val="16"/>
        </w:rPr>
        <w:t xml:space="preserve"> </w:t>
      </w:r>
      <w:r w:rsidRPr="008535FD">
        <w:rPr>
          <w:rStyle w:val="StyleUnderline"/>
          <w:highlight w:val="yellow"/>
        </w:rPr>
        <w:t xml:space="preserve">The </w:t>
      </w:r>
      <w:r w:rsidRPr="008535FD">
        <w:rPr>
          <w:rStyle w:val="Emphasis"/>
          <w:highlight w:val="yellow"/>
        </w:rPr>
        <w:t>private sector</w:t>
      </w:r>
      <w:r w:rsidRPr="008535FD">
        <w:rPr>
          <w:rStyle w:val="StyleUnderline"/>
          <w:highlight w:val="yellow"/>
        </w:rPr>
        <w:t xml:space="preserve"> could use the </w:t>
      </w:r>
      <w:r w:rsidRPr="008535FD">
        <w:rPr>
          <w:rStyle w:val="Emphasis"/>
          <w:highlight w:val="yellow"/>
        </w:rPr>
        <w:t>infrastructure</w:t>
      </w:r>
      <w:r w:rsidRPr="008535FD">
        <w:rPr>
          <w:rStyle w:val="StyleUnderline"/>
          <w:highlight w:val="yellow"/>
        </w:rPr>
        <w:t xml:space="preserve"> during </w:t>
      </w:r>
      <w:r w:rsidRPr="008535FD">
        <w:rPr>
          <w:rStyle w:val="Emphasis"/>
          <w:highlight w:val="yellow"/>
        </w:rPr>
        <w:t>normal times</w:t>
      </w:r>
      <w:r w:rsidRPr="008535FD">
        <w:rPr>
          <w:sz w:val="16"/>
          <w:highlight w:val="yellow"/>
        </w:rPr>
        <w:t xml:space="preserve">, </w:t>
      </w:r>
      <w:r w:rsidRPr="008535FD">
        <w:rPr>
          <w:rStyle w:val="StyleUnderline"/>
          <w:highlight w:val="yellow"/>
        </w:rPr>
        <w:t>with the U.S. military having priority use during military exercises</w:t>
      </w:r>
      <w:r w:rsidRPr="00933DCE">
        <w:rPr>
          <w:rStyle w:val="StyleUnderline"/>
        </w:rPr>
        <w:t xml:space="preserve"> or national emergencies.</w:t>
      </w:r>
    </w:p>
    <w:p w14:paraId="6198A30B" w14:textId="77777777" w:rsidR="005C14C7" w:rsidRPr="00FD2464" w:rsidRDefault="005C14C7" w:rsidP="005C14C7">
      <w:pPr>
        <w:rPr>
          <w:sz w:val="16"/>
        </w:rPr>
      </w:pPr>
      <w:r w:rsidRPr="00FD2464">
        <w:rPr>
          <w:sz w:val="16"/>
        </w:rPr>
        <w:t xml:space="preserve">Political Will </w:t>
      </w:r>
    </w:p>
    <w:p w14:paraId="37B3C7D8" w14:textId="77777777" w:rsidR="005C14C7" w:rsidRPr="00FD2464" w:rsidRDefault="005C14C7" w:rsidP="005C14C7">
      <w:pPr>
        <w:rPr>
          <w:sz w:val="16"/>
        </w:rPr>
      </w:pPr>
      <w:r w:rsidRPr="00FD2464">
        <w:rPr>
          <w:sz w:val="16"/>
        </w:rPr>
        <w:t>Demonstrating the political will to use Arctic capabilities unilaterally or in conjuncture with allies and partners is the other prerequisite for successful deterrence and defense. The most important priority should be to convince allies that the United States is a reliable security partner. Some of that persuasion has already begun with the Biden administration’s reaffirmation of the U.S. commitment to NATO’s Article 5 security guarantees and Blinken’s consultations in Denmark before the May 2021 Arctic Council ministerial meeting.</w:t>
      </w:r>
    </w:p>
    <w:p w14:paraId="07068410" w14:textId="77777777" w:rsidR="005C14C7" w:rsidRPr="00FD2464" w:rsidRDefault="005C14C7" w:rsidP="005C14C7">
      <w:pPr>
        <w:rPr>
          <w:sz w:val="16"/>
        </w:rPr>
      </w:pPr>
      <w:r w:rsidRPr="00FD2464">
        <w:rPr>
          <w:sz w:val="16"/>
        </w:rPr>
        <w:t>Persuading allies also requires demonstrating the ability to come to their defense if needed, regardless of climate conditions. Unilateral, bilateral, and “</w:t>
      </w:r>
      <w:proofErr w:type="gramStart"/>
      <w:r w:rsidRPr="00FD2464">
        <w:rPr>
          <w:sz w:val="16"/>
        </w:rPr>
        <w:t>mini-multilateral</w:t>
      </w:r>
      <w:proofErr w:type="gramEnd"/>
      <w:r w:rsidRPr="00FD2464">
        <w:rPr>
          <w:sz w:val="16"/>
        </w:rPr>
        <w:t>” military exercises are all useful as practice and as international signals in the Arctic. Unilaterally, the U.S. Army is starting to relearn how to operate in the Arctic, as highlighted in its Arctic strategy. The U.S. Navy and Marine Corps learned important lessons from NATO’s Trident Juncture exercise in 2018 and smaller exercises since then. More exercises are needed to demonstrate to friend and foe alike that the U.S. military can again operate in cold climates.</w:t>
      </w:r>
    </w:p>
    <w:p w14:paraId="2004FE14" w14:textId="77777777" w:rsidR="005C14C7" w:rsidRPr="00FD2464" w:rsidRDefault="005C14C7" w:rsidP="005C14C7">
      <w:pPr>
        <w:rPr>
          <w:sz w:val="16"/>
        </w:rPr>
      </w:pPr>
      <w:r w:rsidRPr="00FD2464">
        <w:rPr>
          <w:sz w:val="16"/>
        </w:rPr>
        <w:t xml:space="preserve">In addition, </w:t>
      </w:r>
      <w:r w:rsidRPr="00D418B7">
        <w:rPr>
          <w:rStyle w:val="Emphasis"/>
        </w:rPr>
        <w:t>the U</w:t>
      </w:r>
      <w:r w:rsidRPr="00D418B7">
        <w:rPr>
          <w:sz w:val="16"/>
        </w:rPr>
        <w:t xml:space="preserve">nited </w:t>
      </w:r>
      <w:r w:rsidRPr="00D418B7">
        <w:rPr>
          <w:rStyle w:val="Emphasis"/>
        </w:rPr>
        <w:t>S</w:t>
      </w:r>
      <w:r w:rsidRPr="00D418B7">
        <w:rPr>
          <w:sz w:val="16"/>
        </w:rPr>
        <w:t xml:space="preserve">tates </w:t>
      </w:r>
      <w:r w:rsidRPr="00D418B7">
        <w:rPr>
          <w:rStyle w:val="StyleUnderline"/>
        </w:rPr>
        <w:t>should expand</w:t>
      </w:r>
      <w:r w:rsidRPr="00D418B7">
        <w:rPr>
          <w:sz w:val="16"/>
        </w:rPr>
        <w:t xml:space="preserve"> </w:t>
      </w:r>
      <w:r w:rsidRPr="00D418B7">
        <w:rPr>
          <w:rStyle w:val="Emphasis"/>
        </w:rPr>
        <w:t>its use</w:t>
      </w:r>
      <w:r w:rsidRPr="00D418B7">
        <w:rPr>
          <w:sz w:val="16"/>
        </w:rPr>
        <w:t xml:space="preserve"> </w:t>
      </w:r>
      <w:r w:rsidRPr="00D418B7">
        <w:rPr>
          <w:rStyle w:val="StyleUnderline"/>
        </w:rPr>
        <w:t xml:space="preserve">of flexible basing and </w:t>
      </w:r>
      <w:r w:rsidRPr="00D418B7">
        <w:rPr>
          <w:rStyle w:val="Emphasis"/>
        </w:rPr>
        <w:t>deployment</w:t>
      </w:r>
      <w:r w:rsidRPr="00D418B7">
        <w:rPr>
          <w:rStyle w:val="StyleUnderline"/>
        </w:rPr>
        <w:t xml:space="preserve"> agreements with allies</w:t>
      </w:r>
      <w:r w:rsidRPr="00D418B7">
        <w:rPr>
          <w:sz w:val="16"/>
        </w:rPr>
        <w:t xml:space="preserve">. </w:t>
      </w:r>
      <w:r w:rsidRPr="00D418B7">
        <w:rPr>
          <w:rStyle w:val="StyleUnderline"/>
        </w:rPr>
        <w:t xml:space="preserve">The recent agreement covering the U.S. military’s use of the </w:t>
      </w:r>
      <w:proofErr w:type="spellStart"/>
      <w:r w:rsidRPr="00D418B7">
        <w:rPr>
          <w:rStyle w:val="StyleUnderline"/>
        </w:rPr>
        <w:t>Ramsund</w:t>
      </w:r>
      <w:proofErr w:type="spellEnd"/>
      <w:r w:rsidRPr="00D418B7">
        <w:rPr>
          <w:rStyle w:val="StyleUnderline"/>
        </w:rPr>
        <w:t xml:space="preserve"> naval facility and </w:t>
      </w:r>
      <w:proofErr w:type="spellStart"/>
      <w:r w:rsidRPr="00D418B7">
        <w:rPr>
          <w:rStyle w:val="StyleUnderline"/>
        </w:rPr>
        <w:t>Evenes</w:t>
      </w:r>
      <w:proofErr w:type="spellEnd"/>
      <w:r w:rsidRPr="00D418B7">
        <w:rPr>
          <w:rStyle w:val="StyleUnderline"/>
        </w:rPr>
        <w:t xml:space="preserve"> air base in northern</w:t>
      </w:r>
      <w:r w:rsidRPr="00933DCE">
        <w:rPr>
          <w:rStyle w:val="StyleUnderline"/>
        </w:rPr>
        <w:t xml:space="preserve"> Norway are a good start. A similar arrangement could be made for the Danish air force to have permanent facilities at the U.S. base in Thule,</w:t>
      </w:r>
      <w:r w:rsidRPr="00FD2464">
        <w:rPr>
          <w:sz w:val="16"/>
        </w:rPr>
        <w:t xml:space="preserve"> Greenland, for search and rescue, air surveillance, anti-submarine warfare, and air interdiction missions, something that could tie allied forces more closely together, better defend this early warning facility, and improve surveillance in the Greenland-Iceland-United Kingdom gap. Expansion of the runway and facilities on Norway’s </w:t>
      </w:r>
      <w:proofErr w:type="gramStart"/>
      <w:r w:rsidRPr="00FD2464">
        <w:rPr>
          <w:sz w:val="16"/>
        </w:rPr>
        <w:t>Jan Mayen island</w:t>
      </w:r>
      <w:proofErr w:type="gramEnd"/>
      <w:r w:rsidRPr="00FD2464">
        <w:rPr>
          <w:sz w:val="16"/>
        </w:rPr>
        <w:t xml:space="preserve"> and refurbishing an additional airfield in Greenland in conjunction with the Danes could serve similar purposes. Finally, </w:t>
      </w:r>
      <w:r w:rsidRPr="00933DCE">
        <w:rPr>
          <w:rStyle w:val="StyleUnderline"/>
        </w:rPr>
        <w:t>the United States could coordinate existing niche capabilities amongst Arctic allies, an</w:t>
      </w:r>
      <w:r w:rsidRPr="00FD2464">
        <w:rPr>
          <w:sz w:val="16"/>
        </w:rPr>
        <w:t xml:space="preserve"> Arctic version of NATO’s Connected Forces Initiative.</w:t>
      </w:r>
    </w:p>
    <w:p w14:paraId="7A941BCE" w14:textId="77777777" w:rsidR="005C14C7" w:rsidRDefault="005C14C7" w:rsidP="005C14C7"/>
    <w:p w14:paraId="758100BA" w14:textId="0AF8FDBD" w:rsidR="0040339B" w:rsidRDefault="0040339B" w:rsidP="0040339B">
      <w:pPr>
        <w:pStyle w:val="Heading2"/>
      </w:pPr>
      <w:r>
        <w:t>E &amp; D Only Minerals</w:t>
      </w:r>
    </w:p>
    <w:p w14:paraId="444CF611" w14:textId="77777777" w:rsidR="0040339B" w:rsidRDefault="0040339B" w:rsidP="0040339B"/>
    <w:p w14:paraId="3464842B" w14:textId="76BE2C33" w:rsidR="0040339B" w:rsidRDefault="0040339B" w:rsidP="0040339B">
      <w:pPr>
        <w:pStyle w:val="Heading4"/>
      </w:pPr>
      <w:r>
        <w:t>Interpretation—</w:t>
      </w:r>
      <w:bookmarkStart w:id="1" w:name="_Hlk202145878"/>
      <w:r>
        <w:t>Exploration and Development of the Arctic are exclusively about Mineral Resource identification and extraction</w:t>
      </w:r>
      <w:bookmarkEnd w:id="1"/>
    </w:p>
    <w:p w14:paraId="7E244C3E" w14:textId="77777777" w:rsidR="00302549" w:rsidRDefault="00302549" w:rsidP="00302549">
      <w:r w:rsidRPr="00A432F3">
        <w:rPr>
          <w:rStyle w:val="Style13ptBold"/>
        </w:rPr>
        <w:t>U.S. Code 17</w:t>
      </w:r>
      <w:r>
        <w:t xml:space="preserve">, (43 U.S.C. United States Code, 2017 Edition Title 43 - PUBLIC LANDS CHAPTER 29 - SUBMERGED LANDS SUBCHAPTER III - OUTER CONTINENTAL SHELF LANDS Sec. 1331 - Definitions From the U.S. Government Publishing Office,), </w:t>
      </w:r>
      <w:hyperlink r:id="rId19" w:history="1">
        <w:r w:rsidRPr="005313BF">
          <w:rPr>
            <w:rStyle w:val="Hyperlink"/>
          </w:rPr>
          <w:t>https://www.govinfo.gov/content/pkg/USCODE-2017-title43/html/USCODE-2017-title43-chap29-subchapIII-sec1331.htm</w:t>
        </w:r>
      </w:hyperlink>
      <w:r>
        <w:t>)</w:t>
      </w:r>
    </w:p>
    <w:p w14:paraId="518DDE7C" w14:textId="77777777" w:rsidR="00302549" w:rsidRDefault="00302549" w:rsidP="00302549">
      <w:r>
        <w:t xml:space="preserve">(k) </w:t>
      </w:r>
      <w:r w:rsidRPr="00A432F3">
        <w:rPr>
          <w:rStyle w:val="StyleUnderline"/>
          <w:highlight w:val="yellow"/>
        </w:rPr>
        <w:t>The term "exploration" means the process of searching for minerals</w:t>
      </w:r>
      <w: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(l) </w:t>
      </w:r>
      <w:r w:rsidRPr="00A432F3">
        <w:rPr>
          <w:rStyle w:val="StyleUnderline"/>
          <w:highlight w:val="yellow"/>
        </w:rPr>
        <w:t>The term "development" means those activities which take place following discovery of minerals</w:t>
      </w:r>
      <w:r>
        <w:t xml:space="preserve"> in paying quantities, including geophysical activity, drilling, platform construction, and operation of all onshore support facilities, and which are </w:t>
      </w:r>
      <w:r w:rsidRPr="00A432F3">
        <w:rPr>
          <w:rStyle w:val="StyleUnderline"/>
          <w:highlight w:val="yellow"/>
        </w:rPr>
        <w:t>for the purpose of</w:t>
      </w:r>
      <w:r>
        <w:t xml:space="preserve"> ultimately </w:t>
      </w:r>
      <w:r w:rsidRPr="00A432F3">
        <w:rPr>
          <w:rStyle w:val="StyleUnderline"/>
          <w:highlight w:val="yellow"/>
        </w:rPr>
        <w:t>producing the minerals discovered</w:t>
      </w:r>
      <w:r>
        <w:t>;</w:t>
      </w:r>
    </w:p>
    <w:p w14:paraId="73EA646D" w14:textId="77777777" w:rsidR="0040339B" w:rsidRDefault="0040339B" w:rsidP="0040339B"/>
    <w:p w14:paraId="18B338F3" w14:textId="5E775B60" w:rsidR="00302549" w:rsidRDefault="00302549" w:rsidP="00302549">
      <w:pPr>
        <w:pStyle w:val="Heading4"/>
      </w:pPr>
      <w:r>
        <w:t xml:space="preserve">Violation—The </w:t>
      </w:r>
      <w:proofErr w:type="spellStart"/>
      <w:r>
        <w:t>aff</w:t>
      </w:r>
      <w:proofErr w:type="spellEnd"/>
      <w:r>
        <w:t xml:space="preserve"> does not do mineral </w:t>
      </w:r>
      <w:r w:rsidR="00600AF3">
        <w:t>exploration or development</w:t>
      </w:r>
    </w:p>
    <w:p w14:paraId="2D678254" w14:textId="77777777" w:rsidR="00600AF3" w:rsidRDefault="00600AF3" w:rsidP="00600AF3"/>
    <w:p w14:paraId="23E8DFFE" w14:textId="3B23CB04" w:rsidR="00600AF3" w:rsidRDefault="00600AF3" w:rsidP="00600AF3">
      <w:pPr>
        <w:pStyle w:val="Heading4"/>
      </w:pPr>
      <w:r>
        <w:t>Voting Issue – Prefer our interpretation for three reasons</w:t>
      </w:r>
    </w:p>
    <w:p w14:paraId="3E204344" w14:textId="19B8860A" w:rsidR="00600AF3" w:rsidRDefault="00600AF3" w:rsidP="00600AF3">
      <w:pPr>
        <w:pStyle w:val="Heading4"/>
        <w:numPr>
          <w:ilvl w:val="0"/>
          <w:numId w:val="11"/>
        </w:numPr>
      </w:pPr>
      <w:r>
        <w:t xml:space="preserve">Better Limits – Without a narrow definition of exploration and development the </w:t>
      </w:r>
      <w:proofErr w:type="spellStart"/>
      <w:r>
        <w:t>aff</w:t>
      </w:r>
      <w:proofErr w:type="spellEnd"/>
      <w:r>
        <w:t xml:space="preserve"> could do virtually anything related to the arctic. It massively expands the topic. We still allow a large topic because there are dozens </w:t>
      </w:r>
      <w:proofErr w:type="gramStart"/>
      <w:r>
        <w:t>on</w:t>
      </w:r>
      <w:proofErr w:type="gramEnd"/>
      <w:r>
        <w:t xml:space="preserve"> minerals in the </w:t>
      </w:r>
      <w:proofErr w:type="gramStart"/>
      <w:r>
        <w:t>arctic</w:t>
      </w:r>
      <w:proofErr w:type="gramEnd"/>
      <w:r>
        <w:t xml:space="preserve"> they could build </w:t>
      </w:r>
      <w:proofErr w:type="spellStart"/>
      <w:r>
        <w:t>affs</w:t>
      </w:r>
      <w:proofErr w:type="spellEnd"/>
      <w:r>
        <w:t xml:space="preserve"> around</w:t>
      </w:r>
    </w:p>
    <w:p w14:paraId="74F63A2C" w14:textId="77777777" w:rsidR="00600AF3" w:rsidRDefault="00600AF3" w:rsidP="00600AF3"/>
    <w:p w14:paraId="3D272DC6" w14:textId="378D1F27" w:rsidR="00600AF3" w:rsidRDefault="00600AF3" w:rsidP="00600AF3">
      <w:pPr>
        <w:pStyle w:val="Heading4"/>
        <w:numPr>
          <w:ilvl w:val="0"/>
          <w:numId w:val="11"/>
        </w:numPr>
      </w:pPr>
      <w:proofErr w:type="gramStart"/>
      <w:r>
        <w:t>Creates</w:t>
      </w:r>
      <w:proofErr w:type="gramEnd"/>
      <w:r>
        <w:t xml:space="preserve"> a clear distinction between exploration and development—Broad definitions make distinctions between the terms impossible.</w:t>
      </w:r>
    </w:p>
    <w:p w14:paraId="26197DB8" w14:textId="77777777" w:rsidR="00600AF3" w:rsidRDefault="00600AF3" w:rsidP="00600AF3"/>
    <w:p w14:paraId="74D1A746" w14:textId="21C605E5" w:rsidR="00600AF3" w:rsidRPr="00600AF3" w:rsidRDefault="00600AF3" w:rsidP="00600AF3">
      <w:pPr>
        <w:pStyle w:val="Heading4"/>
        <w:numPr>
          <w:ilvl w:val="0"/>
          <w:numId w:val="11"/>
        </w:numPr>
      </w:pPr>
      <w:r>
        <w:t>Stable, predictable negative ground—Broad definitions of exploration and development make the resolution bidirectional.</w:t>
      </w:r>
    </w:p>
    <w:p w14:paraId="0AA2B274" w14:textId="77777777" w:rsidR="0040339B" w:rsidRPr="00175B58" w:rsidRDefault="0040339B" w:rsidP="005C14C7"/>
    <w:p w14:paraId="6B079D53" w14:textId="27F856AE" w:rsidR="005C14C7" w:rsidRDefault="00D418B7" w:rsidP="00D418B7">
      <w:pPr>
        <w:pStyle w:val="Heading2"/>
      </w:pPr>
      <w:r>
        <w:t>Framework</w:t>
      </w:r>
    </w:p>
    <w:p w14:paraId="1E11DA7D" w14:textId="77777777" w:rsidR="00D418B7" w:rsidRDefault="00D418B7" w:rsidP="00D418B7"/>
    <w:p w14:paraId="64965AD7" w14:textId="1051311D" w:rsidR="00D418B7" w:rsidRPr="00223CF9" w:rsidRDefault="00D418B7" w:rsidP="00D418B7">
      <w:pPr>
        <w:pStyle w:val="Heading4"/>
      </w:pPr>
      <w:r w:rsidRPr="00223CF9">
        <w:t xml:space="preserve">Topical affirmatives must instrumentally defend the United States </w:t>
      </w:r>
      <w:r>
        <w:t xml:space="preserve">federal government </w:t>
      </w:r>
      <w:r>
        <w:t>increasing its exploration and/or development of the Arctic</w:t>
      </w:r>
      <w:r w:rsidRPr="00223CF9">
        <w:t xml:space="preserve">---they </w:t>
      </w:r>
      <w:r w:rsidRPr="00223CF9">
        <w:rPr>
          <w:u w:val="single"/>
        </w:rPr>
        <w:t>don’t</w:t>
      </w:r>
      <w:r w:rsidRPr="00223CF9">
        <w:t>:</w:t>
      </w:r>
    </w:p>
    <w:p w14:paraId="7727E6C8" w14:textId="77777777" w:rsidR="00D418B7" w:rsidRPr="00223CF9" w:rsidRDefault="00D418B7" w:rsidP="00D418B7"/>
    <w:p w14:paraId="50CD9073" w14:textId="77777777" w:rsidR="00D418B7" w:rsidRPr="00223CF9" w:rsidRDefault="00D418B7" w:rsidP="00D418B7">
      <w:pPr>
        <w:pStyle w:val="Heading4"/>
      </w:pPr>
      <w:r w:rsidRPr="00223CF9">
        <w:t>“Resolved” requires law</w:t>
      </w:r>
    </w:p>
    <w:p w14:paraId="792B671D" w14:textId="77777777" w:rsidR="00D418B7" w:rsidRPr="00223CF9" w:rsidRDefault="00D418B7" w:rsidP="00D418B7">
      <w:r w:rsidRPr="00223CF9">
        <w:rPr>
          <w:rStyle w:val="Style13ptBold"/>
        </w:rPr>
        <w:t>Words &amp; Phrases 64</w:t>
      </w:r>
      <w:r w:rsidRPr="00223CF9">
        <w:t>, (Words and Phrases, 1964, Permanent Edition)</w:t>
      </w:r>
    </w:p>
    <w:p w14:paraId="111FAD7D" w14:textId="77777777" w:rsidR="00D418B7" w:rsidRPr="00223CF9" w:rsidRDefault="00D418B7" w:rsidP="00D418B7">
      <w:pPr>
        <w:rPr>
          <w:sz w:val="16"/>
        </w:rPr>
      </w:pPr>
      <w:r w:rsidRPr="00223CF9">
        <w:rPr>
          <w:rStyle w:val="StyleUnderline"/>
        </w:rPr>
        <w:t>Definition of the word “</w:t>
      </w:r>
      <w:r w:rsidRPr="00FD6B8C">
        <w:rPr>
          <w:rStyle w:val="StyleUnderline"/>
          <w:highlight w:val="cyan"/>
        </w:rPr>
        <w:t>resolve,”</w:t>
      </w:r>
      <w:r w:rsidRPr="00223CF9">
        <w:rPr>
          <w:sz w:val="16"/>
        </w:rPr>
        <w:t xml:space="preserve"> given by Webster </w:t>
      </w:r>
      <w:r w:rsidRPr="00FD6B8C">
        <w:rPr>
          <w:rStyle w:val="StyleUnderline"/>
          <w:highlight w:val="cyan"/>
        </w:rPr>
        <w:t xml:space="preserve">is “to express an opinion or determination by </w:t>
      </w:r>
      <w:r w:rsidRPr="00FD6B8C">
        <w:rPr>
          <w:rStyle w:val="Emphasis"/>
          <w:highlight w:val="cyan"/>
        </w:rPr>
        <w:t>resolution</w:t>
      </w:r>
      <w:r w:rsidRPr="00FD6B8C">
        <w:rPr>
          <w:rStyle w:val="StyleUnderline"/>
          <w:highlight w:val="cyan"/>
        </w:rPr>
        <w:t xml:space="preserve"> or </w:t>
      </w:r>
      <w:r w:rsidRPr="00FD6B8C">
        <w:rPr>
          <w:rStyle w:val="Emphasis"/>
          <w:highlight w:val="cyan"/>
        </w:rPr>
        <w:t>vote</w:t>
      </w:r>
      <w:r w:rsidRPr="00223CF9">
        <w:rPr>
          <w:rStyle w:val="StyleUnderline"/>
        </w:rPr>
        <w:t xml:space="preserve">; as </w:t>
      </w:r>
      <w:r w:rsidRPr="00FD6B8C">
        <w:rPr>
          <w:rStyle w:val="StyleUnderline"/>
          <w:highlight w:val="cyan"/>
        </w:rPr>
        <w:t>‘it was resolved by the legislature;” It is of similar force to</w:t>
      </w:r>
      <w:r w:rsidRPr="00223CF9">
        <w:rPr>
          <w:rStyle w:val="StyleUnderline"/>
        </w:rPr>
        <w:t xml:space="preserve"> the word </w:t>
      </w:r>
      <w:r w:rsidRPr="00FD6B8C">
        <w:rPr>
          <w:rStyle w:val="StyleUnderline"/>
          <w:highlight w:val="cyan"/>
        </w:rPr>
        <w:t>“enact,” which is defined</w:t>
      </w:r>
      <w:r w:rsidRPr="00223CF9">
        <w:rPr>
          <w:sz w:val="16"/>
        </w:rPr>
        <w:t xml:space="preserve"> by Bouvier </w:t>
      </w:r>
      <w:r w:rsidRPr="00FD6B8C">
        <w:rPr>
          <w:rStyle w:val="StyleUnderline"/>
          <w:highlight w:val="cyan"/>
        </w:rPr>
        <w:t>as</w:t>
      </w:r>
      <w:r w:rsidRPr="00223CF9">
        <w:rPr>
          <w:rStyle w:val="StyleUnderline"/>
        </w:rPr>
        <w:t xml:space="preserve"> meaning “</w:t>
      </w:r>
      <w:r w:rsidRPr="00FD6B8C">
        <w:rPr>
          <w:rStyle w:val="Emphasis"/>
          <w:highlight w:val="cyan"/>
        </w:rPr>
        <w:t>to establish by law</w:t>
      </w:r>
      <w:r w:rsidRPr="00223CF9">
        <w:rPr>
          <w:rStyle w:val="StyleUnderline"/>
        </w:rPr>
        <w:t>”</w:t>
      </w:r>
      <w:r w:rsidRPr="00223CF9">
        <w:rPr>
          <w:sz w:val="16"/>
        </w:rPr>
        <w:t xml:space="preserve">.  </w:t>
      </w:r>
    </w:p>
    <w:p w14:paraId="074F41E5" w14:textId="77777777" w:rsidR="00D418B7" w:rsidRPr="00BE491C" w:rsidRDefault="00D418B7" w:rsidP="00D418B7">
      <w:pPr>
        <w:pStyle w:val="Heading4"/>
        <w:rPr>
          <w:rFonts w:cs="Times New Roman"/>
        </w:rPr>
      </w:pPr>
      <w:r w:rsidRPr="00BE491C">
        <w:rPr>
          <w:rFonts w:cs="Times New Roman"/>
        </w:rPr>
        <w:t>Federal government is the legislative, executive and judicial</w:t>
      </w:r>
    </w:p>
    <w:p w14:paraId="069FAB7D" w14:textId="77777777" w:rsidR="00D418B7" w:rsidRPr="00BE491C" w:rsidRDefault="00D418B7" w:rsidP="00D418B7">
      <w:pPr>
        <w:rPr>
          <w:szCs w:val="16"/>
        </w:rPr>
      </w:pPr>
      <w:r w:rsidRPr="00BE491C">
        <w:rPr>
          <w:rStyle w:val="Style13ptBold"/>
        </w:rPr>
        <w:t>US Legal No Date</w:t>
      </w:r>
      <w:r w:rsidRPr="00BE491C">
        <w:t xml:space="preserve"> </w:t>
      </w:r>
      <w:r w:rsidRPr="00BE491C">
        <w:rPr>
          <w:szCs w:val="16"/>
        </w:rPr>
        <w:t>(United States Federal Government Law and Legal Definition https://definitions.uslegal.com/u/united-states-federal-government/)</w:t>
      </w:r>
    </w:p>
    <w:p w14:paraId="36827DDA" w14:textId="77777777" w:rsidR="00D418B7" w:rsidRPr="00BE491C" w:rsidRDefault="00D418B7" w:rsidP="00D418B7">
      <w:pPr>
        <w:rPr>
          <w:sz w:val="14"/>
        </w:rPr>
      </w:pPr>
      <w:r w:rsidRPr="0089230E">
        <w:rPr>
          <w:rStyle w:val="StyleUnderline"/>
          <w:highlight w:val="cyan"/>
        </w:rPr>
        <w:t>The United States Federal Government is established by the US Constitution</w:t>
      </w:r>
      <w:r w:rsidRPr="00BE491C">
        <w:rPr>
          <w:sz w:val="14"/>
        </w:rPr>
        <w:t xml:space="preserve">. The Federal Government shares sovereignty over the United Sates with the individual governments of the States of US. </w:t>
      </w:r>
      <w:r w:rsidRPr="0089230E">
        <w:rPr>
          <w:rStyle w:val="StyleUnderline"/>
          <w:highlight w:val="cyan"/>
        </w:rPr>
        <w:t>The Federal government has three branches</w:t>
      </w:r>
      <w:r w:rsidRPr="00BE491C">
        <w:rPr>
          <w:sz w:val="14"/>
        </w:rPr>
        <w:t xml:space="preserve">: </w:t>
      </w:r>
      <w:proofErr w:type="spellStart"/>
      <w:r w:rsidRPr="00BE491C">
        <w:rPr>
          <w:sz w:val="14"/>
        </w:rPr>
        <w:t>i</w:t>
      </w:r>
      <w:proofErr w:type="spellEnd"/>
      <w:r w:rsidRPr="00BE491C">
        <w:rPr>
          <w:sz w:val="14"/>
        </w:rPr>
        <w:t xml:space="preserve">) the </w:t>
      </w:r>
      <w:r w:rsidRPr="0089230E">
        <w:rPr>
          <w:rStyle w:val="StyleUnderline"/>
          <w:highlight w:val="cyan"/>
        </w:rPr>
        <w:t>legislature</w:t>
      </w:r>
      <w:r w:rsidRPr="00BE491C">
        <w:rPr>
          <w:sz w:val="14"/>
        </w:rPr>
        <w:t xml:space="preserve">, which is the US Congress, ii) </w:t>
      </w:r>
      <w:r w:rsidRPr="0089230E">
        <w:rPr>
          <w:rStyle w:val="StyleUnderline"/>
          <w:highlight w:val="cyan"/>
        </w:rPr>
        <w:t>Executive</w:t>
      </w:r>
      <w:r w:rsidRPr="00BE491C">
        <w:rPr>
          <w:sz w:val="14"/>
        </w:rPr>
        <w:t xml:space="preserve">, comprised of the President and Vice president of the US and iii) </w:t>
      </w:r>
      <w:r w:rsidRPr="0089230E">
        <w:rPr>
          <w:rStyle w:val="StyleUnderline"/>
          <w:highlight w:val="cyan"/>
        </w:rPr>
        <w:t>Judiciary</w:t>
      </w:r>
      <w:r w:rsidRPr="00BE491C">
        <w:rPr>
          <w:sz w:val="14"/>
        </w:rPr>
        <w:t xml:space="preserve">. The US Constitution prescribes a system of separation of powers and ‘checks and </w:t>
      </w:r>
      <w:proofErr w:type="gramStart"/>
      <w:r w:rsidRPr="00BE491C">
        <w:rPr>
          <w:sz w:val="14"/>
        </w:rPr>
        <w:t>balances’</w:t>
      </w:r>
      <w:proofErr w:type="gramEnd"/>
      <w:r w:rsidRPr="00BE491C">
        <w:rPr>
          <w:sz w:val="14"/>
        </w:rPr>
        <w:t xml:space="preserve"> for the smooth functioning of </w:t>
      </w:r>
      <w:proofErr w:type="gramStart"/>
      <w:r w:rsidRPr="00BE491C">
        <w:rPr>
          <w:sz w:val="14"/>
        </w:rPr>
        <w:t>all the</w:t>
      </w:r>
      <w:proofErr w:type="gramEnd"/>
      <w:r w:rsidRPr="00BE491C">
        <w:rPr>
          <w:sz w:val="14"/>
        </w:rPr>
        <w:t xml:space="preserve"> three branches of the Federal Government. The US Constitution limits the powers of the Federal Government to the powers assigned to it; all powers not expressly assigned to the Federal Government are reserved to the States or to the people.</w:t>
      </w:r>
    </w:p>
    <w:p w14:paraId="49F8827C" w14:textId="77777777" w:rsidR="00D418B7" w:rsidRDefault="00D418B7" w:rsidP="00D418B7">
      <w:pPr>
        <w:pStyle w:val="Heading4"/>
      </w:pPr>
    </w:p>
    <w:p w14:paraId="28063529" w14:textId="49B2FA30" w:rsidR="00D418B7" w:rsidRDefault="00D418B7" w:rsidP="00D418B7">
      <w:pPr>
        <w:pStyle w:val="Heading4"/>
      </w:pPr>
      <w:proofErr w:type="gramStart"/>
      <w:r>
        <w:t>Its</w:t>
      </w:r>
      <w:proofErr w:type="gramEnd"/>
      <w:r>
        <w:t xml:space="preserve"> means the exploration or development must be done by the USFG not by the </w:t>
      </w:r>
      <w:proofErr w:type="spellStart"/>
      <w:r>
        <w:t>aff</w:t>
      </w:r>
      <w:proofErr w:type="spellEnd"/>
      <w:r>
        <w:t xml:space="preserve"> team</w:t>
      </w:r>
    </w:p>
    <w:p w14:paraId="2F9CD38E" w14:textId="77777777" w:rsidR="00D418B7" w:rsidRPr="00F616DE" w:rsidRDefault="00D418B7" w:rsidP="00D418B7">
      <w:pPr>
        <w:rPr>
          <w:rFonts w:cstheme="minorHAnsi"/>
          <w:b/>
          <w:bCs/>
          <w:sz w:val="26"/>
        </w:rPr>
      </w:pPr>
      <w:r w:rsidRPr="00F616DE">
        <w:rPr>
          <w:rFonts w:cstheme="minorHAnsi"/>
          <w:b/>
          <w:bCs/>
          <w:sz w:val="26"/>
        </w:rPr>
        <w:t>Supreme Court of Oklahoma 34</w:t>
      </w:r>
    </w:p>
    <w:p w14:paraId="2E6CC13C" w14:textId="77777777" w:rsidR="00D418B7" w:rsidRPr="00F616DE" w:rsidRDefault="00D418B7" w:rsidP="00D418B7">
      <w:pPr>
        <w:rPr>
          <w:rFonts w:cstheme="minorHAnsi"/>
        </w:rPr>
      </w:pPr>
      <w:r w:rsidRPr="00F616DE">
        <w:rPr>
          <w:rFonts w:cstheme="minorHAnsi"/>
        </w:rPr>
        <w:t xml:space="preserve">(Swindall v. State Election Board, 168 Okla. 97, </w:t>
      </w:r>
      <w:proofErr w:type="gramStart"/>
      <w:r w:rsidRPr="00F616DE">
        <w:rPr>
          <w:rFonts w:cstheme="minorHAnsi"/>
        </w:rPr>
        <w:t>Lexis)/</w:t>
      </w:r>
      <w:proofErr w:type="gramEnd"/>
      <w:r w:rsidRPr="00F616DE">
        <w:rPr>
          <w:rFonts w:cstheme="minorHAnsi"/>
        </w:rPr>
        <w:t>/BB</w:t>
      </w:r>
    </w:p>
    <w:p w14:paraId="1D3DDBB0" w14:textId="77777777" w:rsidR="00D418B7" w:rsidRPr="00F616DE" w:rsidRDefault="00D418B7" w:rsidP="00D418B7">
      <w:pPr>
        <w:rPr>
          <w:rFonts w:cstheme="minorHAnsi"/>
        </w:rPr>
      </w:pPr>
      <w:r w:rsidRPr="00F616DE">
        <w:rPr>
          <w:rFonts w:cstheme="minorHAnsi"/>
        </w:rPr>
        <w:t xml:space="preserve">However, I view another phase of the act which is not considered in the majority opinion. It is my opinion that the expression, "its nominees," should have been construed by this court. Had this </w:t>
      </w:r>
      <w:proofErr w:type="gramStart"/>
      <w:r w:rsidRPr="00F616DE">
        <w:rPr>
          <w:rFonts w:cstheme="minorHAnsi"/>
        </w:rPr>
        <w:t>court so</w:t>
      </w:r>
      <w:proofErr w:type="gramEnd"/>
      <w:r w:rsidRPr="00F616DE">
        <w:rPr>
          <w:rFonts w:cstheme="minorHAnsi"/>
        </w:rPr>
        <w:t xml:space="preserve"> construed those words, it would have assisted the State Election Board in the furtherance of its ministerial </w:t>
      </w:r>
      <w:proofErr w:type="gramStart"/>
      <w:r w:rsidRPr="00F616DE">
        <w:rPr>
          <w:rFonts w:cstheme="minorHAnsi"/>
        </w:rPr>
        <w:t>duties, and</w:t>
      </w:r>
      <w:proofErr w:type="gramEnd"/>
      <w:r w:rsidRPr="00F616DE">
        <w:rPr>
          <w:rFonts w:cstheme="minorHAnsi"/>
        </w:rPr>
        <w:t xml:space="preserve"> would have set to rest the immediate question. It is my theory that the correct interpretation to place upon those words, "its nominees," is to the effect that those words do not mean all the nominees of any </w:t>
      </w:r>
      <w:proofErr w:type="gramStart"/>
      <w:r w:rsidRPr="00F616DE">
        <w:rPr>
          <w:rFonts w:cstheme="minorHAnsi"/>
        </w:rPr>
        <w:t>particular party</w:t>
      </w:r>
      <w:proofErr w:type="gramEnd"/>
      <w:r w:rsidRPr="00F616DE">
        <w:rPr>
          <w:rFonts w:cstheme="minorHAnsi"/>
        </w:rPr>
        <w:t xml:space="preserve">. </w:t>
      </w:r>
      <w:r w:rsidRPr="00F616DE">
        <w:rPr>
          <w:rFonts w:cstheme="minorHAnsi"/>
          <w:u w:val="single"/>
        </w:rPr>
        <w:t>The word "its" is the possessive case</w:t>
      </w:r>
      <w:r w:rsidRPr="00F616DE">
        <w:rPr>
          <w:rFonts w:cstheme="minorHAnsi"/>
        </w:rPr>
        <w:t xml:space="preserve">, or the possessive adjective </w:t>
      </w:r>
      <w:r w:rsidRPr="00F616DE">
        <w:rPr>
          <w:rFonts w:cstheme="minorHAnsi"/>
          <w:u w:val="single"/>
        </w:rPr>
        <w:t>of "it", meaning</w:t>
      </w:r>
      <w:r w:rsidRPr="00F616DE">
        <w:rPr>
          <w:rFonts w:cstheme="minorHAnsi"/>
        </w:rPr>
        <w:t xml:space="preserve"> of or </w:t>
      </w:r>
      <w:r w:rsidRPr="00F616DE">
        <w:rPr>
          <w:rFonts w:cstheme="minorHAnsi"/>
          <w:b/>
          <w:iCs/>
          <w:u w:val="single"/>
          <w:bdr w:val="single" w:sz="24" w:space="0" w:color="auto"/>
        </w:rPr>
        <w:t>belonging to it.</w:t>
      </w:r>
      <w:r w:rsidRPr="00F616DE">
        <w:rPr>
          <w:rFonts w:cstheme="minorHAnsi"/>
        </w:rPr>
        <w:t xml:space="preserve"> Webster's International Dictionary. In other words, the expression, "its nominees," as applied to the Republican party, means nominees of it (the Republican party). The words, "nominees" of the "Republican party," do not and necessarily cannot mean all the nominees of the Republican party. Those words, however, do mean more than one nominee. It seems reasonable to conclude, in the absence of an expression like "all of its nominees," or words of similar import, that it was not the intent of the Legislature to make those words, "its nominees," all inclusive. It seems to me that a fair and reasonable interpretation would be that those words support and embrace the thought expressed by the New York statute, to wit, that it is the intention of the candidate to support generally at the next general election the nominees of the party from which he seeks his nomination, or that it is his intention to support a majority of the candidates of that party.</w:t>
      </w:r>
    </w:p>
    <w:p w14:paraId="717E59F0" w14:textId="77777777" w:rsidR="00D418B7" w:rsidRPr="00D418B7" w:rsidRDefault="00D418B7" w:rsidP="00D418B7"/>
    <w:p w14:paraId="2F5BED03" w14:textId="128E64F1" w:rsidR="00D418B7" w:rsidRDefault="00D418B7" w:rsidP="00D418B7">
      <w:pPr>
        <w:pStyle w:val="Heading4"/>
      </w:pPr>
      <w:r>
        <w:t xml:space="preserve">Vote NEG, </w:t>
      </w:r>
      <w:r>
        <w:rPr>
          <w:u w:val="single"/>
        </w:rPr>
        <w:t>t</w:t>
      </w:r>
      <w:r>
        <w:rPr>
          <w:u w:val="single"/>
        </w:rPr>
        <w:t>hree</w:t>
      </w:r>
      <w:r>
        <w:t xml:space="preserve"> impacts:</w:t>
      </w:r>
    </w:p>
    <w:p w14:paraId="74A04A6D" w14:textId="77777777" w:rsidR="00D418B7" w:rsidRPr="007268A0" w:rsidRDefault="00D418B7" w:rsidP="00D418B7"/>
    <w:p w14:paraId="44543C98" w14:textId="77777777" w:rsidR="00D418B7" w:rsidRDefault="00D418B7" w:rsidP="00D418B7">
      <w:pPr>
        <w:pStyle w:val="Heading4"/>
        <w:rPr>
          <w:rFonts w:cstheme="minorHAnsi"/>
        </w:rPr>
      </w:pPr>
      <w:r>
        <w:t>First,</w:t>
      </w:r>
      <w:r w:rsidRPr="00223CF9">
        <w:t xml:space="preserve"> </w:t>
      </w:r>
      <w:r w:rsidRPr="00223CF9">
        <w:rPr>
          <w:u w:val="single"/>
        </w:rPr>
        <w:t>FAIRNESS</w:t>
      </w:r>
      <w:r w:rsidRPr="00223CF9">
        <w:rPr>
          <w:rFonts w:cstheme="minorHAnsi"/>
        </w:rPr>
        <w:t xml:space="preserve">---a </w:t>
      </w:r>
      <w:r w:rsidRPr="00223CF9">
        <w:rPr>
          <w:rFonts w:cstheme="minorHAnsi"/>
          <w:u w:val="single"/>
        </w:rPr>
        <w:t>limitless</w:t>
      </w:r>
      <w:r w:rsidRPr="00223CF9">
        <w:rPr>
          <w:rFonts w:cstheme="minorHAnsi"/>
        </w:rPr>
        <w:t xml:space="preserve"> topic allows teams to race to the </w:t>
      </w:r>
      <w:r w:rsidRPr="00223CF9">
        <w:rPr>
          <w:rFonts w:cstheme="minorHAnsi"/>
          <w:u w:val="single"/>
        </w:rPr>
        <w:t>margins</w:t>
      </w:r>
      <w:r w:rsidRPr="00223CF9">
        <w:rPr>
          <w:rFonts w:cstheme="minorHAnsi"/>
        </w:rPr>
        <w:t xml:space="preserve"> and pick a </w:t>
      </w:r>
      <w:r w:rsidRPr="00223CF9">
        <w:rPr>
          <w:rFonts w:cstheme="minorHAnsi"/>
          <w:u w:val="single"/>
        </w:rPr>
        <w:t xml:space="preserve">true topic </w:t>
      </w:r>
      <w:r w:rsidRPr="00223CF9">
        <w:rPr>
          <w:rFonts w:cstheme="minorHAnsi"/>
        </w:rPr>
        <w:t xml:space="preserve">which obviates our argumentation and ground and </w:t>
      </w:r>
      <w:r w:rsidRPr="00223CF9">
        <w:rPr>
          <w:rFonts w:cstheme="minorHAnsi"/>
          <w:u w:val="single"/>
        </w:rPr>
        <w:t>turns accessibility</w:t>
      </w:r>
      <w:r w:rsidRPr="00223CF9">
        <w:rPr>
          <w:rFonts w:cstheme="minorHAnsi"/>
        </w:rPr>
        <w:t xml:space="preserve">---that </w:t>
      </w:r>
      <w:r w:rsidRPr="00223CF9">
        <w:rPr>
          <w:rFonts w:cstheme="minorHAnsi"/>
          <w:u w:val="single"/>
        </w:rPr>
        <w:t>outweighs</w:t>
      </w:r>
      <w:r w:rsidRPr="00223CF9">
        <w:rPr>
          <w:rFonts w:cstheme="minorHAnsi"/>
        </w:rPr>
        <w:t xml:space="preserve"> because debate is </w:t>
      </w:r>
      <w:r w:rsidRPr="00223CF9">
        <w:rPr>
          <w:rFonts w:cstheme="minorHAnsi"/>
          <w:u w:val="single"/>
        </w:rPr>
        <w:t>innately competitive,</w:t>
      </w:r>
      <w:r w:rsidRPr="00223CF9">
        <w:rPr>
          <w:rFonts w:cstheme="minorHAnsi"/>
        </w:rPr>
        <w:t xml:space="preserve"> and fairness ensures </w:t>
      </w:r>
      <w:r w:rsidRPr="00223CF9">
        <w:rPr>
          <w:rFonts w:cstheme="minorHAnsi"/>
          <w:u w:val="single"/>
        </w:rPr>
        <w:t>equal access</w:t>
      </w:r>
      <w:r w:rsidRPr="00223CF9">
        <w:rPr>
          <w:rFonts w:cstheme="minorHAnsi"/>
        </w:rPr>
        <w:t xml:space="preserve"> for both sides. A </w:t>
      </w:r>
      <w:r w:rsidRPr="00223CF9">
        <w:rPr>
          <w:rFonts w:cstheme="minorHAnsi"/>
          <w:u w:val="single"/>
        </w:rPr>
        <w:t>retreat from controversy</w:t>
      </w:r>
      <w:r w:rsidRPr="00223CF9">
        <w:rPr>
          <w:rFonts w:cstheme="minorHAnsi"/>
        </w:rPr>
        <w:t xml:space="preserve"> and stasis </w:t>
      </w:r>
      <w:r w:rsidRPr="00223CF9">
        <w:rPr>
          <w:rFonts w:cstheme="minorHAnsi"/>
          <w:u w:val="single"/>
        </w:rPr>
        <w:t>zeroes adaptive research</w:t>
      </w:r>
      <w:r w:rsidRPr="00223CF9">
        <w:rPr>
          <w:rFonts w:cstheme="minorHAnsi"/>
        </w:rPr>
        <w:t xml:space="preserve">, in-depth </w:t>
      </w:r>
      <w:r w:rsidRPr="00223CF9">
        <w:rPr>
          <w:rFonts w:cstheme="minorHAnsi"/>
          <w:u w:val="single"/>
        </w:rPr>
        <w:t>innovation</w:t>
      </w:r>
      <w:r w:rsidRPr="00223CF9">
        <w:rPr>
          <w:rFonts w:cstheme="minorHAnsi"/>
        </w:rPr>
        <w:t xml:space="preserve">, and </w:t>
      </w:r>
      <w:r w:rsidRPr="00223CF9">
        <w:rPr>
          <w:rFonts w:cstheme="minorHAnsi"/>
          <w:u w:val="single"/>
        </w:rPr>
        <w:t>preparation</w:t>
      </w:r>
      <w:r w:rsidRPr="00223CF9">
        <w:rPr>
          <w:rFonts w:cstheme="minorHAnsi"/>
        </w:rPr>
        <w:t xml:space="preserve">. Only </w:t>
      </w:r>
      <w:r w:rsidRPr="00223CF9">
        <w:rPr>
          <w:rFonts w:cstheme="minorHAnsi"/>
          <w:u w:val="single"/>
        </w:rPr>
        <w:t>equal access</w:t>
      </w:r>
      <w:r w:rsidRPr="00223CF9">
        <w:rPr>
          <w:rFonts w:cstheme="minorHAnsi"/>
        </w:rPr>
        <w:t xml:space="preserve"> to the ballot </w:t>
      </w:r>
      <w:r w:rsidRPr="00223CF9">
        <w:rPr>
          <w:rFonts w:cstheme="minorHAnsi"/>
          <w:u w:val="single"/>
        </w:rPr>
        <w:t>actualizes</w:t>
      </w:r>
      <w:r w:rsidRPr="00223CF9">
        <w:rPr>
          <w:rFonts w:cstheme="minorHAnsi"/>
        </w:rPr>
        <w:t xml:space="preserve"> debate’s </w:t>
      </w:r>
      <w:r w:rsidRPr="00223CF9">
        <w:rPr>
          <w:rFonts w:cstheme="minorHAnsi"/>
          <w:u w:val="single"/>
        </w:rPr>
        <w:t>pedagogical benefits</w:t>
      </w:r>
      <w:r w:rsidRPr="00223CF9">
        <w:rPr>
          <w:rFonts w:cstheme="minorHAnsi"/>
        </w:rPr>
        <w:t>.</w:t>
      </w:r>
    </w:p>
    <w:p w14:paraId="6EA57CF1" w14:textId="77777777" w:rsidR="00D418B7" w:rsidRDefault="00D418B7" w:rsidP="00D418B7"/>
    <w:p w14:paraId="5DB70EB4" w14:textId="77777777" w:rsidR="00D418B7" w:rsidRDefault="00D418B7" w:rsidP="00D418B7">
      <w:pPr>
        <w:pStyle w:val="Heading4"/>
      </w:pPr>
      <w:r>
        <w:t xml:space="preserve">Second, </w:t>
      </w:r>
      <w:r>
        <w:rPr>
          <w:u w:val="single"/>
        </w:rPr>
        <w:t>CLASH</w:t>
      </w:r>
      <w:r>
        <w:t xml:space="preserve">. Open subjects cause </w:t>
      </w:r>
      <w:r>
        <w:rPr>
          <w:u w:val="single"/>
        </w:rPr>
        <w:t>monopolization</w:t>
      </w:r>
      <w:r>
        <w:t xml:space="preserve"> of the high ground, denying a role for the negative and </w:t>
      </w:r>
      <w:r>
        <w:rPr>
          <w:u w:val="single"/>
        </w:rPr>
        <w:t>preventing</w:t>
      </w:r>
      <w:r>
        <w:t xml:space="preserve"> second level testing. Only a </w:t>
      </w:r>
      <w:r>
        <w:rPr>
          <w:u w:val="single"/>
        </w:rPr>
        <w:t>predictable</w:t>
      </w:r>
      <w:r>
        <w:t xml:space="preserve"> stasis leads to in-depth preparation, iterative improvement of arguments, and </w:t>
      </w:r>
      <w:r>
        <w:rPr>
          <w:u w:val="single"/>
        </w:rPr>
        <w:t>rigorous</w:t>
      </w:r>
      <w:r>
        <w:t xml:space="preserve"> testing that </w:t>
      </w:r>
      <w:r>
        <w:rPr>
          <w:u w:val="single"/>
        </w:rPr>
        <w:t>prevents</w:t>
      </w:r>
      <w:r>
        <w:t xml:space="preserve"> polarization and false positives.</w:t>
      </w:r>
    </w:p>
    <w:p w14:paraId="52BBF19F" w14:textId="77777777" w:rsidR="00D418B7" w:rsidRPr="00A064EF" w:rsidRDefault="00D418B7" w:rsidP="00D418B7">
      <w:pPr>
        <w:rPr>
          <w:sz w:val="16"/>
        </w:rPr>
      </w:pPr>
    </w:p>
    <w:p w14:paraId="1433C47B" w14:textId="556ADEB3" w:rsidR="00D418B7" w:rsidRDefault="00D418B7" w:rsidP="00D418B7">
      <w:pPr>
        <w:pStyle w:val="Heading4"/>
      </w:pPr>
      <w:r>
        <w:t xml:space="preserve">Third, </w:t>
      </w:r>
      <w:proofErr w:type="gramStart"/>
      <w:r>
        <w:t>It</w:t>
      </w:r>
      <w:proofErr w:type="gramEnd"/>
      <w:r>
        <w:t xml:space="preserve"> undermines topic education—Learning Arctic Literacy is of vital importance</w:t>
      </w:r>
    </w:p>
    <w:p w14:paraId="1F477F29" w14:textId="77777777" w:rsidR="00D418B7" w:rsidRDefault="00D418B7" w:rsidP="00D418B7">
      <w:pPr>
        <w:pStyle w:val="Heading4"/>
      </w:pPr>
      <w:r>
        <w:t>Developing Arctic literacy is vital for students in the U.S.</w:t>
      </w:r>
    </w:p>
    <w:p w14:paraId="14E60D95" w14:textId="77777777" w:rsidR="00D418B7" w:rsidRDefault="00D418B7" w:rsidP="00D418B7">
      <w:r w:rsidRPr="00C6156A">
        <w:rPr>
          <w:rStyle w:val="Style13ptBold"/>
        </w:rPr>
        <w:t>Gold et al 21</w:t>
      </w:r>
      <w:r>
        <w:t xml:space="preserve">, Cooperative Institute for Research in Environmental Sciences, University of Colorado, Gold, A. U., Pfirman, S., &amp; Scowcroft, G. A. (2021). The imperative for polar education. Journal of Geoscience Education, 69(2), 97–99. </w:t>
      </w:r>
      <w:hyperlink r:id="rId20" w:history="1">
        <w:r w:rsidRPr="00AD7CEA">
          <w:rPr>
            <w:rStyle w:val="Hyperlink"/>
          </w:rPr>
          <w:t>https://doi.org/10.1080/10899995.2021.1903242</w:t>
        </w:r>
      </w:hyperlink>
      <w:r>
        <w:t>)</w:t>
      </w:r>
    </w:p>
    <w:p w14:paraId="58A3BDC2" w14:textId="77777777" w:rsidR="00D418B7" w:rsidRDefault="00D418B7" w:rsidP="00D418B7">
      <w:r>
        <w:t xml:space="preserve">Even though polar regions are far away from most of the world’s population, they profoundly impact lower-latitude weather patterns, raise sea level, and figure prominently in the world's economy and security (National Science Foundation (NSF), Citation2020). The changing polar environments have created important scientific and societal concerns, including disruptions to Northern Hemisphere weather, shifting fisheries, and rising sea levels. Given these far-reaching impacts, </w:t>
      </w:r>
      <w:r w:rsidRPr="00C6156A">
        <w:rPr>
          <w:rStyle w:val="StyleUnderline"/>
          <w:highlight w:val="yellow"/>
        </w:rPr>
        <w:t>understanding polar regions</w:t>
      </w:r>
      <w:r>
        <w:t xml:space="preserve">, polar processes and the connections between climate change at the poles and global climate </w:t>
      </w:r>
      <w:r w:rsidRPr="00C6156A">
        <w:rPr>
          <w:rStyle w:val="StyleUnderline"/>
          <w:highlight w:val="yellow"/>
        </w:rPr>
        <w:t>is important for people across the world. “What happens in polar regions affects all of us”</w:t>
      </w:r>
      <w:r>
        <w:t xml:space="preserve"> has been the theme of the 2020 International Polar Week. </w:t>
      </w:r>
      <w:r w:rsidRPr="00C6156A">
        <w:rPr>
          <w:rStyle w:val="StyleUnderline"/>
          <w:highlight w:val="yellow"/>
        </w:rPr>
        <w:t>There is a critical imperative for polar education to reach</w:t>
      </w:r>
      <w:r>
        <w:t xml:space="preserve"> education professionals, </w:t>
      </w:r>
      <w:r w:rsidRPr="00C6156A">
        <w:rPr>
          <w:rStyle w:val="StyleUnderline"/>
          <w:highlight w:val="yellow"/>
        </w:rPr>
        <w:t xml:space="preserve">students of all ages, </w:t>
      </w:r>
      <w:r w:rsidRPr="00697AC2">
        <w:rPr>
          <w:rStyle w:val="StyleUnderline"/>
        </w:rPr>
        <w:t>and the public</w:t>
      </w:r>
      <w:r w:rsidRPr="00697AC2">
        <w:t>.</w:t>
      </w:r>
      <w:r>
        <w:t xml:space="preserve"> The remote polar regions and extreme conditions under which </w:t>
      </w:r>
      <w:r w:rsidRPr="00C6156A">
        <w:rPr>
          <w:rStyle w:val="StyleUnderline"/>
          <w:highlight w:val="yellow"/>
        </w:rPr>
        <w:t>research</w:t>
      </w:r>
      <w:r>
        <w:t xml:space="preserve"> is conducted </w:t>
      </w:r>
      <w:r w:rsidRPr="00C6156A">
        <w:rPr>
          <w:rStyle w:val="StyleUnderline"/>
          <w:highlight w:val="yellow"/>
        </w:rPr>
        <w:t>in the Arctic provide unique opportunities for capturing the imagination of learners and the public on topics</w:t>
      </w:r>
      <w:r>
        <w:t xml:space="preserve"> ranging from science, history, culture, economics and geography to the arts. At the same time, lack of accessibility makes it difficult to provide authentic field and at-sea research experiences for those living outside the polar regions, allowing only </w:t>
      </w:r>
      <w:proofErr w:type="gramStart"/>
      <w:r>
        <w:t>few</w:t>
      </w:r>
      <w:proofErr w:type="gramEnd"/>
      <w:r>
        <w:t xml:space="preserve"> scientists and many fewer teachers and students from lower latitudes to participate. Initiatives that connect the Arctic and Antarctic researchers to learners worldwide, using modern telecommunication tools, and vetted polar education materials are two key ingredients for increasing </w:t>
      </w:r>
      <w:proofErr w:type="gramStart"/>
      <w:r>
        <w:t>general public</w:t>
      </w:r>
      <w:proofErr w:type="gramEnd"/>
      <w:r>
        <w:t xml:space="preserve"> polar literacy. For over a century, the U.S. and countries across the world have invested significant resources in polar research, illustrated by large international research campaigns during the four International Polar Years (IPY) between 1882 and 2008. The U.S. intensified this investment in polar research, when in 2017 Navigating the New Arctic was announced as one of the agencies’ ten big ideas aiming to improve observations across the Arctic, the understanding of the Arctic system, and global impacts. The Multidisciplinary drifting Observatory for the Study of Arctic Climate (</w:t>
      </w:r>
      <w:proofErr w:type="spellStart"/>
      <w:r>
        <w:t>MOSAiC</w:t>
      </w:r>
      <w:proofErr w:type="spellEnd"/>
      <w:r>
        <w:t xml:space="preserve">) expedition is one example of this renewed national investment in polar research, which had a major public engagement component. This year-long expedition (2019-2020) allowed over 500 researchers from over 20 nations to collect observations and communicate findings on an on-going basis, as their research vessel, frozen in sea ice, drifted across the Arctic Ocean. While many of the large research programs have included significant investment in public outreach and education, such as the 4th IPY (2007–2008), Study of Environmental Arctic Change (SEARCH), and </w:t>
      </w:r>
      <w:proofErr w:type="spellStart"/>
      <w:r>
        <w:t>MOSAiC</w:t>
      </w:r>
      <w:proofErr w:type="spellEnd"/>
      <w:r>
        <w:t xml:space="preserve">, a large proportion of respondents on national surveys do not consider themselves informed about polar regions, and </w:t>
      </w:r>
      <w:r w:rsidRPr="00C6156A">
        <w:rPr>
          <w:rStyle w:val="StyleUnderline"/>
          <w:highlight w:val="yellow"/>
        </w:rPr>
        <w:t>knowledge about polar regions</w:t>
      </w:r>
      <w:r>
        <w:t xml:space="preserve"> has been and </w:t>
      </w:r>
      <w:r w:rsidRPr="00C6156A">
        <w:rPr>
          <w:rStyle w:val="StyleUnderline"/>
          <w:highlight w:val="yellow"/>
        </w:rPr>
        <w:t>continues to be limited among the U.S. population</w:t>
      </w:r>
      <w:r>
        <w:t xml:space="preserve"> (Hamilton, Citation2016; Hamilton, Cutter, and Schaefer, Citation2012). For example, the nationally representative 2016 Polar, Environment, and Science (POLES) survey showed that less than half of the U.S. public understand the location of the north and the south poles (Hamilton, Citation2016; Hamilton et al., Citation2019). Similarly, nationally representative surveys show that more than half of Americans achieve the equivalent of a failing grade on a climate knowledge survey (Ballew et al., Citation2019; Leiserowitz et al., Citation2010). However, at the same time, six out of ten Americans indicate that climate change affects their local community “a great deal” or “to some extent” (Funk &amp; Kennedy, Citation2019). So, while people are aware of local impacts of a changing climate, their understanding of the climate system and related connections to polar regions is limited. </w:t>
      </w:r>
      <w:r w:rsidRPr="00C6156A">
        <w:rPr>
          <w:rStyle w:val="StyleUnderline"/>
          <w:highlight w:val="yellow"/>
        </w:rPr>
        <w:t>The lack of broad polar literacy</w:t>
      </w:r>
      <w:r>
        <w:t xml:space="preserve"> among the public </w:t>
      </w:r>
      <w:r w:rsidRPr="00C6156A">
        <w:rPr>
          <w:rStyle w:val="StyleUnderline"/>
          <w:highlight w:val="yellow"/>
        </w:rPr>
        <w:t>combined with the importance of the polar regions</w:t>
      </w:r>
      <w:r>
        <w:t xml:space="preserve"> on the global climate and socio-economic systems </w:t>
      </w:r>
      <w:r w:rsidRPr="00C6156A">
        <w:rPr>
          <w:rStyle w:val="StyleUnderline"/>
          <w:highlight w:val="yellow"/>
        </w:rPr>
        <w:t>highlight the need for engaging</w:t>
      </w:r>
      <w:r>
        <w:t xml:space="preserve"> and effective </w:t>
      </w:r>
      <w:r w:rsidRPr="00C6156A">
        <w:rPr>
          <w:rStyle w:val="StyleUnderline"/>
          <w:highlight w:val="yellow"/>
        </w:rPr>
        <w:t>educational</w:t>
      </w:r>
      <w:r w:rsidRPr="00C6156A">
        <w:rPr>
          <w:rStyle w:val="StyleUnderline"/>
        </w:rPr>
        <w:t xml:space="preserve"> </w:t>
      </w:r>
      <w:r>
        <w:t xml:space="preserve">materials and </w:t>
      </w:r>
      <w:r w:rsidRPr="00C6156A">
        <w:rPr>
          <w:rStyle w:val="StyleUnderline"/>
          <w:highlight w:val="yellow"/>
        </w:rPr>
        <w:t>experiences that bring polar research and findings to learners in the lower latitudes. Polar</w:t>
      </w:r>
      <w:r>
        <w:t xml:space="preserve"> regions and </w:t>
      </w:r>
      <w:r w:rsidRPr="00C6156A">
        <w:rPr>
          <w:rStyle w:val="StyleUnderline"/>
          <w:highlight w:val="yellow"/>
        </w:rPr>
        <w:t>topics are largely absent</w:t>
      </w:r>
      <w:r>
        <w:t xml:space="preserve"> from educational standards and few teachers undergo training around polar topics as part of their education. Many opportunities exist through formal learning in K-16 settings and improved preparation of teachers, as well as through informal learning environments, such as museums, parks, planetariums, and nature centers in which both climate literacy and the understanding of connections between polar regions and global climate change can be highlighted. A Polar Literacy initiative, led by Rutgers University, has made progress in identifying seven Polar Literacy Principles and corresponding topics to support the work of educators and scientists to increase the public’s understanding of the importance of polar regions (McDonnell et al., Citation2020).</w:t>
      </w:r>
    </w:p>
    <w:p w14:paraId="1CB390E6" w14:textId="77777777" w:rsidR="00D418B7" w:rsidRDefault="00D418B7" w:rsidP="00D418B7"/>
    <w:p w14:paraId="2FCA7DBB" w14:textId="77777777" w:rsidR="00D418B7" w:rsidRDefault="00D418B7" w:rsidP="00D418B7"/>
    <w:p w14:paraId="75893056" w14:textId="77777777" w:rsidR="00D418B7" w:rsidRPr="00D418B7" w:rsidRDefault="00D418B7" w:rsidP="00D418B7"/>
    <w:sectPr w:rsidR="00D418B7" w:rsidRPr="00D418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7F83090"/>
    <w:multiLevelType w:val="hybridMultilevel"/>
    <w:tmpl w:val="574A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8745783">
    <w:abstractNumId w:val="9"/>
  </w:num>
  <w:num w:numId="2" w16cid:durableId="2085761358">
    <w:abstractNumId w:val="7"/>
  </w:num>
  <w:num w:numId="3" w16cid:durableId="233395967">
    <w:abstractNumId w:val="6"/>
  </w:num>
  <w:num w:numId="4" w16cid:durableId="287517198">
    <w:abstractNumId w:val="5"/>
  </w:num>
  <w:num w:numId="5" w16cid:durableId="516239211">
    <w:abstractNumId w:val="4"/>
  </w:num>
  <w:num w:numId="6" w16cid:durableId="476185086">
    <w:abstractNumId w:val="8"/>
  </w:num>
  <w:num w:numId="7" w16cid:durableId="1902404639">
    <w:abstractNumId w:val="3"/>
  </w:num>
  <w:num w:numId="8" w16cid:durableId="358513744">
    <w:abstractNumId w:val="2"/>
  </w:num>
  <w:num w:numId="9" w16cid:durableId="1183133236">
    <w:abstractNumId w:val="1"/>
  </w:num>
  <w:num w:numId="10" w16cid:durableId="149715679">
    <w:abstractNumId w:val="0"/>
  </w:num>
  <w:num w:numId="11" w16cid:durableId="8439806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BF4BB7"/>
    <w:rsid w:val="000139A3"/>
    <w:rsid w:val="00084CF7"/>
    <w:rsid w:val="00100833"/>
    <w:rsid w:val="00104529"/>
    <w:rsid w:val="00175307"/>
    <w:rsid w:val="00177B7D"/>
    <w:rsid w:val="0018322D"/>
    <w:rsid w:val="001B5776"/>
    <w:rsid w:val="00251FC7"/>
    <w:rsid w:val="00277933"/>
    <w:rsid w:val="002855A7"/>
    <w:rsid w:val="00302549"/>
    <w:rsid w:val="00315690"/>
    <w:rsid w:val="00325646"/>
    <w:rsid w:val="003902BA"/>
    <w:rsid w:val="003A09E2"/>
    <w:rsid w:val="003B5761"/>
    <w:rsid w:val="0040339B"/>
    <w:rsid w:val="00407037"/>
    <w:rsid w:val="004605D6"/>
    <w:rsid w:val="004C60E8"/>
    <w:rsid w:val="004E3579"/>
    <w:rsid w:val="004F39E0"/>
    <w:rsid w:val="00537BD5"/>
    <w:rsid w:val="005C14C7"/>
    <w:rsid w:val="00600AF3"/>
    <w:rsid w:val="006065BD"/>
    <w:rsid w:val="00665003"/>
    <w:rsid w:val="007F5B66"/>
    <w:rsid w:val="00823A1C"/>
    <w:rsid w:val="00845B9D"/>
    <w:rsid w:val="008535FD"/>
    <w:rsid w:val="00860984"/>
    <w:rsid w:val="008B3ECB"/>
    <w:rsid w:val="008C1B2E"/>
    <w:rsid w:val="0091627E"/>
    <w:rsid w:val="009E1922"/>
    <w:rsid w:val="00A20AB5"/>
    <w:rsid w:val="00A93661"/>
    <w:rsid w:val="00A95652"/>
    <w:rsid w:val="00B33C6D"/>
    <w:rsid w:val="00B4508F"/>
    <w:rsid w:val="00B8057C"/>
    <w:rsid w:val="00BF4BB7"/>
    <w:rsid w:val="00BF593B"/>
    <w:rsid w:val="00BF5A44"/>
    <w:rsid w:val="00C276C2"/>
    <w:rsid w:val="00C83417"/>
    <w:rsid w:val="00CD736E"/>
    <w:rsid w:val="00CE161E"/>
    <w:rsid w:val="00CF59A8"/>
    <w:rsid w:val="00D325A9"/>
    <w:rsid w:val="00D36A8A"/>
    <w:rsid w:val="00D418B7"/>
    <w:rsid w:val="00D71170"/>
    <w:rsid w:val="00DA6538"/>
    <w:rsid w:val="00E15A37"/>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3881"/>
  <w15:chartTrackingRefBased/>
  <w15:docId w15:val="{BF0347E0-2A2E-4694-B5D2-84BBF1635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F4BB7"/>
  </w:style>
  <w:style w:type="paragraph" w:styleId="Heading1">
    <w:name w:val="heading 1"/>
    <w:aliases w:val="Pocket"/>
    <w:basedOn w:val="Normal"/>
    <w:next w:val="Normal"/>
    <w:link w:val="Heading1Char"/>
    <w:autoRedefine/>
    <w:qFormat/>
    <w:rsid w:val="00BF4B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F4B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no"/>
    <w:basedOn w:val="Normal"/>
    <w:next w:val="Normal"/>
    <w:link w:val="Heading3Char"/>
    <w:autoRedefine/>
    <w:uiPriority w:val="2"/>
    <w:unhideWhenUsed/>
    <w:qFormat/>
    <w:rsid w:val="00BF4B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autoRedefine/>
    <w:uiPriority w:val="3"/>
    <w:unhideWhenUsed/>
    <w:qFormat/>
    <w:rsid w:val="00BF4BB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F4B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4BB7"/>
  </w:style>
  <w:style w:type="character" w:customStyle="1" w:styleId="Heading1Char">
    <w:name w:val="Heading 1 Char"/>
    <w:aliases w:val="Pocket Char"/>
    <w:basedOn w:val="DefaultParagraphFont"/>
    <w:link w:val="Heading1"/>
    <w:rsid w:val="00BF4BB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F4BB7"/>
    <w:rPr>
      <w:rFonts w:eastAsiaTheme="majorEastAsia" w:cstheme="majorBidi"/>
      <w:b/>
      <w:sz w:val="44"/>
      <w:szCs w:val="26"/>
      <w:u w:val="doubl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BF4BB7"/>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a Char"/>
    <w:basedOn w:val="DefaultParagraphFont"/>
    <w:link w:val="Heading4"/>
    <w:rsid w:val="00BF4BB7"/>
    <w:rPr>
      <w:rFonts w:eastAsiaTheme="majorEastAsia" w:cstheme="majorBidi"/>
      <w:b/>
      <w:iCs/>
      <w:sz w:val="26"/>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s"/>
    <w:basedOn w:val="DefaultParagraphFont"/>
    <w:link w:val="textbold"/>
    <w:uiPriority w:val="7"/>
    <w:qFormat/>
    <w:rsid w:val="00BF4BB7"/>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F4BB7"/>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S"/>
    <w:basedOn w:val="DefaultParagraphFont"/>
    <w:uiPriority w:val="6"/>
    <w:qFormat/>
    <w:rsid w:val="00BF4BB7"/>
    <w:rPr>
      <w:u w:val="single"/>
    </w:rPr>
  </w:style>
  <w:style w:type="character" w:styleId="Hyperlink">
    <w:name w:val="Hyperlink"/>
    <w:aliases w:val="No Spacing Char,Card Format Char,ClearFormatting Char,Clear Char,DDI Tag Char,Tag Title Char,No Spacing51 Char"/>
    <w:basedOn w:val="DefaultParagraphFont"/>
    <w:link w:val="NoSpacing"/>
    <w:uiPriority w:val="99"/>
    <w:unhideWhenUsed/>
    <w:rsid w:val="00BF4BB7"/>
    <w:rPr>
      <w:color w:val="auto"/>
      <w:u w:val="none"/>
    </w:rPr>
  </w:style>
  <w:style w:type="character" w:styleId="FollowedHyperlink">
    <w:name w:val="FollowedHyperlink"/>
    <w:basedOn w:val="DefaultParagraphFont"/>
    <w:uiPriority w:val="99"/>
    <w:semiHidden/>
    <w:unhideWhenUsed/>
    <w:rsid w:val="00BF4BB7"/>
    <w:rPr>
      <w:color w:val="auto"/>
      <w:u w:val="none"/>
    </w:rPr>
  </w:style>
  <w:style w:type="paragraph" w:customStyle="1" w:styleId="CardIndented">
    <w:name w:val="Card (Indented)"/>
    <w:basedOn w:val="Normal"/>
    <w:link w:val="CardIndentedChar"/>
    <w:qFormat/>
    <w:rsid w:val="00A20AB5"/>
    <w:pPr>
      <w:ind w:left="288"/>
    </w:pPr>
  </w:style>
  <w:style w:type="character" w:customStyle="1" w:styleId="CardIndentedChar">
    <w:name w:val="Card (Indented) Char"/>
    <w:basedOn w:val="DefaultParagraphFont"/>
    <w:link w:val="CardIndented"/>
    <w:rsid w:val="00A20AB5"/>
  </w:style>
  <w:style w:type="paragraph" w:styleId="NoSpacing">
    <w:name w:val="No Spacing"/>
    <w:aliases w:val="Card Format,ClearFormatting,Clear,DDI Tag,Tag Title,No Spacing51"/>
    <w:basedOn w:val="Heading1"/>
    <w:link w:val="Hyperlink"/>
    <w:autoRedefine/>
    <w:uiPriority w:val="99"/>
    <w:qFormat/>
    <w:rsid w:val="00A20AB5"/>
    <w:pPr>
      <w:keepNext w:val="0"/>
      <w:keepLines w:val="0"/>
      <w:spacing w:before="0" w:line="254" w:lineRule="auto"/>
      <w:outlineLvl w:val="9"/>
    </w:pPr>
    <w:rPr>
      <w:rFonts w:eastAsiaTheme="minorHAnsi" w:cstheme="minorBidi"/>
      <w:b w:val="0"/>
      <w:sz w:val="22"/>
      <w:szCs w:val="22"/>
    </w:rPr>
  </w:style>
  <w:style w:type="paragraph" w:customStyle="1" w:styleId="textbold">
    <w:name w:val="text bold"/>
    <w:basedOn w:val="Normal"/>
    <w:link w:val="Emphasis"/>
    <w:uiPriority w:val="7"/>
    <w:qFormat/>
    <w:rsid w:val="005C14C7"/>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autoRedefine/>
    <w:uiPriority w:val="7"/>
    <w:qFormat/>
    <w:rsid w:val="00D418B7"/>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fensenews.com/pentagon/2025/06/24/after-years-long-delay-missile-tracking-radar-test-declared-a-success/" TargetMode="External"/><Relationship Id="rId13" Type="http://schemas.openxmlformats.org/officeDocument/2006/relationships/hyperlink" Target="https://www.mitchellaerospacepower.org/app/uploads/2023/06/41-Bolstering-Arctic-Domain-Awareness-FINAL.pdf" TargetMode="External"/><Relationship Id="rId18" Type="http://schemas.openxmlformats.org/officeDocument/2006/relationships/hyperlink" Target="https://www.mitchellaerospacepower.org/app/uploads/2023/06/41-Bolstering-Arctic-Domain-Awareness-FINAL.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arcticandnorth.ru/upload/uf/d81/AaN_31.pdf" TargetMode="External"/><Relationship Id="rId12" Type="http://schemas.openxmlformats.org/officeDocument/2006/relationships/hyperlink" Target="https://quillbot.com/blog/sentence-and-word-structure/prepositions-of-place/" TargetMode="External"/><Relationship Id="rId17" Type="http://schemas.openxmlformats.org/officeDocument/2006/relationships/hyperlink" Target="https://www.mitchellaerospacepower.org/app/uploads/2023/06/41-Bolstering-Arctic-Domain-Awareness-FINAL.pdf" TargetMode="External"/><Relationship Id="rId2" Type="http://schemas.openxmlformats.org/officeDocument/2006/relationships/styles" Target="styles.xml"/><Relationship Id="rId16" Type="http://schemas.openxmlformats.org/officeDocument/2006/relationships/hyperlink" Target="https://www.mitchellaerospacepower.org/app/uploads/2023/06/41-Bolstering-Arctic-Domain-Awareness-FINAL.pdf" TargetMode="External"/><Relationship Id="rId20" Type="http://schemas.openxmlformats.org/officeDocument/2006/relationships/hyperlink" Target="https://doi.org/10.1080/10899995.2021.1903242" TargetMode="External"/><Relationship Id="rId1" Type="http://schemas.openxmlformats.org/officeDocument/2006/relationships/numbering" Target="numbering.xml"/><Relationship Id="rId6" Type="http://schemas.openxmlformats.org/officeDocument/2006/relationships/hyperlink" Target="https://www.army-technology.com/news/us-lrdr-missile-defence/?cf-view" TargetMode="External"/><Relationship Id="rId11" Type="http://schemas.openxmlformats.org/officeDocument/2006/relationships/hyperlink" Target="https://www.mitchellaerospacepower.org/app/uploads/2023/06/41-Bolstering-Arctic-Domain-Awareness-FINAL.pdf" TargetMode="External"/><Relationship Id="rId5" Type="http://schemas.openxmlformats.org/officeDocument/2006/relationships/hyperlink" Target="http://www.merriam-webster.com/dictionary/" TargetMode="External"/><Relationship Id="rId15" Type="http://schemas.openxmlformats.org/officeDocument/2006/relationships/hyperlink" Target="https://www.mitchellaerospacepower.org/app/uploads/2023/06/41-Bolstering-Arctic-Domain-Awareness-FINAL.pdf" TargetMode="External"/><Relationship Id="rId10" Type="http://schemas.openxmlformats.org/officeDocument/2006/relationships/hyperlink" Target="https://www.mitchellaerospacepower.org/app/uploads/2023/06/41-Bolstering-Arctic-Domain-Awareness-FINAL.pdf" TargetMode="External"/><Relationship Id="rId19" Type="http://schemas.openxmlformats.org/officeDocument/2006/relationships/hyperlink" Target="https://www.govinfo.gov/content/pkg/USCODE-2017-title43/html/USCODE-2017-title43-chap29-subchapIII-sec1331.htm" TargetMode="External"/><Relationship Id="rId4" Type="http://schemas.openxmlformats.org/officeDocument/2006/relationships/webSettings" Target="webSettings.xml"/><Relationship Id="rId9" Type="http://schemas.openxmlformats.org/officeDocument/2006/relationships/hyperlink" Target="https://www.reuters.com/business/aerospace-defense/us-tests-radar-that-could-link-into-golden-dome-detect-china-russia-threats-2025-06-24/" TargetMode="External"/><Relationship Id="rId14" Type="http://schemas.openxmlformats.org/officeDocument/2006/relationships/hyperlink" Target="https://www.mitchellaerospacepower.org/app/uploads/2023/06/41-Bolstering-Arctic-Domain-Awareness-FINAL.pdf"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14326</Words>
  <Characters>81661</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Harris</dc:creator>
  <cp:keywords>5.0</cp:keywords>
  <dc:description/>
  <cp:lastModifiedBy>Harris, Scott L.</cp:lastModifiedBy>
  <cp:revision>3</cp:revision>
  <dcterms:created xsi:type="dcterms:W3CDTF">2025-06-30T08:39:00Z</dcterms:created>
  <dcterms:modified xsi:type="dcterms:W3CDTF">2025-06-30T08:44:00Z</dcterms:modified>
</cp:coreProperties>
</file>