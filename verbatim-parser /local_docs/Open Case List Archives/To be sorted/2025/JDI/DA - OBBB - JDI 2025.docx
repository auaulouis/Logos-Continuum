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4C6EA" w14:textId="47A27DC9" w:rsidR="00411C22" w:rsidRPr="00F17F05" w:rsidRDefault="00411C22" w:rsidP="00411C22">
      <w:pPr>
        <w:pStyle w:val="Heading1"/>
        <w:rPr>
          <w:rFonts w:cs="Times New Roman"/>
        </w:rPr>
      </w:pPr>
      <w:r w:rsidRPr="00F17F05">
        <w:rPr>
          <w:rFonts w:cs="Times New Roman"/>
        </w:rPr>
        <w:t>POLITICS – BIG BILL – STARTER</w:t>
      </w:r>
    </w:p>
    <w:p w14:paraId="521DEA9A" w14:textId="0ED61C21" w:rsidR="00411C22" w:rsidRPr="00F17F05" w:rsidRDefault="00411C22" w:rsidP="00411C22">
      <w:pPr>
        <w:pStyle w:val="Heading2"/>
        <w:rPr>
          <w:rFonts w:cs="Times New Roman"/>
        </w:rPr>
      </w:pPr>
      <w:r w:rsidRPr="00F17F05">
        <w:rPr>
          <w:rFonts w:cs="Times New Roman"/>
        </w:rPr>
        <w:lastRenderedPageBreak/>
        <w:t>1NC’S</w:t>
      </w:r>
    </w:p>
    <w:p w14:paraId="36191302" w14:textId="0AEDC03E" w:rsidR="00176F12" w:rsidRPr="00F17F05" w:rsidRDefault="00176F12" w:rsidP="00A94DD3">
      <w:pPr>
        <w:pStyle w:val="Heading3"/>
        <w:rPr>
          <w:rFonts w:cs="Times New Roman"/>
        </w:rPr>
      </w:pPr>
      <w:r w:rsidRPr="00F17F05">
        <w:rPr>
          <w:rFonts w:cs="Times New Roman"/>
        </w:rPr>
        <w:t>1N</w:t>
      </w:r>
      <w:r w:rsidR="00C47E86" w:rsidRPr="00F17F05">
        <w:rPr>
          <w:rFonts w:cs="Times New Roman"/>
        </w:rPr>
        <w:t>C---Economy</w:t>
      </w:r>
    </w:p>
    <w:p w14:paraId="198E0AB9" w14:textId="77777777" w:rsidR="00B13CB5" w:rsidRPr="00F17F05" w:rsidRDefault="00B13CB5" w:rsidP="00B13CB5">
      <w:pPr>
        <w:pStyle w:val="Heading4"/>
        <w:rPr>
          <w:rFonts w:cs="Times New Roman"/>
        </w:rPr>
      </w:pPr>
      <w:r w:rsidRPr="00F17F05">
        <w:rPr>
          <w:rFonts w:cs="Times New Roman"/>
        </w:rPr>
        <w:t xml:space="preserve">Big bill </w:t>
      </w:r>
      <w:r w:rsidRPr="00F17F05">
        <w:rPr>
          <w:rFonts w:cs="Times New Roman"/>
          <w:u w:val="single"/>
        </w:rPr>
        <w:t>will pass</w:t>
      </w:r>
      <w:r w:rsidRPr="00F17F05">
        <w:rPr>
          <w:rFonts w:cs="Times New Roman"/>
        </w:rPr>
        <w:t xml:space="preserve"> now. GOP opposition is </w:t>
      </w:r>
      <w:r w:rsidRPr="00F17F05">
        <w:rPr>
          <w:rFonts w:cs="Times New Roman"/>
          <w:u w:val="single"/>
        </w:rPr>
        <w:t>softening</w:t>
      </w:r>
      <w:r w:rsidRPr="00F17F05">
        <w:rPr>
          <w:rFonts w:cs="Times New Roman"/>
        </w:rPr>
        <w:t>.</w:t>
      </w:r>
    </w:p>
    <w:p w14:paraId="793E0DB5" w14:textId="77777777" w:rsidR="00B13CB5" w:rsidRPr="00F17F05" w:rsidRDefault="00B13CB5" w:rsidP="00B13CB5">
      <w:r w:rsidRPr="00F17F05">
        <w:rPr>
          <w:rStyle w:val="Style13ptBold"/>
        </w:rPr>
        <w:t>Carney 6-13</w:t>
      </w:r>
      <w:r w:rsidRPr="00F17F05">
        <w:t>-2025, Congressional Reporter @ Politico (Jordain, “</w:t>
      </w:r>
      <w:r w:rsidRPr="00F17F05">
        <w:rPr>
          <w:rStyle w:val="StyleUnderline"/>
        </w:rPr>
        <w:t xml:space="preserve">The </w:t>
      </w:r>
      <w:r w:rsidRPr="00F17F05">
        <w:rPr>
          <w:rStyle w:val="StyleUnderline"/>
          <w:highlight w:val="cyan"/>
        </w:rPr>
        <w:t>Senate GOP’s</w:t>
      </w:r>
      <w:r w:rsidRPr="00F17F05">
        <w:rPr>
          <w:rStyle w:val="StyleUnderline"/>
        </w:rPr>
        <w:t xml:space="preserve"> </w:t>
      </w:r>
      <w:r w:rsidRPr="00F17F05">
        <w:rPr>
          <w:rStyle w:val="StyleUnderline"/>
          <w:highlight w:val="cyan"/>
        </w:rPr>
        <w:t>hard-liners</w:t>
      </w:r>
      <w:r w:rsidRPr="00F17F05">
        <w:rPr>
          <w:rStyle w:val="StyleUnderline"/>
        </w:rPr>
        <w:t xml:space="preserve"> </w:t>
      </w:r>
      <w:r w:rsidRPr="00F17F05">
        <w:rPr>
          <w:rStyle w:val="StyleUnderline"/>
          <w:highlight w:val="cyan"/>
        </w:rPr>
        <w:t>are</w:t>
      </w:r>
      <w:r w:rsidRPr="00F17F05">
        <w:rPr>
          <w:rStyle w:val="StyleUnderline"/>
        </w:rPr>
        <w:t xml:space="preserve"> suddenly </w:t>
      </w:r>
      <w:r w:rsidRPr="00F17F05">
        <w:rPr>
          <w:rStyle w:val="StyleUnderline"/>
          <w:highlight w:val="cyan"/>
        </w:rPr>
        <w:t>sounding softer on the megabill</w:t>
      </w:r>
      <w:r w:rsidRPr="00F17F05">
        <w:rPr>
          <w:rStyle w:val="StyleUnderline"/>
        </w:rPr>
        <w:t xml:space="preserve">, </w:t>
      </w:r>
      <w:r w:rsidRPr="00F17F05">
        <w:t>“</w:t>
      </w:r>
      <w:r w:rsidRPr="00F17F05">
        <w:rPr>
          <w:rStyle w:val="Emphasis"/>
          <w:highlight w:val="cyan"/>
        </w:rPr>
        <w:t>Everybody is trying to help</w:t>
      </w:r>
      <w:r w:rsidRPr="00F17F05">
        <w:t xml:space="preserve">,” </w:t>
      </w:r>
      <w:r w:rsidRPr="00F17F05">
        <w:rPr>
          <w:rStyle w:val="StyleUnderline"/>
        </w:rPr>
        <w:t>said</w:t>
      </w:r>
      <w:r w:rsidRPr="00F17F05">
        <w:t xml:space="preserve"> Sen. Ron </w:t>
      </w:r>
      <w:r w:rsidRPr="00F17F05">
        <w:rPr>
          <w:rStyle w:val="StyleUnderline"/>
        </w:rPr>
        <w:t>Johnson</w:t>
      </w:r>
      <w:r w:rsidRPr="00F17F05">
        <w:t xml:space="preserve">, </w:t>
      </w:r>
      <w:r w:rsidRPr="00F17F05">
        <w:rPr>
          <w:rStyle w:val="StyleUnderline"/>
        </w:rPr>
        <w:t>who savaged the legislation just weeks ago</w:t>
      </w:r>
      <w:r w:rsidRPr="00F17F05">
        <w:t xml:space="preserve">.,” </w:t>
      </w:r>
      <w:r w:rsidRPr="00F17F05">
        <w:rPr>
          <w:i/>
          <w:iCs/>
        </w:rPr>
        <w:t>Politico</w:t>
      </w:r>
      <w:r w:rsidRPr="00F17F05">
        <w:t>, https://www.politico.com/news/2025/06/13/gop-megabill-senate-hardliners-soften-00404403)//BB</w:t>
      </w:r>
    </w:p>
    <w:p w14:paraId="5CA0C2ED" w14:textId="77777777" w:rsidR="00B13CB5" w:rsidRPr="00F17F05" w:rsidRDefault="00B13CB5" w:rsidP="00B13CB5">
      <w:pPr>
        <w:rPr>
          <w:sz w:val="16"/>
        </w:rPr>
      </w:pPr>
      <w:r w:rsidRPr="00F17F05">
        <w:rPr>
          <w:rStyle w:val="StyleUnderline"/>
        </w:rPr>
        <w:t xml:space="preserve">The </w:t>
      </w:r>
      <w:r w:rsidRPr="00F17F05">
        <w:rPr>
          <w:rStyle w:val="StyleUnderline"/>
          <w:highlight w:val="cyan"/>
        </w:rPr>
        <w:t>Senate’s</w:t>
      </w:r>
      <w:r w:rsidRPr="00F17F05">
        <w:rPr>
          <w:rStyle w:val="StyleUnderline"/>
        </w:rPr>
        <w:t xml:space="preserve"> conservative hard-liners </w:t>
      </w:r>
      <w:r w:rsidRPr="00F17F05">
        <w:rPr>
          <w:rStyle w:val="StyleUnderline"/>
          <w:highlight w:val="cyan"/>
        </w:rPr>
        <w:t>vowed to wage</w:t>
      </w:r>
      <w:r w:rsidRPr="00F17F05">
        <w:rPr>
          <w:rStyle w:val="StyleUnderline"/>
        </w:rPr>
        <w:t xml:space="preserve"> holy </w:t>
      </w:r>
      <w:r w:rsidRPr="00F17F05">
        <w:rPr>
          <w:rStyle w:val="StyleUnderline"/>
          <w:highlight w:val="cyan"/>
        </w:rPr>
        <w:t>war</w:t>
      </w:r>
      <w:r w:rsidRPr="00F17F05">
        <w:rPr>
          <w:rStyle w:val="StyleUnderline"/>
        </w:rPr>
        <w:t xml:space="preserve"> </w:t>
      </w:r>
      <w:r w:rsidRPr="00F17F05">
        <w:rPr>
          <w:rStyle w:val="StyleUnderline"/>
          <w:highlight w:val="cyan"/>
        </w:rPr>
        <w:t>against</w:t>
      </w:r>
      <w:r w:rsidRPr="00F17F05">
        <w:rPr>
          <w:rStyle w:val="StyleUnderline"/>
        </w:rPr>
        <w:t xml:space="preserve"> the “</w:t>
      </w:r>
      <w:r w:rsidRPr="00F17F05">
        <w:rPr>
          <w:rStyle w:val="StyleUnderline"/>
          <w:highlight w:val="cyan"/>
        </w:rPr>
        <w:t>b</w:t>
      </w:r>
      <w:r w:rsidRPr="00F17F05">
        <w:rPr>
          <w:rStyle w:val="StyleUnderline"/>
        </w:rPr>
        <w:t xml:space="preserve">ig, </w:t>
      </w:r>
      <w:r w:rsidRPr="00F17F05">
        <w:rPr>
          <w:rStyle w:val="StyleUnderline"/>
          <w:highlight w:val="cyan"/>
        </w:rPr>
        <w:t>b</w:t>
      </w:r>
      <w:r w:rsidRPr="00F17F05">
        <w:rPr>
          <w:rStyle w:val="StyleUnderline"/>
        </w:rPr>
        <w:t xml:space="preserve">eautiful </w:t>
      </w:r>
      <w:r w:rsidRPr="00F17F05">
        <w:rPr>
          <w:rStyle w:val="StyleUnderline"/>
          <w:highlight w:val="cyan"/>
        </w:rPr>
        <w:t>b</w:t>
      </w:r>
      <w:r w:rsidRPr="00F17F05">
        <w:rPr>
          <w:rStyle w:val="StyleUnderline"/>
        </w:rPr>
        <w:t xml:space="preserve">ill.” </w:t>
      </w:r>
      <w:r w:rsidRPr="00F17F05">
        <w:rPr>
          <w:rStyle w:val="StyleUnderline"/>
          <w:highlight w:val="cyan"/>
        </w:rPr>
        <w:t>Now</w:t>
      </w:r>
      <w:r w:rsidRPr="00F17F05">
        <w:rPr>
          <w:rStyle w:val="StyleUnderline"/>
        </w:rPr>
        <w:t xml:space="preserve"> </w:t>
      </w:r>
      <w:r w:rsidRPr="00F17F05">
        <w:rPr>
          <w:rStyle w:val="StyleUnderline"/>
          <w:highlight w:val="cyan"/>
        </w:rPr>
        <w:t>they appear to be coming to Jesus</w:t>
      </w:r>
      <w:r w:rsidRPr="00F17F05">
        <w:rPr>
          <w:sz w:val="16"/>
        </w:rPr>
        <w:t>.</w:t>
      </w:r>
    </w:p>
    <w:p w14:paraId="1E62E6C6" w14:textId="77777777" w:rsidR="00B13CB5" w:rsidRPr="00F17F05" w:rsidRDefault="00B13CB5" w:rsidP="00B13CB5">
      <w:pPr>
        <w:rPr>
          <w:sz w:val="16"/>
        </w:rPr>
      </w:pPr>
      <w:r w:rsidRPr="00F17F05">
        <w:rPr>
          <w:rStyle w:val="StyleUnderline"/>
        </w:rPr>
        <w:t xml:space="preserve">The </w:t>
      </w:r>
      <w:r w:rsidRPr="00F17F05">
        <w:rPr>
          <w:rStyle w:val="StyleUnderline"/>
          <w:highlight w:val="cyan"/>
        </w:rPr>
        <w:t>recent</w:t>
      </w:r>
      <w:r w:rsidRPr="00F17F05">
        <w:rPr>
          <w:rStyle w:val="StyleUnderline"/>
        </w:rPr>
        <w:t xml:space="preserve"> rhetorical </w:t>
      </w:r>
      <w:r w:rsidRPr="00F17F05">
        <w:rPr>
          <w:rStyle w:val="StyleUnderline"/>
          <w:highlight w:val="cyan"/>
        </w:rPr>
        <w:t>downshift from</w:t>
      </w:r>
      <w:r w:rsidRPr="00F17F05">
        <w:rPr>
          <w:sz w:val="16"/>
        </w:rPr>
        <w:t xml:space="preserve"> some of the loudest </w:t>
      </w:r>
      <w:r w:rsidRPr="00F17F05">
        <w:rPr>
          <w:rStyle w:val="StyleUnderline"/>
          <w:highlight w:val="cyan"/>
        </w:rPr>
        <w:t>GOP critics</w:t>
      </w:r>
      <w:r w:rsidRPr="00F17F05">
        <w:rPr>
          <w:sz w:val="16"/>
        </w:rPr>
        <w:t xml:space="preserve"> of the pending megabill </w:t>
      </w:r>
      <w:r w:rsidRPr="00F17F05">
        <w:rPr>
          <w:rStyle w:val="StyleUnderline"/>
          <w:highlight w:val="cyan"/>
        </w:rPr>
        <w:t>underscores</w:t>
      </w:r>
      <w:r w:rsidRPr="00F17F05">
        <w:rPr>
          <w:sz w:val="16"/>
        </w:rPr>
        <w:t xml:space="preserve"> the </w:t>
      </w:r>
      <w:r w:rsidRPr="00F17F05">
        <w:rPr>
          <w:rStyle w:val="StyleUnderline"/>
          <w:highlight w:val="cyan"/>
        </w:rPr>
        <w:t>political reality</w:t>
      </w:r>
      <w:r w:rsidRPr="00F17F05">
        <w:rPr>
          <w:sz w:val="16"/>
        </w:rPr>
        <w:t xml:space="preserve"> for conservatives: As much as they want to rail publicly about the legislation and the need to address any number of pressing national emergencies in it, </w:t>
      </w:r>
      <w:r w:rsidRPr="00F17F05">
        <w:rPr>
          <w:rStyle w:val="Emphasis"/>
          <w:highlight w:val="cyan"/>
        </w:rPr>
        <w:t>very few are willing to buck</w:t>
      </w:r>
      <w:r w:rsidRPr="00F17F05">
        <w:rPr>
          <w:sz w:val="16"/>
        </w:rPr>
        <w:t xml:space="preserve"> President Donald </w:t>
      </w:r>
      <w:r w:rsidRPr="00F17F05">
        <w:rPr>
          <w:rStyle w:val="Emphasis"/>
          <w:highlight w:val="cyan"/>
        </w:rPr>
        <w:t>Trump</w:t>
      </w:r>
      <w:r w:rsidRPr="00F17F05">
        <w:rPr>
          <w:sz w:val="16"/>
        </w:rPr>
        <w:t xml:space="preserve"> on his biggest priority.</w:t>
      </w:r>
    </w:p>
    <w:p w14:paraId="533C0A41" w14:textId="77777777" w:rsidR="00B13CB5" w:rsidRPr="00F17F05" w:rsidRDefault="00B13CB5" w:rsidP="00B13CB5">
      <w:pPr>
        <w:rPr>
          <w:sz w:val="16"/>
        </w:rPr>
      </w:pPr>
      <w:r w:rsidRPr="00F17F05">
        <w:rPr>
          <w:rStyle w:val="StyleUnderline"/>
          <w:highlight w:val="cyan"/>
        </w:rPr>
        <w:t>None of them are ready to cave</w:t>
      </w:r>
      <w:r w:rsidRPr="00F17F05">
        <w:rPr>
          <w:rStyle w:val="StyleUnderline"/>
        </w:rPr>
        <w:t xml:space="preserve"> just yet. But</w:t>
      </w:r>
      <w:r w:rsidRPr="00F17F05">
        <w:rPr>
          <w:sz w:val="16"/>
        </w:rPr>
        <w:t xml:space="preserve"> the White House and their GOP colleagues increasingly believe that </w:t>
      </w:r>
      <w:r w:rsidRPr="00F17F05">
        <w:rPr>
          <w:rStyle w:val="StyleUnderline"/>
          <w:highlight w:val="cyan"/>
        </w:rPr>
        <w:t>three</w:t>
      </w:r>
      <w:r w:rsidRPr="00F17F05">
        <w:rPr>
          <w:rStyle w:val="StyleUnderline"/>
        </w:rPr>
        <w:t xml:space="preserve"> </w:t>
      </w:r>
      <w:r w:rsidRPr="00F17F05">
        <w:rPr>
          <w:rStyle w:val="StyleUnderline"/>
          <w:highlight w:val="cyan"/>
        </w:rPr>
        <w:t>senators</w:t>
      </w:r>
      <w:r w:rsidRPr="00F17F05">
        <w:rPr>
          <w:sz w:val="16"/>
        </w:rPr>
        <w:t xml:space="preserve"> in particular — Sens. Ron </w:t>
      </w:r>
      <w:r w:rsidRPr="00F17F05">
        <w:rPr>
          <w:rStyle w:val="Emphasis"/>
          <w:highlight w:val="cyan"/>
        </w:rPr>
        <w:t>Johnson</w:t>
      </w:r>
      <w:r w:rsidRPr="00F17F05">
        <w:rPr>
          <w:sz w:val="16"/>
        </w:rPr>
        <w:t xml:space="preserve"> of Wisconsin, Mike </w:t>
      </w:r>
      <w:r w:rsidRPr="00F17F05">
        <w:rPr>
          <w:rStyle w:val="Emphasis"/>
          <w:highlight w:val="cyan"/>
        </w:rPr>
        <w:t>Lee</w:t>
      </w:r>
      <w:r w:rsidRPr="00F17F05">
        <w:rPr>
          <w:sz w:val="16"/>
        </w:rPr>
        <w:t xml:space="preserve"> of Utah </w:t>
      </w:r>
      <w:r w:rsidRPr="00F17F05">
        <w:rPr>
          <w:rStyle w:val="Emphasis"/>
        </w:rPr>
        <w:t>and</w:t>
      </w:r>
      <w:r w:rsidRPr="00F17F05">
        <w:rPr>
          <w:sz w:val="16"/>
        </w:rPr>
        <w:t xml:space="preserve"> Rick </w:t>
      </w:r>
      <w:r w:rsidRPr="00F17F05">
        <w:rPr>
          <w:rStyle w:val="Emphasis"/>
          <w:highlight w:val="cyan"/>
        </w:rPr>
        <w:t>Scott</w:t>
      </w:r>
      <w:r w:rsidRPr="00F17F05">
        <w:rPr>
          <w:sz w:val="16"/>
        </w:rPr>
        <w:t xml:space="preserve"> of Florida — </w:t>
      </w:r>
      <w:r w:rsidRPr="00F17F05">
        <w:rPr>
          <w:rStyle w:val="StyleUnderline"/>
          <w:highlight w:val="cyan"/>
        </w:rPr>
        <w:t>are now on track</w:t>
      </w:r>
      <w:r w:rsidRPr="00F17F05">
        <w:rPr>
          <w:rStyle w:val="StyleUnderline"/>
        </w:rPr>
        <w:t xml:space="preserve"> to </w:t>
      </w:r>
      <w:r w:rsidRPr="00F17F05">
        <w:rPr>
          <w:rStyle w:val="StyleUnderline"/>
          <w:highlight w:val="cyan"/>
        </w:rPr>
        <w:t>support the bill</w:t>
      </w:r>
      <w:r w:rsidRPr="00F17F05">
        <w:rPr>
          <w:rStyle w:val="StyleUnderline"/>
        </w:rPr>
        <w:t>.</w:t>
      </w:r>
    </w:p>
    <w:p w14:paraId="41622EAA" w14:textId="77777777" w:rsidR="00B13CB5" w:rsidRPr="00F17F05" w:rsidRDefault="00B13CB5" w:rsidP="00B13CB5">
      <w:pPr>
        <w:rPr>
          <w:sz w:val="16"/>
        </w:rPr>
      </w:pPr>
      <w:r w:rsidRPr="00F17F05">
        <w:rPr>
          <w:sz w:val="16"/>
        </w:rPr>
        <w:t>Johnson, in particular, has softened his once-fierce criticism of the legislation in recent days.</w:t>
      </w:r>
    </w:p>
    <w:p w14:paraId="6EA4FB6F" w14:textId="77777777" w:rsidR="00B13CB5" w:rsidRPr="00F17F05" w:rsidRDefault="00B13CB5" w:rsidP="00B13CB5">
      <w:pPr>
        <w:rPr>
          <w:sz w:val="16"/>
        </w:rPr>
      </w:pPr>
      <w:r w:rsidRPr="00F17F05">
        <w:rPr>
          <w:sz w:val="16"/>
        </w:rPr>
        <w:t>“We all want to see President Trump succeed,” he said in a brief interview this week. “Everybody is trying to help. That’s why, if I seem to have been striking a more hopeful tone, it’s because I am more hopeful.”</w:t>
      </w:r>
    </w:p>
    <w:p w14:paraId="4A4EBCB2" w14:textId="77777777" w:rsidR="00B13CB5" w:rsidRPr="00F17F05" w:rsidRDefault="00B13CB5" w:rsidP="00B13CB5">
      <w:pPr>
        <w:rPr>
          <w:sz w:val="16"/>
        </w:rPr>
      </w:pPr>
      <w:r w:rsidRPr="00F17F05">
        <w:rPr>
          <w:sz w:val="16"/>
        </w:rPr>
        <w:t>Just a couple of weeks ago, Johnson was demanding near-unworkable levels of spending cuts and warning that the bill would drive the nation off a fiscal cliff. Then the Trump administration and members of Republican leadership went to work.</w:t>
      </w:r>
    </w:p>
    <w:p w14:paraId="49A9DDBE" w14:textId="77777777" w:rsidR="00B13CB5" w:rsidRPr="00F17F05" w:rsidRDefault="00B13CB5" w:rsidP="00B13CB5">
      <w:pPr>
        <w:rPr>
          <w:sz w:val="16"/>
        </w:rPr>
      </w:pPr>
      <w:r w:rsidRPr="00F17F05">
        <w:rPr>
          <w:sz w:val="16"/>
        </w:rPr>
        <w:t>Johnson made a pitch to Trump during a recent one-on-one phone call to let him work with administration officials on his deficit reduction plan. That led to a meeting with Vice President JD Vance and Kevin Hassett, the director of the National Economic Council. A person with knowledge of the meeting, granted anonymity to speak candidly, said afterward that the White House is “optimistic that there’s a path to getting Johnson to yes.”</w:t>
      </w:r>
    </w:p>
    <w:p w14:paraId="14AC9D24" w14:textId="77777777" w:rsidR="00B13CB5" w:rsidRPr="00F17F05" w:rsidRDefault="00B13CB5" w:rsidP="00B13CB5">
      <w:pPr>
        <w:rPr>
          <w:sz w:val="16"/>
        </w:rPr>
      </w:pPr>
      <w:r w:rsidRPr="00F17F05">
        <w:rPr>
          <w:sz w:val="16"/>
        </w:rPr>
        <w:t>Trump also privately urged Johnson during a meeting with other Finance Committee Republicans last week to speak more positively about the bill. The callout came after Trump officials — and Trump himself — grew annoyed watching Johnson savage the bill on television.</w:t>
      </w:r>
    </w:p>
    <w:p w14:paraId="3D151CC2" w14:textId="77777777" w:rsidR="00B13CB5" w:rsidRPr="00F17F05" w:rsidRDefault="00B13CB5" w:rsidP="00B13CB5">
      <w:pPr>
        <w:rPr>
          <w:sz w:val="16"/>
        </w:rPr>
      </w:pPr>
      <w:r w:rsidRPr="00F17F05">
        <w:rPr>
          <w:sz w:val="16"/>
        </w:rPr>
        <w:t>His message: You should be out there selling this bill proudly, he told Johnson, according to two White House officials granted anonymity to describe the meeting — arguing that even if he doesn’t love every detail, there was plenty in the bill for Republicans to be proud of.</w:t>
      </w:r>
    </w:p>
    <w:p w14:paraId="6DFD1E88" w14:textId="77777777" w:rsidR="00B13CB5" w:rsidRPr="00F17F05" w:rsidRDefault="00B13CB5" w:rsidP="00B13CB5">
      <w:pPr>
        <w:rPr>
          <w:sz w:val="16"/>
        </w:rPr>
      </w:pPr>
      <w:r w:rsidRPr="00F17F05">
        <w:rPr>
          <w:sz w:val="16"/>
        </w:rPr>
        <w:t>“When the president says, ‘Ron, you’ve been so negative, that’s just not even helpful,’ I want to be helpful,” Johnson said, acknowledging Trump’s message in the meeting and admitting he has “downplayed what is good in the bill.”</w:t>
      </w:r>
    </w:p>
    <w:p w14:paraId="2289425E" w14:textId="77777777" w:rsidR="00B13CB5" w:rsidRPr="00F17F05" w:rsidRDefault="00B13CB5" w:rsidP="00B13CB5">
      <w:pPr>
        <w:rPr>
          <w:sz w:val="16"/>
        </w:rPr>
      </w:pPr>
      <w:r w:rsidRPr="00F17F05">
        <w:rPr>
          <w:sz w:val="16"/>
        </w:rPr>
        <w:t>One of the White House officials summarized the approach to Johnson: “Don’t be negative to create leverage for yourself,” the person said. “If you want to negotiate, like, we can negotiate in private. We’re all reasonable people.”</w:t>
      </w:r>
    </w:p>
    <w:p w14:paraId="06C3C67A" w14:textId="77777777" w:rsidR="00B13CB5" w:rsidRPr="00F17F05" w:rsidRDefault="00B13CB5" w:rsidP="00B13CB5">
      <w:pPr>
        <w:rPr>
          <w:sz w:val="16"/>
        </w:rPr>
      </w:pPr>
      <w:r w:rsidRPr="00F17F05">
        <w:rPr>
          <w:rStyle w:val="StyleUnderline"/>
        </w:rPr>
        <w:t xml:space="preserve">The </w:t>
      </w:r>
      <w:r w:rsidRPr="00F17F05">
        <w:rPr>
          <w:rStyle w:val="StyleUnderline"/>
          <w:highlight w:val="cyan"/>
        </w:rPr>
        <w:t>hands-on efforts</w:t>
      </w:r>
      <w:r w:rsidRPr="00F17F05">
        <w:rPr>
          <w:rStyle w:val="StyleUnderline"/>
        </w:rPr>
        <w:t xml:space="preserve"> to win over Johnson </w:t>
      </w:r>
      <w:r w:rsidRPr="00F17F05">
        <w:rPr>
          <w:rStyle w:val="StyleUnderline"/>
          <w:highlight w:val="cyan"/>
        </w:rPr>
        <w:t>are part of a larger</w:t>
      </w:r>
      <w:r w:rsidRPr="00F17F05">
        <w:rPr>
          <w:rStyle w:val="StyleUnderline"/>
        </w:rPr>
        <w:t xml:space="preserve"> </w:t>
      </w:r>
      <w:r w:rsidRPr="00F17F05">
        <w:rPr>
          <w:rStyle w:val="StyleUnderline"/>
          <w:highlight w:val="cyan"/>
        </w:rPr>
        <w:t>effort</w:t>
      </w:r>
      <w:r w:rsidRPr="00F17F05">
        <w:rPr>
          <w:rStyle w:val="StyleUnderline"/>
        </w:rPr>
        <w:t xml:space="preserve"> to try </w:t>
      </w:r>
      <w:r w:rsidRPr="00F17F05">
        <w:rPr>
          <w:rStyle w:val="StyleUnderline"/>
          <w:highlight w:val="cyan"/>
        </w:rPr>
        <w:t xml:space="preserve">to </w:t>
      </w:r>
      <w:r w:rsidRPr="00F17F05">
        <w:rPr>
          <w:rStyle w:val="Emphasis"/>
          <w:highlight w:val="cyan"/>
        </w:rPr>
        <w:t>help</w:t>
      </w:r>
      <w:r w:rsidRPr="00F17F05">
        <w:rPr>
          <w:sz w:val="16"/>
        </w:rPr>
        <w:t xml:space="preserve"> the </w:t>
      </w:r>
      <w:r w:rsidRPr="00F17F05">
        <w:rPr>
          <w:rStyle w:val="Emphasis"/>
          <w:highlight w:val="cyan"/>
        </w:rPr>
        <w:t>fiscal hawks</w:t>
      </w:r>
      <w:r w:rsidRPr="00F17F05">
        <w:rPr>
          <w:rStyle w:val="Emphasis"/>
        </w:rPr>
        <w:t xml:space="preserve"> </w:t>
      </w:r>
      <w:r w:rsidRPr="00F17F05">
        <w:rPr>
          <w:rStyle w:val="Emphasis"/>
          <w:highlight w:val="cyan"/>
        </w:rPr>
        <w:t>find</w:t>
      </w:r>
      <w:r w:rsidRPr="00F17F05">
        <w:rPr>
          <w:rStyle w:val="Emphasis"/>
        </w:rPr>
        <w:t xml:space="preserve"> a </w:t>
      </w:r>
      <w:r w:rsidRPr="00F17F05">
        <w:rPr>
          <w:rStyle w:val="Emphasis"/>
          <w:highlight w:val="cyan"/>
        </w:rPr>
        <w:t>soft landing</w:t>
      </w:r>
      <w:r w:rsidRPr="00F17F05">
        <w:rPr>
          <w:sz w:val="16"/>
        </w:rPr>
        <w:t xml:space="preserve"> — and at least the semblance of some concessions that will be able to hold up as wins in the end. That’s played out in face-to-face meetings with administration officials, negotiations over pet provisions and discussions about how to continue the fight to cut budget deficits down the road.</w:t>
      </w:r>
    </w:p>
    <w:p w14:paraId="1FA1DDE2" w14:textId="77777777" w:rsidR="00B13CB5" w:rsidRPr="00F17F05" w:rsidRDefault="00B13CB5" w:rsidP="00B13CB5">
      <w:pPr>
        <w:rPr>
          <w:sz w:val="16"/>
        </w:rPr>
      </w:pPr>
      <w:r w:rsidRPr="00F17F05">
        <w:rPr>
          <w:sz w:val="16"/>
        </w:rPr>
        <w:t>Being able to win over their deficit hawks would be a huge boon to Majority Leader John Thune, who has acknowledged that he’s got one hard “no” vote in Sen. Rand Paul, who firmly opposes the bill’s debt-ceiling hike. Thune can only afford to lose three GOP senators, with Vance breaking a tie.</w:t>
      </w:r>
    </w:p>
    <w:p w14:paraId="1FC9FD59" w14:textId="77777777" w:rsidR="00B13CB5" w:rsidRPr="00F17F05" w:rsidRDefault="00B13CB5" w:rsidP="00B13CB5">
      <w:pPr>
        <w:rPr>
          <w:sz w:val="16"/>
        </w:rPr>
      </w:pPr>
      <w:r w:rsidRPr="00F17F05">
        <w:rPr>
          <w:sz w:val="16"/>
        </w:rPr>
        <w:t>That has given the fiscal hawks leverage, since the GOP leaders can’t afford to lose all of them, and that’s on top of the other potential headaches they have to navigate elsewhere in the conference.</w:t>
      </w:r>
    </w:p>
    <w:p w14:paraId="2308F56F" w14:textId="77777777" w:rsidR="00B13CB5" w:rsidRPr="00F17F05" w:rsidRDefault="00B13CB5" w:rsidP="00B13CB5">
      <w:pPr>
        <w:rPr>
          <w:sz w:val="16"/>
        </w:rPr>
      </w:pPr>
      <w:r w:rsidRPr="00F17F05">
        <w:rPr>
          <w:sz w:val="16"/>
        </w:rPr>
        <w:t xml:space="preserve">To hear the </w:t>
      </w:r>
      <w:r w:rsidRPr="00F17F05">
        <w:rPr>
          <w:rStyle w:val="StyleUnderline"/>
          <w:highlight w:val="cyan"/>
        </w:rPr>
        <w:t>fiscal hawks</w:t>
      </w:r>
      <w:r w:rsidRPr="00F17F05">
        <w:rPr>
          <w:sz w:val="16"/>
        </w:rPr>
        <w:t xml:space="preserve"> tell it, they </w:t>
      </w:r>
      <w:r w:rsidRPr="00F17F05">
        <w:rPr>
          <w:rStyle w:val="StyleUnderline"/>
        </w:rPr>
        <w:t xml:space="preserve">are </w:t>
      </w:r>
      <w:r w:rsidRPr="00F17F05">
        <w:rPr>
          <w:rStyle w:val="StyleUnderline"/>
          <w:highlight w:val="cyan"/>
        </w:rPr>
        <w:t>sounding</w:t>
      </w:r>
      <w:r w:rsidRPr="00F17F05">
        <w:rPr>
          <w:rStyle w:val="StyleUnderline"/>
        </w:rPr>
        <w:t xml:space="preserve"> a </w:t>
      </w:r>
      <w:r w:rsidRPr="00F17F05">
        <w:rPr>
          <w:rStyle w:val="Emphasis"/>
        </w:rPr>
        <w:t xml:space="preserve">more </w:t>
      </w:r>
      <w:r w:rsidRPr="00F17F05">
        <w:rPr>
          <w:rStyle w:val="Emphasis"/>
          <w:highlight w:val="cyan"/>
        </w:rPr>
        <w:t>positive</w:t>
      </w:r>
      <w:r w:rsidRPr="00F17F05">
        <w:rPr>
          <w:rStyle w:val="Emphasis"/>
        </w:rPr>
        <w:t xml:space="preserve"> note</w:t>
      </w:r>
      <w:r w:rsidRPr="00F17F05">
        <w:rPr>
          <w:sz w:val="16"/>
        </w:rPr>
        <w:t xml:space="preserve"> </w:t>
      </w:r>
      <w:r w:rsidRPr="00F17F05">
        <w:rPr>
          <w:rStyle w:val="StyleUnderline"/>
        </w:rPr>
        <w:t xml:space="preserve">about their ability </w:t>
      </w:r>
      <w:r w:rsidRPr="00F17F05">
        <w:rPr>
          <w:rStyle w:val="StyleUnderline"/>
          <w:highlight w:val="cyan"/>
        </w:rPr>
        <w:t>to</w:t>
      </w:r>
      <w:r w:rsidRPr="00F17F05">
        <w:rPr>
          <w:rStyle w:val="StyleUnderline"/>
        </w:rPr>
        <w:t xml:space="preserve"> support the bill</w:t>
      </w:r>
      <w:r w:rsidRPr="00F17F05">
        <w:rPr>
          <w:sz w:val="16"/>
        </w:rPr>
        <w:t xml:space="preserve"> because the administration is starting to take their demands seriously. To help appease their holdouts, GOP leaders have tried to scrounge up additional savings beyond what is included in the House bill.</w:t>
      </w:r>
    </w:p>
    <w:p w14:paraId="29BC5C59" w14:textId="77777777" w:rsidR="00B13CB5" w:rsidRPr="00F17F05" w:rsidRDefault="00B13CB5" w:rsidP="00B13CB5">
      <w:pPr>
        <w:rPr>
          <w:sz w:val="16"/>
        </w:rPr>
      </w:pPr>
      <w:r w:rsidRPr="00F17F05">
        <w:rPr>
          <w:sz w:val="16"/>
        </w:rPr>
        <w:t xml:space="preserve">“I believe </w:t>
      </w:r>
      <w:r w:rsidRPr="00F17F05">
        <w:rPr>
          <w:rStyle w:val="Emphasis"/>
        </w:rPr>
        <w:t xml:space="preserve">we’ll </w:t>
      </w:r>
      <w:r w:rsidRPr="00F17F05">
        <w:rPr>
          <w:rStyle w:val="Emphasis"/>
          <w:highlight w:val="cyan"/>
        </w:rPr>
        <w:t>get a deal done</w:t>
      </w:r>
      <w:r w:rsidRPr="00F17F05">
        <w:rPr>
          <w:sz w:val="16"/>
        </w:rPr>
        <w:t>. I’m doing everything I can to represent my state,” Scott said in a brief interview.</w:t>
      </w:r>
    </w:p>
    <w:p w14:paraId="5ACAC9CD" w14:textId="77777777" w:rsidR="00966815" w:rsidRPr="00F17F05" w:rsidRDefault="00966815" w:rsidP="00966815">
      <w:pPr>
        <w:rPr>
          <w:sz w:val="16"/>
        </w:rPr>
      </w:pPr>
      <w:r w:rsidRPr="00F17F05">
        <w:rPr>
          <w:sz w:val="16"/>
        </w:rPr>
        <w:t>GOP leaders are working to assuage Lee by tucking one of his top priorities into the bill. The deregulatory proposal, known as the REINS Act, was initially expected to run afoul of Senate rules for the party-line reconciliation process, but leaders have been working to try to find a version that could pass muster.</w:t>
      </w:r>
    </w:p>
    <w:p w14:paraId="30ACAB05" w14:textId="77777777" w:rsidR="00966815" w:rsidRPr="00F17F05" w:rsidRDefault="00966815" w:rsidP="00966815">
      <w:pPr>
        <w:rPr>
          <w:sz w:val="16"/>
        </w:rPr>
      </w:pPr>
      <w:r w:rsidRPr="00F17F05">
        <w:rPr>
          <w:sz w:val="16"/>
        </w:rPr>
        <w:t>House conservatives, meanwhile, have grown increasingly worried that the Senate, with the blessing of their fiscal-hawk allies, will send back a bill that waters down some of their hard-fought victories. The House Freedom Caucus has laid out public demands, while its members have met privately with Lee, Scott and Johnson to strategize about additional spending reductions and maintaining their policy wins.</w:t>
      </w:r>
    </w:p>
    <w:p w14:paraId="6B29A7B8" w14:textId="77777777" w:rsidR="00966815" w:rsidRPr="00F17F05" w:rsidRDefault="00966815" w:rsidP="00966815">
      <w:pPr>
        <w:rPr>
          <w:sz w:val="16"/>
        </w:rPr>
      </w:pPr>
      <w:r w:rsidRPr="00F17F05">
        <w:rPr>
          <w:sz w:val="16"/>
        </w:rPr>
        <w:t>The Senate hard-liners aren’t ready to concede just yet. Senate Budget Chair Lindsey Graham (R-S.C.) has promised Johnson he will advance a second reconciliation bill, giving conservatives another chance to enact cuts. But Johnson said that wouldn’t be enough to get him on board. Instead he wants a “forcing mechanism” to maintain a longer-term push to return to 2019 spending levels. He’s letting the White House brainstorm other ideas and described himself as “reasonably flexible.”</w:t>
      </w:r>
    </w:p>
    <w:p w14:paraId="381433EE" w14:textId="77777777" w:rsidR="00966815" w:rsidRPr="00F17F05" w:rsidRDefault="00966815" w:rsidP="00966815">
      <w:pPr>
        <w:rPr>
          <w:sz w:val="16"/>
        </w:rPr>
      </w:pPr>
      <w:r w:rsidRPr="00F17F05">
        <w:rPr>
          <w:sz w:val="16"/>
        </w:rPr>
        <w:t>Lee said in a statement he’s “been working with my colleagues and the White House to make the Big Bill Beautiful.” But added: “It’s not where it needs to be yet.”</w:t>
      </w:r>
    </w:p>
    <w:p w14:paraId="7A19157D" w14:textId="77777777" w:rsidR="00966815" w:rsidRPr="00F17F05" w:rsidRDefault="00966815" w:rsidP="00966815">
      <w:pPr>
        <w:rPr>
          <w:sz w:val="16"/>
        </w:rPr>
      </w:pPr>
      <w:r w:rsidRPr="00F17F05">
        <w:rPr>
          <w:sz w:val="16"/>
        </w:rPr>
        <w:t>“We need to sell federal land to help fix the housing crisis, terminate benefits that flow to illegals, end the Green New Scam, and get rid of the Medicaid provider tax. I want to see this effort cross the finish line, but we need to do more,” he added.</w:t>
      </w:r>
    </w:p>
    <w:p w14:paraId="2F5A490F" w14:textId="77777777" w:rsidR="00966815" w:rsidRPr="00F17F05" w:rsidRDefault="00966815" w:rsidP="00966815">
      <w:pPr>
        <w:rPr>
          <w:sz w:val="16"/>
        </w:rPr>
      </w:pPr>
      <w:r w:rsidRPr="00F17F05">
        <w:rPr>
          <w:sz w:val="16"/>
        </w:rPr>
        <w:t xml:space="preserve">Even as they continue to push, their colleagues see the signs of late softening — and aren’t surprised whatsoever. </w:t>
      </w:r>
      <w:r w:rsidRPr="00F17F05">
        <w:rPr>
          <w:rStyle w:val="Emphasis"/>
        </w:rPr>
        <w:t>“</w:t>
      </w:r>
      <w:r w:rsidRPr="00F17F05">
        <w:rPr>
          <w:rStyle w:val="Emphasis"/>
          <w:highlight w:val="cyan"/>
        </w:rPr>
        <w:t>They’ll fold</w:t>
      </w:r>
      <w:r w:rsidRPr="00F17F05">
        <w:rPr>
          <w:rStyle w:val="Emphasis"/>
        </w:rPr>
        <w:t>,”</w:t>
      </w:r>
      <w:r w:rsidRPr="00F17F05">
        <w:rPr>
          <w:sz w:val="16"/>
        </w:rPr>
        <w:t xml:space="preserve"> </w:t>
      </w:r>
      <w:r w:rsidRPr="00F17F05">
        <w:rPr>
          <w:rStyle w:val="StyleUnderline"/>
        </w:rPr>
        <w:t>said a GOP colleague who was granted anonymity</w:t>
      </w:r>
      <w:r w:rsidRPr="00F17F05">
        <w:rPr>
          <w:sz w:val="16"/>
        </w:rPr>
        <w:t xml:space="preserve"> to speak candidly.</w:t>
      </w:r>
    </w:p>
    <w:p w14:paraId="35B1869D" w14:textId="77777777" w:rsidR="00966815" w:rsidRPr="00F17F05" w:rsidRDefault="00966815" w:rsidP="00966815">
      <w:pPr>
        <w:rPr>
          <w:sz w:val="16"/>
        </w:rPr>
      </w:pPr>
      <w:r w:rsidRPr="00F17F05">
        <w:rPr>
          <w:rStyle w:val="StyleUnderline"/>
        </w:rPr>
        <w:t>Sen.</w:t>
      </w:r>
      <w:r w:rsidRPr="00F17F05">
        <w:rPr>
          <w:sz w:val="16"/>
        </w:rPr>
        <w:t xml:space="preserve"> John </w:t>
      </w:r>
      <w:r w:rsidRPr="00F17F05">
        <w:rPr>
          <w:rStyle w:val="StyleUnderline"/>
        </w:rPr>
        <w:t>Hoeven</w:t>
      </w:r>
      <w:r w:rsidRPr="00F17F05">
        <w:rPr>
          <w:sz w:val="16"/>
        </w:rPr>
        <w:t xml:space="preserve"> (R-N.D.) </w:t>
      </w:r>
      <w:r w:rsidRPr="00F17F05">
        <w:rPr>
          <w:rStyle w:val="StyleUnderline"/>
        </w:rPr>
        <w:t xml:space="preserve">said that </w:t>
      </w:r>
      <w:r w:rsidRPr="00F17F05">
        <w:rPr>
          <w:rStyle w:val="StyleUnderline"/>
          <w:highlight w:val="cyan"/>
        </w:rPr>
        <w:t>Republicans</w:t>
      </w:r>
      <w:r w:rsidRPr="00F17F05">
        <w:rPr>
          <w:rStyle w:val="StyleUnderline"/>
        </w:rPr>
        <w:t xml:space="preserve"> have “made progress” with Johnson and “I wouldn’t count him out.” And two others</w:t>
      </w:r>
      <w:r w:rsidRPr="00F17F05">
        <w:rPr>
          <w:sz w:val="16"/>
        </w:rPr>
        <w:t xml:space="preserve">, Sens. Mike Rounds (R-S.D.) and John Kennedy (R-La.), said they </w:t>
      </w:r>
      <w:r w:rsidRPr="00F17F05">
        <w:rPr>
          <w:rStyle w:val="StyleUnderline"/>
        </w:rPr>
        <w:t xml:space="preserve">expect Lee, Scott and Johnson to </w:t>
      </w:r>
      <w:r w:rsidRPr="00F17F05">
        <w:rPr>
          <w:rStyle w:val="Emphasis"/>
          <w:highlight w:val="cyan"/>
        </w:rPr>
        <w:t>come around when the bill comes up for a final vote</w:t>
      </w:r>
      <w:r w:rsidRPr="00F17F05">
        <w:rPr>
          <w:rStyle w:val="StyleUnderline"/>
        </w:rPr>
        <w:t>, even if they don’t ultimately love every provision</w:t>
      </w:r>
      <w:r w:rsidRPr="00F17F05">
        <w:rPr>
          <w:sz w:val="16"/>
        </w:rPr>
        <w:t>.</w:t>
      </w:r>
    </w:p>
    <w:p w14:paraId="7685F76B" w14:textId="77777777" w:rsidR="00966815" w:rsidRPr="00F17F05" w:rsidRDefault="00966815" w:rsidP="00966815">
      <w:pPr>
        <w:rPr>
          <w:sz w:val="16"/>
        </w:rPr>
      </w:pPr>
      <w:r w:rsidRPr="00F17F05">
        <w:rPr>
          <w:sz w:val="16"/>
        </w:rPr>
        <w:t xml:space="preserve">“They’re very gettable,” Kennedy said. “At some point people are just going to have to decide, is this good enough?” </w:t>
      </w:r>
    </w:p>
    <w:p w14:paraId="3B161FB2" w14:textId="77777777" w:rsidR="00966815" w:rsidRPr="00F17F05" w:rsidRDefault="00966815" w:rsidP="00176F12">
      <w:pPr>
        <w:rPr>
          <w:sz w:val="16"/>
        </w:rPr>
      </w:pPr>
    </w:p>
    <w:p w14:paraId="60A693F2" w14:textId="64B8FDDC" w:rsidR="00C47E86" w:rsidRPr="00F17F05" w:rsidRDefault="00C47E86" w:rsidP="00C47E86">
      <w:pPr>
        <w:pStyle w:val="Heading4"/>
        <w:rPr>
          <w:rFonts w:cs="Times New Roman"/>
        </w:rPr>
      </w:pPr>
      <w:r w:rsidRPr="00F17F05">
        <w:rPr>
          <w:rFonts w:cs="Times New Roman"/>
        </w:rPr>
        <w:t>***Insert Link***</w:t>
      </w:r>
    </w:p>
    <w:p w14:paraId="60A919AF" w14:textId="52369BD4" w:rsidR="00966815" w:rsidRPr="00F17F05" w:rsidRDefault="00966815" w:rsidP="00966815">
      <w:pPr>
        <w:pStyle w:val="Heading4"/>
        <w:rPr>
          <w:rFonts w:cs="Times New Roman"/>
        </w:rPr>
      </w:pPr>
      <w:r w:rsidRPr="00F17F05">
        <w:rPr>
          <w:rFonts w:cs="Times New Roman"/>
        </w:rPr>
        <w:t>PC is key</w:t>
      </w:r>
    </w:p>
    <w:p w14:paraId="05C3E7CF" w14:textId="7C72387A" w:rsidR="00966815" w:rsidRPr="00F17F05" w:rsidRDefault="00966815" w:rsidP="00966815">
      <w:r w:rsidRPr="00F17F05">
        <w:rPr>
          <w:rStyle w:val="Style13ptBold"/>
        </w:rPr>
        <w:t xml:space="preserve">Carney </w:t>
      </w:r>
      <w:r w:rsidRPr="00F17F05">
        <w:t>2-27-20</w:t>
      </w:r>
      <w:r w:rsidRPr="00F17F05">
        <w:rPr>
          <w:rStyle w:val="Style13ptBold"/>
        </w:rPr>
        <w:t>25</w:t>
      </w:r>
      <w:r w:rsidRPr="00F17F05">
        <w:t xml:space="preserve">, </w:t>
      </w:r>
      <w:r w:rsidR="0012794D" w:rsidRPr="00F17F05">
        <w:t xml:space="preserve">Congressional Reporter @ Politico </w:t>
      </w:r>
      <w:r w:rsidRPr="00F17F05">
        <w:t>(Jordain, “Trump will finally have to jump into the GOP budget fight,” Politico, https://www.politico.com/news/2025/02/27/trump-joins-congress-legislative-agenda-00206448)</w:t>
      </w:r>
      <w:r w:rsidR="0012794D" w:rsidRPr="00F17F05">
        <w:t>//BB</w:t>
      </w:r>
    </w:p>
    <w:p w14:paraId="47A0961D" w14:textId="77777777" w:rsidR="00966815" w:rsidRPr="00F17F05" w:rsidRDefault="00966815" w:rsidP="00966815">
      <w:pPr>
        <w:rPr>
          <w:sz w:val="16"/>
        </w:rPr>
      </w:pPr>
      <w:r w:rsidRPr="00F17F05">
        <w:rPr>
          <w:sz w:val="16"/>
        </w:rPr>
        <w:t>First, he wanted “one powerful Bill.” Then he said he’d be OK with splitting it in two. Later, he definitely wanted a single “BEAUTIFUL” bill — until a few days later when he praised senators for pursuing a pair. “You could do three,” he said the day after that. “You could do 10.”</w:t>
      </w:r>
    </w:p>
    <w:p w14:paraId="76ABACED" w14:textId="77777777" w:rsidR="00966815" w:rsidRPr="00F17F05" w:rsidRDefault="00966815" w:rsidP="00966815">
      <w:pPr>
        <w:rPr>
          <w:sz w:val="16"/>
        </w:rPr>
      </w:pPr>
      <w:r w:rsidRPr="00F17F05">
        <w:rPr>
          <w:sz w:val="16"/>
        </w:rPr>
        <w:t xml:space="preserve">President Donald </w:t>
      </w:r>
      <w:r w:rsidRPr="00F17F05">
        <w:rPr>
          <w:rStyle w:val="StyleUnderline"/>
          <w:highlight w:val="cyan"/>
        </w:rPr>
        <w:t>Trump</w:t>
      </w:r>
      <w:r w:rsidRPr="00F17F05">
        <w:rPr>
          <w:sz w:val="16"/>
        </w:rPr>
        <w:t xml:space="preserve"> has never been especially interested in how his vast domestic policy agenda gets enacted in Congress — happy instead to let the House and Senate duke out their differences on Capitol Hill.</w:t>
      </w:r>
    </w:p>
    <w:p w14:paraId="3315EA7F" w14:textId="77777777" w:rsidR="00966815" w:rsidRPr="00F17F05" w:rsidRDefault="00966815" w:rsidP="00966815">
      <w:pPr>
        <w:rPr>
          <w:sz w:val="16"/>
        </w:rPr>
      </w:pPr>
      <w:r w:rsidRPr="00F17F05">
        <w:rPr>
          <w:sz w:val="16"/>
        </w:rPr>
        <w:t xml:space="preserve">But GOP lawmakers are warning that the </w:t>
      </w:r>
      <w:r w:rsidRPr="00F17F05">
        <w:rPr>
          <w:rStyle w:val="Emphasis"/>
          <w:highlight w:val="cyan"/>
        </w:rPr>
        <w:t>hands-off approach</w:t>
      </w:r>
      <w:r w:rsidRPr="00F17F05">
        <w:rPr>
          <w:sz w:val="16"/>
          <w:highlight w:val="cyan"/>
        </w:rPr>
        <w:t xml:space="preserve"> </w:t>
      </w:r>
      <w:r w:rsidRPr="00F17F05">
        <w:rPr>
          <w:rStyle w:val="StyleUnderline"/>
          <w:highlight w:val="cyan"/>
        </w:rPr>
        <w:t>might not be sustainable</w:t>
      </w:r>
      <w:r w:rsidRPr="00F17F05">
        <w:rPr>
          <w:rStyle w:val="StyleUnderline"/>
        </w:rPr>
        <w:t xml:space="preserve"> for much longer,</w:t>
      </w:r>
      <w:r w:rsidRPr="00F17F05">
        <w:rPr>
          <w:sz w:val="16"/>
        </w:rPr>
        <w:t xml:space="preserve"> </w:t>
      </w:r>
      <w:r w:rsidRPr="00F17F05">
        <w:rPr>
          <w:rStyle w:val="StyleUnderline"/>
        </w:rPr>
        <w:t>with profound conflicts looming between the House and Senate over tax policy, spending cuts and more</w:t>
      </w:r>
      <w:r w:rsidRPr="00F17F05">
        <w:rPr>
          <w:sz w:val="16"/>
        </w:rPr>
        <w:t>.</w:t>
      </w:r>
    </w:p>
    <w:p w14:paraId="6AD1E147" w14:textId="77777777" w:rsidR="00966815" w:rsidRPr="00F17F05" w:rsidRDefault="00966815" w:rsidP="00966815">
      <w:pPr>
        <w:rPr>
          <w:sz w:val="16"/>
        </w:rPr>
      </w:pPr>
      <w:r w:rsidRPr="00F17F05">
        <w:rPr>
          <w:rStyle w:val="StyleUnderline"/>
        </w:rPr>
        <w:t>So far, the results of the legislative derby have been excellent for Trump</w:t>
      </w:r>
      <w:r w:rsidRPr="00F17F05">
        <w:rPr>
          <w:sz w:val="16"/>
        </w:rPr>
        <w:t xml:space="preserve">: </w:t>
      </w:r>
      <w:r w:rsidRPr="00F17F05">
        <w:rPr>
          <w:rStyle w:val="StyleUnderline"/>
        </w:rPr>
        <w:t>Both chambers have now approved fiscal blueprints</w:t>
      </w:r>
      <w:r w:rsidRPr="00F17F05">
        <w:rPr>
          <w:sz w:val="16"/>
        </w:rPr>
        <w:t xml:space="preserve"> for enacting border security, energy, defense and tax legislation, </w:t>
      </w:r>
      <w:r w:rsidRPr="00F17F05">
        <w:rPr>
          <w:rStyle w:val="StyleUnderline"/>
        </w:rPr>
        <w:t xml:space="preserve">with </w:t>
      </w:r>
      <w:r w:rsidRPr="00F17F05">
        <w:rPr>
          <w:rStyle w:val="StyleUnderline"/>
          <w:highlight w:val="cyan"/>
        </w:rPr>
        <w:t>Trump</w:t>
      </w:r>
      <w:r w:rsidRPr="00F17F05">
        <w:rPr>
          <w:sz w:val="16"/>
        </w:rPr>
        <w:t xml:space="preserve"> on Tuesday </w:t>
      </w:r>
      <w:r w:rsidRPr="00F17F05">
        <w:rPr>
          <w:rStyle w:val="Emphasis"/>
          <w:highlight w:val="cyan"/>
        </w:rPr>
        <w:t>push</w:t>
      </w:r>
      <w:r w:rsidRPr="00F17F05">
        <w:rPr>
          <w:rStyle w:val="StyleUnderline"/>
        </w:rPr>
        <w:t xml:space="preserve">ing </w:t>
      </w:r>
      <w:r w:rsidRPr="00F17F05">
        <w:rPr>
          <w:rStyle w:val="StyleUnderline"/>
          <w:highlight w:val="cyan"/>
        </w:rPr>
        <w:t>the House version over the line with a few</w:t>
      </w:r>
      <w:r w:rsidRPr="00F17F05">
        <w:rPr>
          <w:rStyle w:val="StyleUnderline"/>
        </w:rPr>
        <w:t xml:space="preserve"> </w:t>
      </w:r>
      <w:r w:rsidRPr="00F17F05">
        <w:rPr>
          <w:rStyle w:val="Emphasis"/>
          <w:highlight w:val="cyan"/>
        </w:rPr>
        <w:t>well-placed calls</w:t>
      </w:r>
      <w:r w:rsidRPr="00F17F05">
        <w:rPr>
          <w:rStyle w:val="StyleUnderline"/>
          <w:highlight w:val="cyan"/>
        </w:rPr>
        <w:t xml:space="preserve"> to Republican holdouts</w:t>
      </w:r>
      <w:r w:rsidRPr="00F17F05">
        <w:rPr>
          <w:sz w:val="16"/>
        </w:rPr>
        <w:t>.</w:t>
      </w:r>
    </w:p>
    <w:p w14:paraId="10BC4427" w14:textId="77777777" w:rsidR="00966815" w:rsidRPr="00F17F05" w:rsidRDefault="00966815" w:rsidP="00966815">
      <w:pPr>
        <w:rPr>
          <w:sz w:val="16"/>
        </w:rPr>
      </w:pPr>
      <w:r w:rsidRPr="00F17F05">
        <w:rPr>
          <w:rStyle w:val="StyleUnderline"/>
        </w:rPr>
        <w:t>Getting that</w:t>
      </w:r>
      <w:r w:rsidRPr="00F17F05">
        <w:rPr>
          <w:sz w:val="16"/>
        </w:rPr>
        <w:t xml:space="preserve"> “</w:t>
      </w:r>
      <w:r w:rsidRPr="00F17F05">
        <w:rPr>
          <w:rStyle w:val="Emphasis"/>
          <w:highlight w:val="cyan"/>
        </w:rPr>
        <w:t>big</w:t>
      </w:r>
      <w:r w:rsidRPr="00F17F05">
        <w:rPr>
          <w:sz w:val="16"/>
        </w:rPr>
        <w:t xml:space="preserve">, beautiful </w:t>
      </w:r>
      <w:r w:rsidRPr="00F17F05">
        <w:rPr>
          <w:rStyle w:val="Emphasis"/>
          <w:highlight w:val="cyan"/>
        </w:rPr>
        <w:t>bill</w:t>
      </w:r>
      <w:r w:rsidRPr="00F17F05">
        <w:rPr>
          <w:sz w:val="16"/>
        </w:rPr>
        <w:t>” enacted, however</w:t>
      </w:r>
      <w:r w:rsidRPr="00F17F05">
        <w:rPr>
          <w:sz w:val="16"/>
          <w:highlight w:val="cyan"/>
        </w:rPr>
        <w:t xml:space="preserve">, </w:t>
      </w:r>
      <w:r w:rsidRPr="00F17F05">
        <w:rPr>
          <w:rStyle w:val="StyleUnderline"/>
          <w:highlight w:val="cyan"/>
        </w:rPr>
        <w:t>is going to require</w:t>
      </w:r>
      <w:r w:rsidRPr="00F17F05">
        <w:rPr>
          <w:sz w:val="16"/>
        </w:rPr>
        <w:t xml:space="preserve"> more than </w:t>
      </w:r>
      <w:r w:rsidRPr="00F17F05">
        <w:rPr>
          <w:rStyle w:val="Emphasis"/>
          <w:highlight w:val="cyan"/>
        </w:rPr>
        <w:t>cajoling</w:t>
      </w:r>
      <w:r w:rsidRPr="00F17F05">
        <w:rPr>
          <w:sz w:val="16"/>
        </w:rPr>
        <w:t xml:space="preserve"> a few irritable lawmakers — it will require </w:t>
      </w:r>
      <w:r w:rsidRPr="00F17F05">
        <w:rPr>
          <w:rStyle w:val="StyleUnderline"/>
        </w:rPr>
        <w:t>making</w:t>
      </w:r>
      <w:r w:rsidRPr="00F17F05">
        <w:rPr>
          <w:sz w:val="16"/>
        </w:rPr>
        <w:t xml:space="preserve"> </w:t>
      </w:r>
      <w:r w:rsidRPr="00F17F05">
        <w:rPr>
          <w:rStyle w:val="StyleUnderline"/>
        </w:rPr>
        <w:t>tough presidential-level decisions</w:t>
      </w:r>
      <w:r w:rsidRPr="00F17F05">
        <w:rPr>
          <w:sz w:val="16"/>
        </w:rPr>
        <w:t xml:space="preserve"> about thorny policy issues.</w:t>
      </w:r>
    </w:p>
    <w:p w14:paraId="218F3A40" w14:textId="77777777" w:rsidR="00966815" w:rsidRPr="00F17F05" w:rsidRDefault="00966815" w:rsidP="00966815">
      <w:pPr>
        <w:rPr>
          <w:sz w:val="16"/>
        </w:rPr>
      </w:pPr>
      <w:r w:rsidRPr="00F17F05">
        <w:rPr>
          <w:sz w:val="16"/>
          <w:highlight w:val="cyan"/>
        </w:rPr>
        <w:t>“</w:t>
      </w:r>
      <w:r w:rsidRPr="00F17F05">
        <w:rPr>
          <w:rStyle w:val="Emphasis"/>
          <w:highlight w:val="cyan"/>
        </w:rPr>
        <w:t>He’ll be very involved</w:t>
      </w:r>
      <w:r w:rsidRPr="00F17F05">
        <w:rPr>
          <w:sz w:val="16"/>
        </w:rPr>
        <w:t xml:space="preserve"> — I think </w:t>
      </w:r>
      <w:r w:rsidRPr="00F17F05">
        <w:rPr>
          <w:rStyle w:val="Emphasis"/>
          <w:highlight w:val="cyan"/>
        </w:rPr>
        <w:t>he’ll</w:t>
      </w:r>
      <w:r w:rsidRPr="00F17F05">
        <w:rPr>
          <w:rStyle w:val="Emphasis"/>
        </w:rPr>
        <w:t xml:space="preserve"> probably </w:t>
      </w:r>
      <w:r w:rsidRPr="00F17F05">
        <w:rPr>
          <w:rStyle w:val="Emphasis"/>
          <w:highlight w:val="cyan"/>
        </w:rPr>
        <w:t>need to be</w:t>
      </w:r>
      <w:r w:rsidRPr="00F17F05">
        <w:rPr>
          <w:sz w:val="16"/>
        </w:rPr>
        <w:t>,” said Sen. Josh Hawley (R-Mo.). “</w:t>
      </w:r>
      <w:r w:rsidRPr="00F17F05">
        <w:rPr>
          <w:rStyle w:val="StyleUnderline"/>
          <w:highlight w:val="cyan"/>
        </w:rPr>
        <w:t>There’s</w:t>
      </w:r>
      <w:r w:rsidRPr="00F17F05">
        <w:rPr>
          <w:sz w:val="16"/>
        </w:rPr>
        <w:t xml:space="preserve"> a lot of </w:t>
      </w:r>
      <w:r w:rsidRPr="00F17F05">
        <w:rPr>
          <w:rStyle w:val="StyleUnderline"/>
          <w:highlight w:val="cyan"/>
        </w:rPr>
        <w:t>distance between</w:t>
      </w:r>
      <w:r w:rsidRPr="00F17F05">
        <w:rPr>
          <w:sz w:val="16"/>
        </w:rPr>
        <w:t xml:space="preserve"> where the </w:t>
      </w:r>
      <w:r w:rsidRPr="00F17F05">
        <w:rPr>
          <w:rStyle w:val="StyleUnderline"/>
          <w:highlight w:val="cyan"/>
        </w:rPr>
        <w:t>House and</w:t>
      </w:r>
      <w:r w:rsidRPr="00F17F05">
        <w:rPr>
          <w:sz w:val="16"/>
        </w:rPr>
        <w:t xml:space="preserve"> the </w:t>
      </w:r>
      <w:r w:rsidRPr="00F17F05">
        <w:rPr>
          <w:rStyle w:val="StyleUnderline"/>
          <w:highlight w:val="cyan"/>
        </w:rPr>
        <w:t>Senate</w:t>
      </w:r>
      <w:r w:rsidRPr="00F17F05">
        <w:rPr>
          <w:sz w:val="16"/>
        </w:rPr>
        <w:t xml:space="preserve"> are </w:t>
      </w:r>
      <w:r w:rsidRPr="00F17F05">
        <w:rPr>
          <w:rStyle w:val="StyleUnderline"/>
        </w:rPr>
        <w:t>on this.”</w:t>
      </w:r>
    </w:p>
    <w:p w14:paraId="0EBA77EE" w14:textId="77777777" w:rsidR="00966815" w:rsidRPr="00F17F05" w:rsidRDefault="00966815" w:rsidP="00966815">
      <w:pPr>
        <w:rPr>
          <w:sz w:val="16"/>
        </w:rPr>
      </w:pPr>
      <w:r w:rsidRPr="00F17F05">
        <w:rPr>
          <w:sz w:val="16"/>
        </w:rPr>
        <w:t>Adding to the challenge is that Trump in recent weeks has been muddying the waters, not clarifying which direction they ought to be flowing.</w:t>
      </w:r>
    </w:p>
    <w:p w14:paraId="22978E4D" w14:textId="77777777" w:rsidR="00966815" w:rsidRPr="00F17F05" w:rsidRDefault="00966815" w:rsidP="00966815">
      <w:pPr>
        <w:rPr>
          <w:sz w:val="16"/>
        </w:rPr>
      </w:pPr>
      <w:r w:rsidRPr="00F17F05">
        <w:rPr>
          <w:sz w:val="16"/>
        </w:rPr>
        <w:t>He has called for a permanent extension of his 2017 Tax Cuts and Jobs Act — a costly demand that could make it impossible to rein in budget deficits — while also ruling out drastic cuts to Medicaid, the joint federal-state safety-net program that House Republicans are counting on for savings.</w:t>
      </w:r>
    </w:p>
    <w:p w14:paraId="2B3AD33A" w14:textId="77777777" w:rsidR="00966815" w:rsidRPr="00F17F05" w:rsidRDefault="00966815" w:rsidP="00966815">
      <w:pPr>
        <w:rPr>
          <w:sz w:val="16"/>
        </w:rPr>
      </w:pPr>
      <w:r w:rsidRPr="00F17F05">
        <w:rPr>
          <w:sz w:val="16"/>
        </w:rPr>
        <w:t>Amid all of this, he has called for a balanced budget — a fiscal aspiration that neither the House nor the Senate plans come anywhere near meeting. “Maybe by next year or the year after, but maybe even sooner than that,” Trump told reporters Wednesday.</w:t>
      </w:r>
    </w:p>
    <w:p w14:paraId="0AC614D7" w14:textId="77777777" w:rsidR="00966815" w:rsidRPr="00F17F05" w:rsidRDefault="00966815" w:rsidP="00966815">
      <w:pPr>
        <w:rPr>
          <w:sz w:val="16"/>
        </w:rPr>
      </w:pPr>
      <w:r w:rsidRPr="00F17F05">
        <w:rPr>
          <w:sz w:val="16"/>
        </w:rPr>
        <w:t xml:space="preserve">Congressional Republicans are familiar with the unpredictable president and his often contradictory policy demands. But </w:t>
      </w:r>
      <w:r w:rsidRPr="00F17F05">
        <w:rPr>
          <w:rStyle w:val="StyleUnderline"/>
        </w:rPr>
        <w:t>reconciling them into a unified budget framework</w:t>
      </w:r>
      <w:r w:rsidRPr="00F17F05">
        <w:rPr>
          <w:sz w:val="16"/>
        </w:rPr>
        <w:t xml:space="preserve"> — and, eventually, actual legislation that can get enacted by the GOP’s low-single-digit majorities in the House and Senate — </w:t>
      </w:r>
      <w:r w:rsidRPr="00F17F05">
        <w:rPr>
          <w:rStyle w:val="StyleUnderline"/>
          <w:highlight w:val="cyan"/>
        </w:rPr>
        <w:t>will require making</w:t>
      </w:r>
      <w:r w:rsidRPr="00F17F05">
        <w:rPr>
          <w:sz w:val="16"/>
        </w:rPr>
        <w:t xml:space="preserve"> tough </w:t>
      </w:r>
      <w:r w:rsidRPr="00F17F05">
        <w:rPr>
          <w:rStyle w:val="StyleUnderline"/>
          <w:highlight w:val="cyan"/>
        </w:rPr>
        <w:t>choices</w:t>
      </w:r>
      <w:r w:rsidRPr="00F17F05">
        <w:rPr>
          <w:sz w:val="16"/>
        </w:rPr>
        <w:t xml:space="preserve"> they say </w:t>
      </w:r>
      <w:r w:rsidRPr="00F17F05">
        <w:rPr>
          <w:sz w:val="16"/>
          <w:highlight w:val="cyan"/>
        </w:rPr>
        <w:t xml:space="preserve">that </w:t>
      </w:r>
      <w:r w:rsidRPr="00F17F05">
        <w:rPr>
          <w:rStyle w:val="Emphasis"/>
          <w:highlight w:val="cyan"/>
        </w:rPr>
        <w:t>only the White House can settle</w:t>
      </w:r>
      <w:r w:rsidRPr="00F17F05">
        <w:rPr>
          <w:sz w:val="16"/>
        </w:rPr>
        <w:t>.</w:t>
      </w:r>
    </w:p>
    <w:p w14:paraId="6C1A3B7E" w14:textId="77777777" w:rsidR="00966815" w:rsidRPr="00F17F05" w:rsidRDefault="00966815" w:rsidP="00966815">
      <w:pPr>
        <w:rPr>
          <w:sz w:val="16"/>
        </w:rPr>
      </w:pPr>
      <w:r w:rsidRPr="00F17F05">
        <w:rPr>
          <w:sz w:val="16"/>
        </w:rPr>
        <w:t>“</w:t>
      </w:r>
      <w:r w:rsidRPr="00F17F05">
        <w:rPr>
          <w:rStyle w:val="Emphasis"/>
          <w:highlight w:val="cyan"/>
        </w:rPr>
        <w:t>He’s the most instrumental person</w:t>
      </w:r>
      <w:r w:rsidRPr="00F17F05">
        <w:rPr>
          <w:sz w:val="16"/>
        </w:rPr>
        <w:t>,” said Rep. Victoria Spartz (R-Ind.), who had a lengthy phone conversation with Trump on Tuesday before she agreed to back the House budget. “</w:t>
      </w:r>
      <w:r w:rsidRPr="00F17F05">
        <w:rPr>
          <w:rStyle w:val="StyleUnderline"/>
        </w:rPr>
        <w:t xml:space="preserve">This branch [of </w:t>
      </w:r>
      <w:r w:rsidRPr="00F17F05">
        <w:rPr>
          <w:rStyle w:val="StyleUnderline"/>
          <w:highlight w:val="cyan"/>
        </w:rPr>
        <w:t>government] has been very broken, so we need</w:t>
      </w:r>
      <w:r w:rsidRPr="00F17F05">
        <w:rPr>
          <w:sz w:val="16"/>
        </w:rPr>
        <w:t xml:space="preserve"> someone like </w:t>
      </w:r>
      <w:r w:rsidRPr="00F17F05">
        <w:rPr>
          <w:rStyle w:val="Emphasis"/>
          <w:highlight w:val="cyan"/>
        </w:rPr>
        <w:t>Trump</w:t>
      </w:r>
      <w:r w:rsidRPr="00F17F05">
        <w:rPr>
          <w:sz w:val="16"/>
        </w:rPr>
        <w:t xml:space="preserve"> to help us to do our job.”</w:t>
      </w:r>
    </w:p>
    <w:p w14:paraId="4569443D" w14:textId="77777777" w:rsidR="00966815" w:rsidRPr="00F17F05" w:rsidRDefault="00966815" w:rsidP="00966815">
      <w:pPr>
        <w:rPr>
          <w:sz w:val="16"/>
        </w:rPr>
      </w:pPr>
      <w:r w:rsidRPr="00F17F05">
        <w:rPr>
          <w:sz w:val="16"/>
        </w:rPr>
        <w:t xml:space="preserve">A person in Trump’s orbit granted anonymity to describe strategy said </w:t>
      </w:r>
      <w:r w:rsidRPr="00F17F05">
        <w:rPr>
          <w:rStyle w:val="StyleUnderline"/>
          <w:highlight w:val="cyan"/>
        </w:rPr>
        <w:t>the president has intentionally stayed on the sidelines early on</w:t>
      </w:r>
      <w:r w:rsidRPr="00F17F05">
        <w:rPr>
          <w:rStyle w:val="StyleUnderline"/>
        </w:rPr>
        <w:t>, using the House-Senate rivalry to move his agenda forward</w:t>
      </w:r>
      <w:r w:rsidRPr="00F17F05">
        <w:rPr>
          <w:sz w:val="16"/>
        </w:rPr>
        <w:t>. Having the Senate plan waiting in the wings, for instance, helped House leaders get members to yes this week.</w:t>
      </w:r>
    </w:p>
    <w:p w14:paraId="726BAE8D" w14:textId="77777777" w:rsidR="00966815" w:rsidRPr="00F17F05" w:rsidRDefault="00966815" w:rsidP="00966815">
      <w:pPr>
        <w:rPr>
          <w:sz w:val="16"/>
        </w:rPr>
      </w:pPr>
      <w:r w:rsidRPr="00F17F05">
        <w:rPr>
          <w:rStyle w:val="Emphasis"/>
          <w:highlight w:val="cyan"/>
        </w:rPr>
        <w:t>The hands-off approach changed</w:t>
      </w:r>
      <w:r w:rsidRPr="00F17F05">
        <w:rPr>
          <w:sz w:val="16"/>
        </w:rPr>
        <w:t xml:space="preserve"> Tuesday when a handful of hard-line fiscal hawks held out on Speaker Mike Johnson’s budget plan, arguing it didn’t cut enough federal spending.</w:t>
      </w:r>
    </w:p>
    <w:p w14:paraId="2814419F" w14:textId="77777777" w:rsidR="00966815" w:rsidRPr="00F17F05" w:rsidRDefault="00966815" w:rsidP="00966815">
      <w:pPr>
        <w:rPr>
          <w:sz w:val="16"/>
        </w:rPr>
      </w:pPr>
      <w:r w:rsidRPr="00F17F05">
        <w:rPr>
          <w:sz w:val="16"/>
        </w:rPr>
        <w:t>“He wants to see something,” the person said of Trump. “And if [the House budget] failed, it would have looked like [the] GOP doesn’t have their shit together.”</w:t>
      </w:r>
    </w:p>
    <w:p w14:paraId="2C2647E8" w14:textId="77777777" w:rsidR="00966815" w:rsidRPr="00F17F05" w:rsidRDefault="00966815" w:rsidP="00966815">
      <w:pPr>
        <w:rPr>
          <w:sz w:val="16"/>
        </w:rPr>
      </w:pPr>
      <w:r w:rsidRPr="00F17F05">
        <w:rPr>
          <w:sz w:val="16"/>
        </w:rPr>
        <w:t xml:space="preserve">Besides Spartz, </w:t>
      </w:r>
      <w:r w:rsidRPr="00F17F05">
        <w:rPr>
          <w:rStyle w:val="StyleUnderline"/>
        </w:rPr>
        <w:t>Trump placed calls to</w:t>
      </w:r>
      <w:r w:rsidRPr="00F17F05">
        <w:rPr>
          <w:sz w:val="16"/>
        </w:rPr>
        <w:t xml:space="preserve"> several of the </w:t>
      </w:r>
      <w:r w:rsidRPr="00F17F05">
        <w:rPr>
          <w:rStyle w:val="StyleUnderline"/>
        </w:rPr>
        <w:t>holdouts</w:t>
      </w:r>
      <w:r w:rsidRPr="00F17F05">
        <w:rPr>
          <w:sz w:val="16"/>
        </w:rPr>
        <w:t>, according to Republicans familiar with the whip operation. In the end, Rep. Thomas Massie of Kentucky was the only GOP member to vote no.</w:t>
      </w:r>
    </w:p>
    <w:p w14:paraId="53A14C46" w14:textId="77777777" w:rsidR="00966815" w:rsidRPr="00F17F05" w:rsidRDefault="00966815" w:rsidP="00966815">
      <w:pPr>
        <w:rPr>
          <w:sz w:val="16"/>
        </w:rPr>
      </w:pPr>
      <w:r w:rsidRPr="00F17F05">
        <w:rPr>
          <w:sz w:val="16"/>
        </w:rPr>
        <w:t>One of the holdouts, Tennessee Rep. Tim Burchett, said Trump’s call had “considerable” influence on his decision to back the budget measure: “The president assured me that he would work towards cuts, and he’s never lied to me. … I trust the president.”</w:t>
      </w:r>
    </w:p>
    <w:p w14:paraId="6DF7EDB9" w14:textId="77777777" w:rsidR="00966815" w:rsidRPr="00F17F05" w:rsidRDefault="00966815" w:rsidP="00966815">
      <w:pPr>
        <w:rPr>
          <w:sz w:val="16"/>
        </w:rPr>
      </w:pPr>
      <w:r w:rsidRPr="00F17F05">
        <w:rPr>
          <w:sz w:val="16"/>
        </w:rPr>
        <w:t>So far, GOP congressional leaders have used the phone-a-president button sparingly, aware that they can’t go running to Trump every time they have a whip problem, said two Republicans granted anonymity to candidly describe the dynamics between Trump and Congress.</w:t>
      </w:r>
    </w:p>
    <w:p w14:paraId="5B67B94F" w14:textId="77777777" w:rsidR="00966815" w:rsidRPr="00F17F05" w:rsidRDefault="00966815" w:rsidP="00966815">
      <w:pPr>
        <w:rPr>
          <w:sz w:val="16"/>
        </w:rPr>
      </w:pPr>
      <w:r w:rsidRPr="00F17F05">
        <w:rPr>
          <w:sz w:val="16"/>
        </w:rPr>
        <w:t>A larger group of holdouts, including some more moderate members who wanted assurances on Medicaid cuts, didn’t get calls from Trump, the two Republicans said — they were won over with assurances from congressional leaders who emphasized that no safety-net program is mentioned in the budget plan. (Any actual cuts would be carried out in subsequent legislation.)</w:t>
      </w:r>
    </w:p>
    <w:p w14:paraId="353CE324" w14:textId="77777777" w:rsidR="00966815" w:rsidRPr="00F17F05" w:rsidRDefault="00966815" w:rsidP="00966815">
      <w:pPr>
        <w:rPr>
          <w:sz w:val="16"/>
        </w:rPr>
      </w:pPr>
      <w:r w:rsidRPr="00F17F05">
        <w:rPr>
          <w:sz w:val="16"/>
        </w:rPr>
        <w:t>But now Republicans are facing more profound divides, some of which got hashed out in a White House meeting Wednesday attended by Johnson and Senate Majority Leader John Thune along with Trump, Vice President JD Vance and top administration economic officials.</w:t>
      </w:r>
    </w:p>
    <w:p w14:paraId="7BE2B4F1" w14:textId="77777777" w:rsidR="00966815" w:rsidRPr="00F17F05" w:rsidRDefault="00966815" w:rsidP="00966815">
      <w:pPr>
        <w:rPr>
          <w:sz w:val="16"/>
        </w:rPr>
      </w:pPr>
      <w:r w:rsidRPr="00F17F05">
        <w:rPr>
          <w:sz w:val="16"/>
        </w:rPr>
        <w:t xml:space="preserve">Among the issues they discussed was the challenge of making Trump’s 2017 </w:t>
      </w:r>
      <w:r w:rsidRPr="00F17F05">
        <w:rPr>
          <w:rStyle w:val="Emphasis"/>
          <w:highlight w:val="cyan"/>
        </w:rPr>
        <w:t>tax cuts</w:t>
      </w:r>
      <w:r w:rsidRPr="00F17F05">
        <w:rPr>
          <w:sz w:val="16"/>
        </w:rPr>
        <w:t xml:space="preserve"> permanent — a move that would add trillions of dollars to the deficit. Some on Capitol Hill want to essentially ignore that cost by changing the way they handle the bill’s accounting. That could allow tax writers to pursue other Trump priorities, such as exempting tips from income tax, at the risk of angering fiscal hawks who want to slow the growth of the national debt.</w:t>
      </w:r>
    </w:p>
    <w:p w14:paraId="43446BB9" w14:textId="77777777" w:rsidR="00966815" w:rsidRPr="00F17F05" w:rsidRDefault="00966815" w:rsidP="00966815">
      <w:pPr>
        <w:rPr>
          <w:sz w:val="16"/>
        </w:rPr>
      </w:pPr>
      <w:r w:rsidRPr="00F17F05">
        <w:rPr>
          <w:sz w:val="16"/>
        </w:rPr>
        <w:t xml:space="preserve">Getting it done, in other words, could </w:t>
      </w:r>
      <w:r w:rsidRPr="00F17F05">
        <w:rPr>
          <w:rStyle w:val="Emphasis"/>
          <w:highlight w:val="cyan"/>
        </w:rPr>
        <w:t>require Trump to weigh in</w:t>
      </w:r>
      <w:r w:rsidRPr="00F17F05">
        <w:rPr>
          <w:sz w:val="16"/>
        </w:rPr>
        <w:t xml:space="preserve"> publicly on the kind of otherwise in-the-weeds policy matters he has previously ignored.</w:t>
      </w:r>
    </w:p>
    <w:p w14:paraId="32E580E2" w14:textId="77777777" w:rsidR="00966815" w:rsidRPr="00F17F05" w:rsidRDefault="00966815" w:rsidP="00966815">
      <w:pPr>
        <w:rPr>
          <w:sz w:val="16"/>
        </w:rPr>
      </w:pPr>
      <w:r w:rsidRPr="00F17F05">
        <w:rPr>
          <w:rStyle w:val="Emphasis"/>
        </w:rPr>
        <w:t xml:space="preserve">The </w:t>
      </w:r>
      <w:r w:rsidRPr="00F17F05">
        <w:rPr>
          <w:rStyle w:val="Emphasis"/>
          <w:highlight w:val="cyan"/>
        </w:rPr>
        <w:t>president</w:t>
      </w:r>
      <w:r w:rsidRPr="00F17F05">
        <w:rPr>
          <w:sz w:val="16"/>
        </w:rPr>
        <w:t xml:space="preserve">’s wishes </w:t>
      </w:r>
      <w:r w:rsidRPr="00F17F05">
        <w:rPr>
          <w:rStyle w:val="Emphasis"/>
          <w:highlight w:val="cyan"/>
        </w:rPr>
        <w:t>will be</w:t>
      </w:r>
      <w:r w:rsidRPr="00F17F05">
        <w:rPr>
          <w:sz w:val="16"/>
        </w:rPr>
        <w:t xml:space="preserve"> “as </w:t>
      </w:r>
      <w:r w:rsidRPr="00F17F05">
        <w:rPr>
          <w:rStyle w:val="Emphasis"/>
          <w:highlight w:val="cyan"/>
        </w:rPr>
        <w:t>influential</w:t>
      </w:r>
      <w:r w:rsidRPr="00F17F05">
        <w:rPr>
          <w:sz w:val="16"/>
        </w:rPr>
        <w:t xml:space="preserve"> if not more as things get tougher,” said Rep. Carlos Gimenez, a Florida Republican who met with Johnson this week as the budget debate heated up. “The speaker is going to have to tee it up, going to tell him where the ball lies, how it’s lying, and then </w:t>
      </w:r>
      <w:r w:rsidRPr="00F17F05">
        <w:rPr>
          <w:rStyle w:val="StyleUnderline"/>
        </w:rPr>
        <w:t>the president is going to have to execute</w:t>
      </w:r>
      <w:r w:rsidRPr="00F17F05">
        <w:rPr>
          <w:sz w:val="16"/>
        </w:rPr>
        <w:t xml:space="preserve"> the shot.”</w:t>
      </w:r>
    </w:p>
    <w:p w14:paraId="298E2E6D" w14:textId="77777777" w:rsidR="00966815" w:rsidRPr="00F17F05" w:rsidRDefault="00966815" w:rsidP="00966815">
      <w:pPr>
        <w:rPr>
          <w:sz w:val="16"/>
        </w:rPr>
      </w:pPr>
      <w:r w:rsidRPr="00F17F05">
        <w:rPr>
          <w:sz w:val="16"/>
        </w:rPr>
        <w:t>A more delicate matter will involve potential cuts to safety-net programs that many Trump voters rely on. That includes above all Medicaid, which could be targeted for hundreds of billions of dollars worth of reductions under the House blueprint.</w:t>
      </w:r>
    </w:p>
    <w:p w14:paraId="4E97DAA5" w14:textId="77777777" w:rsidR="00966815" w:rsidRPr="00F17F05" w:rsidRDefault="00966815" w:rsidP="00966815">
      <w:pPr>
        <w:rPr>
          <w:sz w:val="16"/>
        </w:rPr>
      </w:pPr>
      <w:r w:rsidRPr="00F17F05">
        <w:rPr>
          <w:sz w:val="16"/>
        </w:rPr>
        <w:t>Trump has repeatedly said he has no plans to cut Medicaid or other entitlement programs.</w:t>
      </w:r>
    </w:p>
    <w:p w14:paraId="32ABDDFC" w14:textId="77777777" w:rsidR="00966815" w:rsidRPr="00F17F05" w:rsidRDefault="00966815" w:rsidP="00966815">
      <w:pPr>
        <w:rPr>
          <w:sz w:val="16"/>
        </w:rPr>
      </w:pPr>
      <w:r w:rsidRPr="00F17F05">
        <w:rPr>
          <w:sz w:val="16"/>
        </w:rPr>
        <w:t>“I’ve said it so many times that you shouldn’t be asking me that question,” he said Wednesday when pressed on it. “Read my lips … we’re not going to touch it. Now, we are going to look for fraud.”</w:t>
      </w:r>
    </w:p>
    <w:p w14:paraId="066FD18F" w14:textId="77777777" w:rsidR="00966815" w:rsidRPr="00F17F05" w:rsidRDefault="00966815" w:rsidP="00966815">
      <w:pPr>
        <w:rPr>
          <w:sz w:val="16"/>
        </w:rPr>
      </w:pPr>
      <w:r w:rsidRPr="00F17F05">
        <w:rPr>
          <w:sz w:val="16"/>
        </w:rPr>
        <w:t>Congressional leaders are hoping to expand the “fraud” loophole as wide as possible. Johnson and other top House Republicans argued to skeptics this week that eliminating waste, fraud and abuse could generate the scale of savings they’d need to make the math work.</w:t>
      </w:r>
    </w:p>
    <w:p w14:paraId="0AC71998" w14:textId="77777777" w:rsidR="00966815" w:rsidRPr="00F17F05" w:rsidRDefault="00966815" w:rsidP="00966815">
      <w:pPr>
        <w:rPr>
          <w:sz w:val="16"/>
        </w:rPr>
      </w:pPr>
      <w:r w:rsidRPr="00F17F05">
        <w:rPr>
          <w:sz w:val="16"/>
        </w:rPr>
        <w:t>But many lawmakers, including Hawley, are doubtful the party can realize those offsets without impacting their constituents. Trump, they believe, will have to decide which Medicaid rollbacks he’s comfortable with.</w:t>
      </w:r>
    </w:p>
    <w:p w14:paraId="132D8A01" w14:textId="77777777" w:rsidR="00966815" w:rsidRPr="00F17F05" w:rsidRDefault="00966815" w:rsidP="00966815">
      <w:pPr>
        <w:rPr>
          <w:sz w:val="16"/>
        </w:rPr>
      </w:pPr>
      <w:r w:rsidRPr="00F17F05">
        <w:rPr>
          <w:sz w:val="16"/>
        </w:rPr>
        <w:t>Already some House members have been in touch with White House officials to argue for provisions they believe can be presented as tackling waste, fraud and abuse — not as cuts to benefits. While Trump has said barring “illegal migrants” could generate huge savings, senior Republicans aren’t sure.</w:t>
      </w:r>
    </w:p>
    <w:p w14:paraId="5513FB2A" w14:textId="77777777" w:rsidR="00966815" w:rsidRPr="00F17F05" w:rsidRDefault="00966815" w:rsidP="00966815">
      <w:pPr>
        <w:rPr>
          <w:sz w:val="16"/>
        </w:rPr>
      </w:pPr>
      <w:r w:rsidRPr="00F17F05">
        <w:rPr>
          <w:sz w:val="16"/>
        </w:rPr>
        <w:t xml:space="preserve">Inside the White House, meanwhile, </w:t>
      </w:r>
      <w:r w:rsidRPr="00F17F05">
        <w:rPr>
          <w:rStyle w:val="StyleUnderline"/>
          <w:highlight w:val="cyan"/>
        </w:rPr>
        <w:t xml:space="preserve">there is rising faith in Trump’s ability to </w:t>
      </w:r>
      <w:r w:rsidRPr="00F17F05">
        <w:rPr>
          <w:rStyle w:val="Emphasis"/>
          <w:highlight w:val="cyan"/>
        </w:rPr>
        <w:t>bend the legislative branch</w:t>
      </w:r>
      <w:r w:rsidRPr="00F17F05">
        <w:rPr>
          <w:rStyle w:val="StyleUnderline"/>
          <w:highlight w:val="cyan"/>
        </w:rPr>
        <w:t xml:space="preserve"> to his will</w:t>
      </w:r>
      <w:r w:rsidRPr="00F17F05">
        <w:rPr>
          <w:rStyle w:val="StyleUnderline"/>
        </w:rPr>
        <w:t xml:space="preserve"> as his agenda moves forward</w:t>
      </w:r>
      <w:r w:rsidRPr="00F17F05">
        <w:rPr>
          <w:sz w:val="16"/>
        </w:rPr>
        <w:t xml:space="preserve">. One administration official, granted anonymity to speak candidly about interbranch relations, said </w:t>
      </w:r>
      <w:r w:rsidRPr="00F17F05">
        <w:rPr>
          <w:rStyle w:val="StyleUnderline"/>
          <w:highlight w:val="cyan"/>
        </w:rPr>
        <w:t>Trump is</w:t>
      </w:r>
      <w:r w:rsidRPr="00F17F05">
        <w:rPr>
          <w:sz w:val="16"/>
        </w:rPr>
        <w:t xml:space="preserve"> “always </w:t>
      </w:r>
      <w:r w:rsidRPr="00F17F05">
        <w:rPr>
          <w:rStyle w:val="Emphasis"/>
          <w:highlight w:val="cyan"/>
        </w:rPr>
        <w:t>active</w:t>
      </w:r>
      <w:r w:rsidRPr="00F17F05">
        <w:rPr>
          <w:rStyle w:val="StyleUnderline"/>
        </w:rPr>
        <w:t xml:space="preserve"> </w:t>
      </w:r>
      <w:r w:rsidRPr="00F17F05">
        <w:rPr>
          <w:rStyle w:val="Emphasis"/>
          <w:highlight w:val="cyan"/>
        </w:rPr>
        <w:t>in negotiations</w:t>
      </w:r>
      <w:r w:rsidRPr="00F17F05">
        <w:rPr>
          <w:rStyle w:val="StyleUnderline"/>
        </w:rPr>
        <w:t xml:space="preserve"> on Capitol Hill” </w:t>
      </w:r>
      <w:r w:rsidRPr="00F17F05">
        <w:rPr>
          <w:rStyle w:val="StyleUnderline"/>
          <w:highlight w:val="cyan"/>
        </w:rPr>
        <w:t xml:space="preserve">and is in </w:t>
      </w:r>
      <w:r w:rsidRPr="00F17F05">
        <w:rPr>
          <w:rStyle w:val="Emphasis"/>
          <w:highlight w:val="cyan"/>
        </w:rPr>
        <w:t>frequent touch</w:t>
      </w:r>
      <w:r w:rsidRPr="00F17F05">
        <w:rPr>
          <w:rStyle w:val="StyleUnderline"/>
          <w:highlight w:val="cyan"/>
        </w:rPr>
        <w:t xml:space="preserve"> with congressional leaders</w:t>
      </w:r>
      <w:r w:rsidRPr="00F17F05">
        <w:rPr>
          <w:sz w:val="16"/>
        </w:rPr>
        <w:t xml:space="preserve"> about how he can be most helpful.</w:t>
      </w:r>
    </w:p>
    <w:p w14:paraId="1F89D52D" w14:textId="77777777" w:rsidR="00966815" w:rsidRPr="00F17F05" w:rsidRDefault="00966815" w:rsidP="00966815"/>
    <w:p w14:paraId="17E35228" w14:textId="77777777" w:rsidR="00C47E86" w:rsidRPr="00F17F05" w:rsidRDefault="00C47E86" w:rsidP="00C47E86">
      <w:pPr>
        <w:pStyle w:val="Heading4"/>
        <w:rPr>
          <w:rFonts w:cs="Times New Roman"/>
        </w:rPr>
      </w:pPr>
      <w:r w:rsidRPr="00F17F05">
        <w:rPr>
          <w:rFonts w:cs="Times New Roman"/>
        </w:rPr>
        <w:t>TCJA expiration collapses the economy</w:t>
      </w:r>
    </w:p>
    <w:p w14:paraId="06D37797" w14:textId="0D1ACFD2" w:rsidR="00C47E86" w:rsidRPr="00F17F05" w:rsidRDefault="00C47E86" w:rsidP="00C47E86">
      <w:r w:rsidRPr="00F17F05">
        <w:rPr>
          <w:rStyle w:val="Style13ptBold"/>
        </w:rPr>
        <w:t>Gallagher 24</w:t>
      </w:r>
      <w:r w:rsidRPr="00F17F05">
        <w:t>, certified public accountant (CPA), accredited in business valuation (ABV), and certified in financial forensics (CFF). Her extensive experience includes serving as a trusted consultant, expert witness, mediator, and court-appointed expert. Michelle has decades of experience in the professional service areas of business valuation, forensic accounting, tax matters, determination of damages, divorce settlement structuring, litigation consulting, mergers and acquisitions, succession planning, corporate restructuring, estate planning, condemnation, accounting, and other business advisory services. (Michelle, “WRITTEN TESTIMONY OF MICHELLE GALLAGHER,” BEFORE THE HOUSE COMMITTEE ON WAYS AND MEANS, Lexis)//BB</w:t>
      </w:r>
    </w:p>
    <w:p w14:paraId="799F9207" w14:textId="77777777" w:rsidR="00C47E86" w:rsidRPr="00F17F05" w:rsidRDefault="00C47E86" w:rsidP="00C47E86">
      <w:pPr>
        <w:rPr>
          <w:sz w:val="16"/>
        </w:rPr>
      </w:pPr>
      <w:r w:rsidRPr="00F17F05">
        <w:rPr>
          <w:sz w:val="16"/>
        </w:rPr>
        <w:t xml:space="preserve">Chairman Smith, Ranking Member Neal, and distinguished members of the committee, thank you for the opportunity to provide testimony on </w:t>
      </w:r>
      <w:r w:rsidRPr="00F17F05">
        <w:rPr>
          <w:rStyle w:val="StyleUnderline"/>
        </w:rPr>
        <w:t xml:space="preserve">the importance of permanently </w:t>
      </w:r>
      <w:r w:rsidRPr="00F17F05">
        <w:rPr>
          <w:rStyle w:val="StyleUnderline"/>
          <w:highlight w:val="cyan"/>
        </w:rPr>
        <w:t>extending</w:t>
      </w:r>
      <w:r w:rsidRPr="00F17F05">
        <w:rPr>
          <w:sz w:val="16"/>
        </w:rPr>
        <w:t xml:space="preserve"> provisions of the Tax Cuts and Jobs Act (</w:t>
      </w:r>
      <w:r w:rsidRPr="00F17F05">
        <w:rPr>
          <w:rStyle w:val="Emphasis"/>
          <w:highlight w:val="cyan"/>
        </w:rPr>
        <w:t>TCJA</w:t>
      </w:r>
      <w:r w:rsidRPr="00F17F05">
        <w:rPr>
          <w:sz w:val="16"/>
        </w:rPr>
        <w:t xml:space="preserve">) </w:t>
      </w:r>
      <w:r w:rsidRPr="00F17F05">
        <w:rPr>
          <w:rStyle w:val="Emphasis"/>
          <w:highlight w:val="cyan"/>
        </w:rPr>
        <w:t>benefit</w:t>
      </w:r>
      <w:r w:rsidRPr="00F17F05">
        <w:rPr>
          <w:rStyle w:val="StyleUnderline"/>
        </w:rPr>
        <w:t xml:space="preserve">ing working </w:t>
      </w:r>
      <w:r w:rsidRPr="00F17F05">
        <w:rPr>
          <w:rStyle w:val="StyleUnderline"/>
          <w:highlight w:val="cyan"/>
        </w:rPr>
        <w:t>families and</w:t>
      </w:r>
      <w:r w:rsidRPr="00F17F05">
        <w:rPr>
          <w:rStyle w:val="StyleUnderline"/>
        </w:rPr>
        <w:t xml:space="preserve"> privately-owned </w:t>
      </w:r>
      <w:r w:rsidRPr="00F17F05">
        <w:rPr>
          <w:rStyle w:val="StyleUnderline"/>
          <w:highlight w:val="cyan"/>
        </w:rPr>
        <w:t>businesses</w:t>
      </w:r>
      <w:r w:rsidRPr="00F17F05">
        <w:rPr>
          <w:sz w:val="16"/>
        </w:rPr>
        <w:t xml:space="preserve">. As a Certified Public Accountant with over 35 years of experience working with individuals, small businesses, and multigenerational family enterprises, I have seen firsthand how the provisions of the </w:t>
      </w:r>
      <w:r w:rsidRPr="00F17F05">
        <w:rPr>
          <w:rStyle w:val="StyleUnderline"/>
          <w:highlight w:val="cyan"/>
        </w:rPr>
        <w:t>TCJA</w:t>
      </w:r>
      <w:r w:rsidRPr="00F17F05">
        <w:rPr>
          <w:sz w:val="16"/>
        </w:rPr>
        <w:t xml:space="preserve"> have </w:t>
      </w:r>
      <w:r w:rsidRPr="00F17F05">
        <w:rPr>
          <w:rStyle w:val="StyleUnderline"/>
          <w:highlight w:val="cyan"/>
        </w:rPr>
        <w:t>provided critical support to</w:t>
      </w:r>
      <w:r w:rsidRPr="00F17F05">
        <w:rPr>
          <w:rStyle w:val="StyleUnderline"/>
        </w:rPr>
        <w:t xml:space="preserve"> the </w:t>
      </w:r>
      <w:r w:rsidRPr="00F17F05">
        <w:rPr>
          <w:rStyle w:val="StyleUnderline"/>
          <w:highlight w:val="cyan"/>
        </w:rPr>
        <w:t>businesses</w:t>
      </w:r>
      <w:r w:rsidRPr="00F17F05">
        <w:rPr>
          <w:rStyle w:val="StyleUnderline"/>
        </w:rPr>
        <w:t xml:space="preserve"> and families </w:t>
      </w:r>
      <w:r w:rsidRPr="00F17F05">
        <w:rPr>
          <w:rStyle w:val="StyleUnderline"/>
          <w:highlight w:val="cyan"/>
        </w:rPr>
        <w:t xml:space="preserve">that form the </w:t>
      </w:r>
      <w:r w:rsidRPr="00F17F05">
        <w:rPr>
          <w:rStyle w:val="Emphasis"/>
          <w:highlight w:val="cyan"/>
        </w:rPr>
        <w:t>backbone</w:t>
      </w:r>
      <w:r w:rsidRPr="00F17F05">
        <w:rPr>
          <w:rStyle w:val="StyleUnderline"/>
          <w:highlight w:val="cyan"/>
        </w:rPr>
        <w:t xml:space="preserve"> of our economy</w:t>
      </w:r>
      <w:r w:rsidRPr="00F17F05">
        <w:rPr>
          <w:sz w:val="16"/>
        </w:rPr>
        <w:t>.</w:t>
      </w:r>
    </w:p>
    <w:p w14:paraId="79B1FCE4" w14:textId="77777777" w:rsidR="00C47E86" w:rsidRPr="00F17F05" w:rsidRDefault="00C47E86" w:rsidP="00C47E86">
      <w:pPr>
        <w:rPr>
          <w:sz w:val="16"/>
        </w:rPr>
      </w:pPr>
      <w:r w:rsidRPr="00F17F05">
        <w:rPr>
          <w:rStyle w:val="StyleUnderline"/>
        </w:rPr>
        <w:t xml:space="preserve">The </w:t>
      </w:r>
      <w:r w:rsidRPr="00F17F05">
        <w:rPr>
          <w:rStyle w:val="StyleUnderline"/>
          <w:highlight w:val="cyan"/>
        </w:rPr>
        <w:t>TCJA</w:t>
      </w:r>
      <w:r w:rsidRPr="00F17F05">
        <w:rPr>
          <w:rStyle w:val="StyleUnderline"/>
        </w:rPr>
        <w:t xml:space="preserve"> provided several key </w:t>
      </w:r>
      <w:r w:rsidRPr="00F17F05">
        <w:rPr>
          <w:rStyle w:val="StyleUnderline"/>
          <w:highlight w:val="cyan"/>
        </w:rPr>
        <w:t>provisions</w:t>
      </w:r>
      <w:r w:rsidRPr="00F17F05">
        <w:rPr>
          <w:sz w:val="16"/>
        </w:rPr>
        <w:t xml:space="preserve"> that have benefited all of my business and individual clients, </w:t>
      </w:r>
      <w:r w:rsidRPr="00F17F05">
        <w:rPr>
          <w:rStyle w:val="StyleUnderline"/>
        </w:rPr>
        <w:t>including the 20% deduction for qualified business income</w:t>
      </w:r>
      <w:r w:rsidRPr="00F17F05">
        <w:rPr>
          <w:sz w:val="16"/>
        </w:rPr>
        <w:t xml:space="preserve"> under Section 199A, </w:t>
      </w:r>
      <w:r w:rsidRPr="00F17F05">
        <w:rPr>
          <w:rStyle w:val="StyleUnderline"/>
        </w:rPr>
        <w:t>full bonus depreciation, lower marginal tax rates across the board, doubling the standard deduction, the expanded child tax credit, and the increased estate tax exemption</w:t>
      </w:r>
      <w:r w:rsidRPr="00F17F05">
        <w:rPr>
          <w:sz w:val="16"/>
        </w:rPr>
        <w:t xml:space="preserve">. </w:t>
      </w:r>
      <w:r w:rsidRPr="00F17F05">
        <w:rPr>
          <w:rStyle w:val="StyleUnderline"/>
        </w:rPr>
        <w:t>These provisions</w:t>
      </w:r>
      <w:r w:rsidRPr="00F17F05">
        <w:rPr>
          <w:sz w:val="16"/>
        </w:rPr>
        <w:t xml:space="preserve"> have not only </w:t>
      </w:r>
      <w:r w:rsidRPr="00F17F05">
        <w:rPr>
          <w:rStyle w:val="Emphasis"/>
          <w:highlight w:val="cyan"/>
        </w:rPr>
        <w:t>encouraged</w:t>
      </w:r>
      <w:r w:rsidRPr="00F17F05">
        <w:rPr>
          <w:sz w:val="16"/>
          <w:highlight w:val="cyan"/>
        </w:rPr>
        <w:t xml:space="preserve"> </w:t>
      </w:r>
      <w:r w:rsidRPr="00F17F05">
        <w:rPr>
          <w:rStyle w:val="Emphasis"/>
          <w:highlight w:val="cyan"/>
        </w:rPr>
        <w:t>growth and investment</w:t>
      </w:r>
      <w:r w:rsidRPr="00F17F05">
        <w:rPr>
          <w:sz w:val="16"/>
        </w:rPr>
        <w:t xml:space="preserve"> </w:t>
      </w:r>
      <w:r w:rsidRPr="00F17F05">
        <w:rPr>
          <w:rStyle w:val="StyleUnderline"/>
        </w:rPr>
        <w:t xml:space="preserve">but also </w:t>
      </w:r>
      <w:r w:rsidRPr="00F17F05">
        <w:rPr>
          <w:rStyle w:val="StyleUnderline"/>
          <w:highlight w:val="cyan"/>
        </w:rPr>
        <w:t>provided a lifeline for small businesses</w:t>
      </w:r>
      <w:r w:rsidRPr="00F17F05">
        <w:rPr>
          <w:rStyle w:val="StyleUnderline"/>
        </w:rPr>
        <w:t xml:space="preserve"> and working families </w:t>
      </w:r>
      <w:r w:rsidRPr="00F17F05">
        <w:rPr>
          <w:rStyle w:val="Emphasis"/>
          <w:highlight w:val="cyan"/>
        </w:rPr>
        <w:t>navigating economic uncertainties</w:t>
      </w:r>
      <w:r w:rsidRPr="00F17F05">
        <w:rPr>
          <w:sz w:val="16"/>
        </w:rPr>
        <w:t>.</w:t>
      </w:r>
    </w:p>
    <w:p w14:paraId="3C3FBBD4" w14:textId="77777777" w:rsidR="00C47E86" w:rsidRPr="00F17F05" w:rsidRDefault="00C47E86" w:rsidP="00C47E86">
      <w:pPr>
        <w:rPr>
          <w:sz w:val="16"/>
        </w:rPr>
      </w:pPr>
      <w:r w:rsidRPr="00F17F05">
        <w:rPr>
          <w:sz w:val="16"/>
        </w:rPr>
        <w:t xml:space="preserve">As Congress currently debates how to move forward legislatively this year, making </w:t>
      </w:r>
      <w:r w:rsidRPr="00F17F05">
        <w:rPr>
          <w:rStyle w:val="Emphasis"/>
          <w:highlight w:val="cyan"/>
        </w:rPr>
        <w:t>TCJA</w:t>
      </w:r>
      <w:r w:rsidRPr="00F17F05">
        <w:rPr>
          <w:sz w:val="16"/>
        </w:rPr>
        <w:t xml:space="preserve"> provisions permanent </w:t>
      </w:r>
      <w:r w:rsidRPr="00F17F05">
        <w:rPr>
          <w:rStyle w:val="Emphasis"/>
          <w:sz w:val="40"/>
          <w:szCs w:val="40"/>
          <w:highlight w:val="cyan"/>
        </w:rPr>
        <w:t>should be priority number one</w:t>
      </w:r>
      <w:r w:rsidRPr="00F17F05">
        <w:rPr>
          <w:sz w:val="16"/>
        </w:rPr>
        <w:t xml:space="preserve">. </w:t>
      </w:r>
      <w:r w:rsidRPr="00F17F05">
        <w:rPr>
          <w:rStyle w:val="StyleUnderline"/>
          <w:highlight w:val="cyan"/>
        </w:rPr>
        <w:t>Business</w:t>
      </w:r>
      <w:r w:rsidRPr="00F17F05">
        <w:rPr>
          <w:rStyle w:val="StyleUnderline"/>
        </w:rPr>
        <w:t xml:space="preserve"> owner</w:t>
      </w:r>
      <w:r w:rsidRPr="00F17F05">
        <w:rPr>
          <w:rStyle w:val="Emphasis"/>
          <w:highlight w:val="cyan"/>
        </w:rPr>
        <w:t>s</w:t>
      </w:r>
      <w:r w:rsidRPr="00F17F05">
        <w:rPr>
          <w:rStyle w:val="StyleUnderline"/>
        </w:rPr>
        <w:t xml:space="preserve">, family enterprises, working families and their advisors, </w:t>
      </w:r>
      <w:r w:rsidRPr="00F17F05">
        <w:rPr>
          <w:rStyle w:val="StyleUnderline"/>
          <w:highlight w:val="cyan"/>
        </w:rPr>
        <w:t xml:space="preserve">are desperately seeking </w:t>
      </w:r>
      <w:r w:rsidRPr="00F17F05">
        <w:rPr>
          <w:rStyle w:val="Emphasis"/>
          <w:highlight w:val="cyan"/>
        </w:rPr>
        <w:t>certainty and predictability</w:t>
      </w:r>
      <w:r w:rsidRPr="00F17F05">
        <w:rPr>
          <w:rStyle w:val="StyleUnderline"/>
          <w:highlight w:val="cyan"/>
        </w:rPr>
        <w:t xml:space="preserve"> related to tax policies</w:t>
      </w:r>
      <w:r w:rsidRPr="00F17F05">
        <w:rPr>
          <w:rStyle w:val="StyleUnderline"/>
        </w:rPr>
        <w:t xml:space="preserve"> right now</w:t>
      </w:r>
      <w:r w:rsidRPr="00F17F05">
        <w:rPr>
          <w:sz w:val="16"/>
        </w:rPr>
        <w:t xml:space="preserve">. Frequent or </w:t>
      </w:r>
      <w:r w:rsidRPr="00F17F05">
        <w:rPr>
          <w:rStyle w:val="StyleUnderline"/>
          <w:highlight w:val="cyan"/>
        </w:rPr>
        <w:t>last-minute changes</w:t>
      </w:r>
      <w:r w:rsidRPr="00F17F05">
        <w:rPr>
          <w:rStyle w:val="StyleUnderline"/>
        </w:rPr>
        <w:t xml:space="preserve"> to the tax code </w:t>
      </w:r>
      <w:r w:rsidRPr="00F17F05">
        <w:rPr>
          <w:rStyle w:val="StyleUnderline"/>
          <w:highlight w:val="cyan"/>
        </w:rPr>
        <w:t>create</w:t>
      </w:r>
      <w:r w:rsidRPr="00F17F05">
        <w:rPr>
          <w:rStyle w:val="StyleUnderline"/>
        </w:rPr>
        <w:t xml:space="preserve"> tremendous </w:t>
      </w:r>
      <w:r w:rsidRPr="00F17F05">
        <w:rPr>
          <w:rStyle w:val="StyleUnderline"/>
          <w:highlight w:val="cyan"/>
        </w:rPr>
        <w:t>uncertainty, making it difficult for taxpayers to plan</w:t>
      </w:r>
      <w:r w:rsidRPr="00F17F05">
        <w:rPr>
          <w:rStyle w:val="StyleUnderline"/>
        </w:rPr>
        <w:t xml:space="preserve"> for the future. </w:t>
      </w:r>
      <w:r w:rsidRPr="00F17F05">
        <w:rPr>
          <w:rStyle w:val="Emphasis"/>
          <w:highlight w:val="cyan"/>
        </w:rPr>
        <w:t>Without clarity</w:t>
      </w:r>
      <w:r w:rsidRPr="00F17F05">
        <w:rPr>
          <w:rStyle w:val="StyleUnderline"/>
        </w:rPr>
        <w:t xml:space="preserve">, </w:t>
      </w:r>
      <w:r w:rsidRPr="00F17F05">
        <w:rPr>
          <w:rStyle w:val="StyleUnderline"/>
          <w:highlight w:val="cyan"/>
        </w:rPr>
        <w:t>businesses</w:t>
      </w:r>
      <w:r w:rsidRPr="00F17F05">
        <w:rPr>
          <w:rStyle w:val="StyleUnderline"/>
        </w:rPr>
        <w:t xml:space="preserve"> and families are likely to delay or </w:t>
      </w:r>
      <w:r w:rsidRPr="00F17F05">
        <w:rPr>
          <w:rStyle w:val="StyleUnderline"/>
          <w:highlight w:val="cyan"/>
        </w:rPr>
        <w:t>forgo investments like hiring</w:t>
      </w:r>
      <w:r w:rsidRPr="00F17F05">
        <w:rPr>
          <w:rStyle w:val="StyleUnderline"/>
        </w:rPr>
        <w:t xml:space="preserve"> more workers, </w:t>
      </w:r>
      <w:r w:rsidRPr="00F17F05">
        <w:rPr>
          <w:rStyle w:val="StyleUnderline"/>
          <w:highlight w:val="cyan"/>
        </w:rPr>
        <w:t>increasing salaries</w:t>
      </w:r>
      <w:r w:rsidRPr="00F17F05">
        <w:rPr>
          <w:rStyle w:val="StyleUnderline"/>
        </w:rPr>
        <w:t xml:space="preserve">, </w:t>
      </w:r>
      <w:r w:rsidRPr="00F17F05">
        <w:rPr>
          <w:rStyle w:val="StyleUnderline"/>
          <w:highlight w:val="cyan"/>
        </w:rPr>
        <w:t>upgrading</w:t>
      </w:r>
      <w:r w:rsidRPr="00F17F05">
        <w:rPr>
          <w:rStyle w:val="StyleUnderline"/>
        </w:rPr>
        <w:t xml:space="preserve"> business </w:t>
      </w:r>
      <w:r w:rsidRPr="00F17F05">
        <w:rPr>
          <w:rStyle w:val="StyleUnderline"/>
          <w:highlight w:val="cyan"/>
        </w:rPr>
        <w:t>equipment</w:t>
      </w:r>
      <w:r w:rsidRPr="00F17F05">
        <w:rPr>
          <w:rStyle w:val="StyleUnderline"/>
        </w:rPr>
        <w:t xml:space="preserve">, purchasing a first home, or opening a new college savings account for their children </w:t>
      </w:r>
      <w:r w:rsidRPr="00F17F05">
        <w:rPr>
          <w:rStyle w:val="StyleUnderline"/>
          <w:highlight w:val="cyan"/>
        </w:rPr>
        <w:t xml:space="preserve">which could </w:t>
      </w:r>
      <w:r w:rsidRPr="00F17F05">
        <w:rPr>
          <w:rStyle w:val="Emphasis"/>
          <w:highlight w:val="cyan"/>
        </w:rPr>
        <w:t>stall economic</w:t>
      </w:r>
      <w:r w:rsidRPr="00F17F05">
        <w:rPr>
          <w:rStyle w:val="Emphasis"/>
        </w:rPr>
        <w:t xml:space="preserve"> </w:t>
      </w:r>
      <w:r w:rsidRPr="00F17F05">
        <w:rPr>
          <w:rStyle w:val="Emphasis"/>
          <w:highlight w:val="cyan"/>
        </w:rPr>
        <w:t>growth and depress job creation</w:t>
      </w:r>
      <w:r w:rsidRPr="00F17F05">
        <w:rPr>
          <w:sz w:val="16"/>
        </w:rPr>
        <w:t xml:space="preserve">. </w:t>
      </w:r>
      <w:r w:rsidRPr="00F17F05">
        <w:rPr>
          <w:rStyle w:val="Emphasis"/>
          <w:highlight w:val="cyan"/>
        </w:rPr>
        <w:t>Congress needs to act quickly and swiftly</w:t>
      </w:r>
      <w:r w:rsidRPr="00F17F05">
        <w:rPr>
          <w:sz w:val="16"/>
          <w:highlight w:val="cyan"/>
        </w:rPr>
        <w:t xml:space="preserve"> </w:t>
      </w:r>
      <w:r w:rsidRPr="00F17F05">
        <w:rPr>
          <w:rStyle w:val="StyleUnderline"/>
          <w:highlight w:val="cyan"/>
        </w:rPr>
        <w:t xml:space="preserve">and </w:t>
      </w:r>
      <w:r w:rsidRPr="00F17F05">
        <w:rPr>
          <w:rStyle w:val="Emphasis"/>
          <w:highlight w:val="cyan"/>
        </w:rPr>
        <w:t xml:space="preserve">should </w:t>
      </w:r>
      <w:r w:rsidRPr="00F17F05">
        <w:rPr>
          <w:rStyle w:val="Emphasis"/>
          <w:sz w:val="40"/>
          <w:szCs w:val="40"/>
          <w:highlight w:val="cyan"/>
        </w:rPr>
        <w:t>avoid at all costs</w:t>
      </w:r>
      <w:r w:rsidRPr="00F17F05">
        <w:rPr>
          <w:rStyle w:val="StyleUnderline"/>
        </w:rPr>
        <w:t xml:space="preserve"> </w:t>
      </w:r>
      <w:r w:rsidRPr="00F17F05">
        <w:rPr>
          <w:rStyle w:val="StyleUnderline"/>
          <w:highlight w:val="cyan"/>
        </w:rPr>
        <w:t>waiting until the fourth quarter to address</w:t>
      </w:r>
      <w:r w:rsidRPr="00F17F05">
        <w:rPr>
          <w:rStyle w:val="StyleUnderline"/>
        </w:rPr>
        <w:t xml:space="preserve"> these important </w:t>
      </w:r>
      <w:r w:rsidRPr="00F17F05">
        <w:rPr>
          <w:rStyle w:val="Emphasis"/>
          <w:highlight w:val="cyan"/>
        </w:rPr>
        <w:t>tax</w:t>
      </w:r>
      <w:r w:rsidRPr="00F17F05">
        <w:rPr>
          <w:rStyle w:val="StyleUnderline"/>
        </w:rPr>
        <w:t xml:space="preserve"> provision</w:t>
      </w:r>
      <w:r w:rsidRPr="00F17F05">
        <w:rPr>
          <w:rStyle w:val="Emphasis"/>
          <w:highlight w:val="cyan"/>
        </w:rPr>
        <w:t>s</w:t>
      </w:r>
      <w:r w:rsidRPr="00F17F05">
        <w:rPr>
          <w:rStyle w:val="StyleUnderline"/>
        </w:rPr>
        <w:t xml:space="preserve"> </w:t>
      </w:r>
      <w:r w:rsidRPr="00F17F05">
        <w:rPr>
          <w:rStyle w:val="StyleUnderline"/>
          <w:highlight w:val="cyan"/>
        </w:rPr>
        <w:t>when it’s</w:t>
      </w:r>
      <w:r w:rsidRPr="00F17F05">
        <w:rPr>
          <w:rStyle w:val="StyleUnderline"/>
        </w:rPr>
        <w:t xml:space="preserve"> simply </w:t>
      </w:r>
      <w:r w:rsidRPr="00F17F05">
        <w:rPr>
          <w:rStyle w:val="StyleUnderline"/>
          <w:highlight w:val="cyan"/>
        </w:rPr>
        <w:t>too late for businesses and families to react</w:t>
      </w:r>
      <w:r w:rsidRPr="00F17F05">
        <w:rPr>
          <w:sz w:val="16"/>
        </w:rPr>
        <w:t>.</w:t>
      </w:r>
    </w:p>
    <w:p w14:paraId="74157760" w14:textId="58A36E20" w:rsidR="00C47E86" w:rsidRPr="00F17F05" w:rsidRDefault="00C47E86" w:rsidP="00C47E86">
      <w:pPr>
        <w:pStyle w:val="Heading4"/>
        <w:rPr>
          <w:rFonts w:cs="Times New Roman"/>
        </w:rPr>
      </w:pPr>
      <w:r w:rsidRPr="00F17F05">
        <w:rPr>
          <w:rFonts w:cs="Times New Roman"/>
        </w:rPr>
        <w:t>World War Three</w:t>
      </w:r>
    </w:p>
    <w:p w14:paraId="76918306" w14:textId="77777777" w:rsidR="00C47E86" w:rsidRPr="00F17F05" w:rsidRDefault="00C47E86" w:rsidP="00C47E86">
      <w:r w:rsidRPr="00F17F05">
        <w:rPr>
          <w:rStyle w:val="Style13ptBold"/>
        </w:rPr>
        <w:t>Weidokal 24</w:t>
      </w:r>
      <w:r w:rsidRPr="00F17F05">
        <w:t>, MBA in International Strategy and Economics @ University of South Carolina and the Economics University of Vienna; founder of International Strategic Analysis, former Visiting Professor @ Baldwin Wallace University; 31 endorsements on LinkedIn. (Michael, “Chapter Fifteen: Implications for the Future,” in The Coming Decline: A World Without Economic Growth, Published by International Strategic Analysis, KU Libraries)</w:t>
      </w:r>
    </w:p>
    <w:p w14:paraId="475C85C6" w14:textId="77777777" w:rsidR="00C47E86" w:rsidRPr="00F17F05" w:rsidRDefault="00C47E86" w:rsidP="00C47E86">
      <w:pPr>
        <w:rPr>
          <w:sz w:val="16"/>
        </w:rPr>
      </w:pPr>
      <w:r w:rsidRPr="00F17F05">
        <w:rPr>
          <w:sz w:val="16"/>
        </w:rPr>
        <w:t xml:space="preserve">As we look ahead, one cannot help but wonder if this threat of long-term </w:t>
      </w:r>
      <w:r w:rsidRPr="00F17F05">
        <w:rPr>
          <w:rStyle w:val="Emphasis"/>
          <w:highlight w:val="cyan"/>
        </w:rPr>
        <w:t>economic</w:t>
      </w:r>
      <w:r w:rsidRPr="00F17F05">
        <w:rPr>
          <w:sz w:val="16"/>
        </w:rPr>
        <w:t xml:space="preserve"> stagnation and </w:t>
      </w:r>
      <w:r w:rsidRPr="00F17F05">
        <w:rPr>
          <w:rStyle w:val="Emphasis"/>
          <w:highlight w:val="cyan"/>
        </w:rPr>
        <w:t>decline</w:t>
      </w:r>
      <w:r w:rsidRPr="00F17F05">
        <w:rPr>
          <w:rStyle w:val="StyleUnderline"/>
          <w:highlight w:val="cyan"/>
        </w:rPr>
        <w:t xml:space="preserve"> will</w:t>
      </w:r>
      <w:r w:rsidRPr="00F17F05">
        <w:rPr>
          <w:sz w:val="16"/>
        </w:rPr>
        <w:t xml:space="preserve"> not </w:t>
      </w:r>
      <w:r w:rsidRPr="00F17F05">
        <w:rPr>
          <w:rStyle w:val="StyleUnderline"/>
          <w:highlight w:val="cyan"/>
        </w:rPr>
        <w:t xml:space="preserve">be the </w:t>
      </w:r>
      <w:r w:rsidRPr="00F17F05">
        <w:rPr>
          <w:rStyle w:val="Emphasis"/>
          <w:highlight w:val="cyan"/>
        </w:rPr>
        <w:t>catalyst</w:t>
      </w:r>
      <w:r w:rsidRPr="00F17F05">
        <w:rPr>
          <w:rStyle w:val="StyleUnderline"/>
          <w:highlight w:val="cyan"/>
        </w:rPr>
        <w:t xml:space="preserve"> for </w:t>
      </w:r>
      <w:r w:rsidRPr="00F17F05">
        <w:rPr>
          <w:rStyle w:val="Emphasis"/>
          <w:highlight w:val="cyan"/>
        </w:rPr>
        <w:t>major conflicts</w:t>
      </w:r>
      <w:r w:rsidRPr="00F17F05">
        <w:rPr>
          <w:sz w:val="16"/>
        </w:rPr>
        <w:t xml:space="preserve"> in the future. For one, such </w:t>
      </w:r>
      <w:r w:rsidRPr="00F17F05">
        <w:rPr>
          <w:rStyle w:val="StyleUnderline"/>
        </w:rPr>
        <w:t xml:space="preserve">economic </w:t>
      </w:r>
      <w:r w:rsidRPr="00F17F05">
        <w:rPr>
          <w:rStyle w:val="StyleUnderline"/>
          <w:highlight w:val="cyan"/>
        </w:rPr>
        <w:t>troubles</w:t>
      </w:r>
      <w:r w:rsidRPr="00F17F05">
        <w:rPr>
          <w:rStyle w:val="StyleUnderline"/>
        </w:rPr>
        <w:t xml:space="preserve"> could </w:t>
      </w:r>
      <w:r w:rsidRPr="00F17F05">
        <w:rPr>
          <w:rStyle w:val="Emphasis"/>
          <w:highlight w:val="cyan"/>
        </w:rPr>
        <w:t>fuel</w:t>
      </w:r>
      <w:r w:rsidRPr="00F17F05">
        <w:rPr>
          <w:sz w:val="16"/>
        </w:rPr>
        <w:t xml:space="preserve"> political </w:t>
      </w:r>
      <w:r w:rsidRPr="00F17F05">
        <w:rPr>
          <w:rStyle w:val="Emphasis"/>
          <w:highlight w:val="cyan"/>
        </w:rPr>
        <w:t>radicalism</w:t>
      </w:r>
      <w:r w:rsidRPr="00F17F05">
        <w:rPr>
          <w:sz w:val="16"/>
        </w:rPr>
        <w:t xml:space="preserve">, </w:t>
      </w:r>
      <w:r w:rsidRPr="00F17F05">
        <w:rPr>
          <w:rStyle w:val="StyleUnderline"/>
          <w:highlight w:val="cyan"/>
        </w:rPr>
        <w:t>as</w:t>
      </w:r>
      <w:r w:rsidRPr="00F17F05">
        <w:rPr>
          <w:rStyle w:val="StyleUnderline"/>
        </w:rPr>
        <w:t xml:space="preserve"> it did </w:t>
      </w:r>
      <w:r w:rsidRPr="00F17F05">
        <w:rPr>
          <w:rStyle w:val="StyleUnderline"/>
          <w:highlight w:val="cyan"/>
        </w:rPr>
        <w:t>in the</w:t>
      </w:r>
      <w:r w:rsidRPr="00F17F05">
        <w:rPr>
          <w:sz w:val="16"/>
        </w:rPr>
        <w:t xml:space="preserve"> 1920s and </w:t>
      </w:r>
      <w:r w:rsidRPr="00F17F05">
        <w:rPr>
          <w:rStyle w:val="Emphasis"/>
          <w:highlight w:val="cyan"/>
        </w:rPr>
        <w:t>1930s</w:t>
      </w:r>
      <w:r w:rsidRPr="00F17F05">
        <w:rPr>
          <w:sz w:val="16"/>
        </w:rPr>
        <w:t xml:space="preserve">. At the same time, </w:t>
      </w:r>
      <w:r w:rsidRPr="00F17F05">
        <w:rPr>
          <w:rStyle w:val="StyleUnderline"/>
          <w:highlight w:val="cyan"/>
        </w:rPr>
        <w:t>rising</w:t>
      </w:r>
      <w:r w:rsidRPr="00F17F05">
        <w:rPr>
          <w:rStyle w:val="StyleUnderline"/>
        </w:rPr>
        <w:t xml:space="preserve"> levels of </w:t>
      </w:r>
      <w:r w:rsidRPr="00F17F05">
        <w:rPr>
          <w:rStyle w:val="Emphasis"/>
        </w:rPr>
        <w:t>protectionism</w:t>
      </w:r>
      <w:r w:rsidRPr="00F17F05">
        <w:rPr>
          <w:rStyle w:val="StyleUnderline"/>
        </w:rPr>
        <w:t xml:space="preserve"> and </w:t>
      </w:r>
      <w:r w:rsidRPr="00F17F05">
        <w:rPr>
          <w:rStyle w:val="Emphasis"/>
          <w:highlight w:val="cyan"/>
        </w:rPr>
        <w:t>nationalism</w:t>
      </w:r>
      <w:r w:rsidRPr="00F17F05">
        <w:rPr>
          <w:rStyle w:val="StyleUnderline"/>
        </w:rPr>
        <w:t xml:space="preserve"> could </w:t>
      </w:r>
      <w:r w:rsidRPr="00F17F05">
        <w:rPr>
          <w:rStyle w:val="StyleUnderline"/>
          <w:highlight w:val="cyan"/>
        </w:rPr>
        <w:t>lead to</w:t>
      </w:r>
      <w:r w:rsidRPr="00F17F05">
        <w:rPr>
          <w:rStyle w:val="StyleUnderline"/>
        </w:rPr>
        <w:t xml:space="preserve"> far worse </w:t>
      </w:r>
      <w:r w:rsidRPr="00F17F05">
        <w:rPr>
          <w:rStyle w:val="StyleUnderline"/>
          <w:highlight w:val="cyan"/>
        </w:rPr>
        <w:t>trade disputes</w:t>
      </w:r>
      <w:r w:rsidRPr="00F17F05">
        <w:rPr>
          <w:sz w:val="16"/>
        </w:rPr>
        <w:t xml:space="preserve"> than we have seen in recent years, </w:t>
      </w:r>
      <w:r w:rsidRPr="00F17F05">
        <w:rPr>
          <w:rStyle w:val="StyleUnderline"/>
        </w:rPr>
        <w:t>something that could</w:t>
      </w:r>
      <w:r w:rsidRPr="00F17F05">
        <w:rPr>
          <w:sz w:val="16"/>
        </w:rPr>
        <w:t xml:space="preserve"> also </w:t>
      </w:r>
      <w:r w:rsidRPr="00F17F05">
        <w:rPr>
          <w:rStyle w:val="StyleUnderline"/>
        </w:rPr>
        <w:t>turn an economic dispute into a military conflict</w:t>
      </w:r>
      <w:r w:rsidRPr="00F17F05">
        <w:rPr>
          <w:sz w:val="16"/>
        </w:rPr>
        <w:t xml:space="preserve">. Finally, </w:t>
      </w:r>
      <w:r w:rsidRPr="00F17F05">
        <w:rPr>
          <w:rStyle w:val="StyleUnderline"/>
        </w:rPr>
        <w:t xml:space="preserve">the </w:t>
      </w:r>
      <w:r w:rsidRPr="00F17F05">
        <w:rPr>
          <w:rStyle w:val="StyleUnderline"/>
          <w:highlight w:val="cyan"/>
        </w:rPr>
        <w:t xml:space="preserve">battle for </w:t>
      </w:r>
      <w:r w:rsidRPr="00F17F05">
        <w:rPr>
          <w:rStyle w:val="Emphasis"/>
          <w:highlight w:val="cyan"/>
        </w:rPr>
        <w:t>control</w:t>
      </w:r>
      <w:r w:rsidRPr="00F17F05">
        <w:rPr>
          <w:rStyle w:val="StyleUnderline"/>
          <w:highlight w:val="cyan"/>
        </w:rPr>
        <w:t xml:space="preserve"> of</w:t>
      </w:r>
      <w:r w:rsidRPr="00F17F05">
        <w:rPr>
          <w:rStyle w:val="StyleUnderline"/>
        </w:rPr>
        <w:t xml:space="preserve"> </w:t>
      </w:r>
      <w:r w:rsidRPr="00F17F05">
        <w:rPr>
          <w:rStyle w:val="Emphasis"/>
        </w:rPr>
        <w:t xml:space="preserve">strategic </w:t>
      </w:r>
      <w:r w:rsidRPr="00F17F05">
        <w:rPr>
          <w:rStyle w:val="Emphasis"/>
          <w:highlight w:val="cyan"/>
        </w:rPr>
        <w:t>resources</w:t>
      </w:r>
      <w:r w:rsidRPr="00F17F05">
        <w:rPr>
          <w:rStyle w:val="StyleUnderline"/>
          <w:highlight w:val="cyan"/>
        </w:rPr>
        <w:t xml:space="preserve"> such as oil</w:t>
      </w:r>
      <w:r w:rsidRPr="00F17F05">
        <w:rPr>
          <w:rStyle w:val="StyleUnderline"/>
        </w:rPr>
        <w:t xml:space="preserve">, water, land </w:t>
      </w:r>
      <w:r w:rsidRPr="00F17F05">
        <w:rPr>
          <w:rStyle w:val="StyleUnderline"/>
          <w:highlight w:val="cyan"/>
        </w:rPr>
        <w:t xml:space="preserve">or </w:t>
      </w:r>
      <w:r w:rsidRPr="00F17F05">
        <w:rPr>
          <w:rStyle w:val="Emphasis"/>
          <w:highlight w:val="cyan"/>
        </w:rPr>
        <w:t>rare-earth</w:t>
      </w:r>
      <w:r w:rsidRPr="00F17F05">
        <w:rPr>
          <w:sz w:val="16"/>
        </w:rPr>
        <w:t xml:space="preserve"> element</w:t>
      </w:r>
      <w:r w:rsidRPr="00F17F05">
        <w:rPr>
          <w:rStyle w:val="Emphasis"/>
          <w:highlight w:val="cyan"/>
        </w:rPr>
        <w:t>s</w:t>
      </w:r>
      <w:r w:rsidRPr="00F17F05">
        <w:rPr>
          <w:sz w:val="16"/>
        </w:rPr>
        <w:t xml:space="preserve"> </w:t>
      </w:r>
      <w:r w:rsidRPr="00F17F05">
        <w:rPr>
          <w:rStyle w:val="StyleUnderline"/>
          <w:highlight w:val="cyan"/>
        </w:rPr>
        <w:t xml:space="preserve">could </w:t>
      </w:r>
      <w:r w:rsidRPr="00F17F05">
        <w:rPr>
          <w:rStyle w:val="Emphasis"/>
          <w:highlight w:val="cyan"/>
        </w:rPr>
        <w:t>intensify</w:t>
      </w:r>
      <w:r w:rsidRPr="00F17F05">
        <w:rPr>
          <w:rStyle w:val="Emphasis"/>
        </w:rPr>
        <w:t xml:space="preserve"> as</w:t>
      </w:r>
      <w:r w:rsidRPr="00F17F05">
        <w:rPr>
          <w:sz w:val="16"/>
        </w:rPr>
        <w:t xml:space="preserve"> economic </w:t>
      </w:r>
      <w:r w:rsidRPr="00F17F05">
        <w:rPr>
          <w:rStyle w:val="Emphasis"/>
        </w:rPr>
        <w:t>growth</w:t>
      </w:r>
      <w:r w:rsidRPr="00F17F05">
        <w:rPr>
          <w:rStyle w:val="StyleUnderline"/>
        </w:rPr>
        <w:t xml:space="preserve"> slows, resulting in conflicts over</w:t>
      </w:r>
      <w:r w:rsidRPr="00F17F05">
        <w:rPr>
          <w:sz w:val="16"/>
        </w:rPr>
        <w:t xml:space="preserve"> the control of these </w:t>
      </w:r>
      <w:r w:rsidRPr="00F17F05">
        <w:rPr>
          <w:rStyle w:val="Emphasis"/>
        </w:rPr>
        <w:t>resources</w:t>
      </w:r>
      <w:r w:rsidRPr="00F17F05">
        <w:rPr>
          <w:sz w:val="16"/>
        </w:rPr>
        <w:t>.</w:t>
      </w:r>
    </w:p>
    <w:p w14:paraId="4384DBDD" w14:textId="77777777" w:rsidR="00C47E86" w:rsidRPr="00F17F05" w:rsidRDefault="00C47E86" w:rsidP="00C47E86">
      <w:pPr>
        <w:rPr>
          <w:sz w:val="16"/>
        </w:rPr>
      </w:pPr>
      <w:r w:rsidRPr="00F17F05">
        <w:rPr>
          <w:rStyle w:val="StyleUnderline"/>
        </w:rPr>
        <w:t>There are many examples of</w:t>
      </w:r>
      <w:r w:rsidRPr="00F17F05">
        <w:rPr>
          <w:sz w:val="16"/>
        </w:rPr>
        <w:t xml:space="preserve"> potential </w:t>
      </w:r>
      <w:r w:rsidRPr="00F17F05">
        <w:rPr>
          <w:rStyle w:val="StyleUnderline"/>
          <w:highlight w:val="cyan"/>
        </w:rPr>
        <w:t>conflicts</w:t>
      </w:r>
      <w:r w:rsidRPr="00F17F05">
        <w:rPr>
          <w:rStyle w:val="StyleUnderline"/>
        </w:rPr>
        <w:t xml:space="preserve"> between large</w:t>
      </w:r>
      <w:r w:rsidRPr="00F17F05">
        <w:rPr>
          <w:sz w:val="16"/>
        </w:rPr>
        <w:t xml:space="preserve"> economic </w:t>
      </w:r>
      <w:r w:rsidRPr="00F17F05">
        <w:rPr>
          <w:rStyle w:val="StyleUnderline"/>
        </w:rPr>
        <w:t xml:space="preserve">powers that </w:t>
      </w:r>
      <w:r w:rsidRPr="00F17F05">
        <w:rPr>
          <w:rStyle w:val="StyleUnderline"/>
          <w:highlight w:val="cyan"/>
        </w:rPr>
        <w:t xml:space="preserve">could </w:t>
      </w:r>
      <w:r w:rsidRPr="00F17F05">
        <w:rPr>
          <w:rStyle w:val="Emphasis"/>
          <w:highlight w:val="cyan"/>
        </w:rPr>
        <w:t>erupt</w:t>
      </w:r>
      <w:r w:rsidRPr="00F17F05">
        <w:rPr>
          <w:sz w:val="16"/>
        </w:rPr>
        <w:t xml:space="preserve"> in the years and decades ahead, </w:t>
      </w:r>
      <w:r w:rsidRPr="00F17F05">
        <w:rPr>
          <w:rStyle w:val="Emphasis"/>
        </w:rPr>
        <w:t>particularly</w:t>
      </w:r>
      <w:r w:rsidRPr="00F17F05">
        <w:rPr>
          <w:rStyle w:val="StyleUnderline"/>
        </w:rPr>
        <w:t xml:space="preserve"> </w:t>
      </w:r>
      <w:r w:rsidRPr="00F17F05">
        <w:rPr>
          <w:rStyle w:val="StyleUnderline"/>
          <w:highlight w:val="cyan"/>
        </w:rPr>
        <w:t>if</w:t>
      </w:r>
      <w:r w:rsidRPr="00F17F05">
        <w:rPr>
          <w:sz w:val="16"/>
        </w:rPr>
        <w:t xml:space="preserve"> economic </w:t>
      </w:r>
      <w:r w:rsidRPr="00F17F05">
        <w:rPr>
          <w:rStyle w:val="Emphasis"/>
          <w:highlight w:val="cyan"/>
        </w:rPr>
        <w:t>growth</w:t>
      </w:r>
      <w:r w:rsidRPr="00F17F05">
        <w:rPr>
          <w:rStyle w:val="StyleUnderline"/>
          <w:highlight w:val="cyan"/>
        </w:rPr>
        <w:t xml:space="preserve"> continues to slow</w:t>
      </w:r>
      <w:r w:rsidRPr="00F17F05">
        <w:rPr>
          <w:sz w:val="16"/>
        </w:rPr>
        <w:t xml:space="preserve"> over the longer-term. For example, tensions between the world’s two superpowers, </w:t>
      </w:r>
      <w:r w:rsidRPr="00F17F05">
        <w:rPr>
          <w:rStyle w:val="StyleUnderline"/>
        </w:rPr>
        <w:t xml:space="preserve">the </w:t>
      </w:r>
      <w:r w:rsidRPr="00F17F05">
        <w:rPr>
          <w:rStyle w:val="Emphasis"/>
        </w:rPr>
        <w:t>U</w:t>
      </w:r>
      <w:r w:rsidRPr="00F17F05">
        <w:rPr>
          <w:sz w:val="16"/>
        </w:rPr>
        <w:t xml:space="preserve">nited </w:t>
      </w:r>
      <w:r w:rsidRPr="00F17F05">
        <w:rPr>
          <w:rStyle w:val="Emphasis"/>
        </w:rPr>
        <w:t>S</w:t>
      </w:r>
      <w:r w:rsidRPr="00F17F05">
        <w:rPr>
          <w:sz w:val="16"/>
        </w:rPr>
        <w:t xml:space="preserve">tates </w:t>
      </w:r>
      <w:r w:rsidRPr="00F17F05">
        <w:rPr>
          <w:rStyle w:val="StyleUnderline"/>
        </w:rPr>
        <w:t xml:space="preserve">and </w:t>
      </w:r>
      <w:r w:rsidRPr="00F17F05">
        <w:rPr>
          <w:rStyle w:val="Emphasis"/>
        </w:rPr>
        <w:t>China</w:t>
      </w:r>
      <w:r w:rsidRPr="00F17F05">
        <w:rPr>
          <w:sz w:val="16"/>
        </w:rPr>
        <w:t xml:space="preserve">, </w:t>
      </w:r>
      <w:r w:rsidRPr="00F17F05">
        <w:rPr>
          <w:rStyle w:val="StyleUnderline"/>
        </w:rPr>
        <w:t>have risen</w:t>
      </w:r>
      <w:r w:rsidRPr="00F17F05">
        <w:rPr>
          <w:sz w:val="16"/>
        </w:rPr>
        <w:t xml:space="preserve"> steadily in recent years, due in part to US concerns about China’s rising economic and military power. As </w:t>
      </w:r>
      <w:r w:rsidRPr="00F17F05">
        <w:rPr>
          <w:rStyle w:val="StyleUnderline"/>
          <w:highlight w:val="cyan"/>
        </w:rPr>
        <w:t>there are</w:t>
      </w:r>
      <w:r w:rsidRPr="00F17F05">
        <w:rPr>
          <w:rStyle w:val="StyleUnderline"/>
        </w:rPr>
        <w:t xml:space="preserve"> a large number of </w:t>
      </w:r>
      <w:r w:rsidRPr="00F17F05">
        <w:rPr>
          <w:rStyle w:val="Emphasis"/>
          <w:highlight w:val="cyan"/>
        </w:rPr>
        <w:t>flashpoints</w:t>
      </w:r>
      <w:r w:rsidRPr="00F17F05">
        <w:rPr>
          <w:rStyle w:val="StyleUnderline"/>
          <w:highlight w:val="cyan"/>
        </w:rPr>
        <w:t xml:space="preserve"> that could bring</w:t>
      </w:r>
      <w:r w:rsidRPr="00F17F05">
        <w:rPr>
          <w:rStyle w:val="StyleUnderline"/>
        </w:rPr>
        <w:t xml:space="preserve"> these two</w:t>
      </w:r>
      <w:r w:rsidRPr="00F17F05">
        <w:rPr>
          <w:sz w:val="16"/>
        </w:rPr>
        <w:t xml:space="preserve"> giant </w:t>
      </w:r>
      <w:r w:rsidRPr="00F17F05">
        <w:rPr>
          <w:rStyle w:val="StyleUnderline"/>
          <w:highlight w:val="cyan"/>
        </w:rPr>
        <w:t>powers into conflict</w:t>
      </w:r>
      <w:r w:rsidRPr="00F17F05">
        <w:rPr>
          <w:sz w:val="16"/>
        </w:rPr>
        <w:t xml:space="preserve"> (</w:t>
      </w:r>
      <w:r w:rsidRPr="00F17F05">
        <w:rPr>
          <w:rStyle w:val="Emphasis"/>
          <w:highlight w:val="cyan"/>
        </w:rPr>
        <w:t>Taiwan</w:t>
      </w:r>
      <w:r w:rsidRPr="00F17F05">
        <w:rPr>
          <w:sz w:val="16"/>
        </w:rPr>
        <w:t xml:space="preserve">, </w:t>
      </w:r>
      <w:r w:rsidRPr="00F17F05">
        <w:rPr>
          <w:rStyle w:val="Emphasis"/>
          <w:highlight w:val="cyan"/>
        </w:rPr>
        <w:t>No</w:t>
      </w:r>
      <w:r w:rsidRPr="00F17F05">
        <w:rPr>
          <w:sz w:val="16"/>
        </w:rPr>
        <w:t xml:space="preserve">rth </w:t>
      </w:r>
      <w:r w:rsidRPr="00F17F05">
        <w:rPr>
          <w:rStyle w:val="Emphasis"/>
          <w:highlight w:val="cyan"/>
        </w:rPr>
        <w:t>Ko</w:t>
      </w:r>
      <w:r w:rsidRPr="00F17F05">
        <w:rPr>
          <w:sz w:val="16"/>
        </w:rPr>
        <w:t xml:space="preserve">rea, </w:t>
      </w:r>
      <w:r w:rsidRPr="00F17F05">
        <w:rPr>
          <w:rStyle w:val="Emphasis"/>
          <w:highlight w:val="cyan"/>
        </w:rPr>
        <w:t>S</w:t>
      </w:r>
      <w:r w:rsidRPr="00F17F05">
        <w:rPr>
          <w:sz w:val="16"/>
        </w:rPr>
        <w:t xml:space="preserve">outh </w:t>
      </w:r>
      <w:r w:rsidRPr="00F17F05">
        <w:rPr>
          <w:rStyle w:val="Emphasis"/>
          <w:highlight w:val="cyan"/>
        </w:rPr>
        <w:t>C</w:t>
      </w:r>
      <w:r w:rsidRPr="00F17F05">
        <w:rPr>
          <w:sz w:val="16"/>
        </w:rPr>
        <w:t xml:space="preserve">hina </w:t>
      </w:r>
      <w:r w:rsidRPr="00F17F05">
        <w:rPr>
          <w:rStyle w:val="Emphasis"/>
          <w:highlight w:val="cyan"/>
        </w:rPr>
        <w:t>S</w:t>
      </w:r>
      <w:r w:rsidRPr="00F17F05">
        <w:rPr>
          <w:sz w:val="16"/>
        </w:rPr>
        <w:t xml:space="preserve">ea, etc.), </w:t>
      </w:r>
      <w:r w:rsidRPr="00F17F05">
        <w:rPr>
          <w:rStyle w:val="StyleUnderline"/>
        </w:rPr>
        <w:t>the likelihood of a superpower conflict is</w:t>
      </w:r>
      <w:r w:rsidRPr="00F17F05">
        <w:rPr>
          <w:sz w:val="16"/>
        </w:rPr>
        <w:t xml:space="preserve"> now </w:t>
      </w:r>
      <w:r w:rsidRPr="00F17F05">
        <w:rPr>
          <w:rStyle w:val="StyleUnderline"/>
        </w:rPr>
        <w:t>greater</w:t>
      </w:r>
      <w:r w:rsidRPr="00F17F05">
        <w:rPr>
          <w:sz w:val="16"/>
        </w:rPr>
        <w:t xml:space="preserve"> than it has been at any time since the early 1980s.</w:t>
      </w:r>
    </w:p>
    <w:p w14:paraId="5AF38C71" w14:textId="77777777" w:rsidR="00C47E86" w:rsidRPr="00F17F05" w:rsidRDefault="00C47E86" w:rsidP="00C47E86">
      <w:pPr>
        <w:rPr>
          <w:sz w:val="16"/>
        </w:rPr>
      </w:pPr>
      <w:r w:rsidRPr="00F17F05">
        <w:rPr>
          <w:rStyle w:val="StyleUnderline"/>
        </w:rPr>
        <w:t>This is not the only potential great power conflict</w:t>
      </w:r>
      <w:r w:rsidRPr="00F17F05">
        <w:rPr>
          <w:sz w:val="16"/>
        </w:rPr>
        <w:t xml:space="preserve"> that the world faces today. For example, </w:t>
      </w:r>
      <w:r w:rsidRPr="00F17F05">
        <w:rPr>
          <w:rStyle w:val="StyleUnderline"/>
        </w:rPr>
        <w:t xml:space="preserve">tensions between </w:t>
      </w:r>
      <w:r w:rsidRPr="00F17F05">
        <w:rPr>
          <w:rStyle w:val="StyleUnderline"/>
          <w:highlight w:val="cyan"/>
        </w:rPr>
        <w:t xml:space="preserve">the </w:t>
      </w:r>
      <w:r w:rsidRPr="00F17F05">
        <w:rPr>
          <w:rStyle w:val="Emphasis"/>
          <w:highlight w:val="cyan"/>
        </w:rPr>
        <w:t>U</w:t>
      </w:r>
      <w:r w:rsidRPr="00F17F05">
        <w:rPr>
          <w:sz w:val="16"/>
        </w:rPr>
        <w:t xml:space="preserve">nited </w:t>
      </w:r>
      <w:r w:rsidRPr="00F17F05">
        <w:rPr>
          <w:rStyle w:val="Emphasis"/>
          <w:highlight w:val="cyan"/>
        </w:rPr>
        <w:t>S</w:t>
      </w:r>
      <w:r w:rsidRPr="00F17F05">
        <w:rPr>
          <w:sz w:val="16"/>
        </w:rPr>
        <w:t xml:space="preserve">tates </w:t>
      </w:r>
      <w:r w:rsidRPr="00F17F05">
        <w:rPr>
          <w:rStyle w:val="StyleUnderline"/>
          <w:highlight w:val="cyan"/>
        </w:rPr>
        <w:t xml:space="preserve">and </w:t>
      </w:r>
      <w:r w:rsidRPr="00F17F05">
        <w:rPr>
          <w:rStyle w:val="Emphasis"/>
          <w:highlight w:val="cyan"/>
        </w:rPr>
        <w:t>Russia</w:t>
      </w:r>
      <w:r w:rsidRPr="00F17F05">
        <w:rPr>
          <w:rStyle w:val="StyleUnderline"/>
        </w:rPr>
        <w:t xml:space="preserve"> have</w:t>
      </w:r>
      <w:r w:rsidRPr="00F17F05">
        <w:rPr>
          <w:sz w:val="16"/>
        </w:rPr>
        <w:t xml:space="preserve"> </w:t>
      </w:r>
      <w:r w:rsidRPr="00F17F05">
        <w:rPr>
          <w:rStyle w:val="StyleUnderline"/>
        </w:rPr>
        <w:t>also been rising</w:t>
      </w:r>
      <w:r w:rsidRPr="00F17F05">
        <w:rPr>
          <w:sz w:val="16"/>
        </w:rPr>
        <w:t xml:space="preserve"> as the latter seeks to regain some of the geopolitical importance and influence that it lost in the wake of the dissolution of the Soviet Union. </w:t>
      </w:r>
      <w:r w:rsidRPr="00F17F05">
        <w:rPr>
          <w:rStyle w:val="StyleUnderline"/>
        </w:rPr>
        <w:t xml:space="preserve">The growing rivalry between </w:t>
      </w:r>
      <w:r w:rsidRPr="00F17F05">
        <w:rPr>
          <w:rStyle w:val="Emphasis"/>
          <w:highlight w:val="cyan"/>
        </w:rPr>
        <w:t>China and India</w:t>
      </w:r>
      <w:r w:rsidRPr="00F17F05">
        <w:rPr>
          <w:rStyle w:val="StyleUnderline"/>
        </w:rPr>
        <w:t xml:space="preserve"> is another flashpoint that has the potential to </w:t>
      </w:r>
      <w:r w:rsidRPr="00F17F05">
        <w:rPr>
          <w:rStyle w:val="Emphasis"/>
        </w:rPr>
        <w:t>erupt</w:t>
      </w:r>
      <w:r w:rsidRPr="00F17F05">
        <w:rPr>
          <w:sz w:val="16"/>
        </w:rPr>
        <w:t xml:space="preserve"> into a conflict between two major economic powers, particularly </w:t>
      </w:r>
      <w:r w:rsidRPr="00F17F05">
        <w:rPr>
          <w:rStyle w:val="StyleUnderline"/>
        </w:rPr>
        <w:t>in light of</w:t>
      </w:r>
      <w:r w:rsidRPr="00F17F05">
        <w:rPr>
          <w:sz w:val="16"/>
        </w:rPr>
        <w:t xml:space="preserve"> the </w:t>
      </w:r>
      <w:r w:rsidRPr="00F17F05">
        <w:rPr>
          <w:rStyle w:val="StyleUnderline"/>
        </w:rPr>
        <w:t>numerous border disputes</w:t>
      </w:r>
      <w:r w:rsidRPr="00F17F05">
        <w:rPr>
          <w:sz w:val="16"/>
        </w:rPr>
        <w:t xml:space="preserve"> between those two Asian giants. In fact, </w:t>
      </w:r>
      <w:r w:rsidRPr="00F17F05">
        <w:rPr>
          <w:rStyle w:val="StyleUnderline"/>
        </w:rPr>
        <w:t>there are a number of</w:t>
      </w:r>
      <w:r w:rsidRPr="00F17F05">
        <w:rPr>
          <w:sz w:val="16"/>
        </w:rPr>
        <w:t xml:space="preserve"> potential </w:t>
      </w:r>
      <w:r w:rsidRPr="00F17F05">
        <w:rPr>
          <w:rStyle w:val="StyleUnderline"/>
          <w:highlight w:val="cyan"/>
        </w:rPr>
        <w:t>conflicts</w:t>
      </w:r>
      <w:r w:rsidRPr="00F17F05">
        <w:rPr>
          <w:rStyle w:val="StyleUnderline"/>
        </w:rPr>
        <w:t xml:space="preserve"> involving</w:t>
      </w:r>
      <w:r w:rsidRPr="00F17F05">
        <w:rPr>
          <w:sz w:val="16"/>
        </w:rPr>
        <w:t xml:space="preserve"> two or more </w:t>
      </w:r>
      <w:r w:rsidRPr="00F17F05">
        <w:rPr>
          <w:rStyle w:val="StyleUnderline"/>
        </w:rPr>
        <w:t xml:space="preserve">major economies that </w:t>
      </w:r>
      <w:r w:rsidRPr="00F17F05">
        <w:rPr>
          <w:rStyle w:val="StyleUnderline"/>
          <w:highlight w:val="cyan"/>
        </w:rPr>
        <w:t xml:space="preserve">could </w:t>
      </w:r>
      <w:r w:rsidRPr="00F17F05">
        <w:rPr>
          <w:rStyle w:val="Emphasis"/>
          <w:highlight w:val="cyan"/>
        </w:rPr>
        <w:t>erupt</w:t>
      </w:r>
      <w:r w:rsidRPr="00F17F05">
        <w:rPr>
          <w:rStyle w:val="StyleUnderline"/>
        </w:rPr>
        <w:t xml:space="preserve"> in the near-future</w:t>
      </w:r>
      <w:r w:rsidRPr="00F17F05">
        <w:rPr>
          <w:sz w:val="16"/>
        </w:rPr>
        <w:t xml:space="preserve">, </w:t>
      </w:r>
      <w:r w:rsidRPr="00F17F05">
        <w:rPr>
          <w:rStyle w:val="StyleUnderline"/>
        </w:rPr>
        <w:t>any of which would</w:t>
      </w:r>
      <w:r w:rsidRPr="00F17F05">
        <w:rPr>
          <w:sz w:val="16"/>
        </w:rPr>
        <w:t xml:space="preserve"> not only </w:t>
      </w:r>
      <w:r w:rsidRPr="00F17F05">
        <w:rPr>
          <w:rStyle w:val="StyleUnderline"/>
        </w:rPr>
        <w:t xml:space="preserve">be </w:t>
      </w:r>
      <w:r w:rsidRPr="00F17F05">
        <w:rPr>
          <w:rStyle w:val="StyleUnderline"/>
          <w:highlight w:val="cyan"/>
        </w:rPr>
        <w:t xml:space="preserve">influenced by </w:t>
      </w:r>
      <w:r w:rsidRPr="00F17F05">
        <w:rPr>
          <w:rStyle w:val="Emphasis"/>
          <w:highlight w:val="cyan"/>
        </w:rPr>
        <w:t>economic factors</w:t>
      </w:r>
      <w:r w:rsidRPr="00F17F05">
        <w:rPr>
          <w:sz w:val="16"/>
        </w:rPr>
        <w:t>, but would also have a major impact on the economies of the combatants, as well as on the global economy as a whole.</w:t>
      </w:r>
    </w:p>
    <w:p w14:paraId="2962746F" w14:textId="77777777" w:rsidR="00176F12" w:rsidRPr="00F17F05" w:rsidRDefault="00176F12" w:rsidP="00176F12">
      <w:pPr>
        <w:rPr>
          <w:sz w:val="16"/>
        </w:rPr>
      </w:pPr>
    </w:p>
    <w:p w14:paraId="1033A33D" w14:textId="3C3D38BB" w:rsidR="00C47E86" w:rsidRPr="00F17F05" w:rsidRDefault="00C47E86" w:rsidP="00C47E86">
      <w:pPr>
        <w:pStyle w:val="Heading3"/>
        <w:rPr>
          <w:rFonts w:cs="Times New Roman"/>
        </w:rPr>
      </w:pPr>
      <w:r w:rsidRPr="00F17F05">
        <w:rPr>
          <w:rFonts w:cs="Times New Roman"/>
        </w:rPr>
        <w:t>1NC---Biotechnology</w:t>
      </w:r>
    </w:p>
    <w:p w14:paraId="144B8028" w14:textId="77777777" w:rsidR="00B13CB5" w:rsidRPr="00F17F05" w:rsidRDefault="00B13CB5" w:rsidP="00B13CB5">
      <w:pPr>
        <w:pStyle w:val="Heading4"/>
        <w:rPr>
          <w:rFonts w:cs="Times New Roman"/>
        </w:rPr>
      </w:pPr>
      <w:r w:rsidRPr="00F17F05">
        <w:rPr>
          <w:rFonts w:cs="Times New Roman"/>
        </w:rPr>
        <w:t xml:space="preserve">Big bill </w:t>
      </w:r>
      <w:r w:rsidRPr="00F17F05">
        <w:rPr>
          <w:rFonts w:cs="Times New Roman"/>
          <w:u w:val="single"/>
        </w:rPr>
        <w:t>will pass</w:t>
      </w:r>
      <w:r w:rsidRPr="00F17F05">
        <w:rPr>
          <w:rFonts w:cs="Times New Roman"/>
        </w:rPr>
        <w:t xml:space="preserve"> now. GOP opposition is </w:t>
      </w:r>
      <w:r w:rsidRPr="00F17F05">
        <w:rPr>
          <w:rFonts w:cs="Times New Roman"/>
          <w:u w:val="single"/>
        </w:rPr>
        <w:t>softening</w:t>
      </w:r>
      <w:r w:rsidRPr="00F17F05">
        <w:rPr>
          <w:rFonts w:cs="Times New Roman"/>
        </w:rPr>
        <w:t>.</w:t>
      </w:r>
    </w:p>
    <w:p w14:paraId="2F804D0F" w14:textId="77777777" w:rsidR="00B13CB5" w:rsidRPr="00F17F05" w:rsidRDefault="00B13CB5" w:rsidP="00B13CB5">
      <w:r w:rsidRPr="00F17F05">
        <w:rPr>
          <w:rStyle w:val="Style13ptBold"/>
        </w:rPr>
        <w:t>Carney 6-13</w:t>
      </w:r>
      <w:r w:rsidRPr="00F17F05">
        <w:t>-2025, Congressional Reporter @ Politico (Jordain, “</w:t>
      </w:r>
      <w:r w:rsidRPr="00F17F05">
        <w:rPr>
          <w:rStyle w:val="StyleUnderline"/>
        </w:rPr>
        <w:t xml:space="preserve">The </w:t>
      </w:r>
      <w:r w:rsidRPr="00F17F05">
        <w:rPr>
          <w:rStyle w:val="StyleUnderline"/>
          <w:highlight w:val="cyan"/>
        </w:rPr>
        <w:t>Senate GOP’s</w:t>
      </w:r>
      <w:r w:rsidRPr="00F17F05">
        <w:rPr>
          <w:rStyle w:val="StyleUnderline"/>
        </w:rPr>
        <w:t xml:space="preserve"> </w:t>
      </w:r>
      <w:r w:rsidRPr="00F17F05">
        <w:rPr>
          <w:rStyle w:val="StyleUnderline"/>
          <w:highlight w:val="cyan"/>
        </w:rPr>
        <w:t>hard-liners</w:t>
      </w:r>
      <w:r w:rsidRPr="00F17F05">
        <w:rPr>
          <w:rStyle w:val="StyleUnderline"/>
        </w:rPr>
        <w:t xml:space="preserve"> </w:t>
      </w:r>
      <w:r w:rsidRPr="00F17F05">
        <w:rPr>
          <w:rStyle w:val="StyleUnderline"/>
          <w:highlight w:val="cyan"/>
        </w:rPr>
        <w:t>are</w:t>
      </w:r>
      <w:r w:rsidRPr="00F17F05">
        <w:rPr>
          <w:rStyle w:val="StyleUnderline"/>
        </w:rPr>
        <w:t xml:space="preserve"> suddenly </w:t>
      </w:r>
      <w:r w:rsidRPr="00F17F05">
        <w:rPr>
          <w:rStyle w:val="StyleUnderline"/>
          <w:highlight w:val="cyan"/>
        </w:rPr>
        <w:t>sounding softer on the megabill</w:t>
      </w:r>
      <w:r w:rsidRPr="00F17F05">
        <w:rPr>
          <w:rStyle w:val="StyleUnderline"/>
        </w:rPr>
        <w:t xml:space="preserve">, </w:t>
      </w:r>
      <w:r w:rsidRPr="00F17F05">
        <w:t>“</w:t>
      </w:r>
      <w:r w:rsidRPr="00F17F05">
        <w:rPr>
          <w:rStyle w:val="Emphasis"/>
          <w:highlight w:val="cyan"/>
        </w:rPr>
        <w:t>Everybody is trying to help</w:t>
      </w:r>
      <w:r w:rsidRPr="00F17F05">
        <w:t xml:space="preserve">,” </w:t>
      </w:r>
      <w:r w:rsidRPr="00F17F05">
        <w:rPr>
          <w:rStyle w:val="StyleUnderline"/>
        </w:rPr>
        <w:t>said</w:t>
      </w:r>
      <w:r w:rsidRPr="00F17F05">
        <w:t xml:space="preserve"> Sen. Ron </w:t>
      </w:r>
      <w:r w:rsidRPr="00F17F05">
        <w:rPr>
          <w:rStyle w:val="StyleUnderline"/>
        </w:rPr>
        <w:t>Johnson</w:t>
      </w:r>
      <w:r w:rsidRPr="00F17F05">
        <w:t xml:space="preserve">, </w:t>
      </w:r>
      <w:r w:rsidRPr="00F17F05">
        <w:rPr>
          <w:rStyle w:val="StyleUnderline"/>
        </w:rPr>
        <w:t>who savaged the legislation just weeks ago</w:t>
      </w:r>
      <w:r w:rsidRPr="00F17F05">
        <w:t xml:space="preserve">.,” </w:t>
      </w:r>
      <w:r w:rsidRPr="00F17F05">
        <w:rPr>
          <w:i/>
          <w:iCs/>
        </w:rPr>
        <w:t>Politico</w:t>
      </w:r>
      <w:r w:rsidRPr="00F17F05">
        <w:t>, https://www.politico.com/news/2025/06/13/gop-megabill-senate-hardliners-soften-00404403)//BB</w:t>
      </w:r>
    </w:p>
    <w:p w14:paraId="6818F9B6" w14:textId="77777777" w:rsidR="00B13CB5" w:rsidRPr="00F17F05" w:rsidRDefault="00B13CB5" w:rsidP="00B13CB5">
      <w:pPr>
        <w:rPr>
          <w:sz w:val="16"/>
        </w:rPr>
      </w:pPr>
      <w:r w:rsidRPr="00F17F05">
        <w:rPr>
          <w:rStyle w:val="StyleUnderline"/>
        </w:rPr>
        <w:t xml:space="preserve">The </w:t>
      </w:r>
      <w:r w:rsidRPr="00F17F05">
        <w:rPr>
          <w:rStyle w:val="StyleUnderline"/>
          <w:highlight w:val="cyan"/>
        </w:rPr>
        <w:t>Senate’s</w:t>
      </w:r>
      <w:r w:rsidRPr="00F17F05">
        <w:rPr>
          <w:rStyle w:val="StyleUnderline"/>
        </w:rPr>
        <w:t xml:space="preserve"> conservative hard-liners </w:t>
      </w:r>
      <w:r w:rsidRPr="00F17F05">
        <w:rPr>
          <w:rStyle w:val="StyleUnderline"/>
          <w:highlight w:val="cyan"/>
        </w:rPr>
        <w:t>vowed to wage</w:t>
      </w:r>
      <w:r w:rsidRPr="00F17F05">
        <w:rPr>
          <w:rStyle w:val="StyleUnderline"/>
        </w:rPr>
        <w:t xml:space="preserve"> holy </w:t>
      </w:r>
      <w:r w:rsidRPr="00F17F05">
        <w:rPr>
          <w:rStyle w:val="StyleUnderline"/>
          <w:highlight w:val="cyan"/>
        </w:rPr>
        <w:t>war</w:t>
      </w:r>
      <w:r w:rsidRPr="00F17F05">
        <w:rPr>
          <w:rStyle w:val="StyleUnderline"/>
        </w:rPr>
        <w:t xml:space="preserve"> </w:t>
      </w:r>
      <w:r w:rsidRPr="00F17F05">
        <w:rPr>
          <w:rStyle w:val="StyleUnderline"/>
          <w:highlight w:val="cyan"/>
        </w:rPr>
        <w:t>against</w:t>
      </w:r>
      <w:r w:rsidRPr="00F17F05">
        <w:rPr>
          <w:rStyle w:val="StyleUnderline"/>
        </w:rPr>
        <w:t xml:space="preserve"> the “</w:t>
      </w:r>
      <w:r w:rsidRPr="00F17F05">
        <w:rPr>
          <w:rStyle w:val="StyleUnderline"/>
          <w:highlight w:val="cyan"/>
        </w:rPr>
        <w:t>b</w:t>
      </w:r>
      <w:r w:rsidRPr="00F17F05">
        <w:rPr>
          <w:rStyle w:val="StyleUnderline"/>
        </w:rPr>
        <w:t xml:space="preserve">ig, </w:t>
      </w:r>
      <w:r w:rsidRPr="00F17F05">
        <w:rPr>
          <w:rStyle w:val="StyleUnderline"/>
          <w:highlight w:val="cyan"/>
        </w:rPr>
        <w:t>b</w:t>
      </w:r>
      <w:r w:rsidRPr="00F17F05">
        <w:rPr>
          <w:rStyle w:val="StyleUnderline"/>
        </w:rPr>
        <w:t xml:space="preserve">eautiful </w:t>
      </w:r>
      <w:r w:rsidRPr="00F17F05">
        <w:rPr>
          <w:rStyle w:val="StyleUnderline"/>
          <w:highlight w:val="cyan"/>
        </w:rPr>
        <w:t>b</w:t>
      </w:r>
      <w:r w:rsidRPr="00F17F05">
        <w:rPr>
          <w:rStyle w:val="StyleUnderline"/>
        </w:rPr>
        <w:t xml:space="preserve">ill.” </w:t>
      </w:r>
      <w:r w:rsidRPr="00F17F05">
        <w:rPr>
          <w:rStyle w:val="StyleUnderline"/>
          <w:highlight w:val="cyan"/>
        </w:rPr>
        <w:t>Now</w:t>
      </w:r>
      <w:r w:rsidRPr="00F17F05">
        <w:rPr>
          <w:rStyle w:val="StyleUnderline"/>
        </w:rPr>
        <w:t xml:space="preserve"> </w:t>
      </w:r>
      <w:r w:rsidRPr="00F17F05">
        <w:rPr>
          <w:rStyle w:val="StyleUnderline"/>
          <w:highlight w:val="cyan"/>
        </w:rPr>
        <w:t>they appear to be coming to Jesus</w:t>
      </w:r>
      <w:r w:rsidRPr="00F17F05">
        <w:rPr>
          <w:sz w:val="16"/>
        </w:rPr>
        <w:t>.</w:t>
      </w:r>
    </w:p>
    <w:p w14:paraId="21309CFA" w14:textId="77777777" w:rsidR="00B13CB5" w:rsidRPr="00F17F05" w:rsidRDefault="00B13CB5" w:rsidP="00B13CB5">
      <w:pPr>
        <w:rPr>
          <w:sz w:val="16"/>
        </w:rPr>
      </w:pPr>
      <w:r w:rsidRPr="00F17F05">
        <w:rPr>
          <w:rStyle w:val="StyleUnderline"/>
        </w:rPr>
        <w:t xml:space="preserve">The </w:t>
      </w:r>
      <w:r w:rsidRPr="00F17F05">
        <w:rPr>
          <w:rStyle w:val="StyleUnderline"/>
          <w:highlight w:val="cyan"/>
        </w:rPr>
        <w:t>recent</w:t>
      </w:r>
      <w:r w:rsidRPr="00F17F05">
        <w:rPr>
          <w:rStyle w:val="StyleUnderline"/>
        </w:rPr>
        <w:t xml:space="preserve"> rhetorical </w:t>
      </w:r>
      <w:r w:rsidRPr="00F17F05">
        <w:rPr>
          <w:rStyle w:val="StyleUnderline"/>
          <w:highlight w:val="cyan"/>
        </w:rPr>
        <w:t>downshift from</w:t>
      </w:r>
      <w:r w:rsidRPr="00F17F05">
        <w:rPr>
          <w:sz w:val="16"/>
        </w:rPr>
        <w:t xml:space="preserve"> some of the loudest </w:t>
      </w:r>
      <w:r w:rsidRPr="00F17F05">
        <w:rPr>
          <w:rStyle w:val="StyleUnderline"/>
          <w:highlight w:val="cyan"/>
        </w:rPr>
        <w:t>GOP critics</w:t>
      </w:r>
      <w:r w:rsidRPr="00F17F05">
        <w:rPr>
          <w:sz w:val="16"/>
        </w:rPr>
        <w:t xml:space="preserve"> of the pending megabill </w:t>
      </w:r>
      <w:r w:rsidRPr="00F17F05">
        <w:rPr>
          <w:rStyle w:val="StyleUnderline"/>
          <w:highlight w:val="cyan"/>
        </w:rPr>
        <w:t>underscores</w:t>
      </w:r>
      <w:r w:rsidRPr="00F17F05">
        <w:rPr>
          <w:sz w:val="16"/>
        </w:rPr>
        <w:t xml:space="preserve"> the </w:t>
      </w:r>
      <w:r w:rsidRPr="00F17F05">
        <w:rPr>
          <w:rStyle w:val="StyleUnderline"/>
          <w:highlight w:val="cyan"/>
        </w:rPr>
        <w:t>political reality</w:t>
      </w:r>
      <w:r w:rsidRPr="00F17F05">
        <w:rPr>
          <w:sz w:val="16"/>
        </w:rPr>
        <w:t xml:space="preserve"> for conservatives: As much as they want to rail publicly about the legislation and the need to address any number of pressing national emergencies in it, </w:t>
      </w:r>
      <w:r w:rsidRPr="00F17F05">
        <w:rPr>
          <w:rStyle w:val="Emphasis"/>
          <w:highlight w:val="cyan"/>
        </w:rPr>
        <w:t>very few are willing to buck</w:t>
      </w:r>
      <w:r w:rsidRPr="00F17F05">
        <w:rPr>
          <w:sz w:val="16"/>
        </w:rPr>
        <w:t xml:space="preserve"> President Donald </w:t>
      </w:r>
      <w:r w:rsidRPr="00F17F05">
        <w:rPr>
          <w:rStyle w:val="Emphasis"/>
          <w:highlight w:val="cyan"/>
        </w:rPr>
        <w:t>Trump</w:t>
      </w:r>
      <w:r w:rsidRPr="00F17F05">
        <w:rPr>
          <w:sz w:val="16"/>
        </w:rPr>
        <w:t xml:space="preserve"> on his biggest priority.</w:t>
      </w:r>
    </w:p>
    <w:p w14:paraId="6102DED6" w14:textId="77777777" w:rsidR="00B13CB5" w:rsidRPr="00F17F05" w:rsidRDefault="00B13CB5" w:rsidP="00B13CB5">
      <w:pPr>
        <w:rPr>
          <w:sz w:val="16"/>
        </w:rPr>
      </w:pPr>
      <w:r w:rsidRPr="00F17F05">
        <w:rPr>
          <w:rStyle w:val="StyleUnderline"/>
          <w:highlight w:val="cyan"/>
        </w:rPr>
        <w:t>None of them are ready to cave</w:t>
      </w:r>
      <w:r w:rsidRPr="00F17F05">
        <w:rPr>
          <w:rStyle w:val="StyleUnderline"/>
        </w:rPr>
        <w:t xml:space="preserve"> just yet. But</w:t>
      </w:r>
      <w:r w:rsidRPr="00F17F05">
        <w:rPr>
          <w:sz w:val="16"/>
        </w:rPr>
        <w:t xml:space="preserve"> the White House and their GOP colleagues increasingly believe that </w:t>
      </w:r>
      <w:r w:rsidRPr="00F17F05">
        <w:rPr>
          <w:rStyle w:val="StyleUnderline"/>
          <w:highlight w:val="cyan"/>
        </w:rPr>
        <w:t>three</w:t>
      </w:r>
      <w:r w:rsidRPr="00F17F05">
        <w:rPr>
          <w:rStyle w:val="StyleUnderline"/>
        </w:rPr>
        <w:t xml:space="preserve"> </w:t>
      </w:r>
      <w:r w:rsidRPr="00F17F05">
        <w:rPr>
          <w:rStyle w:val="StyleUnderline"/>
          <w:highlight w:val="cyan"/>
        </w:rPr>
        <w:t>senators</w:t>
      </w:r>
      <w:r w:rsidRPr="00F17F05">
        <w:rPr>
          <w:sz w:val="16"/>
        </w:rPr>
        <w:t xml:space="preserve"> in particular — Sens. Ron </w:t>
      </w:r>
      <w:r w:rsidRPr="00F17F05">
        <w:rPr>
          <w:rStyle w:val="Emphasis"/>
          <w:highlight w:val="cyan"/>
        </w:rPr>
        <w:t>Johnson</w:t>
      </w:r>
      <w:r w:rsidRPr="00F17F05">
        <w:rPr>
          <w:sz w:val="16"/>
        </w:rPr>
        <w:t xml:space="preserve"> of Wisconsin, Mike </w:t>
      </w:r>
      <w:r w:rsidRPr="00F17F05">
        <w:rPr>
          <w:rStyle w:val="Emphasis"/>
          <w:highlight w:val="cyan"/>
        </w:rPr>
        <w:t>Lee</w:t>
      </w:r>
      <w:r w:rsidRPr="00F17F05">
        <w:rPr>
          <w:sz w:val="16"/>
        </w:rPr>
        <w:t xml:space="preserve"> of Utah </w:t>
      </w:r>
      <w:r w:rsidRPr="00F17F05">
        <w:rPr>
          <w:rStyle w:val="Emphasis"/>
        </w:rPr>
        <w:t>and</w:t>
      </w:r>
      <w:r w:rsidRPr="00F17F05">
        <w:rPr>
          <w:sz w:val="16"/>
        </w:rPr>
        <w:t xml:space="preserve"> Rick </w:t>
      </w:r>
      <w:r w:rsidRPr="00F17F05">
        <w:rPr>
          <w:rStyle w:val="Emphasis"/>
          <w:highlight w:val="cyan"/>
        </w:rPr>
        <w:t>Scott</w:t>
      </w:r>
      <w:r w:rsidRPr="00F17F05">
        <w:rPr>
          <w:sz w:val="16"/>
        </w:rPr>
        <w:t xml:space="preserve"> of Florida — </w:t>
      </w:r>
      <w:r w:rsidRPr="00F17F05">
        <w:rPr>
          <w:rStyle w:val="StyleUnderline"/>
          <w:highlight w:val="cyan"/>
        </w:rPr>
        <w:t>are now on track</w:t>
      </w:r>
      <w:r w:rsidRPr="00F17F05">
        <w:rPr>
          <w:rStyle w:val="StyleUnderline"/>
        </w:rPr>
        <w:t xml:space="preserve"> to </w:t>
      </w:r>
      <w:r w:rsidRPr="00F17F05">
        <w:rPr>
          <w:rStyle w:val="StyleUnderline"/>
          <w:highlight w:val="cyan"/>
        </w:rPr>
        <w:t>support the bill</w:t>
      </w:r>
      <w:r w:rsidRPr="00F17F05">
        <w:rPr>
          <w:rStyle w:val="StyleUnderline"/>
        </w:rPr>
        <w:t>.</w:t>
      </w:r>
    </w:p>
    <w:p w14:paraId="462BA48A" w14:textId="77777777" w:rsidR="00B13CB5" w:rsidRPr="00F17F05" w:rsidRDefault="00B13CB5" w:rsidP="00B13CB5">
      <w:pPr>
        <w:rPr>
          <w:sz w:val="16"/>
        </w:rPr>
      </w:pPr>
      <w:r w:rsidRPr="00F17F05">
        <w:rPr>
          <w:sz w:val="16"/>
        </w:rPr>
        <w:t>Johnson, in particular, has softened his once-fierce criticism of the legislation in recent days.</w:t>
      </w:r>
    </w:p>
    <w:p w14:paraId="13541216" w14:textId="77777777" w:rsidR="00B13CB5" w:rsidRPr="00F17F05" w:rsidRDefault="00B13CB5" w:rsidP="00B13CB5">
      <w:pPr>
        <w:rPr>
          <w:sz w:val="16"/>
        </w:rPr>
      </w:pPr>
      <w:r w:rsidRPr="00F17F05">
        <w:rPr>
          <w:sz w:val="16"/>
        </w:rPr>
        <w:t>“We all want to see President Trump succeed,” he said in a brief interview this week. “Everybody is trying to help. That’s why, if I seem to have been striking a more hopeful tone, it’s because I am more hopeful.”</w:t>
      </w:r>
    </w:p>
    <w:p w14:paraId="1B468234" w14:textId="77777777" w:rsidR="00B13CB5" w:rsidRPr="00F17F05" w:rsidRDefault="00B13CB5" w:rsidP="00B13CB5">
      <w:pPr>
        <w:rPr>
          <w:sz w:val="16"/>
        </w:rPr>
      </w:pPr>
      <w:r w:rsidRPr="00F17F05">
        <w:rPr>
          <w:sz w:val="16"/>
        </w:rPr>
        <w:t>Just a couple of weeks ago, Johnson was demanding near-unworkable levels of spending cuts and warning that the bill would drive the nation off a fiscal cliff. Then the Trump administration and members of Republican leadership went to work.</w:t>
      </w:r>
    </w:p>
    <w:p w14:paraId="7AFDBECF" w14:textId="77777777" w:rsidR="00B13CB5" w:rsidRPr="00F17F05" w:rsidRDefault="00B13CB5" w:rsidP="00B13CB5">
      <w:pPr>
        <w:rPr>
          <w:sz w:val="16"/>
        </w:rPr>
      </w:pPr>
      <w:r w:rsidRPr="00F17F05">
        <w:rPr>
          <w:sz w:val="16"/>
        </w:rPr>
        <w:t>Johnson made a pitch to Trump during a recent one-on-one phone call to let him work with administration officials on his deficit reduction plan. That led to a meeting with Vice President JD Vance and Kevin Hassett, the director of the National Economic Council. A person with knowledge of the meeting, granted anonymity to speak candidly, said afterward that the White House is “optimistic that there’s a path to getting Johnson to yes.”</w:t>
      </w:r>
    </w:p>
    <w:p w14:paraId="738DF4B2" w14:textId="77777777" w:rsidR="00B13CB5" w:rsidRPr="00F17F05" w:rsidRDefault="00B13CB5" w:rsidP="00B13CB5">
      <w:pPr>
        <w:rPr>
          <w:sz w:val="16"/>
        </w:rPr>
      </w:pPr>
      <w:r w:rsidRPr="00F17F05">
        <w:rPr>
          <w:sz w:val="16"/>
        </w:rPr>
        <w:t>Trump also privately urged Johnson during a meeting with other Finance Committee Republicans last week to speak more positively about the bill. The callout came after Trump officials — and Trump himself — grew annoyed watching Johnson savage the bill on television.</w:t>
      </w:r>
    </w:p>
    <w:p w14:paraId="27F14747" w14:textId="77777777" w:rsidR="00B13CB5" w:rsidRPr="00F17F05" w:rsidRDefault="00B13CB5" w:rsidP="00B13CB5">
      <w:pPr>
        <w:rPr>
          <w:sz w:val="16"/>
        </w:rPr>
      </w:pPr>
      <w:r w:rsidRPr="00F17F05">
        <w:rPr>
          <w:sz w:val="16"/>
        </w:rPr>
        <w:t>His message: You should be out there selling this bill proudly, he told Johnson, according to two White House officials granted anonymity to describe the meeting — arguing that even if he doesn’t love every detail, there was plenty in the bill for Republicans to be proud of.</w:t>
      </w:r>
    </w:p>
    <w:p w14:paraId="6E4836F2" w14:textId="77777777" w:rsidR="00B13CB5" w:rsidRPr="00F17F05" w:rsidRDefault="00B13CB5" w:rsidP="00B13CB5">
      <w:pPr>
        <w:rPr>
          <w:sz w:val="16"/>
        </w:rPr>
      </w:pPr>
      <w:r w:rsidRPr="00F17F05">
        <w:rPr>
          <w:sz w:val="16"/>
        </w:rPr>
        <w:t>“When the president says, ‘Ron, you’ve been so negative, that’s just not even helpful,’ I want to be helpful,” Johnson said, acknowledging Trump’s message in the meeting and admitting he has “downplayed what is good in the bill.”</w:t>
      </w:r>
    </w:p>
    <w:p w14:paraId="6370DF0B" w14:textId="77777777" w:rsidR="00B13CB5" w:rsidRPr="00F17F05" w:rsidRDefault="00B13CB5" w:rsidP="00B13CB5">
      <w:pPr>
        <w:rPr>
          <w:sz w:val="16"/>
        </w:rPr>
      </w:pPr>
      <w:r w:rsidRPr="00F17F05">
        <w:rPr>
          <w:sz w:val="16"/>
        </w:rPr>
        <w:t>One of the White House officials summarized the approach to Johnson: “Don’t be negative to create leverage for yourself,” the person said. “If you want to negotiate, like, we can negotiate in private. We’re all reasonable people.”</w:t>
      </w:r>
    </w:p>
    <w:p w14:paraId="7C299005" w14:textId="77777777" w:rsidR="00B13CB5" w:rsidRPr="00F17F05" w:rsidRDefault="00B13CB5" w:rsidP="00B13CB5">
      <w:pPr>
        <w:rPr>
          <w:sz w:val="16"/>
        </w:rPr>
      </w:pPr>
      <w:r w:rsidRPr="00F17F05">
        <w:rPr>
          <w:rStyle w:val="StyleUnderline"/>
        </w:rPr>
        <w:t xml:space="preserve">The </w:t>
      </w:r>
      <w:r w:rsidRPr="00F17F05">
        <w:rPr>
          <w:rStyle w:val="StyleUnderline"/>
          <w:highlight w:val="cyan"/>
        </w:rPr>
        <w:t>hands-on efforts</w:t>
      </w:r>
      <w:r w:rsidRPr="00F17F05">
        <w:rPr>
          <w:rStyle w:val="StyleUnderline"/>
        </w:rPr>
        <w:t xml:space="preserve"> to win over Johnson </w:t>
      </w:r>
      <w:r w:rsidRPr="00F17F05">
        <w:rPr>
          <w:rStyle w:val="StyleUnderline"/>
          <w:highlight w:val="cyan"/>
        </w:rPr>
        <w:t>are part of a larger</w:t>
      </w:r>
      <w:r w:rsidRPr="00F17F05">
        <w:rPr>
          <w:rStyle w:val="StyleUnderline"/>
        </w:rPr>
        <w:t xml:space="preserve"> </w:t>
      </w:r>
      <w:r w:rsidRPr="00F17F05">
        <w:rPr>
          <w:rStyle w:val="StyleUnderline"/>
          <w:highlight w:val="cyan"/>
        </w:rPr>
        <w:t>effort</w:t>
      </w:r>
      <w:r w:rsidRPr="00F17F05">
        <w:rPr>
          <w:rStyle w:val="StyleUnderline"/>
        </w:rPr>
        <w:t xml:space="preserve"> to try </w:t>
      </w:r>
      <w:r w:rsidRPr="00F17F05">
        <w:rPr>
          <w:rStyle w:val="StyleUnderline"/>
          <w:highlight w:val="cyan"/>
        </w:rPr>
        <w:t xml:space="preserve">to </w:t>
      </w:r>
      <w:r w:rsidRPr="00F17F05">
        <w:rPr>
          <w:rStyle w:val="Emphasis"/>
          <w:highlight w:val="cyan"/>
        </w:rPr>
        <w:t>help</w:t>
      </w:r>
      <w:r w:rsidRPr="00F17F05">
        <w:rPr>
          <w:sz w:val="16"/>
        </w:rPr>
        <w:t xml:space="preserve"> the </w:t>
      </w:r>
      <w:r w:rsidRPr="00F17F05">
        <w:rPr>
          <w:rStyle w:val="Emphasis"/>
          <w:highlight w:val="cyan"/>
        </w:rPr>
        <w:t>fiscal hawks</w:t>
      </w:r>
      <w:r w:rsidRPr="00F17F05">
        <w:rPr>
          <w:rStyle w:val="Emphasis"/>
        </w:rPr>
        <w:t xml:space="preserve"> </w:t>
      </w:r>
      <w:r w:rsidRPr="00F17F05">
        <w:rPr>
          <w:rStyle w:val="Emphasis"/>
          <w:highlight w:val="cyan"/>
        </w:rPr>
        <w:t>find</w:t>
      </w:r>
      <w:r w:rsidRPr="00F17F05">
        <w:rPr>
          <w:rStyle w:val="Emphasis"/>
        </w:rPr>
        <w:t xml:space="preserve"> a </w:t>
      </w:r>
      <w:r w:rsidRPr="00F17F05">
        <w:rPr>
          <w:rStyle w:val="Emphasis"/>
          <w:highlight w:val="cyan"/>
        </w:rPr>
        <w:t>soft landing</w:t>
      </w:r>
      <w:r w:rsidRPr="00F17F05">
        <w:rPr>
          <w:sz w:val="16"/>
        </w:rPr>
        <w:t xml:space="preserve"> — and at least the semblance of some concessions that will be able to hold up as wins in the end. That’s played out in face-to-face meetings with administration officials, negotiations over pet provisions and discussions about how to continue the fight to cut budget deficits down the road.</w:t>
      </w:r>
    </w:p>
    <w:p w14:paraId="618706A7" w14:textId="77777777" w:rsidR="00B13CB5" w:rsidRPr="00F17F05" w:rsidRDefault="00B13CB5" w:rsidP="00B13CB5">
      <w:pPr>
        <w:rPr>
          <w:sz w:val="16"/>
        </w:rPr>
      </w:pPr>
      <w:r w:rsidRPr="00F17F05">
        <w:rPr>
          <w:sz w:val="16"/>
        </w:rPr>
        <w:t>Being able to win over their deficit hawks would be a huge boon to Majority Leader John Thune, who has acknowledged that he’s got one hard “no” vote in Sen. Rand Paul, who firmly opposes the bill’s debt-ceiling hike. Thune can only afford to lose three GOP senators, with Vance breaking a tie.</w:t>
      </w:r>
    </w:p>
    <w:p w14:paraId="141711CF" w14:textId="77777777" w:rsidR="00B13CB5" w:rsidRPr="00F17F05" w:rsidRDefault="00B13CB5" w:rsidP="00B13CB5">
      <w:pPr>
        <w:rPr>
          <w:sz w:val="16"/>
        </w:rPr>
      </w:pPr>
      <w:r w:rsidRPr="00F17F05">
        <w:rPr>
          <w:sz w:val="16"/>
        </w:rPr>
        <w:t>That has given the fiscal hawks leverage, since the GOP leaders can’t afford to lose all of them, and that’s on top of the other potential headaches they have to navigate elsewhere in the conference.</w:t>
      </w:r>
    </w:p>
    <w:p w14:paraId="5412DD35" w14:textId="77777777" w:rsidR="00B13CB5" w:rsidRPr="00F17F05" w:rsidRDefault="00B13CB5" w:rsidP="00B13CB5">
      <w:pPr>
        <w:rPr>
          <w:sz w:val="16"/>
        </w:rPr>
      </w:pPr>
      <w:r w:rsidRPr="00F17F05">
        <w:rPr>
          <w:sz w:val="16"/>
        </w:rPr>
        <w:t xml:space="preserve">To hear the </w:t>
      </w:r>
      <w:r w:rsidRPr="00F17F05">
        <w:rPr>
          <w:rStyle w:val="StyleUnderline"/>
          <w:highlight w:val="cyan"/>
        </w:rPr>
        <w:t>fiscal hawks</w:t>
      </w:r>
      <w:r w:rsidRPr="00F17F05">
        <w:rPr>
          <w:sz w:val="16"/>
        </w:rPr>
        <w:t xml:space="preserve"> tell it, they </w:t>
      </w:r>
      <w:r w:rsidRPr="00F17F05">
        <w:rPr>
          <w:rStyle w:val="StyleUnderline"/>
        </w:rPr>
        <w:t xml:space="preserve">are </w:t>
      </w:r>
      <w:r w:rsidRPr="00F17F05">
        <w:rPr>
          <w:rStyle w:val="StyleUnderline"/>
          <w:highlight w:val="cyan"/>
        </w:rPr>
        <w:t>sounding</w:t>
      </w:r>
      <w:r w:rsidRPr="00F17F05">
        <w:rPr>
          <w:rStyle w:val="StyleUnderline"/>
        </w:rPr>
        <w:t xml:space="preserve"> a </w:t>
      </w:r>
      <w:r w:rsidRPr="00F17F05">
        <w:rPr>
          <w:rStyle w:val="Emphasis"/>
        </w:rPr>
        <w:t xml:space="preserve">more </w:t>
      </w:r>
      <w:r w:rsidRPr="00F17F05">
        <w:rPr>
          <w:rStyle w:val="Emphasis"/>
          <w:highlight w:val="cyan"/>
        </w:rPr>
        <w:t>positive</w:t>
      </w:r>
      <w:r w:rsidRPr="00F17F05">
        <w:rPr>
          <w:rStyle w:val="Emphasis"/>
        </w:rPr>
        <w:t xml:space="preserve"> note</w:t>
      </w:r>
      <w:r w:rsidRPr="00F17F05">
        <w:rPr>
          <w:sz w:val="16"/>
        </w:rPr>
        <w:t xml:space="preserve"> </w:t>
      </w:r>
      <w:r w:rsidRPr="00F17F05">
        <w:rPr>
          <w:rStyle w:val="StyleUnderline"/>
        </w:rPr>
        <w:t xml:space="preserve">about their ability </w:t>
      </w:r>
      <w:r w:rsidRPr="00F17F05">
        <w:rPr>
          <w:rStyle w:val="StyleUnderline"/>
          <w:highlight w:val="cyan"/>
        </w:rPr>
        <w:t>to</w:t>
      </w:r>
      <w:r w:rsidRPr="00F17F05">
        <w:rPr>
          <w:rStyle w:val="StyleUnderline"/>
        </w:rPr>
        <w:t xml:space="preserve"> support the bill</w:t>
      </w:r>
      <w:r w:rsidRPr="00F17F05">
        <w:rPr>
          <w:sz w:val="16"/>
        </w:rPr>
        <w:t xml:space="preserve"> because the administration is starting to take their demands seriously. To help appease their holdouts, GOP leaders have tried to scrounge up additional savings beyond what is included in the House bill.</w:t>
      </w:r>
    </w:p>
    <w:p w14:paraId="72BD1E21" w14:textId="77777777" w:rsidR="00B13CB5" w:rsidRPr="00F17F05" w:rsidRDefault="00B13CB5" w:rsidP="00B13CB5">
      <w:pPr>
        <w:rPr>
          <w:sz w:val="16"/>
        </w:rPr>
      </w:pPr>
      <w:r w:rsidRPr="00F17F05">
        <w:rPr>
          <w:sz w:val="16"/>
        </w:rPr>
        <w:t xml:space="preserve">“I believe </w:t>
      </w:r>
      <w:r w:rsidRPr="00F17F05">
        <w:rPr>
          <w:rStyle w:val="Emphasis"/>
        </w:rPr>
        <w:t xml:space="preserve">we’ll </w:t>
      </w:r>
      <w:r w:rsidRPr="00F17F05">
        <w:rPr>
          <w:rStyle w:val="Emphasis"/>
          <w:highlight w:val="cyan"/>
        </w:rPr>
        <w:t>get a deal done</w:t>
      </w:r>
      <w:r w:rsidRPr="00F17F05">
        <w:rPr>
          <w:sz w:val="16"/>
        </w:rPr>
        <w:t>. I’m doing everything I can to represent my state,” Scott said in a brief interview.</w:t>
      </w:r>
    </w:p>
    <w:p w14:paraId="5C39DD0F" w14:textId="77777777" w:rsidR="00B13CB5" w:rsidRPr="00F17F05" w:rsidRDefault="00B13CB5" w:rsidP="00B13CB5">
      <w:pPr>
        <w:rPr>
          <w:sz w:val="16"/>
        </w:rPr>
      </w:pPr>
      <w:r w:rsidRPr="00F17F05">
        <w:rPr>
          <w:sz w:val="16"/>
        </w:rPr>
        <w:t>GOP leaders are working to assuage Lee by tucking one of his top priorities into the bill. The deregulatory proposal, known as the REINS Act, was initially expected to run afoul of Senate rules for the party-line reconciliation process, but leaders have been working to try to find a version that could pass muster.</w:t>
      </w:r>
    </w:p>
    <w:p w14:paraId="32E27911" w14:textId="77777777" w:rsidR="00B13CB5" w:rsidRPr="00F17F05" w:rsidRDefault="00B13CB5" w:rsidP="00B13CB5">
      <w:pPr>
        <w:rPr>
          <w:sz w:val="16"/>
        </w:rPr>
      </w:pPr>
      <w:r w:rsidRPr="00F17F05">
        <w:rPr>
          <w:sz w:val="16"/>
        </w:rPr>
        <w:t>House conservatives, meanwhile, have grown increasingly worried that the Senate, with the blessing of their fiscal-hawk allies, will send back a bill that waters down some of their hard-fought victories. The House Freedom Caucus has laid out public demands, while its members have met privately with Lee, Scott and Johnson to strategize about additional spending reductions and maintaining their policy wins.</w:t>
      </w:r>
    </w:p>
    <w:p w14:paraId="354B5B3E" w14:textId="77777777" w:rsidR="00B13CB5" w:rsidRPr="00F17F05" w:rsidRDefault="00B13CB5" w:rsidP="00B13CB5">
      <w:pPr>
        <w:rPr>
          <w:sz w:val="16"/>
        </w:rPr>
      </w:pPr>
      <w:r w:rsidRPr="00F17F05">
        <w:rPr>
          <w:sz w:val="16"/>
        </w:rPr>
        <w:t>The Senate hard-liners aren’t ready to concede just yet. Senate Budget Chair Lindsey Graham (R-S.C.) has promised Johnson he will advance a second reconciliation bill, giving conservatives another chance to enact cuts. But Johnson said that wouldn’t be enough to get him on board. Instead he wants a “forcing mechanism” to maintain a longer-term push to return to 2019 spending levels. He’s letting the White House brainstorm other ideas and described himself as “reasonably flexible.”</w:t>
      </w:r>
    </w:p>
    <w:p w14:paraId="26F819BD" w14:textId="77777777" w:rsidR="00B13CB5" w:rsidRPr="00F17F05" w:rsidRDefault="00B13CB5" w:rsidP="00B13CB5">
      <w:pPr>
        <w:rPr>
          <w:sz w:val="16"/>
        </w:rPr>
      </w:pPr>
      <w:r w:rsidRPr="00F17F05">
        <w:rPr>
          <w:sz w:val="16"/>
        </w:rPr>
        <w:t>Lee said in a statement he’s “been working with my colleagues and the White House to make the Big Bill Beautiful.” But added: “It’s not where it needs to be yet.”</w:t>
      </w:r>
    </w:p>
    <w:p w14:paraId="170034B0" w14:textId="77777777" w:rsidR="00B13CB5" w:rsidRPr="00F17F05" w:rsidRDefault="00B13CB5" w:rsidP="00B13CB5">
      <w:pPr>
        <w:rPr>
          <w:sz w:val="16"/>
        </w:rPr>
      </w:pPr>
      <w:r w:rsidRPr="00F17F05">
        <w:rPr>
          <w:sz w:val="16"/>
        </w:rPr>
        <w:t>“We need to sell federal land to help fix the housing crisis, terminate benefits that flow to illegals, end the Green New Scam, and get rid of the Medicaid provider tax. I want to see this effort cross the finish line, but we need to do more,” he added.</w:t>
      </w:r>
    </w:p>
    <w:p w14:paraId="7DF21348" w14:textId="77777777" w:rsidR="00B13CB5" w:rsidRPr="00F17F05" w:rsidRDefault="00B13CB5" w:rsidP="00B13CB5">
      <w:pPr>
        <w:rPr>
          <w:sz w:val="16"/>
        </w:rPr>
      </w:pPr>
      <w:r w:rsidRPr="00F17F05">
        <w:rPr>
          <w:sz w:val="16"/>
        </w:rPr>
        <w:t xml:space="preserve">Even as they continue to push, their colleagues see the signs of late softening — and aren’t surprised whatsoever. </w:t>
      </w:r>
      <w:r w:rsidRPr="00F17F05">
        <w:rPr>
          <w:rStyle w:val="Emphasis"/>
        </w:rPr>
        <w:t>“</w:t>
      </w:r>
      <w:r w:rsidRPr="00F17F05">
        <w:rPr>
          <w:rStyle w:val="Emphasis"/>
          <w:highlight w:val="cyan"/>
        </w:rPr>
        <w:t>They’ll fold</w:t>
      </w:r>
      <w:r w:rsidRPr="00F17F05">
        <w:rPr>
          <w:rStyle w:val="Emphasis"/>
        </w:rPr>
        <w:t>,”</w:t>
      </w:r>
      <w:r w:rsidRPr="00F17F05">
        <w:rPr>
          <w:sz w:val="16"/>
        </w:rPr>
        <w:t xml:space="preserve"> </w:t>
      </w:r>
      <w:r w:rsidRPr="00F17F05">
        <w:rPr>
          <w:rStyle w:val="StyleUnderline"/>
        </w:rPr>
        <w:t>said a GOP colleague who was granted anonymity</w:t>
      </w:r>
      <w:r w:rsidRPr="00F17F05">
        <w:rPr>
          <w:sz w:val="16"/>
        </w:rPr>
        <w:t xml:space="preserve"> to speak candidly.</w:t>
      </w:r>
    </w:p>
    <w:p w14:paraId="4ADABF12" w14:textId="77777777" w:rsidR="00B13CB5" w:rsidRPr="00F17F05" w:rsidRDefault="00B13CB5" w:rsidP="00B13CB5">
      <w:pPr>
        <w:rPr>
          <w:sz w:val="16"/>
        </w:rPr>
      </w:pPr>
      <w:r w:rsidRPr="00F17F05">
        <w:rPr>
          <w:rStyle w:val="StyleUnderline"/>
        </w:rPr>
        <w:t>Sen.</w:t>
      </w:r>
      <w:r w:rsidRPr="00F17F05">
        <w:rPr>
          <w:sz w:val="16"/>
        </w:rPr>
        <w:t xml:space="preserve"> John </w:t>
      </w:r>
      <w:r w:rsidRPr="00F17F05">
        <w:rPr>
          <w:rStyle w:val="StyleUnderline"/>
        </w:rPr>
        <w:t>Hoeven</w:t>
      </w:r>
      <w:r w:rsidRPr="00F17F05">
        <w:rPr>
          <w:sz w:val="16"/>
        </w:rPr>
        <w:t xml:space="preserve"> (R-N.D.) </w:t>
      </w:r>
      <w:r w:rsidRPr="00F17F05">
        <w:rPr>
          <w:rStyle w:val="StyleUnderline"/>
        </w:rPr>
        <w:t xml:space="preserve">said that </w:t>
      </w:r>
      <w:r w:rsidRPr="00F17F05">
        <w:rPr>
          <w:rStyle w:val="StyleUnderline"/>
          <w:highlight w:val="cyan"/>
        </w:rPr>
        <w:t>Republicans</w:t>
      </w:r>
      <w:r w:rsidRPr="00F17F05">
        <w:rPr>
          <w:rStyle w:val="StyleUnderline"/>
        </w:rPr>
        <w:t xml:space="preserve"> have “made progress” with Johnson and “I wouldn’t count him out.” And two others</w:t>
      </w:r>
      <w:r w:rsidRPr="00F17F05">
        <w:rPr>
          <w:sz w:val="16"/>
        </w:rPr>
        <w:t xml:space="preserve">, Sens. Mike Rounds (R-S.D.) and John Kennedy (R-La.), said they </w:t>
      </w:r>
      <w:r w:rsidRPr="00F17F05">
        <w:rPr>
          <w:rStyle w:val="StyleUnderline"/>
        </w:rPr>
        <w:t xml:space="preserve">expect Lee, Scott and Johnson to </w:t>
      </w:r>
      <w:r w:rsidRPr="00F17F05">
        <w:rPr>
          <w:rStyle w:val="Emphasis"/>
          <w:highlight w:val="cyan"/>
        </w:rPr>
        <w:t>come around when the bill comes up for a final vote</w:t>
      </w:r>
      <w:r w:rsidRPr="00F17F05">
        <w:rPr>
          <w:rStyle w:val="StyleUnderline"/>
        </w:rPr>
        <w:t>, even if they don’t ultimately love every provision</w:t>
      </w:r>
      <w:r w:rsidRPr="00F17F05">
        <w:rPr>
          <w:sz w:val="16"/>
        </w:rPr>
        <w:t>.</w:t>
      </w:r>
    </w:p>
    <w:p w14:paraId="44E0F094" w14:textId="77777777" w:rsidR="00B13CB5" w:rsidRPr="00F17F05" w:rsidRDefault="00B13CB5" w:rsidP="00B13CB5">
      <w:pPr>
        <w:rPr>
          <w:sz w:val="16"/>
        </w:rPr>
      </w:pPr>
      <w:r w:rsidRPr="00F17F05">
        <w:rPr>
          <w:sz w:val="16"/>
        </w:rPr>
        <w:t xml:space="preserve">“They’re very gettable,” Kennedy said. “At some point people are just going to have to decide, is this good enough?” </w:t>
      </w:r>
    </w:p>
    <w:p w14:paraId="08E06FE9" w14:textId="77777777" w:rsidR="00966815" w:rsidRPr="00F17F05" w:rsidRDefault="00966815" w:rsidP="00966815">
      <w:pPr>
        <w:pStyle w:val="Heading4"/>
        <w:rPr>
          <w:rFonts w:cs="Times New Roman"/>
        </w:rPr>
      </w:pPr>
      <w:r w:rsidRPr="00F17F05">
        <w:rPr>
          <w:rFonts w:cs="Times New Roman"/>
        </w:rPr>
        <w:t>PC is key</w:t>
      </w:r>
    </w:p>
    <w:p w14:paraId="618C2227" w14:textId="77777777" w:rsidR="006C00F9" w:rsidRPr="00F17F05" w:rsidRDefault="006C00F9" w:rsidP="006C00F9">
      <w:r w:rsidRPr="00F17F05">
        <w:rPr>
          <w:rStyle w:val="Style13ptBold"/>
        </w:rPr>
        <w:t xml:space="preserve">Carney </w:t>
      </w:r>
      <w:r w:rsidRPr="00F17F05">
        <w:t>2-27-20</w:t>
      </w:r>
      <w:r w:rsidRPr="00F17F05">
        <w:rPr>
          <w:rStyle w:val="Style13ptBold"/>
        </w:rPr>
        <w:t>25</w:t>
      </w:r>
      <w:r w:rsidRPr="00F17F05">
        <w:t>, Congressional Reporter @ Politico (Jordain, “Trump will finally have to jump into the GOP budget fight,” Politico, https://www.politico.com/news/2025/02/27/trump-joins-congress-legislative-agenda-00206448)//BB</w:t>
      </w:r>
    </w:p>
    <w:p w14:paraId="5807264E" w14:textId="77777777" w:rsidR="006C00F9" w:rsidRPr="00F17F05" w:rsidRDefault="006C00F9" w:rsidP="006C00F9">
      <w:pPr>
        <w:rPr>
          <w:sz w:val="16"/>
        </w:rPr>
      </w:pPr>
      <w:r w:rsidRPr="00F17F05">
        <w:rPr>
          <w:sz w:val="16"/>
        </w:rPr>
        <w:t>First, he wanted “one powerful Bill.” Then he said he’d be OK with splitting it in two. Later, he definitely wanted a single “BEAUTIFUL” bill — until a few days later when he praised senators for pursuing a pair. “You could do three,” he said the day after that. “You could do 10.”</w:t>
      </w:r>
    </w:p>
    <w:p w14:paraId="25556D02" w14:textId="77777777" w:rsidR="006C00F9" w:rsidRPr="00F17F05" w:rsidRDefault="006C00F9" w:rsidP="006C00F9">
      <w:pPr>
        <w:rPr>
          <w:sz w:val="16"/>
        </w:rPr>
      </w:pPr>
      <w:r w:rsidRPr="00F17F05">
        <w:rPr>
          <w:sz w:val="16"/>
        </w:rPr>
        <w:t xml:space="preserve">President Donald </w:t>
      </w:r>
      <w:r w:rsidRPr="00F17F05">
        <w:rPr>
          <w:rStyle w:val="StyleUnderline"/>
          <w:highlight w:val="cyan"/>
        </w:rPr>
        <w:t>Trump</w:t>
      </w:r>
      <w:r w:rsidRPr="00F17F05">
        <w:rPr>
          <w:sz w:val="16"/>
        </w:rPr>
        <w:t xml:space="preserve"> has never been especially interested in how his vast domestic policy agenda gets enacted in Congress — happy instead to let the House and Senate duke out their differences on Capitol Hill.</w:t>
      </w:r>
    </w:p>
    <w:p w14:paraId="5943A411" w14:textId="77777777" w:rsidR="006C00F9" w:rsidRPr="00F17F05" w:rsidRDefault="006C00F9" w:rsidP="006C00F9">
      <w:pPr>
        <w:rPr>
          <w:sz w:val="16"/>
        </w:rPr>
      </w:pPr>
      <w:r w:rsidRPr="00F17F05">
        <w:rPr>
          <w:sz w:val="16"/>
        </w:rPr>
        <w:t xml:space="preserve">But GOP lawmakers are warning that the </w:t>
      </w:r>
      <w:r w:rsidRPr="00F17F05">
        <w:rPr>
          <w:rStyle w:val="Emphasis"/>
          <w:highlight w:val="cyan"/>
        </w:rPr>
        <w:t>hands-off approach</w:t>
      </w:r>
      <w:r w:rsidRPr="00F17F05">
        <w:rPr>
          <w:sz w:val="16"/>
          <w:highlight w:val="cyan"/>
        </w:rPr>
        <w:t xml:space="preserve"> </w:t>
      </w:r>
      <w:r w:rsidRPr="00F17F05">
        <w:rPr>
          <w:rStyle w:val="StyleUnderline"/>
          <w:highlight w:val="cyan"/>
        </w:rPr>
        <w:t>might not be sustainable</w:t>
      </w:r>
      <w:r w:rsidRPr="00F17F05">
        <w:rPr>
          <w:rStyle w:val="StyleUnderline"/>
        </w:rPr>
        <w:t xml:space="preserve"> for much longer,</w:t>
      </w:r>
      <w:r w:rsidRPr="00F17F05">
        <w:rPr>
          <w:sz w:val="16"/>
        </w:rPr>
        <w:t xml:space="preserve"> </w:t>
      </w:r>
      <w:r w:rsidRPr="00F17F05">
        <w:rPr>
          <w:rStyle w:val="StyleUnderline"/>
        </w:rPr>
        <w:t>with profound conflicts looming between the House and Senate over tax policy, spending cuts and more</w:t>
      </w:r>
      <w:r w:rsidRPr="00F17F05">
        <w:rPr>
          <w:sz w:val="16"/>
        </w:rPr>
        <w:t>.</w:t>
      </w:r>
    </w:p>
    <w:p w14:paraId="12F9FED0" w14:textId="77777777" w:rsidR="006C00F9" w:rsidRPr="00F17F05" w:rsidRDefault="006C00F9" w:rsidP="006C00F9">
      <w:pPr>
        <w:rPr>
          <w:sz w:val="16"/>
        </w:rPr>
      </w:pPr>
      <w:r w:rsidRPr="00F17F05">
        <w:rPr>
          <w:rStyle w:val="StyleUnderline"/>
        </w:rPr>
        <w:t>So far, the results of the legislative derby have been excellent for Trump</w:t>
      </w:r>
      <w:r w:rsidRPr="00F17F05">
        <w:rPr>
          <w:sz w:val="16"/>
        </w:rPr>
        <w:t xml:space="preserve">: </w:t>
      </w:r>
      <w:r w:rsidRPr="00F17F05">
        <w:rPr>
          <w:rStyle w:val="StyleUnderline"/>
        </w:rPr>
        <w:t>Both chambers have now approved fiscal blueprints</w:t>
      </w:r>
      <w:r w:rsidRPr="00F17F05">
        <w:rPr>
          <w:sz w:val="16"/>
        </w:rPr>
        <w:t xml:space="preserve"> for enacting border security, energy, defense and tax legislation, </w:t>
      </w:r>
      <w:r w:rsidRPr="00F17F05">
        <w:rPr>
          <w:rStyle w:val="StyleUnderline"/>
        </w:rPr>
        <w:t xml:space="preserve">with </w:t>
      </w:r>
      <w:r w:rsidRPr="00F17F05">
        <w:rPr>
          <w:rStyle w:val="StyleUnderline"/>
          <w:highlight w:val="cyan"/>
        </w:rPr>
        <w:t>Trump</w:t>
      </w:r>
      <w:r w:rsidRPr="00F17F05">
        <w:rPr>
          <w:sz w:val="16"/>
        </w:rPr>
        <w:t xml:space="preserve"> on Tuesday </w:t>
      </w:r>
      <w:r w:rsidRPr="00F17F05">
        <w:rPr>
          <w:rStyle w:val="Emphasis"/>
          <w:highlight w:val="cyan"/>
        </w:rPr>
        <w:t>push</w:t>
      </w:r>
      <w:r w:rsidRPr="00F17F05">
        <w:rPr>
          <w:rStyle w:val="StyleUnderline"/>
        </w:rPr>
        <w:t xml:space="preserve">ing </w:t>
      </w:r>
      <w:r w:rsidRPr="00F17F05">
        <w:rPr>
          <w:rStyle w:val="StyleUnderline"/>
          <w:highlight w:val="cyan"/>
        </w:rPr>
        <w:t>the House version over the line with a few</w:t>
      </w:r>
      <w:r w:rsidRPr="00F17F05">
        <w:rPr>
          <w:rStyle w:val="StyleUnderline"/>
        </w:rPr>
        <w:t xml:space="preserve"> </w:t>
      </w:r>
      <w:r w:rsidRPr="00F17F05">
        <w:rPr>
          <w:rStyle w:val="Emphasis"/>
          <w:highlight w:val="cyan"/>
        </w:rPr>
        <w:t>well-placed calls</w:t>
      </w:r>
      <w:r w:rsidRPr="00F17F05">
        <w:rPr>
          <w:rStyle w:val="StyleUnderline"/>
          <w:highlight w:val="cyan"/>
        </w:rPr>
        <w:t xml:space="preserve"> to Republican holdouts</w:t>
      </w:r>
      <w:r w:rsidRPr="00F17F05">
        <w:rPr>
          <w:sz w:val="16"/>
        </w:rPr>
        <w:t>.</w:t>
      </w:r>
    </w:p>
    <w:p w14:paraId="1BB134DA" w14:textId="77777777" w:rsidR="006C00F9" w:rsidRPr="00F17F05" w:rsidRDefault="006C00F9" w:rsidP="006C00F9">
      <w:pPr>
        <w:rPr>
          <w:sz w:val="16"/>
        </w:rPr>
      </w:pPr>
      <w:r w:rsidRPr="00F17F05">
        <w:rPr>
          <w:rStyle w:val="StyleUnderline"/>
        </w:rPr>
        <w:t>Getting that</w:t>
      </w:r>
      <w:r w:rsidRPr="00F17F05">
        <w:rPr>
          <w:sz w:val="16"/>
        </w:rPr>
        <w:t xml:space="preserve"> “</w:t>
      </w:r>
      <w:r w:rsidRPr="00F17F05">
        <w:rPr>
          <w:rStyle w:val="Emphasis"/>
          <w:highlight w:val="cyan"/>
        </w:rPr>
        <w:t>big</w:t>
      </w:r>
      <w:r w:rsidRPr="00F17F05">
        <w:rPr>
          <w:sz w:val="16"/>
        </w:rPr>
        <w:t xml:space="preserve">, beautiful </w:t>
      </w:r>
      <w:r w:rsidRPr="00F17F05">
        <w:rPr>
          <w:rStyle w:val="Emphasis"/>
          <w:highlight w:val="cyan"/>
        </w:rPr>
        <w:t>bill</w:t>
      </w:r>
      <w:r w:rsidRPr="00F17F05">
        <w:rPr>
          <w:sz w:val="16"/>
        </w:rPr>
        <w:t>” enacted, however</w:t>
      </w:r>
      <w:r w:rsidRPr="00F17F05">
        <w:rPr>
          <w:sz w:val="16"/>
          <w:highlight w:val="cyan"/>
        </w:rPr>
        <w:t xml:space="preserve">, </w:t>
      </w:r>
      <w:r w:rsidRPr="00F17F05">
        <w:rPr>
          <w:rStyle w:val="StyleUnderline"/>
          <w:highlight w:val="cyan"/>
        </w:rPr>
        <w:t>is going to require</w:t>
      </w:r>
      <w:r w:rsidRPr="00F17F05">
        <w:rPr>
          <w:sz w:val="16"/>
        </w:rPr>
        <w:t xml:space="preserve"> more than </w:t>
      </w:r>
      <w:r w:rsidRPr="00F17F05">
        <w:rPr>
          <w:rStyle w:val="Emphasis"/>
          <w:highlight w:val="cyan"/>
        </w:rPr>
        <w:t>cajoling</w:t>
      </w:r>
      <w:r w:rsidRPr="00F17F05">
        <w:rPr>
          <w:sz w:val="16"/>
        </w:rPr>
        <w:t xml:space="preserve"> a few irritable lawmakers — it will require </w:t>
      </w:r>
      <w:r w:rsidRPr="00F17F05">
        <w:rPr>
          <w:rStyle w:val="StyleUnderline"/>
        </w:rPr>
        <w:t>making</w:t>
      </w:r>
      <w:r w:rsidRPr="00F17F05">
        <w:rPr>
          <w:sz w:val="16"/>
        </w:rPr>
        <w:t xml:space="preserve"> </w:t>
      </w:r>
      <w:r w:rsidRPr="00F17F05">
        <w:rPr>
          <w:rStyle w:val="StyleUnderline"/>
        </w:rPr>
        <w:t>tough presidential-level decisions</w:t>
      </w:r>
      <w:r w:rsidRPr="00F17F05">
        <w:rPr>
          <w:sz w:val="16"/>
        </w:rPr>
        <w:t xml:space="preserve"> about thorny policy issues.</w:t>
      </w:r>
    </w:p>
    <w:p w14:paraId="78454704" w14:textId="77777777" w:rsidR="006C00F9" w:rsidRPr="00F17F05" w:rsidRDefault="006C00F9" w:rsidP="006C00F9">
      <w:pPr>
        <w:rPr>
          <w:sz w:val="16"/>
        </w:rPr>
      </w:pPr>
      <w:r w:rsidRPr="00F17F05">
        <w:rPr>
          <w:sz w:val="16"/>
          <w:highlight w:val="cyan"/>
        </w:rPr>
        <w:t>“</w:t>
      </w:r>
      <w:r w:rsidRPr="00F17F05">
        <w:rPr>
          <w:rStyle w:val="Emphasis"/>
          <w:highlight w:val="cyan"/>
        </w:rPr>
        <w:t>He’ll be very involved</w:t>
      </w:r>
      <w:r w:rsidRPr="00F17F05">
        <w:rPr>
          <w:sz w:val="16"/>
        </w:rPr>
        <w:t xml:space="preserve"> — I think </w:t>
      </w:r>
      <w:r w:rsidRPr="00F17F05">
        <w:rPr>
          <w:rStyle w:val="Emphasis"/>
          <w:highlight w:val="cyan"/>
        </w:rPr>
        <w:t>he’ll</w:t>
      </w:r>
      <w:r w:rsidRPr="00F17F05">
        <w:rPr>
          <w:rStyle w:val="Emphasis"/>
        </w:rPr>
        <w:t xml:space="preserve"> probably </w:t>
      </w:r>
      <w:r w:rsidRPr="00F17F05">
        <w:rPr>
          <w:rStyle w:val="Emphasis"/>
          <w:highlight w:val="cyan"/>
        </w:rPr>
        <w:t>need to be</w:t>
      </w:r>
      <w:r w:rsidRPr="00F17F05">
        <w:rPr>
          <w:sz w:val="16"/>
        </w:rPr>
        <w:t>,” said Sen. Josh Hawley (R-Mo.). “</w:t>
      </w:r>
      <w:r w:rsidRPr="00F17F05">
        <w:rPr>
          <w:rStyle w:val="StyleUnderline"/>
          <w:highlight w:val="cyan"/>
        </w:rPr>
        <w:t>There’s</w:t>
      </w:r>
      <w:r w:rsidRPr="00F17F05">
        <w:rPr>
          <w:sz w:val="16"/>
        </w:rPr>
        <w:t xml:space="preserve"> a lot of </w:t>
      </w:r>
      <w:r w:rsidRPr="00F17F05">
        <w:rPr>
          <w:rStyle w:val="StyleUnderline"/>
          <w:highlight w:val="cyan"/>
        </w:rPr>
        <w:t>distance between</w:t>
      </w:r>
      <w:r w:rsidRPr="00F17F05">
        <w:rPr>
          <w:sz w:val="16"/>
        </w:rPr>
        <w:t xml:space="preserve"> where the </w:t>
      </w:r>
      <w:r w:rsidRPr="00F17F05">
        <w:rPr>
          <w:rStyle w:val="StyleUnderline"/>
          <w:highlight w:val="cyan"/>
        </w:rPr>
        <w:t>House and</w:t>
      </w:r>
      <w:r w:rsidRPr="00F17F05">
        <w:rPr>
          <w:sz w:val="16"/>
        </w:rPr>
        <w:t xml:space="preserve"> the </w:t>
      </w:r>
      <w:r w:rsidRPr="00F17F05">
        <w:rPr>
          <w:rStyle w:val="StyleUnderline"/>
          <w:highlight w:val="cyan"/>
        </w:rPr>
        <w:t>Senate</w:t>
      </w:r>
      <w:r w:rsidRPr="00F17F05">
        <w:rPr>
          <w:sz w:val="16"/>
        </w:rPr>
        <w:t xml:space="preserve"> are </w:t>
      </w:r>
      <w:r w:rsidRPr="00F17F05">
        <w:rPr>
          <w:rStyle w:val="StyleUnderline"/>
        </w:rPr>
        <w:t>on this.”</w:t>
      </w:r>
    </w:p>
    <w:p w14:paraId="14C24AA9" w14:textId="77777777" w:rsidR="006C00F9" w:rsidRPr="00F17F05" w:rsidRDefault="006C00F9" w:rsidP="006C00F9">
      <w:pPr>
        <w:rPr>
          <w:sz w:val="16"/>
        </w:rPr>
      </w:pPr>
      <w:r w:rsidRPr="00F17F05">
        <w:rPr>
          <w:sz w:val="16"/>
        </w:rPr>
        <w:t>Adding to the challenge is that Trump in recent weeks has been muddying the waters, not clarifying which direction they ought to be flowing.</w:t>
      </w:r>
    </w:p>
    <w:p w14:paraId="7CB6DF93" w14:textId="77777777" w:rsidR="006C00F9" w:rsidRPr="00F17F05" w:rsidRDefault="006C00F9" w:rsidP="006C00F9">
      <w:pPr>
        <w:rPr>
          <w:sz w:val="16"/>
        </w:rPr>
      </w:pPr>
      <w:r w:rsidRPr="00F17F05">
        <w:rPr>
          <w:sz w:val="16"/>
        </w:rPr>
        <w:t>He has called for a permanent extension of his 2017 Tax Cuts and Jobs Act — a costly demand that could make it impossible to rein in budget deficits — while also ruling out drastic cuts to Medicaid, the joint federal-state safety-net program that House Republicans are counting on for savings.</w:t>
      </w:r>
    </w:p>
    <w:p w14:paraId="0EAC14B9" w14:textId="77777777" w:rsidR="006C00F9" w:rsidRPr="00F17F05" w:rsidRDefault="006C00F9" w:rsidP="006C00F9">
      <w:pPr>
        <w:rPr>
          <w:sz w:val="16"/>
        </w:rPr>
      </w:pPr>
      <w:r w:rsidRPr="00F17F05">
        <w:rPr>
          <w:sz w:val="16"/>
        </w:rPr>
        <w:t>Amid all of this, he has called for a balanced budget — a fiscal aspiration that neither the House nor the Senate plans come anywhere near meeting. “Maybe by next year or the year after, but maybe even sooner than that,” Trump told reporters Wednesday.</w:t>
      </w:r>
    </w:p>
    <w:p w14:paraId="7AA3BCAB" w14:textId="77777777" w:rsidR="006C00F9" w:rsidRPr="00F17F05" w:rsidRDefault="006C00F9" w:rsidP="006C00F9">
      <w:pPr>
        <w:rPr>
          <w:sz w:val="16"/>
        </w:rPr>
      </w:pPr>
      <w:r w:rsidRPr="00F17F05">
        <w:rPr>
          <w:sz w:val="16"/>
        </w:rPr>
        <w:t xml:space="preserve">Congressional Republicans are familiar with the unpredictable president and his often contradictory policy demands. But </w:t>
      </w:r>
      <w:r w:rsidRPr="00F17F05">
        <w:rPr>
          <w:rStyle w:val="StyleUnderline"/>
        </w:rPr>
        <w:t>reconciling them into a unified budget framework</w:t>
      </w:r>
      <w:r w:rsidRPr="00F17F05">
        <w:rPr>
          <w:sz w:val="16"/>
        </w:rPr>
        <w:t xml:space="preserve"> — and, eventually, actual legislation that can get enacted by the GOP’s low-single-digit majorities in the House and Senate — </w:t>
      </w:r>
      <w:r w:rsidRPr="00F17F05">
        <w:rPr>
          <w:rStyle w:val="StyleUnderline"/>
          <w:highlight w:val="cyan"/>
        </w:rPr>
        <w:t>will require making</w:t>
      </w:r>
      <w:r w:rsidRPr="00F17F05">
        <w:rPr>
          <w:sz w:val="16"/>
        </w:rPr>
        <w:t xml:space="preserve"> tough </w:t>
      </w:r>
      <w:r w:rsidRPr="00F17F05">
        <w:rPr>
          <w:rStyle w:val="StyleUnderline"/>
          <w:highlight w:val="cyan"/>
        </w:rPr>
        <w:t>choices</w:t>
      </w:r>
      <w:r w:rsidRPr="00F17F05">
        <w:rPr>
          <w:sz w:val="16"/>
        </w:rPr>
        <w:t xml:space="preserve"> they say </w:t>
      </w:r>
      <w:r w:rsidRPr="00F17F05">
        <w:rPr>
          <w:sz w:val="16"/>
          <w:highlight w:val="cyan"/>
        </w:rPr>
        <w:t xml:space="preserve">that </w:t>
      </w:r>
      <w:r w:rsidRPr="00F17F05">
        <w:rPr>
          <w:rStyle w:val="Emphasis"/>
          <w:highlight w:val="cyan"/>
        </w:rPr>
        <w:t>only the White House can settle</w:t>
      </w:r>
      <w:r w:rsidRPr="00F17F05">
        <w:rPr>
          <w:sz w:val="16"/>
        </w:rPr>
        <w:t>.</w:t>
      </w:r>
    </w:p>
    <w:p w14:paraId="7689E68D" w14:textId="77777777" w:rsidR="006C00F9" w:rsidRPr="00F17F05" w:rsidRDefault="006C00F9" w:rsidP="006C00F9">
      <w:pPr>
        <w:rPr>
          <w:sz w:val="16"/>
        </w:rPr>
      </w:pPr>
      <w:r w:rsidRPr="00F17F05">
        <w:rPr>
          <w:sz w:val="16"/>
        </w:rPr>
        <w:t>“</w:t>
      </w:r>
      <w:r w:rsidRPr="00F17F05">
        <w:rPr>
          <w:rStyle w:val="Emphasis"/>
          <w:highlight w:val="cyan"/>
        </w:rPr>
        <w:t>He’s the most instrumental person</w:t>
      </w:r>
      <w:r w:rsidRPr="00F17F05">
        <w:rPr>
          <w:sz w:val="16"/>
        </w:rPr>
        <w:t>,” said Rep. Victoria Spartz (R-Ind.), who had a lengthy phone conversation with Trump on Tuesday before she agreed to back the House budget. “</w:t>
      </w:r>
      <w:r w:rsidRPr="00F17F05">
        <w:rPr>
          <w:rStyle w:val="StyleUnderline"/>
        </w:rPr>
        <w:t xml:space="preserve">This branch [of </w:t>
      </w:r>
      <w:r w:rsidRPr="00F17F05">
        <w:rPr>
          <w:rStyle w:val="StyleUnderline"/>
          <w:highlight w:val="cyan"/>
        </w:rPr>
        <w:t>government] has been very broken, so we need</w:t>
      </w:r>
      <w:r w:rsidRPr="00F17F05">
        <w:rPr>
          <w:sz w:val="16"/>
        </w:rPr>
        <w:t xml:space="preserve"> someone like </w:t>
      </w:r>
      <w:r w:rsidRPr="00F17F05">
        <w:rPr>
          <w:rStyle w:val="Emphasis"/>
          <w:highlight w:val="cyan"/>
        </w:rPr>
        <w:t>Trump</w:t>
      </w:r>
      <w:r w:rsidRPr="00F17F05">
        <w:rPr>
          <w:sz w:val="16"/>
        </w:rPr>
        <w:t xml:space="preserve"> to help us to do our job.”</w:t>
      </w:r>
    </w:p>
    <w:p w14:paraId="235EA7EF" w14:textId="77777777" w:rsidR="006C00F9" w:rsidRPr="00F17F05" w:rsidRDefault="006C00F9" w:rsidP="006C00F9">
      <w:pPr>
        <w:rPr>
          <w:sz w:val="16"/>
        </w:rPr>
      </w:pPr>
      <w:r w:rsidRPr="00F17F05">
        <w:rPr>
          <w:sz w:val="16"/>
        </w:rPr>
        <w:t xml:space="preserve">A person in Trump’s orbit granted anonymity to describe strategy said </w:t>
      </w:r>
      <w:r w:rsidRPr="00F17F05">
        <w:rPr>
          <w:rStyle w:val="StyleUnderline"/>
          <w:highlight w:val="cyan"/>
        </w:rPr>
        <w:t>the president has intentionally stayed on the sidelines early on</w:t>
      </w:r>
      <w:r w:rsidRPr="00F17F05">
        <w:rPr>
          <w:rStyle w:val="StyleUnderline"/>
        </w:rPr>
        <w:t>, using the House-Senate rivalry to move his agenda forward</w:t>
      </w:r>
      <w:r w:rsidRPr="00F17F05">
        <w:rPr>
          <w:sz w:val="16"/>
        </w:rPr>
        <w:t>. Having the Senate plan waiting in the wings, for instance, helped House leaders get members to yes this week.</w:t>
      </w:r>
    </w:p>
    <w:p w14:paraId="015D4748" w14:textId="77777777" w:rsidR="006C00F9" w:rsidRPr="00F17F05" w:rsidRDefault="006C00F9" w:rsidP="006C00F9">
      <w:pPr>
        <w:rPr>
          <w:sz w:val="16"/>
        </w:rPr>
      </w:pPr>
      <w:r w:rsidRPr="00F17F05">
        <w:rPr>
          <w:rStyle w:val="Emphasis"/>
          <w:highlight w:val="cyan"/>
        </w:rPr>
        <w:t>The hands-off approach changed</w:t>
      </w:r>
      <w:r w:rsidRPr="00F17F05">
        <w:rPr>
          <w:sz w:val="16"/>
        </w:rPr>
        <w:t xml:space="preserve"> Tuesday when a handful of hard-line fiscal hawks held out on Speaker Mike Johnson’s budget plan, arguing it didn’t cut enough federal spending.</w:t>
      </w:r>
    </w:p>
    <w:p w14:paraId="72844542" w14:textId="77777777" w:rsidR="006C00F9" w:rsidRPr="00F17F05" w:rsidRDefault="006C00F9" w:rsidP="006C00F9">
      <w:pPr>
        <w:rPr>
          <w:sz w:val="16"/>
        </w:rPr>
      </w:pPr>
      <w:r w:rsidRPr="00F17F05">
        <w:rPr>
          <w:sz w:val="16"/>
        </w:rPr>
        <w:t>“He wants to see something,” the person said of Trump. “And if [the House budget] failed, it would have looked like [the] GOP doesn’t have their shit together.”</w:t>
      </w:r>
    </w:p>
    <w:p w14:paraId="5761E658" w14:textId="77777777" w:rsidR="006C00F9" w:rsidRPr="00F17F05" w:rsidRDefault="006C00F9" w:rsidP="006C00F9">
      <w:pPr>
        <w:rPr>
          <w:sz w:val="16"/>
        </w:rPr>
      </w:pPr>
      <w:r w:rsidRPr="00F17F05">
        <w:rPr>
          <w:sz w:val="16"/>
        </w:rPr>
        <w:t xml:space="preserve">Besides Spartz, </w:t>
      </w:r>
      <w:r w:rsidRPr="00F17F05">
        <w:rPr>
          <w:rStyle w:val="StyleUnderline"/>
        </w:rPr>
        <w:t>Trump placed calls to</w:t>
      </w:r>
      <w:r w:rsidRPr="00F17F05">
        <w:rPr>
          <w:sz w:val="16"/>
        </w:rPr>
        <w:t xml:space="preserve"> several of the </w:t>
      </w:r>
      <w:r w:rsidRPr="00F17F05">
        <w:rPr>
          <w:rStyle w:val="StyleUnderline"/>
        </w:rPr>
        <w:t>holdouts</w:t>
      </w:r>
      <w:r w:rsidRPr="00F17F05">
        <w:rPr>
          <w:sz w:val="16"/>
        </w:rPr>
        <w:t>, according to Republicans familiar with the whip operation. In the end, Rep. Thomas Massie of Kentucky was the only GOP member to vote no.</w:t>
      </w:r>
    </w:p>
    <w:p w14:paraId="61CE9C9A" w14:textId="77777777" w:rsidR="006C00F9" w:rsidRPr="00F17F05" w:rsidRDefault="006C00F9" w:rsidP="006C00F9">
      <w:pPr>
        <w:rPr>
          <w:sz w:val="16"/>
        </w:rPr>
      </w:pPr>
      <w:r w:rsidRPr="00F17F05">
        <w:rPr>
          <w:sz w:val="16"/>
        </w:rPr>
        <w:t>One of the holdouts, Tennessee Rep. Tim Burchett, said Trump’s call had “considerable” influence on his decision to back the budget measure: “The president assured me that he would work towards cuts, and he’s never lied to me. … I trust the president.”</w:t>
      </w:r>
    </w:p>
    <w:p w14:paraId="4E5AA998" w14:textId="77777777" w:rsidR="006C00F9" w:rsidRPr="00F17F05" w:rsidRDefault="006C00F9" w:rsidP="006C00F9">
      <w:pPr>
        <w:rPr>
          <w:sz w:val="16"/>
        </w:rPr>
      </w:pPr>
      <w:r w:rsidRPr="00F17F05">
        <w:rPr>
          <w:sz w:val="16"/>
        </w:rPr>
        <w:t>So far, GOP congressional leaders have used the phone-a-president button sparingly, aware that they can’t go running to Trump every time they have a whip problem, said two Republicans granted anonymity to candidly describe the dynamics between Trump and Congress.</w:t>
      </w:r>
    </w:p>
    <w:p w14:paraId="07290A68" w14:textId="77777777" w:rsidR="006C00F9" w:rsidRPr="00F17F05" w:rsidRDefault="006C00F9" w:rsidP="006C00F9">
      <w:pPr>
        <w:rPr>
          <w:sz w:val="16"/>
        </w:rPr>
      </w:pPr>
      <w:r w:rsidRPr="00F17F05">
        <w:rPr>
          <w:sz w:val="16"/>
        </w:rPr>
        <w:t>A larger group of holdouts, including some more moderate members who wanted assurances on Medicaid cuts, didn’t get calls from Trump, the two Republicans said — they were won over with assurances from congressional leaders who emphasized that no safety-net program is mentioned in the budget plan. (Any actual cuts would be carried out in subsequent legislation.)</w:t>
      </w:r>
    </w:p>
    <w:p w14:paraId="4C80F79F" w14:textId="77777777" w:rsidR="006C00F9" w:rsidRPr="00F17F05" w:rsidRDefault="006C00F9" w:rsidP="006C00F9">
      <w:pPr>
        <w:rPr>
          <w:sz w:val="16"/>
        </w:rPr>
      </w:pPr>
      <w:r w:rsidRPr="00F17F05">
        <w:rPr>
          <w:sz w:val="16"/>
        </w:rPr>
        <w:t>But now Republicans are facing more profound divides, some of which got hashed out in a White House meeting Wednesday attended by Johnson and Senate Majority Leader John Thune along with Trump, Vice President JD Vance and top administration economic officials.</w:t>
      </w:r>
    </w:p>
    <w:p w14:paraId="0AA85F50" w14:textId="77777777" w:rsidR="006C00F9" w:rsidRPr="00F17F05" w:rsidRDefault="006C00F9" w:rsidP="006C00F9">
      <w:pPr>
        <w:rPr>
          <w:sz w:val="16"/>
        </w:rPr>
      </w:pPr>
      <w:r w:rsidRPr="00F17F05">
        <w:rPr>
          <w:sz w:val="16"/>
        </w:rPr>
        <w:t xml:space="preserve">Among the issues they discussed was the challenge of making Trump’s 2017 </w:t>
      </w:r>
      <w:r w:rsidRPr="00F17F05">
        <w:rPr>
          <w:rStyle w:val="Emphasis"/>
          <w:highlight w:val="cyan"/>
        </w:rPr>
        <w:t>tax cuts</w:t>
      </w:r>
      <w:r w:rsidRPr="00F17F05">
        <w:rPr>
          <w:sz w:val="16"/>
        </w:rPr>
        <w:t xml:space="preserve"> permanent — a move that would add trillions of dollars to the deficit. Some on Capitol Hill want to essentially ignore that cost by changing the way they handle the bill’s accounting. That could allow tax writers to pursue other Trump priorities, such as exempting tips from income tax, at the risk of angering fiscal hawks who want to slow the growth of the national debt.</w:t>
      </w:r>
    </w:p>
    <w:p w14:paraId="785D3DA7" w14:textId="77777777" w:rsidR="006C00F9" w:rsidRPr="00F17F05" w:rsidRDefault="006C00F9" w:rsidP="006C00F9">
      <w:pPr>
        <w:rPr>
          <w:sz w:val="16"/>
        </w:rPr>
      </w:pPr>
      <w:r w:rsidRPr="00F17F05">
        <w:rPr>
          <w:sz w:val="16"/>
        </w:rPr>
        <w:t xml:space="preserve">Getting it done, in other words, could </w:t>
      </w:r>
      <w:r w:rsidRPr="00F17F05">
        <w:rPr>
          <w:rStyle w:val="Emphasis"/>
          <w:highlight w:val="cyan"/>
        </w:rPr>
        <w:t>require Trump to weigh in</w:t>
      </w:r>
      <w:r w:rsidRPr="00F17F05">
        <w:rPr>
          <w:sz w:val="16"/>
        </w:rPr>
        <w:t xml:space="preserve"> publicly on the kind of otherwise in-the-weeds policy matters he has previously ignored.</w:t>
      </w:r>
    </w:p>
    <w:p w14:paraId="2C131559" w14:textId="77777777" w:rsidR="006C00F9" w:rsidRPr="00F17F05" w:rsidRDefault="006C00F9" w:rsidP="006C00F9">
      <w:pPr>
        <w:rPr>
          <w:sz w:val="16"/>
        </w:rPr>
      </w:pPr>
      <w:r w:rsidRPr="00F17F05">
        <w:rPr>
          <w:rStyle w:val="Emphasis"/>
        </w:rPr>
        <w:t xml:space="preserve">The </w:t>
      </w:r>
      <w:r w:rsidRPr="00F17F05">
        <w:rPr>
          <w:rStyle w:val="Emphasis"/>
          <w:highlight w:val="cyan"/>
        </w:rPr>
        <w:t>president</w:t>
      </w:r>
      <w:r w:rsidRPr="00F17F05">
        <w:rPr>
          <w:sz w:val="16"/>
        </w:rPr>
        <w:t xml:space="preserve">’s wishes </w:t>
      </w:r>
      <w:r w:rsidRPr="00F17F05">
        <w:rPr>
          <w:rStyle w:val="Emphasis"/>
          <w:highlight w:val="cyan"/>
        </w:rPr>
        <w:t>will be</w:t>
      </w:r>
      <w:r w:rsidRPr="00F17F05">
        <w:rPr>
          <w:sz w:val="16"/>
        </w:rPr>
        <w:t xml:space="preserve"> “as </w:t>
      </w:r>
      <w:r w:rsidRPr="00F17F05">
        <w:rPr>
          <w:rStyle w:val="Emphasis"/>
          <w:highlight w:val="cyan"/>
        </w:rPr>
        <w:t>influential</w:t>
      </w:r>
      <w:r w:rsidRPr="00F17F05">
        <w:rPr>
          <w:sz w:val="16"/>
        </w:rPr>
        <w:t xml:space="preserve"> if not more as things get tougher,” said Rep. Carlos Gimenez, a Florida Republican who met with Johnson this week as the budget debate heated up. “The speaker is going to have to tee it up, going to tell him where the ball lies, how it’s lying, and then </w:t>
      </w:r>
      <w:r w:rsidRPr="00F17F05">
        <w:rPr>
          <w:rStyle w:val="StyleUnderline"/>
        </w:rPr>
        <w:t>the president is going to have to execute</w:t>
      </w:r>
      <w:r w:rsidRPr="00F17F05">
        <w:rPr>
          <w:sz w:val="16"/>
        </w:rPr>
        <w:t xml:space="preserve"> the shot.”</w:t>
      </w:r>
    </w:p>
    <w:p w14:paraId="7326BD89" w14:textId="77777777" w:rsidR="006C00F9" w:rsidRPr="00F17F05" w:rsidRDefault="006C00F9" w:rsidP="006C00F9">
      <w:pPr>
        <w:rPr>
          <w:sz w:val="16"/>
        </w:rPr>
      </w:pPr>
      <w:r w:rsidRPr="00F17F05">
        <w:rPr>
          <w:sz w:val="16"/>
        </w:rPr>
        <w:t>A more delicate matter will involve potential cuts to safety-net programs that many Trump voters rely on. That includes above all Medicaid, which could be targeted for hundreds of billions of dollars worth of reductions under the House blueprint.</w:t>
      </w:r>
    </w:p>
    <w:p w14:paraId="3042388A" w14:textId="77777777" w:rsidR="006C00F9" w:rsidRPr="00F17F05" w:rsidRDefault="006C00F9" w:rsidP="006C00F9">
      <w:pPr>
        <w:rPr>
          <w:sz w:val="16"/>
        </w:rPr>
      </w:pPr>
      <w:r w:rsidRPr="00F17F05">
        <w:rPr>
          <w:sz w:val="16"/>
        </w:rPr>
        <w:t>Trump has repeatedly said he has no plans to cut Medicaid or other entitlement programs.</w:t>
      </w:r>
    </w:p>
    <w:p w14:paraId="777FE510" w14:textId="77777777" w:rsidR="006C00F9" w:rsidRPr="00F17F05" w:rsidRDefault="006C00F9" w:rsidP="006C00F9">
      <w:pPr>
        <w:rPr>
          <w:sz w:val="16"/>
        </w:rPr>
      </w:pPr>
      <w:r w:rsidRPr="00F17F05">
        <w:rPr>
          <w:sz w:val="16"/>
        </w:rPr>
        <w:t>“I’ve said it so many times that you shouldn’t be asking me that question,” he said Wednesday when pressed on it. “Read my lips … we’re not going to touch it. Now, we are going to look for fraud.”</w:t>
      </w:r>
    </w:p>
    <w:p w14:paraId="00839C57" w14:textId="77777777" w:rsidR="006C00F9" w:rsidRPr="00F17F05" w:rsidRDefault="006C00F9" w:rsidP="006C00F9">
      <w:pPr>
        <w:rPr>
          <w:sz w:val="16"/>
        </w:rPr>
      </w:pPr>
      <w:r w:rsidRPr="00F17F05">
        <w:rPr>
          <w:sz w:val="16"/>
        </w:rPr>
        <w:t>Congressional leaders are hoping to expand the “fraud” loophole as wide as possible. Johnson and other top House Republicans argued to skeptics this week that eliminating waste, fraud and abuse could generate the scale of savings they’d need to make the math work.</w:t>
      </w:r>
    </w:p>
    <w:p w14:paraId="54115D17" w14:textId="77777777" w:rsidR="006C00F9" w:rsidRPr="00F17F05" w:rsidRDefault="006C00F9" w:rsidP="006C00F9">
      <w:pPr>
        <w:rPr>
          <w:sz w:val="16"/>
        </w:rPr>
      </w:pPr>
      <w:r w:rsidRPr="00F17F05">
        <w:rPr>
          <w:sz w:val="16"/>
        </w:rPr>
        <w:t>But many lawmakers, including Hawley, are doubtful the party can realize those offsets without impacting their constituents. Trump, they believe, will have to decide which Medicaid rollbacks he’s comfortable with.</w:t>
      </w:r>
    </w:p>
    <w:p w14:paraId="392D30FF" w14:textId="77777777" w:rsidR="006C00F9" w:rsidRPr="00F17F05" w:rsidRDefault="006C00F9" w:rsidP="006C00F9">
      <w:pPr>
        <w:rPr>
          <w:sz w:val="16"/>
        </w:rPr>
      </w:pPr>
      <w:r w:rsidRPr="00F17F05">
        <w:rPr>
          <w:sz w:val="16"/>
        </w:rPr>
        <w:t>Already some House members have been in touch with White House officials to argue for provisions they believe can be presented as tackling waste, fraud and abuse — not as cuts to benefits. While Trump has said barring “illegal migrants” could generate huge savings, senior Republicans aren’t sure.</w:t>
      </w:r>
    </w:p>
    <w:p w14:paraId="15BD6C53" w14:textId="77777777" w:rsidR="006C00F9" w:rsidRPr="00F17F05" w:rsidRDefault="006C00F9" w:rsidP="006C00F9">
      <w:pPr>
        <w:rPr>
          <w:sz w:val="16"/>
        </w:rPr>
      </w:pPr>
      <w:r w:rsidRPr="00F17F05">
        <w:rPr>
          <w:sz w:val="16"/>
        </w:rPr>
        <w:t xml:space="preserve">Inside the White House, meanwhile, </w:t>
      </w:r>
      <w:r w:rsidRPr="00F17F05">
        <w:rPr>
          <w:rStyle w:val="StyleUnderline"/>
          <w:highlight w:val="cyan"/>
        </w:rPr>
        <w:t xml:space="preserve">there is rising faith in Trump’s ability to </w:t>
      </w:r>
      <w:r w:rsidRPr="00F17F05">
        <w:rPr>
          <w:rStyle w:val="Emphasis"/>
          <w:highlight w:val="cyan"/>
        </w:rPr>
        <w:t>bend the legislative branch</w:t>
      </w:r>
      <w:r w:rsidRPr="00F17F05">
        <w:rPr>
          <w:rStyle w:val="StyleUnderline"/>
          <w:highlight w:val="cyan"/>
        </w:rPr>
        <w:t xml:space="preserve"> to his will</w:t>
      </w:r>
      <w:r w:rsidRPr="00F17F05">
        <w:rPr>
          <w:rStyle w:val="StyleUnderline"/>
        </w:rPr>
        <w:t xml:space="preserve"> as his agenda moves forward</w:t>
      </w:r>
      <w:r w:rsidRPr="00F17F05">
        <w:rPr>
          <w:sz w:val="16"/>
        </w:rPr>
        <w:t xml:space="preserve">. One administration official, granted anonymity to speak candidly about interbranch relations, said </w:t>
      </w:r>
      <w:r w:rsidRPr="00F17F05">
        <w:rPr>
          <w:rStyle w:val="StyleUnderline"/>
          <w:highlight w:val="cyan"/>
        </w:rPr>
        <w:t>Trump is</w:t>
      </w:r>
      <w:r w:rsidRPr="00F17F05">
        <w:rPr>
          <w:sz w:val="16"/>
        </w:rPr>
        <w:t xml:space="preserve"> “always </w:t>
      </w:r>
      <w:r w:rsidRPr="00F17F05">
        <w:rPr>
          <w:rStyle w:val="Emphasis"/>
          <w:highlight w:val="cyan"/>
        </w:rPr>
        <w:t>active</w:t>
      </w:r>
      <w:r w:rsidRPr="00F17F05">
        <w:rPr>
          <w:rStyle w:val="StyleUnderline"/>
        </w:rPr>
        <w:t xml:space="preserve"> </w:t>
      </w:r>
      <w:r w:rsidRPr="00F17F05">
        <w:rPr>
          <w:rStyle w:val="Emphasis"/>
          <w:highlight w:val="cyan"/>
        </w:rPr>
        <w:t>in negotiations</w:t>
      </w:r>
      <w:r w:rsidRPr="00F17F05">
        <w:rPr>
          <w:rStyle w:val="StyleUnderline"/>
        </w:rPr>
        <w:t xml:space="preserve"> on Capitol Hill” </w:t>
      </w:r>
      <w:r w:rsidRPr="00F17F05">
        <w:rPr>
          <w:rStyle w:val="StyleUnderline"/>
          <w:highlight w:val="cyan"/>
        </w:rPr>
        <w:t xml:space="preserve">and is in </w:t>
      </w:r>
      <w:r w:rsidRPr="00F17F05">
        <w:rPr>
          <w:rStyle w:val="Emphasis"/>
          <w:highlight w:val="cyan"/>
        </w:rPr>
        <w:t>frequent touch</w:t>
      </w:r>
      <w:r w:rsidRPr="00F17F05">
        <w:rPr>
          <w:rStyle w:val="StyleUnderline"/>
          <w:highlight w:val="cyan"/>
        </w:rPr>
        <w:t xml:space="preserve"> with congressional leaders</w:t>
      </w:r>
      <w:r w:rsidRPr="00F17F05">
        <w:rPr>
          <w:sz w:val="16"/>
        </w:rPr>
        <w:t xml:space="preserve"> about how he can be most helpful.</w:t>
      </w:r>
    </w:p>
    <w:p w14:paraId="7F93E97E" w14:textId="77777777" w:rsidR="00C47E86" w:rsidRPr="00F17F05" w:rsidRDefault="00C47E86" w:rsidP="00C47E86">
      <w:pPr>
        <w:pStyle w:val="Heading4"/>
        <w:rPr>
          <w:rFonts w:cs="Times New Roman"/>
        </w:rPr>
      </w:pPr>
      <w:r w:rsidRPr="00F17F05">
        <w:rPr>
          <w:rFonts w:cs="Times New Roman"/>
        </w:rPr>
        <w:t xml:space="preserve">Passage is key to </w:t>
      </w:r>
      <w:r w:rsidRPr="00F17F05">
        <w:rPr>
          <w:rFonts w:cs="Times New Roman"/>
          <w:u w:val="single"/>
        </w:rPr>
        <w:t>biotech</w:t>
      </w:r>
      <w:r w:rsidRPr="00F17F05">
        <w:rPr>
          <w:rFonts w:cs="Times New Roman"/>
        </w:rPr>
        <w:t xml:space="preserve">. </w:t>
      </w:r>
    </w:p>
    <w:p w14:paraId="6871736B" w14:textId="337B15FE" w:rsidR="00C47E86" w:rsidRPr="00F17F05" w:rsidRDefault="00C47E86" w:rsidP="00C47E86">
      <w:r w:rsidRPr="00F17F05">
        <w:rPr>
          <w:rStyle w:val="Style13ptBold"/>
        </w:rPr>
        <w:t>Sullivan 24</w:t>
      </w:r>
      <w:r w:rsidRPr="00F17F05">
        <w:t xml:space="preserve">, Editor of Policy and Medicine, Senior Vice President at Clinical Education Alliance (CEA) a leading continuing education provider, Founder and director of CME Coalition, a lobbying and education organization for CE providers and supporters (Thomas, “What a Trump Presidency Could Mean for the Life Sciences Industry.” </w:t>
      </w:r>
      <w:r w:rsidRPr="00F17F05">
        <w:rPr>
          <w:i/>
          <w:iCs/>
        </w:rPr>
        <w:t>Policy &amp; Medicine</w:t>
      </w:r>
      <w:r w:rsidRPr="00F17F05">
        <w:t>,  https://www.policymed.com/2024/11/what-a-trump-presidency-could-mean-for-the-life-sciences-industry.html)</w:t>
      </w:r>
      <w:r w:rsidR="00757ECD" w:rsidRPr="00F17F05">
        <w:t>//BB</w:t>
      </w:r>
    </w:p>
    <w:p w14:paraId="6365B865" w14:textId="77777777" w:rsidR="00C47E86" w:rsidRPr="00F17F05" w:rsidRDefault="00C47E86" w:rsidP="00C47E86">
      <w:pPr>
        <w:rPr>
          <w:sz w:val="16"/>
        </w:rPr>
      </w:pPr>
      <w:r w:rsidRPr="00F17F05">
        <w:rPr>
          <w:sz w:val="16"/>
        </w:rPr>
        <w:t xml:space="preserve">With Donald Trump now confirmed as the President-elect, </w:t>
      </w:r>
      <w:r w:rsidRPr="00F17F05">
        <w:rPr>
          <w:rStyle w:val="StyleUnderline"/>
        </w:rPr>
        <w:t xml:space="preserve">the </w:t>
      </w:r>
      <w:r w:rsidRPr="00F17F05">
        <w:rPr>
          <w:rStyle w:val="Emphasis"/>
          <w:highlight w:val="cyan"/>
        </w:rPr>
        <w:t>life sciences</w:t>
      </w:r>
      <w:r w:rsidRPr="00F17F05">
        <w:rPr>
          <w:rStyle w:val="StyleUnderline"/>
        </w:rPr>
        <w:t xml:space="preserve"> </w:t>
      </w:r>
      <w:r w:rsidRPr="00F17F05">
        <w:rPr>
          <w:rStyle w:val="Emphasis"/>
        </w:rPr>
        <w:t>industry</w:t>
      </w:r>
      <w:r w:rsidRPr="00F17F05">
        <w:rPr>
          <w:rStyle w:val="StyleUnderline"/>
        </w:rPr>
        <w:t xml:space="preserve"> </w:t>
      </w:r>
      <w:r w:rsidRPr="00F17F05">
        <w:rPr>
          <w:rStyle w:val="StyleUnderline"/>
          <w:highlight w:val="cyan"/>
        </w:rPr>
        <w:t>is bracing for</w:t>
      </w:r>
      <w:r w:rsidRPr="00F17F05">
        <w:rPr>
          <w:sz w:val="16"/>
        </w:rPr>
        <w:t xml:space="preserve"> </w:t>
      </w:r>
      <w:r w:rsidRPr="00F17F05">
        <w:rPr>
          <w:rStyle w:val="StyleUnderline"/>
        </w:rPr>
        <w:t xml:space="preserve">significant </w:t>
      </w:r>
      <w:r w:rsidRPr="00F17F05">
        <w:rPr>
          <w:rStyle w:val="StyleUnderline"/>
          <w:highlight w:val="cyan"/>
        </w:rPr>
        <w:t>policy shifts</w:t>
      </w:r>
      <w:r w:rsidRPr="00F17F05">
        <w:rPr>
          <w:sz w:val="16"/>
        </w:rPr>
        <w:t xml:space="preserve"> that could impact everything from drug pricing to regulatory practices. </w:t>
      </w:r>
      <w:r w:rsidRPr="00F17F05">
        <w:rPr>
          <w:rStyle w:val="StyleUnderline"/>
        </w:rPr>
        <w:t>Trump’s</w:t>
      </w:r>
      <w:r w:rsidRPr="00F17F05">
        <w:rPr>
          <w:sz w:val="16"/>
        </w:rPr>
        <w:t xml:space="preserve"> </w:t>
      </w:r>
      <w:r w:rsidRPr="00F17F05">
        <w:rPr>
          <w:rStyle w:val="StyleUnderline"/>
        </w:rPr>
        <w:t>previous</w:t>
      </w:r>
      <w:r w:rsidRPr="00F17F05">
        <w:rPr>
          <w:sz w:val="16"/>
        </w:rPr>
        <w:t xml:space="preserve"> </w:t>
      </w:r>
      <w:r w:rsidRPr="00F17F05">
        <w:rPr>
          <w:rStyle w:val="StyleUnderline"/>
        </w:rPr>
        <w:t>term</w:t>
      </w:r>
      <w:r w:rsidRPr="00F17F05">
        <w:rPr>
          <w:sz w:val="16"/>
        </w:rPr>
        <w:t xml:space="preserve"> may </w:t>
      </w:r>
      <w:r w:rsidRPr="00F17F05">
        <w:rPr>
          <w:rStyle w:val="StyleUnderline"/>
        </w:rPr>
        <w:t>offer clues about his likely approach to</w:t>
      </w:r>
      <w:r w:rsidRPr="00F17F05">
        <w:rPr>
          <w:sz w:val="16"/>
        </w:rPr>
        <w:t xml:space="preserve"> healthcare, Food and Drug Administration (FDA) regulations, and trade policies, all of which hold meaningful implications for </w:t>
      </w:r>
      <w:r w:rsidRPr="00F17F05">
        <w:rPr>
          <w:rStyle w:val="StyleUnderline"/>
        </w:rPr>
        <w:t>pharmaceutical companies</w:t>
      </w:r>
      <w:r w:rsidRPr="00F17F05">
        <w:rPr>
          <w:sz w:val="16"/>
        </w:rPr>
        <w:t xml:space="preserve">, </w:t>
      </w:r>
      <w:r w:rsidRPr="00F17F05">
        <w:rPr>
          <w:rStyle w:val="Emphasis"/>
        </w:rPr>
        <w:t>biotech</w:t>
      </w:r>
      <w:r w:rsidRPr="00F17F05">
        <w:rPr>
          <w:sz w:val="16"/>
        </w:rPr>
        <w:t xml:space="preserve"> firms, </w:t>
      </w:r>
      <w:r w:rsidRPr="00F17F05">
        <w:rPr>
          <w:rStyle w:val="StyleUnderline"/>
        </w:rPr>
        <w:t>and</w:t>
      </w:r>
      <w:r w:rsidRPr="00F17F05">
        <w:rPr>
          <w:sz w:val="16"/>
        </w:rPr>
        <w:t xml:space="preserve"> healthcare </w:t>
      </w:r>
      <w:r w:rsidRPr="00F17F05">
        <w:rPr>
          <w:rStyle w:val="StyleUnderline"/>
        </w:rPr>
        <w:t>providers</w:t>
      </w:r>
      <w:r w:rsidRPr="00F17F05">
        <w:rPr>
          <w:sz w:val="16"/>
        </w:rPr>
        <w:t>. Below, we explore key areas of potential change and how the life sciences sector might adapt to a new Trump administration.</w:t>
      </w:r>
    </w:p>
    <w:p w14:paraId="505FE371" w14:textId="77777777" w:rsidR="00C47E86" w:rsidRPr="00F17F05" w:rsidRDefault="00C47E86" w:rsidP="00C47E86">
      <w:pPr>
        <w:rPr>
          <w:sz w:val="16"/>
        </w:rPr>
      </w:pPr>
      <w:r w:rsidRPr="00F17F05">
        <w:rPr>
          <w:sz w:val="16"/>
        </w:rPr>
        <w:t>FDA and Accelerated Approvals</w:t>
      </w:r>
    </w:p>
    <w:p w14:paraId="09A53D59" w14:textId="77777777" w:rsidR="00C47E86" w:rsidRPr="00F17F05" w:rsidRDefault="00C47E86" w:rsidP="00C47E86">
      <w:pPr>
        <w:rPr>
          <w:sz w:val="16"/>
        </w:rPr>
      </w:pPr>
      <w:r w:rsidRPr="00F17F05">
        <w:rPr>
          <w:sz w:val="16"/>
        </w:rPr>
        <w:t>During his prior administration, Trump championed a faster and more flexible FDA approval process, prioritizing efficiency in getting new therapies to market. His leadership saw the FDA streamline approvals, especially for innovative treatments and emergency authorizations, as witnessed during the COVID-19 pandemic.</w:t>
      </w:r>
    </w:p>
    <w:p w14:paraId="232F23E6" w14:textId="77777777" w:rsidR="00C47E86" w:rsidRPr="00F17F05" w:rsidRDefault="00C47E86" w:rsidP="00C47E86">
      <w:pPr>
        <w:rPr>
          <w:sz w:val="16"/>
        </w:rPr>
      </w:pPr>
      <w:r w:rsidRPr="00F17F05">
        <w:rPr>
          <w:sz w:val="16"/>
        </w:rPr>
        <w:t xml:space="preserve">With Trump back in office, </w:t>
      </w:r>
      <w:r w:rsidRPr="00F17F05">
        <w:rPr>
          <w:rStyle w:val="StyleUnderline"/>
        </w:rPr>
        <w:t>we may see a renewed push for even faster approval pathways,</w:t>
      </w:r>
      <w:r w:rsidRPr="00F17F05">
        <w:rPr>
          <w:sz w:val="16"/>
        </w:rPr>
        <w:t xml:space="preserve"> which could benefit companies developing </w:t>
      </w:r>
      <w:r w:rsidRPr="00F17F05">
        <w:rPr>
          <w:rStyle w:val="StyleUnderline"/>
        </w:rPr>
        <w:t>breakthrough therapies</w:t>
      </w:r>
      <w:r w:rsidRPr="00F17F05">
        <w:rPr>
          <w:sz w:val="16"/>
        </w:rPr>
        <w:t xml:space="preserve">, particularly in oncology, </w:t>
      </w:r>
      <w:r w:rsidRPr="00F17F05">
        <w:rPr>
          <w:rStyle w:val="StyleUnderline"/>
        </w:rPr>
        <w:t>rare diseases</w:t>
      </w:r>
      <w:r w:rsidRPr="00F17F05">
        <w:rPr>
          <w:sz w:val="16"/>
        </w:rPr>
        <w:t xml:space="preserve">, </w:t>
      </w:r>
      <w:r w:rsidRPr="00F17F05">
        <w:rPr>
          <w:rStyle w:val="StyleUnderline"/>
        </w:rPr>
        <w:t>and gene therapy</w:t>
      </w:r>
      <w:r w:rsidRPr="00F17F05">
        <w:rPr>
          <w:sz w:val="16"/>
        </w:rPr>
        <w:t>. However, an increased emphasis on speed may also heighten public and clinical scrutiny of drug safety, potentially challenging industry perceptions.</w:t>
      </w:r>
    </w:p>
    <w:p w14:paraId="6280FA9B" w14:textId="77777777" w:rsidR="00C47E86" w:rsidRPr="00F17F05" w:rsidRDefault="00C47E86" w:rsidP="00C47E86">
      <w:pPr>
        <w:rPr>
          <w:sz w:val="16"/>
        </w:rPr>
      </w:pPr>
      <w:r w:rsidRPr="00F17F05">
        <w:rPr>
          <w:sz w:val="16"/>
        </w:rPr>
        <w:t>Drug Pricing and Reimbursement Policies</w:t>
      </w:r>
    </w:p>
    <w:p w14:paraId="091AF42A" w14:textId="77777777" w:rsidR="00C47E86" w:rsidRPr="00F17F05" w:rsidRDefault="00C47E86" w:rsidP="00C47E86">
      <w:pPr>
        <w:rPr>
          <w:sz w:val="16"/>
        </w:rPr>
      </w:pPr>
      <w:r w:rsidRPr="00F17F05">
        <w:rPr>
          <w:sz w:val="16"/>
        </w:rPr>
        <w:t>A central focus of Trump’s healthcare agenda has been the reduction of drug prices. His previous Most Favored Nation rule aimed to link United States drug prices to those in lower-cost countries, though it faced legal roadblocks and was ultimately suspended. Trump has already stated that he no longer sees the need for this policy.</w:t>
      </w:r>
    </w:p>
    <w:p w14:paraId="6A15994A" w14:textId="77777777" w:rsidR="00C47E86" w:rsidRPr="00F17F05" w:rsidRDefault="00C47E86" w:rsidP="00C47E86">
      <w:pPr>
        <w:rPr>
          <w:sz w:val="16"/>
        </w:rPr>
      </w:pPr>
      <w:r w:rsidRPr="00F17F05">
        <w:rPr>
          <w:sz w:val="16"/>
        </w:rPr>
        <w:t>Even still, the life sciences industry can expect heightened pressure on pricing transparency and accountability. Medicare price negotiations could be re-evaluated, with implications for reimbursement rates and market strategies. Companies may need to brace for increased regulatory oversight on pricing practices and consider how transparency measures could affect both reputation and revenue.</w:t>
      </w:r>
    </w:p>
    <w:p w14:paraId="59A6A843" w14:textId="77777777" w:rsidR="00C47E86" w:rsidRPr="00F17F05" w:rsidRDefault="00C47E86" w:rsidP="00C47E86">
      <w:pPr>
        <w:rPr>
          <w:sz w:val="16"/>
        </w:rPr>
      </w:pPr>
      <w:r w:rsidRPr="00F17F05">
        <w:rPr>
          <w:sz w:val="16"/>
        </w:rPr>
        <w:t>Domestic Manufacturing and Supply Chain Security</w:t>
      </w:r>
    </w:p>
    <w:p w14:paraId="69920042" w14:textId="77777777" w:rsidR="00C47E86" w:rsidRPr="00F17F05" w:rsidRDefault="00C47E86" w:rsidP="00C47E86">
      <w:pPr>
        <w:rPr>
          <w:rStyle w:val="StyleUnderline"/>
        </w:rPr>
      </w:pPr>
      <w:r w:rsidRPr="00F17F05">
        <w:rPr>
          <w:rStyle w:val="StyleUnderline"/>
          <w:highlight w:val="cyan"/>
        </w:rPr>
        <w:t>Trump’s</w:t>
      </w:r>
      <w:r w:rsidRPr="00F17F05">
        <w:rPr>
          <w:rStyle w:val="StyleUnderline"/>
        </w:rPr>
        <w:t xml:space="preserve"> “</w:t>
      </w:r>
      <w:r w:rsidRPr="00F17F05">
        <w:rPr>
          <w:rStyle w:val="StyleUnderline"/>
          <w:highlight w:val="cyan"/>
        </w:rPr>
        <w:t>America First” policy</w:t>
      </w:r>
      <w:r w:rsidRPr="00F17F05">
        <w:rPr>
          <w:rStyle w:val="StyleUnderline"/>
        </w:rPr>
        <w:t xml:space="preserve"> </w:t>
      </w:r>
      <w:r w:rsidRPr="00F17F05">
        <w:rPr>
          <w:sz w:val="16"/>
        </w:rPr>
        <w:t xml:space="preserve">has historically </w:t>
      </w:r>
      <w:r w:rsidRPr="00F17F05">
        <w:rPr>
          <w:rStyle w:val="StyleUnderline"/>
          <w:highlight w:val="cyan"/>
        </w:rPr>
        <w:t>promoted</w:t>
      </w:r>
      <w:r w:rsidRPr="00F17F05">
        <w:rPr>
          <w:sz w:val="16"/>
        </w:rPr>
        <w:t xml:space="preserve"> domestic </w:t>
      </w:r>
      <w:r w:rsidRPr="00F17F05">
        <w:rPr>
          <w:rStyle w:val="Emphasis"/>
          <w:highlight w:val="cyan"/>
        </w:rPr>
        <w:t>manufacturing</w:t>
      </w:r>
      <w:r w:rsidRPr="00F17F05">
        <w:rPr>
          <w:sz w:val="16"/>
        </w:rPr>
        <w:t xml:space="preserve">, particularly </w:t>
      </w:r>
      <w:r w:rsidRPr="00F17F05">
        <w:rPr>
          <w:rStyle w:val="StyleUnderline"/>
          <w:highlight w:val="cyan"/>
        </w:rPr>
        <w:t>in</w:t>
      </w:r>
      <w:r w:rsidRPr="00F17F05">
        <w:rPr>
          <w:sz w:val="16"/>
        </w:rPr>
        <w:t xml:space="preserve"> critical sectors, </w:t>
      </w:r>
      <w:r w:rsidRPr="00F17F05">
        <w:rPr>
          <w:rStyle w:val="StyleUnderline"/>
        </w:rPr>
        <w:t xml:space="preserve">such as </w:t>
      </w:r>
      <w:r w:rsidRPr="00F17F05">
        <w:rPr>
          <w:rStyle w:val="Emphasis"/>
          <w:highlight w:val="cyan"/>
        </w:rPr>
        <w:t>pharma</w:t>
      </w:r>
      <w:r w:rsidRPr="00F17F05">
        <w:rPr>
          <w:rStyle w:val="StyleUnderline"/>
        </w:rPr>
        <w:t>ceuticals</w:t>
      </w:r>
      <w:r w:rsidRPr="00F17F05">
        <w:rPr>
          <w:sz w:val="16"/>
        </w:rPr>
        <w:t xml:space="preserve">. </w:t>
      </w:r>
      <w:r w:rsidRPr="00F17F05">
        <w:rPr>
          <w:rStyle w:val="StyleUnderline"/>
        </w:rPr>
        <w:t xml:space="preserve">His previous administration encouraged </w:t>
      </w:r>
      <w:r w:rsidRPr="00F17F05">
        <w:rPr>
          <w:rStyle w:val="Emphasis"/>
        </w:rPr>
        <w:t>reshoring</w:t>
      </w:r>
      <w:r w:rsidRPr="00F17F05">
        <w:rPr>
          <w:rStyle w:val="StyleUnderline"/>
        </w:rPr>
        <w:t xml:space="preserve"> </w:t>
      </w:r>
      <w:r w:rsidRPr="00F17F05">
        <w:rPr>
          <w:rStyle w:val="Emphasis"/>
        </w:rPr>
        <w:t>pharmaceutical</w:t>
      </w:r>
      <w:r w:rsidRPr="00F17F05">
        <w:rPr>
          <w:rStyle w:val="StyleUnderline"/>
        </w:rPr>
        <w:t xml:space="preserve"> </w:t>
      </w:r>
      <w:r w:rsidRPr="00F17F05">
        <w:rPr>
          <w:rStyle w:val="Emphasis"/>
        </w:rPr>
        <w:t>production</w:t>
      </w:r>
      <w:r w:rsidRPr="00F17F05">
        <w:rPr>
          <w:rStyle w:val="StyleUnderline"/>
        </w:rPr>
        <w:t xml:space="preserve"> to decrease reliance on </w:t>
      </w:r>
      <w:r w:rsidRPr="00F17F05">
        <w:rPr>
          <w:rStyle w:val="Emphasis"/>
        </w:rPr>
        <w:t>international supply chains</w:t>
      </w:r>
      <w:r w:rsidRPr="00F17F05">
        <w:rPr>
          <w:rStyle w:val="StyleUnderline"/>
        </w:rPr>
        <w:t>, especially from countries like China and India.</w:t>
      </w:r>
    </w:p>
    <w:p w14:paraId="2120CFBA" w14:textId="77777777" w:rsidR="00C47E86" w:rsidRPr="00F17F05" w:rsidRDefault="00C47E86" w:rsidP="00C47E86">
      <w:pPr>
        <w:rPr>
          <w:sz w:val="16"/>
        </w:rPr>
      </w:pPr>
      <w:r w:rsidRPr="00F17F05">
        <w:rPr>
          <w:rStyle w:val="StyleUnderline"/>
          <w:highlight w:val="cyan"/>
        </w:rPr>
        <w:t>For</w:t>
      </w:r>
      <w:r w:rsidRPr="00F17F05">
        <w:rPr>
          <w:rStyle w:val="StyleUnderline"/>
        </w:rPr>
        <w:t xml:space="preserve"> the </w:t>
      </w:r>
      <w:r w:rsidRPr="00F17F05">
        <w:rPr>
          <w:rStyle w:val="Emphasis"/>
          <w:highlight w:val="cyan"/>
        </w:rPr>
        <w:t>life sciences</w:t>
      </w:r>
      <w:r w:rsidRPr="00F17F05">
        <w:rPr>
          <w:rStyle w:val="Emphasis"/>
        </w:rPr>
        <w:t xml:space="preserve"> sector</w:t>
      </w:r>
      <w:r w:rsidRPr="00F17F05">
        <w:rPr>
          <w:sz w:val="16"/>
        </w:rPr>
        <w:t xml:space="preserve">, </w:t>
      </w:r>
      <w:r w:rsidRPr="00F17F05">
        <w:rPr>
          <w:rStyle w:val="StyleUnderline"/>
        </w:rPr>
        <w:t xml:space="preserve">Trump’s presidency </w:t>
      </w:r>
      <w:r w:rsidRPr="00F17F05">
        <w:rPr>
          <w:rStyle w:val="StyleUnderline"/>
          <w:highlight w:val="cyan"/>
        </w:rPr>
        <w:t xml:space="preserve">may lead to </w:t>
      </w:r>
      <w:r w:rsidRPr="00F17F05">
        <w:rPr>
          <w:rStyle w:val="Emphasis"/>
          <w:highlight w:val="cyan"/>
        </w:rPr>
        <w:t>new incentives</w:t>
      </w:r>
      <w:r w:rsidRPr="00F17F05">
        <w:rPr>
          <w:rStyle w:val="StyleUnderline"/>
          <w:highlight w:val="cyan"/>
        </w:rPr>
        <w:t xml:space="preserve"> for U.S.-based</w:t>
      </w:r>
      <w:r w:rsidRPr="00F17F05">
        <w:rPr>
          <w:rStyle w:val="StyleUnderline"/>
        </w:rPr>
        <w:t xml:space="preserve"> </w:t>
      </w:r>
      <w:r w:rsidRPr="00F17F05">
        <w:rPr>
          <w:rStyle w:val="Emphasis"/>
          <w:highlight w:val="cyan"/>
        </w:rPr>
        <w:t>manufacturing</w:t>
      </w:r>
      <w:r w:rsidRPr="00F17F05">
        <w:rPr>
          <w:sz w:val="16"/>
        </w:rPr>
        <w:t xml:space="preserve">. </w:t>
      </w:r>
      <w:r w:rsidRPr="00F17F05">
        <w:rPr>
          <w:rStyle w:val="Emphasis"/>
        </w:rPr>
        <w:t>Tax breaks</w:t>
      </w:r>
      <w:r w:rsidRPr="00F17F05">
        <w:rPr>
          <w:sz w:val="16"/>
        </w:rPr>
        <w:t xml:space="preserve"> or other financial encouragement </w:t>
      </w:r>
      <w:r w:rsidRPr="00F17F05">
        <w:rPr>
          <w:rStyle w:val="StyleUnderline"/>
        </w:rPr>
        <w:t xml:space="preserve">may be offered to companies that </w:t>
      </w:r>
      <w:r w:rsidRPr="00F17F05">
        <w:rPr>
          <w:rStyle w:val="Emphasis"/>
        </w:rPr>
        <w:t>choose</w:t>
      </w:r>
      <w:r w:rsidRPr="00F17F05">
        <w:rPr>
          <w:rStyle w:val="StyleUnderline"/>
        </w:rPr>
        <w:t xml:space="preserve"> to </w:t>
      </w:r>
      <w:r w:rsidRPr="00F17F05">
        <w:rPr>
          <w:rStyle w:val="Emphasis"/>
        </w:rPr>
        <w:t>relocate production</w:t>
      </w:r>
      <w:r w:rsidRPr="00F17F05">
        <w:rPr>
          <w:rStyle w:val="StyleUnderline"/>
        </w:rPr>
        <w:t xml:space="preserve"> to the </w:t>
      </w:r>
      <w:r w:rsidRPr="00F17F05">
        <w:rPr>
          <w:rStyle w:val="Emphasis"/>
        </w:rPr>
        <w:t>U</w:t>
      </w:r>
      <w:r w:rsidRPr="00F17F05">
        <w:rPr>
          <w:rStyle w:val="StyleUnderline"/>
        </w:rPr>
        <w:t xml:space="preserve">nited </w:t>
      </w:r>
      <w:r w:rsidRPr="00F17F05">
        <w:rPr>
          <w:rStyle w:val="Emphasis"/>
        </w:rPr>
        <w:t>S</w:t>
      </w:r>
      <w:r w:rsidRPr="00F17F05">
        <w:rPr>
          <w:rStyle w:val="StyleUnderline"/>
        </w:rPr>
        <w:t>tate</w:t>
      </w:r>
      <w:r w:rsidRPr="00F17F05">
        <w:rPr>
          <w:sz w:val="16"/>
        </w:rPr>
        <w:t>s. While this push could support domestic industry growth, it also brings potential supply chain challenges and cost increases, as well as possible regulatory pressures to balance safety and economic factors.</w:t>
      </w:r>
    </w:p>
    <w:p w14:paraId="02CDCDB1" w14:textId="77777777" w:rsidR="00C47E86" w:rsidRPr="00F17F05" w:rsidRDefault="00C47E86" w:rsidP="00C47E86">
      <w:pPr>
        <w:rPr>
          <w:sz w:val="16"/>
        </w:rPr>
      </w:pPr>
      <w:r w:rsidRPr="00F17F05">
        <w:rPr>
          <w:sz w:val="16"/>
        </w:rPr>
        <w:t>Trump’s priorities to fix the Affordable Care Act (ACA) mark a significant shift in the healthcare landscape. His return to office may bring renewed efforts to modify or repeal certain ACA provisions, including allowing states greater flexibilities in defining essential health benefits, limiting the individual and employer mandates, and reducing spending on Medicaid block grants. These changes may have a potential impact on reimbursement for life sciences products.</w:t>
      </w:r>
    </w:p>
    <w:p w14:paraId="2C58BED7" w14:textId="77777777" w:rsidR="00C47E86" w:rsidRPr="00F17F05" w:rsidRDefault="00C47E86" w:rsidP="00C47E86">
      <w:pPr>
        <w:rPr>
          <w:sz w:val="16"/>
        </w:rPr>
      </w:pPr>
      <w:r w:rsidRPr="00F17F05">
        <w:rPr>
          <w:sz w:val="16"/>
        </w:rPr>
        <w:t>Changes to the ACA or Medicare structure could alter reimbursement frameworks and patient access. Companies in the life sciences field, especially those with high-cost therapies, may see shifts in coverage dynamics and will need to closely monitor how policy adjustments impact patient access to innovative treatments.</w:t>
      </w:r>
    </w:p>
    <w:p w14:paraId="639E1925" w14:textId="77777777" w:rsidR="00C47E86" w:rsidRPr="00F17F05" w:rsidRDefault="00C47E86" w:rsidP="00C47E86">
      <w:pPr>
        <w:rPr>
          <w:sz w:val="16"/>
        </w:rPr>
      </w:pPr>
      <w:r w:rsidRPr="00F17F05">
        <w:rPr>
          <w:sz w:val="16"/>
        </w:rPr>
        <w:t>Tax Policy and R&amp;D Investment</w:t>
      </w:r>
    </w:p>
    <w:p w14:paraId="43378585" w14:textId="77777777" w:rsidR="00C47E86" w:rsidRPr="00F17F05" w:rsidRDefault="00C47E86" w:rsidP="00C47E86">
      <w:pPr>
        <w:rPr>
          <w:sz w:val="16"/>
        </w:rPr>
      </w:pPr>
      <w:r w:rsidRPr="00F17F05">
        <w:rPr>
          <w:rStyle w:val="StyleUnderline"/>
        </w:rPr>
        <w:t xml:space="preserve">Trump’s first term was marked by </w:t>
      </w:r>
      <w:r w:rsidRPr="00F17F05">
        <w:rPr>
          <w:rStyle w:val="StyleUnderline"/>
          <w:highlight w:val="cyan"/>
        </w:rPr>
        <w:t>corporate tax cuts and incentives</w:t>
      </w:r>
      <w:r w:rsidRPr="00F17F05">
        <w:rPr>
          <w:rStyle w:val="StyleUnderline"/>
        </w:rPr>
        <w:t xml:space="preserve"> </w:t>
      </w:r>
      <w:r w:rsidRPr="00F17F05">
        <w:rPr>
          <w:rStyle w:val="StyleUnderline"/>
          <w:highlight w:val="cyan"/>
        </w:rPr>
        <w:t>for</w:t>
      </w:r>
      <w:r w:rsidRPr="00F17F05">
        <w:rPr>
          <w:rStyle w:val="StyleUnderline"/>
        </w:rPr>
        <w:t xml:space="preserve"> research and development (</w:t>
      </w:r>
      <w:r w:rsidRPr="00F17F05">
        <w:rPr>
          <w:rStyle w:val="StyleUnderline"/>
          <w:highlight w:val="cyan"/>
        </w:rPr>
        <w:t>R&amp;D</w:t>
      </w:r>
      <w:r w:rsidRPr="00F17F05">
        <w:rPr>
          <w:rStyle w:val="StyleUnderline"/>
        </w:rPr>
        <w:t>),</w:t>
      </w:r>
      <w:r w:rsidRPr="00F17F05">
        <w:rPr>
          <w:sz w:val="16"/>
        </w:rPr>
        <w:t xml:space="preserve"> </w:t>
      </w:r>
      <w:r w:rsidRPr="00F17F05">
        <w:rPr>
          <w:rStyle w:val="StyleUnderline"/>
        </w:rPr>
        <w:t xml:space="preserve">which </w:t>
      </w:r>
      <w:r w:rsidRPr="00F17F05">
        <w:rPr>
          <w:rStyle w:val="StyleUnderline"/>
          <w:highlight w:val="cyan"/>
        </w:rPr>
        <w:t>spurred growth in</w:t>
      </w:r>
      <w:r w:rsidRPr="00F17F05">
        <w:rPr>
          <w:rStyle w:val="StyleUnderline"/>
        </w:rPr>
        <w:t xml:space="preserve"> the </w:t>
      </w:r>
      <w:r w:rsidRPr="00F17F05">
        <w:rPr>
          <w:rStyle w:val="Emphasis"/>
          <w:highlight w:val="cyan"/>
        </w:rPr>
        <w:t>life sciences</w:t>
      </w:r>
      <w:r w:rsidRPr="00F17F05">
        <w:rPr>
          <w:sz w:val="16"/>
        </w:rPr>
        <w:t xml:space="preserve"> </w:t>
      </w:r>
      <w:r w:rsidRPr="00F17F05">
        <w:rPr>
          <w:rStyle w:val="StyleUnderline"/>
          <w:highlight w:val="cyan"/>
        </w:rPr>
        <w:t>and</w:t>
      </w:r>
      <w:r w:rsidRPr="00F17F05">
        <w:rPr>
          <w:rStyle w:val="StyleUnderline"/>
        </w:rPr>
        <w:t xml:space="preserve"> </w:t>
      </w:r>
      <w:r w:rsidRPr="00F17F05">
        <w:rPr>
          <w:rStyle w:val="Emphasis"/>
          <w:highlight w:val="cyan"/>
        </w:rPr>
        <w:t>biotech</w:t>
      </w:r>
      <w:r w:rsidRPr="00F17F05">
        <w:rPr>
          <w:rStyle w:val="Emphasis"/>
        </w:rPr>
        <w:t xml:space="preserve"> sectors</w:t>
      </w:r>
      <w:r w:rsidRPr="00F17F05">
        <w:rPr>
          <w:sz w:val="16"/>
        </w:rPr>
        <w:t xml:space="preserve">. </w:t>
      </w:r>
      <w:r w:rsidRPr="00F17F05">
        <w:rPr>
          <w:rStyle w:val="StyleUnderline"/>
        </w:rPr>
        <w:t>His tax policy favored</w:t>
      </w:r>
      <w:r w:rsidRPr="00F17F05">
        <w:rPr>
          <w:sz w:val="16"/>
        </w:rPr>
        <w:t xml:space="preserve"> investments in </w:t>
      </w:r>
      <w:r w:rsidRPr="00F17F05">
        <w:rPr>
          <w:rStyle w:val="StyleUnderline"/>
        </w:rPr>
        <w:t>R&amp;D</w:t>
      </w:r>
      <w:r w:rsidRPr="00F17F05">
        <w:rPr>
          <w:sz w:val="16"/>
        </w:rPr>
        <w:t xml:space="preserve">, </w:t>
      </w:r>
      <w:r w:rsidRPr="00F17F05">
        <w:rPr>
          <w:rStyle w:val="StyleUnderline"/>
          <w:highlight w:val="cyan"/>
        </w:rPr>
        <w:t xml:space="preserve">leading to </w:t>
      </w:r>
      <w:r w:rsidRPr="00F17F05">
        <w:rPr>
          <w:rStyle w:val="Emphasis"/>
          <w:highlight w:val="cyan"/>
        </w:rPr>
        <w:t>increased</w:t>
      </w:r>
      <w:r w:rsidRPr="00F17F05">
        <w:rPr>
          <w:rStyle w:val="StyleUnderline"/>
          <w:highlight w:val="cyan"/>
        </w:rPr>
        <w:t xml:space="preserve"> </w:t>
      </w:r>
      <w:r w:rsidRPr="00F17F05">
        <w:rPr>
          <w:rStyle w:val="Emphasis"/>
          <w:highlight w:val="cyan"/>
        </w:rPr>
        <w:t>innovation</w:t>
      </w:r>
      <w:r w:rsidRPr="00F17F05">
        <w:rPr>
          <w:sz w:val="16"/>
        </w:rPr>
        <w:t xml:space="preserve"> and industry growth.</w:t>
      </w:r>
    </w:p>
    <w:p w14:paraId="440A1A6E" w14:textId="77777777" w:rsidR="00C47E86" w:rsidRPr="00F17F05" w:rsidRDefault="00C47E86" w:rsidP="00C47E86">
      <w:pPr>
        <w:rPr>
          <w:sz w:val="16"/>
        </w:rPr>
      </w:pPr>
      <w:r w:rsidRPr="00F17F05">
        <w:rPr>
          <w:sz w:val="16"/>
        </w:rPr>
        <w:t xml:space="preserve">As President-elect, </w:t>
      </w:r>
      <w:r w:rsidRPr="00F17F05">
        <w:rPr>
          <w:rStyle w:val="StyleUnderline"/>
        </w:rPr>
        <w:t xml:space="preserve">Trump is expected to continue these pro-business </w:t>
      </w:r>
      <w:r w:rsidRPr="00F17F05">
        <w:rPr>
          <w:rStyle w:val="Emphasis"/>
        </w:rPr>
        <w:t>tax policies</w:t>
      </w:r>
      <w:r w:rsidRPr="00F17F05">
        <w:rPr>
          <w:sz w:val="16"/>
        </w:rPr>
        <w:t xml:space="preserve">, </w:t>
      </w:r>
      <w:r w:rsidRPr="00F17F05">
        <w:rPr>
          <w:rStyle w:val="StyleUnderline"/>
        </w:rPr>
        <w:t>with</w:t>
      </w:r>
      <w:r w:rsidRPr="00F17F05">
        <w:rPr>
          <w:sz w:val="16"/>
        </w:rPr>
        <w:t xml:space="preserve"> possible </w:t>
      </w:r>
      <w:r w:rsidRPr="00F17F05">
        <w:rPr>
          <w:rStyle w:val="StyleUnderline"/>
          <w:highlight w:val="cyan"/>
        </w:rPr>
        <w:t>further reductions</w:t>
      </w:r>
      <w:r w:rsidRPr="00F17F05">
        <w:rPr>
          <w:rStyle w:val="StyleUnderline"/>
        </w:rPr>
        <w:t xml:space="preserve"> in </w:t>
      </w:r>
      <w:r w:rsidRPr="00F17F05">
        <w:rPr>
          <w:rStyle w:val="Emphasis"/>
        </w:rPr>
        <w:t>corporate taxes</w:t>
      </w:r>
      <w:r w:rsidRPr="00F17F05">
        <w:rPr>
          <w:rStyle w:val="StyleUnderline"/>
        </w:rPr>
        <w:t xml:space="preserve"> and </w:t>
      </w:r>
      <w:r w:rsidRPr="00F17F05">
        <w:rPr>
          <w:rStyle w:val="Emphasis"/>
        </w:rPr>
        <w:t>expanded R&amp;D tax credits</w:t>
      </w:r>
      <w:r w:rsidRPr="00F17F05">
        <w:rPr>
          <w:sz w:val="16"/>
        </w:rPr>
        <w:t xml:space="preserve">. </w:t>
      </w:r>
      <w:r w:rsidRPr="00F17F05">
        <w:rPr>
          <w:rStyle w:val="StyleUnderline"/>
        </w:rPr>
        <w:t>This</w:t>
      </w:r>
      <w:r w:rsidRPr="00F17F05">
        <w:rPr>
          <w:sz w:val="16"/>
        </w:rPr>
        <w:t xml:space="preserve"> approach could </w:t>
      </w:r>
      <w:r w:rsidRPr="00F17F05">
        <w:rPr>
          <w:rStyle w:val="StyleUnderline"/>
          <w:highlight w:val="cyan"/>
        </w:rPr>
        <w:t>provide a favorable</w:t>
      </w:r>
      <w:r w:rsidRPr="00F17F05">
        <w:rPr>
          <w:rStyle w:val="StyleUnderline"/>
        </w:rPr>
        <w:t xml:space="preserve"> environment</w:t>
      </w:r>
      <w:r w:rsidRPr="00F17F05">
        <w:rPr>
          <w:sz w:val="16"/>
        </w:rPr>
        <w:t xml:space="preserve"> for investment, especially </w:t>
      </w:r>
      <w:r w:rsidRPr="00F17F05">
        <w:rPr>
          <w:rStyle w:val="StyleUnderline"/>
          <w:highlight w:val="cyan"/>
        </w:rPr>
        <w:t>for</w:t>
      </w:r>
      <w:r w:rsidRPr="00F17F05">
        <w:rPr>
          <w:rStyle w:val="StyleUnderline"/>
        </w:rPr>
        <w:t xml:space="preserve"> early-stage </w:t>
      </w:r>
      <w:r w:rsidRPr="00F17F05">
        <w:rPr>
          <w:rStyle w:val="Emphasis"/>
          <w:highlight w:val="cyan"/>
        </w:rPr>
        <w:t>biotech firms</w:t>
      </w:r>
      <w:r w:rsidRPr="00F17F05">
        <w:rPr>
          <w:rStyle w:val="StyleUnderline"/>
        </w:rPr>
        <w:t xml:space="preserve"> </w:t>
      </w:r>
      <w:r w:rsidRPr="00F17F05">
        <w:rPr>
          <w:rStyle w:val="StyleUnderline"/>
          <w:highlight w:val="cyan"/>
        </w:rPr>
        <w:t>and</w:t>
      </w:r>
      <w:r w:rsidRPr="00F17F05">
        <w:rPr>
          <w:rStyle w:val="StyleUnderline"/>
        </w:rPr>
        <w:t xml:space="preserve"> venture capital in the </w:t>
      </w:r>
      <w:r w:rsidRPr="00F17F05">
        <w:rPr>
          <w:rStyle w:val="Emphasis"/>
          <w:highlight w:val="cyan"/>
        </w:rPr>
        <w:t>life sciences</w:t>
      </w:r>
      <w:r w:rsidRPr="00F17F05">
        <w:rPr>
          <w:rStyle w:val="Emphasis"/>
        </w:rPr>
        <w:t xml:space="preserve"> sector</w:t>
      </w:r>
      <w:r w:rsidRPr="00F17F05">
        <w:rPr>
          <w:sz w:val="16"/>
        </w:rPr>
        <w:t>. However, balancing these incentives with overall economic health and addressing potential fiscal concerns will be key.</w:t>
      </w:r>
    </w:p>
    <w:p w14:paraId="52A4C301" w14:textId="77777777" w:rsidR="00C47E86" w:rsidRPr="00F17F05" w:rsidRDefault="00C47E86" w:rsidP="00C47E86">
      <w:pPr>
        <w:pStyle w:val="Heading4"/>
        <w:rPr>
          <w:rFonts w:cs="Times New Roman"/>
        </w:rPr>
      </w:pPr>
      <w:r w:rsidRPr="00F17F05">
        <w:rPr>
          <w:rFonts w:cs="Times New Roman"/>
        </w:rPr>
        <w:t xml:space="preserve">Natural AND engineered diseases cause </w:t>
      </w:r>
      <w:r w:rsidRPr="00F17F05">
        <w:rPr>
          <w:rFonts w:cs="Times New Roman"/>
          <w:u w:val="single"/>
        </w:rPr>
        <w:t>extinction</w:t>
      </w:r>
      <w:r w:rsidRPr="00F17F05">
        <w:rPr>
          <w:rFonts w:cs="Times New Roman"/>
        </w:rPr>
        <w:t xml:space="preserve"> absent bio-pharma innovation</w:t>
      </w:r>
    </w:p>
    <w:p w14:paraId="15D9DD6D" w14:textId="6F84FF6D" w:rsidR="00C47E86" w:rsidRPr="00F17F05" w:rsidRDefault="00C47E86" w:rsidP="00C47E86">
      <w:r w:rsidRPr="00F17F05">
        <w:rPr>
          <w:rStyle w:val="Style13ptBold"/>
        </w:rPr>
        <w:t>Larsen 20</w:t>
      </w:r>
      <w:r w:rsidRPr="00F17F05">
        <w:t xml:space="preserve">, Senior Advisor, Copenhagen Institute for Futures Studies. </w:t>
      </w:r>
      <w:r w:rsidRPr="00F17F05">
        <w:rPr>
          <w:i/>
          <w:iCs/>
        </w:rPr>
        <w:t>et al</w:t>
      </w:r>
      <w:r w:rsidRPr="00F17F05">
        <w:t xml:space="preserve">. (Nicklas, 6-25-2020, "Future pandemics: A growing existential risk", </w:t>
      </w:r>
      <w:r w:rsidRPr="00F17F05">
        <w:rPr>
          <w:i/>
          <w:iCs/>
        </w:rPr>
        <w:t>Medium</w:t>
      </w:r>
      <w:r w:rsidRPr="00F17F05">
        <w:t>, https://medium.com/copenhagen-institute-for-futures-studies/future-pandemics-a-growing-existential-risk-9c08f3d5358e)</w:t>
      </w:r>
      <w:r w:rsidR="00757ECD" w:rsidRPr="00F17F05">
        <w:t>---GrRv</w:t>
      </w:r>
    </w:p>
    <w:p w14:paraId="62104CD4" w14:textId="77777777" w:rsidR="00C47E86" w:rsidRPr="00F17F05" w:rsidRDefault="00C47E86" w:rsidP="00C47E86">
      <w:pPr>
        <w:rPr>
          <w:sz w:val="16"/>
        </w:rPr>
      </w:pPr>
      <w:r w:rsidRPr="00F17F05">
        <w:rPr>
          <w:sz w:val="16"/>
        </w:rPr>
        <w:t xml:space="preserve">We have entered the era of global risks that stem from both man-made and natural sources, or a combination of both: climate change, a malevolent super AI, nuclear bombs, </w:t>
      </w:r>
      <w:r w:rsidRPr="00F17F05">
        <w:rPr>
          <w:rStyle w:val="Emphasis"/>
          <w:highlight w:val="cyan"/>
        </w:rPr>
        <w:t>bioterror</w:t>
      </w:r>
      <w:r w:rsidRPr="00F17F05">
        <w:rPr>
          <w:rStyle w:val="Emphasis"/>
        </w:rPr>
        <w:t>ism</w:t>
      </w:r>
      <w:r w:rsidRPr="00F17F05">
        <w:rPr>
          <w:sz w:val="16"/>
        </w:rPr>
        <w:t xml:space="preserve">, cyber-attacks </w:t>
      </w:r>
      <w:r w:rsidRPr="00F17F05">
        <w:rPr>
          <w:rStyle w:val="StyleUnderline"/>
          <w:highlight w:val="cyan"/>
        </w:rPr>
        <w:t>and</w:t>
      </w:r>
      <w:r w:rsidRPr="00F17F05">
        <w:rPr>
          <w:sz w:val="16"/>
        </w:rPr>
        <w:t xml:space="preserve">, of course, </w:t>
      </w:r>
      <w:r w:rsidRPr="00F17F05">
        <w:rPr>
          <w:rStyle w:val="Emphasis"/>
          <w:highlight w:val="cyan"/>
        </w:rPr>
        <w:t>pandemics</w:t>
      </w:r>
      <w:r w:rsidRPr="00F17F05">
        <w:rPr>
          <w:sz w:val="16"/>
        </w:rPr>
        <w:t xml:space="preserve">. To further add to this complexity, there are distinctions to make in this global risk landscape. A global catastrophic risk is a hypothetical future event that could harm human well-being on a global scale, even endangering or destroying modern civilisation, whereas an event that possibly </w:t>
      </w:r>
      <w:r w:rsidRPr="00F17F05">
        <w:rPr>
          <w:rStyle w:val="StyleUnderline"/>
          <w:highlight w:val="cyan"/>
        </w:rPr>
        <w:t>could lead to</w:t>
      </w:r>
      <w:r w:rsidRPr="00F17F05">
        <w:rPr>
          <w:sz w:val="16"/>
        </w:rPr>
        <w:t xml:space="preserve"> </w:t>
      </w:r>
      <w:r w:rsidRPr="00F17F05">
        <w:rPr>
          <w:rStyle w:val="Emphasis"/>
        </w:rPr>
        <w:t xml:space="preserve">human </w:t>
      </w:r>
      <w:r w:rsidRPr="00F17F05">
        <w:rPr>
          <w:rStyle w:val="Emphasis"/>
          <w:highlight w:val="cyan"/>
        </w:rPr>
        <w:t>extinction</w:t>
      </w:r>
      <w:r w:rsidRPr="00F17F05">
        <w:rPr>
          <w:sz w:val="16"/>
        </w:rPr>
        <w:t xml:space="preserve"> is an existential risk, as the Swedish author and philosopher Nick Bostrom defines it: ‘One where an adverse outcome would either annihilate Earth-originating intelligent life or permanently and drastically curtail its potential’.</w:t>
      </w:r>
    </w:p>
    <w:p w14:paraId="26603DA1" w14:textId="77777777" w:rsidR="00C47E86" w:rsidRPr="00F17F05" w:rsidRDefault="00C47E86" w:rsidP="00C47E86">
      <w:pPr>
        <w:rPr>
          <w:sz w:val="16"/>
        </w:rPr>
      </w:pPr>
      <w:r w:rsidRPr="00F17F05">
        <w:rPr>
          <w:sz w:val="16"/>
        </w:rPr>
        <w:t xml:space="preserve">While some of these existential risks stem from nature and are thus out of our control — asteroid impacts or super volcanoes for example — other threats facing us are man-made. Throughout history, </w:t>
      </w:r>
      <w:r w:rsidRPr="00F17F05">
        <w:rPr>
          <w:rStyle w:val="StyleUnderline"/>
        </w:rPr>
        <w:t xml:space="preserve">human ingenuity has produced technologies with </w:t>
      </w:r>
      <w:r w:rsidRPr="00F17F05">
        <w:rPr>
          <w:rStyle w:val="Emphasis"/>
        </w:rPr>
        <w:t>double-edged capabilities</w:t>
      </w:r>
      <w:r w:rsidRPr="00F17F05">
        <w:rPr>
          <w:sz w:val="16"/>
        </w:rPr>
        <w:t>. Perhaps the most dramatic example came with the capability to harness the atom, with nuclear power and nuclear weapons being the by-products. This marked the dawn of a new epoch in which humankind achieved the ability to destroy itself, with a few very close calls happening especially during the Cold War. Since then, nuclear weapons have now been joined by other emerging technological risks such as nanotechnology and AI.</w:t>
      </w:r>
    </w:p>
    <w:p w14:paraId="55291072" w14:textId="77777777" w:rsidR="00C47E86" w:rsidRPr="00F17F05" w:rsidRDefault="00C47E86" w:rsidP="00C47E86">
      <w:pPr>
        <w:rPr>
          <w:sz w:val="16"/>
          <w:szCs w:val="16"/>
        </w:rPr>
      </w:pPr>
      <w:r w:rsidRPr="00F17F05">
        <w:rPr>
          <w:sz w:val="16"/>
          <w:szCs w:val="16"/>
        </w:rPr>
        <w:t>THE EXPANDED RISK LANDSCAPE OF PANDEMICS</w:t>
      </w:r>
    </w:p>
    <w:p w14:paraId="2368BFC8" w14:textId="77777777" w:rsidR="00C47E86" w:rsidRPr="00F17F05" w:rsidRDefault="00C47E86" w:rsidP="00C47E86">
      <w:pPr>
        <w:rPr>
          <w:rStyle w:val="StyleUnderline"/>
        </w:rPr>
      </w:pPr>
      <w:r w:rsidRPr="00F17F05">
        <w:rPr>
          <w:sz w:val="16"/>
        </w:rPr>
        <w:t xml:space="preserve">Although it has been a novel experience for most people living through it, the </w:t>
      </w:r>
      <w:r w:rsidRPr="00F17F05">
        <w:rPr>
          <w:rStyle w:val="StyleUnderline"/>
        </w:rPr>
        <w:t>COVID</w:t>
      </w:r>
      <w:r w:rsidRPr="00F17F05">
        <w:rPr>
          <w:sz w:val="16"/>
        </w:rPr>
        <w:t xml:space="preserve">-19 pandemic </w:t>
      </w:r>
      <w:r w:rsidRPr="00F17F05">
        <w:rPr>
          <w:rStyle w:val="StyleUnderline"/>
        </w:rPr>
        <w:t xml:space="preserve">was </w:t>
      </w:r>
      <w:r w:rsidRPr="00F17F05">
        <w:rPr>
          <w:rStyle w:val="Emphasis"/>
        </w:rPr>
        <w:t>not</w:t>
      </w:r>
      <w:r w:rsidRPr="00F17F05">
        <w:rPr>
          <w:sz w:val="16"/>
        </w:rPr>
        <w:t xml:space="preserve"> an </w:t>
      </w:r>
      <w:r w:rsidRPr="00F17F05">
        <w:rPr>
          <w:rStyle w:val="Emphasis"/>
        </w:rPr>
        <w:t>unanticipated</w:t>
      </w:r>
      <w:r w:rsidRPr="00F17F05">
        <w:rPr>
          <w:sz w:val="16"/>
        </w:rPr>
        <w:t xml:space="preserve"> event. In fact, a respiratory virus-enabled pandemic like COVID-19 was deemed likely or even expected by virologists. </w:t>
      </w:r>
      <w:r w:rsidRPr="00F17F05">
        <w:rPr>
          <w:rStyle w:val="StyleUnderline"/>
          <w:highlight w:val="cyan"/>
        </w:rPr>
        <w:t xml:space="preserve">The </w:t>
      </w:r>
      <w:r w:rsidRPr="00F17F05">
        <w:rPr>
          <w:rStyle w:val="Emphasis"/>
          <w:highlight w:val="cyan"/>
        </w:rPr>
        <w:t>interconnectedness</w:t>
      </w:r>
      <w:r w:rsidRPr="00F17F05">
        <w:rPr>
          <w:rStyle w:val="StyleUnderline"/>
          <w:highlight w:val="cyan"/>
        </w:rPr>
        <w:t xml:space="preserve"> of</w:t>
      </w:r>
      <w:r w:rsidRPr="00F17F05">
        <w:rPr>
          <w:rStyle w:val="StyleUnderline"/>
        </w:rPr>
        <w:t xml:space="preserve"> modern-day </w:t>
      </w:r>
      <w:r w:rsidRPr="00F17F05">
        <w:rPr>
          <w:rStyle w:val="StyleUnderline"/>
          <w:highlight w:val="cyan"/>
        </w:rPr>
        <w:t>civilisation</w:t>
      </w:r>
      <w:r w:rsidRPr="00F17F05">
        <w:rPr>
          <w:rStyle w:val="StyleUnderline"/>
        </w:rPr>
        <w:t xml:space="preserve"> has </w:t>
      </w:r>
      <w:r w:rsidRPr="00F17F05">
        <w:rPr>
          <w:rStyle w:val="StyleUnderline"/>
          <w:highlight w:val="cyan"/>
        </w:rPr>
        <w:t>made it</w:t>
      </w:r>
      <w:r w:rsidRPr="00F17F05">
        <w:rPr>
          <w:rStyle w:val="StyleUnderline"/>
        </w:rPr>
        <w:t xml:space="preserve"> </w:t>
      </w:r>
      <w:r w:rsidRPr="00F17F05">
        <w:rPr>
          <w:rStyle w:val="Emphasis"/>
        </w:rPr>
        <w:t xml:space="preserve">much </w:t>
      </w:r>
      <w:r w:rsidRPr="00F17F05">
        <w:rPr>
          <w:rStyle w:val="Emphasis"/>
          <w:highlight w:val="cyan"/>
        </w:rPr>
        <w:t>easier</w:t>
      </w:r>
      <w:r w:rsidRPr="00F17F05">
        <w:rPr>
          <w:rStyle w:val="Emphasis"/>
        </w:rPr>
        <w:t xml:space="preserve"> </w:t>
      </w:r>
      <w:r w:rsidRPr="00F17F05">
        <w:rPr>
          <w:rStyle w:val="Emphasis"/>
          <w:highlight w:val="cyan"/>
        </w:rPr>
        <w:t>for a pandemic to spread</w:t>
      </w:r>
      <w:r w:rsidRPr="00F17F05">
        <w:rPr>
          <w:sz w:val="16"/>
        </w:rPr>
        <w:t xml:space="preserve"> globally in days or weeks rather than months, and the frequency of outbreaks is accelerated by ecosystem collapse, demographic developments and global warming. </w:t>
      </w:r>
      <w:r w:rsidRPr="00F17F05">
        <w:rPr>
          <w:rStyle w:val="StyleUnderline"/>
          <w:highlight w:val="cyan"/>
        </w:rPr>
        <w:t>In any</w:t>
      </w:r>
      <w:r w:rsidRPr="00F17F05">
        <w:rPr>
          <w:sz w:val="16"/>
        </w:rPr>
        <w:t xml:space="preserve"> given </w:t>
      </w:r>
      <w:r w:rsidRPr="00F17F05">
        <w:rPr>
          <w:rStyle w:val="StyleUnderline"/>
          <w:highlight w:val="cyan"/>
        </w:rPr>
        <w:t>month</w:t>
      </w:r>
      <w:r w:rsidRPr="00F17F05">
        <w:rPr>
          <w:rStyle w:val="StyleUnderline"/>
        </w:rPr>
        <w:t>,</w:t>
      </w:r>
      <w:r w:rsidRPr="00F17F05">
        <w:rPr>
          <w:sz w:val="16"/>
        </w:rPr>
        <w:t xml:space="preserve"> </w:t>
      </w:r>
      <w:r w:rsidRPr="00F17F05">
        <w:rPr>
          <w:rStyle w:val="StyleUnderline"/>
        </w:rPr>
        <w:t xml:space="preserve">The </w:t>
      </w:r>
      <w:r w:rsidRPr="00F17F05">
        <w:rPr>
          <w:rStyle w:val="StyleUnderline"/>
          <w:highlight w:val="cyan"/>
        </w:rPr>
        <w:t>World Health</w:t>
      </w:r>
      <w:r w:rsidRPr="00F17F05">
        <w:rPr>
          <w:sz w:val="16"/>
        </w:rPr>
        <w:t xml:space="preserve"> </w:t>
      </w:r>
      <w:r w:rsidRPr="00F17F05">
        <w:rPr>
          <w:rStyle w:val="StyleUnderline"/>
        </w:rPr>
        <w:t>O</w:t>
      </w:r>
      <w:r w:rsidRPr="00F17F05">
        <w:rPr>
          <w:sz w:val="16"/>
        </w:rPr>
        <w:t xml:space="preserve">rganization now </w:t>
      </w:r>
      <w:r w:rsidRPr="00F17F05">
        <w:rPr>
          <w:rStyle w:val="StyleUnderline"/>
          <w:highlight w:val="cyan"/>
        </w:rPr>
        <w:t>traces</w:t>
      </w:r>
      <w:r w:rsidRPr="00F17F05">
        <w:rPr>
          <w:sz w:val="16"/>
        </w:rPr>
        <w:t xml:space="preserve"> roughly </w:t>
      </w:r>
      <w:r w:rsidRPr="00F17F05">
        <w:rPr>
          <w:rStyle w:val="Emphasis"/>
          <w:highlight w:val="cyan"/>
        </w:rPr>
        <w:t>7.000</w:t>
      </w:r>
      <w:r w:rsidRPr="00F17F05">
        <w:rPr>
          <w:rStyle w:val="Emphasis"/>
        </w:rPr>
        <w:t xml:space="preserve"> signals</w:t>
      </w:r>
      <w:r w:rsidRPr="00F17F05">
        <w:rPr>
          <w:rStyle w:val="StyleUnderline"/>
        </w:rPr>
        <w:t xml:space="preserve"> of </w:t>
      </w:r>
      <w:r w:rsidRPr="00F17F05">
        <w:rPr>
          <w:rStyle w:val="Emphasis"/>
          <w:highlight w:val="cyan"/>
        </w:rPr>
        <w:t>potential outbreaks</w:t>
      </w:r>
      <w:r w:rsidRPr="00F17F05">
        <w:rPr>
          <w:sz w:val="16"/>
        </w:rPr>
        <w:t xml:space="preserve">, conducts 300 follow-ups, and leads 30 investigations. In the month of June 2018, for the first time ever, the WHO tracked outbreaks of six of the eight of the ’priority communicable diseases’, like Zika and MERS happening at the same time. WHO’s list of potential outbreaks also includes ‘Disease X’, representing the fact that </w:t>
      </w:r>
      <w:r w:rsidRPr="00F17F05">
        <w:rPr>
          <w:rStyle w:val="StyleUnderline"/>
        </w:rPr>
        <w:t xml:space="preserve">a </w:t>
      </w:r>
      <w:r w:rsidRPr="00F17F05">
        <w:rPr>
          <w:rStyle w:val="Emphasis"/>
        </w:rPr>
        <w:t>future epidemic</w:t>
      </w:r>
      <w:r w:rsidRPr="00F17F05">
        <w:rPr>
          <w:rStyle w:val="StyleUnderline"/>
        </w:rPr>
        <w:t xml:space="preserve"> or </w:t>
      </w:r>
      <w:r w:rsidRPr="00F17F05">
        <w:rPr>
          <w:rStyle w:val="Emphasis"/>
        </w:rPr>
        <w:t>pandemic</w:t>
      </w:r>
      <w:r w:rsidRPr="00F17F05">
        <w:rPr>
          <w:rStyle w:val="StyleUnderline"/>
        </w:rPr>
        <w:t xml:space="preserve"> could also be caused by a pathogen </w:t>
      </w:r>
      <w:r w:rsidRPr="00F17F05">
        <w:rPr>
          <w:rStyle w:val="Emphasis"/>
        </w:rPr>
        <w:t>unknown</w:t>
      </w:r>
      <w:r w:rsidRPr="00F17F05">
        <w:rPr>
          <w:rStyle w:val="StyleUnderline"/>
        </w:rPr>
        <w:t xml:space="preserve"> to us at the current time</w:t>
      </w:r>
      <w:r w:rsidRPr="00F17F05">
        <w:rPr>
          <w:sz w:val="16"/>
        </w:rPr>
        <w:t xml:space="preserve">. Below, we take a closer look at some of the </w:t>
      </w:r>
      <w:r w:rsidRPr="00F17F05">
        <w:rPr>
          <w:rStyle w:val="StyleUnderline"/>
          <w:highlight w:val="cyan"/>
        </w:rPr>
        <w:t>global trends</w:t>
      </w:r>
      <w:r w:rsidRPr="00F17F05">
        <w:rPr>
          <w:sz w:val="16"/>
        </w:rPr>
        <w:t xml:space="preserve"> that </w:t>
      </w:r>
      <w:r w:rsidRPr="00F17F05">
        <w:rPr>
          <w:rStyle w:val="StyleUnderline"/>
          <w:highlight w:val="cyan"/>
        </w:rPr>
        <w:t xml:space="preserve">will </w:t>
      </w:r>
      <w:r w:rsidRPr="00F17F05">
        <w:rPr>
          <w:rStyle w:val="Emphasis"/>
          <w:highlight w:val="cyan"/>
        </w:rPr>
        <w:t>accelerate the emergence</w:t>
      </w:r>
      <w:r w:rsidRPr="00F17F05">
        <w:rPr>
          <w:rStyle w:val="StyleUnderline"/>
          <w:highlight w:val="cyan"/>
        </w:rPr>
        <w:t xml:space="preserve"> and </w:t>
      </w:r>
      <w:r w:rsidRPr="00F17F05">
        <w:rPr>
          <w:rStyle w:val="Emphasis"/>
          <w:highlight w:val="cyan"/>
        </w:rPr>
        <w:t>spread of disease</w:t>
      </w:r>
      <w:r w:rsidRPr="00F17F05">
        <w:rPr>
          <w:rStyle w:val="StyleUnderline"/>
        </w:rPr>
        <w:t xml:space="preserve"> in the future.</w:t>
      </w:r>
    </w:p>
    <w:p w14:paraId="04921162" w14:textId="77777777" w:rsidR="00C47E86" w:rsidRPr="00F17F05" w:rsidRDefault="00C47E86" w:rsidP="00C47E86">
      <w:pPr>
        <w:rPr>
          <w:sz w:val="16"/>
          <w:szCs w:val="16"/>
        </w:rPr>
      </w:pPr>
      <w:r w:rsidRPr="00F17F05">
        <w:rPr>
          <w:sz w:val="16"/>
          <w:szCs w:val="16"/>
        </w:rPr>
        <w:t>The rise of megacities</w:t>
      </w:r>
    </w:p>
    <w:p w14:paraId="72B19924" w14:textId="77777777" w:rsidR="00C47E86" w:rsidRPr="00F17F05" w:rsidRDefault="00C47E86" w:rsidP="00C47E86">
      <w:pPr>
        <w:rPr>
          <w:sz w:val="16"/>
        </w:rPr>
      </w:pPr>
      <w:r w:rsidRPr="00F17F05">
        <w:rPr>
          <w:sz w:val="16"/>
        </w:rPr>
        <w:t xml:space="preserve">The transition from rural to urban life is a defining characteristic of our age. By 2050, two-thirds of the world’s 9,8 billion people will live in urban areas, up from around half of the world population living in cities today. This movement of people from the countryside to cities is driven by the promise of increased economic opportunity, access to healthcare, connections, education, and increased mobility. During the next decade, </w:t>
      </w:r>
      <w:r w:rsidRPr="00F17F05">
        <w:rPr>
          <w:rStyle w:val="StyleUnderline"/>
        </w:rPr>
        <w:t xml:space="preserve">the number of </w:t>
      </w:r>
      <w:r w:rsidRPr="00F17F05">
        <w:rPr>
          <w:rStyle w:val="Emphasis"/>
        </w:rPr>
        <w:t>megacities</w:t>
      </w:r>
      <w:r w:rsidRPr="00F17F05">
        <w:rPr>
          <w:sz w:val="16"/>
        </w:rPr>
        <w:t xml:space="preserve"> (defined as 10 million inhabitants or more) </w:t>
      </w:r>
      <w:r w:rsidRPr="00F17F05">
        <w:rPr>
          <w:rStyle w:val="StyleUnderline"/>
        </w:rPr>
        <w:t>will increase to 39</w:t>
      </w:r>
      <w:r w:rsidRPr="00F17F05">
        <w:rPr>
          <w:sz w:val="16"/>
        </w:rPr>
        <w:t xml:space="preserve"> by adding Chicago, Bogota, Luanda, Chennai, Baghdad, and Dar es Salaam to the list. With more than 80% being in low- or middle-income countries, </w:t>
      </w:r>
      <w:r w:rsidRPr="00F17F05">
        <w:rPr>
          <w:rStyle w:val="Emphasis"/>
        </w:rPr>
        <w:t>megacities</w:t>
      </w:r>
      <w:r w:rsidRPr="00F17F05">
        <w:rPr>
          <w:sz w:val="16"/>
        </w:rPr>
        <w:t xml:space="preserve"> with large parts of the populations living in slums </w:t>
      </w:r>
      <w:r w:rsidRPr="00F17F05">
        <w:rPr>
          <w:rStyle w:val="Emphasis"/>
        </w:rPr>
        <w:t>heightens the risk</w:t>
      </w:r>
      <w:r w:rsidRPr="00F17F05">
        <w:rPr>
          <w:rStyle w:val="StyleUnderline"/>
        </w:rPr>
        <w:t xml:space="preserve"> of disease </w:t>
      </w:r>
      <w:r w:rsidRPr="00F17F05">
        <w:rPr>
          <w:rStyle w:val="Emphasis"/>
        </w:rPr>
        <w:t>spreading effortlessly</w:t>
      </w:r>
      <w:r w:rsidRPr="00F17F05">
        <w:rPr>
          <w:rStyle w:val="StyleUnderline"/>
        </w:rPr>
        <w:t xml:space="preserve">. Novel outbreaks will have fertile ground for spreading </w:t>
      </w:r>
      <w:r w:rsidRPr="00F17F05">
        <w:rPr>
          <w:rStyle w:val="Emphasis"/>
        </w:rPr>
        <w:t>exponentially</w:t>
      </w:r>
      <w:r w:rsidRPr="00F17F05">
        <w:rPr>
          <w:sz w:val="16"/>
        </w:rPr>
        <w:t xml:space="preserve">, as seen in </w:t>
      </w:r>
      <w:r w:rsidRPr="00F17F05">
        <w:rPr>
          <w:rStyle w:val="Emphasis"/>
        </w:rPr>
        <w:t>metropoles</w:t>
      </w:r>
      <w:r w:rsidRPr="00F17F05">
        <w:rPr>
          <w:rStyle w:val="StyleUnderline"/>
        </w:rPr>
        <w:t xml:space="preserve"> and </w:t>
      </w:r>
      <w:r w:rsidRPr="00F17F05">
        <w:rPr>
          <w:rStyle w:val="Emphasis"/>
        </w:rPr>
        <w:t>travel hubs</w:t>
      </w:r>
      <w:r w:rsidRPr="00F17F05">
        <w:rPr>
          <w:sz w:val="16"/>
        </w:rPr>
        <w:t xml:space="preserve"> of today like New York City. The </w:t>
      </w:r>
      <w:r w:rsidRPr="00F17F05">
        <w:rPr>
          <w:rStyle w:val="StyleUnderline"/>
          <w:highlight w:val="cyan"/>
        </w:rPr>
        <w:t>megacities</w:t>
      </w:r>
      <w:r w:rsidRPr="00F17F05">
        <w:rPr>
          <w:sz w:val="16"/>
        </w:rPr>
        <w:t xml:space="preserve"> of the </w:t>
      </w:r>
      <w:r w:rsidRPr="00F17F05">
        <w:rPr>
          <w:rStyle w:val="StyleUnderline"/>
        </w:rPr>
        <w:t xml:space="preserve">future </w:t>
      </w:r>
      <w:r w:rsidRPr="00F17F05">
        <w:rPr>
          <w:rStyle w:val="StyleUnderline"/>
          <w:highlight w:val="cyan"/>
        </w:rPr>
        <w:t xml:space="preserve">will be </w:t>
      </w:r>
      <w:r w:rsidRPr="00F17F05">
        <w:rPr>
          <w:rStyle w:val="Emphasis"/>
          <w:highlight w:val="cyan"/>
        </w:rPr>
        <w:t>densely populated</w:t>
      </w:r>
      <w:r w:rsidRPr="00F17F05">
        <w:rPr>
          <w:sz w:val="16"/>
        </w:rPr>
        <w:t xml:space="preserve"> hubs for transnational commerce, mobility, </w:t>
      </w:r>
      <w:r w:rsidRPr="00F17F05">
        <w:rPr>
          <w:rStyle w:val="StyleUnderline"/>
          <w:highlight w:val="cyan"/>
        </w:rPr>
        <w:t xml:space="preserve">and </w:t>
      </w:r>
      <w:r w:rsidRPr="00F17F05">
        <w:rPr>
          <w:rStyle w:val="Emphasis"/>
          <w:highlight w:val="cyan"/>
        </w:rPr>
        <w:t>hyper-connected</w:t>
      </w:r>
      <w:r w:rsidRPr="00F17F05">
        <w:rPr>
          <w:rStyle w:val="StyleUnderline"/>
          <w:highlight w:val="cyan"/>
        </w:rPr>
        <w:t xml:space="preserve"> which</w:t>
      </w:r>
      <w:r w:rsidRPr="00F17F05">
        <w:rPr>
          <w:sz w:val="16"/>
        </w:rPr>
        <w:t xml:space="preserve"> all </w:t>
      </w:r>
      <w:r w:rsidRPr="00F17F05">
        <w:rPr>
          <w:rStyle w:val="Emphasis"/>
          <w:highlight w:val="cyan"/>
        </w:rPr>
        <w:t>amplify pandemic risk</w:t>
      </w:r>
      <w:r w:rsidRPr="00F17F05">
        <w:rPr>
          <w:sz w:val="16"/>
        </w:rPr>
        <w:t>. With the growing risk of pandemics occurring in the future, the need to bolster the pandemic resilience of cities will only get more pressing. Researchers at the Senseable City Lab at MIT offer a glimpse into some of the features of the pandemic-proof city of the future. As part of their project named ‘Underworlds’, they placed sensors in sewers to detect concentrations of illegal drugs and harmful bacteria in specific areas. The researchers propose to develop a new kind of human health census by sampling the ‘urban gut’ and thus providing early signals of things like contagious disease with geographical precision. A city built with lessons from pandemics might be filled with systems such as these to help map the spread of disease. While technology can get us some of the way, it can’t solve some of the more structural issues that lie at the heart of why and how outbreaks of disease become epidemics or pandemics. Outbreaks of disease tend to hit underprivileged or marginalised population groups the hardest, and to effectively curb the spread of disease in the future, we not only need to expand our urban and technological resilience, but arguably (and chiefly) our social and community resilience as well.</w:t>
      </w:r>
    </w:p>
    <w:p w14:paraId="224CF14B" w14:textId="77777777" w:rsidR="00C47E86" w:rsidRPr="00F17F05" w:rsidRDefault="00C47E86" w:rsidP="00C47E86">
      <w:pPr>
        <w:rPr>
          <w:sz w:val="16"/>
          <w:szCs w:val="16"/>
        </w:rPr>
      </w:pPr>
      <w:r w:rsidRPr="00F17F05">
        <w:rPr>
          <w:sz w:val="16"/>
          <w:szCs w:val="16"/>
        </w:rPr>
        <w:t>Global warming and increased human-wildlife interfacing</w:t>
      </w:r>
    </w:p>
    <w:p w14:paraId="7CD17D6B" w14:textId="77777777" w:rsidR="00C47E86" w:rsidRPr="00F17F05" w:rsidRDefault="00C47E86" w:rsidP="00C47E86">
      <w:pPr>
        <w:rPr>
          <w:sz w:val="16"/>
          <w:szCs w:val="16"/>
        </w:rPr>
      </w:pPr>
      <w:r w:rsidRPr="00F17F05">
        <w:rPr>
          <w:sz w:val="16"/>
          <w:szCs w:val="16"/>
        </w:rPr>
        <w:t>Pandemics and global warming remind us that nature is powerful, and that despite all our modern gadgets, we are still subject to its temperaments. Our current situation is a terrifying harbinger of the pandemics that can be brought about in the future if global warming continues to further destabilise the natural world. Already today, global warming is exposing new threats. The warming planet is melting permafrost that has been frozen for decades or longer, releasing ancient viruses and bacteria that have lain dormant. Out of the meltwater, smallpox or the Spanish flu could be given a second chance, or something completely different we do not want to discover could be ‘released’ into the world. Rising global temperatures are also expanding the geographical reach of diseases like zika, dengue fever, and malaria, as these infectious diseases and their vectors, like mosquitos, thrive better in a warmer and a more humid climate. Additionally, global warming is also changing the water cycle, leading to heavier rainfalls and higher risks of floods, and consequently spreading water-borne diseases like cholera. This is especially problematic in the world’s poorest regions which are unable to invest heavily in climate mitigation infrastructure.</w:t>
      </w:r>
    </w:p>
    <w:p w14:paraId="0BC57466" w14:textId="77777777" w:rsidR="00C47E86" w:rsidRPr="00F17F05" w:rsidRDefault="00C47E86" w:rsidP="00C47E86">
      <w:pPr>
        <w:rPr>
          <w:rStyle w:val="StyleUnderline"/>
        </w:rPr>
      </w:pPr>
      <w:r w:rsidRPr="00F17F05">
        <w:rPr>
          <w:sz w:val="16"/>
        </w:rPr>
        <w:t xml:space="preserve">COVID-19 breached natural boundaries at the interface between human activity and wild ecosystems. </w:t>
      </w:r>
      <w:r w:rsidRPr="00F17F05">
        <w:rPr>
          <w:rStyle w:val="StyleUnderline"/>
        </w:rPr>
        <w:t>A major factor driving</w:t>
      </w:r>
      <w:r w:rsidRPr="00F17F05">
        <w:rPr>
          <w:sz w:val="16"/>
        </w:rPr>
        <w:t xml:space="preserve"> such </w:t>
      </w:r>
      <w:r w:rsidRPr="00F17F05">
        <w:rPr>
          <w:rStyle w:val="Emphasis"/>
        </w:rPr>
        <w:t>spillover events</w:t>
      </w:r>
      <w:r w:rsidRPr="00F17F05">
        <w:rPr>
          <w:rStyle w:val="StyleUnderline"/>
        </w:rPr>
        <w:t xml:space="preserve"> is the loss of </w:t>
      </w:r>
      <w:r w:rsidRPr="00F17F05">
        <w:rPr>
          <w:rStyle w:val="Emphasis"/>
        </w:rPr>
        <w:t>natural ‘buffers’</w:t>
      </w:r>
      <w:r w:rsidRPr="00F17F05">
        <w:rPr>
          <w:rStyle w:val="StyleUnderline"/>
        </w:rPr>
        <w:t xml:space="preserve"> between humans and wild ecosystems</w:t>
      </w:r>
      <w:r w:rsidRPr="00F17F05">
        <w:rPr>
          <w:sz w:val="16"/>
        </w:rPr>
        <w:t xml:space="preserve">, exemplified </w:t>
      </w:r>
      <w:r w:rsidRPr="00F17F05">
        <w:rPr>
          <w:rStyle w:val="StyleUnderline"/>
        </w:rPr>
        <w:t xml:space="preserve">through </w:t>
      </w:r>
      <w:r w:rsidRPr="00F17F05">
        <w:rPr>
          <w:rStyle w:val="Emphasis"/>
        </w:rPr>
        <w:t>deforestation</w:t>
      </w:r>
      <w:r w:rsidRPr="00F17F05">
        <w:rPr>
          <w:sz w:val="16"/>
        </w:rPr>
        <w:t xml:space="preserve">, bushmeat hunting, and the traditional Asian open wet markets. Additionally, the world’s </w:t>
      </w:r>
      <w:r w:rsidRPr="00F17F05">
        <w:rPr>
          <w:rStyle w:val="StyleUnderline"/>
          <w:highlight w:val="cyan"/>
        </w:rPr>
        <w:t>growing demand for</w:t>
      </w:r>
      <w:r w:rsidRPr="00F17F05">
        <w:rPr>
          <w:rStyle w:val="StyleUnderline"/>
        </w:rPr>
        <w:t xml:space="preserve"> domesticated </w:t>
      </w:r>
      <w:r w:rsidRPr="00F17F05">
        <w:rPr>
          <w:rStyle w:val="StyleUnderline"/>
          <w:highlight w:val="cyan"/>
        </w:rPr>
        <w:t>meat is</w:t>
      </w:r>
      <w:r w:rsidRPr="00F17F05">
        <w:rPr>
          <w:sz w:val="16"/>
        </w:rPr>
        <w:t xml:space="preserve"> greatly increasing the number of pigs and chickens on the planet, </w:t>
      </w:r>
      <w:r w:rsidRPr="00F17F05">
        <w:rPr>
          <w:rStyle w:val="Emphasis"/>
          <w:highlight w:val="cyan"/>
        </w:rPr>
        <w:t>increasing the chances</w:t>
      </w:r>
      <w:r w:rsidRPr="00F17F05">
        <w:rPr>
          <w:rStyle w:val="StyleUnderline"/>
          <w:highlight w:val="cyan"/>
        </w:rPr>
        <w:t xml:space="preserve"> of</w:t>
      </w:r>
      <w:r w:rsidRPr="00F17F05">
        <w:rPr>
          <w:rStyle w:val="StyleUnderline"/>
        </w:rPr>
        <w:t xml:space="preserve"> a pig or avian </w:t>
      </w:r>
      <w:r w:rsidRPr="00F17F05">
        <w:rPr>
          <w:rStyle w:val="StyleUnderline"/>
          <w:highlight w:val="cyan"/>
        </w:rPr>
        <w:t xml:space="preserve">influenza to </w:t>
      </w:r>
      <w:r w:rsidRPr="00F17F05">
        <w:rPr>
          <w:rStyle w:val="Emphasis"/>
          <w:highlight w:val="cyan"/>
        </w:rPr>
        <w:t>make the jump</w:t>
      </w:r>
      <w:r w:rsidRPr="00F17F05">
        <w:rPr>
          <w:rStyle w:val="StyleUnderline"/>
        </w:rPr>
        <w:t xml:space="preserve"> from </w:t>
      </w:r>
      <w:r w:rsidRPr="00F17F05">
        <w:rPr>
          <w:rStyle w:val="Emphasis"/>
        </w:rPr>
        <w:t>animals</w:t>
      </w:r>
      <w:r w:rsidRPr="00F17F05">
        <w:rPr>
          <w:rStyle w:val="StyleUnderline"/>
        </w:rPr>
        <w:t xml:space="preserve"> to </w:t>
      </w:r>
      <w:r w:rsidRPr="00F17F05">
        <w:rPr>
          <w:rStyle w:val="Emphasis"/>
        </w:rPr>
        <w:t>humans</w:t>
      </w:r>
      <w:r w:rsidRPr="00F17F05">
        <w:rPr>
          <w:rStyle w:val="StyleUnderline"/>
        </w:rPr>
        <w:t>.</w:t>
      </w:r>
    </w:p>
    <w:p w14:paraId="310F30B7" w14:textId="77777777" w:rsidR="00C47E86" w:rsidRPr="00F17F05" w:rsidRDefault="00C47E86" w:rsidP="00C47E86">
      <w:r w:rsidRPr="00F17F05">
        <w:t>Democratisation and proliferation of biotechnology</w:t>
      </w:r>
    </w:p>
    <w:p w14:paraId="2ECCB725" w14:textId="77777777" w:rsidR="00C47E86" w:rsidRPr="00F17F05" w:rsidRDefault="00C47E86" w:rsidP="00C47E86">
      <w:pPr>
        <w:rPr>
          <w:sz w:val="16"/>
        </w:rPr>
      </w:pPr>
      <w:r w:rsidRPr="00F17F05">
        <w:rPr>
          <w:sz w:val="16"/>
        </w:rPr>
        <w:t xml:space="preserve">In the past two centuries, we went from discovering the world of microbes invisible to the human eye to growing them in petri dishes, sequencing their genomes and now, altering their DNA. Just in the past 10 years, </w:t>
      </w:r>
      <w:r w:rsidRPr="00F17F05">
        <w:rPr>
          <w:rStyle w:val="StyleUnderline"/>
          <w:highlight w:val="cyan"/>
        </w:rPr>
        <w:t>we</w:t>
      </w:r>
      <w:r w:rsidRPr="00F17F05">
        <w:rPr>
          <w:rStyle w:val="StyleUnderline"/>
        </w:rPr>
        <w:t xml:space="preserve"> have </w:t>
      </w:r>
      <w:r w:rsidRPr="00F17F05">
        <w:rPr>
          <w:rStyle w:val="StyleUnderline"/>
          <w:highlight w:val="cyan"/>
        </w:rPr>
        <w:t>see</w:t>
      </w:r>
      <w:r w:rsidRPr="00F17F05">
        <w:rPr>
          <w:rStyle w:val="StyleUnderline"/>
        </w:rPr>
        <w:t xml:space="preserve">n </w:t>
      </w:r>
      <w:r w:rsidRPr="00F17F05">
        <w:rPr>
          <w:rStyle w:val="Emphasis"/>
        </w:rPr>
        <w:t xml:space="preserve">major </w:t>
      </w:r>
      <w:r w:rsidRPr="00F17F05">
        <w:rPr>
          <w:rStyle w:val="Emphasis"/>
          <w:highlight w:val="cyan"/>
        </w:rPr>
        <w:t>breakthroughs</w:t>
      </w:r>
      <w:r w:rsidRPr="00F17F05">
        <w:rPr>
          <w:rStyle w:val="StyleUnderline"/>
          <w:highlight w:val="cyan"/>
        </w:rPr>
        <w:t xml:space="preserve"> in</w:t>
      </w:r>
      <w:r w:rsidRPr="00F17F05">
        <w:rPr>
          <w:sz w:val="16"/>
        </w:rPr>
        <w:t xml:space="preserve"> our </w:t>
      </w:r>
      <w:r w:rsidRPr="00F17F05">
        <w:rPr>
          <w:rStyle w:val="Emphasis"/>
          <w:highlight w:val="cyan"/>
        </w:rPr>
        <w:t>biotech</w:t>
      </w:r>
      <w:r w:rsidRPr="00F17F05">
        <w:rPr>
          <w:sz w:val="16"/>
        </w:rPr>
        <w:t xml:space="preserve">nological capabilities, </w:t>
      </w:r>
      <w:r w:rsidRPr="00F17F05">
        <w:rPr>
          <w:rStyle w:val="StyleUnderline"/>
          <w:highlight w:val="cyan"/>
        </w:rPr>
        <w:t>such as</w:t>
      </w:r>
      <w:r w:rsidRPr="00F17F05">
        <w:rPr>
          <w:sz w:val="16"/>
        </w:rPr>
        <w:t xml:space="preserve"> the use of </w:t>
      </w:r>
      <w:r w:rsidRPr="00F17F05">
        <w:rPr>
          <w:rStyle w:val="Emphasis"/>
          <w:highlight w:val="cyan"/>
        </w:rPr>
        <w:t>gene drives</w:t>
      </w:r>
      <w:r w:rsidRPr="00F17F05">
        <w:rPr>
          <w:sz w:val="16"/>
        </w:rPr>
        <w:t xml:space="preserve">, the genetic cut-and-paste tool </w:t>
      </w:r>
      <w:r w:rsidRPr="00F17F05">
        <w:rPr>
          <w:rStyle w:val="Emphasis"/>
          <w:highlight w:val="cyan"/>
        </w:rPr>
        <w:t>CRISPR</w:t>
      </w:r>
      <w:r w:rsidRPr="00F17F05">
        <w:rPr>
          <w:sz w:val="16"/>
        </w:rPr>
        <w:t xml:space="preserve">-Cas9, </w:t>
      </w:r>
      <w:r w:rsidRPr="00F17F05">
        <w:rPr>
          <w:rStyle w:val="StyleUnderline"/>
        </w:rPr>
        <w:t>and</w:t>
      </w:r>
      <w:r w:rsidRPr="00F17F05">
        <w:rPr>
          <w:sz w:val="16"/>
        </w:rPr>
        <w:t xml:space="preserve"> the world’s first </w:t>
      </w:r>
      <w:r w:rsidRPr="00F17F05">
        <w:rPr>
          <w:rStyle w:val="StyleUnderline"/>
        </w:rPr>
        <w:t>genetically modified babies</w:t>
      </w:r>
      <w:r w:rsidRPr="00F17F05">
        <w:rPr>
          <w:sz w:val="16"/>
        </w:rPr>
        <w:t>. A gene drive is a genetic mechanism by which a desired genetic sequence can be spread through a population faster than traditional inheritance.</w:t>
      </w:r>
    </w:p>
    <w:p w14:paraId="7E9AD809" w14:textId="77777777" w:rsidR="00C47E86" w:rsidRPr="00F17F05" w:rsidRDefault="00C47E86" w:rsidP="00C47E86">
      <w:pPr>
        <w:rPr>
          <w:sz w:val="16"/>
          <w:szCs w:val="16"/>
        </w:rPr>
      </w:pPr>
      <w:r w:rsidRPr="00F17F05">
        <w:rPr>
          <w:sz w:val="16"/>
          <w:szCs w:val="16"/>
        </w:rPr>
        <w:t>This strategy can be so effective that traits can spread even if they result in a disadvantageous trait, such as sterility. Thus, gene drives present potential new solutions for a variety of issues facing humanity, including eradicating, or altering disease carriers such as mosquitoes and controlling invasive species of plants, insects, or toads. What is worrisome, however, is that these biotechnological breakthroughs are not only in the hands of state actors and institutions. The rapid democratisation of biotech has made these powerful tools increasingly available to groups from the undergraduate biologist to the DIY biohacking communities.</w:t>
      </w:r>
    </w:p>
    <w:p w14:paraId="155ECA0F" w14:textId="77777777" w:rsidR="00C47E86" w:rsidRPr="00F17F05" w:rsidRDefault="00C47E86" w:rsidP="00C47E86">
      <w:pPr>
        <w:rPr>
          <w:sz w:val="16"/>
        </w:rPr>
      </w:pPr>
      <w:r w:rsidRPr="00F17F05">
        <w:rPr>
          <w:sz w:val="16"/>
        </w:rPr>
        <w:t xml:space="preserve">When the first human genome was sequenced in 2001, it took almost 15 years and the cost was around $2,6 billion. Today, a genome can be sequenced in an hour for a price of less than $1.000. While our growing biotechnological knowledge has benefits, it is a double-edged sword and can be misused — intentionally or unintentionally — in ways that can cause great harm. </w:t>
      </w:r>
      <w:r w:rsidRPr="00F17F05">
        <w:rPr>
          <w:rStyle w:val="StyleUnderline"/>
        </w:rPr>
        <w:t xml:space="preserve">As the number of people with access to the technology grows, so does the risk for the technologies to be </w:t>
      </w:r>
      <w:r w:rsidRPr="00F17F05">
        <w:rPr>
          <w:rStyle w:val="Emphasis"/>
        </w:rPr>
        <w:t>misapplied</w:t>
      </w:r>
      <w:r w:rsidRPr="00F17F05">
        <w:rPr>
          <w:rStyle w:val="StyleUnderline"/>
        </w:rPr>
        <w:t xml:space="preserve"> with </w:t>
      </w:r>
      <w:r w:rsidRPr="00F17F05">
        <w:rPr>
          <w:rStyle w:val="Emphasis"/>
        </w:rPr>
        <w:t>deadly</w:t>
      </w:r>
      <w:r w:rsidRPr="00F17F05">
        <w:rPr>
          <w:sz w:val="16"/>
        </w:rPr>
        <w:t xml:space="preserve"> and global </w:t>
      </w:r>
      <w:r w:rsidRPr="00F17F05">
        <w:rPr>
          <w:rStyle w:val="Emphasis"/>
        </w:rPr>
        <w:t>impact</w:t>
      </w:r>
      <w:r w:rsidRPr="00F17F05">
        <w:rPr>
          <w:sz w:val="16"/>
        </w:rPr>
        <w:t>.</w:t>
      </w:r>
    </w:p>
    <w:p w14:paraId="707A4D6E" w14:textId="77777777" w:rsidR="00C47E86" w:rsidRPr="00F17F05" w:rsidRDefault="00C47E86" w:rsidP="00C47E86">
      <w:pPr>
        <w:rPr>
          <w:sz w:val="16"/>
          <w:szCs w:val="16"/>
        </w:rPr>
      </w:pPr>
      <w:r w:rsidRPr="00F17F05">
        <w:rPr>
          <w:sz w:val="16"/>
          <w:szCs w:val="16"/>
        </w:rPr>
        <w:t>Error or terror: bad bugs or bad guys?</w:t>
      </w:r>
    </w:p>
    <w:p w14:paraId="2786F5E4" w14:textId="60E5D70A" w:rsidR="00C47E86" w:rsidRPr="00F17F05" w:rsidRDefault="00C47E86" w:rsidP="00C47E86">
      <w:pPr>
        <w:rPr>
          <w:sz w:val="16"/>
        </w:rPr>
      </w:pPr>
      <w:r w:rsidRPr="00F17F05">
        <w:rPr>
          <w:sz w:val="16"/>
        </w:rPr>
        <w:t xml:space="preserve">A biotechnological catastrophe may be caused by an engineered organism being accidentally released from controlled research environments, by the planned release of such an organism which then turns out to have unforeseen and catastrophic interactions with ecosystems, or by intentional usage of biological agents in biological warfare or bioterrorism attacks. The existential risks posed by most scientific and medical research is negligible. However, there is ongoing research into live agents of smallpox, SARS, H5N1, and avian flu, which, if escaped mistakenly, could wreak havoc. It is likely possible to engineer pathogens that are even more dangerous than the natural strains by increasing their incubation time, transmissibility, lethality, or resistance to vaccination and treatment. </w:t>
      </w:r>
      <w:r w:rsidRPr="00F17F05">
        <w:rPr>
          <w:rStyle w:val="StyleUnderline"/>
          <w:highlight w:val="cyan"/>
        </w:rPr>
        <w:t>Research</w:t>
      </w:r>
      <w:r w:rsidRPr="00F17F05">
        <w:rPr>
          <w:rStyle w:val="StyleUnderline"/>
        </w:rPr>
        <w:t xml:space="preserve"> by well-intentioned actors </w:t>
      </w:r>
      <w:r w:rsidRPr="00F17F05">
        <w:rPr>
          <w:rStyle w:val="StyleUnderline"/>
          <w:highlight w:val="cyan"/>
        </w:rPr>
        <w:t>into potential pathogens</w:t>
      </w:r>
      <w:r w:rsidRPr="00F17F05">
        <w:rPr>
          <w:sz w:val="16"/>
        </w:rPr>
        <w:t xml:space="preserve"> of pandemic, both natural — and down the road synthetic — </w:t>
      </w:r>
      <w:r w:rsidRPr="00F17F05">
        <w:rPr>
          <w:rStyle w:val="StyleUnderline"/>
        </w:rPr>
        <w:t xml:space="preserve">is a path society </w:t>
      </w:r>
      <w:r w:rsidRPr="00F17F05">
        <w:rPr>
          <w:rStyle w:val="StyleUnderline"/>
          <w:highlight w:val="cyan"/>
        </w:rPr>
        <w:t>can</w:t>
      </w:r>
      <w:r w:rsidRPr="00F17F05">
        <w:rPr>
          <w:rStyle w:val="StyleUnderline"/>
        </w:rPr>
        <w:t xml:space="preserve"> pursue to try to </w:t>
      </w:r>
      <w:r w:rsidRPr="00F17F05">
        <w:rPr>
          <w:rStyle w:val="Emphasis"/>
          <w:highlight w:val="cyan"/>
        </w:rPr>
        <w:t>stay one step ahead of bad actors</w:t>
      </w:r>
      <w:r w:rsidRPr="00F17F05">
        <w:rPr>
          <w:sz w:val="16"/>
          <w:highlight w:val="cyan"/>
        </w:rPr>
        <w:t xml:space="preserve"> </w:t>
      </w:r>
      <w:r w:rsidRPr="00F17F05">
        <w:rPr>
          <w:rStyle w:val="StyleUnderline"/>
          <w:highlight w:val="cyan"/>
        </w:rPr>
        <w:t>by exploring</w:t>
      </w:r>
      <w:r w:rsidRPr="00F17F05">
        <w:rPr>
          <w:rStyle w:val="StyleUnderline"/>
        </w:rPr>
        <w:t xml:space="preserve"> the space of </w:t>
      </w:r>
      <w:r w:rsidRPr="00F17F05">
        <w:rPr>
          <w:rStyle w:val="StyleUnderline"/>
          <w:highlight w:val="cyan"/>
        </w:rPr>
        <w:t>possibilities and prepare adequately</w:t>
      </w:r>
      <w:r w:rsidRPr="00F17F05">
        <w:rPr>
          <w:rStyle w:val="StyleUnderline"/>
        </w:rPr>
        <w:t>.</w:t>
      </w:r>
      <w:r w:rsidRPr="00F17F05">
        <w:rPr>
          <w:sz w:val="16"/>
        </w:rPr>
        <w:t xml:space="preserve"> </w:t>
      </w:r>
      <w:r w:rsidRPr="00F17F05">
        <w:rPr>
          <w:rStyle w:val="StyleUnderline"/>
        </w:rPr>
        <w:t>Engineering pathogens to study them</w:t>
      </w:r>
      <w:r w:rsidRPr="00F17F05">
        <w:rPr>
          <w:sz w:val="16"/>
        </w:rPr>
        <w:t xml:space="preserve"> of course </w:t>
      </w:r>
      <w:r w:rsidRPr="00F17F05">
        <w:rPr>
          <w:rStyle w:val="StyleUnderline"/>
        </w:rPr>
        <w:t xml:space="preserve">comes with its own set of dangers, but </w:t>
      </w:r>
      <w:r w:rsidRPr="00F17F05">
        <w:rPr>
          <w:rStyle w:val="StyleUnderline"/>
          <w:highlight w:val="cyan"/>
        </w:rPr>
        <w:t>the</w:t>
      </w:r>
      <w:r w:rsidRPr="00F17F05">
        <w:rPr>
          <w:rStyle w:val="StyleUnderline"/>
        </w:rPr>
        <w:t xml:space="preserve"> </w:t>
      </w:r>
      <w:r w:rsidRPr="00F17F05">
        <w:rPr>
          <w:rStyle w:val="Emphasis"/>
          <w:highlight w:val="cyan"/>
        </w:rPr>
        <w:t>benefits to resiliency</w:t>
      </w:r>
      <w:r w:rsidRPr="00F17F05">
        <w:rPr>
          <w:rStyle w:val="Emphasis"/>
        </w:rPr>
        <w:t xml:space="preserve"> might </w:t>
      </w:r>
      <w:r w:rsidRPr="00F17F05">
        <w:rPr>
          <w:rStyle w:val="Emphasis"/>
          <w:highlight w:val="cyan"/>
        </w:rPr>
        <w:t>outweigh the risks</w:t>
      </w:r>
      <w:r w:rsidRPr="00F17F05">
        <w:rPr>
          <w:sz w:val="16"/>
        </w:rPr>
        <w:t xml:space="preserve"> and thus presents a fine line to be walked by the scientific community and its regulators. The technological means to genetically modify pathogenic characteristics are likely to become more widely available in the future. </w:t>
      </w:r>
      <w:r w:rsidRPr="00F17F05">
        <w:rPr>
          <w:rStyle w:val="StyleUnderline"/>
        </w:rPr>
        <w:t>The</w:t>
      </w:r>
      <w:r w:rsidRPr="00F17F05">
        <w:rPr>
          <w:sz w:val="16"/>
        </w:rPr>
        <w:t xml:space="preserve"> main </w:t>
      </w:r>
      <w:r w:rsidRPr="00F17F05">
        <w:rPr>
          <w:rStyle w:val="StyleUnderline"/>
        </w:rPr>
        <w:t xml:space="preserve">candidate for </w:t>
      </w:r>
      <w:r w:rsidRPr="00F17F05">
        <w:rPr>
          <w:rStyle w:val="Emphasis"/>
        </w:rPr>
        <w:t>biological existential risk</w:t>
      </w:r>
      <w:r w:rsidRPr="00F17F05">
        <w:rPr>
          <w:sz w:val="16"/>
        </w:rPr>
        <w:t xml:space="preserve"> in the coming decades thus </w:t>
      </w:r>
      <w:r w:rsidRPr="00F17F05">
        <w:rPr>
          <w:rStyle w:val="StyleUnderline"/>
        </w:rPr>
        <w:t>stems from</w:t>
      </w:r>
      <w:r w:rsidRPr="00F17F05">
        <w:rPr>
          <w:sz w:val="16"/>
        </w:rPr>
        <w:t xml:space="preserve"> our own technology and particularly </w:t>
      </w:r>
      <w:r w:rsidRPr="00F17F05">
        <w:rPr>
          <w:rStyle w:val="StyleUnderline"/>
        </w:rPr>
        <w:t xml:space="preserve">the risk of </w:t>
      </w:r>
      <w:r w:rsidRPr="00F17F05">
        <w:rPr>
          <w:rStyle w:val="Emphasis"/>
        </w:rPr>
        <w:t>misuse</w:t>
      </w:r>
      <w:r w:rsidRPr="00F17F05">
        <w:rPr>
          <w:rStyle w:val="StyleUnderline"/>
        </w:rPr>
        <w:t xml:space="preserve"> by groups</w:t>
      </w:r>
      <w:r w:rsidRPr="00F17F05">
        <w:rPr>
          <w:sz w:val="16"/>
        </w:rPr>
        <w:t xml:space="preserve"> or even individuals. Capabilities that were once only in the hands of governments and universities are increasingly moving into the living rooms and garages of individuals. Nick Bostrom from The Oxford Future of Humanity Institute estimates from a survey among researchers a 5% probability of a pandemic of catastrophic proportions (1 billion deaths) from natural sources by 2100 and estimate a 10% probability from an engineered pandemic.</w:t>
      </w:r>
    </w:p>
    <w:p w14:paraId="2D1DE4C6" w14:textId="19DC3600" w:rsidR="00411C22" w:rsidRPr="00F17F05" w:rsidRDefault="00411C22" w:rsidP="00411C22">
      <w:pPr>
        <w:pStyle w:val="Heading2"/>
        <w:rPr>
          <w:rFonts w:cs="Times New Roman"/>
        </w:rPr>
      </w:pPr>
      <w:r w:rsidRPr="00F17F05">
        <w:rPr>
          <w:rFonts w:cs="Times New Roman"/>
        </w:rPr>
        <w:t>UNIQUENESS</w:t>
      </w:r>
    </w:p>
    <w:p w14:paraId="007186BF" w14:textId="2EF09C6C" w:rsidR="00966815" w:rsidRPr="00F17F05" w:rsidRDefault="00966815" w:rsidP="00966815">
      <w:pPr>
        <w:pStyle w:val="Heading3"/>
        <w:rPr>
          <w:rFonts w:cs="Times New Roman"/>
        </w:rPr>
      </w:pPr>
      <w:r w:rsidRPr="00F17F05">
        <w:rPr>
          <w:rFonts w:cs="Times New Roman"/>
        </w:rPr>
        <w:t>Will Pass</w:t>
      </w:r>
    </w:p>
    <w:p w14:paraId="1E4AF5A0" w14:textId="77777777" w:rsidR="00966815" w:rsidRPr="00F17F05" w:rsidRDefault="00966815" w:rsidP="00966815">
      <w:pPr>
        <w:pStyle w:val="Heading4"/>
        <w:rPr>
          <w:rFonts w:cs="Times New Roman"/>
        </w:rPr>
      </w:pPr>
      <w:r w:rsidRPr="00F17F05">
        <w:rPr>
          <w:rFonts w:cs="Times New Roman"/>
        </w:rPr>
        <w:t>Progress is being made to overcome obstacles and meet July 4</w:t>
      </w:r>
      <w:r w:rsidRPr="00F17F05">
        <w:rPr>
          <w:rFonts w:cs="Times New Roman"/>
          <w:vertAlign w:val="superscript"/>
        </w:rPr>
        <w:t>th</w:t>
      </w:r>
      <w:r w:rsidRPr="00F17F05">
        <w:rPr>
          <w:rFonts w:cs="Times New Roman"/>
        </w:rPr>
        <w:t xml:space="preserve"> deadline</w:t>
      </w:r>
    </w:p>
    <w:p w14:paraId="3CBDC35C" w14:textId="77777777" w:rsidR="00966815" w:rsidRPr="00F17F05" w:rsidRDefault="00966815" w:rsidP="00966815">
      <w:r w:rsidRPr="00F17F05">
        <w:rPr>
          <w:rStyle w:val="Style13ptBold"/>
        </w:rPr>
        <w:t>Bolton, 6/19</w:t>
      </w:r>
      <w:r w:rsidRPr="00F17F05">
        <w:t>/2025 (06/19/25 6:00 AM ET, Alexander Bolton, “GOP leader aggressively woos GOP Medicaid holdouts on Trump bill,” https://thehill.com/homenews/senate/5358330-medicaid-spending-cuts-senate-republicans/, JMP))</w:t>
      </w:r>
    </w:p>
    <w:p w14:paraId="56FC634B" w14:textId="77777777" w:rsidR="00966815" w:rsidRPr="00F17F05" w:rsidRDefault="00966815" w:rsidP="00966815">
      <w:pPr>
        <w:rPr>
          <w:sz w:val="16"/>
        </w:rPr>
      </w:pPr>
      <w:r w:rsidRPr="00F17F05">
        <w:rPr>
          <w:sz w:val="16"/>
        </w:rPr>
        <w:t xml:space="preserve">Senate Majority Leader John </w:t>
      </w:r>
      <w:r w:rsidRPr="00F17F05">
        <w:rPr>
          <w:rStyle w:val="StyleUnderline"/>
          <w:highlight w:val="cyan"/>
        </w:rPr>
        <w:t>Thune</w:t>
      </w:r>
      <w:r w:rsidRPr="00F17F05">
        <w:rPr>
          <w:sz w:val="16"/>
        </w:rPr>
        <w:t xml:space="preserve"> (R-S.D.) </w:t>
      </w:r>
      <w:r w:rsidRPr="00F17F05">
        <w:rPr>
          <w:rStyle w:val="StyleUnderline"/>
        </w:rPr>
        <w:t xml:space="preserve">is </w:t>
      </w:r>
      <w:r w:rsidRPr="00F17F05">
        <w:rPr>
          <w:rStyle w:val="StyleUnderline"/>
          <w:highlight w:val="cyan"/>
        </w:rPr>
        <w:t>making</w:t>
      </w:r>
      <w:r w:rsidRPr="00F17F05">
        <w:rPr>
          <w:rStyle w:val="StyleUnderline"/>
        </w:rPr>
        <w:t xml:space="preserve"> an aggressive bid to win over</w:t>
      </w:r>
      <w:r w:rsidRPr="00F17F05">
        <w:rPr>
          <w:sz w:val="16"/>
        </w:rPr>
        <w:t xml:space="preserve"> Senate Republican </w:t>
      </w:r>
      <w:r w:rsidRPr="00F17F05">
        <w:rPr>
          <w:rStyle w:val="StyleUnderline"/>
        </w:rPr>
        <w:t>colleagues who have balked at</w:t>
      </w:r>
      <w:r w:rsidRPr="00F17F05">
        <w:rPr>
          <w:sz w:val="16"/>
        </w:rPr>
        <w:t xml:space="preserve"> hundreds of billions of dollars in </w:t>
      </w:r>
      <w:r w:rsidRPr="00F17F05">
        <w:rPr>
          <w:rStyle w:val="StyleUnderline"/>
        </w:rPr>
        <w:t>Medicaid</w:t>
      </w:r>
      <w:r w:rsidRPr="00F17F05">
        <w:rPr>
          <w:sz w:val="16"/>
        </w:rPr>
        <w:t xml:space="preserve"> spending </w:t>
      </w:r>
      <w:r w:rsidRPr="00F17F05">
        <w:rPr>
          <w:rStyle w:val="StyleUnderline"/>
        </w:rPr>
        <w:t xml:space="preserve">cuts, </w:t>
      </w:r>
      <w:r w:rsidRPr="00F17F05">
        <w:rPr>
          <w:rStyle w:val="StyleUnderline"/>
          <w:highlight w:val="cyan"/>
        </w:rPr>
        <w:t>hoping to clear obstacles</w:t>
      </w:r>
      <w:r w:rsidRPr="00F17F05">
        <w:rPr>
          <w:sz w:val="16"/>
        </w:rPr>
        <w:t xml:space="preserve"> in time to bring the bill to the floor next week.</w:t>
      </w:r>
    </w:p>
    <w:p w14:paraId="2B7A25B0" w14:textId="77777777" w:rsidR="00966815" w:rsidRPr="00F17F05" w:rsidRDefault="00966815" w:rsidP="00966815">
      <w:pPr>
        <w:rPr>
          <w:sz w:val="16"/>
        </w:rPr>
      </w:pPr>
      <w:r w:rsidRPr="00F17F05">
        <w:rPr>
          <w:rStyle w:val="StyleUnderline"/>
        </w:rPr>
        <w:t xml:space="preserve">Thune is under pressure </w:t>
      </w:r>
      <w:r w:rsidRPr="00F17F05">
        <w:rPr>
          <w:rStyle w:val="StyleUnderline"/>
          <w:highlight w:val="cyan"/>
        </w:rPr>
        <w:t>to speed up</w:t>
      </w:r>
      <w:r w:rsidRPr="00F17F05">
        <w:rPr>
          <w:rStyle w:val="StyleUnderline"/>
        </w:rPr>
        <w:t xml:space="preserve"> the pace of </w:t>
      </w:r>
      <w:r w:rsidRPr="00F17F05">
        <w:rPr>
          <w:rStyle w:val="StyleUnderline"/>
          <w:highlight w:val="cyan"/>
        </w:rPr>
        <w:t>talks</w:t>
      </w:r>
      <w:r w:rsidRPr="00F17F05">
        <w:rPr>
          <w:sz w:val="16"/>
        </w:rPr>
        <w:t xml:space="preserve"> in order </w:t>
      </w:r>
      <w:r w:rsidRPr="00F17F05">
        <w:rPr>
          <w:rStyle w:val="StyleUnderline"/>
          <w:highlight w:val="cyan"/>
        </w:rPr>
        <w:t>to meet the July 4 deadline</w:t>
      </w:r>
      <w:r w:rsidRPr="00F17F05">
        <w:rPr>
          <w:sz w:val="16"/>
        </w:rPr>
        <w:t xml:space="preserve"> President </w:t>
      </w:r>
      <w:r w:rsidRPr="00F17F05">
        <w:rPr>
          <w:rStyle w:val="StyleUnderline"/>
        </w:rPr>
        <w:t>Trump set</w:t>
      </w:r>
      <w:r w:rsidRPr="00F17F05">
        <w:rPr>
          <w:sz w:val="16"/>
        </w:rPr>
        <w:t xml:space="preserve"> for Congress to pass the bill — a deadline the Senate risks blowing past.</w:t>
      </w:r>
    </w:p>
    <w:p w14:paraId="0804AAEE" w14:textId="77777777" w:rsidR="00966815" w:rsidRPr="00F17F05" w:rsidRDefault="00966815" w:rsidP="00966815">
      <w:pPr>
        <w:rPr>
          <w:sz w:val="16"/>
        </w:rPr>
      </w:pPr>
      <w:r w:rsidRPr="00F17F05">
        <w:rPr>
          <w:rStyle w:val="StyleUnderline"/>
          <w:highlight w:val="cyan"/>
        </w:rPr>
        <w:t>Republican</w:t>
      </w:r>
      <w:r w:rsidRPr="00F17F05">
        <w:rPr>
          <w:rStyle w:val="StyleUnderline"/>
        </w:rPr>
        <w:t xml:space="preserve"> senators who have voiced concerns</w:t>
      </w:r>
      <w:r w:rsidRPr="00F17F05">
        <w:rPr>
          <w:sz w:val="16"/>
        </w:rPr>
        <w:t xml:space="preserve"> about tough new restrictions on states’ ability to use health care provider taxes to collect more federal Medicaid funding say they </w:t>
      </w:r>
      <w:r w:rsidRPr="00F17F05">
        <w:rPr>
          <w:rStyle w:val="StyleUnderline"/>
          <w:highlight w:val="cyan"/>
        </w:rPr>
        <w:t>are working with Thune</w:t>
      </w:r>
      <w:r w:rsidRPr="00F17F05">
        <w:rPr>
          <w:sz w:val="16"/>
        </w:rPr>
        <w:t xml:space="preserve"> on proposals </w:t>
      </w:r>
      <w:r w:rsidRPr="00F17F05">
        <w:rPr>
          <w:rStyle w:val="StyleUnderline"/>
        </w:rPr>
        <w:t>to help rural hospitals</w:t>
      </w:r>
      <w:r w:rsidRPr="00F17F05">
        <w:rPr>
          <w:sz w:val="16"/>
        </w:rPr>
        <w:t xml:space="preserve"> in their states from going out of business.</w:t>
      </w:r>
    </w:p>
    <w:p w14:paraId="361E25B5" w14:textId="77777777" w:rsidR="00966815" w:rsidRPr="00F17F05" w:rsidRDefault="00966815" w:rsidP="00966815">
      <w:pPr>
        <w:rPr>
          <w:sz w:val="16"/>
        </w:rPr>
      </w:pPr>
      <w:r w:rsidRPr="00F17F05">
        <w:rPr>
          <w:sz w:val="16"/>
        </w:rPr>
        <w:t>GOP senators are in discussion with Thune and Senate Finance Committee Chair Mike Crapo (R-Idaho) about provisions related to Medicaid’s work and eligibility requirements.</w:t>
      </w:r>
    </w:p>
    <w:p w14:paraId="3D9961E7" w14:textId="77777777" w:rsidR="00966815" w:rsidRPr="00F17F05" w:rsidRDefault="00966815" w:rsidP="00966815">
      <w:pPr>
        <w:rPr>
          <w:sz w:val="16"/>
        </w:rPr>
      </w:pPr>
      <w:r w:rsidRPr="00F17F05">
        <w:rPr>
          <w:rStyle w:val="StyleUnderline"/>
          <w:highlight w:val="cyan"/>
        </w:rPr>
        <w:t>They are also hashing out their concerns</w:t>
      </w:r>
      <w:r w:rsidRPr="00F17F05">
        <w:rPr>
          <w:rStyle w:val="StyleUnderline"/>
        </w:rPr>
        <w:t xml:space="preserve"> that the Senate bill would shift too much of Medicaid’s costs onto the states and lower-income</w:t>
      </w:r>
      <w:r w:rsidRPr="00F17F05">
        <w:rPr>
          <w:sz w:val="16"/>
        </w:rPr>
        <w:t xml:space="preserve"> Americans.</w:t>
      </w:r>
    </w:p>
    <w:p w14:paraId="404DA9E5" w14:textId="77777777" w:rsidR="00966815" w:rsidRPr="00F17F05" w:rsidRDefault="00966815" w:rsidP="00966815">
      <w:pPr>
        <w:rPr>
          <w:sz w:val="16"/>
        </w:rPr>
      </w:pPr>
      <w:r w:rsidRPr="00F17F05">
        <w:rPr>
          <w:sz w:val="16"/>
        </w:rPr>
        <w:t>“We’re looking for solutions, and without getting into specifics or the details, but we’re just talking through some potential options,” Thune told reporters Wednesday afternoon.</w:t>
      </w:r>
    </w:p>
    <w:p w14:paraId="7E7B7AE6" w14:textId="77777777" w:rsidR="00966815" w:rsidRPr="00F17F05" w:rsidRDefault="00966815" w:rsidP="00966815">
      <w:pPr>
        <w:rPr>
          <w:sz w:val="16"/>
        </w:rPr>
      </w:pPr>
      <w:r w:rsidRPr="00F17F05">
        <w:rPr>
          <w:rStyle w:val="StyleUnderline"/>
        </w:rPr>
        <w:t xml:space="preserve">Republican </w:t>
      </w:r>
      <w:r w:rsidRPr="00F17F05">
        <w:rPr>
          <w:rStyle w:val="StyleUnderline"/>
          <w:highlight w:val="cyan"/>
        </w:rPr>
        <w:t xml:space="preserve">sources familiar with the negotiations say they expect Senate GOP leaders and the holdouts to </w:t>
      </w:r>
      <w:r w:rsidRPr="00F17F05">
        <w:rPr>
          <w:rStyle w:val="Emphasis"/>
          <w:highlight w:val="cyan"/>
        </w:rPr>
        <w:t>work out some sort of deal</w:t>
      </w:r>
      <w:r w:rsidRPr="00F17F05">
        <w:rPr>
          <w:sz w:val="16"/>
        </w:rPr>
        <w:t xml:space="preserve"> </w:t>
      </w:r>
      <w:r w:rsidRPr="00F17F05">
        <w:rPr>
          <w:rStyle w:val="StyleUnderline"/>
        </w:rPr>
        <w:t>to provide direct financial assistance to rural hospitals</w:t>
      </w:r>
      <w:r w:rsidRPr="00F17F05">
        <w:rPr>
          <w:sz w:val="16"/>
        </w:rPr>
        <w:t xml:space="preserve"> that would be in danger of closing if the Senate bill passes in its current form.</w:t>
      </w:r>
    </w:p>
    <w:p w14:paraId="6226B90C" w14:textId="77777777" w:rsidR="00966815" w:rsidRPr="00F17F05" w:rsidRDefault="00966815" w:rsidP="00966815">
      <w:pPr>
        <w:rPr>
          <w:sz w:val="16"/>
        </w:rPr>
      </w:pPr>
      <w:r w:rsidRPr="00F17F05">
        <w:rPr>
          <w:sz w:val="16"/>
        </w:rPr>
        <w:t>“I have been supporting the inclusion of a provider-relief fund aimed at rural hospitals, nursing homes and community health centers,” Sen. Susan Collins (Maine), one of the Republican holdouts, told The Hill.</w:t>
      </w:r>
    </w:p>
    <w:p w14:paraId="0295E5FE" w14:textId="77777777" w:rsidR="00966815" w:rsidRPr="00F17F05" w:rsidRDefault="00966815" w:rsidP="00966815">
      <w:pPr>
        <w:rPr>
          <w:sz w:val="16"/>
        </w:rPr>
      </w:pPr>
      <w:r w:rsidRPr="00F17F05">
        <w:rPr>
          <w:sz w:val="16"/>
        </w:rPr>
        <w:t>Collins has repeatedly voiced her concern that limiting states’ ability to collect more federal funding through health care provider taxes could have a devastating effect on rural hospitals in Maine.</w:t>
      </w:r>
    </w:p>
    <w:p w14:paraId="4BA4F293" w14:textId="77777777" w:rsidR="00966815" w:rsidRPr="00F17F05" w:rsidRDefault="00966815" w:rsidP="00966815">
      <w:pPr>
        <w:rPr>
          <w:sz w:val="16"/>
        </w:rPr>
      </w:pPr>
      <w:r w:rsidRPr="00F17F05">
        <w:rPr>
          <w:sz w:val="16"/>
        </w:rPr>
        <w:t xml:space="preserve">GOP senators say </w:t>
      </w:r>
      <w:r w:rsidRPr="00F17F05">
        <w:rPr>
          <w:rStyle w:val="StyleUnderline"/>
        </w:rPr>
        <w:t>Thune is under pressure to move quickly to round up Senate Republican holdouts</w:t>
      </w:r>
      <w:r w:rsidRPr="00F17F05">
        <w:rPr>
          <w:sz w:val="16"/>
        </w:rPr>
        <w:t xml:space="preserve"> to meet Trump’s July 4 deadline.</w:t>
      </w:r>
    </w:p>
    <w:p w14:paraId="11FADF2E" w14:textId="77777777" w:rsidR="00966815" w:rsidRPr="00F17F05" w:rsidRDefault="00966815" w:rsidP="00966815">
      <w:pPr>
        <w:rPr>
          <w:sz w:val="16"/>
        </w:rPr>
      </w:pPr>
      <w:r w:rsidRPr="00F17F05">
        <w:rPr>
          <w:sz w:val="16"/>
        </w:rPr>
        <w:t>White House chief of staff Susie Wiles told Republican senators at a lunch meeting Wednesday that Trump expects them to stick to his timeline.</w:t>
      </w:r>
    </w:p>
    <w:p w14:paraId="60508FCC" w14:textId="77777777" w:rsidR="00966815" w:rsidRPr="00F17F05" w:rsidRDefault="00966815" w:rsidP="00966815">
      <w:pPr>
        <w:rPr>
          <w:sz w:val="16"/>
        </w:rPr>
      </w:pPr>
      <w:r w:rsidRPr="00F17F05">
        <w:rPr>
          <w:sz w:val="16"/>
        </w:rPr>
        <w:t xml:space="preserve">Sen. Kevin </w:t>
      </w:r>
      <w:r w:rsidRPr="00F17F05">
        <w:rPr>
          <w:rStyle w:val="StyleUnderline"/>
        </w:rPr>
        <w:t>Cramer</w:t>
      </w:r>
      <w:r w:rsidRPr="00F17F05">
        <w:rPr>
          <w:sz w:val="16"/>
        </w:rPr>
        <w:t xml:space="preserve"> (R-N.D.) </w:t>
      </w:r>
      <w:r w:rsidRPr="00F17F05">
        <w:rPr>
          <w:rStyle w:val="StyleUnderline"/>
        </w:rPr>
        <w:t>said</w:t>
      </w:r>
      <w:r w:rsidRPr="00F17F05">
        <w:rPr>
          <w:sz w:val="16"/>
        </w:rPr>
        <w:t xml:space="preserve"> after the lunch meeting that the plan is to get the bill to the floor by the end of the day Wednesday.</w:t>
      </w:r>
    </w:p>
    <w:p w14:paraId="0DA965C5" w14:textId="77777777" w:rsidR="00966815" w:rsidRPr="00F17F05" w:rsidRDefault="00966815" w:rsidP="00966815">
      <w:pPr>
        <w:rPr>
          <w:sz w:val="16"/>
        </w:rPr>
      </w:pPr>
      <w:r w:rsidRPr="00F17F05">
        <w:rPr>
          <w:sz w:val="16"/>
        </w:rPr>
        <w:t xml:space="preserve">“My </w:t>
      </w:r>
      <w:r w:rsidRPr="00F17F05">
        <w:rPr>
          <w:rStyle w:val="StyleUnderline"/>
        </w:rPr>
        <w:t xml:space="preserve">expectation is </w:t>
      </w:r>
      <w:r w:rsidRPr="00F17F05">
        <w:rPr>
          <w:rStyle w:val="Emphasis"/>
          <w:highlight w:val="cyan"/>
        </w:rPr>
        <w:t>there will be concessions</w:t>
      </w:r>
      <w:r w:rsidRPr="00F17F05">
        <w:rPr>
          <w:rStyle w:val="StyleUnderline"/>
        </w:rPr>
        <w:t xml:space="preserve"> all around</w:t>
      </w:r>
      <w:r w:rsidRPr="00F17F05">
        <w:rPr>
          <w:sz w:val="16"/>
        </w:rPr>
        <w:t>,” he said of Thune’s negotiations with Republican lawmakers who are balking at the cuts to Medicaid spending in the bill.</w:t>
      </w:r>
    </w:p>
    <w:p w14:paraId="36B1F62E" w14:textId="77777777" w:rsidR="00966815" w:rsidRPr="00F17F05" w:rsidRDefault="00966815" w:rsidP="00966815">
      <w:pPr>
        <w:rPr>
          <w:sz w:val="16"/>
        </w:rPr>
      </w:pPr>
      <w:r w:rsidRPr="00F17F05">
        <w:rPr>
          <w:rStyle w:val="StyleUnderline"/>
        </w:rPr>
        <w:t>“</w:t>
      </w:r>
      <w:r w:rsidRPr="00F17F05">
        <w:rPr>
          <w:rStyle w:val="StyleUnderline"/>
          <w:highlight w:val="cyan"/>
        </w:rPr>
        <w:t>There are still things to work out</w:t>
      </w:r>
      <w:r w:rsidRPr="00F17F05">
        <w:rPr>
          <w:sz w:val="16"/>
        </w:rPr>
        <w:t xml:space="preserve"> to get to a majority. </w:t>
      </w:r>
      <w:r w:rsidRPr="00F17F05">
        <w:rPr>
          <w:rStyle w:val="StyleUnderline"/>
        </w:rPr>
        <w:t xml:space="preserve">Sometimes </w:t>
      </w:r>
      <w:r w:rsidRPr="00F17F05">
        <w:rPr>
          <w:rStyle w:val="StyleUnderline"/>
          <w:highlight w:val="cyan"/>
        </w:rPr>
        <w:t>that can’t</w:t>
      </w:r>
      <w:r w:rsidRPr="00F17F05">
        <w:rPr>
          <w:rStyle w:val="StyleUnderline"/>
        </w:rPr>
        <w:t xml:space="preserve"> really </w:t>
      </w:r>
      <w:r w:rsidRPr="00F17F05">
        <w:rPr>
          <w:rStyle w:val="StyleUnderline"/>
          <w:highlight w:val="cyan"/>
        </w:rPr>
        <w:t>happen until you start putting things on the floor,”</w:t>
      </w:r>
      <w:r w:rsidRPr="00F17F05">
        <w:rPr>
          <w:sz w:val="16"/>
        </w:rPr>
        <w:t xml:space="preserve"> he added.</w:t>
      </w:r>
    </w:p>
    <w:p w14:paraId="643E24B7" w14:textId="77777777" w:rsidR="00966815" w:rsidRPr="00F17F05" w:rsidRDefault="00966815" w:rsidP="00966815">
      <w:pPr>
        <w:rPr>
          <w:sz w:val="16"/>
        </w:rPr>
      </w:pPr>
      <w:r w:rsidRPr="00F17F05">
        <w:rPr>
          <w:sz w:val="16"/>
        </w:rPr>
        <w:t>He said that Wiles told GOP senators: “Get [it] done and let’s finish it next week.”</w:t>
      </w:r>
    </w:p>
    <w:p w14:paraId="3F1370CC" w14:textId="77777777" w:rsidR="00966815" w:rsidRPr="00F17F05" w:rsidRDefault="00966815" w:rsidP="00966815">
      <w:pPr>
        <w:rPr>
          <w:sz w:val="16"/>
        </w:rPr>
      </w:pPr>
      <w:r w:rsidRPr="00F17F05">
        <w:rPr>
          <w:sz w:val="16"/>
        </w:rPr>
        <w:t>Sen. Josh Hawley (R-Mo.), who has criticized the Senate bill sharply for cutting off a major supply of funding for rural hospitals, said he’s proposed several options to Senate GOP leaders to keep hospitals in his home state in business.</w:t>
      </w:r>
    </w:p>
    <w:p w14:paraId="67DB26A9" w14:textId="77777777" w:rsidR="00966815" w:rsidRPr="00F17F05" w:rsidRDefault="00966815" w:rsidP="00966815">
      <w:pPr>
        <w:rPr>
          <w:sz w:val="16"/>
        </w:rPr>
      </w:pPr>
      <w:r w:rsidRPr="00F17F05">
        <w:rPr>
          <w:sz w:val="16"/>
        </w:rPr>
        <w:t>He has argued that rural hospitals should not lose money to slow down the phaseout of renewable energy tax credits, another key component of the Senate legislation.</w:t>
      </w:r>
    </w:p>
    <w:p w14:paraId="5D671874" w14:textId="77777777" w:rsidR="00966815" w:rsidRPr="00F17F05" w:rsidRDefault="00966815" w:rsidP="00966815">
      <w:pPr>
        <w:rPr>
          <w:sz w:val="16"/>
        </w:rPr>
      </w:pPr>
      <w:r w:rsidRPr="00F17F05">
        <w:rPr>
          <w:sz w:val="16"/>
        </w:rPr>
        <w:t>“The right thing to do is not defund rural hospitals to pay for your pet projects,” Hawley said. “If you want your pet project in the bill, go find your own money. Don’t defund rural hospitals.”</w:t>
      </w:r>
    </w:p>
    <w:p w14:paraId="57220C08" w14:textId="77777777" w:rsidR="00966815" w:rsidRPr="00F17F05" w:rsidRDefault="00966815" w:rsidP="00966815">
      <w:pPr>
        <w:rPr>
          <w:sz w:val="16"/>
        </w:rPr>
      </w:pPr>
      <w:r w:rsidRPr="00F17F05">
        <w:rPr>
          <w:sz w:val="16"/>
        </w:rPr>
        <w:t xml:space="preserve">Sen. Lisa </w:t>
      </w:r>
      <w:r w:rsidRPr="00F17F05">
        <w:rPr>
          <w:rStyle w:val="StyleUnderline"/>
          <w:highlight w:val="cyan"/>
        </w:rPr>
        <w:t>Murkowski</w:t>
      </w:r>
      <w:r w:rsidRPr="00F17F05">
        <w:rPr>
          <w:sz w:val="16"/>
        </w:rPr>
        <w:t xml:space="preserve"> (R-Alaska) </w:t>
      </w:r>
      <w:r w:rsidRPr="00F17F05">
        <w:rPr>
          <w:rStyle w:val="StyleUnderline"/>
          <w:highlight w:val="cyan"/>
        </w:rPr>
        <w:t>said</w:t>
      </w:r>
      <w:r w:rsidRPr="00F17F05">
        <w:rPr>
          <w:rStyle w:val="StyleUnderline"/>
        </w:rPr>
        <w:t xml:space="preserve"> the </w:t>
      </w:r>
      <w:r w:rsidRPr="00F17F05">
        <w:rPr>
          <w:rStyle w:val="StyleUnderline"/>
          <w:highlight w:val="cyan"/>
        </w:rPr>
        <w:t>talks</w:t>
      </w:r>
      <w:r w:rsidRPr="00F17F05">
        <w:rPr>
          <w:rStyle w:val="StyleUnderline"/>
        </w:rPr>
        <w:t xml:space="preserve"> with leadership are </w:t>
      </w:r>
      <w:r w:rsidRPr="00F17F05">
        <w:rPr>
          <w:rStyle w:val="StyleUnderline"/>
          <w:highlight w:val="cyan"/>
        </w:rPr>
        <w:t>moving in the right direction</w:t>
      </w:r>
      <w:r w:rsidRPr="00F17F05">
        <w:rPr>
          <w:sz w:val="16"/>
        </w:rPr>
        <w:t>.</w:t>
      </w:r>
    </w:p>
    <w:p w14:paraId="50346C57" w14:textId="77777777" w:rsidR="00966815" w:rsidRPr="00F17F05" w:rsidRDefault="00966815" w:rsidP="00966815">
      <w:pPr>
        <w:rPr>
          <w:u w:val="single"/>
        </w:rPr>
      </w:pPr>
      <w:r w:rsidRPr="00F17F05">
        <w:rPr>
          <w:sz w:val="16"/>
        </w:rPr>
        <w:t xml:space="preserve">“There’s still a lot of moving parts,” she said, adding that the </w:t>
      </w:r>
      <w:r w:rsidRPr="00F17F05">
        <w:rPr>
          <w:rStyle w:val="StyleUnderline"/>
          <w:highlight w:val="cyan"/>
        </w:rPr>
        <w:t>recent discussion has been “more encouraging</w:t>
      </w:r>
      <w:r w:rsidRPr="00F17F05">
        <w:rPr>
          <w:rStyle w:val="StyleUnderline"/>
        </w:rPr>
        <w:t>.”</w:t>
      </w:r>
    </w:p>
    <w:p w14:paraId="062D32DB" w14:textId="77777777" w:rsidR="00966815" w:rsidRPr="00F17F05" w:rsidRDefault="00966815" w:rsidP="00966815">
      <w:pPr>
        <w:rPr>
          <w:sz w:val="16"/>
        </w:rPr>
      </w:pPr>
      <w:r w:rsidRPr="00F17F05">
        <w:rPr>
          <w:sz w:val="16"/>
        </w:rPr>
        <w:t>“We’re still working through some of the impacts on the smaller and rural hospitals,” she said.</w:t>
      </w:r>
    </w:p>
    <w:p w14:paraId="06FE8039" w14:textId="6299A940" w:rsidR="00966815" w:rsidRPr="00F17F05" w:rsidRDefault="00966815" w:rsidP="006019CD">
      <w:pPr>
        <w:rPr>
          <w:sz w:val="16"/>
        </w:rPr>
      </w:pPr>
      <w:r w:rsidRPr="00F17F05">
        <w:rPr>
          <w:sz w:val="16"/>
        </w:rPr>
        <w:t xml:space="preserve">“From Alaska’s perspective, it’s getting a little bit better,” she said.  </w:t>
      </w:r>
    </w:p>
    <w:p w14:paraId="77FBB43C" w14:textId="77777777" w:rsidR="00CC452C" w:rsidRPr="00F17F05" w:rsidRDefault="00CC452C" w:rsidP="00CC452C">
      <w:pPr>
        <w:pStyle w:val="Heading4"/>
        <w:rPr>
          <w:rFonts w:cs="Times New Roman"/>
        </w:rPr>
      </w:pPr>
      <w:r w:rsidRPr="00F17F05">
        <w:rPr>
          <w:rFonts w:cs="Times New Roman"/>
        </w:rPr>
        <w:t>PC will overcome differences among GOP factions</w:t>
      </w:r>
    </w:p>
    <w:p w14:paraId="0E3E6B12" w14:textId="77777777" w:rsidR="00CC452C" w:rsidRPr="00F17F05" w:rsidRDefault="00CC452C" w:rsidP="00CC452C">
      <w:r w:rsidRPr="00F17F05">
        <w:rPr>
          <w:rStyle w:val="Style13ptBold"/>
        </w:rPr>
        <w:t>Barbaro 6-5</w:t>
      </w:r>
      <w:r w:rsidRPr="00F17F05">
        <w:t>-2025, journalist @ NYT and host of The Daily (Michael, et al, The Daily Podcast, https://podcasts.apple.com/us/podcast/the-big-ugly-battle-over-the-big-beautiful-bill/id1200361736?i=1000711474601)</w:t>
      </w:r>
    </w:p>
    <w:p w14:paraId="0B9E3C07" w14:textId="77777777" w:rsidR="00CC452C" w:rsidRPr="00F17F05" w:rsidRDefault="00CC452C" w:rsidP="00CC452C">
      <w:pPr>
        <w:rPr>
          <w:sz w:val="16"/>
        </w:rPr>
      </w:pPr>
      <w:r w:rsidRPr="00F17F05">
        <w:rPr>
          <w:sz w:val="16"/>
        </w:rPr>
        <w:t xml:space="preserve">That’s right. But what ends up happening is House Republican leaders do end up taking the sledgehammer to this legislation, to these tax credits. And </w:t>
      </w:r>
      <w:r w:rsidRPr="00F17F05">
        <w:rPr>
          <w:rStyle w:val="StyleUnderline"/>
          <w:highlight w:val="cyan"/>
        </w:rPr>
        <w:t>by the time the</w:t>
      </w:r>
      <w:r w:rsidRPr="00F17F05">
        <w:rPr>
          <w:rStyle w:val="StyleUnderline"/>
        </w:rPr>
        <w:t xml:space="preserve"> </w:t>
      </w:r>
      <w:r w:rsidRPr="00F17F05">
        <w:rPr>
          <w:rStyle w:val="StyleUnderline"/>
          <w:highlight w:val="cyan"/>
        </w:rPr>
        <w:t>bill comes to the floor</w:t>
      </w:r>
      <w:r w:rsidRPr="00F17F05">
        <w:rPr>
          <w:sz w:val="16"/>
        </w:rPr>
        <w:t xml:space="preserve"> and House </w:t>
      </w:r>
      <w:r w:rsidRPr="00F17F05">
        <w:rPr>
          <w:rStyle w:val="StyleUnderline"/>
          <w:highlight w:val="cyan"/>
        </w:rPr>
        <w:t>Republicans are</w:t>
      </w:r>
      <w:r w:rsidRPr="00F17F05">
        <w:rPr>
          <w:rStyle w:val="StyleUnderline"/>
        </w:rPr>
        <w:t xml:space="preserve"> being </w:t>
      </w:r>
      <w:r w:rsidRPr="00F17F05">
        <w:rPr>
          <w:rStyle w:val="StyleUnderline"/>
          <w:highlight w:val="cyan"/>
        </w:rPr>
        <w:t>pressured by</w:t>
      </w:r>
      <w:r w:rsidRPr="00F17F05">
        <w:rPr>
          <w:rStyle w:val="StyleUnderline"/>
        </w:rPr>
        <w:t xml:space="preserve"> President </w:t>
      </w:r>
      <w:r w:rsidRPr="00F17F05">
        <w:rPr>
          <w:rStyle w:val="StyleUnderline"/>
          <w:highlight w:val="cyan"/>
        </w:rPr>
        <w:t>Trump to vote for it</w:t>
      </w:r>
      <w:r w:rsidRPr="00F17F05">
        <w:rPr>
          <w:sz w:val="16"/>
        </w:rPr>
        <w:t xml:space="preserve">, all of these </w:t>
      </w:r>
      <w:r w:rsidRPr="00F17F05">
        <w:rPr>
          <w:rStyle w:val="Emphasis"/>
          <w:highlight w:val="cyan"/>
        </w:rPr>
        <w:t>lawmakers</w:t>
      </w:r>
      <w:r w:rsidRPr="00F17F05">
        <w:rPr>
          <w:sz w:val="16"/>
        </w:rPr>
        <w:t xml:space="preserve"> who signed on to that letter, including Congressman Ciscomani, </w:t>
      </w:r>
      <w:r w:rsidRPr="00F17F05">
        <w:rPr>
          <w:rStyle w:val="Emphasis"/>
          <w:highlight w:val="cyan"/>
        </w:rPr>
        <w:t>end up voting for this bill</w:t>
      </w:r>
      <w:r w:rsidRPr="00F17F05">
        <w:rPr>
          <w:rStyle w:val="StyleUnderline"/>
        </w:rPr>
        <w:t xml:space="preserve"> that is carrying</w:t>
      </w:r>
      <w:r w:rsidRPr="00F17F05">
        <w:rPr>
          <w:sz w:val="16"/>
        </w:rPr>
        <w:t xml:space="preserve">, really, </w:t>
      </w:r>
      <w:r w:rsidRPr="00F17F05">
        <w:rPr>
          <w:rStyle w:val="StyleUnderline"/>
        </w:rPr>
        <w:t>the centerpiece of President Trump’s domestic agenda</w:t>
      </w:r>
      <w:r w:rsidRPr="00F17F05">
        <w:rPr>
          <w:sz w:val="16"/>
        </w:rPr>
        <w:t>.</w:t>
      </w:r>
    </w:p>
    <w:p w14:paraId="50718BA5" w14:textId="77777777" w:rsidR="00CC452C" w:rsidRPr="00F17F05" w:rsidRDefault="00CC452C" w:rsidP="00CC452C">
      <w:pPr>
        <w:rPr>
          <w:sz w:val="16"/>
        </w:rPr>
      </w:pPr>
      <w:r w:rsidRPr="00F17F05">
        <w:rPr>
          <w:sz w:val="16"/>
        </w:rPr>
        <w:t>michael barbaro</w:t>
      </w:r>
    </w:p>
    <w:p w14:paraId="2F070E23" w14:textId="77777777" w:rsidR="00CC452C" w:rsidRPr="00F17F05" w:rsidRDefault="00CC452C" w:rsidP="00CC452C">
      <w:pPr>
        <w:rPr>
          <w:sz w:val="16"/>
        </w:rPr>
      </w:pPr>
      <w:r w:rsidRPr="00F17F05">
        <w:rPr>
          <w:sz w:val="16"/>
        </w:rPr>
        <w:t xml:space="preserve">Right. And so that’s the way in which, thinking back to what you said at the beginning of this conversation, </w:t>
      </w:r>
      <w:r w:rsidRPr="00F17F05">
        <w:rPr>
          <w:rStyle w:val="StyleUnderline"/>
        </w:rPr>
        <w:t>this bill becomes a kind of existential question</w:t>
      </w:r>
      <w:r w:rsidRPr="00F17F05">
        <w:rPr>
          <w:sz w:val="16"/>
        </w:rPr>
        <w:t xml:space="preserve"> for some of these lawmakers about what it means to represent Republican constituents. I mean, this Congressman Ciscomani is being asked, in some sense, </w:t>
      </w:r>
      <w:r w:rsidRPr="00F17F05">
        <w:rPr>
          <w:rStyle w:val="Emphasis"/>
          <w:highlight w:val="cyan"/>
        </w:rPr>
        <w:t>to show</w:t>
      </w:r>
      <w:r w:rsidRPr="00F17F05">
        <w:rPr>
          <w:sz w:val="16"/>
          <w:highlight w:val="cyan"/>
        </w:rPr>
        <w:t xml:space="preserve"> his </w:t>
      </w:r>
      <w:r w:rsidRPr="00F17F05">
        <w:rPr>
          <w:rStyle w:val="Emphasis"/>
          <w:highlight w:val="cyan"/>
        </w:rPr>
        <w:t>loyalty to the president</w:t>
      </w:r>
      <w:r w:rsidRPr="00F17F05">
        <w:rPr>
          <w:sz w:val="16"/>
        </w:rPr>
        <w:t xml:space="preserve"> over the workers in his district.</w:t>
      </w:r>
    </w:p>
    <w:p w14:paraId="3CB61C59" w14:textId="77777777" w:rsidR="00CC452C" w:rsidRPr="00F17F05" w:rsidRDefault="00CC452C" w:rsidP="00CC452C">
      <w:pPr>
        <w:rPr>
          <w:sz w:val="16"/>
        </w:rPr>
      </w:pPr>
      <w:r w:rsidRPr="00F17F05">
        <w:rPr>
          <w:sz w:val="16"/>
        </w:rPr>
        <w:t>catie edmondson</w:t>
      </w:r>
    </w:p>
    <w:p w14:paraId="316A4EAF" w14:textId="77777777" w:rsidR="00CC452C" w:rsidRPr="00F17F05" w:rsidRDefault="00CC452C" w:rsidP="00CC452C">
      <w:pPr>
        <w:rPr>
          <w:sz w:val="16"/>
        </w:rPr>
      </w:pPr>
      <w:r w:rsidRPr="00F17F05">
        <w:rPr>
          <w:sz w:val="16"/>
        </w:rPr>
        <w:t>That’s right. And by the way, that’s one of the reasons why House Republican leaders wanted to contain all of these provisions into one big, beautiful bill, right? They did it because they wanted to force these lawmakers to take one single up or down vote, essentially on President Trump himself.</w:t>
      </w:r>
    </w:p>
    <w:p w14:paraId="56596CEF" w14:textId="77777777" w:rsidR="00CC452C" w:rsidRPr="00F17F05" w:rsidRDefault="00CC452C" w:rsidP="00CC452C">
      <w:pPr>
        <w:rPr>
          <w:sz w:val="16"/>
        </w:rPr>
      </w:pPr>
      <w:r w:rsidRPr="00F17F05">
        <w:rPr>
          <w:sz w:val="16"/>
        </w:rPr>
        <w:t>michael barbaro</w:t>
      </w:r>
    </w:p>
    <w:p w14:paraId="3FB4F31A" w14:textId="77777777" w:rsidR="00CC452C" w:rsidRPr="00F17F05" w:rsidRDefault="00CC452C" w:rsidP="00CC452C">
      <w:pPr>
        <w:rPr>
          <w:sz w:val="16"/>
        </w:rPr>
      </w:pPr>
      <w:r w:rsidRPr="00F17F05">
        <w:rPr>
          <w:sz w:val="16"/>
        </w:rPr>
        <w:t>Fascinating. In other words, just take one hard vote on behalf of your president, and then you’re off the hook.</w:t>
      </w:r>
    </w:p>
    <w:p w14:paraId="1BDF03F7" w14:textId="77777777" w:rsidR="00CC452C" w:rsidRPr="00F17F05" w:rsidRDefault="00CC452C" w:rsidP="00CC452C">
      <w:pPr>
        <w:rPr>
          <w:sz w:val="16"/>
        </w:rPr>
      </w:pPr>
      <w:r w:rsidRPr="00F17F05">
        <w:rPr>
          <w:sz w:val="16"/>
        </w:rPr>
        <w:t>catie edmondson</w:t>
      </w:r>
    </w:p>
    <w:p w14:paraId="55A7D433" w14:textId="77777777" w:rsidR="00CC452C" w:rsidRPr="00F17F05" w:rsidRDefault="00CC452C" w:rsidP="00CC452C">
      <w:pPr>
        <w:rPr>
          <w:sz w:val="16"/>
        </w:rPr>
      </w:pPr>
      <w:r w:rsidRPr="00F17F05">
        <w:rPr>
          <w:sz w:val="16"/>
        </w:rPr>
        <w:t>Or, more cynically, you get one chance to show whether you’re with us or against us.</w:t>
      </w:r>
    </w:p>
    <w:p w14:paraId="22848E95" w14:textId="77777777" w:rsidR="00CC452C" w:rsidRPr="00F17F05" w:rsidRDefault="00CC452C" w:rsidP="00CC452C">
      <w:pPr>
        <w:rPr>
          <w:sz w:val="16"/>
        </w:rPr>
      </w:pPr>
      <w:r w:rsidRPr="00F17F05">
        <w:rPr>
          <w:sz w:val="16"/>
        </w:rPr>
        <w:t>michael barbaro</w:t>
      </w:r>
    </w:p>
    <w:p w14:paraId="525EACBD" w14:textId="77777777" w:rsidR="00CC452C" w:rsidRPr="00F17F05" w:rsidRDefault="00CC452C" w:rsidP="00CC452C">
      <w:pPr>
        <w:rPr>
          <w:sz w:val="16"/>
        </w:rPr>
      </w:pPr>
      <w:r w:rsidRPr="00F17F05">
        <w:rPr>
          <w:sz w:val="16"/>
        </w:rPr>
        <w:t xml:space="preserve">Hmm. So </w:t>
      </w:r>
      <w:r w:rsidRPr="00F17F05">
        <w:rPr>
          <w:rStyle w:val="StyleUnderline"/>
          <w:highlight w:val="cyan"/>
        </w:rPr>
        <w:t xml:space="preserve">the president managed to </w:t>
      </w:r>
      <w:r w:rsidRPr="00F17F05">
        <w:rPr>
          <w:rStyle w:val="Emphasis"/>
          <w:highlight w:val="cyan"/>
        </w:rPr>
        <w:t>overcome</w:t>
      </w:r>
      <w:r w:rsidRPr="00F17F05">
        <w:rPr>
          <w:rStyle w:val="StyleUnderline"/>
          <w:highlight w:val="cyan"/>
        </w:rPr>
        <w:t xml:space="preserve"> the </w:t>
      </w:r>
      <w:r w:rsidRPr="00F17F05">
        <w:rPr>
          <w:rStyle w:val="Emphasis"/>
          <w:highlight w:val="cyan"/>
        </w:rPr>
        <w:t>reservations</w:t>
      </w:r>
      <w:r w:rsidRPr="00F17F05">
        <w:rPr>
          <w:rStyle w:val="StyleUnderline"/>
          <w:highlight w:val="cyan"/>
        </w:rPr>
        <w:t xml:space="preserve"> of House Republicans</w:t>
      </w:r>
      <w:r w:rsidRPr="00F17F05">
        <w:rPr>
          <w:sz w:val="16"/>
        </w:rPr>
        <w:t xml:space="preserve"> when it came to gutting the Inflation Reduction Act. Now that this bill is headed to the Senate, which must pass it for this bill to ever have a shot of becoming law, what are senators saying about these IRA cuts?</w:t>
      </w:r>
    </w:p>
    <w:p w14:paraId="1515BADC" w14:textId="77777777" w:rsidR="00CC452C" w:rsidRPr="00F17F05" w:rsidRDefault="00CC452C" w:rsidP="00CC452C">
      <w:pPr>
        <w:rPr>
          <w:sz w:val="16"/>
        </w:rPr>
      </w:pPr>
      <w:r w:rsidRPr="00F17F05">
        <w:rPr>
          <w:sz w:val="16"/>
        </w:rPr>
        <w:t>catie edmondson</w:t>
      </w:r>
    </w:p>
    <w:p w14:paraId="7DAE487C" w14:textId="77777777" w:rsidR="00CC452C" w:rsidRPr="00F17F05" w:rsidRDefault="00CC452C" w:rsidP="00CC452C">
      <w:pPr>
        <w:rPr>
          <w:sz w:val="16"/>
        </w:rPr>
      </w:pPr>
      <w:r w:rsidRPr="00F17F05">
        <w:rPr>
          <w:sz w:val="16"/>
        </w:rPr>
        <w:t>Well, we’re hearing a lot of the same concerns.</w:t>
      </w:r>
    </w:p>
    <w:p w14:paraId="221FB097" w14:textId="77777777" w:rsidR="00CC452C" w:rsidRPr="00F17F05" w:rsidRDefault="00CC452C" w:rsidP="00CC452C">
      <w:pPr>
        <w:rPr>
          <w:sz w:val="16"/>
        </w:rPr>
      </w:pPr>
      <w:r w:rsidRPr="00F17F05">
        <w:rPr>
          <w:sz w:val="16"/>
        </w:rPr>
        <w:t>archived recording (lisa murkowski)</w:t>
      </w:r>
    </w:p>
    <w:p w14:paraId="34C647EE" w14:textId="77777777" w:rsidR="00CC452C" w:rsidRPr="00F17F05" w:rsidRDefault="00CC452C" w:rsidP="00CC452C">
      <w:pPr>
        <w:rPr>
          <w:sz w:val="16"/>
        </w:rPr>
      </w:pPr>
      <w:r w:rsidRPr="00F17F05">
        <w:rPr>
          <w:sz w:val="16"/>
        </w:rPr>
        <w:t>We will be going through, I think, a fair amount of changes over here on the Senate side.</w:t>
      </w:r>
    </w:p>
    <w:p w14:paraId="35C23C58" w14:textId="77777777" w:rsidR="00CC452C" w:rsidRPr="00F17F05" w:rsidRDefault="00CC452C" w:rsidP="00CC452C">
      <w:pPr>
        <w:rPr>
          <w:sz w:val="16"/>
        </w:rPr>
      </w:pPr>
      <w:r w:rsidRPr="00F17F05">
        <w:rPr>
          <w:sz w:val="16"/>
        </w:rPr>
        <w:t>catie edmondson</w:t>
      </w:r>
    </w:p>
    <w:p w14:paraId="7791CF5C" w14:textId="77777777" w:rsidR="00CC452C" w:rsidRPr="00F17F05" w:rsidRDefault="00CC452C" w:rsidP="00CC452C">
      <w:pPr>
        <w:rPr>
          <w:sz w:val="16"/>
        </w:rPr>
      </w:pPr>
      <w:r w:rsidRPr="00F17F05">
        <w:rPr>
          <w:sz w:val="16"/>
        </w:rPr>
        <w:t>Senators like Lisa Murkowski of Alaska, for example.</w:t>
      </w:r>
    </w:p>
    <w:p w14:paraId="2FCD02FF" w14:textId="77777777" w:rsidR="00CC452C" w:rsidRPr="00F17F05" w:rsidRDefault="00CC452C" w:rsidP="00CC452C">
      <w:pPr>
        <w:rPr>
          <w:sz w:val="16"/>
        </w:rPr>
      </w:pPr>
      <w:r w:rsidRPr="00F17F05">
        <w:rPr>
          <w:sz w:val="16"/>
        </w:rPr>
        <w:t>archived recording (john curtis)</w:t>
      </w:r>
    </w:p>
    <w:p w14:paraId="66F8ACCD" w14:textId="77777777" w:rsidR="00CC452C" w:rsidRPr="00F17F05" w:rsidRDefault="00CC452C" w:rsidP="00CC452C">
      <w:pPr>
        <w:rPr>
          <w:sz w:val="16"/>
        </w:rPr>
      </w:pPr>
      <w:r w:rsidRPr="00F17F05">
        <w:rPr>
          <w:sz w:val="16"/>
        </w:rPr>
        <w:t>There are a lot of things that I’m watching very carefully, as I’m very public about my view of how we should treat the energy tax credits. And it’s not that I feel like we shouldn’t touch them, but I just think we should be thoughtful.</w:t>
      </w:r>
    </w:p>
    <w:p w14:paraId="6D0A2F34" w14:textId="77777777" w:rsidR="00CC452C" w:rsidRPr="00F17F05" w:rsidRDefault="00CC452C" w:rsidP="00CC452C">
      <w:pPr>
        <w:rPr>
          <w:sz w:val="16"/>
        </w:rPr>
      </w:pPr>
      <w:r w:rsidRPr="00F17F05">
        <w:rPr>
          <w:sz w:val="16"/>
        </w:rPr>
        <w:t>catie edmondson</w:t>
      </w:r>
    </w:p>
    <w:p w14:paraId="3AC1CBF6" w14:textId="77777777" w:rsidR="00CC452C" w:rsidRPr="00F17F05" w:rsidRDefault="00CC452C" w:rsidP="00CC452C">
      <w:pPr>
        <w:rPr>
          <w:sz w:val="16"/>
        </w:rPr>
      </w:pPr>
      <w:r w:rsidRPr="00F17F05">
        <w:rPr>
          <w:sz w:val="16"/>
        </w:rPr>
        <w:t>And John Curtis of Utah. But even in the past couple of days, Michael, there have been additional Republican senators who have started to come out of the woodwork to say that there are clean energy projects in their states as well that they want to protect in a way that has actually been quite surprising to me. I think the well of resistance around, again, trying to gut this law entirely is actually deeper than I had anticipated.</w:t>
      </w:r>
    </w:p>
    <w:p w14:paraId="37BA6FC3" w14:textId="77777777" w:rsidR="00CC452C" w:rsidRPr="00F17F05" w:rsidRDefault="00CC452C" w:rsidP="00CC452C">
      <w:pPr>
        <w:rPr>
          <w:sz w:val="16"/>
        </w:rPr>
      </w:pPr>
      <w:r w:rsidRPr="00F17F05">
        <w:rPr>
          <w:sz w:val="16"/>
        </w:rPr>
        <w:t>michael barbaro</w:t>
      </w:r>
    </w:p>
    <w:p w14:paraId="065E6C0D" w14:textId="77777777" w:rsidR="00CC452C" w:rsidRPr="00F17F05" w:rsidRDefault="00CC452C" w:rsidP="00CC452C">
      <w:pPr>
        <w:rPr>
          <w:sz w:val="16"/>
        </w:rPr>
      </w:pPr>
      <w:r w:rsidRPr="00F17F05">
        <w:rPr>
          <w:sz w:val="16"/>
        </w:rPr>
        <w:t>Suggesting in a way that I don’t think I quite understood that President Biden’s most important single piece of legislation has really woven itself into the fabric of this country in a pretty meaningful, bipartisan way.</w:t>
      </w:r>
    </w:p>
    <w:p w14:paraId="6F63EAE3" w14:textId="77777777" w:rsidR="00CC452C" w:rsidRPr="00F17F05" w:rsidRDefault="00CC452C" w:rsidP="00CC452C">
      <w:pPr>
        <w:rPr>
          <w:sz w:val="16"/>
        </w:rPr>
      </w:pPr>
      <w:r w:rsidRPr="00F17F05">
        <w:rPr>
          <w:sz w:val="16"/>
        </w:rPr>
        <w:t>catie edmondson</w:t>
      </w:r>
    </w:p>
    <w:p w14:paraId="67370132" w14:textId="77777777" w:rsidR="00CC452C" w:rsidRPr="00F17F05" w:rsidRDefault="00CC452C" w:rsidP="00CC452C">
      <w:pPr>
        <w:rPr>
          <w:sz w:val="16"/>
        </w:rPr>
      </w:pPr>
      <w:r w:rsidRPr="00F17F05">
        <w:rPr>
          <w:sz w:val="16"/>
        </w:rPr>
        <w:t>That’s right. And by the way, not a single one of those Republican senators voted for that law. Yet here we are, three years later, and you have all of these Republicans defending it. And that, I think, was part of the idea behind the law itself, was the idea that so many of these projects would go to Republican districts, to Republican states. There would be a bipartisan mandate to protect it, even if a Republican won the White House. So that is one Democratic law that is proving to be harder for Republicans to kill than maybe some had anticipated.</w:t>
      </w:r>
    </w:p>
    <w:p w14:paraId="4435C962" w14:textId="77777777" w:rsidR="00CC452C" w:rsidRPr="00F17F05" w:rsidRDefault="00CC452C" w:rsidP="00CC452C">
      <w:pPr>
        <w:rPr>
          <w:sz w:val="16"/>
        </w:rPr>
      </w:pPr>
      <w:r w:rsidRPr="00F17F05">
        <w:rPr>
          <w:sz w:val="16"/>
        </w:rPr>
        <w:t>michael barbaro</w:t>
      </w:r>
    </w:p>
    <w:p w14:paraId="5E7B95DB" w14:textId="77777777" w:rsidR="00CC452C" w:rsidRPr="00F17F05" w:rsidRDefault="00CC452C" w:rsidP="00CC452C">
      <w:pPr>
        <w:rPr>
          <w:sz w:val="16"/>
        </w:rPr>
      </w:pPr>
      <w:r w:rsidRPr="00F17F05">
        <w:rPr>
          <w:sz w:val="16"/>
        </w:rPr>
        <w:t>Right.</w:t>
      </w:r>
    </w:p>
    <w:p w14:paraId="4630E9EB" w14:textId="77777777" w:rsidR="00CC452C" w:rsidRPr="00F17F05" w:rsidRDefault="00CC452C" w:rsidP="00CC452C">
      <w:pPr>
        <w:rPr>
          <w:sz w:val="16"/>
        </w:rPr>
      </w:pPr>
      <w:r w:rsidRPr="00F17F05">
        <w:rPr>
          <w:sz w:val="16"/>
        </w:rPr>
        <w:t>catie edmondson</w:t>
      </w:r>
    </w:p>
    <w:p w14:paraId="5D8AC3C5" w14:textId="77777777" w:rsidR="00CC452C" w:rsidRPr="00F17F05" w:rsidRDefault="00CC452C" w:rsidP="00CC452C">
      <w:pPr>
        <w:rPr>
          <w:sz w:val="16"/>
        </w:rPr>
      </w:pPr>
      <w:r w:rsidRPr="00F17F05">
        <w:rPr>
          <w:sz w:val="16"/>
        </w:rPr>
        <w:t xml:space="preserve">But I think that fight is really going to pale in comparison, honestly, to what I think is </w:t>
      </w:r>
      <w:r w:rsidRPr="00F17F05">
        <w:rPr>
          <w:rStyle w:val="StyleUnderline"/>
          <w:highlight w:val="cyan"/>
        </w:rPr>
        <w:t>the marquee fight</w:t>
      </w:r>
      <w:r w:rsidRPr="00F17F05">
        <w:rPr>
          <w:sz w:val="16"/>
        </w:rPr>
        <w:t xml:space="preserve"> at the center of this legislation, which I think </w:t>
      </w:r>
      <w:r w:rsidRPr="00F17F05">
        <w:rPr>
          <w:rStyle w:val="StyleUnderline"/>
          <w:highlight w:val="cyan"/>
        </w:rPr>
        <w:t>is</w:t>
      </w:r>
      <w:r w:rsidRPr="00F17F05">
        <w:rPr>
          <w:sz w:val="16"/>
        </w:rPr>
        <w:t xml:space="preserve"> going to be Republicans’ efforts to cut into another major Democratic initiative, which was expanding access to </w:t>
      </w:r>
      <w:r w:rsidRPr="00F17F05">
        <w:rPr>
          <w:rStyle w:val="Emphasis"/>
          <w:highlight w:val="cyan"/>
        </w:rPr>
        <w:t>Medicaid</w:t>
      </w:r>
      <w:r w:rsidRPr="00F17F05">
        <w:rPr>
          <w:sz w:val="16"/>
        </w:rPr>
        <w:t>.</w:t>
      </w:r>
    </w:p>
    <w:p w14:paraId="2F854FE2" w14:textId="77777777" w:rsidR="00CC452C" w:rsidRPr="00F17F05" w:rsidRDefault="00CC452C" w:rsidP="00CC452C">
      <w:pPr>
        <w:rPr>
          <w:sz w:val="16"/>
        </w:rPr>
      </w:pPr>
      <w:r w:rsidRPr="00F17F05">
        <w:rPr>
          <w:sz w:val="16"/>
        </w:rPr>
        <w:t>michael barbaro</w:t>
      </w:r>
    </w:p>
    <w:p w14:paraId="2856597C" w14:textId="77777777" w:rsidR="00CC452C" w:rsidRPr="00F17F05" w:rsidRDefault="00CC452C" w:rsidP="00CC452C">
      <w:pPr>
        <w:rPr>
          <w:sz w:val="16"/>
        </w:rPr>
      </w:pPr>
      <w:r w:rsidRPr="00F17F05">
        <w:rPr>
          <w:sz w:val="16"/>
        </w:rPr>
        <w:t>Right. And we will talk about what it means to touch that third rail after the break.</w:t>
      </w:r>
    </w:p>
    <w:p w14:paraId="13B3AF5C" w14:textId="77777777" w:rsidR="00CC452C" w:rsidRPr="00F17F05" w:rsidRDefault="00CC452C" w:rsidP="00CC452C">
      <w:pPr>
        <w:rPr>
          <w:sz w:val="16"/>
        </w:rPr>
      </w:pPr>
      <w:r w:rsidRPr="00F17F05">
        <w:rPr>
          <w:sz w:val="16"/>
        </w:rPr>
        <w:t>So Catie, tell us more about the proposed cuts within this bill to Medicaid and, for those who are not intimately familiar with it, exactly what Medicaid does.</w:t>
      </w:r>
    </w:p>
    <w:p w14:paraId="6F5B1092" w14:textId="77777777" w:rsidR="00CC452C" w:rsidRPr="00F17F05" w:rsidRDefault="00CC452C" w:rsidP="00CC452C">
      <w:pPr>
        <w:rPr>
          <w:sz w:val="16"/>
        </w:rPr>
      </w:pPr>
      <w:r w:rsidRPr="00F17F05">
        <w:rPr>
          <w:sz w:val="16"/>
        </w:rPr>
        <w:t>catie edmondson</w:t>
      </w:r>
    </w:p>
    <w:p w14:paraId="13979B11" w14:textId="77777777" w:rsidR="00CC452C" w:rsidRPr="00F17F05" w:rsidRDefault="00CC452C" w:rsidP="00CC452C">
      <w:pPr>
        <w:rPr>
          <w:sz w:val="16"/>
        </w:rPr>
      </w:pPr>
      <w:r w:rsidRPr="00F17F05">
        <w:rPr>
          <w:sz w:val="16"/>
        </w:rPr>
        <w:t>Well, Medicaid is really one of three major programs that make up the heart of the social safety net here in the United States. There’s Social Security, there’s Medicare, and there’s Medicaid. And right now, Medicaid provides health insurance for about 71 million disabled and/or low-income Americans.</w:t>
      </w:r>
    </w:p>
    <w:p w14:paraId="3A248F8D" w14:textId="77777777" w:rsidR="00CC452C" w:rsidRPr="00F17F05" w:rsidRDefault="00CC452C" w:rsidP="00CC452C">
      <w:pPr>
        <w:rPr>
          <w:sz w:val="16"/>
        </w:rPr>
      </w:pPr>
      <w:r w:rsidRPr="00F17F05">
        <w:rPr>
          <w:sz w:val="16"/>
        </w:rPr>
        <w:t>michael barbaro</w:t>
      </w:r>
    </w:p>
    <w:p w14:paraId="27A3ECCA" w14:textId="77777777" w:rsidR="00CC452C" w:rsidRPr="00F17F05" w:rsidRDefault="00CC452C" w:rsidP="00CC452C">
      <w:pPr>
        <w:rPr>
          <w:sz w:val="16"/>
        </w:rPr>
      </w:pPr>
      <w:r w:rsidRPr="00F17F05">
        <w:rPr>
          <w:sz w:val="16"/>
        </w:rPr>
        <w:t>Right, it’s a really big deal.</w:t>
      </w:r>
    </w:p>
    <w:p w14:paraId="56BFCFAF" w14:textId="77777777" w:rsidR="00CC452C" w:rsidRPr="00F17F05" w:rsidRDefault="00CC452C" w:rsidP="00CC452C">
      <w:pPr>
        <w:rPr>
          <w:sz w:val="16"/>
        </w:rPr>
      </w:pPr>
      <w:r w:rsidRPr="00F17F05">
        <w:rPr>
          <w:sz w:val="16"/>
        </w:rPr>
        <w:t>catie edmondson</w:t>
      </w:r>
    </w:p>
    <w:p w14:paraId="178F3F4C" w14:textId="77777777" w:rsidR="00CC452C" w:rsidRPr="00F17F05" w:rsidRDefault="00CC452C" w:rsidP="00CC452C">
      <w:pPr>
        <w:rPr>
          <w:sz w:val="16"/>
        </w:rPr>
      </w:pPr>
      <w:r w:rsidRPr="00F17F05">
        <w:rPr>
          <w:sz w:val="16"/>
        </w:rPr>
        <w:t>It is a big deal. And the proposal that this legislation puts forward would impose new work requirements on people who receive health care coverage through Medicaid. And, Michael, these are the most stringent work requirements that congressional Republicans have ever put forward.</w:t>
      </w:r>
    </w:p>
    <w:p w14:paraId="6D7C0E77" w14:textId="77777777" w:rsidR="00CC452C" w:rsidRPr="00F17F05" w:rsidRDefault="00CC452C" w:rsidP="00CC452C">
      <w:pPr>
        <w:rPr>
          <w:sz w:val="16"/>
        </w:rPr>
      </w:pPr>
      <w:r w:rsidRPr="00F17F05">
        <w:rPr>
          <w:sz w:val="16"/>
        </w:rPr>
        <w:t>michael barbaro</w:t>
      </w:r>
    </w:p>
    <w:p w14:paraId="4B43CC7D" w14:textId="77777777" w:rsidR="00CC452C" w:rsidRPr="00F17F05" w:rsidRDefault="00CC452C" w:rsidP="00CC452C">
      <w:pPr>
        <w:rPr>
          <w:sz w:val="16"/>
        </w:rPr>
      </w:pPr>
      <w:r w:rsidRPr="00F17F05">
        <w:rPr>
          <w:sz w:val="16"/>
        </w:rPr>
        <w:t>In other words, these are requirements that say you don’t get your Medicaid unless you have some form of employment.</w:t>
      </w:r>
    </w:p>
    <w:p w14:paraId="0308A890" w14:textId="77777777" w:rsidR="00CC452C" w:rsidRPr="00F17F05" w:rsidRDefault="00CC452C" w:rsidP="00CC452C">
      <w:pPr>
        <w:rPr>
          <w:sz w:val="16"/>
        </w:rPr>
      </w:pPr>
      <w:r w:rsidRPr="00F17F05">
        <w:rPr>
          <w:sz w:val="16"/>
        </w:rPr>
        <w:t>catie edmondson</w:t>
      </w:r>
    </w:p>
    <w:p w14:paraId="7E3744EC" w14:textId="77777777" w:rsidR="00CC452C" w:rsidRPr="00F17F05" w:rsidRDefault="00CC452C" w:rsidP="00CC452C">
      <w:pPr>
        <w:rPr>
          <w:sz w:val="16"/>
        </w:rPr>
      </w:pPr>
      <w:r w:rsidRPr="00F17F05">
        <w:rPr>
          <w:sz w:val="16"/>
        </w:rPr>
        <w:t>Well, it actually even goes further than that. It allows states to say you can’t enroll in Medicaid unless you can prove to us, in some cases, that you’ve been working for six months or even a year prior to your attempt to enroll in the program.</w:t>
      </w:r>
    </w:p>
    <w:p w14:paraId="295BFCD0" w14:textId="77777777" w:rsidR="00CC452C" w:rsidRPr="00F17F05" w:rsidRDefault="00CC452C" w:rsidP="00CC452C">
      <w:pPr>
        <w:rPr>
          <w:sz w:val="16"/>
        </w:rPr>
      </w:pPr>
      <w:r w:rsidRPr="00F17F05">
        <w:rPr>
          <w:sz w:val="16"/>
        </w:rPr>
        <w:t>michael barbaro</w:t>
      </w:r>
    </w:p>
    <w:p w14:paraId="48FE7155" w14:textId="77777777" w:rsidR="00CC452C" w:rsidRPr="00F17F05" w:rsidRDefault="00CC452C" w:rsidP="00CC452C">
      <w:pPr>
        <w:rPr>
          <w:sz w:val="16"/>
        </w:rPr>
      </w:pPr>
      <w:r w:rsidRPr="00F17F05">
        <w:rPr>
          <w:sz w:val="16"/>
        </w:rPr>
        <w:t>And this, of course, plays into a long-running Republican critique of the US social safety network, which is that it does not require, many Republicans would argue, enough of those receiving the benefits.</w:t>
      </w:r>
    </w:p>
    <w:p w14:paraId="644EA570" w14:textId="77777777" w:rsidR="00CC452C" w:rsidRPr="00F17F05" w:rsidRDefault="00CC452C" w:rsidP="00CC452C">
      <w:pPr>
        <w:rPr>
          <w:sz w:val="16"/>
        </w:rPr>
      </w:pPr>
      <w:r w:rsidRPr="00F17F05">
        <w:rPr>
          <w:sz w:val="16"/>
        </w:rPr>
        <w:t>catie edmondson</w:t>
      </w:r>
    </w:p>
    <w:p w14:paraId="382DB88B" w14:textId="77777777" w:rsidR="00CC452C" w:rsidRPr="00F17F05" w:rsidRDefault="00CC452C" w:rsidP="00CC452C">
      <w:pPr>
        <w:rPr>
          <w:sz w:val="16"/>
        </w:rPr>
      </w:pPr>
      <w:r w:rsidRPr="00F17F05">
        <w:rPr>
          <w:sz w:val="16"/>
        </w:rPr>
        <w:t>I think it’s fair to say that the idea of work requirements is broadly very popular amongst congressional Republicans. But where we’re seeing major concerns is from Republicans who are now looking at the numbers of what some of the consequences of these new policies would be, and are starting to feel pretty skittish about voting for it. And, Michael, the number that comes to mind is that that Nonpartisan Budget Office has projected that these changes are going to lead to about 10 million Americans losing their health care insurance.</w:t>
      </w:r>
    </w:p>
    <w:p w14:paraId="4D0D73D4" w14:textId="77777777" w:rsidR="00CC452C" w:rsidRPr="00F17F05" w:rsidRDefault="00CC452C" w:rsidP="00CC452C">
      <w:pPr>
        <w:rPr>
          <w:sz w:val="16"/>
        </w:rPr>
      </w:pPr>
      <w:r w:rsidRPr="00F17F05">
        <w:rPr>
          <w:sz w:val="16"/>
        </w:rPr>
        <w:t>michael barbaro</w:t>
      </w:r>
    </w:p>
    <w:p w14:paraId="182162DC" w14:textId="77777777" w:rsidR="00CC452C" w:rsidRPr="00F17F05" w:rsidRDefault="00CC452C" w:rsidP="00CC452C">
      <w:pPr>
        <w:rPr>
          <w:sz w:val="16"/>
        </w:rPr>
      </w:pPr>
      <w:r w:rsidRPr="00F17F05">
        <w:rPr>
          <w:sz w:val="16"/>
        </w:rPr>
        <w:t>Wow, that’s a lot of people suddenly without health insurance. That’s right. And look, this was the major Democratic initiative of President Obama’s term, that through the Affordable Care Act, through Obamacare, the number of people who could benefit from Medicaid was drastically expanded, to the point where we now have 40 states plus DC that have opted into the Medicaid expansion program, essentially.</w:t>
      </w:r>
    </w:p>
    <w:p w14:paraId="53DA5967" w14:textId="77777777" w:rsidR="00CC452C" w:rsidRPr="00F17F05" w:rsidRDefault="00CC452C" w:rsidP="00CC452C">
      <w:pPr>
        <w:rPr>
          <w:sz w:val="16"/>
        </w:rPr>
      </w:pPr>
      <w:r w:rsidRPr="00F17F05">
        <w:rPr>
          <w:sz w:val="16"/>
        </w:rPr>
        <w:t>catie edmondson</w:t>
      </w:r>
    </w:p>
    <w:p w14:paraId="7AA4A931" w14:textId="77777777" w:rsidR="00CC452C" w:rsidRPr="00F17F05" w:rsidRDefault="00CC452C" w:rsidP="00CC452C">
      <w:pPr>
        <w:rPr>
          <w:sz w:val="16"/>
        </w:rPr>
      </w:pPr>
      <w:r w:rsidRPr="00F17F05">
        <w:rPr>
          <w:sz w:val="16"/>
        </w:rPr>
        <w:t>And what happened was that those expansions created a lot of new constituencies on Medicaid. And so what we’re seeing now is that you now have a lot of Republican voters who are benefiting from the expansion. And you have a lot of rural hospitals, again, in some of these more conservative areas, that have really come to rely on Medicaid.</w:t>
      </w:r>
    </w:p>
    <w:p w14:paraId="19FBC8C5" w14:textId="77777777" w:rsidR="00CC452C" w:rsidRPr="00F17F05" w:rsidRDefault="00CC452C" w:rsidP="00CC452C">
      <w:pPr>
        <w:rPr>
          <w:sz w:val="16"/>
        </w:rPr>
      </w:pPr>
      <w:r w:rsidRPr="00F17F05">
        <w:rPr>
          <w:sz w:val="16"/>
        </w:rPr>
        <w:t>michael barbaro</w:t>
      </w:r>
    </w:p>
    <w:p w14:paraId="6B51ECBB" w14:textId="77777777" w:rsidR="00CC452C" w:rsidRPr="00F17F05" w:rsidRDefault="00CC452C" w:rsidP="00CC452C">
      <w:pPr>
        <w:rPr>
          <w:sz w:val="16"/>
        </w:rPr>
      </w:pPr>
      <w:r w:rsidRPr="00F17F05">
        <w:rPr>
          <w:sz w:val="16"/>
        </w:rPr>
        <w:t>Hmm. So a lot like the proposed cuts to the Inflation Reduction Act, these proposed cuts to the expansion of Medicaid run up against the reality that Republicans and Republican voters have become big stakeholders in this thing, in Medicaid.</w:t>
      </w:r>
    </w:p>
    <w:p w14:paraId="40F3A07E" w14:textId="77777777" w:rsidR="00CC452C" w:rsidRPr="00F17F05" w:rsidRDefault="00CC452C" w:rsidP="00CC452C">
      <w:pPr>
        <w:rPr>
          <w:sz w:val="16"/>
        </w:rPr>
      </w:pPr>
      <w:r w:rsidRPr="00F17F05">
        <w:rPr>
          <w:sz w:val="16"/>
        </w:rPr>
        <w:t>catie edmondson</w:t>
      </w:r>
    </w:p>
    <w:p w14:paraId="5D60E49A" w14:textId="77777777" w:rsidR="00CC452C" w:rsidRPr="00F17F05" w:rsidRDefault="00CC452C" w:rsidP="00CC452C">
      <w:pPr>
        <w:rPr>
          <w:sz w:val="16"/>
        </w:rPr>
      </w:pPr>
      <w:r w:rsidRPr="00F17F05">
        <w:rPr>
          <w:sz w:val="16"/>
        </w:rPr>
        <w:t>That’s right. And Michael, earlier this year, I went out to a Republican-held district in California, in Bakersfield. And that is a district that is always politically hotly contested. It is held right now by a Republican, David Valadao. And Michael, 2/3 of Congressman Valadao’s constituents get their health coverage through Medicaid.</w:t>
      </w:r>
    </w:p>
    <w:p w14:paraId="692ED830" w14:textId="77777777" w:rsidR="00CC452C" w:rsidRPr="00F17F05" w:rsidRDefault="00CC452C" w:rsidP="00CC452C">
      <w:pPr>
        <w:rPr>
          <w:sz w:val="16"/>
        </w:rPr>
      </w:pPr>
      <w:r w:rsidRPr="00F17F05">
        <w:rPr>
          <w:sz w:val="16"/>
        </w:rPr>
        <w:t>michael barbaro</w:t>
      </w:r>
    </w:p>
    <w:p w14:paraId="45288706" w14:textId="77777777" w:rsidR="00CC452C" w:rsidRPr="00F17F05" w:rsidRDefault="00CC452C" w:rsidP="00CC452C">
      <w:pPr>
        <w:rPr>
          <w:sz w:val="16"/>
        </w:rPr>
      </w:pPr>
      <w:r w:rsidRPr="00F17F05">
        <w:rPr>
          <w:sz w:val="16"/>
        </w:rPr>
        <w:t>Wow.</w:t>
      </w:r>
    </w:p>
    <w:p w14:paraId="3ED0C600" w14:textId="77777777" w:rsidR="00CC452C" w:rsidRPr="00F17F05" w:rsidRDefault="00CC452C" w:rsidP="00CC452C">
      <w:pPr>
        <w:rPr>
          <w:sz w:val="16"/>
        </w:rPr>
      </w:pPr>
      <w:r w:rsidRPr="00F17F05">
        <w:rPr>
          <w:sz w:val="16"/>
        </w:rPr>
        <w:t>archived recording (melissa)</w:t>
      </w:r>
    </w:p>
    <w:p w14:paraId="6A48B927" w14:textId="77777777" w:rsidR="00CC452C" w:rsidRPr="00F17F05" w:rsidRDefault="00CC452C" w:rsidP="00CC452C">
      <w:pPr>
        <w:rPr>
          <w:sz w:val="16"/>
        </w:rPr>
      </w:pPr>
      <w:r w:rsidRPr="00F17F05">
        <w:rPr>
          <w:sz w:val="16"/>
        </w:rPr>
        <w:t>My name is Melissa. I will be the MC tonight. I am the organizer —</w:t>
      </w:r>
    </w:p>
    <w:p w14:paraId="02F3EE21" w14:textId="77777777" w:rsidR="00CC452C" w:rsidRPr="00F17F05" w:rsidRDefault="00CC452C" w:rsidP="00CC452C">
      <w:pPr>
        <w:rPr>
          <w:sz w:val="16"/>
        </w:rPr>
      </w:pPr>
      <w:r w:rsidRPr="00F17F05">
        <w:rPr>
          <w:sz w:val="16"/>
        </w:rPr>
        <w:t>catie edmondson</w:t>
      </w:r>
    </w:p>
    <w:p w14:paraId="63031D1C" w14:textId="77777777" w:rsidR="00CC452C" w:rsidRPr="00F17F05" w:rsidRDefault="00CC452C" w:rsidP="00CC452C">
      <w:pPr>
        <w:rPr>
          <w:sz w:val="16"/>
        </w:rPr>
      </w:pPr>
      <w:r w:rsidRPr="00F17F05">
        <w:rPr>
          <w:sz w:val="16"/>
        </w:rPr>
        <w:t>I went to a town hall that was sort of rallying around trying to protect the program.</w:t>
      </w:r>
    </w:p>
    <w:p w14:paraId="0980B310" w14:textId="77777777" w:rsidR="00CC452C" w:rsidRPr="00F17F05" w:rsidRDefault="00CC452C" w:rsidP="00CC452C">
      <w:pPr>
        <w:rPr>
          <w:sz w:val="16"/>
        </w:rPr>
      </w:pPr>
      <w:r w:rsidRPr="00F17F05">
        <w:rPr>
          <w:sz w:val="16"/>
        </w:rPr>
        <w:t>archived recording (melissa)</w:t>
      </w:r>
    </w:p>
    <w:p w14:paraId="296228E8" w14:textId="77777777" w:rsidR="00CC452C" w:rsidRPr="00F17F05" w:rsidRDefault="00CC452C" w:rsidP="00CC452C">
      <w:pPr>
        <w:rPr>
          <w:sz w:val="16"/>
        </w:rPr>
      </w:pPr>
      <w:r w:rsidRPr="00F17F05">
        <w:rPr>
          <w:sz w:val="16"/>
        </w:rPr>
        <w:t>In our district, over 500,000 people are supported by the Medicaid system —</w:t>
      </w:r>
    </w:p>
    <w:p w14:paraId="35C819AF" w14:textId="77777777" w:rsidR="00CC452C" w:rsidRPr="00F17F05" w:rsidRDefault="00CC452C" w:rsidP="00CC452C">
      <w:pPr>
        <w:rPr>
          <w:sz w:val="16"/>
        </w:rPr>
      </w:pPr>
      <w:r w:rsidRPr="00F17F05">
        <w:rPr>
          <w:sz w:val="16"/>
        </w:rPr>
        <w:t>catie edmondson</w:t>
      </w:r>
    </w:p>
    <w:p w14:paraId="588E1A67" w14:textId="77777777" w:rsidR="00CC452C" w:rsidRPr="00F17F05" w:rsidRDefault="00CC452C" w:rsidP="00CC452C">
      <w:pPr>
        <w:rPr>
          <w:sz w:val="16"/>
        </w:rPr>
      </w:pPr>
      <w:r w:rsidRPr="00F17F05">
        <w:rPr>
          <w:sz w:val="16"/>
        </w:rPr>
        <w:t>And it really was a stunning array of different types of people, honestly, who came out to that event.</w:t>
      </w:r>
    </w:p>
    <w:p w14:paraId="5E97B45D" w14:textId="77777777" w:rsidR="00CC452C" w:rsidRPr="00F17F05" w:rsidRDefault="00CC452C" w:rsidP="00CC452C">
      <w:pPr>
        <w:rPr>
          <w:sz w:val="16"/>
        </w:rPr>
      </w:pPr>
      <w:r w:rsidRPr="00F17F05">
        <w:rPr>
          <w:sz w:val="16"/>
        </w:rPr>
        <w:t>archived recording 4</w:t>
      </w:r>
    </w:p>
    <w:p w14:paraId="7CEF308B" w14:textId="77777777" w:rsidR="00CC452C" w:rsidRPr="00F17F05" w:rsidRDefault="00CC452C" w:rsidP="00CC452C">
      <w:pPr>
        <w:rPr>
          <w:sz w:val="16"/>
        </w:rPr>
      </w:pPr>
      <w:r w:rsidRPr="00F17F05">
        <w:rPr>
          <w:sz w:val="16"/>
        </w:rPr>
        <w:t>We have a single daughter. Nobody wants to take care of it because it’s a lot of work.</w:t>
      </w:r>
    </w:p>
    <w:p w14:paraId="7F263FC0" w14:textId="77777777" w:rsidR="00CC452C" w:rsidRPr="00F17F05" w:rsidRDefault="00CC452C" w:rsidP="00CC452C">
      <w:pPr>
        <w:rPr>
          <w:sz w:val="16"/>
        </w:rPr>
      </w:pPr>
      <w:r w:rsidRPr="00F17F05">
        <w:rPr>
          <w:sz w:val="16"/>
        </w:rPr>
        <w:t>catie edmondson</w:t>
      </w:r>
    </w:p>
    <w:p w14:paraId="7968A14E" w14:textId="77777777" w:rsidR="00CC452C" w:rsidRPr="00F17F05" w:rsidRDefault="00CC452C" w:rsidP="00CC452C">
      <w:pPr>
        <w:rPr>
          <w:sz w:val="16"/>
        </w:rPr>
      </w:pPr>
      <w:r w:rsidRPr="00F17F05">
        <w:rPr>
          <w:sz w:val="16"/>
        </w:rPr>
        <w:t>There were moms of disabled kids who were talking about how important the program was in ensuring that their kids got the services they needed.</w:t>
      </w:r>
    </w:p>
    <w:p w14:paraId="3E013794" w14:textId="77777777" w:rsidR="00CC452C" w:rsidRPr="00F17F05" w:rsidRDefault="00CC452C" w:rsidP="00CC452C">
      <w:pPr>
        <w:rPr>
          <w:sz w:val="16"/>
        </w:rPr>
      </w:pPr>
      <w:r w:rsidRPr="00F17F05">
        <w:rPr>
          <w:sz w:val="16"/>
        </w:rPr>
        <w:t>archived recording 5</w:t>
      </w:r>
    </w:p>
    <w:p w14:paraId="4FBE078D" w14:textId="77777777" w:rsidR="00CC452C" w:rsidRPr="00F17F05" w:rsidRDefault="00CC452C" w:rsidP="00CC452C">
      <w:pPr>
        <w:rPr>
          <w:sz w:val="16"/>
        </w:rPr>
      </w:pPr>
      <w:r w:rsidRPr="00F17F05">
        <w:rPr>
          <w:sz w:val="16"/>
        </w:rPr>
        <w:t>Meeting our veterans, meeting everyone here in the room.</w:t>
      </w:r>
    </w:p>
    <w:p w14:paraId="48347D72" w14:textId="77777777" w:rsidR="00CC452C" w:rsidRPr="00F17F05" w:rsidRDefault="00CC452C" w:rsidP="00CC452C">
      <w:pPr>
        <w:rPr>
          <w:sz w:val="16"/>
        </w:rPr>
      </w:pPr>
      <w:r w:rsidRPr="00F17F05">
        <w:rPr>
          <w:sz w:val="16"/>
        </w:rPr>
        <w:t>catie edmondson</w:t>
      </w:r>
    </w:p>
    <w:p w14:paraId="20BD545C" w14:textId="77777777" w:rsidR="00CC452C" w:rsidRPr="00F17F05" w:rsidRDefault="00CC452C" w:rsidP="00CC452C">
      <w:pPr>
        <w:rPr>
          <w:sz w:val="16"/>
        </w:rPr>
      </w:pPr>
      <w:r w:rsidRPr="00F17F05">
        <w:rPr>
          <w:sz w:val="16"/>
        </w:rPr>
        <w:t>There were a number of veterans who were there, who were reliant on Medicaid.</w:t>
      </w:r>
    </w:p>
    <w:p w14:paraId="1A5A0E03" w14:textId="77777777" w:rsidR="00CC452C" w:rsidRPr="00F17F05" w:rsidRDefault="00CC452C" w:rsidP="00CC452C">
      <w:pPr>
        <w:rPr>
          <w:sz w:val="16"/>
        </w:rPr>
      </w:pPr>
      <w:r w:rsidRPr="00F17F05">
        <w:rPr>
          <w:sz w:val="16"/>
        </w:rPr>
        <w:t>archived recording 6</w:t>
      </w:r>
    </w:p>
    <w:p w14:paraId="0BD85299" w14:textId="77777777" w:rsidR="00CC452C" w:rsidRPr="00F17F05" w:rsidRDefault="00CC452C" w:rsidP="00CC452C">
      <w:pPr>
        <w:rPr>
          <w:sz w:val="16"/>
        </w:rPr>
      </w:pPr>
      <w:r w:rsidRPr="00F17F05">
        <w:rPr>
          <w:sz w:val="16"/>
        </w:rPr>
        <w:t>Raise it. Come on, dude. People voted for you. And we are counting on you.</w:t>
      </w:r>
    </w:p>
    <w:p w14:paraId="04E57254" w14:textId="77777777" w:rsidR="00CC452C" w:rsidRPr="00F17F05" w:rsidRDefault="00CC452C" w:rsidP="00CC452C">
      <w:pPr>
        <w:rPr>
          <w:sz w:val="16"/>
        </w:rPr>
      </w:pPr>
      <w:r w:rsidRPr="00F17F05">
        <w:rPr>
          <w:sz w:val="16"/>
        </w:rPr>
        <w:t>catie edmondson</w:t>
      </w:r>
    </w:p>
    <w:p w14:paraId="715FC393" w14:textId="77777777" w:rsidR="00CC452C" w:rsidRPr="00F17F05" w:rsidRDefault="00CC452C" w:rsidP="00CC452C">
      <w:pPr>
        <w:rPr>
          <w:sz w:val="16"/>
        </w:rPr>
      </w:pPr>
      <w:r w:rsidRPr="00F17F05">
        <w:rPr>
          <w:sz w:val="16"/>
        </w:rPr>
        <w:t>And it’s something that Congressman Valadao was acutely aware of.</w:t>
      </w:r>
    </w:p>
    <w:p w14:paraId="01DECE0D" w14:textId="77777777" w:rsidR="00CC452C" w:rsidRPr="00F17F05" w:rsidRDefault="00CC452C" w:rsidP="00CC452C">
      <w:pPr>
        <w:rPr>
          <w:sz w:val="16"/>
        </w:rPr>
      </w:pPr>
      <w:r w:rsidRPr="00F17F05">
        <w:rPr>
          <w:sz w:val="16"/>
        </w:rPr>
        <w:t>archived recording (david valadao)</w:t>
      </w:r>
    </w:p>
    <w:p w14:paraId="5B936EB6" w14:textId="77777777" w:rsidR="00CC452C" w:rsidRPr="00F17F05" w:rsidRDefault="00CC452C" w:rsidP="00CC452C">
      <w:pPr>
        <w:rPr>
          <w:sz w:val="16"/>
        </w:rPr>
      </w:pPr>
      <w:r w:rsidRPr="00F17F05">
        <w:rPr>
          <w:sz w:val="16"/>
        </w:rPr>
        <w:t>I’ve heard from countless constituents who tell me the only way they can afford health care is through programs like Medicaid. And I will not support a final reconciliation bill that risks leaving them behind.</w:t>
      </w:r>
    </w:p>
    <w:p w14:paraId="420B197B" w14:textId="77777777" w:rsidR="00CC452C" w:rsidRPr="00F17F05" w:rsidRDefault="00CC452C" w:rsidP="00CC452C">
      <w:pPr>
        <w:rPr>
          <w:sz w:val="16"/>
        </w:rPr>
      </w:pPr>
      <w:r w:rsidRPr="00F17F05">
        <w:rPr>
          <w:sz w:val="16"/>
        </w:rPr>
        <w:t>catie edmondson</w:t>
      </w:r>
    </w:p>
    <w:p w14:paraId="3EDD5A9A" w14:textId="77777777" w:rsidR="00CC452C" w:rsidRPr="00F17F05" w:rsidRDefault="00CC452C" w:rsidP="00CC452C">
      <w:pPr>
        <w:rPr>
          <w:sz w:val="16"/>
        </w:rPr>
      </w:pPr>
      <w:r w:rsidRPr="00F17F05">
        <w:rPr>
          <w:sz w:val="16"/>
        </w:rPr>
        <w:t>Congressman Valadao actually went to the House floor to say that he was not going to lend his vote to any legislation that cut the benefits his constituents received from Medicaid.</w:t>
      </w:r>
    </w:p>
    <w:p w14:paraId="4CE99465" w14:textId="77777777" w:rsidR="00CC452C" w:rsidRPr="00F17F05" w:rsidRDefault="00CC452C" w:rsidP="00CC452C">
      <w:pPr>
        <w:rPr>
          <w:sz w:val="16"/>
        </w:rPr>
      </w:pPr>
      <w:r w:rsidRPr="00F17F05">
        <w:rPr>
          <w:sz w:val="16"/>
        </w:rPr>
        <w:t>But —</w:t>
      </w:r>
    </w:p>
    <w:p w14:paraId="37EEC75A" w14:textId="77777777" w:rsidR="00CC452C" w:rsidRPr="00F17F05" w:rsidRDefault="00CC452C" w:rsidP="00CC452C">
      <w:pPr>
        <w:rPr>
          <w:sz w:val="16"/>
        </w:rPr>
      </w:pPr>
      <w:r w:rsidRPr="00F17F05">
        <w:rPr>
          <w:sz w:val="16"/>
        </w:rPr>
        <w:t>archived recording (david valadao)</w:t>
      </w:r>
    </w:p>
    <w:p w14:paraId="5E62874F" w14:textId="77777777" w:rsidR="00CC452C" w:rsidRPr="00F17F05" w:rsidRDefault="00CC452C" w:rsidP="00CC452C">
      <w:pPr>
        <w:rPr>
          <w:sz w:val="16"/>
        </w:rPr>
      </w:pPr>
      <w:r w:rsidRPr="00F17F05">
        <w:rPr>
          <w:sz w:val="16"/>
        </w:rPr>
        <w:t>Work requirements, things like that, are things that we look at as a way to protect those who need it and should be on it. And so we’re having that dialogue.</w:t>
      </w:r>
    </w:p>
    <w:p w14:paraId="04EDC3B6" w14:textId="77777777" w:rsidR="00CC452C" w:rsidRPr="00F17F05" w:rsidRDefault="00CC452C" w:rsidP="00CC452C">
      <w:pPr>
        <w:rPr>
          <w:sz w:val="16"/>
        </w:rPr>
      </w:pPr>
      <w:r w:rsidRPr="00F17F05">
        <w:rPr>
          <w:sz w:val="16"/>
        </w:rPr>
        <w:t>catie edmondson</w:t>
      </w:r>
    </w:p>
    <w:p w14:paraId="3079C0B6" w14:textId="77777777" w:rsidR="00CC452C" w:rsidRPr="00F17F05" w:rsidRDefault="00CC452C" w:rsidP="00CC452C">
      <w:pPr>
        <w:rPr>
          <w:sz w:val="16"/>
        </w:rPr>
      </w:pPr>
      <w:r w:rsidRPr="00F17F05">
        <w:rPr>
          <w:sz w:val="16"/>
        </w:rPr>
        <w:t>He also made the case that imposing work requirements wouldn’t really cut benefits for any, quote unquote, “worthy or needy” recipients.</w:t>
      </w:r>
    </w:p>
    <w:p w14:paraId="49E2C44F" w14:textId="77777777" w:rsidR="00CC452C" w:rsidRPr="00F17F05" w:rsidRDefault="00CC452C" w:rsidP="00CC452C">
      <w:pPr>
        <w:rPr>
          <w:sz w:val="16"/>
        </w:rPr>
      </w:pPr>
      <w:r w:rsidRPr="00F17F05">
        <w:rPr>
          <w:sz w:val="16"/>
        </w:rPr>
        <w:t>archived recording (david valadao)</w:t>
      </w:r>
    </w:p>
    <w:p w14:paraId="1B91DB66" w14:textId="77777777" w:rsidR="00CC452C" w:rsidRPr="00F17F05" w:rsidRDefault="00CC452C" w:rsidP="00CC452C">
      <w:pPr>
        <w:rPr>
          <w:sz w:val="16"/>
        </w:rPr>
      </w:pPr>
      <w:r w:rsidRPr="00F17F05">
        <w:rPr>
          <w:sz w:val="16"/>
        </w:rPr>
        <w:t>I mean, I know you hear it a lot — waste, fraud, and abuse. But there are people who are on the program that shouldn’t be on the program. So the goal —</w:t>
      </w:r>
    </w:p>
    <w:p w14:paraId="459AA395" w14:textId="77777777" w:rsidR="00CC452C" w:rsidRPr="00F17F05" w:rsidRDefault="00CC452C" w:rsidP="00CC452C">
      <w:pPr>
        <w:rPr>
          <w:sz w:val="16"/>
        </w:rPr>
      </w:pPr>
      <w:r w:rsidRPr="00F17F05">
        <w:rPr>
          <w:sz w:val="16"/>
        </w:rPr>
        <w:t>catie edmondson</w:t>
      </w:r>
    </w:p>
    <w:p w14:paraId="58826890" w14:textId="77777777" w:rsidR="00CC452C" w:rsidRPr="00F17F05" w:rsidRDefault="00CC452C" w:rsidP="00CC452C">
      <w:pPr>
        <w:rPr>
          <w:sz w:val="16"/>
        </w:rPr>
      </w:pPr>
      <w:r w:rsidRPr="00F17F05">
        <w:rPr>
          <w:sz w:val="16"/>
        </w:rPr>
        <w:t>And so at the end of the day, when the bill comes to the floor, Congressman Valadao votes to pass the bill.</w:t>
      </w:r>
    </w:p>
    <w:p w14:paraId="1DF2498F" w14:textId="77777777" w:rsidR="00CC452C" w:rsidRPr="00F17F05" w:rsidRDefault="00CC452C" w:rsidP="00CC452C">
      <w:pPr>
        <w:rPr>
          <w:sz w:val="16"/>
        </w:rPr>
      </w:pPr>
      <w:r w:rsidRPr="00F17F05">
        <w:rPr>
          <w:sz w:val="16"/>
        </w:rPr>
        <w:t>michael barbaro</w:t>
      </w:r>
    </w:p>
    <w:p w14:paraId="72FCC657" w14:textId="77777777" w:rsidR="00CC452C" w:rsidRPr="00F17F05" w:rsidRDefault="00CC452C" w:rsidP="00CC452C">
      <w:pPr>
        <w:rPr>
          <w:sz w:val="16"/>
        </w:rPr>
      </w:pPr>
      <w:r w:rsidRPr="00F17F05">
        <w:rPr>
          <w:sz w:val="16"/>
        </w:rPr>
        <w:t>Much the way Ciscomani did when he voted for this bill, despite knowing it would probably hurt the auto company in his district in Arizona. In both cases, you’ve got these Republican House members backing this bill that, on some level, they know is going to hurt their constituents.</w:t>
      </w:r>
    </w:p>
    <w:p w14:paraId="6651FE2D" w14:textId="77777777" w:rsidR="00CC452C" w:rsidRPr="00F17F05" w:rsidRDefault="00CC452C" w:rsidP="00CC452C">
      <w:pPr>
        <w:rPr>
          <w:sz w:val="16"/>
        </w:rPr>
      </w:pPr>
      <w:r w:rsidRPr="00F17F05">
        <w:rPr>
          <w:sz w:val="16"/>
        </w:rPr>
        <w:t>catie edmondson</w:t>
      </w:r>
    </w:p>
    <w:p w14:paraId="7290E6E0" w14:textId="77777777" w:rsidR="00CC452C" w:rsidRPr="00F17F05" w:rsidRDefault="00CC452C" w:rsidP="00CC452C">
      <w:pPr>
        <w:rPr>
          <w:sz w:val="16"/>
        </w:rPr>
      </w:pPr>
      <w:r w:rsidRPr="00F17F05">
        <w:rPr>
          <w:sz w:val="16"/>
        </w:rPr>
        <w:t>That’s right. And it’s actually an argument that we’re starting to hear over in the Senate, made by at least one Senate Republican very forcefully.</w:t>
      </w:r>
    </w:p>
    <w:p w14:paraId="3BF61A1C" w14:textId="77777777" w:rsidR="00CC452C" w:rsidRPr="00F17F05" w:rsidRDefault="00CC452C" w:rsidP="00CC452C">
      <w:pPr>
        <w:rPr>
          <w:sz w:val="16"/>
        </w:rPr>
      </w:pPr>
      <w:r w:rsidRPr="00F17F05">
        <w:rPr>
          <w:sz w:val="16"/>
        </w:rPr>
        <w:t>archived recording (josh hawley)</w:t>
      </w:r>
    </w:p>
    <w:p w14:paraId="6B546C07" w14:textId="77777777" w:rsidR="00CC452C" w:rsidRPr="00F17F05" w:rsidRDefault="00CC452C" w:rsidP="00CC452C">
      <w:pPr>
        <w:rPr>
          <w:sz w:val="16"/>
        </w:rPr>
      </w:pPr>
      <w:r w:rsidRPr="00F17F05">
        <w:rPr>
          <w:sz w:val="16"/>
        </w:rPr>
        <w:t>It is wrong to cut health care for the working poor. That’s what we’re talking about here with Medicaid. My state is a Medicaid —</w:t>
      </w:r>
    </w:p>
    <w:p w14:paraId="20C129CD" w14:textId="77777777" w:rsidR="00CC452C" w:rsidRPr="00F17F05" w:rsidRDefault="00CC452C" w:rsidP="00CC452C">
      <w:pPr>
        <w:rPr>
          <w:sz w:val="16"/>
        </w:rPr>
      </w:pPr>
      <w:r w:rsidRPr="00F17F05">
        <w:rPr>
          <w:sz w:val="16"/>
        </w:rPr>
        <w:t>catie edmondson</w:t>
      </w:r>
    </w:p>
    <w:p w14:paraId="2D6D6E9F" w14:textId="77777777" w:rsidR="00CC452C" w:rsidRPr="00F17F05" w:rsidRDefault="00CC452C" w:rsidP="00CC452C">
      <w:pPr>
        <w:rPr>
          <w:sz w:val="16"/>
        </w:rPr>
      </w:pPr>
      <w:r w:rsidRPr="00F17F05">
        <w:rPr>
          <w:sz w:val="16"/>
        </w:rPr>
        <w:t>And that’s Josh Hawley of Missouri.</w:t>
      </w:r>
    </w:p>
    <w:p w14:paraId="5A3998BC" w14:textId="77777777" w:rsidR="00CC452C" w:rsidRPr="00F17F05" w:rsidRDefault="00CC452C" w:rsidP="00CC452C">
      <w:pPr>
        <w:rPr>
          <w:sz w:val="16"/>
        </w:rPr>
      </w:pPr>
      <w:r w:rsidRPr="00F17F05">
        <w:rPr>
          <w:sz w:val="16"/>
        </w:rPr>
        <w:t>archived recording (josh hawley)</w:t>
      </w:r>
    </w:p>
    <w:p w14:paraId="6EA54F5E" w14:textId="77777777" w:rsidR="00CC452C" w:rsidRPr="00F17F05" w:rsidRDefault="00CC452C" w:rsidP="00CC452C">
      <w:pPr>
        <w:rPr>
          <w:sz w:val="16"/>
        </w:rPr>
      </w:pPr>
      <w:r w:rsidRPr="00F17F05">
        <w:rPr>
          <w:sz w:val="16"/>
        </w:rPr>
        <w:t>And I’m totally opposed to that. Republicans now, thanks to Donald Trump, are the party of the working class.</w:t>
      </w:r>
    </w:p>
    <w:p w14:paraId="56E2B8A4" w14:textId="77777777" w:rsidR="00CC452C" w:rsidRPr="00F17F05" w:rsidRDefault="00CC452C" w:rsidP="00CC452C">
      <w:pPr>
        <w:rPr>
          <w:sz w:val="16"/>
        </w:rPr>
      </w:pPr>
      <w:r w:rsidRPr="00F17F05">
        <w:rPr>
          <w:sz w:val="16"/>
        </w:rPr>
        <w:t>catie edmondson</w:t>
      </w:r>
    </w:p>
    <w:p w14:paraId="52D25035" w14:textId="77777777" w:rsidR="00CC452C" w:rsidRPr="00F17F05" w:rsidRDefault="00CC452C" w:rsidP="00CC452C">
      <w:pPr>
        <w:rPr>
          <w:sz w:val="16"/>
        </w:rPr>
      </w:pPr>
      <w:r w:rsidRPr="00F17F05">
        <w:rPr>
          <w:sz w:val="16"/>
        </w:rPr>
        <w:t>And his whole argument, essentially, is that Republicans have just made really remarkable inroads in winning over working class voters.</w:t>
      </w:r>
    </w:p>
    <w:p w14:paraId="695BD8EB" w14:textId="77777777" w:rsidR="00CC452C" w:rsidRPr="00F17F05" w:rsidRDefault="00CC452C" w:rsidP="00CC452C">
      <w:pPr>
        <w:rPr>
          <w:sz w:val="16"/>
        </w:rPr>
      </w:pPr>
      <w:r w:rsidRPr="00F17F05">
        <w:rPr>
          <w:sz w:val="16"/>
        </w:rPr>
        <w:t>michael barbaro</w:t>
      </w:r>
    </w:p>
    <w:p w14:paraId="039D9D25" w14:textId="77777777" w:rsidR="00CC452C" w:rsidRPr="00F17F05" w:rsidRDefault="00CC452C" w:rsidP="00CC452C">
      <w:pPr>
        <w:rPr>
          <w:sz w:val="16"/>
        </w:rPr>
      </w:pPr>
      <w:r w:rsidRPr="00F17F05">
        <w:rPr>
          <w:sz w:val="16"/>
        </w:rPr>
        <w:t>Right.</w:t>
      </w:r>
    </w:p>
    <w:p w14:paraId="50A24BE3" w14:textId="77777777" w:rsidR="00CC452C" w:rsidRPr="00F17F05" w:rsidRDefault="00CC452C" w:rsidP="00CC452C">
      <w:pPr>
        <w:rPr>
          <w:sz w:val="16"/>
        </w:rPr>
      </w:pPr>
      <w:r w:rsidRPr="00F17F05">
        <w:rPr>
          <w:sz w:val="16"/>
        </w:rPr>
        <w:t>catie edmondson</w:t>
      </w:r>
    </w:p>
    <w:p w14:paraId="7D462D2F" w14:textId="77777777" w:rsidR="00CC452C" w:rsidRPr="00F17F05" w:rsidRDefault="00CC452C" w:rsidP="00CC452C">
      <w:pPr>
        <w:rPr>
          <w:sz w:val="16"/>
        </w:rPr>
      </w:pPr>
      <w:r w:rsidRPr="00F17F05">
        <w:rPr>
          <w:sz w:val="16"/>
        </w:rPr>
        <w:t>His argument is, why would we, as Republicans, immediately turn around and push through legislation that would hurt them?</w:t>
      </w:r>
    </w:p>
    <w:p w14:paraId="08406F98" w14:textId="77777777" w:rsidR="00CC452C" w:rsidRPr="00F17F05" w:rsidRDefault="00CC452C" w:rsidP="00CC452C">
      <w:pPr>
        <w:rPr>
          <w:sz w:val="16"/>
        </w:rPr>
      </w:pPr>
      <w:r w:rsidRPr="00F17F05">
        <w:rPr>
          <w:sz w:val="16"/>
        </w:rPr>
        <w:t>archived recording (josh hawley)</w:t>
      </w:r>
    </w:p>
    <w:p w14:paraId="2B05D617" w14:textId="77777777" w:rsidR="00CC452C" w:rsidRPr="00F17F05" w:rsidRDefault="00CC452C" w:rsidP="00CC452C">
      <w:pPr>
        <w:rPr>
          <w:sz w:val="16"/>
        </w:rPr>
      </w:pPr>
      <w:r w:rsidRPr="00F17F05">
        <w:rPr>
          <w:sz w:val="16"/>
        </w:rPr>
        <w:t>I hope this bill will get refocused on delivering relief for working families. That’s what we ought to be doing.</w:t>
      </w:r>
    </w:p>
    <w:p w14:paraId="19F2E8DB" w14:textId="77777777" w:rsidR="00CC452C" w:rsidRPr="00F17F05" w:rsidRDefault="00CC452C" w:rsidP="00CC452C">
      <w:pPr>
        <w:rPr>
          <w:sz w:val="16"/>
        </w:rPr>
      </w:pPr>
      <w:r w:rsidRPr="00F17F05">
        <w:rPr>
          <w:sz w:val="16"/>
        </w:rPr>
        <w:t>michael barbaro</w:t>
      </w:r>
    </w:p>
    <w:p w14:paraId="16DBCB64" w14:textId="77777777" w:rsidR="00CC452C" w:rsidRPr="00F17F05" w:rsidRDefault="00CC452C" w:rsidP="00CC452C">
      <w:pPr>
        <w:rPr>
          <w:sz w:val="16"/>
        </w:rPr>
      </w:pPr>
      <w:r w:rsidRPr="00F17F05">
        <w:rPr>
          <w:sz w:val="16"/>
        </w:rPr>
        <w:t>And that, of course, dovetails with what our colleague Shane Goldmacher just told us a couple of days ago on “The Daily,” which is that Trump has expanded the Republican share of the working class vote in each of the last three presidential races, more each time, thereby, as Hawley has said, cementing the Republican brand as the political party of the American working class. And it seems what Hawley is asking is, why would you ever betray those voters? Why would you give up that extraordinary electoral advantage that Republicans have created?</w:t>
      </w:r>
    </w:p>
    <w:p w14:paraId="091666CA" w14:textId="77777777" w:rsidR="00CC452C" w:rsidRPr="00F17F05" w:rsidRDefault="00CC452C" w:rsidP="00CC452C">
      <w:pPr>
        <w:rPr>
          <w:sz w:val="16"/>
        </w:rPr>
      </w:pPr>
      <w:r w:rsidRPr="00F17F05">
        <w:rPr>
          <w:sz w:val="16"/>
        </w:rPr>
        <w:t>catie edmondson</w:t>
      </w:r>
    </w:p>
    <w:p w14:paraId="3B721459" w14:textId="77777777" w:rsidR="00CC452C" w:rsidRPr="00F17F05" w:rsidRDefault="00CC452C" w:rsidP="00CC452C">
      <w:pPr>
        <w:rPr>
          <w:sz w:val="16"/>
        </w:rPr>
      </w:pPr>
      <w:r w:rsidRPr="00F17F05">
        <w:rPr>
          <w:sz w:val="16"/>
        </w:rPr>
        <w:t>That’s right. And he has some very recent political history to back him up on this, right? If you remember, in 2018, Republicans, again, had a trifecta. They had used that trifecta to try to repeal the Affordable Care Act. That effort failed. But Democrats made the strategic decision to run exclusively, really, on health care during that midterm cycle.</w:t>
      </w:r>
    </w:p>
    <w:p w14:paraId="22836051" w14:textId="77777777" w:rsidR="00CC452C" w:rsidRPr="00F17F05" w:rsidRDefault="00CC452C" w:rsidP="00CC452C">
      <w:pPr>
        <w:rPr>
          <w:sz w:val="16"/>
        </w:rPr>
      </w:pPr>
      <w:r w:rsidRPr="00F17F05">
        <w:rPr>
          <w:sz w:val="16"/>
        </w:rPr>
        <w:t>And look, there are a number of congressional Republicans who distinctly remember that blue wave in 2018. And one of them is actually the congressman we were just talking about, David Valadao of California, who was in Congress in 2017, voted to repeal the Affordable Care Act, and actually lost his election. He came back, but he lost in 2018, after he took that vote.</w:t>
      </w:r>
    </w:p>
    <w:p w14:paraId="2512CFEE" w14:textId="77777777" w:rsidR="00CC452C" w:rsidRPr="00F17F05" w:rsidRDefault="00CC452C" w:rsidP="00CC452C">
      <w:pPr>
        <w:rPr>
          <w:sz w:val="16"/>
        </w:rPr>
      </w:pPr>
      <w:r w:rsidRPr="00F17F05">
        <w:rPr>
          <w:sz w:val="16"/>
        </w:rPr>
        <w:t>michael barbaro</w:t>
      </w:r>
    </w:p>
    <w:p w14:paraId="5DBFA265" w14:textId="77777777" w:rsidR="00CC452C" w:rsidRPr="00F17F05" w:rsidRDefault="00CC452C" w:rsidP="00CC452C">
      <w:pPr>
        <w:rPr>
          <w:sz w:val="16"/>
        </w:rPr>
      </w:pPr>
      <w:r w:rsidRPr="00F17F05">
        <w:rPr>
          <w:sz w:val="16"/>
        </w:rPr>
        <w:t>Mm-hmm.</w:t>
      </w:r>
    </w:p>
    <w:p w14:paraId="1BC5DABB" w14:textId="77777777" w:rsidR="00CC452C" w:rsidRPr="00F17F05" w:rsidRDefault="00CC452C" w:rsidP="00CC452C">
      <w:pPr>
        <w:rPr>
          <w:sz w:val="16"/>
        </w:rPr>
      </w:pPr>
      <w:r w:rsidRPr="00F17F05">
        <w:rPr>
          <w:sz w:val="16"/>
        </w:rPr>
        <w:t>catie edmondson</w:t>
      </w:r>
    </w:p>
    <w:p w14:paraId="1064E9D7" w14:textId="77777777" w:rsidR="00CC452C" w:rsidRPr="00F17F05" w:rsidRDefault="00CC452C" w:rsidP="00CC452C">
      <w:pPr>
        <w:rPr>
          <w:sz w:val="16"/>
        </w:rPr>
      </w:pPr>
      <w:r w:rsidRPr="00F17F05">
        <w:rPr>
          <w:sz w:val="16"/>
        </w:rPr>
        <w:t>So here we are again, and we’re already seeing some previews of how this could play for them in the midterms.</w:t>
      </w:r>
    </w:p>
    <w:p w14:paraId="0A6B8F89" w14:textId="77777777" w:rsidR="00CC452C" w:rsidRPr="00F17F05" w:rsidRDefault="00CC452C" w:rsidP="00CC452C">
      <w:pPr>
        <w:rPr>
          <w:sz w:val="16"/>
        </w:rPr>
      </w:pPr>
      <w:r w:rsidRPr="00F17F05">
        <w:rPr>
          <w:sz w:val="16"/>
        </w:rPr>
        <w:t>[MUSIC PLAYING]</w:t>
      </w:r>
    </w:p>
    <w:p w14:paraId="5B6E379C" w14:textId="77777777" w:rsidR="00CC452C" w:rsidRPr="00F17F05" w:rsidRDefault="00CC452C" w:rsidP="00CC452C">
      <w:pPr>
        <w:rPr>
          <w:sz w:val="16"/>
        </w:rPr>
      </w:pPr>
      <w:r w:rsidRPr="00F17F05">
        <w:rPr>
          <w:sz w:val="16"/>
        </w:rPr>
        <w:t>We saw Senator Joni Ernst of Iowa, for example —</w:t>
      </w:r>
    </w:p>
    <w:p w14:paraId="2E584865" w14:textId="77777777" w:rsidR="00CC452C" w:rsidRPr="00F17F05" w:rsidRDefault="00CC452C" w:rsidP="00CC452C">
      <w:pPr>
        <w:rPr>
          <w:sz w:val="16"/>
        </w:rPr>
      </w:pPr>
      <w:r w:rsidRPr="00F17F05">
        <w:rPr>
          <w:sz w:val="16"/>
        </w:rPr>
        <w:t>archived recording (joni ernst)</w:t>
      </w:r>
    </w:p>
    <w:p w14:paraId="0BDE13AD" w14:textId="77777777" w:rsidR="00CC452C" w:rsidRPr="00F17F05" w:rsidRDefault="00CC452C" w:rsidP="00CC452C">
      <w:pPr>
        <w:rPr>
          <w:sz w:val="16"/>
        </w:rPr>
      </w:pPr>
      <w:r w:rsidRPr="00F17F05">
        <w:rPr>
          <w:sz w:val="16"/>
        </w:rPr>
        <w:t>That’s because they’re not currently eligible by the original definition of Medicaid. And they will be —</w:t>
      </w:r>
    </w:p>
    <w:p w14:paraId="61A5842D" w14:textId="77777777" w:rsidR="00CC452C" w:rsidRPr="00F17F05" w:rsidRDefault="00CC452C" w:rsidP="00CC452C">
      <w:pPr>
        <w:rPr>
          <w:sz w:val="16"/>
        </w:rPr>
      </w:pPr>
      <w:r w:rsidRPr="00F17F05">
        <w:rPr>
          <w:sz w:val="16"/>
        </w:rPr>
        <w:t>catie edmondson</w:t>
      </w:r>
    </w:p>
    <w:p w14:paraId="25CC9242" w14:textId="77777777" w:rsidR="00CC452C" w:rsidRPr="00F17F05" w:rsidRDefault="00CC452C" w:rsidP="00CC452C">
      <w:pPr>
        <w:rPr>
          <w:sz w:val="16"/>
        </w:rPr>
      </w:pPr>
      <w:r w:rsidRPr="00F17F05">
        <w:rPr>
          <w:sz w:val="16"/>
        </w:rPr>
        <w:t>— being asked at a town hall in her state about the impacts of these cuts to Medicaid. The constituents said people are going to die as a result of these cuts, to which Senator Ernst responded —</w:t>
      </w:r>
    </w:p>
    <w:p w14:paraId="3413B4A3" w14:textId="77777777" w:rsidR="00CC452C" w:rsidRPr="00F17F05" w:rsidRDefault="00CC452C" w:rsidP="00CC452C">
      <w:pPr>
        <w:rPr>
          <w:sz w:val="16"/>
        </w:rPr>
      </w:pPr>
      <w:r w:rsidRPr="00F17F05">
        <w:rPr>
          <w:sz w:val="16"/>
        </w:rPr>
        <w:t>archived recording (joni ernst)</w:t>
      </w:r>
    </w:p>
    <w:p w14:paraId="73058FB4" w14:textId="77777777" w:rsidR="00CC452C" w:rsidRPr="00F17F05" w:rsidRDefault="00CC452C" w:rsidP="00CC452C">
      <w:pPr>
        <w:rPr>
          <w:sz w:val="16"/>
        </w:rPr>
      </w:pPr>
      <w:r w:rsidRPr="00F17F05">
        <w:rPr>
          <w:sz w:val="16"/>
        </w:rPr>
        <w:t>Well, we all are going to die. So for heaven sakes —</w:t>
      </w:r>
    </w:p>
    <w:p w14:paraId="3766D8F6" w14:textId="77777777" w:rsidR="00CC452C" w:rsidRPr="00F17F05" w:rsidRDefault="00CC452C" w:rsidP="00CC452C">
      <w:pPr>
        <w:rPr>
          <w:sz w:val="16"/>
        </w:rPr>
      </w:pPr>
      <w:r w:rsidRPr="00F17F05">
        <w:rPr>
          <w:sz w:val="16"/>
        </w:rPr>
        <w:t>catie edmondson</w:t>
      </w:r>
    </w:p>
    <w:p w14:paraId="7F9E36D8" w14:textId="77777777" w:rsidR="00CC452C" w:rsidRPr="00F17F05" w:rsidRDefault="00CC452C" w:rsidP="00CC452C">
      <w:pPr>
        <w:rPr>
          <w:sz w:val="16"/>
        </w:rPr>
      </w:pPr>
      <w:r w:rsidRPr="00F17F05">
        <w:rPr>
          <w:sz w:val="16"/>
        </w:rPr>
        <w:t>We’re all going to die.</w:t>
      </w:r>
    </w:p>
    <w:p w14:paraId="73AB08BB" w14:textId="77777777" w:rsidR="00CC452C" w:rsidRPr="00F17F05" w:rsidRDefault="00CC452C" w:rsidP="00CC452C">
      <w:pPr>
        <w:rPr>
          <w:sz w:val="16"/>
        </w:rPr>
      </w:pPr>
      <w:r w:rsidRPr="00F17F05">
        <w:rPr>
          <w:sz w:val="16"/>
        </w:rPr>
        <w:t>michael barbaro</w:t>
      </w:r>
    </w:p>
    <w:p w14:paraId="037AEF57" w14:textId="77777777" w:rsidR="00CC452C" w:rsidRPr="00F17F05" w:rsidRDefault="00CC452C" w:rsidP="00CC452C">
      <w:pPr>
        <w:rPr>
          <w:sz w:val="16"/>
        </w:rPr>
      </w:pPr>
      <w:r w:rsidRPr="00F17F05">
        <w:rPr>
          <w:sz w:val="16"/>
        </w:rPr>
        <w:t>Right, an unusual response.</w:t>
      </w:r>
    </w:p>
    <w:p w14:paraId="1E3C8465" w14:textId="77777777" w:rsidR="00CC452C" w:rsidRPr="00F17F05" w:rsidRDefault="00CC452C" w:rsidP="00CC452C">
      <w:pPr>
        <w:rPr>
          <w:sz w:val="16"/>
        </w:rPr>
      </w:pPr>
      <w:r w:rsidRPr="00F17F05">
        <w:rPr>
          <w:sz w:val="16"/>
        </w:rPr>
        <w:t>catie edmondson</w:t>
      </w:r>
    </w:p>
    <w:p w14:paraId="12AFDB7B" w14:textId="77777777" w:rsidR="00CC452C" w:rsidRPr="00F17F05" w:rsidRDefault="00CC452C" w:rsidP="00CC452C">
      <w:pPr>
        <w:rPr>
          <w:sz w:val="16"/>
        </w:rPr>
      </w:pPr>
      <w:r w:rsidRPr="00F17F05">
        <w:rPr>
          <w:sz w:val="16"/>
        </w:rPr>
        <w:t>It ignited a firestorm in a normally pretty reliably conservative state, I think, because it came off as sounding pretty callous, given the stakes.</w:t>
      </w:r>
    </w:p>
    <w:p w14:paraId="7F83A76A" w14:textId="77777777" w:rsidR="00CC452C" w:rsidRPr="00F17F05" w:rsidRDefault="00CC452C" w:rsidP="00CC452C">
      <w:pPr>
        <w:rPr>
          <w:sz w:val="16"/>
        </w:rPr>
      </w:pPr>
      <w:r w:rsidRPr="00F17F05">
        <w:rPr>
          <w:sz w:val="16"/>
        </w:rPr>
        <w:t>michael barbaro</w:t>
      </w:r>
    </w:p>
    <w:p w14:paraId="78BA9460" w14:textId="77777777" w:rsidR="00CC452C" w:rsidRPr="00F17F05" w:rsidRDefault="00CC452C" w:rsidP="00CC452C">
      <w:pPr>
        <w:rPr>
          <w:sz w:val="16"/>
        </w:rPr>
      </w:pPr>
      <w:r w:rsidRPr="00F17F05">
        <w:rPr>
          <w:sz w:val="16"/>
        </w:rPr>
        <w:t>Mm-hmm.</w:t>
      </w:r>
    </w:p>
    <w:p w14:paraId="28DB2548" w14:textId="77777777" w:rsidR="00CC452C" w:rsidRPr="00F17F05" w:rsidRDefault="00CC452C" w:rsidP="00CC452C">
      <w:pPr>
        <w:rPr>
          <w:sz w:val="16"/>
        </w:rPr>
      </w:pPr>
      <w:r w:rsidRPr="00F17F05">
        <w:rPr>
          <w:sz w:val="16"/>
        </w:rPr>
        <w:t>catie edmondson</w:t>
      </w:r>
    </w:p>
    <w:p w14:paraId="7A31FF1D" w14:textId="77777777" w:rsidR="00CC452C" w:rsidRPr="00F17F05" w:rsidRDefault="00CC452C" w:rsidP="00CC452C">
      <w:pPr>
        <w:rPr>
          <w:sz w:val="16"/>
        </w:rPr>
      </w:pPr>
      <w:r w:rsidRPr="00F17F05">
        <w:rPr>
          <w:sz w:val="16"/>
        </w:rPr>
        <w:t>And so there’s a sense among Democrats that this is going to be an extraordinarily resonant issue among voters.</w:t>
      </w:r>
    </w:p>
    <w:p w14:paraId="6B14F212" w14:textId="77777777" w:rsidR="00CC452C" w:rsidRPr="00F17F05" w:rsidRDefault="00CC452C" w:rsidP="00CC452C">
      <w:pPr>
        <w:rPr>
          <w:sz w:val="16"/>
        </w:rPr>
      </w:pPr>
      <w:r w:rsidRPr="00F17F05">
        <w:rPr>
          <w:sz w:val="16"/>
        </w:rPr>
        <w:t>michael barbaro</w:t>
      </w:r>
    </w:p>
    <w:p w14:paraId="1D97842B" w14:textId="77777777" w:rsidR="00CC452C" w:rsidRPr="00F17F05" w:rsidRDefault="00CC452C" w:rsidP="00CC452C">
      <w:pPr>
        <w:rPr>
          <w:sz w:val="16"/>
        </w:rPr>
      </w:pPr>
      <w:r w:rsidRPr="00F17F05">
        <w:rPr>
          <w:sz w:val="16"/>
        </w:rPr>
        <w:t>Right. I mean, it would seem like the only reason for Republicans to back these work requirements that would end up kicking so many of their working class voters off of Medicaid is that it puts a real dent in the new spending from this bill. But from what you said at the beginning of our conversation, the bill is not balanced. It’s adding to the deficit. So how much money would these Medicaid changes actually save?</w:t>
      </w:r>
    </w:p>
    <w:p w14:paraId="58B62130" w14:textId="77777777" w:rsidR="00CC452C" w:rsidRPr="00F17F05" w:rsidRDefault="00CC452C" w:rsidP="00CC452C">
      <w:pPr>
        <w:rPr>
          <w:sz w:val="16"/>
        </w:rPr>
      </w:pPr>
      <w:r w:rsidRPr="00F17F05">
        <w:rPr>
          <w:sz w:val="16"/>
        </w:rPr>
        <w:t>catie edmondson</w:t>
      </w:r>
    </w:p>
    <w:p w14:paraId="5E2417C9" w14:textId="77777777" w:rsidR="00CC452C" w:rsidRPr="00F17F05" w:rsidRDefault="00CC452C" w:rsidP="00CC452C">
      <w:pPr>
        <w:rPr>
          <w:sz w:val="16"/>
        </w:rPr>
      </w:pPr>
      <w:r w:rsidRPr="00F17F05">
        <w:rPr>
          <w:sz w:val="16"/>
        </w:rPr>
        <w:t>Well, the number that we got today from the Budget Office is that just the health care changes would save $1 trillion. But the problem for a lot of Republicans is that that still leaves that $2.4 trillion hole in this legislation.</w:t>
      </w:r>
    </w:p>
    <w:p w14:paraId="29B162B2" w14:textId="77777777" w:rsidR="00CC452C" w:rsidRPr="00F17F05" w:rsidRDefault="00CC452C" w:rsidP="00CC452C">
      <w:pPr>
        <w:rPr>
          <w:sz w:val="16"/>
        </w:rPr>
      </w:pPr>
      <w:r w:rsidRPr="00F17F05">
        <w:rPr>
          <w:sz w:val="16"/>
        </w:rPr>
        <w:t>michael barbaro</w:t>
      </w:r>
    </w:p>
    <w:p w14:paraId="152416FD" w14:textId="77777777" w:rsidR="00CC452C" w:rsidRPr="00F17F05" w:rsidRDefault="00CC452C" w:rsidP="00CC452C">
      <w:pPr>
        <w:rPr>
          <w:sz w:val="16"/>
        </w:rPr>
      </w:pPr>
      <w:r w:rsidRPr="00F17F05">
        <w:rPr>
          <w:sz w:val="16"/>
        </w:rPr>
        <w:t>Right, which is where you get your critique from the Elon Musks of the world.</w:t>
      </w:r>
    </w:p>
    <w:p w14:paraId="2492B6F6" w14:textId="77777777" w:rsidR="00CC452C" w:rsidRPr="00F17F05" w:rsidRDefault="00CC452C" w:rsidP="00CC452C">
      <w:pPr>
        <w:rPr>
          <w:sz w:val="16"/>
        </w:rPr>
      </w:pPr>
      <w:r w:rsidRPr="00F17F05">
        <w:rPr>
          <w:sz w:val="16"/>
        </w:rPr>
        <w:t>catie edmondson</w:t>
      </w:r>
    </w:p>
    <w:p w14:paraId="2B81C70C" w14:textId="77777777" w:rsidR="00CC452C" w:rsidRPr="00F17F05" w:rsidRDefault="00CC452C" w:rsidP="00CC452C">
      <w:pPr>
        <w:rPr>
          <w:sz w:val="16"/>
        </w:rPr>
      </w:pPr>
      <w:r w:rsidRPr="00F17F05">
        <w:rPr>
          <w:sz w:val="16"/>
        </w:rPr>
        <w:t>That’s right. And it’s not just Elon Musk. It would be a lot easier for Republicans if it was limited to Elon. But there’s actually a number of Republican senators right now who are saying that they do not want to vote for this bill that is going to saddle their grandchildren with debt.</w:t>
      </w:r>
    </w:p>
    <w:p w14:paraId="2CBDDC5F" w14:textId="77777777" w:rsidR="00CC452C" w:rsidRPr="00F17F05" w:rsidRDefault="00CC452C" w:rsidP="00CC452C">
      <w:pPr>
        <w:rPr>
          <w:sz w:val="16"/>
        </w:rPr>
      </w:pPr>
      <w:r w:rsidRPr="00F17F05">
        <w:rPr>
          <w:sz w:val="16"/>
        </w:rPr>
        <w:t>archived recording (rand paul)</w:t>
      </w:r>
    </w:p>
    <w:p w14:paraId="0ABBE728" w14:textId="77777777" w:rsidR="00CC452C" w:rsidRPr="00F17F05" w:rsidRDefault="00CC452C" w:rsidP="00CC452C">
      <w:pPr>
        <w:rPr>
          <w:sz w:val="16"/>
        </w:rPr>
      </w:pPr>
      <w:r w:rsidRPr="00F17F05">
        <w:rPr>
          <w:sz w:val="16"/>
        </w:rPr>
        <w:t>The math doesn’t really add up. One of the things this big and beautiful bill is, is it’s a vehicle for increasing spending for the military.</w:t>
      </w:r>
    </w:p>
    <w:p w14:paraId="659F974F" w14:textId="77777777" w:rsidR="00CC452C" w:rsidRPr="00F17F05" w:rsidRDefault="00CC452C" w:rsidP="00CC452C">
      <w:pPr>
        <w:rPr>
          <w:sz w:val="16"/>
        </w:rPr>
      </w:pPr>
      <w:r w:rsidRPr="00F17F05">
        <w:rPr>
          <w:sz w:val="16"/>
        </w:rPr>
        <w:t>catie edmondson</w:t>
      </w:r>
    </w:p>
    <w:p w14:paraId="367CB13A" w14:textId="77777777" w:rsidR="00CC452C" w:rsidRPr="00F17F05" w:rsidRDefault="00CC452C" w:rsidP="00CC452C">
      <w:pPr>
        <w:rPr>
          <w:sz w:val="16"/>
        </w:rPr>
      </w:pPr>
      <w:r w:rsidRPr="00F17F05">
        <w:rPr>
          <w:sz w:val="16"/>
        </w:rPr>
        <w:t>Those are Republicans like Rand Paul of Kentucky, Ron Johnson of Wisconsin.</w:t>
      </w:r>
    </w:p>
    <w:p w14:paraId="68A7DDC0" w14:textId="77777777" w:rsidR="00CC452C" w:rsidRPr="00F17F05" w:rsidRDefault="00CC452C" w:rsidP="00CC452C">
      <w:pPr>
        <w:rPr>
          <w:sz w:val="16"/>
        </w:rPr>
      </w:pPr>
      <w:r w:rsidRPr="00F17F05">
        <w:rPr>
          <w:sz w:val="16"/>
        </w:rPr>
        <w:t>archived recording 7</w:t>
      </w:r>
    </w:p>
    <w:p w14:paraId="0AF30D3C" w14:textId="77777777" w:rsidR="00CC452C" w:rsidRPr="00F17F05" w:rsidRDefault="00CC452C" w:rsidP="00CC452C">
      <w:pPr>
        <w:rPr>
          <w:sz w:val="16"/>
        </w:rPr>
      </w:pPr>
      <w:r w:rsidRPr="00F17F05">
        <w:rPr>
          <w:sz w:val="16"/>
        </w:rPr>
        <w:t>We have to reduce the deficit. And so we need to focus on spending, spending, spending.</w:t>
      </w:r>
    </w:p>
    <w:p w14:paraId="294F5B4A" w14:textId="77777777" w:rsidR="00CC452C" w:rsidRPr="00F17F05" w:rsidRDefault="00CC452C" w:rsidP="00CC452C">
      <w:pPr>
        <w:rPr>
          <w:sz w:val="16"/>
        </w:rPr>
      </w:pPr>
      <w:r w:rsidRPr="00F17F05">
        <w:rPr>
          <w:sz w:val="16"/>
        </w:rPr>
        <w:t>archived recording 8</w:t>
      </w:r>
    </w:p>
    <w:p w14:paraId="646DEAF7" w14:textId="77777777" w:rsidR="00CC452C" w:rsidRPr="00F17F05" w:rsidRDefault="00CC452C" w:rsidP="00CC452C">
      <w:pPr>
        <w:rPr>
          <w:sz w:val="16"/>
        </w:rPr>
      </w:pPr>
      <w:r w:rsidRPr="00F17F05">
        <w:rPr>
          <w:sz w:val="16"/>
        </w:rPr>
        <w:t>So what change —</w:t>
      </w:r>
    </w:p>
    <w:p w14:paraId="67DBF1B3" w14:textId="77777777" w:rsidR="00CC452C" w:rsidRPr="00F17F05" w:rsidRDefault="00CC452C" w:rsidP="00CC452C">
      <w:pPr>
        <w:rPr>
          <w:sz w:val="16"/>
        </w:rPr>
      </w:pPr>
      <w:r w:rsidRPr="00F17F05">
        <w:rPr>
          <w:sz w:val="16"/>
        </w:rPr>
        <w:t>archived recording 7</w:t>
      </w:r>
    </w:p>
    <w:p w14:paraId="7BD45669" w14:textId="77777777" w:rsidR="00CC452C" w:rsidRPr="00F17F05" w:rsidRDefault="00CC452C" w:rsidP="00CC452C">
      <w:pPr>
        <w:rPr>
          <w:sz w:val="16"/>
        </w:rPr>
      </w:pPr>
      <w:r w:rsidRPr="00F17F05">
        <w:rPr>
          <w:sz w:val="16"/>
        </w:rPr>
        <w:t>You don’t defeat the deep state by funding it.</w:t>
      </w:r>
    </w:p>
    <w:p w14:paraId="1C03FA0D" w14:textId="77777777" w:rsidR="00CC452C" w:rsidRPr="00F17F05" w:rsidRDefault="00CC452C" w:rsidP="00CC452C">
      <w:pPr>
        <w:rPr>
          <w:sz w:val="16"/>
        </w:rPr>
      </w:pPr>
      <w:r w:rsidRPr="00F17F05">
        <w:rPr>
          <w:sz w:val="16"/>
        </w:rPr>
        <w:t>archived recording 8</w:t>
      </w:r>
    </w:p>
    <w:p w14:paraId="5F9C7A98" w14:textId="77777777" w:rsidR="00CC452C" w:rsidRPr="00F17F05" w:rsidRDefault="00CC452C" w:rsidP="00CC452C">
      <w:pPr>
        <w:rPr>
          <w:sz w:val="16"/>
        </w:rPr>
      </w:pPr>
      <w:r w:rsidRPr="00F17F05">
        <w:rPr>
          <w:sz w:val="16"/>
        </w:rPr>
        <w:t>Right. So what changes —</w:t>
      </w:r>
    </w:p>
    <w:p w14:paraId="11180A10" w14:textId="77777777" w:rsidR="00CC452C" w:rsidRPr="00F17F05" w:rsidRDefault="00CC452C" w:rsidP="00CC452C">
      <w:pPr>
        <w:rPr>
          <w:sz w:val="16"/>
        </w:rPr>
      </w:pPr>
      <w:r w:rsidRPr="00F17F05">
        <w:rPr>
          <w:sz w:val="16"/>
        </w:rPr>
        <w:t>catie edmondson</w:t>
      </w:r>
    </w:p>
    <w:p w14:paraId="6246D06B" w14:textId="77777777" w:rsidR="00CC452C" w:rsidRPr="00F17F05" w:rsidRDefault="00CC452C" w:rsidP="00CC452C">
      <w:pPr>
        <w:rPr>
          <w:sz w:val="16"/>
        </w:rPr>
      </w:pPr>
      <w:r w:rsidRPr="00F17F05">
        <w:rPr>
          <w:sz w:val="16"/>
        </w:rPr>
        <w:t>They are tremendously disappointed, to use a nice word, in the number of spending cuts contained in the House-passed bill. They’ve said they want to agitate for even more.</w:t>
      </w:r>
    </w:p>
    <w:p w14:paraId="51B67316" w14:textId="77777777" w:rsidR="00CC452C" w:rsidRPr="00F17F05" w:rsidRDefault="00CC452C" w:rsidP="00CC452C">
      <w:pPr>
        <w:rPr>
          <w:sz w:val="16"/>
        </w:rPr>
      </w:pPr>
      <w:r w:rsidRPr="00F17F05">
        <w:rPr>
          <w:sz w:val="16"/>
        </w:rPr>
        <w:t>archived recording (rand paul)</w:t>
      </w:r>
    </w:p>
    <w:p w14:paraId="5F69E124" w14:textId="77777777" w:rsidR="00CC452C" w:rsidRPr="00F17F05" w:rsidRDefault="00CC452C" w:rsidP="00CC452C">
      <w:pPr>
        <w:rPr>
          <w:sz w:val="16"/>
        </w:rPr>
      </w:pPr>
      <w:r w:rsidRPr="00F17F05">
        <w:rPr>
          <w:sz w:val="16"/>
        </w:rPr>
        <w:t>Look, I want to vote for it. I’m for the tax cuts. I voted for the tax cuts before. But at the same time, I don’t want to raise the debt ceiling.</w:t>
      </w:r>
    </w:p>
    <w:p w14:paraId="7BEF0D39" w14:textId="77777777" w:rsidR="00CC452C" w:rsidRPr="00F17F05" w:rsidRDefault="00CC452C" w:rsidP="00CC452C">
      <w:pPr>
        <w:rPr>
          <w:sz w:val="16"/>
        </w:rPr>
      </w:pPr>
      <w:r w:rsidRPr="00F17F05">
        <w:rPr>
          <w:sz w:val="16"/>
        </w:rPr>
        <w:t>catie edmondson</w:t>
      </w:r>
    </w:p>
    <w:p w14:paraId="1CDB3A2C" w14:textId="77777777" w:rsidR="00CC452C" w:rsidRPr="00F17F05" w:rsidRDefault="00CC452C" w:rsidP="00CC452C">
      <w:pPr>
        <w:rPr>
          <w:sz w:val="16"/>
        </w:rPr>
      </w:pPr>
      <w:r w:rsidRPr="00F17F05">
        <w:rPr>
          <w:sz w:val="16"/>
        </w:rPr>
        <w:t>And you even have some Republicans, like Senator Paul, saying that there’s actually an additional provision of this legislation that he despises, which is a provision that would lift the debt limit by about $4 trillion, which would basically get us over the mid-term elections because Senator Paul is one of a number of Republicans in Congress who do not want to add to the nation’s debt problem, who have sort of an existential problem with lending their vote to any piece of legislation that raises the debt ceiling.</w:t>
      </w:r>
    </w:p>
    <w:p w14:paraId="21536435" w14:textId="77777777" w:rsidR="00CC452C" w:rsidRPr="00F17F05" w:rsidRDefault="00CC452C" w:rsidP="00CC452C">
      <w:pPr>
        <w:rPr>
          <w:sz w:val="16"/>
        </w:rPr>
      </w:pPr>
      <w:r w:rsidRPr="00F17F05">
        <w:rPr>
          <w:sz w:val="16"/>
        </w:rPr>
        <w:t>michael barbaro</w:t>
      </w:r>
    </w:p>
    <w:p w14:paraId="1737FDE7" w14:textId="77777777" w:rsidR="00CC452C" w:rsidRPr="00F17F05" w:rsidRDefault="00CC452C" w:rsidP="00CC452C">
      <w:pPr>
        <w:rPr>
          <w:sz w:val="16"/>
        </w:rPr>
      </w:pPr>
      <w:r w:rsidRPr="00F17F05">
        <w:rPr>
          <w:sz w:val="16"/>
        </w:rPr>
        <w:t>And we should say, it is not just scattered congressional Republicans who have raised questions about the fiscal impact of this legislation. There are economists and there are prominent people in American finance who regard this bill as a genuine threat to America’s financial future.</w:t>
      </w:r>
    </w:p>
    <w:p w14:paraId="5A1446AE" w14:textId="77777777" w:rsidR="00CC452C" w:rsidRPr="00F17F05" w:rsidRDefault="00CC452C" w:rsidP="00CC452C">
      <w:pPr>
        <w:rPr>
          <w:sz w:val="16"/>
        </w:rPr>
      </w:pPr>
      <w:r w:rsidRPr="00F17F05">
        <w:rPr>
          <w:sz w:val="16"/>
        </w:rPr>
        <w:t>catie edmondson</w:t>
      </w:r>
    </w:p>
    <w:p w14:paraId="56E87127" w14:textId="77777777" w:rsidR="00CC452C" w:rsidRPr="00F17F05" w:rsidRDefault="00CC452C" w:rsidP="00CC452C">
      <w:pPr>
        <w:rPr>
          <w:sz w:val="16"/>
        </w:rPr>
      </w:pPr>
      <w:r w:rsidRPr="00F17F05">
        <w:rPr>
          <w:sz w:val="16"/>
        </w:rPr>
        <w:t>That’s right.</w:t>
      </w:r>
    </w:p>
    <w:p w14:paraId="2E49CD3F" w14:textId="77777777" w:rsidR="00CC452C" w:rsidRPr="00F17F05" w:rsidRDefault="00CC452C" w:rsidP="00CC452C">
      <w:pPr>
        <w:rPr>
          <w:sz w:val="16"/>
        </w:rPr>
      </w:pPr>
      <w:r w:rsidRPr="00F17F05">
        <w:rPr>
          <w:sz w:val="16"/>
        </w:rPr>
        <w:t>michael barbaro</w:t>
      </w:r>
    </w:p>
    <w:p w14:paraId="6053A8D3" w14:textId="77777777" w:rsidR="00CC452C" w:rsidRPr="00F17F05" w:rsidRDefault="00CC452C" w:rsidP="00CC452C">
      <w:pPr>
        <w:rPr>
          <w:sz w:val="16"/>
        </w:rPr>
      </w:pPr>
      <w:r w:rsidRPr="00F17F05">
        <w:rPr>
          <w:sz w:val="16"/>
        </w:rPr>
        <w:t>And as a result, you can now argue — and some Republicans are — that the bill betrays two different kinds of Republican Party values and identities — a new one and an old one. It portrays the party’s new conception, as Josh Hawley said, of itself as champions of the working class by kicking so many people off Medicaid, and it portrays the party’s old conception of itself as the steward of fiscal responsibility.</w:t>
      </w:r>
    </w:p>
    <w:p w14:paraId="048096AD" w14:textId="77777777" w:rsidR="00CC452C" w:rsidRPr="00F17F05" w:rsidRDefault="00CC452C" w:rsidP="00CC452C">
      <w:pPr>
        <w:rPr>
          <w:sz w:val="16"/>
        </w:rPr>
      </w:pPr>
      <w:r w:rsidRPr="00F17F05">
        <w:rPr>
          <w:sz w:val="16"/>
        </w:rPr>
        <w:t>And in that way, I’m now very much understanding your point early on in this conversation that this bill really does raise questions about what it means to be a Republican when Trump is pushing this version of Republicanism.</w:t>
      </w:r>
    </w:p>
    <w:p w14:paraId="54210D2A" w14:textId="77777777" w:rsidR="00CC452C" w:rsidRPr="00F17F05" w:rsidRDefault="00CC452C" w:rsidP="00CC452C">
      <w:pPr>
        <w:rPr>
          <w:sz w:val="16"/>
        </w:rPr>
      </w:pPr>
      <w:r w:rsidRPr="00F17F05">
        <w:rPr>
          <w:sz w:val="16"/>
        </w:rPr>
        <w:t>catie edmondson</w:t>
      </w:r>
    </w:p>
    <w:p w14:paraId="1302E571" w14:textId="77777777" w:rsidR="00CC452C" w:rsidRPr="00F17F05" w:rsidRDefault="00CC452C" w:rsidP="00CC452C">
      <w:pPr>
        <w:rPr>
          <w:sz w:val="16"/>
        </w:rPr>
      </w:pPr>
      <w:r w:rsidRPr="00F17F05">
        <w:rPr>
          <w:sz w:val="16"/>
        </w:rPr>
        <w:t xml:space="preserve">That’s right. I think </w:t>
      </w:r>
      <w:r w:rsidRPr="00F17F05">
        <w:rPr>
          <w:rStyle w:val="StyleUnderline"/>
          <w:highlight w:val="cyan"/>
        </w:rPr>
        <w:t>we always knew</w:t>
      </w:r>
      <w:r w:rsidRPr="00F17F05">
        <w:rPr>
          <w:rStyle w:val="StyleUnderline"/>
        </w:rPr>
        <w:t xml:space="preserve"> that </w:t>
      </w:r>
      <w:r w:rsidRPr="00F17F05">
        <w:rPr>
          <w:rStyle w:val="StyleUnderline"/>
          <w:highlight w:val="cyan"/>
        </w:rPr>
        <w:t>there was going to be</w:t>
      </w:r>
      <w:r w:rsidRPr="00F17F05">
        <w:rPr>
          <w:rStyle w:val="StyleUnderline"/>
        </w:rPr>
        <w:t xml:space="preserve"> kind of open </w:t>
      </w:r>
      <w:r w:rsidRPr="00F17F05">
        <w:rPr>
          <w:rStyle w:val="StyleUnderline"/>
          <w:highlight w:val="cyan"/>
        </w:rPr>
        <w:t>warfare between the two factions</w:t>
      </w:r>
      <w:r w:rsidRPr="00F17F05">
        <w:rPr>
          <w:sz w:val="16"/>
        </w:rPr>
        <w:t xml:space="preserve">, right, that you just talked about, the </w:t>
      </w:r>
      <w:r w:rsidRPr="00F17F05">
        <w:rPr>
          <w:rStyle w:val="StyleUnderline"/>
        </w:rPr>
        <w:t>Republicans like</w:t>
      </w:r>
      <w:r w:rsidRPr="00F17F05">
        <w:rPr>
          <w:sz w:val="16"/>
        </w:rPr>
        <w:t xml:space="preserve"> Senator </w:t>
      </w:r>
      <w:r w:rsidRPr="00F17F05">
        <w:rPr>
          <w:rStyle w:val="Emphasis"/>
          <w:highlight w:val="cyan"/>
        </w:rPr>
        <w:t>Hawley</w:t>
      </w:r>
      <w:r w:rsidRPr="00F17F05">
        <w:rPr>
          <w:rStyle w:val="StyleUnderline"/>
        </w:rPr>
        <w:t xml:space="preserve">, who are </w:t>
      </w:r>
      <w:r w:rsidRPr="00F17F05">
        <w:rPr>
          <w:rStyle w:val="StyleUnderline"/>
          <w:highlight w:val="cyan"/>
        </w:rPr>
        <w:t>saying</w:t>
      </w:r>
      <w:r w:rsidRPr="00F17F05">
        <w:rPr>
          <w:rStyle w:val="StyleUnderline"/>
        </w:rPr>
        <w:t xml:space="preserve">, </w:t>
      </w:r>
      <w:r w:rsidRPr="00F17F05">
        <w:rPr>
          <w:rStyle w:val="StyleUnderline"/>
          <w:highlight w:val="cyan"/>
        </w:rPr>
        <w:t>we</w:t>
      </w:r>
      <w:r w:rsidRPr="00F17F05">
        <w:rPr>
          <w:rStyle w:val="StyleUnderline"/>
        </w:rPr>
        <w:t xml:space="preserve"> simply </w:t>
      </w:r>
      <w:r w:rsidRPr="00F17F05">
        <w:rPr>
          <w:rStyle w:val="StyleUnderline"/>
          <w:highlight w:val="cyan"/>
        </w:rPr>
        <w:t>can’t pay for tax cuts at the expense of working class</w:t>
      </w:r>
      <w:r w:rsidRPr="00F17F05">
        <w:rPr>
          <w:rStyle w:val="StyleUnderline"/>
        </w:rPr>
        <w:t xml:space="preserve"> voters</w:t>
      </w:r>
      <w:r w:rsidRPr="00F17F05">
        <w:rPr>
          <w:sz w:val="16"/>
        </w:rPr>
        <w:t xml:space="preserve"> who, by the way, voted for us, and that we knew that he was going to be </w:t>
      </w:r>
      <w:r w:rsidRPr="00F17F05">
        <w:rPr>
          <w:rStyle w:val="StyleUnderline"/>
          <w:highlight w:val="cyan"/>
        </w:rPr>
        <w:t>clashing</w:t>
      </w:r>
      <w:r w:rsidRPr="00F17F05">
        <w:rPr>
          <w:sz w:val="16"/>
          <w:highlight w:val="cyan"/>
        </w:rPr>
        <w:t xml:space="preserve"> </w:t>
      </w:r>
      <w:r w:rsidRPr="00F17F05">
        <w:rPr>
          <w:rStyle w:val="StyleUnderline"/>
          <w:highlight w:val="cyan"/>
        </w:rPr>
        <w:t>with senators</w:t>
      </w:r>
      <w:r w:rsidRPr="00F17F05">
        <w:rPr>
          <w:rStyle w:val="StyleUnderline"/>
        </w:rPr>
        <w:t xml:space="preserve"> like</w:t>
      </w:r>
      <w:r w:rsidRPr="00F17F05">
        <w:rPr>
          <w:sz w:val="16"/>
        </w:rPr>
        <w:t xml:space="preserve"> Senator Ron </w:t>
      </w:r>
      <w:r w:rsidRPr="00F17F05">
        <w:rPr>
          <w:rStyle w:val="Emphasis"/>
        </w:rPr>
        <w:t>Johnson</w:t>
      </w:r>
      <w:r w:rsidRPr="00F17F05">
        <w:rPr>
          <w:sz w:val="16"/>
        </w:rPr>
        <w:t xml:space="preserve">, Senator Rand </w:t>
      </w:r>
      <w:r w:rsidRPr="00F17F05">
        <w:rPr>
          <w:rStyle w:val="Emphasis"/>
        </w:rPr>
        <w:t>Paul</w:t>
      </w:r>
      <w:r w:rsidRPr="00F17F05">
        <w:rPr>
          <w:sz w:val="16"/>
        </w:rPr>
        <w:t xml:space="preserve">, </w:t>
      </w:r>
      <w:r w:rsidRPr="00F17F05">
        <w:rPr>
          <w:rStyle w:val="StyleUnderline"/>
          <w:highlight w:val="cyan"/>
        </w:rPr>
        <w:t>who</w:t>
      </w:r>
      <w:r w:rsidRPr="00F17F05">
        <w:rPr>
          <w:sz w:val="16"/>
        </w:rPr>
        <w:t xml:space="preserve">, again, </w:t>
      </w:r>
      <w:r w:rsidRPr="00F17F05">
        <w:rPr>
          <w:rStyle w:val="StyleUnderline"/>
          <w:highlight w:val="cyan"/>
        </w:rPr>
        <w:t>want</w:t>
      </w:r>
      <w:r w:rsidRPr="00F17F05">
        <w:rPr>
          <w:sz w:val="16"/>
        </w:rPr>
        <w:t xml:space="preserve"> those </w:t>
      </w:r>
      <w:r w:rsidRPr="00F17F05">
        <w:rPr>
          <w:rStyle w:val="StyleUnderline"/>
          <w:highlight w:val="cyan"/>
        </w:rPr>
        <w:t>deep</w:t>
      </w:r>
      <w:r w:rsidRPr="00F17F05">
        <w:rPr>
          <w:rStyle w:val="StyleUnderline"/>
        </w:rPr>
        <w:t xml:space="preserve"> spending </w:t>
      </w:r>
      <w:r w:rsidRPr="00F17F05">
        <w:rPr>
          <w:rStyle w:val="StyleUnderline"/>
          <w:highlight w:val="cyan"/>
        </w:rPr>
        <w:t>cuts</w:t>
      </w:r>
      <w:r w:rsidRPr="00F17F05">
        <w:rPr>
          <w:sz w:val="16"/>
        </w:rPr>
        <w:t xml:space="preserve"> to be able to vote for a deficit neutral bill.</w:t>
      </w:r>
    </w:p>
    <w:p w14:paraId="40758853" w14:textId="49A8ECCA" w:rsidR="00CC452C" w:rsidRPr="00F17F05" w:rsidRDefault="00CC452C" w:rsidP="006019CD">
      <w:pPr>
        <w:rPr>
          <w:sz w:val="16"/>
        </w:rPr>
      </w:pPr>
      <w:r w:rsidRPr="00F17F05">
        <w:rPr>
          <w:sz w:val="16"/>
        </w:rPr>
        <w:t xml:space="preserve">Now, I think it’s most likely that neither of them are going to get their way here, and that instead, </w:t>
      </w:r>
      <w:r w:rsidRPr="00F17F05">
        <w:rPr>
          <w:rStyle w:val="Emphasis"/>
          <w:highlight w:val="cyan"/>
        </w:rPr>
        <w:t>they are going to end up unifying around this big, beautiful bill</w:t>
      </w:r>
      <w:r w:rsidRPr="00F17F05">
        <w:rPr>
          <w:sz w:val="16"/>
        </w:rPr>
        <w:t xml:space="preserve"> that no one thinks is really that beautiful </w:t>
      </w:r>
      <w:r w:rsidRPr="00F17F05">
        <w:rPr>
          <w:rStyle w:val="Emphasis"/>
          <w:highlight w:val="cyan"/>
        </w:rPr>
        <w:t>because</w:t>
      </w:r>
      <w:r w:rsidRPr="00F17F05">
        <w:rPr>
          <w:sz w:val="16"/>
        </w:rPr>
        <w:t xml:space="preserve"> they know they have this opportunity to deliver for President </w:t>
      </w:r>
      <w:r w:rsidRPr="00F17F05">
        <w:rPr>
          <w:rStyle w:val="Emphasis"/>
          <w:highlight w:val="cyan"/>
        </w:rPr>
        <w:t>Trump</w:t>
      </w:r>
      <w:r w:rsidRPr="00F17F05">
        <w:rPr>
          <w:sz w:val="16"/>
        </w:rPr>
        <w:t xml:space="preserve"> and that he </w:t>
      </w:r>
      <w:r w:rsidRPr="00F17F05">
        <w:rPr>
          <w:rStyle w:val="Emphasis"/>
          <w:sz w:val="30"/>
          <w:szCs w:val="30"/>
          <w:highlight w:val="cyan"/>
        </w:rPr>
        <w:t>is going to demand that they deliver for him</w:t>
      </w:r>
      <w:r w:rsidRPr="00F17F05">
        <w:rPr>
          <w:sz w:val="16"/>
        </w:rPr>
        <w:t>.</w:t>
      </w:r>
    </w:p>
    <w:p w14:paraId="78953F49" w14:textId="77777777" w:rsidR="00B13CB5" w:rsidRPr="00F17F05" w:rsidRDefault="00B13CB5" w:rsidP="00B13CB5">
      <w:pPr>
        <w:pStyle w:val="Heading4"/>
        <w:rPr>
          <w:rFonts w:cs="Times New Roman"/>
        </w:rPr>
      </w:pPr>
      <w:r w:rsidRPr="00F17F05">
        <w:rPr>
          <w:rFonts w:cs="Times New Roman"/>
        </w:rPr>
        <w:t>Trump’s “big bill” will pass now. Trump’s push is key.</w:t>
      </w:r>
    </w:p>
    <w:p w14:paraId="10A9D539" w14:textId="77777777" w:rsidR="00B13CB5" w:rsidRPr="00F17F05" w:rsidRDefault="00B13CB5" w:rsidP="00B13CB5">
      <w:r w:rsidRPr="00F17F05">
        <w:rPr>
          <w:rStyle w:val="Style13ptBold"/>
        </w:rPr>
        <w:t>Drucker 6-1</w:t>
      </w:r>
      <w:r w:rsidRPr="00F17F05">
        <w:t xml:space="preserve">-2025, senior correspondent for the Washington Examiner, where he focuses on Congress, campaigns, and national political trends (David, “Opinion: The GOP’s budget bill will pass in spite of itself,” </w:t>
      </w:r>
      <w:r w:rsidRPr="00F17F05">
        <w:rPr>
          <w:i/>
          <w:iCs/>
        </w:rPr>
        <w:t>Times Free Press</w:t>
      </w:r>
      <w:r w:rsidRPr="00F17F05">
        <w:t>, https://www.timesfreepress.com/news/2025/jun/01/opinion-the-gops-budget-bill-will-pass-in-spite/)//BB</w:t>
      </w:r>
    </w:p>
    <w:p w14:paraId="5E65AF5E" w14:textId="77777777" w:rsidR="00B13CB5" w:rsidRPr="00F17F05" w:rsidRDefault="00B13CB5" w:rsidP="00B13CB5">
      <w:pPr>
        <w:rPr>
          <w:sz w:val="16"/>
        </w:rPr>
      </w:pPr>
      <w:r w:rsidRPr="00F17F05">
        <w:rPr>
          <w:sz w:val="16"/>
        </w:rPr>
        <w:t>"</w:t>
      </w:r>
      <w:r w:rsidRPr="00F17F05">
        <w:rPr>
          <w:rStyle w:val="Emphasis"/>
          <w:highlight w:val="cyan"/>
        </w:rPr>
        <w:t>Will it pass</w:t>
      </w:r>
      <w:r w:rsidRPr="00F17F05">
        <w:rPr>
          <w:sz w:val="16"/>
        </w:rPr>
        <w:t xml:space="preserve">?" a Republican donor and occasional source from New York asked me, </w:t>
      </w:r>
      <w:r w:rsidRPr="00F17F05">
        <w:rPr>
          <w:rStyle w:val="StyleUnderline"/>
          <w:highlight w:val="cyan"/>
        </w:rPr>
        <w:t>referring to</w:t>
      </w:r>
      <w:r w:rsidRPr="00F17F05">
        <w:rPr>
          <w:sz w:val="16"/>
        </w:rPr>
        <w:t xml:space="preserve"> the sweeping $2.5 trillion </w:t>
      </w:r>
      <w:r w:rsidRPr="00F17F05">
        <w:rPr>
          <w:rStyle w:val="StyleUnderline"/>
          <w:highlight w:val="cyan"/>
        </w:rPr>
        <w:t>reconciliation</w:t>
      </w:r>
      <w:r w:rsidRPr="00F17F05">
        <w:rPr>
          <w:sz w:val="16"/>
        </w:rPr>
        <w:t xml:space="preserve"> package of tax cuts and fresh spending priorities </w:t>
      </w:r>
      <w:r w:rsidRPr="00F17F05">
        <w:rPr>
          <w:rStyle w:val="StyleUnderline"/>
          <w:highlight w:val="cyan"/>
        </w:rPr>
        <w:t>working its way through Congress</w:t>
      </w:r>
      <w:r w:rsidRPr="00F17F05">
        <w:rPr>
          <w:sz w:val="16"/>
        </w:rPr>
        <w:t>.</w:t>
      </w:r>
    </w:p>
    <w:p w14:paraId="7E0583CF" w14:textId="77777777" w:rsidR="00B13CB5" w:rsidRPr="00F17F05" w:rsidRDefault="00B13CB5" w:rsidP="00B13CB5">
      <w:pPr>
        <w:rPr>
          <w:sz w:val="16"/>
        </w:rPr>
      </w:pPr>
      <w:r w:rsidRPr="00F17F05">
        <w:rPr>
          <w:sz w:val="16"/>
        </w:rPr>
        <w:t xml:space="preserve">I've been getting that question a lot lately. Mostly, I hear from interested political observers who work in business or, like my donor-source, finance. Either way, they're trying to game out future tax and regulatory policy and figure out the impact on the markets, their industry, their clients. So, what do I tell them? From the very beginning, my answer has been the same: "Eventually, </w:t>
      </w:r>
      <w:r w:rsidRPr="00F17F05">
        <w:rPr>
          <w:rStyle w:val="Emphasis"/>
          <w:highlight w:val="cyan"/>
        </w:rPr>
        <w:t>it will pass</w:t>
      </w:r>
      <w:r w:rsidRPr="00F17F05">
        <w:rPr>
          <w:sz w:val="16"/>
        </w:rPr>
        <w:t>."</w:t>
      </w:r>
    </w:p>
    <w:p w14:paraId="349E9429" w14:textId="77777777" w:rsidR="00B13CB5" w:rsidRPr="00F17F05" w:rsidRDefault="00B13CB5" w:rsidP="00B13CB5">
      <w:pPr>
        <w:rPr>
          <w:sz w:val="16"/>
        </w:rPr>
      </w:pPr>
      <w:r w:rsidRPr="00F17F05">
        <w:rPr>
          <w:sz w:val="16"/>
        </w:rPr>
        <w:t xml:space="preserve">Predicting that President Donald </w:t>
      </w:r>
      <w:r w:rsidRPr="00F17F05">
        <w:rPr>
          <w:rStyle w:val="StyleUnderline"/>
          <w:highlight w:val="cyan"/>
        </w:rPr>
        <w:t>Trump</w:t>
      </w:r>
      <w:r w:rsidRPr="00F17F05">
        <w:rPr>
          <w:rStyle w:val="StyleUnderline"/>
        </w:rPr>
        <w:t xml:space="preserve"> will </w:t>
      </w:r>
      <w:r w:rsidRPr="00F17F05">
        <w:rPr>
          <w:rStyle w:val="StyleUnderline"/>
          <w:highlight w:val="cyan"/>
        </w:rPr>
        <w:t>get his Rose Garden signing ceremony</w:t>
      </w:r>
      <w:r w:rsidRPr="00F17F05">
        <w:rPr>
          <w:sz w:val="16"/>
        </w:rPr>
        <w:t xml:space="preserve"> might seem like an easy call. The bill, aptly dubbed </w:t>
      </w:r>
      <w:r w:rsidRPr="00F17F05">
        <w:rPr>
          <w:rStyle w:val="StyleUnderline"/>
          <w:highlight w:val="cyan"/>
        </w:rPr>
        <w:t>the</w:t>
      </w:r>
      <w:r w:rsidRPr="00F17F05">
        <w:rPr>
          <w:rStyle w:val="StyleUnderline"/>
        </w:rPr>
        <w:t xml:space="preserve"> </w:t>
      </w:r>
      <w:r w:rsidRPr="00F17F05">
        <w:rPr>
          <w:rStyle w:val="StyleUnderline"/>
          <w:highlight w:val="cyan"/>
        </w:rPr>
        <w:t>O</w:t>
      </w:r>
      <w:r w:rsidRPr="00F17F05">
        <w:rPr>
          <w:rStyle w:val="StyleUnderline"/>
        </w:rPr>
        <w:t xml:space="preserve">ne </w:t>
      </w:r>
      <w:r w:rsidRPr="00F17F05">
        <w:rPr>
          <w:rStyle w:val="StyleUnderline"/>
          <w:highlight w:val="cyan"/>
        </w:rPr>
        <w:t>Bi</w:t>
      </w:r>
      <w:r w:rsidRPr="00F17F05">
        <w:rPr>
          <w:rStyle w:val="StyleUnderline"/>
        </w:rPr>
        <w:t xml:space="preserve">g </w:t>
      </w:r>
      <w:r w:rsidRPr="00F17F05">
        <w:rPr>
          <w:rStyle w:val="StyleUnderline"/>
          <w:highlight w:val="cyan"/>
        </w:rPr>
        <w:t>B</w:t>
      </w:r>
      <w:r w:rsidRPr="00F17F05">
        <w:rPr>
          <w:rStyle w:val="StyleUnderline"/>
        </w:rPr>
        <w:t xml:space="preserve">eautiful </w:t>
      </w:r>
      <w:r w:rsidRPr="00F17F05">
        <w:rPr>
          <w:rStyle w:val="StyleUnderline"/>
          <w:highlight w:val="cyan"/>
        </w:rPr>
        <w:t>B</w:t>
      </w:r>
      <w:r w:rsidRPr="00F17F05">
        <w:rPr>
          <w:rStyle w:val="StyleUnderline"/>
        </w:rPr>
        <w:t xml:space="preserve">ill </w:t>
      </w:r>
      <w:r w:rsidRPr="00F17F05">
        <w:rPr>
          <w:rStyle w:val="StyleUnderline"/>
          <w:highlight w:val="cyan"/>
        </w:rPr>
        <w:t>A</w:t>
      </w:r>
      <w:r w:rsidRPr="00F17F05">
        <w:rPr>
          <w:rStyle w:val="StyleUnderline"/>
        </w:rPr>
        <w:t xml:space="preserve">ct, </w:t>
      </w:r>
      <w:r w:rsidRPr="00F17F05">
        <w:rPr>
          <w:rStyle w:val="StyleUnderline"/>
          <w:highlight w:val="cyan"/>
        </w:rPr>
        <w:t>cleared</w:t>
      </w:r>
      <w:r w:rsidRPr="00F17F05">
        <w:rPr>
          <w:rStyle w:val="StyleUnderline"/>
        </w:rPr>
        <w:t xml:space="preserve"> </w:t>
      </w:r>
      <w:r w:rsidRPr="00F17F05">
        <w:rPr>
          <w:rStyle w:val="StyleUnderline"/>
          <w:highlight w:val="cyan"/>
        </w:rPr>
        <w:t>its first hurdle</w:t>
      </w:r>
      <w:r w:rsidRPr="00F17F05">
        <w:rPr>
          <w:rStyle w:val="StyleUnderline"/>
        </w:rPr>
        <w:t xml:space="preserve"> </w:t>
      </w:r>
      <w:r w:rsidRPr="00F17F05">
        <w:rPr>
          <w:rStyle w:val="StyleUnderline"/>
          <w:highlight w:val="cyan"/>
        </w:rPr>
        <w:t>in</w:t>
      </w:r>
      <w:r w:rsidRPr="00F17F05">
        <w:rPr>
          <w:rStyle w:val="StyleUnderline"/>
        </w:rPr>
        <w:t xml:space="preserve"> the </w:t>
      </w:r>
      <w:r w:rsidRPr="00F17F05">
        <w:rPr>
          <w:rStyle w:val="StyleUnderline"/>
          <w:highlight w:val="cyan"/>
        </w:rPr>
        <w:t>House</w:t>
      </w:r>
      <w:r w:rsidRPr="00F17F05">
        <w:rPr>
          <w:rStyle w:val="StyleUnderline"/>
        </w:rPr>
        <w:t xml:space="preserve"> of Representatives </w:t>
      </w:r>
      <w:r w:rsidRPr="00F17F05">
        <w:rPr>
          <w:rStyle w:val="StyleUnderline"/>
          <w:highlight w:val="cyan"/>
        </w:rPr>
        <w:t>on</w:t>
      </w:r>
      <w:r w:rsidRPr="00F17F05">
        <w:rPr>
          <w:rStyle w:val="StyleUnderline"/>
        </w:rPr>
        <w:t xml:space="preserve"> a </w:t>
      </w:r>
      <w:r w:rsidRPr="00F17F05">
        <w:rPr>
          <w:rStyle w:val="Emphasis"/>
          <w:highlight w:val="cyan"/>
        </w:rPr>
        <w:t>razor</w:t>
      </w:r>
      <w:r w:rsidRPr="00F17F05">
        <w:rPr>
          <w:rStyle w:val="StyleUnderline"/>
          <w:highlight w:val="cyan"/>
        </w:rPr>
        <w:t>-</w:t>
      </w:r>
      <w:r w:rsidRPr="00F17F05">
        <w:rPr>
          <w:rStyle w:val="Emphasis"/>
          <w:highlight w:val="cyan"/>
        </w:rPr>
        <w:t>thin</w:t>
      </w:r>
      <w:r w:rsidRPr="00F17F05">
        <w:rPr>
          <w:rStyle w:val="StyleUnderline"/>
        </w:rPr>
        <w:t xml:space="preserve">, </w:t>
      </w:r>
      <w:r w:rsidRPr="00F17F05">
        <w:rPr>
          <w:rStyle w:val="StyleUnderline"/>
          <w:highlight w:val="cyan"/>
        </w:rPr>
        <w:t>party-line</w:t>
      </w:r>
      <w:r w:rsidRPr="00F17F05">
        <w:rPr>
          <w:rStyle w:val="StyleUnderline"/>
        </w:rPr>
        <w:t xml:space="preserve"> </w:t>
      </w:r>
      <w:r w:rsidRPr="00F17F05">
        <w:rPr>
          <w:rStyle w:val="StyleUnderline"/>
          <w:highlight w:val="cyan"/>
        </w:rPr>
        <w:t>vote</w:t>
      </w:r>
      <w:r w:rsidRPr="00F17F05">
        <w:rPr>
          <w:rStyle w:val="StyleUnderline"/>
        </w:rPr>
        <w:t xml:space="preserve"> of 215-214</w:t>
      </w:r>
      <w:r w:rsidRPr="00F17F05">
        <w:rPr>
          <w:sz w:val="16"/>
        </w:rPr>
        <w:t>. But some political observers, Republican and otherwise, understandably remain doubtful about its prospects for final passage.</w:t>
      </w:r>
    </w:p>
    <w:p w14:paraId="42A6BB64" w14:textId="77777777" w:rsidR="00B13CB5" w:rsidRPr="00F17F05" w:rsidRDefault="00B13CB5" w:rsidP="00B13CB5">
      <w:pPr>
        <w:rPr>
          <w:sz w:val="16"/>
        </w:rPr>
      </w:pPr>
      <w:r w:rsidRPr="00F17F05">
        <w:rPr>
          <w:rStyle w:val="StyleUnderline"/>
        </w:rPr>
        <w:t>In the Senate, where the legislation heads next, there are Republicans — including Trump allies — who oppose key elements of the bill.</w:t>
      </w:r>
      <w:r w:rsidRPr="00F17F05">
        <w:rPr>
          <w:sz w:val="16"/>
        </w:rPr>
        <w:t xml:space="preserve"> Missouri Sen. Josh Hawley doesn't like the Medicaid cuts; Wisconsin's Ron Johnson and Kentucky's Rand Paul take issue with the trillions the package is projected to add to a $37 trillion national debt, which is already increasing the price of U.S. bonds, and therefore federal borrowing costs.</w:t>
      </w:r>
    </w:p>
    <w:p w14:paraId="116FC4A5" w14:textId="77777777" w:rsidR="00B13CB5" w:rsidRPr="00F17F05" w:rsidRDefault="00B13CB5" w:rsidP="00B13CB5">
      <w:pPr>
        <w:rPr>
          <w:sz w:val="16"/>
        </w:rPr>
      </w:pPr>
      <w:r w:rsidRPr="00F17F05">
        <w:rPr>
          <w:sz w:val="16"/>
        </w:rPr>
        <w:t xml:space="preserve">Changes made to accommodate these and other Republican senators could imperil the bill's passage. In other words, that Rose Garden signing ceremony is hardly a fait accompli. Except it is — and not simply because, as some GOP lobbyists in Washington rightly emphasize, </w:t>
      </w:r>
      <w:r w:rsidRPr="00F17F05">
        <w:rPr>
          <w:rStyle w:val="StyleUnderline"/>
          <w:highlight w:val="cyan"/>
        </w:rPr>
        <w:t>Trump</w:t>
      </w:r>
      <w:r w:rsidRPr="00F17F05">
        <w:rPr>
          <w:rStyle w:val="StyleUnderline"/>
        </w:rPr>
        <w:t xml:space="preserve"> </w:t>
      </w:r>
      <w:r w:rsidRPr="00F17F05">
        <w:rPr>
          <w:rStyle w:val="StyleUnderline"/>
          <w:highlight w:val="cyan"/>
        </w:rPr>
        <w:t>is</w:t>
      </w:r>
      <w:r w:rsidRPr="00F17F05">
        <w:rPr>
          <w:rStyle w:val="StyleUnderline"/>
        </w:rPr>
        <w:t xml:space="preserve"> </w:t>
      </w:r>
      <w:r w:rsidRPr="00F17F05">
        <w:rPr>
          <w:rStyle w:val="StyleUnderline"/>
          <w:highlight w:val="cyan"/>
        </w:rPr>
        <w:t>influential</w:t>
      </w:r>
      <w:r w:rsidRPr="00F17F05">
        <w:rPr>
          <w:rStyle w:val="StyleUnderline"/>
        </w:rPr>
        <w:t xml:space="preserve"> with congressional Republicans</w:t>
      </w:r>
      <w:r w:rsidRPr="00F17F05">
        <w:rPr>
          <w:sz w:val="16"/>
        </w:rPr>
        <w:t>. Of course</w:t>
      </w:r>
      <w:r w:rsidRPr="00F17F05">
        <w:rPr>
          <w:sz w:val="16"/>
          <w:highlight w:val="cyan"/>
        </w:rPr>
        <w:t xml:space="preserve">, </w:t>
      </w:r>
      <w:r w:rsidRPr="00F17F05">
        <w:rPr>
          <w:rStyle w:val="Emphasis"/>
          <w:highlight w:val="cyan"/>
        </w:rPr>
        <w:t>the president matters</w:t>
      </w:r>
      <w:r w:rsidRPr="00F17F05">
        <w:rPr>
          <w:sz w:val="16"/>
        </w:rPr>
        <w:t>. But there are two equally important factors at play.</w:t>
      </w:r>
    </w:p>
    <w:p w14:paraId="56B8552B" w14:textId="32686700" w:rsidR="00292D5D" w:rsidRPr="00F17F05" w:rsidRDefault="00292D5D" w:rsidP="00737B7C">
      <w:pPr>
        <w:pStyle w:val="Heading3"/>
        <w:rPr>
          <w:rFonts w:cs="Times New Roman"/>
        </w:rPr>
      </w:pPr>
      <w:r w:rsidRPr="00F17F05">
        <w:rPr>
          <w:rFonts w:cs="Times New Roman"/>
        </w:rPr>
        <w:t>AT Won’t Pass---House</w:t>
      </w:r>
    </w:p>
    <w:p w14:paraId="793B3823" w14:textId="77777777" w:rsidR="00B13CB5" w:rsidRPr="00F17F05" w:rsidRDefault="00B13CB5" w:rsidP="00B13CB5">
      <w:pPr>
        <w:pStyle w:val="Heading4"/>
        <w:rPr>
          <w:rFonts w:cs="Times New Roman"/>
        </w:rPr>
      </w:pPr>
      <w:r w:rsidRPr="00F17F05">
        <w:rPr>
          <w:rFonts w:cs="Times New Roman"/>
        </w:rPr>
        <w:t>Senate changes won’t derail passage in the House</w:t>
      </w:r>
    </w:p>
    <w:p w14:paraId="6FE59A5C" w14:textId="77777777" w:rsidR="00B13CB5" w:rsidRPr="00F17F05" w:rsidRDefault="00B13CB5" w:rsidP="00B13CB5">
      <w:r w:rsidRPr="00F17F05">
        <w:rPr>
          <w:rStyle w:val="Style13ptBold"/>
        </w:rPr>
        <w:t>Sprunt 6-17</w:t>
      </w:r>
      <w:r w:rsidRPr="00F17F05">
        <w:t>-2025 (Barbara, “Senate Republicans' changes to 'big beautiful bill' tee up clash with House,” National Public Radio, https://www.npr.org/2025/06/17/g-s1-73126/senate-republican-tax-spending)//BB</w:t>
      </w:r>
    </w:p>
    <w:p w14:paraId="565FC12B" w14:textId="77777777" w:rsidR="00B13CB5" w:rsidRPr="00F17F05" w:rsidRDefault="00B13CB5" w:rsidP="00B13CB5">
      <w:pPr>
        <w:rPr>
          <w:sz w:val="16"/>
        </w:rPr>
      </w:pPr>
      <w:r w:rsidRPr="00F17F05">
        <w:rPr>
          <w:rStyle w:val="StyleUnderline"/>
          <w:highlight w:val="cyan"/>
        </w:rPr>
        <w:t>House GOP</w:t>
      </w:r>
      <w:r w:rsidRPr="00F17F05">
        <w:rPr>
          <w:rStyle w:val="StyleUnderline"/>
        </w:rPr>
        <w:t xml:space="preserve"> leaders </w:t>
      </w:r>
      <w:r w:rsidRPr="00F17F05">
        <w:rPr>
          <w:rStyle w:val="StyleUnderline"/>
          <w:highlight w:val="cyan"/>
        </w:rPr>
        <w:t>narrowly</w:t>
      </w:r>
      <w:r w:rsidRPr="00F17F05">
        <w:rPr>
          <w:rStyle w:val="StyleUnderline"/>
        </w:rPr>
        <w:t xml:space="preserve"> </w:t>
      </w:r>
      <w:r w:rsidRPr="00F17F05">
        <w:rPr>
          <w:rStyle w:val="StyleUnderline"/>
          <w:highlight w:val="cyan"/>
        </w:rPr>
        <w:t>overcame</w:t>
      </w:r>
      <w:r w:rsidRPr="00F17F05">
        <w:rPr>
          <w:rStyle w:val="StyleUnderline"/>
        </w:rPr>
        <w:t xml:space="preserve"> </w:t>
      </w:r>
      <w:r w:rsidRPr="00F17F05">
        <w:rPr>
          <w:rStyle w:val="StyleUnderline"/>
          <w:highlight w:val="cyan"/>
        </w:rPr>
        <w:t>internal divisions</w:t>
      </w:r>
      <w:r w:rsidRPr="00F17F05">
        <w:rPr>
          <w:rStyle w:val="StyleUnderline"/>
        </w:rPr>
        <w:t xml:space="preserve"> </w:t>
      </w:r>
      <w:r w:rsidRPr="00F17F05">
        <w:rPr>
          <w:rStyle w:val="StyleUnderline"/>
          <w:highlight w:val="cyan"/>
        </w:rPr>
        <w:t>to pass</w:t>
      </w:r>
      <w:r w:rsidRPr="00F17F05">
        <w:rPr>
          <w:rStyle w:val="StyleUnderline"/>
        </w:rPr>
        <w:t xml:space="preserve"> that </w:t>
      </w:r>
      <w:r w:rsidRPr="00F17F05">
        <w:rPr>
          <w:rStyle w:val="StyleUnderline"/>
          <w:highlight w:val="cyan"/>
        </w:rPr>
        <w:t>bill</w:t>
      </w:r>
      <w:r w:rsidRPr="00F17F05">
        <w:rPr>
          <w:rStyle w:val="StyleUnderline"/>
        </w:rPr>
        <w:t xml:space="preserve"> with </w:t>
      </w:r>
      <w:r w:rsidRPr="00F17F05">
        <w:rPr>
          <w:rStyle w:val="StyleUnderline"/>
          <w:highlight w:val="cyan"/>
        </w:rPr>
        <w:t>some members</w:t>
      </w:r>
      <w:r w:rsidRPr="00F17F05">
        <w:rPr>
          <w:rStyle w:val="StyleUnderline"/>
        </w:rPr>
        <w:t xml:space="preserve"> </w:t>
      </w:r>
      <w:r w:rsidRPr="00F17F05">
        <w:rPr>
          <w:rStyle w:val="StyleUnderline"/>
          <w:highlight w:val="cyan"/>
        </w:rPr>
        <w:t>concerned</w:t>
      </w:r>
      <w:r w:rsidRPr="00F17F05">
        <w:rPr>
          <w:rStyle w:val="StyleUnderline"/>
        </w:rPr>
        <w:t xml:space="preserve"> </w:t>
      </w:r>
      <w:r w:rsidRPr="00F17F05">
        <w:rPr>
          <w:rStyle w:val="StyleUnderline"/>
          <w:highlight w:val="cyan"/>
        </w:rPr>
        <w:t>about</w:t>
      </w:r>
      <w:r w:rsidRPr="00F17F05">
        <w:rPr>
          <w:rStyle w:val="StyleUnderline"/>
        </w:rPr>
        <w:t xml:space="preserve"> the impact on the </w:t>
      </w:r>
      <w:r w:rsidRPr="00F17F05">
        <w:rPr>
          <w:rStyle w:val="StyleUnderline"/>
          <w:highlight w:val="cyan"/>
        </w:rPr>
        <w:t>debt and deficit</w:t>
      </w:r>
      <w:r w:rsidRPr="00F17F05">
        <w:rPr>
          <w:rStyle w:val="StyleUnderline"/>
        </w:rPr>
        <w:t>. The</w:t>
      </w:r>
      <w:r w:rsidRPr="00F17F05">
        <w:rPr>
          <w:sz w:val="16"/>
        </w:rPr>
        <w:t xml:space="preserve"> new score, combined with the </w:t>
      </w:r>
      <w:r w:rsidRPr="00F17F05">
        <w:rPr>
          <w:rStyle w:val="StyleUnderline"/>
        </w:rPr>
        <w:t>Senate changes, could threaten the delicate coalition leaders amassed to pass the bill in the first place</w:t>
      </w:r>
      <w:r w:rsidRPr="00F17F05">
        <w:rPr>
          <w:sz w:val="16"/>
        </w:rPr>
        <w:t>.</w:t>
      </w:r>
    </w:p>
    <w:p w14:paraId="3282714E" w14:textId="77777777" w:rsidR="00B13CB5" w:rsidRPr="00F17F05" w:rsidRDefault="00B13CB5" w:rsidP="00B13CB5">
      <w:pPr>
        <w:rPr>
          <w:sz w:val="16"/>
        </w:rPr>
      </w:pPr>
      <w:r w:rsidRPr="00F17F05">
        <w:rPr>
          <w:sz w:val="16"/>
        </w:rPr>
        <w:t>Both chambers have narrow majorities. Senate Majority Leader John Thune can only lose three GOP senators. Adding to the challenge is Senate Republicans' self-imposed deadline to pass the bill by July 4. If the Senate passes the bill, it will return to the House for a vote.</w:t>
      </w:r>
    </w:p>
    <w:p w14:paraId="51417947" w14:textId="77777777" w:rsidR="00B13CB5" w:rsidRPr="00F17F05" w:rsidRDefault="00B13CB5" w:rsidP="00B13CB5">
      <w:pPr>
        <w:rPr>
          <w:sz w:val="16"/>
        </w:rPr>
      </w:pPr>
      <w:r w:rsidRPr="00F17F05">
        <w:rPr>
          <w:sz w:val="16"/>
        </w:rPr>
        <w:t xml:space="preserve">Rep. Jason </w:t>
      </w:r>
      <w:r w:rsidRPr="00F17F05">
        <w:rPr>
          <w:rStyle w:val="Emphasis"/>
          <w:highlight w:val="cyan"/>
        </w:rPr>
        <w:t>Smith</w:t>
      </w:r>
      <w:r w:rsidRPr="00F17F05">
        <w:rPr>
          <w:sz w:val="16"/>
        </w:rPr>
        <w:t xml:space="preserve">, </w:t>
      </w:r>
      <w:r w:rsidRPr="00F17F05">
        <w:rPr>
          <w:rStyle w:val="StyleUnderline"/>
          <w:highlight w:val="cyan"/>
        </w:rPr>
        <w:t>who chairs</w:t>
      </w:r>
      <w:r w:rsidRPr="00F17F05">
        <w:rPr>
          <w:rStyle w:val="StyleUnderline"/>
        </w:rPr>
        <w:t xml:space="preserve"> the House </w:t>
      </w:r>
      <w:r w:rsidRPr="00F17F05">
        <w:rPr>
          <w:rStyle w:val="StyleUnderline"/>
          <w:highlight w:val="cyan"/>
        </w:rPr>
        <w:t>Ways and Means Committee</w:t>
      </w:r>
      <w:r w:rsidRPr="00F17F05">
        <w:rPr>
          <w:sz w:val="16"/>
        </w:rPr>
        <w:t xml:space="preserve">, </w:t>
      </w:r>
      <w:r w:rsidRPr="00F17F05">
        <w:rPr>
          <w:rStyle w:val="StyleUnderline"/>
          <w:highlight w:val="cyan"/>
        </w:rPr>
        <w:t>displayed</w:t>
      </w:r>
      <w:r w:rsidRPr="00F17F05">
        <w:rPr>
          <w:rStyle w:val="StyleUnderline"/>
        </w:rPr>
        <w:t xml:space="preserve"> a </w:t>
      </w:r>
      <w:r w:rsidRPr="00F17F05">
        <w:rPr>
          <w:rStyle w:val="StyleUnderline"/>
          <w:highlight w:val="cyan"/>
        </w:rPr>
        <w:t>degree of</w:t>
      </w:r>
      <w:r w:rsidRPr="00F17F05">
        <w:rPr>
          <w:rStyle w:val="StyleUnderline"/>
        </w:rPr>
        <w:t xml:space="preserve"> </w:t>
      </w:r>
      <w:r w:rsidRPr="00F17F05">
        <w:rPr>
          <w:rStyle w:val="StyleUnderline"/>
          <w:highlight w:val="cyan"/>
        </w:rPr>
        <w:t>optimism</w:t>
      </w:r>
      <w:r w:rsidRPr="00F17F05">
        <w:rPr>
          <w:sz w:val="16"/>
        </w:rPr>
        <w:t xml:space="preserve"> in a statement Monday night.</w:t>
      </w:r>
    </w:p>
    <w:p w14:paraId="57D67E9F" w14:textId="77777777" w:rsidR="00B13CB5" w:rsidRPr="00F17F05" w:rsidRDefault="00B13CB5" w:rsidP="00B13CB5">
      <w:pPr>
        <w:rPr>
          <w:sz w:val="16"/>
        </w:rPr>
      </w:pPr>
      <w:r w:rsidRPr="00F17F05">
        <w:rPr>
          <w:sz w:val="16"/>
        </w:rPr>
        <w:t xml:space="preserve">He said </w:t>
      </w:r>
      <w:r w:rsidRPr="00F17F05">
        <w:rPr>
          <w:rStyle w:val="StyleUnderline"/>
          <w:highlight w:val="cyan"/>
        </w:rPr>
        <w:t>despite</w:t>
      </w:r>
      <w:r w:rsidRPr="00F17F05">
        <w:rPr>
          <w:rStyle w:val="StyleUnderline"/>
        </w:rPr>
        <w:t xml:space="preserve"> the </w:t>
      </w:r>
      <w:r w:rsidRPr="00F17F05">
        <w:rPr>
          <w:rStyle w:val="StyleUnderline"/>
          <w:highlight w:val="cyan"/>
        </w:rPr>
        <w:t>work</w:t>
      </w:r>
      <w:r w:rsidRPr="00F17F05">
        <w:rPr>
          <w:rStyle w:val="StyleUnderline"/>
        </w:rPr>
        <w:t xml:space="preserve"> </w:t>
      </w:r>
      <w:r w:rsidRPr="00F17F05">
        <w:rPr>
          <w:rStyle w:val="StyleUnderline"/>
          <w:highlight w:val="cyan"/>
        </w:rPr>
        <w:t>that remains</w:t>
      </w:r>
      <w:r w:rsidRPr="00F17F05">
        <w:rPr>
          <w:rStyle w:val="StyleUnderline"/>
        </w:rPr>
        <w:t xml:space="preserve"> to be done, "</w:t>
      </w:r>
      <w:r w:rsidRPr="00F17F05">
        <w:rPr>
          <w:rStyle w:val="Emphasis"/>
          <w:highlight w:val="cyan"/>
        </w:rPr>
        <w:t>we will thread that needle to respect the needs of</w:t>
      </w:r>
      <w:r w:rsidRPr="00F17F05">
        <w:rPr>
          <w:rStyle w:val="Emphasis"/>
        </w:rPr>
        <w:t xml:space="preserve"> </w:t>
      </w:r>
      <w:r w:rsidRPr="00F17F05">
        <w:rPr>
          <w:rStyle w:val="Emphasis"/>
          <w:highlight w:val="cyan"/>
        </w:rPr>
        <w:t>both bodies</w:t>
      </w:r>
      <w:r w:rsidRPr="00F17F05">
        <w:rPr>
          <w:rStyle w:val="StyleUnderline"/>
        </w:rPr>
        <w:t xml:space="preserve"> in the days ahead</w:t>
      </w:r>
      <w:r w:rsidRPr="00F17F05">
        <w:rPr>
          <w:sz w:val="16"/>
        </w:rPr>
        <w:t>."</w:t>
      </w:r>
    </w:p>
    <w:p w14:paraId="1E05C63F" w14:textId="4B6974AA" w:rsidR="00AA4809" w:rsidRPr="00F17F05" w:rsidRDefault="00AA4809" w:rsidP="00737B7C">
      <w:pPr>
        <w:pStyle w:val="Heading3"/>
        <w:rPr>
          <w:rFonts w:cs="Times New Roman"/>
        </w:rPr>
      </w:pPr>
      <w:r w:rsidRPr="00F17F05">
        <w:rPr>
          <w:rFonts w:cs="Times New Roman"/>
        </w:rPr>
        <w:t>AT PC Low</w:t>
      </w:r>
    </w:p>
    <w:p w14:paraId="22C90293" w14:textId="2498AC97" w:rsidR="00AA4809" w:rsidRPr="00F17F05" w:rsidRDefault="00AA4809" w:rsidP="00AA4809">
      <w:pPr>
        <w:pStyle w:val="Heading4"/>
        <w:rPr>
          <w:rFonts w:cs="Times New Roman"/>
        </w:rPr>
      </w:pPr>
      <w:r w:rsidRPr="00F17F05">
        <w:rPr>
          <w:rFonts w:cs="Times New Roman"/>
        </w:rPr>
        <w:t>Trump</w:t>
      </w:r>
      <w:r w:rsidR="009F37A1" w:rsidRPr="00F17F05">
        <w:rPr>
          <w:rFonts w:cs="Times New Roman"/>
        </w:rPr>
        <w:t xml:space="preserve">’s PC is </w:t>
      </w:r>
      <w:r w:rsidRPr="00F17F05">
        <w:rPr>
          <w:rFonts w:cs="Times New Roman"/>
        </w:rPr>
        <w:t>working now</w:t>
      </w:r>
    </w:p>
    <w:p w14:paraId="1474745B" w14:textId="77777777" w:rsidR="00AA4809" w:rsidRPr="00F17F05" w:rsidRDefault="00AA4809" w:rsidP="00AA4809">
      <w:r w:rsidRPr="00F17F05">
        <w:rPr>
          <w:rStyle w:val="Style13ptBold"/>
        </w:rPr>
        <w:t>Mascaro et al 25</w:t>
      </w:r>
      <w:r w:rsidRPr="00F17F05">
        <w:t>, *AP Chief Congressional Correspondent (Lisa, Kevin Freking, Leah Askarinam, Joey Cappelletti, 5/21, “As House GOP grinds ahead, new CBO report says Trump’s big tax cuts bill will add to deficit”, PBS, https://www.pbs.org/newshour/politics/as-house-gop-grinds-ahead-new-cbo-report-says-trumps-big-tax-cuts-bill-will-add-to-deficit)</w:t>
      </w:r>
    </w:p>
    <w:p w14:paraId="52A08E51" w14:textId="77777777" w:rsidR="00AA4809" w:rsidRPr="00F17F05" w:rsidRDefault="00AA4809" w:rsidP="00AA4809">
      <w:pPr>
        <w:rPr>
          <w:rStyle w:val="StyleUnderline"/>
        </w:rPr>
      </w:pPr>
      <w:r w:rsidRPr="00F17F05">
        <w:rPr>
          <w:sz w:val="16"/>
        </w:rPr>
        <w:t xml:space="preserve">WASHINGTON (AP) — </w:t>
      </w:r>
      <w:r w:rsidRPr="00F17F05">
        <w:rPr>
          <w:rStyle w:val="StyleUnderline"/>
          <w:highlight w:val="cyan"/>
        </w:rPr>
        <w:t>House Republicans</w:t>
      </w:r>
      <w:r w:rsidRPr="00F17F05">
        <w:rPr>
          <w:sz w:val="16"/>
        </w:rPr>
        <w:t xml:space="preserve"> are </w:t>
      </w:r>
      <w:r w:rsidRPr="00F17F05">
        <w:rPr>
          <w:sz w:val="16"/>
          <w:highlight w:val="cyan"/>
        </w:rPr>
        <w:t>p</w:t>
      </w:r>
      <w:r w:rsidRPr="00F17F05">
        <w:rPr>
          <w:rStyle w:val="StyleUnderline"/>
          <w:highlight w:val="cyan"/>
        </w:rPr>
        <w:t>ushing to vote on</w:t>
      </w:r>
      <w:r w:rsidRPr="00F17F05">
        <w:rPr>
          <w:rStyle w:val="StyleUnderline"/>
        </w:rPr>
        <w:t xml:space="preserve"> their multi-trillion-dollar tax breaks </w:t>
      </w:r>
      <w:r w:rsidRPr="00F17F05">
        <w:rPr>
          <w:rStyle w:val="StyleUnderline"/>
          <w:highlight w:val="cyan"/>
        </w:rPr>
        <w:t>package</w:t>
      </w:r>
      <w:r w:rsidRPr="00F17F05">
        <w:rPr>
          <w:sz w:val="16"/>
        </w:rPr>
        <w:t xml:space="preserve"> as soon as Wednesday, </w:t>
      </w:r>
      <w:r w:rsidRPr="00F17F05">
        <w:rPr>
          <w:rStyle w:val="StyleUnderline"/>
          <w:highlight w:val="cyan"/>
        </w:rPr>
        <w:t>grinding</w:t>
      </w:r>
      <w:r w:rsidRPr="00F17F05">
        <w:rPr>
          <w:sz w:val="16"/>
        </w:rPr>
        <w:t xml:space="preserve"> out last-minute deal-making </w:t>
      </w:r>
      <w:r w:rsidRPr="00F17F05">
        <w:rPr>
          <w:rStyle w:val="StyleUnderline"/>
        </w:rPr>
        <w:t>to</w:t>
      </w:r>
      <w:r w:rsidRPr="00F17F05">
        <w:rPr>
          <w:sz w:val="16"/>
        </w:rPr>
        <w:t xml:space="preserve"> shore up wavering GOP support and </w:t>
      </w:r>
      <w:r w:rsidRPr="00F17F05">
        <w:rPr>
          <w:rStyle w:val="StyleUnderline"/>
          <w:highlight w:val="cyan"/>
        </w:rPr>
        <w:t>deliver on</w:t>
      </w:r>
      <w:r w:rsidRPr="00F17F05">
        <w:rPr>
          <w:rStyle w:val="StyleUnderline"/>
        </w:rPr>
        <w:t xml:space="preserve"> President </w:t>
      </w:r>
      <w:r w:rsidRPr="00F17F05">
        <w:rPr>
          <w:rStyle w:val="Emphasis"/>
        </w:rPr>
        <w:t xml:space="preserve">Donald </w:t>
      </w:r>
      <w:r w:rsidRPr="00F17F05">
        <w:rPr>
          <w:rStyle w:val="Emphasis"/>
          <w:highlight w:val="cyan"/>
        </w:rPr>
        <w:t>Trump’s</w:t>
      </w:r>
      <w:r w:rsidRPr="00F17F05">
        <w:rPr>
          <w:rStyle w:val="Emphasis"/>
        </w:rPr>
        <w:t xml:space="preserve"> </w:t>
      </w:r>
      <w:r w:rsidRPr="00F17F05">
        <w:rPr>
          <w:rStyle w:val="Emphasis"/>
          <w:highlight w:val="cyan"/>
        </w:rPr>
        <w:t>top legislative priority</w:t>
      </w:r>
      <w:r w:rsidRPr="00F17F05">
        <w:rPr>
          <w:rStyle w:val="StyleUnderline"/>
        </w:rPr>
        <w:t>.</w:t>
      </w:r>
    </w:p>
    <w:p w14:paraId="7480894C" w14:textId="77777777" w:rsidR="00AA4809" w:rsidRPr="00F17F05" w:rsidRDefault="00AA4809" w:rsidP="00AA4809">
      <w:pPr>
        <w:rPr>
          <w:sz w:val="16"/>
        </w:rPr>
      </w:pPr>
      <w:r w:rsidRPr="00F17F05">
        <w:rPr>
          <w:rStyle w:val="StyleUnderline"/>
          <w:highlight w:val="cyan"/>
        </w:rPr>
        <w:t>Trump</w:t>
      </w:r>
      <w:r w:rsidRPr="00F17F05">
        <w:rPr>
          <w:sz w:val="16"/>
        </w:rPr>
        <w:t> </w:t>
      </w:r>
      <w:r w:rsidRPr="00F17F05">
        <w:rPr>
          <w:rFonts w:eastAsiaTheme="majorEastAsia"/>
          <w:sz w:val="16"/>
        </w:rPr>
        <w:t xml:space="preserve">himself had </w:t>
      </w:r>
      <w:r w:rsidRPr="00F17F05">
        <w:rPr>
          <w:rStyle w:val="StyleUnderline"/>
          <w:rFonts w:eastAsiaTheme="majorEastAsia"/>
          <w:highlight w:val="cyan"/>
        </w:rPr>
        <w:t>instructed</w:t>
      </w:r>
      <w:r w:rsidRPr="00F17F05">
        <w:rPr>
          <w:rStyle w:val="StyleUnderline"/>
        </w:rPr>
        <w:t xml:space="preserve"> the Republican </w:t>
      </w:r>
      <w:r w:rsidRPr="00F17F05">
        <w:rPr>
          <w:rStyle w:val="StyleUnderline"/>
          <w:highlight w:val="cyan"/>
        </w:rPr>
        <w:t>majority</w:t>
      </w:r>
      <w:r w:rsidRPr="00F17F05">
        <w:rPr>
          <w:rStyle w:val="StyleUnderline"/>
        </w:rPr>
        <w:t xml:space="preserve"> </w:t>
      </w:r>
      <w:r w:rsidRPr="00F17F05">
        <w:rPr>
          <w:rStyle w:val="StyleUnderline"/>
          <w:highlight w:val="cyan"/>
        </w:rPr>
        <w:t>to quit</w:t>
      </w:r>
      <w:r w:rsidRPr="00F17F05">
        <w:rPr>
          <w:rStyle w:val="StyleUnderline"/>
        </w:rPr>
        <w:t xml:space="preserve"> </w:t>
      </w:r>
      <w:r w:rsidRPr="00F17F05">
        <w:rPr>
          <w:rStyle w:val="StyleUnderline"/>
          <w:highlight w:val="cyan"/>
        </w:rPr>
        <w:t>arguing</w:t>
      </w:r>
      <w:r w:rsidRPr="00F17F05">
        <w:rPr>
          <w:rStyle w:val="StyleUnderline"/>
        </w:rPr>
        <w:t xml:space="preserve"> </w:t>
      </w:r>
      <w:r w:rsidRPr="00F17F05">
        <w:rPr>
          <w:rStyle w:val="StyleUnderline"/>
          <w:highlight w:val="cyan"/>
        </w:rPr>
        <w:t>and get it done</w:t>
      </w:r>
      <w:r w:rsidRPr="00F17F05">
        <w:rPr>
          <w:sz w:val="16"/>
        </w:rPr>
        <w:t xml:space="preserve">, his own </w:t>
      </w:r>
      <w:r w:rsidRPr="00F17F05">
        <w:rPr>
          <w:rStyle w:val="Emphasis"/>
          <w:highlight w:val="cyan"/>
        </w:rPr>
        <w:t>political influence on the line</w:t>
      </w:r>
      <w:r w:rsidRPr="00F17F05">
        <w:rPr>
          <w:rStyle w:val="Emphasis"/>
        </w:rPr>
        <w:t>.</w:t>
      </w:r>
      <w:r w:rsidRPr="00F17F05">
        <w:rPr>
          <w:sz w:val="16"/>
        </w:rPr>
        <w:t xml:space="preserve"> But GOP leaders worked late into the night to convince skeptical Republicans who have problems on several fronts, including worries that it will pile onto the nation’s $36 trillion debt.</w:t>
      </w:r>
    </w:p>
    <w:p w14:paraId="02201A94" w14:textId="77777777" w:rsidR="00AA4809" w:rsidRPr="00F17F05" w:rsidRDefault="00AA4809" w:rsidP="00AA4809">
      <w:pPr>
        <w:rPr>
          <w:sz w:val="16"/>
        </w:rPr>
      </w:pPr>
      <w:r w:rsidRPr="00F17F05">
        <w:rPr>
          <w:sz w:val="16"/>
        </w:rPr>
        <w:t xml:space="preserve">A fresh analysis from the Congressional Budget Office said the tax provisions would increase the federal deficit by $3.8 trillion over the decade, while the changes to Medicaid, food stamps and other services would tally $1 trillion in reduced spending. The lowest-income households in the U.S. would see their resources drop, while the highest ones would see a boost, the CBO said. </w:t>
      </w:r>
    </w:p>
    <w:p w14:paraId="24A85DE2" w14:textId="77777777" w:rsidR="00AA4809" w:rsidRPr="00F17F05" w:rsidRDefault="00AA4809" w:rsidP="00AA4809">
      <w:pPr>
        <w:rPr>
          <w:sz w:val="16"/>
        </w:rPr>
      </w:pPr>
      <w:r w:rsidRPr="00F17F05">
        <w:rPr>
          <w:rStyle w:val="StyleUnderline"/>
          <w:highlight w:val="cyan"/>
        </w:rPr>
        <w:t>Republicans</w:t>
      </w:r>
      <w:r w:rsidRPr="00F17F05">
        <w:rPr>
          <w:sz w:val="16"/>
          <w:highlight w:val="cyan"/>
        </w:rPr>
        <w:t xml:space="preserve"> </w:t>
      </w:r>
      <w:r w:rsidRPr="00F17F05">
        <w:rPr>
          <w:rStyle w:val="StyleUnderline"/>
          <w:highlight w:val="cyan"/>
        </w:rPr>
        <w:t>hunkered down</w:t>
      </w:r>
      <w:r w:rsidRPr="00F17F05">
        <w:rPr>
          <w:rStyle w:val="StyleUnderline"/>
        </w:rPr>
        <w:t xml:space="preserve"> at the Capitol</w:t>
      </w:r>
      <w:r w:rsidRPr="00F17F05">
        <w:rPr>
          <w:sz w:val="16"/>
        </w:rPr>
        <w:t xml:space="preserve"> through the night for one last committee hearing processing changes to the package. Democrats immediately motioned to adjourn, but the vote failed on party lines.</w:t>
      </w:r>
    </w:p>
    <w:p w14:paraId="6A2670D5" w14:textId="77777777" w:rsidR="00AA4809" w:rsidRPr="00F17F05" w:rsidRDefault="00AA4809" w:rsidP="00AA4809">
      <w:pPr>
        <w:rPr>
          <w:sz w:val="16"/>
        </w:rPr>
      </w:pPr>
      <w:r w:rsidRPr="00F17F05">
        <w:rPr>
          <w:sz w:val="16"/>
        </w:rPr>
        <w:t>“President Trump’s ‘one, big, beautiful bill’ is going to require one, big, beautiful vote,” said Speaker Mike Johnson, R-La. “We are going to get this done.”</w:t>
      </w:r>
    </w:p>
    <w:p w14:paraId="5FC38207" w14:textId="77777777" w:rsidR="00AA4809" w:rsidRPr="00F17F05" w:rsidRDefault="00AA4809" w:rsidP="00AA4809">
      <w:pPr>
        <w:rPr>
          <w:sz w:val="16"/>
        </w:rPr>
      </w:pPr>
      <w:r w:rsidRPr="00F17F05">
        <w:rPr>
          <w:rStyle w:val="Emphasis"/>
          <w:highlight w:val="cyan"/>
        </w:rPr>
        <w:t>It’s</w:t>
      </w:r>
      <w:r w:rsidRPr="00F17F05">
        <w:rPr>
          <w:rStyle w:val="Emphasis"/>
        </w:rPr>
        <w:t xml:space="preserve"> a </w:t>
      </w:r>
      <w:r w:rsidRPr="00F17F05">
        <w:rPr>
          <w:rStyle w:val="Emphasis"/>
          <w:highlight w:val="cyan"/>
        </w:rPr>
        <w:t>make-or-break</w:t>
      </w:r>
      <w:r w:rsidRPr="00F17F05">
        <w:rPr>
          <w:rStyle w:val="Emphasis"/>
        </w:rPr>
        <w:t xml:space="preserve"> moment </w:t>
      </w:r>
      <w:r w:rsidRPr="00F17F05">
        <w:rPr>
          <w:rStyle w:val="Emphasis"/>
          <w:highlight w:val="cyan"/>
        </w:rPr>
        <w:t>for the president</w:t>
      </w:r>
      <w:r w:rsidRPr="00F17F05">
        <w:rPr>
          <w:sz w:val="16"/>
        </w:rPr>
        <w:t xml:space="preserve"> and his party in Congress, </w:t>
      </w:r>
      <w:r w:rsidRPr="00F17F05">
        <w:rPr>
          <w:rStyle w:val="StyleUnderline"/>
          <w:highlight w:val="cyan"/>
        </w:rPr>
        <w:t>who</w:t>
      </w:r>
      <w:r w:rsidRPr="00F17F05">
        <w:rPr>
          <w:sz w:val="16"/>
        </w:rPr>
        <w:t xml:space="preserve"> have </w:t>
      </w:r>
      <w:r w:rsidRPr="00F17F05">
        <w:rPr>
          <w:rStyle w:val="StyleUnderline"/>
          <w:highlight w:val="cyan"/>
        </w:rPr>
        <w:t>invested</w:t>
      </w:r>
      <w:r w:rsidRPr="00F17F05">
        <w:rPr>
          <w:sz w:val="16"/>
        </w:rPr>
        <w:t xml:space="preserve"> </w:t>
      </w:r>
      <w:r w:rsidRPr="00F17F05">
        <w:rPr>
          <w:rStyle w:val="Emphasis"/>
          <w:highlight w:val="cyan"/>
        </w:rPr>
        <w:t>much</w:t>
      </w:r>
      <w:r w:rsidRPr="00F17F05">
        <w:rPr>
          <w:rStyle w:val="Emphasis"/>
        </w:rPr>
        <w:t xml:space="preserve"> of their </w:t>
      </w:r>
      <w:r w:rsidRPr="00F17F05">
        <w:rPr>
          <w:rStyle w:val="Emphasis"/>
          <w:highlight w:val="cyan"/>
        </w:rPr>
        <w:t>political capital</w:t>
      </w:r>
      <w:r w:rsidRPr="00F17F05">
        <w:rPr>
          <w:sz w:val="16"/>
        </w:rPr>
        <w:t xml:space="preserve"> during the crucial first few months of Trump’s return to the White House on this package. If the House Republicans fall in line with the president, overcoming unified Democratic objections, the package would next go to the Senate.</w:t>
      </w:r>
    </w:p>
    <w:p w14:paraId="6A6040E6" w14:textId="77777777" w:rsidR="00AA4809" w:rsidRPr="00F17F05" w:rsidRDefault="00AA4809" w:rsidP="00AA4809">
      <w:pPr>
        <w:rPr>
          <w:sz w:val="16"/>
        </w:rPr>
      </w:pPr>
      <w:r w:rsidRPr="00F17F05">
        <w:rPr>
          <w:sz w:val="16"/>
        </w:rPr>
        <w:t>The package comes at a daunting time as the U.S. economy faces uncertainty. Democratic Leader Hakeem Jeffries said Republicans are trying to “quickly jam this unpopular legislation through the House because they know that the longer they wait, the more will come to light about this cruel and unconscionable bill.”</w:t>
      </w:r>
    </w:p>
    <w:p w14:paraId="09A6A926" w14:textId="77777777" w:rsidR="00AA4809" w:rsidRPr="00F17F05" w:rsidRDefault="00AA4809" w:rsidP="00AA4809">
      <w:pPr>
        <w:rPr>
          <w:sz w:val="16"/>
        </w:rPr>
      </w:pPr>
      <w:r w:rsidRPr="00F17F05">
        <w:rPr>
          <w:sz w:val="16"/>
        </w:rPr>
        <w:t>At its core, the sprawling 1,000-plus-page bill is centered on extending the tax breaks approved during Trump’s first term in 2017, while adding new ones he campaigned on during the 2024 presidential campaign.</w:t>
      </w:r>
    </w:p>
    <w:p w14:paraId="59B3D85E" w14:textId="77777777" w:rsidR="00AA4809" w:rsidRPr="00F17F05" w:rsidRDefault="00AA4809" w:rsidP="00AA4809">
      <w:pPr>
        <w:rPr>
          <w:sz w:val="16"/>
        </w:rPr>
      </w:pPr>
      <w:r w:rsidRPr="00F17F05">
        <w:rPr>
          <w:sz w:val="16"/>
        </w:rPr>
        <w:t>To make up for some of the lost revenue, the Republicans are focused on spending cuts to federal safety net programs and a massive rollback of green energy tax breaks from the Biden-era Inflation Reduction Act.</w:t>
      </w:r>
    </w:p>
    <w:p w14:paraId="63806583" w14:textId="77777777" w:rsidR="00AA4809" w:rsidRPr="00F17F05" w:rsidRDefault="00AA4809" w:rsidP="00AA4809">
      <w:pPr>
        <w:rPr>
          <w:sz w:val="16"/>
        </w:rPr>
      </w:pPr>
      <w:r w:rsidRPr="00F17F05">
        <w:rPr>
          <w:sz w:val="16"/>
        </w:rPr>
        <w:t>Additionally, the package tacks on $350 billion in new spending — with about $150 billion going to the Pentagon, including for the president’s new “ Golden Dome” defense shield, and the rest for Trump’s mass deportation and border security agenda.</w:t>
      </w:r>
    </w:p>
    <w:p w14:paraId="4FC34AD9" w14:textId="77777777" w:rsidR="00AA4809" w:rsidRPr="00F17F05" w:rsidRDefault="00AA4809" w:rsidP="00AA4809">
      <w:pPr>
        <w:rPr>
          <w:sz w:val="16"/>
        </w:rPr>
      </w:pPr>
      <w:r w:rsidRPr="00F17F05">
        <w:rPr>
          <w:sz w:val="16"/>
        </w:rPr>
        <w:t>The package title carries Trump’s own words, the “ One Big Beautiful Bill Act.”</w:t>
      </w:r>
    </w:p>
    <w:p w14:paraId="121B5521" w14:textId="77777777" w:rsidR="00AA4809" w:rsidRPr="00F17F05" w:rsidRDefault="00AA4809" w:rsidP="00AA4809">
      <w:pPr>
        <w:rPr>
          <w:sz w:val="16"/>
        </w:rPr>
      </w:pPr>
      <w:r w:rsidRPr="00F17F05">
        <w:rPr>
          <w:sz w:val="16"/>
        </w:rPr>
        <w:t>As Trump promised voters on the tax front, the package proposes there would be no taxes on tips for certain workers, including those in some service industries; automobile loan interest; or some overtime pay.</w:t>
      </w:r>
    </w:p>
    <w:p w14:paraId="3D9D94DA" w14:textId="77777777" w:rsidR="00AA4809" w:rsidRPr="00F17F05" w:rsidRDefault="00AA4809" w:rsidP="00AA4809">
      <w:pPr>
        <w:rPr>
          <w:sz w:val="16"/>
        </w:rPr>
      </w:pPr>
      <w:r w:rsidRPr="00F17F05">
        <w:rPr>
          <w:sz w:val="16"/>
        </w:rPr>
        <w:t>There would also be an increase to the standard income tax deduction, to $32,000 for joint filers, and a boost to the child tax credit to $2,500. There would be an enhanced deduction, of $4,000, for seniors of certain income levels, to help defray taxes on Social Security income.</w:t>
      </w:r>
    </w:p>
    <w:p w14:paraId="61643C12" w14:textId="77777777" w:rsidR="00AA4809" w:rsidRPr="00F17F05" w:rsidRDefault="00AA4809" w:rsidP="00AA4809">
      <w:pPr>
        <w:rPr>
          <w:sz w:val="16"/>
        </w:rPr>
      </w:pPr>
      <w:r w:rsidRPr="00F17F05">
        <w:rPr>
          <w:sz w:val="16"/>
        </w:rPr>
        <w:t>To cut spending, the package would impose new work requirements for many people who receive health care through Medicaid, with able-bodied adults without dependents needing to fulfill 80 hours a month on a job or in other community activities.</w:t>
      </w:r>
    </w:p>
    <w:p w14:paraId="5D616650" w14:textId="77777777" w:rsidR="00AA4809" w:rsidRPr="00F17F05" w:rsidRDefault="00AA4809" w:rsidP="00AA4809">
      <w:pPr>
        <w:rPr>
          <w:sz w:val="16"/>
        </w:rPr>
      </w:pPr>
      <w:r w:rsidRPr="00F17F05">
        <w:rPr>
          <w:sz w:val="16"/>
        </w:rPr>
        <w:t>Similarly, those who receive food stamps through the Supplemental Nutritional Assistance Program, known as SNAP, would also face new work requirements.</w:t>
      </w:r>
    </w:p>
    <w:p w14:paraId="7C9EFADA" w14:textId="77777777" w:rsidR="00AA4809" w:rsidRPr="00F17F05" w:rsidRDefault="00AA4809" w:rsidP="00AA4809">
      <w:pPr>
        <w:rPr>
          <w:sz w:val="16"/>
        </w:rPr>
      </w:pPr>
      <w:r w:rsidRPr="00F17F05">
        <w:rPr>
          <w:sz w:val="16"/>
        </w:rPr>
        <w:t>Older Americans up to age 64, rather than 54, who are able-bodied and without dependents would need to work or engage in the community programs for 80 hours a month. Additionally, some parents of children older than 7 years old would need to fulfill the work requirements; under current law, the requirement comes after children are 18.</w:t>
      </w:r>
    </w:p>
    <w:p w14:paraId="7A0A7DB2" w14:textId="77777777" w:rsidR="00AA4809" w:rsidRPr="00F17F05" w:rsidRDefault="00AA4809" w:rsidP="00AA4809">
      <w:pPr>
        <w:rPr>
          <w:sz w:val="16"/>
        </w:rPr>
      </w:pPr>
      <w:r w:rsidRPr="00F17F05">
        <w:rPr>
          <w:rStyle w:val="StyleUnderline"/>
        </w:rPr>
        <w:t>Republicans said they want to root out waste, fraud and abuse in the federal programs</w:t>
      </w:r>
      <w:r w:rsidRPr="00F17F05">
        <w:rPr>
          <w:sz w:val="16"/>
        </w:rPr>
        <w:t>.</w:t>
      </w:r>
    </w:p>
    <w:p w14:paraId="7F850348" w14:textId="77777777" w:rsidR="00AA4809" w:rsidRPr="00F17F05" w:rsidRDefault="00AA4809" w:rsidP="00AA4809">
      <w:pPr>
        <w:rPr>
          <w:sz w:val="16"/>
        </w:rPr>
      </w:pPr>
      <w:r w:rsidRPr="00F17F05">
        <w:rPr>
          <w:sz w:val="16"/>
        </w:rPr>
        <w:t>The Congressional Budget Office has estimated 8.6 million fewer people would have health insurance with the various changes to Medicaid and the Affordable Care Act. It also said 3 million fewer people each month would have SNAP benefits.</w:t>
      </w:r>
    </w:p>
    <w:p w14:paraId="2CDBD778" w14:textId="77777777" w:rsidR="00AA4809" w:rsidRPr="00F17F05" w:rsidRDefault="00AA4809" w:rsidP="00AA4809">
      <w:pPr>
        <w:rPr>
          <w:sz w:val="16"/>
        </w:rPr>
      </w:pPr>
      <w:r w:rsidRPr="00F17F05">
        <w:rPr>
          <w:sz w:val="16"/>
        </w:rPr>
        <w:t>Republicans have been racing to finish up the package by Memorial Day, a deadline imposed by Johnson as he tries to overcome objections within his own ranks.</w:t>
      </w:r>
    </w:p>
    <w:p w14:paraId="08E5E93E" w14:textId="77777777" w:rsidR="00AA4809" w:rsidRPr="00F17F05" w:rsidRDefault="00AA4809" w:rsidP="00AA4809">
      <w:pPr>
        <w:rPr>
          <w:sz w:val="16"/>
        </w:rPr>
      </w:pPr>
      <w:r w:rsidRPr="00F17F05">
        <w:rPr>
          <w:sz w:val="16"/>
        </w:rPr>
        <w:t>Conservatives are insisting on quicker, steeper cuts to federal programs to offset the costs of the trillions of dollars in lost tax revenue. GOP leaders have sped up the start date of the Medicaid work requirements from 2029 to 2027.</w:t>
      </w:r>
    </w:p>
    <w:p w14:paraId="7731B069" w14:textId="77777777" w:rsidR="00AA4809" w:rsidRPr="00F17F05" w:rsidRDefault="00AA4809" w:rsidP="00AA4809">
      <w:pPr>
        <w:rPr>
          <w:sz w:val="16"/>
        </w:rPr>
      </w:pPr>
      <w:r w:rsidRPr="00F17F05">
        <w:rPr>
          <w:sz w:val="16"/>
        </w:rPr>
        <w:t>At the same time, more moderate and centrist lawmakers are wary of the changes to Medicaid that could result in lost health care for their constituents. Others are worried the phaseout of the renewable energy tax breaks will impede businesses using them to invest in green energy projects in many states.</w:t>
      </w:r>
    </w:p>
    <w:p w14:paraId="48499186" w14:textId="77777777" w:rsidR="00AA4809" w:rsidRPr="00F17F05" w:rsidRDefault="00AA4809" w:rsidP="00AA4809">
      <w:pPr>
        <w:rPr>
          <w:sz w:val="16"/>
        </w:rPr>
      </w:pPr>
      <w:r w:rsidRPr="00F17F05">
        <w:rPr>
          <w:sz w:val="16"/>
        </w:rPr>
        <w:t>Plus, a core group of lawmakers from New York, California and other high-tax states want a bigger state and local tax deduction, called SALT, for their voters back home.</w:t>
      </w:r>
    </w:p>
    <w:p w14:paraId="49609261" w14:textId="77777777" w:rsidR="00AA4809" w:rsidRPr="00F17F05" w:rsidRDefault="00AA4809" w:rsidP="00AA4809">
      <w:pPr>
        <w:rPr>
          <w:sz w:val="16"/>
        </w:rPr>
      </w:pPr>
      <w:r w:rsidRPr="00F17F05">
        <w:rPr>
          <w:sz w:val="16"/>
        </w:rPr>
        <w:t>As it stands, the bill would triple what’s currently a $10,000 cap on the state and local tax deduction, increasing it to $30,000 for joint filers with incomes up to $400,000 a year. They have proposed a deduction of $62,000 for single filers and $124,000 for joint filers.</w:t>
      </w:r>
    </w:p>
    <w:p w14:paraId="18DC5EC5" w14:textId="77777777" w:rsidR="00AA4809" w:rsidRPr="00F17F05" w:rsidRDefault="00AA4809" w:rsidP="00AA4809">
      <w:pPr>
        <w:rPr>
          <w:rStyle w:val="Emphasis"/>
        </w:rPr>
      </w:pPr>
      <w:r w:rsidRPr="00F17F05">
        <w:rPr>
          <w:rStyle w:val="StyleUnderline"/>
          <w:highlight w:val="cyan"/>
        </w:rPr>
        <w:t>Trump has been pushing hard</w:t>
      </w:r>
      <w:r w:rsidRPr="00F17F05">
        <w:rPr>
          <w:rStyle w:val="StyleUnderline"/>
        </w:rPr>
        <w:t xml:space="preserve"> for Republicans </w:t>
      </w:r>
      <w:r w:rsidRPr="00F17F05">
        <w:rPr>
          <w:rStyle w:val="StyleUnderline"/>
          <w:highlight w:val="cyan"/>
        </w:rPr>
        <w:t>to unite behind the bill</w:t>
      </w:r>
      <w:r w:rsidRPr="00F17F05">
        <w:rPr>
          <w:sz w:val="16"/>
        </w:rPr>
        <w:t xml:space="preserve">, which has been uniquely shaped in his image, and he said after meeting with House lawmakers privately Tuesday at the Capitol that </w:t>
      </w:r>
      <w:r w:rsidRPr="00F17F05">
        <w:rPr>
          <w:rStyle w:val="Emphasis"/>
          <w:highlight w:val="cyan"/>
        </w:rPr>
        <w:t>anyone</w:t>
      </w:r>
      <w:r w:rsidRPr="00F17F05">
        <w:rPr>
          <w:rStyle w:val="Emphasis"/>
        </w:rPr>
        <w:t xml:space="preserve"> </w:t>
      </w:r>
      <w:r w:rsidRPr="00F17F05">
        <w:rPr>
          <w:rStyle w:val="Emphasis"/>
          <w:highlight w:val="cyan"/>
        </w:rPr>
        <w:t>who doesn’t support</w:t>
      </w:r>
      <w:r w:rsidRPr="00F17F05">
        <w:rPr>
          <w:rStyle w:val="Emphasis"/>
        </w:rPr>
        <w:t xml:space="preserve"> the bill </w:t>
      </w:r>
      <w:r w:rsidRPr="00F17F05">
        <w:rPr>
          <w:rStyle w:val="Emphasis"/>
          <w:highlight w:val="cyan"/>
        </w:rPr>
        <w:t>would be a “fool.”</w:t>
      </w:r>
    </w:p>
    <w:p w14:paraId="464D692F" w14:textId="541BCF5E" w:rsidR="00AA4809" w:rsidRPr="00F17F05" w:rsidRDefault="00C216DF" w:rsidP="00C216DF">
      <w:pPr>
        <w:pStyle w:val="Heading4"/>
        <w:rPr>
          <w:rFonts w:cs="Times New Roman"/>
        </w:rPr>
      </w:pPr>
      <w:r w:rsidRPr="00F17F05">
        <w:rPr>
          <w:rFonts w:cs="Times New Roman"/>
        </w:rPr>
        <w:t xml:space="preserve">Trump has influence </w:t>
      </w:r>
      <w:r w:rsidR="009F37A1" w:rsidRPr="00F17F05">
        <w:rPr>
          <w:rFonts w:cs="Times New Roman"/>
        </w:rPr>
        <w:t xml:space="preserve">over GOP holdouts </w:t>
      </w:r>
      <w:r w:rsidRPr="00F17F05">
        <w:rPr>
          <w:rFonts w:cs="Times New Roman"/>
        </w:rPr>
        <w:t>now</w:t>
      </w:r>
    </w:p>
    <w:p w14:paraId="4C67A664" w14:textId="77777777" w:rsidR="00C216DF" w:rsidRPr="00F17F05" w:rsidRDefault="00C216DF" w:rsidP="00C216DF">
      <w:r w:rsidRPr="00F17F05">
        <w:rPr>
          <w:rStyle w:val="Style13ptBold"/>
        </w:rPr>
        <w:t>Kirp 25</w:t>
      </w:r>
      <w:r w:rsidRPr="00F17F05">
        <w:t>, David Kirp is professor emeritus at the Goldman School of Public Policy, University of California, Berkeley (David, 6/16, “Trump is steamrolling congressional Republicans. What’s in it for them?”, The Guardian, https://www.theguardian.com/commentisfree/2025/jun/16/trump-steamrolling-republicans</w:t>
      </w:r>
    </w:p>
    <w:p w14:paraId="3F673028" w14:textId="77777777" w:rsidR="00C216DF" w:rsidRPr="00F17F05" w:rsidRDefault="00C216DF" w:rsidP="00C216DF">
      <w:pPr>
        <w:rPr>
          <w:rStyle w:val="StyleUnderline"/>
        </w:rPr>
      </w:pPr>
      <w:r w:rsidRPr="00F17F05">
        <w:rPr>
          <w:rStyle w:val="StyleUnderline"/>
          <w:highlight w:val="cyan"/>
        </w:rPr>
        <w:t>Like</w:t>
      </w:r>
      <w:r w:rsidRPr="00F17F05">
        <w:rPr>
          <w:rStyle w:val="StyleUnderline"/>
        </w:rPr>
        <w:t xml:space="preserve"> </w:t>
      </w:r>
      <w:r w:rsidRPr="00F17F05">
        <w:rPr>
          <w:rStyle w:val="StyleUnderline"/>
          <w:highlight w:val="cyan"/>
        </w:rPr>
        <w:t>soldiers in a</w:t>
      </w:r>
      <w:r w:rsidRPr="00F17F05">
        <w:rPr>
          <w:sz w:val="16"/>
        </w:rPr>
        <w:t xml:space="preserve"> </w:t>
      </w:r>
      <w:r w:rsidRPr="00F17F05">
        <w:rPr>
          <w:rStyle w:val="StyleUnderline"/>
        </w:rPr>
        <w:t xml:space="preserve">well-disciplined </w:t>
      </w:r>
      <w:r w:rsidRPr="00F17F05">
        <w:rPr>
          <w:rStyle w:val="StyleUnderline"/>
          <w:highlight w:val="cyan"/>
        </w:rPr>
        <w:t>army</w:t>
      </w:r>
      <w:r w:rsidRPr="00F17F05">
        <w:rPr>
          <w:sz w:val="16"/>
        </w:rPr>
        <w:t xml:space="preserve">, </w:t>
      </w:r>
      <w:r w:rsidRPr="00F17F05">
        <w:rPr>
          <w:rStyle w:val="StyleUnderline"/>
        </w:rPr>
        <w:t xml:space="preserve">Republican </w:t>
      </w:r>
      <w:r w:rsidRPr="00F17F05">
        <w:rPr>
          <w:rStyle w:val="StyleUnderline"/>
          <w:highlight w:val="cyan"/>
        </w:rPr>
        <w:t>members of US Congress</w:t>
      </w:r>
      <w:r w:rsidRPr="00F17F05">
        <w:rPr>
          <w:sz w:val="16"/>
          <w:highlight w:val="cyan"/>
        </w:rPr>
        <w:t xml:space="preserve"> </w:t>
      </w:r>
      <w:r w:rsidRPr="00F17F05">
        <w:rPr>
          <w:rStyle w:val="Emphasis"/>
          <w:highlight w:val="cyan"/>
        </w:rPr>
        <w:t>do whatever Commander</w:t>
      </w:r>
      <w:r w:rsidRPr="00F17F05">
        <w:rPr>
          <w:rStyle w:val="Emphasis"/>
        </w:rPr>
        <w:t xml:space="preserve"> Donald </w:t>
      </w:r>
      <w:r w:rsidRPr="00F17F05">
        <w:rPr>
          <w:rStyle w:val="Emphasis"/>
          <w:highlight w:val="cyan"/>
        </w:rPr>
        <w:t>Trump demands.</w:t>
      </w:r>
      <w:r w:rsidRPr="00F17F05">
        <w:rPr>
          <w:sz w:val="16"/>
        </w:rPr>
        <w:t xml:space="preserve"> While the foot soldiers may occasionally grumble, </w:t>
      </w:r>
      <w:r w:rsidRPr="00F17F05">
        <w:rPr>
          <w:rStyle w:val="StyleUnderline"/>
          <w:highlight w:val="cyan"/>
        </w:rPr>
        <w:t>they</w:t>
      </w:r>
      <w:r w:rsidRPr="00F17F05">
        <w:rPr>
          <w:rStyle w:val="StyleUnderline"/>
        </w:rPr>
        <w:t xml:space="preserve"> quickly </w:t>
      </w:r>
      <w:r w:rsidRPr="00F17F05">
        <w:rPr>
          <w:rStyle w:val="StyleUnderline"/>
          <w:highlight w:val="cyan"/>
        </w:rPr>
        <w:t>fall in line when</w:t>
      </w:r>
      <w:r w:rsidRPr="00F17F05">
        <w:rPr>
          <w:rStyle w:val="StyleUnderline"/>
        </w:rPr>
        <w:t xml:space="preserve"> </w:t>
      </w:r>
      <w:r w:rsidRPr="00F17F05">
        <w:rPr>
          <w:rStyle w:val="StyleUnderline"/>
          <w:highlight w:val="cyan"/>
        </w:rPr>
        <w:t>Trump intervenes</w:t>
      </w:r>
      <w:r w:rsidRPr="00F17F05">
        <w:rPr>
          <w:rStyle w:val="StyleUnderline"/>
        </w:rPr>
        <w:t>.</w:t>
      </w:r>
    </w:p>
    <w:p w14:paraId="74AF4299" w14:textId="77777777" w:rsidR="00C216DF" w:rsidRPr="00F17F05" w:rsidRDefault="00C216DF" w:rsidP="00C216DF">
      <w:pPr>
        <w:rPr>
          <w:sz w:val="16"/>
        </w:rPr>
      </w:pPr>
      <w:r w:rsidRPr="00F17F05">
        <w:rPr>
          <w:rStyle w:val="StyleUnderline"/>
          <w:highlight w:val="cyan"/>
        </w:rPr>
        <w:t>Republican representatives</w:t>
      </w:r>
      <w:r w:rsidRPr="00F17F05">
        <w:rPr>
          <w:sz w:val="16"/>
        </w:rPr>
        <w:t xml:space="preserve"> go through contortions to </w:t>
      </w:r>
      <w:r w:rsidRPr="00F17F05">
        <w:rPr>
          <w:rStyle w:val="Emphasis"/>
          <w:highlight w:val="cyan"/>
        </w:rPr>
        <w:t>satisfy</w:t>
      </w:r>
      <w:r w:rsidRPr="00F17F05">
        <w:rPr>
          <w:rStyle w:val="Emphasis"/>
        </w:rPr>
        <w:t xml:space="preserve"> </w:t>
      </w:r>
      <w:r w:rsidRPr="00F17F05">
        <w:rPr>
          <w:rStyle w:val="Emphasis"/>
          <w:highlight w:val="cyan"/>
        </w:rPr>
        <w:t>the bully in the White House</w:t>
      </w:r>
      <w:r w:rsidRPr="00F17F05">
        <w:rPr>
          <w:sz w:val="16"/>
        </w:rPr>
        <w:t>: we hated deficits, goes the party orthodoxy, but now we vote for adding trillions to the deficit; we supported Ukraine, but now we cozy up to the Russians; we scrutinized cabinet nominees, but now we give our “advice and consent” to a cabinet of knaves and charlatans.</w:t>
      </w:r>
    </w:p>
    <w:p w14:paraId="029AE025" w14:textId="77777777" w:rsidR="00C216DF" w:rsidRPr="00F17F05" w:rsidRDefault="00C216DF" w:rsidP="00C216DF">
      <w:pPr>
        <w:rPr>
          <w:sz w:val="16"/>
        </w:rPr>
      </w:pPr>
      <w:r w:rsidRPr="00F17F05">
        <w:rPr>
          <w:sz w:val="16"/>
        </w:rPr>
        <w:t xml:space="preserve">In being supremely supine, these </w:t>
      </w:r>
      <w:r w:rsidRPr="00F17F05">
        <w:rPr>
          <w:rStyle w:val="StyleUnderline"/>
          <w:highlight w:val="cyan"/>
        </w:rPr>
        <w:t>legislators</w:t>
      </w:r>
      <w:r w:rsidRPr="00F17F05">
        <w:rPr>
          <w:rStyle w:val="StyleUnderline"/>
        </w:rPr>
        <w:t xml:space="preserve"> are </w:t>
      </w:r>
      <w:r w:rsidRPr="00F17F05">
        <w:rPr>
          <w:rStyle w:val="StyleUnderline"/>
          <w:highlight w:val="cyan"/>
        </w:rPr>
        <w:t>behaving</w:t>
      </w:r>
      <w:r w:rsidRPr="00F17F05">
        <w:rPr>
          <w:rStyle w:val="StyleUnderline"/>
        </w:rPr>
        <w:t xml:space="preserve"> </w:t>
      </w:r>
      <w:r w:rsidRPr="00F17F05">
        <w:rPr>
          <w:rStyle w:val="StyleUnderline"/>
          <w:highlight w:val="cyan"/>
        </w:rPr>
        <w:t>as if they were members of parliament</w:t>
      </w:r>
      <w:r w:rsidRPr="00F17F05">
        <w:rPr>
          <w:sz w:val="16"/>
          <w:highlight w:val="cyan"/>
        </w:rPr>
        <w:t>,</w:t>
      </w:r>
      <w:r w:rsidRPr="00F17F05">
        <w:rPr>
          <w:sz w:val="16"/>
        </w:rPr>
        <w:t xml:space="preserve"> </w:t>
      </w:r>
      <w:r w:rsidRPr="00F17F05">
        <w:rPr>
          <w:rStyle w:val="Emphasis"/>
          <w:highlight w:val="cyan"/>
        </w:rPr>
        <w:t>taking their</w:t>
      </w:r>
      <w:r w:rsidRPr="00F17F05">
        <w:rPr>
          <w:rStyle w:val="Emphasis"/>
        </w:rPr>
        <w:t xml:space="preserve"> </w:t>
      </w:r>
      <w:r w:rsidRPr="00F17F05">
        <w:rPr>
          <w:rStyle w:val="Emphasis"/>
          <w:highlight w:val="cyan"/>
        </w:rPr>
        <w:t>cues from the prime minister</w:t>
      </w:r>
      <w:r w:rsidRPr="00F17F05">
        <w:rPr>
          <w:sz w:val="16"/>
        </w:rPr>
        <w:t>. Yet as every schoolchild knows, “balance of powers” was the framers’ watchword, with the three branches of government each held in check by the others.</w:t>
      </w:r>
    </w:p>
    <w:p w14:paraId="0A95A8F6" w14:textId="77777777" w:rsidR="00C216DF" w:rsidRPr="00F17F05" w:rsidRDefault="00C216DF" w:rsidP="00C216DF">
      <w:pPr>
        <w:rPr>
          <w:sz w:val="16"/>
        </w:rPr>
      </w:pPr>
      <w:r w:rsidRPr="00F17F05">
        <w:rPr>
          <w:sz w:val="16"/>
        </w:rPr>
        <w:t>Apologies for this civics lesson, but it’s a reminder that this is not the world we now live in. The constitution is merely an inconvenience for Trump, who says that he “</w:t>
      </w:r>
      <w:r w:rsidRPr="00F17F05">
        <w:t>doesn’t know</w:t>
      </w:r>
      <w:r w:rsidRPr="00F17F05">
        <w:rPr>
          <w:sz w:val="16"/>
        </w:rPr>
        <w:t>” whether he must abide by its provisions.</w:t>
      </w:r>
    </w:p>
    <w:p w14:paraId="2A7F9DB8" w14:textId="77777777" w:rsidR="00C216DF" w:rsidRPr="00F17F05" w:rsidRDefault="00C216DF" w:rsidP="00C216DF">
      <w:pPr>
        <w:rPr>
          <w:rStyle w:val="Emphasis"/>
        </w:rPr>
      </w:pPr>
      <w:r w:rsidRPr="00F17F05">
        <w:rPr>
          <w:rStyle w:val="Emphasis"/>
        </w:rPr>
        <w:t>“</w:t>
      </w:r>
      <w:r w:rsidRPr="00F17F05">
        <w:rPr>
          <w:rStyle w:val="Emphasis"/>
          <w:highlight w:val="cyan"/>
        </w:rPr>
        <w:t>I run the country and the world</w:t>
      </w:r>
      <w:r w:rsidRPr="00F17F05">
        <w:rPr>
          <w:rStyle w:val="Emphasis"/>
        </w:rPr>
        <w:t xml:space="preserve">,” </w:t>
      </w:r>
      <w:r w:rsidRPr="00F17F05">
        <w:rPr>
          <w:rStyle w:val="Emphasis"/>
          <w:highlight w:val="cyan"/>
        </w:rPr>
        <w:t>the president said</w:t>
      </w:r>
      <w:r w:rsidRPr="00F17F05">
        <w:rPr>
          <w:sz w:val="16"/>
        </w:rPr>
        <w:t>, in an </w:t>
      </w:r>
      <w:r w:rsidRPr="00F17F05">
        <w:t>Atlantic interview</w:t>
      </w:r>
      <w:r w:rsidRPr="00F17F05">
        <w:rPr>
          <w:sz w:val="16"/>
        </w:rPr>
        <w:t xml:space="preserve">. </w:t>
      </w:r>
      <w:r w:rsidRPr="00F17F05">
        <w:rPr>
          <w:rStyle w:val="StyleUnderline"/>
          <w:highlight w:val="cyan"/>
        </w:rPr>
        <w:t>He regards</w:t>
      </w:r>
      <w:r w:rsidRPr="00F17F05">
        <w:rPr>
          <w:rStyle w:val="StyleUnderline"/>
        </w:rPr>
        <w:t xml:space="preserve"> </w:t>
      </w:r>
      <w:r w:rsidRPr="00F17F05">
        <w:rPr>
          <w:rStyle w:val="StyleUnderline"/>
          <w:highlight w:val="cyan"/>
        </w:rPr>
        <w:t>Congress’s</w:t>
      </w:r>
      <w:r w:rsidRPr="00F17F05">
        <w:rPr>
          <w:rStyle w:val="StyleUnderline"/>
        </w:rPr>
        <w:t xml:space="preserve"> role </w:t>
      </w:r>
      <w:r w:rsidRPr="00F17F05">
        <w:rPr>
          <w:rStyle w:val="StyleUnderline"/>
          <w:highlight w:val="cyan"/>
        </w:rPr>
        <w:t>as merely</w:t>
      </w:r>
      <w:r w:rsidRPr="00F17F05">
        <w:rPr>
          <w:rStyle w:val="StyleUnderline"/>
        </w:rPr>
        <w:t xml:space="preserve"> </w:t>
      </w:r>
      <w:r w:rsidRPr="00F17F05">
        <w:rPr>
          <w:rStyle w:val="StyleUnderline"/>
          <w:highlight w:val="cyan"/>
        </w:rPr>
        <w:t>rubber-stamping his decisions</w:t>
      </w:r>
      <w:r w:rsidRPr="00F17F05">
        <w:rPr>
          <w:sz w:val="16"/>
        </w:rPr>
        <w:t xml:space="preserve"> – its members have no business thinking for themselves. </w:t>
      </w:r>
      <w:r w:rsidRPr="00F17F05">
        <w:rPr>
          <w:rStyle w:val="Emphasis"/>
          <w:highlight w:val="cyan"/>
        </w:rPr>
        <w:t>Case in point:</w:t>
      </w:r>
      <w:r w:rsidRPr="00F17F05">
        <w:rPr>
          <w:rStyle w:val="Emphasis"/>
        </w:rPr>
        <w:t xml:space="preserve"> </w:t>
      </w:r>
      <w:r w:rsidRPr="00F17F05">
        <w:rPr>
          <w:rStyle w:val="Emphasis"/>
          <w:highlight w:val="cyan"/>
        </w:rPr>
        <w:t>Trump’s “big, beautiful bill</w:t>
      </w:r>
      <w:r w:rsidRPr="00F17F05">
        <w:rPr>
          <w:rStyle w:val="Emphasis"/>
        </w:rPr>
        <w:t>.”</w:t>
      </w:r>
    </w:p>
    <w:p w14:paraId="107AA70F" w14:textId="77777777" w:rsidR="00C216DF" w:rsidRPr="00F17F05" w:rsidRDefault="00C216DF" w:rsidP="00C216DF"/>
    <w:p w14:paraId="19BEE537" w14:textId="0662F962" w:rsidR="00737B7C" w:rsidRPr="00F17F05" w:rsidRDefault="00737B7C" w:rsidP="00737B7C">
      <w:pPr>
        <w:pStyle w:val="Heading3"/>
        <w:rPr>
          <w:rFonts w:cs="Times New Roman"/>
        </w:rPr>
      </w:pPr>
      <w:r w:rsidRPr="00F17F05">
        <w:rPr>
          <w:rFonts w:cs="Times New Roman"/>
        </w:rPr>
        <w:t>AT Thumpers</w:t>
      </w:r>
    </w:p>
    <w:p w14:paraId="67E9A6DB" w14:textId="0BD36E1C" w:rsidR="00B13CB5" w:rsidRPr="00F17F05" w:rsidRDefault="002D7C46" w:rsidP="00B13CB5">
      <w:pPr>
        <w:pStyle w:val="Heading4"/>
        <w:rPr>
          <w:rFonts w:cs="Times New Roman"/>
        </w:rPr>
      </w:pPr>
      <w:r w:rsidRPr="00F17F05">
        <w:rPr>
          <w:rFonts w:cs="Times New Roman"/>
        </w:rPr>
        <w:t>Trump’s on a</w:t>
      </w:r>
      <w:r w:rsidRPr="00F17F05">
        <w:rPr>
          <w:rFonts w:cs="Times New Roman"/>
          <w:u w:val="single"/>
        </w:rPr>
        <w:t xml:space="preserve"> f</w:t>
      </w:r>
      <w:r w:rsidR="00B13CB5" w:rsidRPr="00F17F05">
        <w:rPr>
          <w:rFonts w:cs="Times New Roman"/>
          <w:u w:val="single"/>
        </w:rPr>
        <w:t>ull-court press</w:t>
      </w:r>
      <w:r w:rsidR="00B13CB5" w:rsidRPr="00F17F05">
        <w:rPr>
          <w:rFonts w:cs="Times New Roman"/>
        </w:rPr>
        <w:t xml:space="preserve"> to secure passage of tax bill – </w:t>
      </w:r>
      <w:r w:rsidR="008F7931" w:rsidRPr="00F17F05">
        <w:rPr>
          <w:rFonts w:cs="Times New Roman"/>
        </w:rPr>
        <w:t>he’s</w:t>
      </w:r>
      <w:r w:rsidR="00B13CB5" w:rsidRPr="00F17F05">
        <w:rPr>
          <w:rFonts w:cs="Times New Roman"/>
        </w:rPr>
        <w:t xml:space="preserve"> whipping votes</w:t>
      </w:r>
    </w:p>
    <w:p w14:paraId="09B3040B" w14:textId="77777777" w:rsidR="00B13CB5" w:rsidRPr="00F17F05" w:rsidRDefault="00B13CB5" w:rsidP="00B13CB5">
      <w:r w:rsidRPr="00F17F05">
        <w:rPr>
          <w:rStyle w:val="Style13ptBold"/>
        </w:rPr>
        <w:t>Andrews &amp; Whalen, 5/20</w:t>
      </w:r>
      <w:r w:rsidRPr="00F17F05">
        <w:t>/2025 (May 20, 2025 9:00 pm ET, Natalie Andrews and Jeanne Whalen, The Wall Street Journal, “Trump’s Economic Agenda Hinges on Tax Bill That Divides His Own Party; The president is putting pressure on Republicans to pass the legislation and move past policy disagreements,” https://archive.ph/l0AIM, JMP))</w:t>
      </w:r>
    </w:p>
    <w:p w14:paraId="33AEBD5D" w14:textId="77777777" w:rsidR="00B13CB5" w:rsidRPr="00F17F05" w:rsidRDefault="00B13CB5" w:rsidP="00B13CB5">
      <w:pPr>
        <w:rPr>
          <w:sz w:val="16"/>
        </w:rPr>
      </w:pPr>
      <w:r w:rsidRPr="00F17F05">
        <w:rPr>
          <w:sz w:val="16"/>
        </w:rPr>
        <w:t xml:space="preserve">WASHINGTON—President </w:t>
      </w:r>
      <w:r w:rsidRPr="00F17F05">
        <w:rPr>
          <w:rStyle w:val="StyleUnderline"/>
          <w:highlight w:val="cyan"/>
        </w:rPr>
        <w:t>Trump’s</w:t>
      </w:r>
      <w:r w:rsidRPr="00F17F05">
        <w:rPr>
          <w:rStyle w:val="StyleUnderline"/>
        </w:rPr>
        <w:t xml:space="preserve"> multitrillion-dollar economic </w:t>
      </w:r>
      <w:r w:rsidRPr="00F17F05">
        <w:rPr>
          <w:rStyle w:val="StyleUnderline"/>
          <w:highlight w:val="cyan"/>
        </w:rPr>
        <w:t>agenda</w:t>
      </w:r>
      <w:r w:rsidRPr="00F17F05">
        <w:rPr>
          <w:rStyle w:val="StyleUnderline"/>
        </w:rPr>
        <w:t xml:space="preserve"> </w:t>
      </w:r>
      <w:r w:rsidRPr="00F17F05">
        <w:rPr>
          <w:rStyle w:val="StyleUnderline"/>
          <w:highlight w:val="cyan"/>
        </w:rPr>
        <w:t>hinges</w:t>
      </w:r>
      <w:r w:rsidRPr="00F17F05">
        <w:rPr>
          <w:rStyle w:val="StyleUnderline"/>
        </w:rPr>
        <w:t xml:space="preserve"> </w:t>
      </w:r>
      <w:r w:rsidRPr="00F17F05">
        <w:rPr>
          <w:rStyle w:val="StyleUnderline"/>
          <w:highlight w:val="cyan"/>
        </w:rPr>
        <w:t>on</w:t>
      </w:r>
      <w:r w:rsidRPr="00F17F05">
        <w:rPr>
          <w:rStyle w:val="StyleUnderline"/>
        </w:rPr>
        <w:t xml:space="preserve"> </w:t>
      </w:r>
      <w:r w:rsidRPr="00F17F05">
        <w:rPr>
          <w:rStyle w:val="StyleUnderline"/>
          <w:highlight w:val="cyan"/>
        </w:rPr>
        <w:t>fractious GOP lawmakers</w:t>
      </w:r>
      <w:r w:rsidRPr="00F17F05">
        <w:rPr>
          <w:rStyle w:val="StyleUnderline"/>
        </w:rPr>
        <w:t xml:space="preserve"> </w:t>
      </w:r>
      <w:r w:rsidRPr="00F17F05">
        <w:rPr>
          <w:rStyle w:val="StyleUnderline"/>
          <w:highlight w:val="cyan"/>
        </w:rPr>
        <w:t>who are at odds</w:t>
      </w:r>
      <w:r w:rsidRPr="00F17F05">
        <w:rPr>
          <w:rStyle w:val="StyleUnderline"/>
        </w:rPr>
        <w:t xml:space="preserve"> </w:t>
      </w:r>
      <w:r w:rsidRPr="00F17F05">
        <w:rPr>
          <w:rStyle w:val="StyleUnderline"/>
          <w:highlight w:val="cyan"/>
        </w:rPr>
        <w:t>over</w:t>
      </w:r>
      <w:r w:rsidRPr="00F17F05">
        <w:rPr>
          <w:rStyle w:val="StyleUnderline"/>
        </w:rPr>
        <w:t xml:space="preserve"> the </w:t>
      </w:r>
      <w:r w:rsidRPr="00F17F05">
        <w:rPr>
          <w:rStyle w:val="StyleUnderline"/>
          <w:highlight w:val="cyan"/>
        </w:rPr>
        <w:t>details</w:t>
      </w:r>
      <w:r w:rsidRPr="00F17F05">
        <w:rPr>
          <w:rStyle w:val="StyleUnderline"/>
        </w:rPr>
        <w:t xml:space="preserve"> of a tax package</w:t>
      </w:r>
      <w:r w:rsidRPr="00F17F05">
        <w:rPr>
          <w:sz w:val="16"/>
        </w:rPr>
        <w:t xml:space="preserve"> that could determine their fate in next year’s midterm elections.</w:t>
      </w:r>
    </w:p>
    <w:p w14:paraId="51A3686F" w14:textId="77777777" w:rsidR="00B13CB5" w:rsidRPr="00F17F05" w:rsidRDefault="00B13CB5" w:rsidP="00B13CB5">
      <w:pPr>
        <w:rPr>
          <w:sz w:val="16"/>
        </w:rPr>
      </w:pPr>
      <w:r w:rsidRPr="00F17F05">
        <w:rPr>
          <w:sz w:val="16"/>
        </w:rPr>
        <w:t>Trump is betting that the legislation will win over voters who are skeptical of his stiff tariffs, which threaten to raise prices for American consumers. The bill contains versions of his campaign-trail pledge to eliminate taxes on tips, overtime and Social Security benefits, and boosts the child tax credit.</w:t>
      </w:r>
    </w:p>
    <w:p w14:paraId="04EA4764" w14:textId="77777777" w:rsidR="00B13CB5" w:rsidRPr="00F17F05" w:rsidRDefault="00B13CB5" w:rsidP="00B13CB5">
      <w:pPr>
        <w:rPr>
          <w:sz w:val="16"/>
        </w:rPr>
      </w:pPr>
      <w:r w:rsidRPr="00F17F05">
        <w:rPr>
          <w:rStyle w:val="StyleUnderline"/>
          <w:highlight w:val="cyan"/>
        </w:rPr>
        <w:t>The</w:t>
      </w:r>
      <w:r w:rsidRPr="00F17F05">
        <w:rPr>
          <w:rStyle w:val="StyleUnderline"/>
        </w:rPr>
        <w:t xml:space="preserve"> </w:t>
      </w:r>
      <w:r w:rsidRPr="00F17F05">
        <w:rPr>
          <w:rStyle w:val="StyleUnderline"/>
          <w:highlight w:val="cyan"/>
        </w:rPr>
        <w:t>economic and political stakes are enormous</w:t>
      </w:r>
      <w:r w:rsidRPr="00F17F05">
        <w:rPr>
          <w:rStyle w:val="StyleUnderline"/>
        </w:rPr>
        <w:t>.</w:t>
      </w:r>
      <w:r w:rsidRPr="00F17F05">
        <w:rPr>
          <w:sz w:val="16"/>
        </w:rPr>
        <w:t xml:space="preserve"> If Trump is able to secure passage of his “big, beautiful bill,” he could take credit for delivering tax cuts ahead of the midterms. If the legislation falters, millions of voters could instead be focused on the economic fallout from his trade agenda. On top of that, </w:t>
      </w:r>
      <w:r w:rsidRPr="00F17F05">
        <w:rPr>
          <w:rStyle w:val="StyleUnderline"/>
        </w:rPr>
        <w:t>many tax cuts put in place during Trump’s first term would expire, triggering tax increases for many</w:t>
      </w:r>
      <w:r w:rsidRPr="00F17F05">
        <w:rPr>
          <w:sz w:val="16"/>
        </w:rPr>
        <w:t xml:space="preserve"> U.S. </w:t>
      </w:r>
      <w:r w:rsidRPr="00F17F05">
        <w:rPr>
          <w:rStyle w:val="StyleUnderline"/>
        </w:rPr>
        <w:t>households</w:t>
      </w:r>
      <w:r w:rsidRPr="00F17F05">
        <w:rPr>
          <w:sz w:val="16"/>
        </w:rPr>
        <w:t>.</w:t>
      </w:r>
    </w:p>
    <w:p w14:paraId="2AC16B5F" w14:textId="77777777" w:rsidR="00B13CB5" w:rsidRPr="00F17F05" w:rsidRDefault="00B13CB5" w:rsidP="00B13CB5">
      <w:pPr>
        <w:rPr>
          <w:sz w:val="16"/>
        </w:rPr>
      </w:pPr>
      <w:r w:rsidRPr="00F17F05">
        <w:rPr>
          <w:rStyle w:val="StyleUnderline"/>
        </w:rPr>
        <w:t xml:space="preserve">The </w:t>
      </w:r>
      <w:r w:rsidRPr="00F17F05">
        <w:rPr>
          <w:rStyle w:val="StyleUnderline"/>
          <w:highlight w:val="cyan"/>
        </w:rPr>
        <w:t>president</w:t>
      </w:r>
      <w:r w:rsidRPr="00F17F05">
        <w:rPr>
          <w:rStyle w:val="StyleUnderline"/>
        </w:rPr>
        <w:t xml:space="preserve"> </w:t>
      </w:r>
      <w:r w:rsidRPr="00F17F05">
        <w:rPr>
          <w:rStyle w:val="StyleUnderline"/>
          <w:highlight w:val="cyan"/>
        </w:rPr>
        <w:t xml:space="preserve">is </w:t>
      </w:r>
      <w:r w:rsidRPr="00F17F05">
        <w:rPr>
          <w:rStyle w:val="Emphasis"/>
          <w:highlight w:val="cyan"/>
        </w:rPr>
        <w:t>increasingly ratcheting up pressure on Republicans to fall in line</w:t>
      </w:r>
      <w:r w:rsidRPr="00F17F05">
        <w:rPr>
          <w:rStyle w:val="StyleUnderline"/>
        </w:rPr>
        <w:t>. “We don’t need ‘GRANDSTANDERS’ in the Republican Party</w:t>
      </w:r>
      <w:r w:rsidRPr="00F17F05">
        <w:rPr>
          <w:sz w:val="16"/>
        </w:rPr>
        <w:t xml:space="preserve">. STOP TALKING, AND GET IT DONE!” Trump wrote on social media late last week. On Tuesday, </w:t>
      </w:r>
      <w:r w:rsidRPr="00F17F05">
        <w:rPr>
          <w:rStyle w:val="StyleUnderline"/>
          <w:highlight w:val="cyan"/>
        </w:rPr>
        <w:t>Trump traveled to Capitol Hill,</w:t>
      </w:r>
      <w:r w:rsidRPr="00F17F05">
        <w:rPr>
          <w:rStyle w:val="StyleUnderline"/>
        </w:rPr>
        <w:t xml:space="preserve"> </w:t>
      </w:r>
      <w:r w:rsidRPr="00F17F05">
        <w:rPr>
          <w:rStyle w:val="StyleUnderline"/>
          <w:highlight w:val="cyan"/>
        </w:rPr>
        <w:t>where he echoed that message</w:t>
      </w:r>
      <w:r w:rsidRPr="00F17F05">
        <w:rPr>
          <w:rStyle w:val="StyleUnderline"/>
        </w:rPr>
        <w:t xml:space="preserve"> during a meeting with House Republicans</w:t>
      </w:r>
      <w:r w:rsidRPr="00F17F05">
        <w:rPr>
          <w:sz w:val="16"/>
        </w:rPr>
        <w:t xml:space="preserve">. </w:t>
      </w:r>
    </w:p>
    <w:p w14:paraId="5940DD26" w14:textId="77777777" w:rsidR="00B13CB5" w:rsidRPr="00F17F05" w:rsidRDefault="00B13CB5" w:rsidP="00B13CB5">
      <w:pPr>
        <w:rPr>
          <w:sz w:val="16"/>
        </w:rPr>
      </w:pPr>
      <w:r w:rsidRPr="00F17F05">
        <w:rPr>
          <w:sz w:val="16"/>
        </w:rPr>
        <w:t xml:space="preserve">“The bill is do or die. President Trump understands that. That’s why </w:t>
      </w:r>
      <w:r w:rsidRPr="00F17F05">
        <w:rPr>
          <w:rStyle w:val="Emphasis"/>
          <w:sz w:val="28"/>
          <w:szCs w:val="28"/>
          <w:highlight w:val="cyan"/>
        </w:rPr>
        <w:t>he’s on the Hill whipping votes and his</w:t>
      </w:r>
      <w:r w:rsidRPr="00F17F05">
        <w:rPr>
          <w:rStyle w:val="Emphasis"/>
          <w:sz w:val="28"/>
          <w:szCs w:val="28"/>
        </w:rPr>
        <w:t xml:space="preserve"> </w:t>
      </w:r>
      <w:r w:rsidRPr="00F17F05">
        <w:rPr>
          <w:rStyle w:val="Emphasis"/>
          <w:sz w:val="28"/>
          <w:szCs w:val="28"/>
          <w:highlight w:val="cyan"/>
        </w:rPr>
        <w:t>staff is on full-court press,”</w:t>
      </w:r>
      <w:r w:rsidRPr="00F17F05">
        <w:rPr>
          <w:sz w:val="16"/>
          <w:szCs w:val="28"/>
        </w:rPr>
        <w:t xml:space="preserve"> </w:t>
      </w:r>
      <w:r w:rsidRPr="00F17F05">
        <w:rPr>
          <w:rStyle w:val="StyleUnderline"/>
        </w:rPr>
        <w:t>said</w:t>
      </w:r>
      <w:r w:rsidRPr="00F17F05">
        <w:rPr>
          <w:sz w:val="16"/>
        </w:rPr>
        <w:t xml:space="preserve"> Matt </w:t>
      </w:r>
      <w:r w:rsidRPr="00F17F05">
        <w:rPr>
          <w:rStyle w:val="StyleUnderline"/>
        </w:rPr>
        <w:t>Whitlock, a former senior Republican Senate aide</w:t>
      </w:r>
      <w:r w:rsidRPr="00F17F05">
        <w:rPr>
          <w:sz w:val="16"/>
        </w:rPr>
        <w:t xml:space="preserve">. </w:t>
      </w:r>
    </w:p>
    <w:p w14:paraId="583057B1" w14:textId="06AD81C6" w:rsidR="00190BF8" w:rsidRPr="00F17F05" w:rsidRDefault="00190BF8" w:rsidP="00190BF8">
      <w:pPr>
        <w:pStyle w:val="Heading3"/>
        <w:rPr>
          <w:rFonts w:cs="Times New Roman"/>
        </w:rPr>
      </w:pPr>
      <w:r w:rsidRPr="00F17F05">
        <w:rPr>
          <w:rFonts w:cs="Times New Roman"/>
        </w:rPr>
        <w:t>AT Passage Inevitable</w:t>
      </w:r>
    </w:p>
    <w:p w14:paraId="54A0460D" w14:textId="77777777" w:rsidR="00B13CB5" w:rsidRPr="00F17F05" w:rsidRDefault="00B13CB5" w:rsidP="00B13CB5">
      <w:pPr>
        <w:pStyle w:val="Heading4"/>
        <w:rPr>
          <w:rFonts w:cs="Times New Roman"/>
        </w:rPr>
      </w:pPr>
      <w:r w:rsidRPr="00F17F05">
        <w:rPr>
          <w:rFonts w:cs="Times New Roman"/>
        </w:rPr>
        <w:t xml:space="preserve">Passage is likely but </w:t>
      </w:r>
      <w:r w:rsidRPr="00F17F05">
        <w:rPr>
          <w:rFonts w:cs="Times New Roman"/>
          <w:u w:val="single"/>
        </w:rPr>
        <w:t>not</w:t>
      </w:r>
      <w:r w:rsidRPr="00F17F05">
        <w:rPr>
          <w:rFonts w:cs="Times New Roman"/>
        </w:rPr>
        <w:t xml:space="preserve"> inevitable</w:t>
      </w:r>
    </w:p>
    <w:p w14:paraId="23AC401C" w14:textId="77777777" w:rsidR="00B13CB5" w:rsidRPr="00F17F05" w:rsidRDefault="00B13CB5" w:rsidP="00B13CB5">
      <w:r w:rsidRPr="00F17F05">
        <w:rPr>
          <w:rStyle w:val="Style13ptBold"/>
        </w:rPr>
        <w:t>Plummer 6-9</w:t>
      </w:r>
      <w:r w:rsidRPr="00F17F05">
        <w:t xml:space="preserve">-2025, Newsweek reporter based in London, UK (Kate, “Donald Trump's </w:t>
      </w:r>
      <w:r w:rsidRPr="00F17F05">
        <w:rPr>
          <w:rStyle w:val="Emphasis"/>
          <w:highlight w:val="cyan"/>
        </w:rPr>
        <w:t>'Big Beautiful</w:t>
      </w:r>
      <w:r w:rsidRPr="00F17F05">
        <w:rPr>
          <w:rStyle w:val="Emphasis"/>
        </w:rPr>
        <w:t xml:space="preserve"> </w:t>
      </w:r>
      <w:r w:rsidRPr="00F17F05">
        <w:rPr>
          <w:rStyle w:val="Emphasis"/>
          <w:highlight w:val="cyan"/>
        </w:rPr>
        <w:t>Bill'</w:t>
      </w:r>
      <w:r w:rsidRPr="00F17F05">
        <w:t xml:space="preserve"> Suffers Blow,” Newsweek, https://www.newsweek.com/donald-trump-big-beautiful-bill-poll-2082692)//BB</w:t>
      </w:r>
    </w:p>
    <w:p w14:paraId="22242E6B" w14:textId="77777777" w:rsidR="00B13CB5" w:rsidRPr="00F17F05" w:rsidRDefault="00B13CB5" w:rsidP="00B13CB5">
      <w:pPr>
        <w:rPr>
          <w:sz w:val="16"/>
        </w:rPr>
      </w:pPr>
      <w:r w:rsidRPr="00F17F05">
        <w:rPr>
          <w:sz w:val="16"/>
        </w:rPr>
        <w:t>Senator Ted Cruz, a Texas Republican, told Fox News at the end of May: "</w:t>
      </w:r>
      <w:r w:rsidRPr="00F17F05">
        <w:rPr>
          <w:rStyle w:val="Emphasis"/>
        </w:rPr>
        <w:t xml:space="preserve">We </w:t>
      </w:r>
      <w:r w:rsidRPr="00F17F05">
        <w:rPr>
          <w:rStyle w:val="Emphasis"/>
          <w:highlight w:val="cyan"/>
        </w:rPr>
        <w:t>will get it done</w:t>
      </w:r>
      <w:r w:rsidRPr="00F17F05">
        <w:rPr>
          <w:sz w:val="16"/>
        </w:rPr>
        <w:t xml:space="preserve">. Now, it's going to be bumpy, </w:t>
      </w:r>
      <w:r w:rsidRPr="00F17F05">
        <w:rPr>
          <w:rStyle w:val="StyleUnderline"/>
          <w:highlight w:val="cyan"/>
        </w:rPr>
        <w:t>it's</w:t>
      </w:r>
      <w:r w:rsidRPr="00F17F05">
        <w:rPr>
          <w:rStyle w:val="StyleUnderline"/>
        </w:rPr>
        <w:t xml:space="preserve"> </w:t>
      </w:r>
      <w:r w:rsidRPr="00F17F05">
        <w:rPr>
          <w:rStyle w:val="StyleUnderline"/>
          <w:highlight w:val="cyan"/>
        </w:rPr>
        <w:t>going to be</w:t>
      </w:r>
      <w:r w:rsidRPr="00F17F05">
        <w:rPr>
          <w:rStyle w:val="StyleUnderline"/>
        </w:rPr>
        <w:t xml:space="preserve"> </w:t>
      </w:r>
      <w:r w:rsidRPr="00F17F05">
        <w:rPr>
          <w:rStyle w:val="StyleUnderline"/>
          <w:highlight w:val="cyan"/>
        </w:rPr>
        <w:t>messy</w:t>
      </w:r>
      <w:r w:rsidRPr="00F17F05">
        <w:rPr>
          <w:rStyle w:val="StyleUnderline"/>
        </w:rPr>
        <w:t>. But we will get it done</w:t>
      </w:r>
      <w:r w:rsidRPr="00F17F05">
        <w:rPr>
          <w:sz w:val="16"/>
        </w:rPr>
        <w:t xml:space="preserve"> because it is the main vehicle for us to deliver on the mandate from the voters."</w:t>
      </w:r>
    </w:p>
    <w:p w14:paraId="611573D8" w14:textId="77777777" w:rsidR="00B13CB5" w:rsidRPr="00F17F05" w:rsidRDefault="00B13CB5" w:rsidP="00B13CB5">
      <w:pPr>
        <w:rPr>
          <w:sz w:val="16"/>
        </w:rPr>
      </w:pPr>
      <w:r w:rsidRPr="00F17F05">
        <w:rPr>
          <w:sz w:val="16"/>
        </w:rPr>
        <w:t>Senator Elizabeth Warren, a Massachusetts Democrat, said in a statement: "The Congressional Budget Office just confirmed that Donald Trump's Big Beautiful Bill is, in Elon Musk's words, a 'disgusting abomination.' This independent analysis blows a hole through Congressional Republicans' lies—this bill will rip health care away from millions of people and still jack up the debt to fund trillions in tax breaks for billionaires and billionaire corporations."</w:t>
      </w:r>
    </w:p>
    <w:p w14:paraId="0F0A0F6C" w14:textId="77777777" w:rsidR="00B13CB5" w:rsidRPr="00F17F05" w:rsidRDefault="00B13CB5" w:rsidP="00B13CB5">
      <w:pPr>
        <w:rPr>
          <w:sz w:val="16"/>
        </w:rPr>
      </w:pPr>
      <w:r w:rsidRPr="00F17F05">
        <w:rPr>
          <w:sz w:val="16"/>
        </w:rPr>
        <w:t>President Donald Trump, on Truth Social: "It's time for our friends in the United States Senate to get to work, and send this Bill to my desk AS SOON AS POSSIBLE!"</w:t>
      </w:r>
    </w:p>
    <w:p w14:paraId="0FFE4F92" w14:textId="77777777" w:rsidR="00B13CB5" w:rsidRPr="00F17F05" w:rsidRDefault="00B13CB5" w:rsidP="00B13CB5">
      <w:pPr>
        <w:rPr>
          <w:sz w:val="16"/>
        </w:rPr>
      </w:pPr>
      <w:r w:rsidRPr="00F17F05">
        <w:rPr>
          <w:sz w:val="16"/>
        </w:rPr>
        <w:t>House Minority Leader Hakeem Jeffries called the bill a "reckless, regressive and reprehensible GOP tax scam," and vowed to use it against Republicans in the upcoming midterm election cycle.</w:t>
      </w:r>
    </w:p>
    <w:p w14:paraId="2A3F4365" w14:textId="77777777" w:rsidR="00B13CB5" w:rsidRPr="00F17F05" w:rsidRDefault="00B13CB5" w:rsidP="00B13CB5">
      <w:pPr>
        <w:rPr>
          <w:sz w:val="16"/>
        </w:rPr>
      </w:pPr>
      <w:r w:rsidRPr="00F17F05">
        <w:rPr>
          <w:sz w:val="16"/>
        </w:rPr>
        <w:t>House Speaker Mike Johnson, at a press conference after the bill passed the House: "This is a big day. We said on the House floor: It's finally morning in America again."</w:t>
      </w:r>
    </w:p>
    <w:p w14:paraId="58094BBD" w14:textId="77777777" w:rsidR="00B13CB5" w:rsidRPr="00F17F05" w:rsidRDefault="00B13CB5" w:rsidP="00B13CB5">
      <w:pPr>
        <w:rPr>
          <w:sz w:val="16"/>
        </w:rPr>
      </w:pPr>
      <w:r w:rsidRPr="00F17F05">
        <w:rPr>
          <w:sz w:val="16"/>
        </w:rPr>
        <w:t>He added: "Today, the House has passed generational, truly nation-shaping legislation to reduce spending and permanently lower taxes for families and job-creators, secure the border, unleash American energy dominance, restore peace through strength and make government work more efficiently and effectively for all Americans."</w:t>
      </w:r>
    </w:p>
    <w:p w14:paraId="77AB6786" w14:textId="77777777" w:rsidR="00B13CB5" w:rsidRPr="00F17F05" w:rsidRDefault="00B13CB5" w:rsidP="00B13CB5">
      <w:pPr>
        <w:rPr>
          <w:sz w:val="16"/>
        </w:rPr>
      </w:pPr>
      <w:r w:rsidRPr="00F17F05">
        <w:rPr>
          <w:sz w:val="16"/>
        </w:rPr>
        <w:t>What Happens Next</w:t>
      </w:r>
    </w:p>
    <w:p w14:paraId="05AF8608" w14:textId="77777777" w:rsidR="00B13CB5" w:rsidRPr="00F17F05" w:rsidRDefault="00B13CB5" w:rsidP="00B13CB5">
      <w:pPr>
        <w:rPr>
          <w:sz w:val="16"/>
        </w:rPr>
      </w:pPr>
      <w:r w:rsidRPr="00F17F05">
        <w:rPr>
          <w:rStyle w:val="StyleUnderline"/>
        </w:rPr>
        <w:t xml:space="preserve">The </w:t>
      </w:r>
      <w:r w:rsidRPr="00F17F05">
        <w:rPr>
          <w:rStyle w:val="StyleUnderline"/>
          <w:highlight w:val="cyan"/>
        </w:rPr>
        <w:t>bill</w:t>
      </w:r>
      <w:r w:rsidRPr="00F17F05">
        <w:rPr>
          <w:rStyle w:val="StyleUnderline"/>
        </w:rPr>
        <w:t xml:space="preserve"> is </w:t>
      </w:r>
      <w:r w:rsidRPr="00F17F05">
        <w:rPr>
          <w:rStyle w:val="StyleUnderline"/>
          <w:highlight w:val="cyan"/>
        </w:rPr>
        <w:t>headed to the Senate</w:t>
      </w:r>
      <w:r w:rsidRPr="00F17F05">
        <w:rPr>
          <w:rStyle w:val="StyleUnderline"/>
        </w:rPr>
        <w:t>, where changes are expected</w:t>
      </w:r>
      <w:r w:rsidRPr="00F17F05">
        <w:rPr>
          <w:sz w:val="16"/>
        </w:rPr>
        <w:t xml:space="preserve"> as legislators aim for a July 4 deadline. </w:t>
      </w:r>
      <w:r w:rsidRPr="00F17F05">
        <w:rPr>
          <w:rStyle w:val="StyleUnderline"/>
          <w:highlight w:val="cyan"/>
        </w:rPr>
        <w:t>The</w:t>
      </w:r>
      <w:r w:rsidRPr="00F17F05">
        <w:rPr>
          <w:rStyle w:val="StyleUnderline"/>
        </w:rPr>
        <w:t xml:space="preserve"> </w:t>
      </w:r>
      <w:r w:rsidRPr="00F17F05">
        <w:rPr>
          <w:rStyle w:val="StyleUnderline"/>
          <w:highlight w:val="cyan"/>
        </w:rPr>
        <w:t>chamber</w:t>
      </w:r>
      <w:r w:rsidRPr="00F17F05">
        <w:rPr>
          <w:rStyle w:val="StyleUnderline"/>
        </w:rPr>
        <w:t xml:space="preserve"> </w:t>
      </w:r>
      <w:r w:rsidRPr="00F17F05">
        <w:rPr>
          <w:rStyle w:val="StyleUnderline"/>
          <w:highlight w:val="cyan"/>
        </w:rPr>
        <w:t>has</w:t>
      </w:r>
      <w:r w:rsidRPr="00F17F05">
        <w:rPr>
          <w:rStyle w:val="StyleUnderline"/>
        </w:rPr>
        <w:t xml:space="preserve"> a </w:t>
      </w:r>
      <w:r w:rsidRPr="00F17F05">
        <w:rPr>
          <w:rStyle w:val="StyleUnderline"/>
          <w:highlight w:val="cyan"/>
        </w:rPr>
        <w:t>53-47 Republican majority</w:t>
      </w:r>
      <w:r w:rsidRPr="00F17F05">
        <w:rPr>
          <w:rStyle w:val="StyleUnderline"/>
        </w:rPr>
        <w:t xml:space="preserve">, so </w:t>
      </w:r>
      <w:r w:rsidRPr="00F17F05">
        <w:rPr>
          <w:rStyle w:val="StyleUnderline"/>
          <w:highlight w:val="cyan"/>
        </w:rPr>
        <w:t xml:space="preserve">there is </w:t>
      </w:r>
      <w:r w:rsidRPr="00F17F05">
        <w:rPr>
          <w:rStyle w:val="Emphasis"/>
          <w:highlight w:val="cyan"/>
        </w:rPr>
        <w:t>only a little room for GOP dissent</w:t>
      </w:r>
      <w:r w:rsidRPr="00F17F05">
        <w:rPr>
          <w:rStyle w:val="StyleUnderline"/>
        </w:rPr>
        <w:t xml:space="preserve"> if the bill is to become law</w:t>
      </w:r>
      <w:r w:rsidRPr="00F17F05">
        <w:rPr>
          <w:sz w:val="16"/>
        </w:rPr>
        <w:t>.</w:t>
      </w:r>
    </w:p>
    <w:p w14:paraId="22AFD284" w14:textId="698BF5C6" w:rsidR="00A861B1" w:rsidRPr="00F17F05" w:rsidRDefault="00A861B1" w:rsidP="00411C22">
      <w:pPr>
        <w:pStyle w:val="Heading2"/>
        <w:rPr>
          <w:rFonts w:cs="Times New Roman"/>
        </w:rPr>
      </w:pPr>
      <w:r w:rsidRPr="00F17F05">
        <w:rPr>
          <w:rFonts w:cs="Times New Roman"/>
        </w:rPr>
        <w:t>LINK</w:t>
      </w:r>
    </w:p>
    <w:p w14:paraId="216E5C48" w14:textId="5F2A18A7" w:rsidR="000532BD" w:rsidRPr="00F17F05" w:rsidRDefault="000532BD" w:rsidP="000532BD">
      <w:pPr>
        <w:pStyle w:val="Heading3"/>
        <w:rPr>
          <w:rFonts w:cs="Times New Roman"/>
        </w:rPr>
      </w:pPr>
      <w:r w:rsidRPr="00F17F05">
        <w:rPr>
          <w:rFonts w:cs="Times New Roman"/>
        </w:rPr>
        <w:t>L---Generic</w:t>
      </w:r>
    </w:p>
    <w:p w14:paraId="5F8D1339" w14:textId="77777777" w:rsidR="00B13CB5" w:rsidRPr="00F17F05" w:rsidRDefault="00B13CB5" w:rsidP="00B13CB5">
      <w:pPr>
        <w:pStyle w:val="Heading4"/>
        <w:rPr>
          <w:rFonts w:cs="Times New Roman"/>
        </w:rPr>
      </w:pPr>
      <w:r w:rsidRPr="00F17F05">
        <w:rPr>
          <w:rFonts w:cs="Times New Roman"/>
        </w:rPr>
        <w:t xml:space="preserve">The plan will be a </w:t>
      </w:r>
      <w:r w:rsidRPr="00F17F05">
        <w:rPr>
          <w:rFonts w:cs="Times New Roman"/>
          <w:u w:val="single"/>
        </w:rPr>
        <w:t>tough sell</w:t>
      </w:r>
      <w:r w:rsidRPr="00F17F05">
        <w:rPr>
          <w:rFonts w:cs="Times New Roman"/>
        </w:rPr>
        <w:t xml:space="preserve"> – Artic infrastructure has taken a back seat to </w:t>
      </w:r>
      <w:r w:rsidRPr="00F17F05">
        <w:rPr>
          <w:rFonts w:cs="Times New Roman"/>
          <w:u w:val="single"/>
        </w:rPr>
        <w:t xml:space="preserve">secure </w:t>
      </w:r>
      <w:r w:rsidRPr="00F17F05">
        <w:rPr>
          <w:rFonts w:cs="Times New Roman"/>
        </w:rPr>
        <w:t xml:space="preserve">other priorities </w:t>
      </w:r>
    </w:p>
    <w:p w14:paraId="42275224" w14:textId="77777777" w:rsidR="00B13CB5" w:rsidRPr="00F17F05" w:rsidRDefault="00B13CB5" w:rsidP="00B13CB5">
      <w:r w:rsidRPr="00F17F05">
        <w:rPr>
          <w:rStyle w:val="Style13ptBold"/>
        </w:rPr>
        <w:t>Mohanan &amp; Nichols, 25</w:t>
      </w:r>
      <w:r w:rsidRPr="00F17F05">
        <w:t xml:space="preserve"> - *interim public policy dean at Duke, AND **leads Duke University Sanford School of Public Policy’s Master of National Security Policy Program and he teaches about the growing strategic importance of Greenland and the broader Arctic (February 20, 2025, Manoj Mohanan and Tim Nichols, “Why is Everybody So Interested in Greenland and the Arctic? [Podcast]; New episode of the Policy 360 podcast,” https://sanford.duke.edu/story/why-everybody-so-interested-greenland-and-arctic-podcast/, evidence is from transcript linked here - https://sanford.duke.edu/sites/default/files/163%20Arctic%20Policy%20Transcript.pdf, JMP))</w:t>
      </w:r>
    </w:p>
    <w:p w14:paraId="79870026" w14:textId="77777777" w:rsidR="00B13CB5" w:rsidRPr="00F17F05" w:rsidRDefault="00B13CB5" w:rsidP="00B13CB5">
      <w:pPr>
        <w:rPr>
          <w:sz w:val="16"/>
        </w:rPr>
      </w:pPr>
      <w:r w:rsidRPr="00F17F05">
        <w:rPr>
          <w:sz w:val="16"/>
        </w:rPr>
        <w:t xml:space="preserve">Manoj Mohanan: </w:t>
      </w:r>
    </w:p>
    <w:p w14:paraId="4B1DA02C" w14:textId="77777777" w:rsidR="00B13CB5" w:rsidRPr="00F17F05" w:rsidRDefault="00B13CB5" w:rsidP="00B13CB5">
      <w:pPr>
        <w:rPr>
          <w:sz w:val="16"/>
        </w:rPr>
      </w:pPr>
      <w:r w:rsidRPr="00F17F05">
        <w:rPr>
          <w:sz w:val="16"/>
        </w:rPr>
        <w:t xml:space="preserve">I see. And so </w:t>
      </w:r>
      <w:r w:rsidRPr="00F17F05">
        <w:rPr>
          <w:rStyle w:val="StyleUnderline"/>
          <w:highlight w:val="cyan"/>
        </w:rPr>
        <w:t>when you think about Congress</w:t>
      </w:r>
      <w:r w:rsidRPr="00F17F05">
        <w:rPr>
          <w:sz w:val="16"/>
        </w:rPr>
        <w:t xml:space="preserve">, </w:t>
      </w:r>
      <w:r w:rsidRPr="00F17F05">
        <w:rPr>
          <w:rStyle w:val="StyleUnderline"/>
        </w:rPr>
        <w:t xml:space="preserve">would </w:t>
      </w:r>
      <w:r w:rsidRPr="00F17F05">
        <w:rPr>
          <w:rStyle w:val="StyleUnderline"/>
          <w:highlight w:val="cyan"/>
        </w:rPr>
        <w:t>it be fair to think that</w:t>
      </w:r>
      <w:r w:rsidRPr="00F17F05">
        <w:rPr>
          <w:rStyle w:val="StyleUnderline"/>
        </w:rPr>
        <w:t xml:space="preserve"> some of our </w:t>
      </w:r>
      <w:r w:rsidRPr="00F17F05">
        <w:rPr>
          <w:rStyle w:val="StyleUnderline"/>
          <w:highlight w:val="cyan"/>
        </w:rPr>
        <w:t>northernmost states</w:t>
      </w:r>
      <w:r w:rsidRPr="00F17F05">
        <w:rPr>
          <w:rStyle w:val="StyleUnderline"/>
        </w:rPr>
        <w:t xml:space="preserve"> or the ones </w:t>
      </w:r>
      <w:r w:rsidRPr="00F17F05">
        <w:rPr>
          <w:rStyle w:val="StyleUnderline"/>
          <w:highlight w:val="cyan"/>
        </w:rPr>
        <w:t>that are</w:t>
      </w:r>
      <w:r w:rsidRPr="00F17F05">
        <w:rPr>
          <w:rStyle w:val="StyleUnderline"/>
        </w:rPr>
        <w:t xml:space="preserve"> more </w:t>
      </w:r>
      <w:r w:rsidRPr="00F17F05">
        <w:rPr>
          <w:rStyle w:val="StyleUnderline"/>
          <w:highlight w:val="cyan"/>
        </w:rPr>
        <w:t>active</w:t>
      </w:r>
      <w:r w:rsidRPr="00F17F05">
        <w:rPr>
          <w:rStyle w:val="StyleUnderline"/>
        </w:rPr>
        <w:t xml:space="preserve"> </w:t>
      </w:r>
      <w:r w:rsidRPr="00F17F05">
        <w:rPr>
          <w:rStyle w:val="StyleUnderline"/>
          <w:highlight w:val="cyan"/>
        </w:rPr>
        <w:t>in</w:t>
      </w:r>
      <w:r w:rsidRPr="00F17F05">
        <w:rPr>
          <w:rStyle w:val="StyleUnderline"/>
        </w:rPr>
        <w:t xml:space="preserve"> areas </w:t>
      </w:r>
      <w:r w:rsidRPr="00F17F05">
        <w:rPr>
          <w:rStyle w:val="StyleUnderline"/>
          <w:highlight w:val="cyan"/>
        </w:rPr>
        <w:t>related to minerals</w:t>
      </w:r>
      <w:r w:rsidRPr="00F17F05">
        <w:rPr>
          <w:sz w:val="16"/>
        </w:rPr>
        <w:t xml:space="preserve">, natural resources, gas, are the ones that </w:t>
      </w:r>
      <w:r w:rsidRPr="00F17F05">
        <w:rPr>
          <w:rStyle w:val="StyleUnderline"/>
          <w:highlight w:val="cyan"/>
        </w:rPr>
        <w:t>are more</w:t>
      </w:r>
      <w:r w:rsidRPr="00F17F05">
        <w:rPr>
          <w:rStyle w:val="StyleUnderline"/>
        </w:rPr>
        <w:t xml:space="preserve"> likely to be </w:t>
      </w:r>
      <w:r w:rsidRPr="00F17F05">
        <w:rPr>
          <w:rStyle w:val="StyleUnderline"/>
          <w:highlight w:val="cyan"/>
        </w:rPr>
        <w:t>invested</w:t>
      </w:r>
      <w:r w:rsidRPr="00F17F05">
        <w:rPr>
          <w:rStyle w:val="StyleUnderline"/>
        </w:rPr>
        <w:t xml:space="preserve"> </w:t>
      </w:r>
      <w:r w:rsidRPr="00F17F05">
        <w:rPr>
          <w:rStyle w:val="StyleUnderline"/>
          <w:highlight w:val="cyan"/>
        </w:rPr>
        <w:t>in</w:t>
      </w:r>
      <w:r w:rsidRPr="00F17F05">
        <w:rPr>
          <w:rStyle w:val="StyleUnderline"/>
        </w:rPr>
        <w:t xml:space="preserve"> national policy related to </w:t>
      </w:r>
      <w:r w:rsidRPr="00F17F05">
        <w:rPr>
          <w:rStyle w:val="StyleUnderline"/>
          <w:highlight w:val="cyan"/>
        </w:rPr>
        <w:t>the Arctic</w:t>
      </w:r>
      <w:r w:rsidRPr="00F17F05">
        <w:rPr>
          <w:rStyle w:val="StyleUnderline"/>
        </w:rPr>
        <w:t>? Or is it a wide coalition of congressional leaders from across the country?</w:t>
      </w:r>
      <w:r w:rsidRPr="00F17F05">
        <w:rPr>
          <w:sz w:val="16"/>
        </w:rPr>
        <w:t xml:space="preserve"> What are you seeing now? </w:t>
      </w:r>
    </w:p>
    <w:p w14:paraId="4A96A741" w14:textId="77777777" w:rsidR="00B13CB5" w:rsidRPr="00F17F05" w:rsidRDefault="00B13CB5" w:rsidP="00B13CB5">
      <w:pPr>
        <w:rPr>
          <w:sz w:val="16"/>
        </w:rPr>
      </w:pPr>
      <w:r w:rsidRPr="00F17F05">
        <w:rPr>
          <w:sz w:val="16"/>
        </w:rPr>
        <w:t>Tim Nichols:</w:t>
      </w:r>
    </w:p>
    <w:p w14:paraId="109B3857" w14:textId="77777777" w:rsidR="00B13CB5" w:rsidRPr="00F17F05" w:rsidRDefault="00B13CB5" w:rsidP="00B13CB5">
      <w:pPr>
        <w:rPr>
          <w:sz w:val="16"/>
        </w:rPr>
      </w:pPr>
      <w:r w:rsidRPr="00F17F05">
        <w:rPr>
          <w:sz w:val="16"/>
        </w:rPr>
        <w:t xml:space="preserve">Yeah, very good question. And my students talk a lot about this. </w:t>
      </w:r>
      <w:r w:rsidRPr="00F17F05">
        <w:rPr>
          <w:rStyle w:val="StyleUnderline"/>
          <w:highlight w:val="cyan"/>
        </w:rPr>
        <w:t>We have two senators</w:t>
      </w:r>
      <w:r w:rsidRPr="00F17F05">
        <w:rPr>
          <w:rStyle w:val="StyleUnderline"/>
        </w:rPr>
        <w:t xml:space="preserve"> </w:t>
      </w:r>
      <w:r w:rsidRPr="00F17F05">
        <w:rPr>
          <w:rStyle w:val="StyleUnderline"/>
          <w:highlight w:val="cyan"/>
        </w:rPr>
        <w:t>and one congressman</w:t>
      </w:r>
      <w:r w:rsidRPr="00F17F05">
        <w:rPr>
          <w:rStyle w:val="StyleUnderline"/>
        </w:rPr>
        <w:t xml:space="preserve"> who are Arctic related</w:t>
      </w:r>
      <w:r w:rsidRPr="00F17F05">
        <w:rPr>
          <w:sz w:val="16"/>
        </w:rPr>
        <w:t xml:space="preserve">. </w:t>
      </w:r>
    </w:p>
    <w:p w14:paraId="2DCD1F46" w14:textId="77777777" w:rsidR="00B13CB5" w:rsidRPr="00F17F05" w:rsidRDefault="00B13CB5" w:rsidP="00B13CB5">
      <w:pPr>
        <w:rPr>
          <w:sz w:val="16"/>
        </w:rPr>
      </w:pPr>
      <w:r w:rsidRPr="00F17F05">
        <w:rPr>
          <w:sz w:val="16"/>
        </w:rPr>
        <w:t xml:space="preserve">Manoj Mohanan: </w:t>
      </w:r>
    </w:p>
    <w:p w14:paraId="313586B7" w14:textId="77777777" w:rsidR="00B13CB5" w:rsidRPr="00F17F05" w:rsidRDefault="00B13CB5" w:rsidP="00B13CB5">
      <w:pPr>
        <w:rPr>
          <w:sz w:val="16"/>
        </w:rPr>
      </w:pPr>
      <w:r w:rsidRPr="00F17F05">
        <w:rPr>
          <w:sz w:val="16"/>
        </w:rPr>
        <w:t xml:space="preserve">I see. </w:t>
      </w:r>
    </w:p>
    <w:p w14:paraId="6D7DDC7D" w14:textId="77777777" w:rsidR="00B13CB5" w:rsidRPr="00F17F05" w:rsidRDefault="00B13CB5" w:rsidP="00B13CB5">
      <w:pPr>
        <w:rPr>
          <w:sz w:val="16"/>
        </w:rPr>
      </w:pPr>
      <w:r w:rsidRPr="00F17F05">
        <w:rPr>
          <w:sz w:val="16"/>
        </w:rPr>
        <w:t xml:space="preserve">Tim Nichols: </w:t>
      </w:r>
    </w:p>
    <w:p w14:paraId="1080A897" w14:textId="77777777" w:rsidR="00B13CB5" w:rsidRPr="00F17F05" w:rsidRDefault="00B13CB5" w:rsidP="00B13CB5">
      <w:pPr>
        <w:rPr>
          <w:sz w:val="16"/>
        </w:rPr>
      </w:pPr>
      <w:r w:rsidRPr="00F17F05">
        <w:rPr>
          <w:rStyle w:val="StyleUnderline"/>
          <w:highlight w:val="cyan"/>
        </w:rPr>
        <w:t xml:space="preserve">And then </w:t>
      </w:r>
      <w:r w:rsidRPr="00F17F05">
        <w:rPr>
          <w:rStyle w:val="Emphasis"/>
          <w:highlight w:val="cyan"/>
        </w:rPr>
        <w:t>we have 500 others who are not</w:t>
      </w:r>
      <w:r w:rsidRPr="00F17F05">
        <w:rPr>
          <w:sz w:val="16"/>
        </w:rPr>
        <w:t xml:space="preserve">. And so while people like me </w:t>
      </w:r>
      <w:r w:rsidRPr="00F17F05">
        <w:rPr>
          <w:rStyle w:val="StyleUnderline"/>
        </w:rPr>
        <w:t xml:space="preserve">and folks that are working the natural resources field are very excited about the Arctic, </w:t>
      </w:r>
      <w:r w:rsidRPr="00F17F05">
        <w:rPr>
          <w:rStyle w:val="Emphasis"/>
          <w:highlight w:val="cyan"/>
        </w:rPr>
        <w:t>Congress has a lot of other priorities</w:t>
      </w:r>
      <w:r w:rsidRPr="00F17F05">
        <w:rPr>
          <w:rStyle w:val="StyleUnderline"/>
        </w:rPr>
        <w:t xml:space="preserve">. And so </w:t>
      </w:r>
      <w:r w:rsidRPr="00F17F05">
        <w:rPr>
          <w:rStyle w:val="StyleUnderline"/>
          <w:highlight w:val="cyan"/>
        </w:rPr>
        <w:t>it's</w:t>
      </w:r>
      <w:r w:rsidRPr="00F17F05">
        <w:rPr>
          <w:rStyle w:val="StyleUnderline"/>
        </w:rPr>
        <w:t xml:space="preserve"> </w:t>
      </w:r>
      <w:r w:rsidRPr="00F17F05">
        <w:rPr>
          <w:rStyle w:val="Emphasis"/>
          <w:highlight w:val="cyan"/>
        </w:rPr>
        <w:t>very hard for the</w:t>
      </w:r>
      <w:r w:rsidRPr="00F17F05">
        <w:rPr>
          <w:sz w:val="16"/>
          <w:highlight w:val="cyan"/>
        </w:rPr>
        <w:t xml:space="preserve"> </w:t>
      </w:r>
      <w:r w:rsidRPr="00F17F05">
        <w:rPr>
          <w:rStyle w:val="Emphasis"/>
          <w:highlight w:val="cyan"/>
        </w:rPr>
        <w:t>U</w:t>
      </w:r>
      <w:r w:rsidRPr="00F17F05">
        <w:rPr>
          <w:sz w:val="16"/>
        </w:rPr>
        <w:t xml:space="preserve">nited </w:t>
      </w:r>
      <w:r w:rsidRPr="00F17F05">
        <w:rPr>
          <w:rStyle w:val="Emphasis"/>
          <w:highlight w:val="cyan"/>
        </w:rPr>
        <w:t>S</w:t>
      </w:r>
      <w:r w:rsidRPr="00F17F05">
        <w:rPr>
          <w:sz w:val="16"/>
        </w:rPr>
        <w:t xml:space="preserve">tates </w:t>
      </w:r>
      <w:r w:rsidRPr="00F17F05">
        <w:rPr>
          <w:rStyle w:val="Emphasis"/>
          <w:highlight w:val="cyan"/>
        </w:rPr>
        <w:t>to get traction</w:t>
      </w:r>
      <w:r w:rsidRPr="00F17F05">
        <w:rPr>
          <w:rStyle w:val="StyleUnderline"/>
        </w:rPr>
        <w:t xml:space="preserve"> </w:t>
      </w:r>
      <w:r w:rsidRPr="00F17F05">
        <w:rPr>
          <w:rStyle w:val="StyleUnderline"/>
          <w:highlight w:val="cyan"/>
        </w:rPr>
        <w:t>on major investments</w:t>
      </w:r>
      <w:r w:rsidRPr="00F17F05">
        <w:rPr>
          <w:rStyle w:val="StyleUnderline"/>
        </w:rPr>
        <w:t xml:space="preserve"> for infrastructure in the Arctic</w:t>
      </w:r>
      <w:r w:rsidRPr="00F17F05">
        <w:rPr>
          <w:sz w:val="16"/>
        </w:rPr>
        <w:t xml:space="preserve">. </w:t>
      </w:r>
      <w:r w:rsidRPr="00F17F05">
        <w:rPr>
          <w:rStyle w:val="StyleUnderline"/>
        </w:rPr>
        <w:t>We have no deep water ports in the Arctic. We have two icebreakers, and both of them are in terrible shape.</w:t>
      </w:r>
      <w:r w:rsidRPr="00F17F05">
        <w:rPr>
          <w:sz w:val="16"/>
        </w:rPr>
        <w:t xml:space="preserve"> They're over 30 years old. </w:t>
      </w:r>
    </w:p>
    <w:p w14:paraId="32D06207" w14:textId="77777777" w:rsidR="00B13CB5" w:rsidRPr="00F17F05" w:rsidRDefault="00B13CB5" w:rsidP="00B13CB5">
      <w:pPr>
        <w:rPr>
          <w:sz w:val="16"/>
        </w:rPr>
      </w:pPr>
      <w:r w:rsidRPr="00F17F05">
        <w:rPr>
          <w:sz w:val="16"/>
        </w:rPr>
        <w:t xml:space="preserve">Manoj Mohanan: I see. </w:t>
      </w:r>
    </w:p>
    <w:p w14:paraId="7F4D70B8" w14:textId="77777777" w:rsidR="00B13CB5" w:rsidRPr="00F17F05" w:rsidRDefault="00B13CB5" w:rsidP="00B13CB5">
      <w:pPr>
        <w:rPr>
          <w:sz w:val="16"/>
        </w:rPr>
      </w:pPr>
      <w:r w:rsidRPr="00F17F05">
        <w:rPr>
          <w:sz w:val="16"/>
        </w:rPr>
        <w:t xml:space="preserve">Tim Nichols: </w:t>
      </w:r>
    </w:p>
    <w:p w14:paraId="58EA3C4D" w14:textId="77777777" w:rsidR="00B13CB5" w:rsidRPr="00F17F05" w:rsidRDefault="00B13CB5" w:rsidP="00B13CB5">
      <w:pPr>
        <w:rPr>
          <w:sz w:val="16"/>
        </w:rPr>
      </w:pPr>
      <w:r w:rsidRPr="00F17F05">
        <w:rPr>
          <w:sz w:val="16"/>
        </w:rPr>
        <w:t xml:space="preserve">The Russians have 47, the Chinese have more than we do. And so </w:t>
      </w:r>
      <w:r w:rsidRPr="00F17F05">
        <w:rPr>
          <w:rStyle w:val="StyleUnderline"/>
          <w:highlight w:val="cyan"/>
        </w:rPr>
        <w:t xml:space="preserve">it's </w:t>
      </w:r>
      <w:r w:rsidRPr="00F17F05">
        <w:rPr>
          <w:rStyle w:val="Emphasis"/>
          <w:highlight w:val="cyan"/>
        </w:rPr>
        <w:t>difficult domestically</w:t>
      </w:r>
      <w:r w:rsidRPr="00F17F05">
        <w:rPr>
          <w:rStyle w:val="StyleUnderline"/>
        </w:rPr>
        <w:t xml:space="preserve"> to get the type of resources </w:t>
      </w:r>
      <w:r w:rsidRPr="00F17F05">
        <w:rPr>
          <w:rStyle w:val="StyleUnderline"/>
          <w:highlight w:val="cyan"/>
        </w:rPr>
        <w:t xml:space="preserve">to actually exploit the Arctic </w:t>
      </w:r>
      <w:r w:rsidRPr="00F17F05">
        <w:rPr>
          <w:rStyle w:val="StyleUnderline"/>
        </w:rPr>
        <w:t>in a way that would be economically beneficial at the moment</w:t>
      </w:r>
      <w:r w:rsidRPr="00F17F05">
        <w:rPr>
          <w:sz w:val="16"/>
        </w:rPr>
        <w:t xml:space="preserve">. And it's just realistic. </w:t>
      </w:r>
      <w:r w:rsidRPr="00F17F05">
        <w:rPr>
          <w:rStyle w:val="StyleUnderline"/>
          <w:highlight w:val="cyan"/>
        </w:rPr>
        <w:t xml:space="preserve">There are </w:t>
      </w:r>
      <w:r w:rsidRPr="00F17F05">
        <w:rPr>
          <w:rStyle w:val="Emphasis"/>
          <w:highlight w:val="cyan"/>
        </w:rPr>
        <w:t>other priorities</w:t>
      </w:r>
      <w:r w:rsidRPr="00F17F05">
        <w:rPr>
          <w:rStyle w:val="StyleUnderline"/>
          <w:highlight w:val="cyan"/>
        </w:rPr>
        <w:t xml:space="preserve"> in the</w:t>
      </w:r>
      <w:r w:rsidRPr="00F17F05">
        <w:rPr>
          <w:sz w:val="16"/>
        </w:rPr>
        <w:t xml:space="preserve"> </w:t>
      </w:r>
      <w:r w:rsidRPr="00F17F05">
        <w:rPr>
          <w:rStyle w:val="Emphasis"/>
          <w:highlight w:val="cyan"/>
        </w:rPr>
        <w:t>U</w:t>
      </w:r>
      <w:r w:rsidRPr="00F17F05">
        <w:rPr>
          <w:sz w:val="16"/>
        </w:rPr>
        <w:t xml:space="preserve">nited </w:t>
      </w:r>
      <w:r w:rsidRPr="00F17F05">
        <w:rPr>
          <w:rStyle w:val="Emphasis"/>
          <w:highlight w:val="cyan"/>
        </w:rPr>
        <w:t>S</w:t>
      </w:r>
      <w:r w:rsidRPr="00F17F05">
        <w:rPr>
          <w:sz w:val="16"/>
        </w:rPr>
        <w:t xml:space="preserve">tates, but what we find... I think the general assessment is </w:t>
      </w:r>
      <w:r w:rsidRPr="00F17F05">
        <w:rPr>
          <w:rStyle w:val="StyleUnderline"/>
          <w:highlight w:val="cyan"/>
        </w:rPr>
        <w:t>the</w:t>
      </w:r>
      <w:r w:rsidRPr="00F17F05">
        <w:rPr>
          <w:sz w:val="16"/>
        </w:rPr>
        <w:t xml:space="preserve"> </w:t>
      </w:r>
      <w:r w:rsidRPr="00F17F05">
        <w:rPr>
          <w:rStyle w:val="Emphasis"/>
          <w:highlight w:val="cyan"/>
        </w:rPr>
        <w:t>U</w:t>
      </w:r>
      <w:r w:rsidRPr="00F17F05">
        <w:rPr>
          <w:sz w:val="16"/>
        </w:rPr>
        <w:t xml:space="preserve">nited </w:t>
      </w:r>
      <w:r w:rsidRPr="00F17F05">
        <w:rPr>
          <w:rStyle w:val="Emphasis"/>
          <w:highlight w:val="cyan"/>
        </w:rPr>
        <w:t>S</w:t>
      </w:r>
      <w:r w:rsidRPr="00F17F05">
        <w:rPr>
          <w:sz w:val="16"/>
        </w:rPr>
        <w:t xml:space="preserve">tates </w:t>
      </w:r>
      <w:r w:rsidRPr="00F17F05">
        <w:rPr>
          <w:rStyle w:val="StyleUnderline"/>
          <w:highlight w:val="cyan"/>
        </w:rPr>
        <w:t>is</w:t>
      </w:r>
      <w:r w:rsidRPr="00F17F05">
        <w:rPr>
          <w:sz w:val="16"/>
        </w:rPr>
        <w:t xml:space="preserve"> a little bit </w:t>
      </w:r>
      <w:r w:rsidRPr="00F17F05">
        <w:rPr>
          <w:rStyle w:val="StyleUnderline"/>
          <w:highlight w:val="cyan"/>
        </w:rPr>
        <w:t>behind</w:t>
      </w:r>
      <w:r w:rsidRPr="00F17F05">
        <w:rPr>
          <w:rStyle w:val="StyleUnderline"/>
        </w:rPr>
        <w:t xml:space="preserve"> because of our democratic construct</w:t>
      </w:r>
      <w:r w:rsidRPr="00F17F05">
        <w:rPr>
          <w:sz w:val="16"/>
        </w:rPr>
        <w:t xml:space="preserve"> in that </w:t>
      </w:r>
      <w:r w:rsidRPr="00F17F05">
        <w:rPr>
          <w:rStyle w:val="StyleUnderline"/>
          <w:highlight w:val="cyan"/>
        </w:rPr>
        <w:t xml:space="preserve">we </w:t>
      </w:r>
      <w:r w:rsidRPr="00F17F05">
        <w:rPr>
          <w:rStyle w:val="Emphasis"/>
          <w:highlight w:val="cyan"/>
        </w:rPr>
        <w:t>can't convince senators</w:t>
      </w:r>
      <w:r w:rsidRPr="00F17F05">
        <w:rPr>
          <w:rStyle w:val="StyleUnderline"/>
        </w:rPr>
        <w:t xml:space="preserve"> from Arkansas or from North Carolina that the Arctic is where our priority should be</w:t>
      </w:r>
      <w:r w:rsidRPr="00F17F05">
        <w:rPr>
          <w:sz w:val="16"/>
        </w:rPr>
        <w:t>.</w:t>
      </w:r>
    </w:p>
    <w:p w14:paraId="2D1840BF" w14:textId="77777777" w:rsidR="00B13CB5" w:rsidRPr="00F17F05" w:rsidRDefault="00B13CB5" w:rsidP="00B13CB5">
      <w:pPr>
        <w:pStyle w:val="Heading4"/>
        <w:rPr>
          <w:rFonts w:cs="Times New Roman"/>
        </w:rPr>
      </w:pPr>
      <w:r w:rsidRPr="00F17F05">
        <w:rPr>
          <w:rFonts w:cs="Times New Roman"/>
        </w:rPr>
        <w:t xml:space="preserve">Attempts to secure US Arctic leadership </w:t>
      </w:r>
      <w:r w:rsidRPr="00F17F05">
        <w:rPr>
          <w:rFonts w:cs="Times New Roman"/>
          <w:u w:val="single"/>
        </w:rPr>
        <w:t>draw down</w:t>
      </w:r>
      <w:r w:rsidRPr="00F17F05">
        <w:rPr>
          <w:rFonts w:cs="Times New Roman"/>
        </w:rPr>
        <w:t xml:space="preserve"> political capital</w:t>
      </w:r>
    </w:p>
    <w:p w14:paraId="1678B302" w14:textId="77777777" w:rsidR="00B13CB5" w:rsidRPr="00F17F05" w:rsidRDefault="00B13CB5" w:rsidP="00B13CB5">
      <w:r w:rsidRPr="00F17F05">
        <w:rPr>
          <w:rStyle w:val="Style13ptBold"/>
        </w:rPr>
        <w:t>Kelley 15</w:t>
      </w:r>
      <w:r w:rsidRPr="00F17F05">
        <w:t>, formerly a Research Associate at the James Martin Center for Nonproliferation Studies in Washington, D.C., (John-Daniel, “United States Cannot Lead from Behind in the Arctic,” Atlantic Council, https://www.atlanticcouncil.org/blogs/new-atlanticist/united-states-cannot-lead-from-behind-in-the-arctic/)//BB</w:t>
      </w:r>
    </w:p>
    <w:p w14:paraId="2F78227A" w14:textId="77777777" w:rsidR="00B13CB5" w:rsidRPr="00F17F05" w:rsidRDefault="00B13CB5" w:rsidP="00B13CB5">
      <w:pPr>
        <w:rPr>
          <w:sz w:val="16"/>
        </w:rPr>
      </w:pPr>
      <w:r w:rsidRPr="00F17F05">
        <w:rPr>
          <w:sz w:val="16"/>
        </w:rPr>
        <w:t xml:space="preserve">Even as </w:t>
      </w:r>
      <w:r w:rsidRPr="00F17F05">
        <w:rPr>
          <w:rStyle w:val="StyleUnderline"/>
          <w:highlight w:val="cyan"/>
        </w:rPr>
        <w:t>the U</w:t>
      </w:r>
      <w:r w:rsidRPr="00F17F05">
        <w:rPr>
          <w:rStyle w:val="StyleUnderline"/>
        </w:rPr>
        <w:t xml:space="preserve">nited </w:t>
      </w:r>
      <w:r w:rsidRPr="00F17F05">
        <w:rPr>
          <w:rStyle w:val="StyleUnderline"/>
          <w:highlight w:val="cyan"/>
        </w:rPr>
        <w:t>S</w:t>
      </w:r>
      <w:r w:rsidRPr="00F17F05">
        <w:rPr>
          <w:rStyle w:val="StyleUnderline"/>
        </w:rPr>
        <w:t>tates</w:t>
      </w:r>
      <w:r w:rsidRPr="00F17F05">
        <w:rPr>
          <w:sz w:val="16"/>
        </w:rPr>
        <w:t xml:space="preserve"> celebrates the beginning of its chairmanship of the Arctic Council, it </w:t>
      </w:r>
      <w:r w:rsidRPr="00F17F05">
        <w:rPr>
          <w:rStyle w:val="Emphasis"/>
          <w:highlight w:val="cyan"/>
        </w:rPr>
        <w:t>hesitates</w:t>
      </w:r>
      <w:r w:rsidRPr="00F17F05">
        <w:rPr>
          <w:sz w:val="16"/>
        </w:rPr>
        <w:t xml:space="preserve"> </w:t>
      </w:r>
      <w:r w:rsidRPr="00F17F05">
        <w:rPr>
          <w:rStyle w:val="StyleUnderline"/>
          <w:highlight w:val="cyan"/>
        </w:rPr>
        <w:t>to</w:t>
      </w:r>
      <w:r w:rsidRPr="00F17F05">
        <w:rPr>
          <w:rStyle w:val="StyleUnderline"/>
        </w:rPr>
        <w:t xml:space="preserve"> </w:t>
      </w:r>
      <w:r w:rsidRPr="00F17F05">
        <w:rPr>
          <w:rStyle w:val="StyleUnderline"/>
          <w:highlight w:val="cyan"/>
        </w:rPr>
        <w:t>take leadership</w:t>
      </w:r>
      <w:r w:rsidRPr="00F17F05">
        <w:rPr>
          <w:rStyle w:val="StyleUnderline"/>
        </w:rPr>
        <w:t xml:space="preserve"> </w:t>
      </w:r>
      <w:r w:rsidRPr="00F17F05">
        <w:rPr>
          <w:rStyle w:val="StyleUnderline"/>
          <w:highlight w:val="cyan"/>
        </w:rPr>
        <w:t>in the Arctic</w:t>
      </w:r>
      <w:r w:rsidRPr="00F17F05">
        <w:rPr>
          <w:rStyle w:val="StyleUnderline"/>
        </w:rPr>
        <w:t xml:space="preserve"> region</w:t>
      </w:r>
      <w:r w:rsidRPr="00F17F05">
        <w:rPr>
          <w:sz w:val="16"/>
        </w:rPr>
        <w:t xml:space="preserve">. This reluctance highlights a dichotomy between US strategic interests in the Arctic and that of every other Arctic power which, if not addressed, increases the likelihood of regional instability. </w:t>
      </w:r>
    </w:p>
    <w:p w14:paraId="2ECF787D" w14:textId="77777777" w:rsidR="00B13CB5" w:rsidRPr="00F17F05" w:rsidRDefault="00B13CB5" w:rsidP="00B13CB5">
      <w:pPr>
        <w:rPr>
          <w:sz w:val="16"/>
        </w:rPr>
      </w:pPr>
      <w:r w:rsidRPr="00F17F05">
        <w:rPr>
          <w:sz w:val="16"/>
        </w:rPr>
        <w:t>At a May 21 reception to mark the handover, US Secretary of State John Kerry said Washington’s priorities “include Arctic Ocean safety, security, and stewardship.” He reassured the audience that this is “a shared responsibility,” ensuring that the US role would be one among many.</w:t>
      </w:r>
    </w:p>
    <w:p w14:paraId="684E28E7" w14:textId="77777777" w:rsidR="00B13CB5" w:rsidRPr="00F17F05" w:rsidRDefault="00B13CB5" w:rsidP="00B13CB5">
      <w:pPr>
        <w:rPr>
          <w:sz w:val="16"/>
        </w:rPr>
      </w:pPr>
      <w:r w:rsidRPr="00F17F05">
        <w:rPr>
          <w:sz w:val="16"/>
        </w:rPr>
        <w:t>When the United States took over the mantle of the Arctic Council from Canada on April 24, Kerry commented to the press: “Every action that the Council takes requires collaboration, so we’re very grateful to have partners who are all intent on getting things done.” Kerry elaborated on what US chairmanship for the council would look like: “The theme of our chairmanship is ‘One Arctic’ … which embodies our belief that the entire world shares a responsibility to protect, to respect, to nurture, and to promote the region.”</w:t>
      </w:r>
    </w:p>
    <w:p w14:paraId="1984096D" w14:textId="77777777" w:rsidR="00B13CB5" w:rsidRPr="00F17F05" w:rsidRDefault="00B13CB5" w:rsidP="00B13CB5">
      <w:pPr>
        <w:rPr>
          <w:sz w:val="16"/>
        </w:rPr>
      </w:pPr>
      <w:r w:rsidRPr="00F17F05">
        <w:rPr>
          <w:rStyle w:val="StyleUnderline"/>
          <w:highlight w:val="cyan"/>
        </w:rPr>
        <w:t>While</w:t>
      </w:r>
      <w:r w:rsidRPr="00F17F05">
        <w:rPr>
          <w:rStyle w:val="StyleUnderline"/>
        </w:rPr>
        <w:t xml:space="preserve"> some </w:t>
      </w:r>
      <w:r w:rsidRPr="00F17F05">
        <w:rPr>
          <w:rStyle w:val="StyleUnderline"/>
          <w:highlight w:val="cyan"/>
        </w:rPr>
        <w:t>observers</w:t>
      </w:r>
      <w:r w:rsidRPr="00F17F05">
        <w:rPr>
          <w:rStyle w:val="StyleUnderline"/>
        </w:rPr>
        <w:t xml:space="preserve"> of the United States </w:t>
      </w:r>
      <w:r w:rsidRPr="00F17F05">
        <w:rPr>
          <w:rStyle w:val="StyleUnderline"/>
          <w:highlight w:val="cyan"/>
        </w:rPr>
        <w:t>in different global arenas</w:t>
      </w:r>
      <w:r w:rsidRPr="00F17F05">
        <w:rPr>
          <w:rStyle w:val="StyleUnderline"/>
        </w:rPr>
        <w:t xml:space="preserve"> </w:t>
      </w:r>
      <w:r w:rsidRPr="00F17F05">
        <w:rPr>
          <w:rStyle w:val="StyleUnderline"/>
          <w:highlight w:val="cyan"/>
        </w:rPr>
        <w:t>might be surprised</w:t>
      </w:r>
      <w:r w:rsidRPr="00F17F05">
        <w:rPr>
          <w:rStyle w:val="StyleUnderline"/>
        </w:rPr>
        <w:t xml:space="preserve"> by its hesitancy to assume more assertive leadership in this region, those familiar with US Arctic policy are not. Robert Huebert, a political science professor</w:t>
      </w:r>
      <w:r w:rsidRPr="00F17F05">
        <w:rPr>
          <w:sz w:val="16"/>
        </w:rPr>
        <w:t xml:space="preserve"> at the University of Calgary, </w:t>
      </w:r>
      <w:r w:rsidRPr="00F17F05">
        <w:rPr>
          <w:rStyle w:val="StyleUnderline"/>
        </w:rPr>
        <w:t xml:space="preserve">echoes the sentiments of many when he describes </w:t>
      </w:r>
      <w:r w:rsidRPr="00F17F05">
        <w:rPr>
          <w:rStyle w:val="StyleUnderline"/>
          <w:highlight w:val="cyan"/>
        </w:rPr>
        <w:t>the</w:t>
      </w:r>
      <w:r w:rsidRPr="00F17F05">
        <w:rPr>
          <w:rStyle w:val="StyleUnderline"/>
        </w:rPr>
        <w:t xml:space="preserve"> </w:t>
      </w:r>
      <w:r w:rsidRPr="00F17F05">
        <w:rPr>
          <w:rStyle w:val="StyleUnderline"/>
          <w:highlight w:val="cyan"/>
        </w:rPr>
        <w:t>U</w:t>
      </w:r>
      <w:r w:rsidRPr="00F17F05">
        <w:rPr>
          <w:rStyle w:val="StyleUnderline"/>
        </w:rPr>
        <w:t xml:space="preserve">nited </w:t>
      </w:r>
      <w:r w:rsidRPr="00F17F05">
        <w:rPr>
          <w:rStyle w:val="StyleUnderline"/>
          <w:highlight w:val="cyan"/>
        </w:rPr>
        <w:t>S</w:t>
      </w:r>
      <w:r w:rsidRPr="00F17F05">
        <w:rPr>
          <w:rStyle w:val="StyleUnderline"/>
        </w:rPr>
        <w:t xml:space="preserve">tates as </w:t>
      </w:r>
      <w:r w:rsidRPr="00F17F05">
        <w:rPr>
          <w:rStyle w:val="StyleUnderline"/>
          <w:highlight w:val="cyan"/>
        </w:rPr>
        <w:t>a</w:t>
      </w:r>
      <w:r w:rsidRPr="00F17F05">
        <w:rPr>
          <w:rStyle w:val="StyleUnderline"/>
        </w:rPr>
        <w:t xml:space="preserve"> “</w:t>
      </w:r>
      <w:r w:rsidRPr="00F17F05">
        <w:rPr>
          <w:rStyle w:val="Emphasis"/>
          <w:highlight w:val="cyan"/>
        </w:rPr>
        <w:t>reluctant power</w:t>
      </w:r>
      <w:r w:rsidRPr="00F17F05">
        <w:rPr>
          <w:rStyle w:val="StyleUnderline"/>
          <w:highlight w:val="cyan"/>
        </w:rPr>
        <w:t>” in</w:t>
      </w:r>
      <w:r w:rsidRPr="00F17F05">
        <w:rPr>
          <w:rStyle w:val="StyleUnderline"/>
        </w:rPr>
        <w:t xml:space="preserve"> </w:t>
      </w:r>
      <w:r w:rsidRPr="00F17F05">
        <w:rPr>
          <w:rStyle w:val="StyleUnderline"/>
          <w:highlight w:val="cyan"/>
        </w:rPr>
        <w:t>the Arctic</w:t>
      </w:r>
      <w:r w:rsidRPr="00F17F05">
        <w:rPr>
          <w:rStyle w:val="StyleUnderline"/>
        </w:rPr>
        <w:t xml:space="preserve">, </w:t>
      </w:r>
      <w:r w:rsidRPr="00F17F05">
        <w:rPr>
          <w:rStyle w:val="Emphasis"/>
          <w:highlight w:val="cyan"/>
        </w:rPr>
        <w:t>unwilling to commit political capital</w:t>
      </w:r>
      <w:r w:rsidRPr="00F17F05">
        <w:rPr>
          <w:rStyle w:val="Emphasis"/>
        </w:rPr>
        <w:t xml:space="preserve"> </w:t>
      </w:r>
      <w:r w:rsidRPr="00F17F05">
        <w:rPr>
          <w:rStyle w:val="Emphasis"/>
          <w:highlight w:val="cyan"/>
        </w:rPr>
        <w:t>or a significant budget to the region</w:t>
      </w:r>
      <w:r w:rsidRPr="00F17F05">
        <w:rPr>
          <w:sz w:val="16"/>
          <w:highlight w:val="cyan"/>
        </w:rPr>
        <w:t>.</w:t>
      </w:r>
    </w:p>
    <w:p w14:paraId="4B29A1EC" w14:textId="7C287683" w:rsidR="000532BD" w:rsidRPr="00F17F05" w:rsidRDefault="000532BD" w:rsidP="00B13CB5">
      <w:pPr>
        <w:pStyle w:val="Heading3"/>
        <w:rPr>
          <w:rFonts w:cs="Times New Roman"/>
        </w:rPr>
      </w:pPr>
      <w:r w:rsidRPr="00F17F05">
        <w:rPr>
          <w:rFonts w:cs="Times New Roman"/>
        </w:rPr>
        <w:t>L---Science Diplomacy</w:t>
      </w:r>
    </w:p>
    <w:p w14:paraId="2F98457B" w14:textId="3EFF2BCC" w:rsidR="000532BD" w:rsidRPr="00F17F05" w:rsidRDefault="000532BD" w:rsidP="000532BD">
      <w:pPr>
        <w:pStyle w:val="Heading4"/>
        <w:rPr>
          <w:rFonts w:cs="Times New Roman"/>
        </w:rPr>
      </w:pPr>
      <w:r w:rsidRPr="00F17F05">
        <w:rPr>
          <w:rFonts w:cs="Times New Roman"/>
        </w:rPr>
        <w:t xml:space="preserve">The plan gets portrayed as </w:t>
      </w:r>
      <w:r w:rsidRPr="00F17F05">
        <w:rPr>
          <w:rFonts w:cs="Times New Roman"/>
          <w:u w:val="single"/>
        </w:rPr>
        <w:t>wasteful spending</w:t>
      </w:r>
      <w:r w:rsidRPr="00F17F05">
        <w:rPr>
          <w:rFonts w:cs="Times New Roman"/>
        </w:rPr>
        <w:t xml:space="preserve"> that trades off with </w:t>
      </w:r>
      <w:r w:rsidRPr="00F17F05">
        <w:rPr>
          <w:rFonts w:cs="Times New Roman"/>
          <w:u w:val="single"/>
        </w:rPr>
        <w:t>domestic priorities</w:t>
      </w:r>
    </w:p>
    <w:p w14:paraId="579DD8B8" w14:textId="17513216" w:rsidR="000532BD" w:rsidRPr="00F17F05" w:rsidRDefault="000532BD" w:rsidP="000532BD">
      <w:r w:rsidRPr="00F17F05">
        <w:rPr>
          <w:rStyle w:val="Style13ptBold"/>
        </w:rPr>
        <w:t>Hudson 22</w:t>
      </w:r>
      <w:r w:rsidRPr="00F17F05">
        <w:t>, former managing editor of Wall Street Journal Europe (Richard, “US needs to do better in science diplomacy, White House says,” Science Business, https://sciencebusiness.net/news/us-needs-do-better-science-diplomacy-white-house-says)//BB</w:t>
      </w:r>
      <w:r w:rsidR="00DF6081" w:rsidRPr="00F17F05">
        <w:t xml:space="preserve"> --- sex edited </w:t>
      </w:r>
    </w:p>
    <w:p w14:paraId="39116046" w14:textId="4A119CCC" w:rsidR="000532BD" w:rsidRPr="00F17F05" w:rsidRDefault="000532BD" w:rsidP="000532BD">
      <w:pPr>
        <w:rPr>
          <w:sz w:val="16"/>
        </w:rPr>
      </w:pPr>
      <w:r w:rsidRPr="00F17F05">
        <w:rPr>
          <w:sz w:val="16"/>
        </w:rPr>
        <w:t>More specifically, in Lester’s view “one of the most important recommendations in the report” is to study and improve the way the US attracts and retains foreign science and engineering talent. The report says foreign-born talent makes up 19% of the US science and engineering workforce, and contributes 1.7% to 1.9% of US gross domestic product – but the numbers have been declining since 2014. Other analysts say the issue gets caught up in the broader immigration dispute between Republicans and Democrats. This spring, the Biden administration as part of its Ukraine war response tried to make it easier for Russian researchers to immigrate – but Congress stripped the proposed visa language out of the legislation.</w:t>
      </w:r>
    </w:p>
    <w:p w14:paraId="3714AEF0" w14:textId="20B92849" w:rsidR="000532BD" w:rsidRPr="00F17F05" w:rsidRDefault="000532BD" w:rsidP="000532BD">
      <w:pPr>
        <w:rPr>
          <w:sz w:val="16"/>
        </w:rPr>
      </w:pPr>
      <w:r w:rsidRPr="00F17F05">
        <w:rPr>
          <w:rStyle w:val="StyleUnderline"/>
        </w:rPr>
        <w:t xml:space="preserve">Since World War II, </w:t>
      </w:r>
      <w:r w:rsidRPr="00F17F05">
        <w:rPr>
          <w:rStyle w:val="Emphasis"/>
          <w:highlight w:val="cyan"/>
        </w:rPr>
        <w:t>science diplomacy</w:t>
      </w:r>
      <w:r w:rsidRPr="00F17F05">
        <w:rPr>
          <w:rStyle w:val="StyleUnderline"/>
        </w:rPr>
        <w:t xml:space="preserve"> has been a standard tool of international relation</w:t>
      </w:r>
      <w:r w:rsidRPr="00F17F05">
        <w:rPr>
          <w:sz w:val="16"/>
        </w:rPr>
        <w:t xml:space="preserve">s – and </w:t>
      </w:r>
      <w:r w:rsidRPr="00F17F05">
        <w:rPr>
          <w:rStyle w:val="StyleUnderline"/>
        </w:rPr>
        <w:t>one</w:t>
      </w:r>
      <w:r w:rsidRPr="00F17F05">
        <w:rPr>
          <w:sz w:val="16"/>
        </w:rPr>
        <w:t xml:space="preserve"> largely </w:t>
      </w:r>
      <w:r w:rsidRPr="00F17F05">
        <w:rPr>
          <w:rStyle w:val="StyleUnderline"/>
        </w:rPr>
        <w:t>invented by the US</w:t>
      </w:r>
      <w:r w:rsidRPr="00F17F05">
        <w:rPr>
          <w:sz w:val="16"/>
        </w:rPr>
        <w:t xml:space="preserve"> as its economic and geopolitical clout increased. By 1960 the US accounted for 70% of global spending on R&amp;D. Since then, although US public and private R&amp;D budgets have risen, spending in other countries has risen faster. By 2019, the report says, </w:t>
      </w:r>
      <w:r w:rsidRPr="00F17F05">
        <w:rPr>
          <w:rStyle w:val="StyleUnderline"/>
          <w:highlight w:val="cyan"/>
        </w:rPr>
        <w:t>the US share</w:t>
      </w:r>
      <w:r w:rsidRPr="00F17F05">
        <w:rPr>
          <w:sz w:val="16"/>
        </w:rPr>
        <w:t xml:space="preserve"> had </w:t>
      </w:r>
      <w:r w:rsidRPr="00F17F05">
        <w:rPr>
          <w:rStyle w:val="Emphasis"/>
          <w:highlight w:val="cyan"/>
        </w:rPr>
        <w:t>dropped</w:t>
      </w:r>
      <w:r w:rsidRPr="00F17F05">
        <w:rPr>
          <w:sz w:val="16"/>
        </w:rPr>
        <w:t xml:space="preserve"> to 27% if global R&amp;D spending, while China’s share had risen to 22%.</w:t>
      </w:r>
    </w:p>
    <w:p w14:paraId="3488F831" w14:textId="4E65D67B" w:rsidR="000532BD" w:rsidRPr="00F17F05" w:rsidRDefault="000532BD" w:rsidP="000532BD">
      <w:pPr>
        <w:rPr>
          <w:sz w:val="16"/>
        </w:rPr>
      </w:pPr>
      <w:r w:rsidRPr="00F17F05">
        <w:rPr>
          <w:sz w:val="16"/>
        </w:rPr>
        <w:t xml:space="preserve">But </w:t>
      </w:r>
      <w:r w:rsidRPr="00F17F05">
        <w:rPr>
          <w:rStyle w:val="StyleUnderline"/>
          <w:highlight w:val="cyan"/>
        </w:rPr>
        <w:t>the main problem</w:t>
      </w:r>
      <w:r w:rsidRPr="00F17F05">
        <w:rPr>
          <w:sz w:val="16"/>
          <w:highlight w:val="cyan"/>
        </w:rPr>
        <w:t>,</w:t>
      </w:r>
      <w:r w:rsidRPr="00F17F05">
        <w:rPr>
          <w:sz w:val="16"/>
        </w:rPr>
        <w:t xml:space="preserve"> many analysts say, </w:t>
      </w:r>
      <w:r w:rsidRPr="00F17F05">
        <w:rPr>
          <w:rStyle w:val="Emphasis"/>
          <w:highlight w:val="cyan"/>
        </w:rPr>
        <w:t>is in Congress</w:t>
      </w:r>
      <w:r w:rsidRPr="00F17F05">
        <w:rPr>
          <w:sz w:val="16"/>
        </w:rPr>
        <w:t xml:space="preserve"> itself. </w:t>
      </w:r>
      <w:r w:rsidRPr="00F17F05">
        <w:rPr>
          <w:rStyle w:val="StyleUnderline"/>
          <w:highlight w:val="cyan"/>
        </w:rPr>
        <w:t>Very few Congress[people</w:t>
      </w:r>
      <w:r w:rsidRPr="00F17F05">
        <w:rPr>
          <w:rStyle w:val="StyleUnderline"/>
        </w:rPr>
        <w:t>]</w:t>
      </w:r>
      <w:r w:rsidRPr="00F17F05">
        <w:rPr>
          <w:sz w:val="16"/>
        </w:rPr>
        <w:t xml:space="preserve"> men </w:t>
      </w:r>
      <w:r w:rsidRPr="00F17F05">
        <w:rPr>
          <w:rStyle w:val="StyleUnderline"/>
          <w:highlight w:val="cyan"/>
        </w:rPr>
        <w:t>have any</w:t>
      </w:r>
      <w:r w:rsidRPr="00F17F05">
        <w:rPr>
          <w:rStyle w:val="StyleUnderline"/>
        </w:rPr>
        <w:t xml:space="preserve"> direct </w:t>
      </w:r>
      <w:r w:rsidRPr="00F17F05">
        <w:rPr>
          <w:rStyle w:val="StyleUnderline"/>
          <w:highlight w:val="cyan"/>
        </w:rPr>
        <w:t xml:space="preserve">knowledge of </w:t>
      </w:r>
      <w:r w:rsidRPr="00F17F05">
        <w:rPr>
          <w:rStyle w:val="Emphasis"/>
          <w:highlight w:val="cyan"/>
        </w:rPr>
        <w:t>s</w:t>
      </w:r>
      <w:r w:rsidRPr="00F17F05">
        <w:rPr>
          <w:rStyle w:val="StyleUnderline"/>
        </w:rPr>
        <w:t xml:space="preserve">cience </w:t>
      </w:r>
      <w:r w:rsidRPr="00F17F05">
        <w:rPr>
          <w:rStyle w:val="Emphasis"/>
          <w:highlight w:val="cyan"/>
        </w:rPr>
        <w:t>or</w:t>
      </w:r>
      <w:r w:rsidRPr="00F17F05">
        <w:rPr>
          <w:rStyle w:val="StyleUnderline"/>
        </w:rPr>
        <w:t xml:space="preserve"> </w:t>
      </w:r>
      <w:r w:rsidRPr="00F17F05">
        <w:rPr>
          <w:rStyle w:val="Emphasis"/>
          <w:highlight w:val="cyan"/>
        </w:rPr>
        <w:t>t</w:t>
      </w:r>
      <w:r w:rsidRPr="00F17F05">
        <w:rPr>
          <w:rStyle w:val="StyleUnderline"/>
        </w:rPr>
        <w:t xml:space="preserve">echnology. And </w:t>
      </w:r>
      <w:r w:rsidRPr="00F17F05">
        <w:rPr>
          <w:rStyle w:val="StyleUnderline"/>
          <w:highlight w:val="cyan"/>
        </w:rPr>
        <w:t xml:space="preserve">for almost all, the main concerns in annual budget negotiations are </w:t>
      </w:r>
      <w:r w:rsidRPr="00F17F05">
        <w:rPr>
          <w:rStyle w:val="Emphasis"/>
          <w:highlight w:val="cyan"/>
        </w:rPr>
        <w:t>domestic priorities</w:t>
      </w:r>
      <w:r w:rsidRPr="00F17F05">
        <w:rPr>
          <w:rStyle w:val="StyleUnderline"/>
          <w:highlight w:val="cyan"/>
        </w:rPr>
        <w:t xml:space="preserve"> and </w:t>
      </w:r>
      <w:r w:rsidRPr="00F17F05">
        <w:rPr>
          <w:rStyle w:val="Emphasis"/>
          <w:highlight w:val="cyan"/>
        </w:rPr>
        <w:t>political</w:t>
      </w:r>
      <w:r w:rsidRPr="00F17F05">
        <w:rPr>
          <w:rStyle w:val="Emphasis"/>
        </w:rPr>
        <w:t xml:space="preserve"> </w:t>
      </w:r>
      <w:r w:rsidRPr="00F17F05">
        <w:rPr>
          <w:rStyle w:val="Emphasis"/>
          <w:highlight w:val="cyan"/>
        </w:rPr>
        <w:t>sparring</w:t>
      </w:r>
      <w:r w:rsidRPr="00F17F05">
        <w:rPr>
          <w:sz w:val="16"/>
          <w:highlight w:val="cyan"/>
        </w:rPr>
        <w:t xml:space="preserve">. </w:t>
      </w:r>
      <w:r w:rsidRPr="00F17F05">
        <w:rPr>
          <w:rStyle w:val="StyleUnderline"/>
          <w:highlight w:val="cyan"/>
        </w:rPr>
        <w:t>Congress has rebuffed</w:t>
      </w:r>
      <w:r w:rsidRPr="00F17F05">
        <w:rPr>
          <w:rStyle w:val="StyleUnderline"/>
        </w:rPr>
        <w:t xml:space="preserve"> repeated </w:t>
      </w:r>
      <w:r w:rsidRPr="00F17F05">
        <w:rPr>
          <w:rStyle w:val="StyleUnderline"/>
          <w:highlight w:val="cyan"/>
        </w:rPr>
        <w:t>attempts</w:t>
      </w:r>
      <w:r w:rsidRPr="00F17F05">
        <w:rPr>
          <w:rStyle w:val="StyleUnderline"/>
        </w:rPr>
        <w:t xml:space="preserve"> over the years </w:t>
      </w:r>
      <w:r w:rsidRPr="00F17F05">
        <w:rPr>
          <w:rStyle w:val="StyleUnderline"/>
          <w:highlight w:val="cyan"/>
        </w:rPr>
        <w:t>to allocate</w:t>
      </w:r>
      <w:r w:rsidRPr="00F17F05">
        <w:rPr>
          <w:rStyle w:val="StyleUnderline"/>
        </w:rPr>
        <w:t xml:space="preserve"> more </w:t>
      </w:r>
      <w:r w:rsidRPr="00F17F05">
        <w:rPr>
          <w:rStyle w:val="StyleUnderline"/>
          <w:highlight w:val="cyan"/>
        </w:rPr>
        <w:t>money for international research</w:t>
      </w:r>
      <w:r w:rsidRPr="00F17F05">
        <w:rPr>
          <w:rStyle w:val="StyleUnderline"/>
        </w:rPr>
        <w:t>, or give agencies more authority to form partnerships</w:t>
      </w:r>
      <w:r w:rsidRPr="00F17F05">
        <w:rPr>
          <w:sz w:val="16"/>
        </w:rPr>
        <w:t xml:space="preserve"> – </w:t>
      </w:r>
      <w:r w:rsidRPr="00F17F05">
        <w:rPr>
          <w:rStyle w:val="StyleUnderline"/>
          <w:highlight w:val="cyan"/>
        </w:rPr>
        <w:t>preferring to spend</w:t>
      </w:r>
      <w:r w:rsidRPr="00F17F05">
        <w:rPr>
          <w:rStyle w:val="StyleUnderline"/>
        </w:rPr>
        <w:t xml:space="preserve"> science </w:t>
      </w:r>
      <w:r w:rsidRPr="00F17F05">
        <w:rPr>
          <w:rStyle w:val="StyleUnderline"/>
          <w:highlight w:val="cyan"/>
        </w:rPr>
        <w:t xml:space="preserve">money </w:t>
      </w:r>
      <w:r w:rsidRPr="00F17F05">
        <w:rPr>
          <w:rStyle w:val="Emphasis"/>
          <w:highlight w:val="cyan"/>
        </w:rPr>
        <w:t>at home rather than abroad</w:t>
      </w:r>
      <w:r w:rsidRPr="00F17F05">
        <w:rPr>
          <w:sz w:val="16"/>
        </w:rPr>
        <w:t>.</w:t>
      </w:r>
    </w:p>
    <w:p w14:paraId="63C6C3C6" w14:textId="4EC3D6BB" w:rsidR="000532BD" w:rsidRDefault="000532BD" w:rsidP="000532BD">
      <w:pPr>
        <w:rPr>
          <w:sz w:val="16"/>
        </w:rPr>
      </w:pPr>
      <w:r w:rsidRPr="00F17F05">
        <w:rPr>
          <w:sz w:val="16"/>
        </w:rPr>
        <w:t xml:space="preserve">Whatever the reason, in its report the council – comprised of officials from across the federal R&amp;D system – said </w:t>
      </w:r>
      <w:r w:rsidRPr="00F17F05">
        <w:rPr>
          <w:rStyle w:val="StyleUnderline"/>
        </w:rPr>
        <w:t xml:space="preserve">formal US </w:t>
      </w:r>
      <w:r w:rsidRPr="00F17F05">
        <w:rPr>
          <w:rStyle w:val="Emphasis"/>
          <w:highlight w:val="cyan"/>
        </w:rPr>
        <w:t>gov</w:t>
      </w:r>
      <w:r w:rsidRPr="00F17F05">
        <w:rPr>
          <w:rStyle w:val="StyleUnderline"/>
        </w:rPr>
        <w:t xml:space="preserve">ernment </w:t>
      </w:r>
      <w:r w:rsidRPr="00F17F05">
        <w:rPr>
          <w:rStyle w:val="StyleUnderline"/>
          <w:highlight w:val="cyan"/>
        </w:rPr>
        <w:t>action</w:t>
      </w:r>
      <w:r w:rsidRPr="00F17F05">
        <w:rPr>
          <w:rStyle w:val="StyleUnderline"/>
        </w:rPr>
        <w:t xml:space="preserve"> “generally </w:t>
      </w:r>
      <w:r w:rsidRPr="00F17F05">
        <w:rPr>
          <w:rStyle w:val="StyleUnderline"/>
          <w:highlight w:val="cyan"/>
        </w:rPr>
        <w:t>has a near-future focus with few long-term commitments to international S&amp;T.” That means</w:t>
      </w:r>
      <w:r w:rsidRPr="00F17F05">
        <w:rPr>
          <w:rStyle w:val="StyleUnderline"/>
        </w:rPr>
        <w:t xml:space="preserve"> many important </w:t>
      </w:r>
      <w:r w:rsidRPr="00F17F05">
        <w:rPr>
          <w:rStyle w:val="Emphasis"/>
          <w:highlight w:val="cyan"/>
        </w:rPr>
        <w:t>international</w:t>
      </w:r>
      <w:r w:rsidRPr="00F17F05">
        <w:rPr>
          <w:rStyle w:val="StyleUnderline"/>
        </w:rPr>
        <w:t xml:space="preserve"> </w:t>
      </w:r>
      <w:r w:rsidRPr="00F17F05">
        <w:rPr>
          <w:rStyle w:val="Emphasis"/>
          <w:highlight w:val="cyan"/>
        </w:rPr>
        <w:t>projects</w:t>
      </w:r>
      <w:r w:rsidRPr="00F17F05">
        <w:rPr>
          <w:rStyle w:val="StyleUnderline"/>
        </w:rPr>
        <w:t xml:space="preserve"> </w:t>
      </w:r>
      <w:r w:rsidRPr="00F17F05">
        <w:rPr>
          <w:rStyle w:val="StyleUnderline"/>
          <w:highlight w:val="cyan"/>
        </w:rPr>
        <w:t>don’t get funded</w:t>
      </w:r>
      <w:r w:rsidRPr="00F17F05">
        <w:rPr>
          <w:rStyle w:val="StyleUnderline"/>
        </w:rPr>
        <w:t xml:space="preserve">, </w:t>
      </w:r>
      <w:r w:rsidRPr="00F17F05">
        <w:rPr>
          <w:rStyle w:val="StyleUnderline"/>
          <w:highlight w:val="cyan"/>
        </w:rPr>
        <w:t xml:space="preserve">or </w:t>
      </w:r>
      <w:r w:rsidRPr="00F17F05">
        <w:rPr>
          <w:rStyle w:val="Emphasis"/>
          <w:highlight w:val="cyan"/>
        </w:rPr>
        <w:t>aren’t prioritised</w:t>
      </w:r>
      <w:r w:rsidRPr="00F17F05">
        <w:rPr>
          <w:sz w:val="16"/>
        </w:rPr>
        <w:t xml:space="preserve"> for their diplomatic importance. </w:t>
      </w:r>
      <w:r w:rsidRPr="00F17F05">
        <w:rPr>
          <w:rStyle w:val="StyleUnderline"/>
        </w:rPr>
        <w:t xml:space="preserve">In the fragmented US science system – with a gaggle of independent science agencies each operating on their own – </w:t>
      </w:r>
      <w:r w:rsidRPr="00F17F05">
        <w:rPr>
          <w:rStyle w:val="StyleUnderline"/>
          <w:highlight w:val="cyan"/>
        </w:rPr>
        <w:t xml:space="preserve">there is </w:t>
      </w:r>
      <w:r w:rsidRPr="00F17F05">
        <w:rPr>
          <w:rStyle w:val="Emphasis"/>
          <w:highlight w:val="cyan"/>
        </w:rPr>
        <w:t xml:space="preserve">little effort </w:t>
      </w:r>
      <w:r w:rsidRPr="00F17F05">
        <w:rPr>
          <w:rStyle w:val="StyleUnderline"/>
          <w:highlight w:val="cyan"/>
        </w:rPr>
        <w:t>to coordinate projects with</w:t>
      </w:r>
      <w:r w:rsidRPr="00F17F05">
        <w:rPr>
          <w:rStyle w:val="StyleUnderline"/>
        </w:rPr>
        <w:t xml:space="preserve">in the government, or with US </w:t>
      </w:r>
      <w:r w:rsidRPr="00F17F05">
        <w:rPr>
          <w:rStyle w:val="StyleUnderline"/>
          <w:highlight w:val="cyan"/>
        </w:rPr>
        <w:t>diplomatic objectives</w:t>
      </w:r>
      <w:r w:rsidRPr="00F17F05">
        <w:rPr>
          <w:sz w:val="16"/>
        </w:rPr>
        <w:t>, the report said.</w:t>
      </w:r>
    </w:p>
    <w:p w14:paraId="5F9E1D0D" w14:textId="2F84B3C9" w:rsidR="00513C61" w:rsidRPr="002E6A70" w:rsidRDefault="00856F48" w:rsidP="00513C61">
      <w:pPr>
        <w:pStyle w:val="Heading4"/>
      </w:pPr>
      <w:r>
        <w:t>Foreign policy backlash undermines domestic policy success</w:t>
      </w:r>
    </w:p>
    <w:p w14:paraId="1546B0BE" w14:textId="405D8534" w:rsidR="00513C61" w:rsidRPr="00B97E76" w:rsidRDefault="00513C61" w:rsidP="00513C61">
      <w:r w:rsidRPr="00856F48">
        <w:rPr>
          <w:rStyle w:val="Style13ptBold"/>
        </w:rPr>
        <w:t>Rogowski 17</w:t>
      </w:r>
      <w:r w:rsidR="00856F48" w:rsidRPr="00856F48">
        <w:t xml:space="preserve">, </w:t>
      </w:r>
      <w:r w:rsidRPr="00856F48">
        <w:t>Assistant Professor, Department of Government Harvard University</w:t>
      </w:r>
      <w:r w:rsidR="00856F48" w:rsidRPr="00856F48">
        <w:t xml:space="preserve"> (Jon, “</w:t>
      </w:r>
      <w:r w:rsidRPr="00856F48">
        <w:t>Bargaining Commitments and Executive Reputation: Legislative Response to Unilateral Action</w:t>
      </w:r>
      <w:r w:rsidR="00856F48" w:rsidRPr="00856F48">
        <w:t xml:space="preserve">,” </w:t>
      </w:r>
      <w:r w:rsidRPr="00B97E76">
        <w:t>https://scholar.harvard.edu/files/rogowski/files/reputation.pdf</w:t>
      </w:r>
      <w:r w:rsidR="00856F48" w:rsidRPr="00856F48">
        <w:t>)</w:t>
      </w:r>
    </w:p>
    <w:p w14:paraId="6D368520" w14:textId="31704C90" w:rsidR="00513C61" w:rsidRPr="00513C61" w:rsidRDefault="00513C61" w:rsidP="000532BD">
      <w:pPr>
        <w:rPr>
          <w:sz w:val="16"/>
        </w:rPr>
      </w:pPr>
      <w:r w:rsidRPr="00513C61">
        <w:rPr>
          <w:sz w:val="16"/>
        </w:rPr>
        <w:t xml:space="preserve">Unilateral Action, Interbranch Bargaining, and the Water’s Edge I have argued that </w:t>
      </w:r>
      <w:r w:rsidRPr="002D5AAA">
        <w:rPr>
          <w:rStyle w:val="StyleUnderline"/>
        </w:rPr>
        <w:t>unilateral action provides information to the legislature about the president’s type and is suggestive of his commitment to the legislative bargaining process as a means for accomplishing his goals</w:t>
      </w:r>
      <w:r w:rsidRPr="00513C61">
        <w:rPr>
          <w:sz w:val="16"/>
        </w:rPr>
        <w:t xml:space="preserve">. The account I have offered largely sidesteps the question, however, about whether a president’s bargaining success in one policy domain would reflect the exercise of unilateral powers to shape policy in an altogether unrelated domain. If interbranch bargaining occurs one-policy-at-a-time, we may not expect a president’s use of unilateral power in one area to affect bargaining outcomes in another. If, however, unilateral power conveys more general information about the president’s reputation, it may be more likely that a president’s actions in one affect legislative outcomes in another. Nonetheless, distinguishing whether presidents need anticipate (or fear) congressional reaction to unilateral action within or across policy domains is important for characterizing the more general set of incentives and constraints associated with unilateral power. To address this question, </w:t>
      </w:r>
      <w:r w:rsidRPr="006A249F">
        <w:rPr>
          <w:rStyle w:val="StyleUnderline"/>
          <w:highlight w:val="cyan"/>
        </w:rPr>
        <w:t xml:space="preserve">I examine whether a president’s use of unilateral powers </w:t>
      </w:r>
      <w:r w:rsidRPr="006A249F">
        <w:rPr>
          <w:rStyle w:val="Emphasis"/>
          <w:highlight w:val="cyan"/>
        </w:rPr>
        <w:t>in the foreign policy</w:t>
      </w:r>
      <w:r w:rsidRPr="006A249F">
        <w:rPr>
          <w:rStyle w:val="StyleUnderline"/>
          <w:highlight w:val="cyan"/>
        </w:rPr>
        <w:t xml:space="preserve"> arena affects </w:t>
      </w:r>
      <w:r w:rsidRPr="00513C61">
        <w:rPr>
          <w:sz w:val="16"/>
        </w:rPr>
        <w:t>his</w:t>
      </w:r>
      <w:r w:rsidRPr="006A249F">
        <w:rPr>
          <w:rStyle w:val="StyleUnderline"/>
          <w:highlight w:val="cyan"/>
        </w:rPr>
        <w:t xml:space="preserve"> bargaining success</w:t>
      </w:r>
      <w:r w:rsidRPr="00513C61">
        <w:rPr>
          <w:sz w:val="16"/>
        </w:rPr>
        <w:t xml:space="preserve"> in agencies chiefly concerned </w:t>
      </w:r>
      <w:r w:rsidRPr="006A249F">
        <w:rPr>
          <w:rStyle w:val="StyleUnderline"/>
          <w:highlight w:val="cyan"/>
        </w:rPr>
        <w:t>with domestic policy.</w:t>
      </w:r>
      <w:r w:rsidRPr="00513C61">
        <w:rPr>
          <w:sz w:val="16"/>
        </w:rPr>
        <w:t xml:space="preserve"> This case provides a difficult test for evaluating how unilateral action affects bargaining success across domains. Previous research details a number of ways in which presidents are more successful realizing their goals in foreign policy than they are in domestic policy (e.g., Canes-Wrone, Howell and Lewis 2008), in part because Congress may grant the president greater deference due to informational advantages that accompany the president’s status as commander-in-chief and because he is well-positioned to receive intelligence and other classified information that may affect his decision making (Howell, Jackman and Rogowski 2013). The findings from this research suggest that foreign policy unilateralism poses a hard case for detecting its effect on subsequent bargaining outcomes. From the set of significant executive orders issued between 1945 and 2001, I identified the directives that clearly involved foreign policy. While the bulk of these directives concerned defense and security, a number of them concerned other foreign policy issues including trade and immigration. Altogether, fully half (49.7%) of the significant executive orders issued during this time period concerned foreign affairs. Using these data on foreign policy executive orders, I estimate the regression model shown above for only those agencies that concern domestic policy. About three-quarters (57) of the 77 agencies in the budget data are primarily concerned with domestic policy. </w:t>
      </w:r>
      <w:r w:rsidRPr="006A249F">
        <w:rPr>
          <w:rStyle w:val="StyleUnderline"/>
          <w:highlight w:val="cyan"/>
        </w:rPr>
        <w:t>The results</w:t>
      </w:r>
      <w:r w:rsidRPr="00513C61">
        <w:rPr>
          <w:sz w:val="16"/>
        </w:rPr>
        <w:t xml:space="preserve"> are shown below in Table 2 and </w:t>
      </w:r>
      <w:r w:rsidRPr="006A249F">
        <w:rPr>
          <w:rStyle w:val="StyleUnderline"/>
          <w:highlight w:val="cyan"/>
        </w:rPr>
        <w:t xml:space="preserve">provide </w:t>
      </w:r>
      <w:r w:rsidRPr="006A249F">
        <w:rPr>
          <w:rStyle w:val="Emphasis"/>
          <w:highlight w:val="cyan"/>
        </w:rPr>
        <w:t>clear evidence</w:t>
      </w:r>
      <w:r w:rsidRPr="006A249F">
        <w:rPr>
          <w:rStyle w:val="StyleUnderline"/>
          <w:highlight w:val="cyan"/>
        </w:rPr>
        <w:t xml:space="preserve"> that a president’s </w:t>
      </w:r>
      <w:r w:rsidRPr="00513C61">
        <w:rPr>
          <w:sz w:val="16"/>
        </w:rPr>
        <w:t>use of unilateral action to set</w:t>
      </w:r>
      <w:r w:rsidRPr="006A249F">
        <w:rPr>
          <w:rStyle w:val="StyleUnderline"/>
          <w:highlight w:val="cyan"/>
        </w:rPr>
        <w:t xml:space="preserve"> foreign policy have implications for </w:t>
      </w:r>
      <w:r w:rsidRPr="00513C61">
        <w:rPr>
          <w:sz w:val="16"/>
        </w:rPr>
        <w:t>his</w:t>
      </w:r>
      <w:r w:rsidRPr="006A249F">
        <w:rPr>
          <w:rStyle w:val="StyleUnderline"/>
          <w:highlight w:val="cyan"/>
        </w:rPr>
        <w:t xml:space="preserve"> bargaining success for </w:t>
      </w:r>
      <w:r w:rsidRPr="002D5AAA">
        <w:rPr>
          <w:rStyle w:val="StyleUnderline"/>
        </w:rPr>
        <w:t>agencies</w:t>
      </w:r>
      <w:r>
        <w:rPr>
          <w:rStyle w:val="StyleUnderline"/>
        </w:rPr>
        <w:t xml:space="preserve"> </w:t>
      </w:r>
      <w:r w:rsidRPr="002D5AAA">
        <w:rPr>
          <w:rStyle w:val="StyleUnderline"/>
        </w:rPr>
        <w:t xml:space="preserve">concerned with </w:t>
      </w:r>
      <w:r w:rsidRPr="006A249F">
        <w:rPr>
          <w:rStyle w:val="StyleUnderline"/>
          <w:highlight w:val="cyan"/>
        </w:rPr>
        <w:t>domestic policy</w:t>
      </w:r>
      <w:r w:rsidRPr="00513C61">
        <w:rPr>
          <w:sz w:val="16"/>
        </w:rPr>
        <w:t xml:space="preserve">. Consistent with the findings in Table 1, the coefficient estimates of β3 are all strongly negative and statistically significant. Table 2 goes here. The results from Table 2 confirm and extend the results from the main set of analyses. </w:t>
      </w:r>
      <w:r w:rsidRPr="006A249F">
        <w:rPr>
          <w:rStyle w:val="StyleUnderline"/>
          <w:highlight w:val="cyan"/>
        </w:rPr>
        <w:t>How presidents wield power has implications for subsequent success in achieving their legislative goals</w:t>
      </w:r>
      <w:r w:rsidRPr="00513C61">
        <w:rPr>
          <w:sz w:val="16"/>
        </w:rPr>
        <w:t xml:space="preserve">, with the nature of these implications dependent upon the presence of the president’s partisan allies in Congress. Somewhat more speculatively, the findings in Table 2 suggest that </w:t>
      </w:r>
      <w:r w:rsidRPr="006A249F">
        <w:rPr>
          <w:rStyle w:val="StyleUnderline"/>
          <w:highlight w:val="cyan"/>
        </w:rPr>
        <w:t xml:space="preserve">presidents and Congress </w:t>
      </w:r>
      <w:r w:rsidRPr="006A249F">
        <w:rPr>
          <w:rStyle w:val="Emphasis"/>
          <w:szCs w:val="30"/>
          <w:highlight w:val="cyan"/>
        </w:rPr>
        <w:t>do not bargain policy area by policy area</w:t>
      </w:r>
      <w:r w:rsidRPr="006A249F">
        <w:rPr>
          <w:rStyle w:val="StyleUnderline"/>
          <w:highlight w:val="cyan"/>
        </w:rPr>
        <w:t xml:space="preserve">; rather, a president’s actions in one policy domain have </w:t>
      </w:r>
      <w:r w:rsidRPr="006A249F">
        <w:rPr>
          <w:rStyle w:val="Emphasis"/>
          <w:highlight w:val="cyan"/>
        </w:rPr>
        <w:t>implications for the legislative response in another policy domain</w:t>
      </w:r>
      <w:r w:rsidRPr="00513C61">
        <w:rPr>
          <w:sz w:val="16"/>
        </w:rPr>
        <w:t xml:space="preserve">. Furthermore, and consistent with other research on the domestic politics of foreign policymaking (Howell and Pevehouse 2007; Kriner 2010; Milner and Tingley 2015), </w:t>
      </w:r>
      <w:r w:rsidRPr="006A249F">
        <w:rPr>
          <w:rStyle w:val="StyleUnderline"/>
          <w:highlight w:val="cyan"/>
        </w:rPr>
        <w:t>Congress does not grant the president a blank check when it comes to setting the country’s policies in national security</w:t>
      </w:r>
      <w:r w:rsidRPr="00513C61">
        <w:rPr>
          <w:sz w:val="16"/>
        </w:rPr>
        <w:t>, defense, and trade. Rather, Congress’s response to unilateral action in the area of foreign policy appears to be quite similar to its response to unilateral action on purely domestic policy domains.</w:t>
      </w:r>
    </w:p>
    <w:p w14:paraId="796A5676" w14:textId="6D009A3A" w:rsidR="00B13CB5" w:rsidRPr="00F17F05" w:rsidRDefault="00B13CB5" w:rsidP="00B13CB5">
      <w:pPr>
        <w:pStyle w:val="Heading3"/>
        <w:rPr>
          <w:rFonts w:cs="Times New Roman"/>
        </w:rPr>
      </w:pPr>
      <w:r w:rsidRPr="00F17F05">
        <w:rPr>
          <w:rFonts w:cs="Times New Roman"/>
        </w:rPr>
        <w:t>L---Domain Awareness</w:t>
      </w:r>
    </w:p>
    <w:p w14:paraId="7F83F216" w14:textId="77777777" w:rsidR="00B13CB5" w:rsidRPr="00F17F05" w:rsidRDefault="00B13CB5" w:rsidP="00B13CB5">
      <w:pPr>
        <w:pStyle w:val="Heading4"/>
        <w:rPr>
          <w:rFonts w:cs="Times New Roman"/>
          <w:u w:val="single"/>
        </w:rPr>
      </w:pPr>
      <w:r w:rsidRPr="00F17F05">
        <w:rPr>
          <w:rFonts w:cs="Times New Roman"/>
        </w:rPr>
        <w:t xml:space="preserve">Domain awareness is a </w:t>
      </w:r>
      <w:r w:rsidRPr="00F17F05">
        <w:rPr>
          <w:rFonts w:cs="Times New Roman"/>
          <w:u w:val="single"/>
        </w:rPr>
        <w:t>political loser</w:t>
      </w:r>
    </w:p>
    <w:p w14:paraId="03EB34B3" w14:textId="11F998A9" w:rsidR="00B13CB5" w:rsidRPr="00F17F05" w:rsidRDefault="00B13CB5" w:rsidP="00B13CB5">
      <w:r w:rsidRPr="00F17F05">
        <w:rPr>
          <w:rStyle w:val="Style13ptBold"/>
        </w:rPr>
        <w:t>Cole 20</w:t>
      </w:r>
      <w:r w:rsidRPr="00F17F05">
        <w:t>, has worked as a newspaper columnist in Alaska for more than forty years</w:t>
      </w:r>
      <w:r w:rsidR="00410123">
        <w:t xml:space="preserve">, </w:t>
      </w:r>
      <w:r w:rsidRPr="00F17F05">
        <w:t xml:space="preserve">is the author of several books, including </w:t>
      </w:r>
      <w:r w:rsidRPr="00560A7C">
        <w:rPr>
          <w:u w:val="single"/>
        </w:rPr>
        <w:t>Fairbanks: A Gold Rush Town That Beat the Odds</w:t>
      </w:r>
      <w:r w:rsidRPr="00F17F05">
        <w:t xml:space="preserve"> (Dermot, “The US writes, but does not implement, Arctic strategies,” </w:t>
      </w:r>
      <w:r w:rsidRPr="00F17F05">
        <w:rPr>
          <w:i/>
          <w:iCs/>
        </w:rPr>
        <w:t>Arctic Today</w:t>
      </w:r>
      <w:r w:rsidRPr="00F17F05">
        <w:t>, https://www.arctictoday.com/the-us-writes-but-does-not-implement-arctic-strategies/)//BB</w:t>
      </w:r>
    </w:p>
    <w:p w14:paraId="7151707F" w14:textId="77777777" w:rsidR="00B13CB5" w:rsidRPr="00F17F05" w:rsidRDefault="00B13CB5" w:rsidP="00B13CB5">
      <w:pPr>
        <w:rPr>
          <w:sz w:val="16"/>
        </w:rPr>
      </w:pPr>
      <w:r w:rsidRPr="00F17F05">
        <w:rPr>
          <w:sz w:val="16"/>
        </w:rPr>
        <w:t>“</w:t>
      </w:r>
      <w:r w:rsidRPr="00F17F05">
        <w:rPr>
          <w:rStyle w:val="StyleUnderline"/>
          <w:highlight w:val="cyan"/>
        </w:rPr>
        <w:t>There is no dedicated budget</w:t>
      </w:r>
      <w:r w:rsidRPr="00F17F05">
        <w:rPr>
          <w:rStyle w:val="StyleUnderline"/>
        </w:rPr>
        <w:t xml:space="preserve"> or prioritization </w:t>
      </w:r>
      <w:r w:rsidRPr="00F17F05">
        <w:rPr>
          <w:rStyle w:val="StyleUnderline"/>
          <w:highlight w:val="cyan"/>
        </w:rPr>
        <w:t>of infrastructure improvements</w:t>
      </w:r>
      <w:r w:rsidRPr="00F17F05">
        <w:rPr>
          <w:rStyle w:val="StyleUnderline"/>
        </w:rPr>
        <w:t xml:space="preserve">. There is </w:t>
      </w:r>
      <w:r w:rsidRPr="00F17F05">
        <w:rPr>
          <w:rStyle w:val="StyleUnderline"/>
          <w:highlight w:val="cyan"/>
        </w:rPr>
        <w:t>no deep-water</w:t>
      </w:r>
      <w:r w:rsidRPr="00F17F05">
        <w:rPr>
          <w:rStyle w:val="StyleUnderline"/>
        </w:rPr>
        <w:t xml:space="preserve"> </w:t>
      </w:r>
      <w:r w:rsidRPr="00F17F05">
        <w:rPr>
          <w:rStyle w:val="StyleUnderline"/>
          <w:highlight w:val="cyan"/>
        </w:rPr>
        <w:t>port</w:t>
      </w:r>
      <w:r w:rsidRPr="00F17F05">
        <w:rPr>
          <w:rStyle w:val="StyleUnderline"/>
        </w:rPr>
        <w:t xml:space="preserve"> </w:t>
      </w:r>
      <w:r w:rsidRPr="00F17F05">
        <w:rPr>
          <w:rStyle w:val="StyleUnderline"/>
          <w:highlight w:val="cyan"/>
        </w:rPr>
        <w:t>in</w:t>
      </w:r>
      <w:r w:rsidRPr="00F17F05">
        <w:rPr>
          <w:rStyle w:val="StyleUnderline"/>
        </w:rPr>
        <w:t xml:space="preserve"> the American </w:t>
      </w:r>
      <w:r w:rsidRPr="00F17F05">
        <w:rPr>
          <w:rStyle w:val="StyleUnderline"/>
          <w:highlight w:val="cyan"/>
        </w:rPr>
        <w:t>Arctic</w:t>
      </w:r>
      <w:r w:rsidRPr="00F17F05">
        <w:rPr>
          <w:rStyle w:val="StyleUnderline"/>
        </w:rPr>
        <w:t xml:space="preserve"> </w:t>
      </w:r>
      <w:r w:rsidRPr="00F17F05">
        <w:rPr>
          <w:rStyle w:val="StyleUnderline"/>
          <w:highlight w:val="cyan"/>
        </w:rPr>
        <w:t>and</w:t>
      </w:r>
      <w:r w:rsidRPr="00F17F05">
        <w:rPr>
          <w:rStyle w:val="StyleUnderline"/>
        </w:rPr>
        <w:t xml:space="preserve"> there are </w:t>
      </w:r>
      <w:r w:rsidRPr="00F17F05">
        <w:rPr>
          <w:rStyle w:val="StyleUnderline"/>
          <w:highlight w:val="cyan"/>
        </w:rPr>
        <w:t>no</w:t>
      </w:r>
      <w:r w:rsidRPr="00F17F05">
        <w:rPr>
          <w:rStyle w:val="StyleUnderline"/>
        </w:rPr>
        <w:t xml:space="preserve"> </w:t>
      </w:r>
      <w:r w:rsidRPr="00F17F05">
        <w:rPr>
          <w:rStyle w:val="StyleUnderline"/>
          <w:highlight w:val="cyan"/>
        </w:rPr>
        <w:t>ice-strengthened</w:t>
      </w:r>
      <w:r w:rsidRPr="00F17F05">
        <w:rPr>
          <w:rStyle w:val="StyleUnderline"/>
        </w:rPr>
        <w:t xml:space="preserve"> </w:t>
      </w:r>
      <w:r w:rsidRPr="00F17F05">
        <w:rPr>
          <w:rStyle w:val="StyleUnderline"/>
          <w:highlight w:val="cyan"/>
        </w:rPr>
        <w:t>surface</w:t>
      </w:r>
      <w:r w:rsidRPr="00F17F05">
        <w:rPr>
          <w:rStyle w:val="StyleUnderline"/>
        </w:rPr>
        <w:t xml:space="preserve"> vessels </w:t>
      </w:r>
      <w:r w:rsidRPr="00F17F05">
        <w:rPr>
          <w:rStyle w:val="StyleUnderline"/>
          <w:highlight w:val="cyan"/>
        </w:rPr>
        <w:t>in the</w:t>
      </w:r>
      <w:r w:rsidRPr="00F17F05">
        <w:rPr>
          <w:rStyle w:val="StyleUnderline"/>
        </w:rPr>
        <w:t xml:space="preserve"> U.S. </w:t>
      </w:r>
      <w:r w:rsidRPr="00F17F05">
        <w:rPr>
          <w:rStyle w:val="StyleUnderline"/>
          <w:highlight w:val="cyan"/>
        </w:rPr>
        <w:t>Navy’s</w:t>
      </w:r>
      <w:r w:rsidRPr="00F17F05">
        <w:rPr>
          <w:rStyle w:val="StyleUnderline"/>
        </w:rPr>
        <w:t xml:space="preserve"> </w:t>
      </w:r>
      <w:r w:rsidRPr="00F17F05">
        <w:rPr>
          <w:rStyle w:val="StyleUnderline"/>
          <w:highlight w:val="cyan"/>
        </w:rPr>
        <w:t>inventory</w:t>
      </w:r>
      <w:r w:rsidRPr="00F17F05">
        <w:rPr>
          <w:sz w:val="16"/>
        </w:rPr>
        <w:t>.”</w:t>
      </w:r>
    </w:p>
    <w:p w14:paraId="5C559E30" w14:textId="77777777" w:rsidR="00B13CB5" w:rsidRPr="00F17F05" w:rsidRDefault="00B13CB5" w:rsidP="00B13CB5">
      <w:pPr>
        <w:rPr>
          <w:sz w:val="16"/>
        </w:rPr>
      </w:pPr>
      <w:r w:rsidRPr="00F17F05">
        <w:rPr>
          <w:sz w:val="16"/>
        </w:rPr>
        <w:t>“</w:t>
      </w:r>
      <w:r w:rsidRPr="00F17F05">
        <w:rPr>
          <w:rStyle w:val="StyleUnderline"/>
          <w:highlight w:val="cyan"/>
        </w:rPr>
        <w:t>There hasn’t been a substantial investment</w:t>
      </w:r>
      <w:r w:rsidRPr="00F17F05">
        <w:rPr>
          <w:rStyle w:val="StyleUnderline"/>
        </w:rPr>
        <w:t xml:space="preserve"> in increased U.S. forward operating locations in the Arctic, communication and navigation assets </w:t>
      </w:r>
      <w:r w:rsidRPr="00F17F05">
        <w:rPr>
          <w:rStyle w:val="Emphasis"/>
          <w:highlight w:val="cyan"/>
        </w:rPr>
        <w:t>or greater domain awareness</w:t>
      </w:r>
      <w:r w:rsidRPr="00F17F05">
        <w:rPr>
          <w:rStyle w:val="StyleUnderline"/>
        </w:rPr>
        <w:t>.</w:t>
      </w:r>
      <w:r w:rsidRPr="00F17F05">
        <w:rPr>
          <w:sz w:val="16"/>
        </w:rPr>
        <w:t xml:space="preserve"> The U.S. could not conduct a freedom of navigation operation in the Russian Arctic today if it wanted to, and without agreement from the Canadian government, it could not traverse the Northwest Passage.”</w:t>
      </w:r>
    </w:p>
    <w:p w14:paraId="5BA2808F" w14:textId="77777777" w:rsidR="00B13CB5" w:rsidRPr="00F17F05" w:rsidRDefault="00B13CB5" w:rsidP="00B13CB5">
      <w:pPr>
        <w:rPr>
          <w:sz w:val="16"/>
        </w:rPr>
      </w:pPr>
      <w:r w:rsidRPr="00F17F05">
        <w:rPr>
          <w:rStyle w:val="StyleUnderline"/>
          <w:highlight w:val="cyan"/>
        </w:rPr>
        <w:t>The rhetoric</w:t>
      </w:r>
      <w:r w:rsidRPr="00F17F05">
        <w:rPr>
          <w:rStyle w:val="StyleUnderline"/>
        </w:rPr>
        <w:t xml:space="preserve"> about the Arctic certainly </w:t>
      </w:r>
      <w:r w:rsidRPr="00F17F05">
        <w:rPr>
          <w:rStyle w:val="StyleUnderline"/>
          <w:highlight w:val="cyan"/>
        </w:rPr>
        <w:t>has changed</w:t>
      </w:r>
      <w:r w:rsidRPr="00F17F05">
        <w:rPr>
          <w:sz w:val="16"/>
        </w:rPr>
        <w:t xml:space="preserve"> for U.S. leaders, </w:t>
      </w:r>
      <w:r w:rsidRPr="00F17F05">
        <w:rPr>
          <w:rStyle w:val="StyleUnderline"/>
          <w:highlight w:val="cyan"/>
        </w:rPr>
        <w:t>but actions by the Congress and White</w:t>
      </w:r>
      <w:r w:rsidRPr="00F17F05">
        <w:rPr>
          <w:rStyle w:val="StyleUnderline"/>
        </w:rPr>
        <w:t xml:space="preserve"> </w:t>
      </w:r>
      <w:r w:rsidRPr="00F17F05">
        <w:rPr>
          <w:rStyle w:val="StyleUnderline"/>
          <w:highlight w:val="cyan"/>
        </w:rPr>
        <w:t>House</w:t>
      </w:r>
      <w:r w:rsidRPr="00F17F05">
        <w:rPr>
          <w:rStyle w:val="StyleUnderline"/>
        </w:rPr>
        <w:t xml:space="preserve"> </w:t>
      </w:r>
      <w:r w:rsidRPr="00F17F05">
        <w:rPr>
          <w:rStyle w:val="StyleUnderline"/>
          <w:highlight w:val="cyan"/>
        </w:rPr>
        <w:t>show</w:t>
      </w:r>
      <w:r w:rsidRPr="00F17F05">
        <w:rPr>
          <w:rStyle w:val="StyleUnderline"/>
        </w:rPr>
        <w:t xml:space="preserve"> that </w:t>
      </w:r>
      <w:r w:rsidRPr="00F17F05">
        <w:rPr>
          <w:rStyle w:val="StyleUnderline"/>
          <w:highlight w:val="cyan"/>
        </w:rPr>
        <w:t xml:space="preserve">it </w:t>
      </w:r>
      <w:r w:rsidRPr="00F17F05">
        <w:rPr>
          <w:rStyle w:val="Emphasis"/>
          <w:highlight w:val="cyan"/>
        </w:rPr>
        <w:t>remains a low priority</w:t>
      </w:r>
      <w:r w:rsidRPr="00F17F05">
        <w:rPr>
          <w:rStyle w:val="StyleUnderline"/>
        </w:rPr>
        <w:t>, despite the efforts of the Alaska Congressional delegation and others seeking a new national focus</w:t>
      </w:r>
      <w:r w:rsidRPr="00F17F05">
        <w:rPr>
          <w:sz w:val="16"/>
        </w:rPr>
        <w:t>.</w:t>
      </w:r>
    </w:p>
    <w:p w14:paraId="042AE816" w14:textId="77777777" w:rsidR="00B13CB5" w:rsidRPr="00F17F05" w:rsidRDefault="00B13CB5" w:rsidP="00B13CB5">
      <w:pPr>
        <w:rPr>
          <w:sz w:val="16"/>
        </w:rPr>
      </w:pPr>
      <w:r w:rsidRPr="00F17F05">
        <w:rPr>
          <w:rStyle w:val="StyleUnderline"/>
          <w:highlight w:val="cyan"/>
        </w:rPr>
        <w:t>The development</w:t>
      </w:r>
      <w:r w:rsidRPr="00F17F05">
        <w:rPr>
          <w:rStyle w:val="StyleUnderline"/>
        </w:rPr>
        <w:t xml:space="preserve"> of infrastructure and facilities in the Arctic </w:t>
      </w:r>
      <w:r w:rsidRPr="00F17F05">
        <w:rPr>
          <w:rStyle w:val="StyleUnderline"/>
          <w:highlight w:val="cyan"/>
        </w:rPr>
        <w:t xml:space="preserve">is </w:t>
      </w:r>
      <w:r w:rsidRPr="00F17F05">
        <w:rPr>
          <w:rStyle w:val="Emphasis"/>
          <w:highlight w:val="cyan"/>
        </w:rPr>
        <w:t>expensive</w:t>
      </w:r>
      <w:r w:rsidRPr="00F17F05">
        <w:rPr>
          <w:rStyle w:val="StyleUnderline"/>
        </w:rPr>
        <w:t xml:space="preserve"> </w:t>
      </w:r>
      <w:r w:rsidRPr="00F17F05">
        <w:rPr>
          <w:rStyle w:val="StyleUnderline"/>
          <w:highlight w:val="cyan"/>
        </w:rPr>
        <w:t>and</w:t>
      </w:r>
      <w:r w:rsidRPr="00F17F05">
        <w:rPr>
          <w:rStyle w:val="StyleUnderline"/>
        </w:rPr>
        <w:t xml:space="preserve"> </w:t>
      </w:r>
      <w:r w:rsidRPr="00F17F05">
        <w:rPr>
          <w:rStyle w:val="StyleUnderline"/>
          <w:highlight w:val="cyan"/>
        </w:rPr>
        <w:t>at a time of record</w:t>
      </w:r>
      <w:r w:rsidRPr="00F17F05">
        <w:rPr>
          <w:rStyle w:val="StyleUnderline"/>
        </w:rPr>
        <w:t xml:space="preserve"> </w:t>
      </w:r>
      <w:r w:rsidRPr="00F17F05">
        <w:rPr>
          <w:rStyle w:val="Emphasis"/>
          <w:highlight w:val="cyan"/>
        </w:rPr>
        <w:t>deficits</w:t>
      </w:r>
      <w:r w:rsidRPr="00F17F05">
        <w:rPr>
          <w:rStyle w:val="StyleUnderline"/>
        </w:rPr>
        <w:t xml:space="preserve"> </w:t>
      </w:r>
      <w:r w:rsidRPr="00F17F05">
        <w:rPr>
          <w:rStyle w:val="StyleUnderline"/>
          <w:highlight w:val="cyan"/>
        </w:rPr>
        <w:t>and</w:t>
      </w:r>
      <w:r w:rsidRPr="00F17F05">
        <w:rPr>
          <w:rStyle w:val="StyleUnderline"/>
        </w:rPr>
        <w:t xml:space="preserve"> an </w:t>
      </w:r>
      <w:r w:rsidRPr="00F17F05">
        <w:rPr>
          <w:rStyle w:val="Emphasis"/>
          <w:highlight w:val="cyan"/>
        </w:rPr>
        <w:t>anti-tax atmosphere</w:t>
      </w:r>
      <w:r w:rsidRPr="00F17F05">
        <w:rPr>
          <w:rStyle w:val="StyleUnderline"/>
        </w:rPr>
        <w:t xml:space="preserve">, </w:t>
      </w:r>
      <w:r w:rsidRPr="00F17F05">
        <w:rPr>
          <w:rStyle w:val="StyleUnderline"/>
          <w:highlight w:val="cyan"/>
        </w:rPr>
        <w:t>costly additions</w:t>
      </w:r>
      <w:r w:rsidRPr="00F17F05">
        <w:rPr>
          <w:rStyle w:val="StyleUnderline"/>
        </w:rPr>
        <w:t xml:space="preserve"> </w:t>
      </w:r>
      <w:r w:rsidRPr="00F17F05">
        <w:rPr>
          <w:rStyle w:val="StyleUnderline"/>
          <w:highlight w:val="cyan"/>
        </w:rPr>
        <w:t>to</w:t>
      </w:r>
      <w:r w:rsidRPr="00F17F05">
        <w:rPr>
          <w:rStyle w:val="StyleUnderline"/>
        </w:rPr>
        <w:t xml:space="preserve"> a remote </w:t>
      </w:r>
      <w:r w:rsidRPr="00F17F05">
        <w:rPr>
          <w:rStyle w:val="Emphasis"/>
          <w:highlight w:val="cyan"/>
        </w:rPr>
        <w:t>region fail to get broad political</w:t>
      </w:r>
      <w:r w:rsidRPr="00F17F05">
        <w:rPr>
          <w:rStyle w:val="Emphasis"/>
        </w:rPr>
        <w:t xml:space="preserve"> </w:t>
      </w:r>
      <w:r w:rsidRPr="00F17F05">
        <w:rPr>
          <w:rStyle w:val="Emphasis"/>
          <w:highlight w:val="cyan"/>
        </w:rPr>
        <w:t>support</w:t>
      </w:r>
      <w:r w:rsidRPr="00F17F05">
        <w:rPr>
          <w:sz w:val="16"/>
        </w:rPr>
        <w:t>.</w:t>
      </w:r>
    </w:p>
    <w:p w14:paraId="5CA3A02D" w14:textId="7E5C2544" w:rsidR="00B564B1" w:rsidRDefault="00B564B1" w:rsidP="00B13CB5">
      <w:pPr>
        <w:pStyle w:val="Heading3"/>
        <w:rPr>
          <w:rFonts w:cs="Times New Roman"/>
        </w:rPr>
      </w:pPr>
      <w:r>
        <w:rPr>
          <w:rFonts w:cs="Times New Roman"/>
        </w:rPr>
        <w:t>L---Native</w:t>
      </w:r>
      <w:r w:rsidR="00C41D67">
        <w:rPr>
          <w:rFonts w:cs="Times New Roman"/>
        </w:rPr>
        <w:t xml:space="preserve"> Adaptation</w:t>
      </w:r>
    </w:p>
    <w:p w14:paraId="5174E94E" w14:textId="77777777" w:rsidR="00B564B1" w:rsidRDefault="00B564B1" w:rsidP="00B564B1">
      <w:pPr>
        <w:pStyle w:val="Heading4"/>
      </w:pPr>
      <w:r>
        <w:t>The plan’s a political fight in Congress and Alaskan Natives have no political power</w:t>
      </w:r>
    </w:p>
    <w:p w14:paraId="0D274429" w14:textId="77777777" w:rsidR="00B564B1" w:rsidRDefault="00B564B1" w:rsidP="00B564B1">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366E95D0" w14:textId="77777777" w:rsidR="00B564B1" w:rsidRDefault="00B564B1" w:rsidP="00B564B1">
      <w:pPr>
        <w:rPr>
          <w:b/>
          <w:bCs/>
        </w:rPr>
      </w:pPr>
      <w:r>
        <w:rPr>
          <w:b/>
          <w:bCs/>
        </w:rPr>
        <w:t>ANVs = Alaskan Native Villages</w:t>
      </w:r>
    </w:p>
    <w:p w14:paraId="4B7619E3" w14:textId="77777777" w:rsidR="00B564B1" w:rsidRDefault="00B564B1" w:rsidP="00B564B1">
      <w:pPr>
        <w:rPr>
          <w:b/>
          <w:bCs/>
        </w:rPr>
      </w:pPr>
    </w:p>
    <w:p w14:paraId="0CCC04B1" w14:textId="77777777" w:rsidR="00B564B1" w:rsidRDefault="00B564B1" w:rsidP="00B564B1">
      <w:r>
        <w:t xml:space="preserve">Despite calls for government-assisted community relocation in the literature, participants had doubts about its feasibility. More than half of all participants (mostly those outside ANVs) discussed this issue, and they offered reasons why such relocation should or could take place. But almost half of these participants (again, mostly those outside ANVs) raised points as to why this relocation might not occur—namely the expense. As one state official said, “There’s a ‘should’ question—who should? And then there’s a ‘can’ question—who can? The state government can’t. </w:t>
      </w:r>
      <w:r w:rsidRPr="00F84D8B">
        <w:rPr>
          <w:rStyle w:val="StyleUnderline"/>
        </w:rPr>
        <w:t>Legislators from the Lower 48 are not going to be concerned enough about this issue to appropriate funding to move a few people in Alaska</w:t>
      </w:r>
      <w:r>
        <w:t>.”</w:t>
      </w:r>
    </w:p>
    <w:p w14:paraId="09DCAB02" w14:textId="77777777" w:rsidR="00B564B1" w:rsidRDefault="00B564B1" w:rsidP="00B564B1">
      <w:r w:rsidRPr="00F84D8B">
        <w:rPr>
          <w:rStyle w:val="StyleUnderline"/>
        </w:rPr>
        <w:t>Lack of political will to proactively address climate change adaptation for ANVs was the most</w:t>
      </w:r>
      <w:r>
        <w:rPr>
          <w:rStyle w:val="StyleUnderline"/>
        </w:rPr>
        <w:t xml:space="preserve"> </w:t>
      </w:r>
      <w:r w:rsidRPr="00F84D8B">
        <w:rPr>
          <w:rStyle w:val="StyleUnderline"/>
        </w:rPr>
        <w:t>frequently cited barrier to adaptation</w:t>
      </w:r>
      <w:r>
        <w:t xml:space="preserve"> and relocation (noted by several ANV participants and a number of those outside of ANVs). A number of participants (mainly outside of ANVs) said that state and </w:t>
      </w:r>
      <w:r w:rsidRPr="00F84D8B">
        <w:rPr>
          <w:rStyle w:val="StyleUnderline"/>
        </w:rPr>
        <w:t xml:space="preserve">federal decision-makers </w:t>
      </w:r>
      <w:r>
        <w:t xml:space="preserve">either </w:t>
      </w:r>
      <w:r w:rsidRPr="00F84D8B">
        <w:rPr>
          <w:rStyle w:val="StyleUnderline"/>
        </w:rPr>
        <w:t>did not believe in climate change</w:t>
      </w:r>
      <w:r>
        <w:t xml:space="preserve"> or did not want to believe in it. A few said that </w:t>
      </w:r>
      <w:r w:rsidRPr="006705A4">
        <w:rPr>
          <w:rStyle w:val="StyleUnderline"/>
        </w:rPr>
        <w:t>these decision-makers would not take any action that could jeopardize fossil fuel production</w:t>
      </w:r>
      <w:r>
        <w:t xml:space="preserve">. </w:t>
      </w:r>
      <w:r w:rsidRPr="00F84D8B">
        <w:rPr>
          <w:rStyle w:val="StyleUnderline"/>
        </w:rPr>
        <w:t>Some referred to legislative gridlock in Congress, as well as the</w:t>
      </w:r>
      <w:r>
        <w:rPr>
          <w:rStyle w:val="StyleUnderline"/>
        </w:rPr>
        <w:t xml:space="preserve"> </w:t>
      </w:r>
      <w:r w:rsidRPr="00F84D8B">
        <w:rPr>
          <w:rStyle w:val="StyleUnderline"/>
        </w:rPr>
        <w:t>limited political power of Alaska compared to more populous states, along with the limited</w:t>
      </w:r>
      <w:r>
        <w:rPr>
          <w:rStyle w:val="StyleUnderline"/>
        </w:rPr>
        <w:t xml:space="preserve"> </w:t>
      </w:r>
      <w:r w:rsidRPr="00F84D8B">
        <w:rPr>
          <w:rStyle w:val="StyleUnderline"/>
        </w:rPr>
        <w:t>political power of ANVs compared to the more populated urban regions of Alaska</w:t>
      </w:r>
      <w:r>
        <w:t>.</w:t>
      </w:r>
    </w:p>
    <w:p w14:paraId="719921BF" w14:textId="77777777" w:rsidR="00B564B1" w:rsidRDefault="00B564B1" w:rsidP="00B564B1">
      <w:pPr>
        <w:pStyle w:val="Heading4"/>
      </w:pPr>
      <w:r>
        <w:t>No political support exists for greater sovereignty for Alaska Native Villages</w:t>
      </w:r>
    </w:p>
    <w:p w14:paraId="1AB09B2B" w14:textId="77777777" w:rsidR="00B564B1" w:rsidRDefault="00B564B1" w:rsidP="00B564B1">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043D80FD" w14:textId="77777777" w:rsidR="00B564B1" w:rsidRDefault="00B564B1" w:rsidP="00B564B1">
      <w:pPr>
        <w:rPr>
          <w:b/>
          <w:bCs/>
        </w:rPr>
      </w:pPr>
      <w:r>
        <w:rPr>
          <w:b/>
          <w:bCs/>
        </w:rPr>
        <w:t>ANVs = Alaskan Native Villages</w:t>
      </w:r>
    </w:p>
    <w:p w14:paraId="468A1E82" w14:textId="77777777" w:rsidR="00B564B1" w:rsidRPr="00AD6C98" w:rsidRDefault="00B564B1" w:rsidP="00B564B1"/>
    <w:p w14:paraId="3BC14EB3" w14:textId="77777777" w:rsidR="00B564B1" w:rsidRDefault="00B564B1" w:rsidP="00B564B1">
      <w:r>
        <w:t xml:space="preserve">I now turn to the issue of what change would be desirable and feasible at the ANV level, starting with the question of whether ANVs could get more jurisdiction over resources needed for adaptation. For the reasons suggested by participants in favor of increasing ANV jurisdiction as well as the principle of climate justice, I argue that there should be more jurisdiction given to tribes of the lands that surround them and the subsistence resources on which they depend. For example, </w:t>
      </w:r>
      <w:r w:rsidRPr="00AD6C98">
        <w:rPr>
          <w:rStyle w:val="StyleUnderline"/>
        </w:rPr>
        <w:t>there should be more meaningful subsistence co-management arrangements in which ANVs have</w:t>
      </w:r>
      <w:r>
        <w:t xml:space="preserve"> some </w:t>
      </w:r>
      <w:r w:rsidRPr="00AD6C98">
        <w:rPr>
          <w:rStyle w:val="StyleUnderline"/>
        </w:rPr>
        <w:t xml:space="preserve">authority for decision-making, as opposed to just consultation </w:t>
      </w:r>
      <w:r>
        <w:t>on decisions made by agencies (Richmond 2013; Marine Mammal Commission 2008, p. iv; Meek et al., 2008; Spaeder 2005, p. 173).</w:t>
      </w:r>
    </w:p>
    <w:p w14:paraId="01F4EAF8" w14:textId="77777777" w:rsidR="00B564B1" w:rsidRDefault="00B564B1" w:rsidP="00B564B1">
      <w:r>
        <w:t xml:space="preserve">But, as recognized by a number of my participants, </w:t>
      </w:r>
      <w:r w:rsidRPr="00AD6C98">
        <w:rPr>
          <w:rStyle w:val="StyleUnderline"/>
        </w:rPr>
        <w:t xml:space="preserve">what </w:t>
      </w:r>
      <w:r w:rsidRPr="00AD6C98">
        <w:rPr>
          <w:rStyle w:val="StyleUnderline"/>
          <w:i/>
          <w:iCs/>
        </w:rPr>
        <w:t xml:space="preserve">should </w:t>
      </w:r>
      <w:r w:rsidRPr="00AD6C98">
        <w:rPr>
          <w:rStyle w:val="StyleUnderline"/>
        </w:rPr>
        <w:t>happen may not currently be feasible</w:t>
      </w:r>
      <w:r>
        <w:t xml:space="preserve">. I found that, particularly among those outside of ANVs, </w:t>
      </w:r>
      <w:r w:rsidRPr="00AD6C98">
        <w:rPr>
          <w:rStyle w:val="StyleUnderline"/>
        </w:rPr>
        <w:t>there is</w:t>
      </w:r>
      <w:r>
        <w:t xml:space="preserve"> relatively </w:t>
      </w:r>
      <w:r w:rsidRPr="00AD6C98">
        <w:rPr>
          <w:rStyle w:val="StyleUnderline"/>
        </w:rPr>
        <w:t>limited support for changing laws to increase ANV jurisdiction.</w:t>
      </w:r>
      <w:r>
        <w:t xml:space="preserve"> As I discussed above in the context of a new over-arching law or agency, </w:t>
      </w:r>
      <w:r w:rsidRPr="00AD6C98">
        <w:rPr>
          <w:rStyle w:val="StyleUnderline"/>
        </w:rPr>
        <w:t>there is a great deal of inertia in the laws that currently control ANV jurisdiction over land</w:t>
      </w:r>
      <w:r>
        <w:t xml:space="preserve"> and wildlife management system (Starkey 2016). For example, </w:t>
      </w:r>
      <w:r w:rsidRPr="00AD6C98">
        <w:rPr>
          <w:rStyle w:val="StyleUnderline"/>
        </w:rPr>
        <w:t>despite nearly five decades of criticism of the Alaska Native Claims Settlement Act</w:t>
      </w:r>
      <w:r>
        <w:t xml:space="preserve">, and some incremental amendments to adjust it, </w:t>
      </w:r>
      <w:r w:rsidRPr="00AD6C98">
        <w:rPr>
          <w:rStyle w:val="StyleUnderline"/>
        </w:rPr>
        <w:t>a new settlement has not emerged</w:t>
      </w:r>
      <w:r>
        <w:t xml:space="preserve"> to take its place (Indian Law and Order Commission 2015, p. 47; Chaffee 2008, p. 129; Berger 1999, p. 105). </w:t>
      </w:r>
      <w:r w:rsidRPr="006A7235">
        <w:rPr>
          <w:rStyle w:val="StyleUnderline"/>
        </w:rPr>
        <w:t xml:space="preserve">ANVs </w:t>
      </w:r>
      <w:r w:rsidRPr="006A7235">
        <w:rPr>
          <w:rStyle w:val="Emphasis"/>
        </w:rPr>
        <w:t>lack the political clout</w:t>
      </w:r>
      <w:r w:rsidRPr="006A7235">
        <w:rPr>
          <w:rStyle w:val="StyleUnderline"/>
        </w:rPr>
        <w:t xml:space="preserve"> to significantly change the existing regime</w:t>
      </w:r>
      <w:r>
        <w:t xml:space="preserve"> (McNeeley 2012, p. 841;</w:t>
      </w:r>
    </w:p>
    <w:p w14:paraId="2BE6D994" w14:textId="77777777" w:rsidR="00B564B1" w:rsidRDefault="00B564B1" w:rsidP="00B564B1">
      <w:r>
        <w:t xml:space="preserve">Loring et al., 2011, p. 79; Kofinas et al., 2010, p. 1354). </w:t>
      </w:r>
    </w:p>
    <w:p w14:paraId="5235C00F" w14:textId="77777777" w:rsidR="00B564B1" w:rsidRDefault="00B564B1" w:rsidP="00B564B1">
      <w:pPr>
        <w:pStyle w:val="Heading4"/>
      </w:pPr>
      <w:r>
        <w:t>Plan will be accused of creating federal responsibility for climate change</w:t>
      </w:r>
    </w:p>
    <w:p w14:paraId="7315E041" w14:textId="77777777" w:rsidR="00B564B1" w:rsidRDefault="00B564B1" w:rsidP="00B564B1">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29491187" w14:textId="77777777" w:rsidR="00B564B1" w:rsidRDefault="00B564B1" w:rsidP="00B564B1">
      <w:pPr>
        <w:rPr>
          <w:b/>
          <w:bCs/>
        </w:rPr>
      </w:pPr>
      <w:r>
        <w:rPr>
          <w:b/>
          <w:bCs/>
        </w:rPr>
        <w:t>ANVs = Alaskan Native Villages</w:t>
      </w:r>
    </w:p>
    <w:p w14:paraId="733241E1" w14:textId="77777777" w:rsidR="00B564B1" w:rsidRDefault="00B564B1" w:rsidP="00B564B1"/>
    <w:p w14:paraId="6A164CC5" w14:textId="77777777" w:rsidR="00B564B1" w:rsidRDefault="00B564B1" w:rsidP="00B564B1">
      <w:r>
        <w:t xml:space="preserve">The majority of my participants suggested that creating </w:t>
      </w:r>
      <w:r w:rsidRPr="00DF39CF">
        <w:rPr>
          <w:rStyle w:val="StyleUnderline"/>
        </w:rPr>
        <w:t>a</w:t>
      </w:r>
      <w:r>
        <w:t xml:space="preserve"> brand-</w:t>
      </w:r>
      <w:r w:rsidRPr="00DF39CF">
        <w:rPr>
          <w:rStyle w:val="StyleUnderline"/>
        </w:rPr>
        <w:t>new</w:t>
      </w:r>
      <w:r>
        <w:t xml:space="preserve"> overarching </w:t>
      </w:r>
      <w:r w:rsidRPr="00DF39CF">
        <w:rPr>
          <w:rStyle w:val="StyleUnderline"/>
        </w:rPr>
        <w:t>federal law</w:t>
      </w:r>
      <w:r>
        <w:t xml:space="preserve"> or agency </w:t>
      </w:r>
      <w:r w:rsidRPr="00DF39CF">
        <w:rPr>
          <w:rStyle w:val="StyleUnderline"/>
        </w:rPr>
        <w:t>may not be practical, regardless of how much climate change has impacted ANVs</w:t>
      </w:r>
      <w:r>
        <w:t xml:space="preserve"> and the need for climate justice. </w:t>
      </w:r>
      <w:r w:rsidRPr="00DF39CF">
        <w:rPr>
          <w:rStyle w:val="StyleUnderline"/>
        </w:rPr>
        <w:t>A new legal framework would face</w:t>
      </w:r>
      <w:r>
        <w:t xml:space="preserve"> many challenges, including </w:t>
      </w:r>
      <w:r w:rsidRPr="00DF39CF">
        <w:rPr>
          <w:rStyle w:val="StyleUnderline"/>
        </w:rPr>
        <w:t>the reluctance of</w:t>
      </w:r>
      <w:r>
        <w:t xml:space="preserve"> state and </w:t>
      </w:r>
      <w:r w:rsidRPr="00DF39CF">
        <w:rPr>
          <w:rStyle w:val="StyleUnderline"/>
        </w:rPr>
        <w:t>federal government as well as the public to accept responsibility for climate change</w:t>
      </w:r>
      <w:r>
        <w:t xml:space="preserve"> (Berke and Lyles 2013). 14 Even where the need for political change is acknowledged, </w:t>
      </w:r>
      <w:r w:rsidRPr="00DF39CF">
        <w:rPr>
          <w:rStyle w:val="StyleUnderline"/>
        </w:rPr>
        <w:t>there is little incentive to proactively pay adaptation costs, especially when future risks are uncertain</w:t>
      </w:r>
      <w:r>
        <w:t xml:space="preserve"> and seemingly remote </w:t>
      </w:r>
      <w:r w:rsidRPr="00DF39CF">
        <w:rPr>
          <w:rStyle w:val="StyleUnderline"/>
        </w:rPr>
        <w:t>to those in power</w:t>
      </w:r>
      <w:r>
        <w:t xml:space="preserve"> (Munck af Rosenschöld et al., 2014; Berke and Lyles 2013, p. 182; Serrao-Neumann et al., 2013, p. 441; Moser 2013, 2009; Munaretto and Klostermann 2011, p. 220; Kofinas and Chapin 2009, p. 72). Absent a disaster that threatens those with political power, sudden change is unlikely (Boyd et al., 2014; Garmestani and Benson 2013; Smit and Wandel 2006, p. 289). Congress has not created anything resembling a new agency since the Department of Homeland Security, which was fashioned out of existing agencies after the September 11, 2001 disaster. </w:t>
      </w:r>
    </w:p>
    <w:p w14:paraId="0242A307" w14:textId="77777777" w:rsidR="00B564B1" w:rsidRPr="00B564B1" w:rsidRDefault="00B564B1" w:rsidP="00B564B1"/>
    <w:p w14:paraId="7D164A50" w14:textId="2613B215" w:rsidR="00B13CB5" w:rsidRPr="00F17F05" w:rsidRDefault="00B13CB5" w:rsidP="00B13CB5">
      <w:pPr>
        <w:pStyle w:val="Heading3"/>
        <w:rPr>
          <w:rFonts w:cs="Times New Roman"/>
        </w:rPr>
      </w:pPr>
      <w:r w:rsidRPr="00F17F05">
        <w:rPr>
          <w:rFonts w:cs="Times New Roman"/>
        </w:rPr>
        <w:t>L---Icebreakers</w:t>
      </w:r>
    </w:p>
    <w:p w14:paraId="5B2DD35A" w14:textId="77777777" w:rsidR="00B13CB5" w:rsidRPr="00F17F05" w:rsidRDefault="00B13CB5" w:rsidP="00B13CB5">
      <w:pPr>
        <w:pStyle w:val="Heading4"/>
        <w:rPr>
          <w:rFonts w:cs="Times New Roman"/>
        </w:rPr>
      </w:pPr>
      <w:r w:rsidRPr="00F17F05">
        <w:rPr>
          <w:rFonts w:cs="Times New Roman"/>
        </w:rPr>
        <w:t>Historically, icebreaker funding gets caught up in unrelated political disputes</w:t>
      </w:r>
    </w:p>
    <w:p w14:paraId="0811F9F1" w14:textId="77777777" w:rsidR="00B13CB5" w:rsidRPr="00F17F05" w:rsidRDefault="00B13CB5" w:rsidP="00B13CB5">
      <w:r w:rsidRPr="00F17F05">
        <w:rPr>
          <w:rStyle w:val="Style13ptBold"/>
        </w:rPr>
        <w:t>Ruskin 18</w:t>
      </w:r>
      <w:r w:rsidRPr="00F17F05">
        <w:t>, Washington, D.C., correspondent for Alaska Public Media. She covers the state's congressional delegation, public lands and resource development policy from the nation's capital, and also from Anchorage (Liz, “Icebreaker could lose out to border wall in budget dispute,” KTOO, https://www.ktoo.org/2018/11/29/icebreaker-could-lose-out-to-border-wall-in-budget-dispute/)</w:t>
      </w:r>
    </w:p>
    <w:p w14:paraId="34AE48A6" w14:textId="77777777" w:rsidR="00B13CB5" w:rsidRPr="00F17F05" w:rsidRDefault="00B13CB5" w:rsidP="00B13CB5">
      <w:pPr>
        <w:rPr>
          <w:sz w:val="16"/>
        </w:rPr>
      </w:pPr>
      <w:r w:rsidRPr="00F17F05">
        <w:rPr>
          <w:sz w:val="16"/>
        </w:rPr>
        <w:t xml:space="preserve">President Donald </w:t>
      </w:r>
      <w:r w:rsidRPr="00F17F05">
        <w:rPr>
          <w:rStyle w:val="StyleUnderline"/>
          <w:highlight w:val="cyan"/>
        </w:rPr>
        <w:t>Trump</w:t>
      </w:r>
      <w:r w:rsidRPr="00F17F05">
        <w:rPr>
          <w:rStyle w:val="StyleUnderline"/>
        </w:rPr>
        <w:t xml:space="preserve"> </w:t>
      </w:r>
      <w:r w:rsidRPr="00F17F05">
        <w:rPr>
          <w:rStyle w:val="StyleUnderline"/>
          <w:highlight w:val="cyan"/>
        </w:rPr>
        <w:t>is</w:t>
      </w:r>
      <w:r w:rsidRPr="00F17F05">
        <w:rPr>
          <w:rStyle w:val="StyleUnderline"/>
        </w:rPr>
        <w:t xml:space="preserve"> </w:t>
      </w:r>
      <w:r w:rsidRPr="00F17F05">
        <w:rPr>
          <w:rStyle w:val="StyleUnderline"/>
          <w:highlight w:val="cyan"/>
        </w:rPr>
        <w:t>in</w:t>
      </w:r>
      <w:r w:rsidRPr="00F17F05">
        <w:rPr>
          <w:rStyle w:val="StyleUnderline"/>
        </w:rPr>
        <w:t xml:space="preserve"> a </w:t>
      </w:r>
      <w:r w:rsidRPr="00F17F05">
        <w:rPr>
          <w:rStyle w:val="StyleUnderline"/>
          <w:highlight w:val="cyan"/>
        </w:rPr>
        <w:t>stand-off with</w:t>
      </w:r>
      <w:r w:rsidRPr="00F17F05">
        <w:rPr>
          <w:rStyle w:val="StyleUnderline"/>
        </w:rPr>
        <w:t xml:space="preserve"> </w:t>
      </w:r>
      <w:r w:rsidRPr="00F17F05">
        <w:rPr>
          <w:rStyle w:val="StyleUnderline"/>
          <w:highlight w:val="cyan"/>
        </w:rPr>
        <w:t>Congress</w:t>
      </w:r>
      <w:r w:rsidRPr="00F17F05">
        <w:rPr>
          <w:sz w:val="16"/>
        </w:rPr>
        <w:t xml:space="preserve">. He said he’ll shut down the government if he doesn’t get $5 billion for border security, and one of </w:t>
      </w:r>
      <w:r w:rsidRPr="00F17F05">
        <w:rPr>
          <w:rStyle w:val="StyleUnderline"/>
          <w:highlight w:val="cyan"/>
        </w:rPr>
        <w:t>his</w:t>
      </w:r>
      <w:r w:rsidRPr="00F17F05">
        <w:rPr>
          <w:rStyle w:val="StyleUnderline"/>
        </w:rPr>
        <w:t xml:space="preserve"> </w:t>
      </w:r>
      <w:r w:rsidRPr="00F17F05">
        <w:rPr>
          <w:rStyle w:val="StyleUnderline"/>
          <w:highlight w:val="cyan"/>
        </w:rPr>
        <w:t>top</w:t>
      </w:r>
      <w:r w:rsidRPr="00F17F05">
        <w:rPr>
          <w:rStyle w:val="StyleUnderline"/>
        </w:rPr>
        <w:t xml:space="preserve"> </w:t>
      </w:r>
      <w:r w:rsidRPr="00F17F05">
        <w:rPr>
          <w:rStyle w:val="StyleUnderline"/>
          <w:highlight w:val="cyan"/>
        </w:rPr>
        <w:t>priorities</w:t>
      </w:r>
      <w:r w:rsidRPr="00F17F05">
        <w:rPr>
          <w:rStyle w:val="StyleUnderline"/>
        </w:rPr>
        <w:t xml:space="preserve"> </w:t>
      </w:r>
      <w:r w:rsidRPr="00F17F05">
        <w:rPr>
          <w:rStyle w:val="StyleUnderline"/>
          <w:highlight w:val="cyan"/>
        </w:rPr>
        <w:t>is</w:t>
      </w:r>
      <w:r w:rsidRPr="00F17F05">
        <w:rPr>
          <w:rStyle w:val="StyleUnderline"/>
        </w:rPr>
        <w:t xml:space="preserve"> </w:t>
      </w:r>
      <w:r w:rsidRPr="00F17F05">
        <w:rPr>
          <w:rStyle w:val="StyleUnderline"/>
          <w:highlight w:val="cyan"/>
        </w:rPr>
        <w:t>a wall</w:t>
      </w:r>
      <w:r w:rsidRPr="00F17F05">
        <w:rPr>
          <w:rStyle w:val="StyleUnderline"/>
        </w:rPr>
        <w:t xml:space="preserve"> on the southern border. But </w:t>
      </w:r>
      <w:r w:rsidRPr="00F17F05">
        <w:rPr>
          <w:rStyle w:val="StyleUnderline"/>
          <w:highlight w:val="cyan"/>
        </w:rPr>
        <w:t>if he gets his way, it could</w:t>
      </w:r>
      <w:r w:rsidRPr="00F17F05">
        <w:rPr>
          <w:rStyle w:val="StyleUnderline"/>
        </w:rPr>
        <w:t xml:space="preserve"> </w:t>
      </w:r>
      <w:r w:rsidRPr="00F17F05">
        <w:rPr>
          <w:rStyle w:val="StyleUnderline"/>
          <w:highlight w:val="cyan"/>
        </w:rPr>
        <w:t>mean</w:t>
      </w:r>
      <w:r w:rsidRPr="00F17F05">
        <w:rPr>
          <w:rStyle w:val="StyleUnderline"/>
        </w:rPr>
        <w:t xml:space="preserve"> </w:t>
      </w:r>
      <w:r w:rsidRPr="00F17F05">
        <w:rPr>
          <w:rStyle w:val="StyleUnderline"/>
          <w:highlight w:val="cyan"/>
        </w:rPr>
        <w:t>Alaska’s congressional delegation</w:t>
      </w:r>
      <w:r w:rsidRPr="00F17F05">
        <w:rPr>
          <w:rStyle w:val="StyleUnderline"/>
        </w:rPr>
        <w:t xml:space="preserve"> </w:t>
      </w:r>
      <w:r w:rsidRPr="00F17F05">
        <w:rPr>
          <w:rStyle w:val="StyleUnderline"/>
          <w:highlight w:val="cyan"/>
        </w:rPr>
        <w:t>would</w:t>
      </w:r>
      <w:r w:rsidRPr="00F17F05">
        <w:rPr>
          <w:rStyle w:val="StyleUnderline"/>
        </w:rPr>
        <w:t xml:space="preserve"> </w:t>
      </w:r>
      <w:r w:rsidRPr="00F17F05">
        <w:rPr>
          <w:rStyle w:val="StyleUnderline"/>
          <w:highlight w:val="cyan"/>
        </w:rPr>
        <w:t>lose</w:t>
      </w:r>
      <w:r w:rsidRPr="00F17F05">
        <w:rPr>
          <w:rStyle w:val="StyleUnderline"/>
        </w:rPr>
        <w:t xml:space="preserve"> one of its top priorities: </w:t>
      </w:r>
      <w:r w:rsidRPr="00F17F05">
        <w:rPr>
          <w:rStyle w:val="StyleUnderline"/>
          <w:highlight w:val="cyan"/>
        </w:rPr>
        <w:t>a polar icebreaker</w:t>
      </w:r>
      <w:r w:rsidRPr="00F17F05">
        <w:rPr>
          <w:sz w:val="16"/>
          <w:highlight w:val="cyan"/>
        </w:rPr>
        <w:t>.</w:t>
      </w:r>
    </w:p>
    <w:p w14:paraId="1D25E7B1" w14:textId="77777777" w:rsidR="00B13CB5" w:rsidRPr="00F17F05" w:rsidRDefault="00B13CB5" w:rsidP="00B13CB5">
      <w:pPr>
        <w:rPr>
          <w:sz w:val="16"/>
        </w:rPr>
      </w:pPr>
      <w:r w:rsidRPr="00F17F05">
        <w:rPr>
          <w:sz w:val="16"/>
        </w:rPr>
        <w:t>You may have heard: We’ve fallen way behind on icebreakers. Russia has 46 now. The United States is down to two that are operational.</w:t>
      </w:r>
    </w:p>
    <w:p w14:paraId="52362D8B" w14:textId="77777777" w:rsidR="00B13CB5" w:rsidRPr="00F17F05" w:rsidRDefault="00B13CB5" w:rsidP="00B13CB5">
      <w:pPr>
        <w:rPr>
          <w:sz w:val="16"/>
        </w:rPr>
      </w:pPr>
      <w:r w:rsidRPr="00F17F05">
        <w:rPr>
          <w:sz w:val="16"/>
        </w:rPr>
        <w:t>And you may have heard Congress has agreed to build more. That’s partially true. Congress approved an icebreaker construction program, and Congress has put some money into it — $150 million here, $150 million there.</w:t>
      </w:r>
    </w:p>
    <w:p w14:paraId="037E08D6" w14:textId="77777777" w:rsidR="00B13CB5" w:rsidRPr="00F17F05" w:rsidRDefault="00B13CB5" w:rsidP="00B13CB5">
      <w:pPr>
        <w:rPr>
          <w:sz w:val="16"/>
        </w:rPr>
      </w:pPr>
      <w:r w:rsidRPr="00F17F05">
        <w:rPr>
          <w:sz w:val="16"/>
        </w:rPr>
        <w:t>But this year, the Senate went for it.</w:t>
      </w:r>
    </w:p>
    <w:p w14:paraId="1525BD55" w14:textId="77777777" w:rsidR="00B13CB5" w:rsidRPr="00F17F05" w:rsidRDefault="00B13CB5" w:rsidP="00B13CB5">
      <w:pPr>
        <w:rPr>
          <w:sz w:val="16"/>
        </w:rPr>
      </w:pPr>
      <w:r w:rsidRPr="00F17F05">
        <w:rPr>
          <w:sz w:val="16"/>
        </w:rPr>
        <w:t>“$750 million,” Sen. Lisa Murkowski said. “That’s what the Senate looked at and said ‘We need this icebreaker. We need to get it going. That’s the commitment. It’s one of six, but we’ve got to get it going.”</w:t>
      </w:r>
    </w:p>
    <w:p w14:paraId="63DD1335" w14:textId="77777777" w:rsidR="00B13CB5" w:rsidRPr="00F17F05" w:rsidRDefault="00B13CB5" w:rsidP="00B13CB5">
      <w:pPr>
        <w:rPr>
          <w:sz w:val="16"/>
        </w:rPr>
      </w:pPr>
      <w:r w:rsidRPr="00F17F05">
        <w:rPr>
          <w:sz w:val="16"/>
        </w:rPr>
        <w:t xml:space="preserve">She wants that money to stay in the final spending package. </w:t>
      </w:r>
      <w:r w:rsidRPr="00F17F05">
        <w:rPr>
          <w:rStyle w:val="StyleUnderline"/>
        </w:rPr>
        <w:t xml:space="preserve">But </w:t>
      </w:r>
      <w:r w:rsidRPr="00F17F05">
        <w:rPr>
          <w:rStyle w:val="StyleUnderline"/>
          <w:highlight w:val="cyan"/>
        </w:rPr>
        <w:t>there are a lot of moving pieces</w:t>
      </w:r>
      <w:r w:rsidRPr="00F17F05">
        <w:rPr>
          <w:rStyle w:val="StyleUnderline"/>
        </w:rPr>
        <w:t xml:space="preserve"> as </w:t>
      </w:r>
      <w:r w:rsidRPr="00F17F05">
        <w:rPr>
          <w:rStyle w:val="StyleUnderline"/>
          <w:highlight w:val="cyan"/>
        </w:rPr>
        <w:t>Congress tries to</w:t>
      </w:r>
      <w:r w:rsidRPr="00F17F05">
        <w:rPr>
          <w:rStyle w:val="StyleUnderline"/>
        </w:rPr>
        <w:t xml:space="preserve"> </w:t>
      </w:r>
      <w:r w:rsidRPr="00F17F05">
        <w:rPr>
          <w:rStyle w:val="StyleUnderline"/>
          <w:highlight w:val="cyan"/>
        </w:rPr>
        <w:t>negotiate</w:t>
      </w:r>
      <w:r w:rsidRPr="00F17F05">
        <w:rPr>
          <w:rStyle w:val="StyleUnderline"/>
        </w:rPr>
        <w:t xml:space="preserve"> an agreement with the president</w:t>
      </w:r>
      <w:r w:rsidRPr="00F17F05">
        <w:rPr>
          <w:sz w:val="16"/>
        </w:rPr>
        <w:t xml:space="preserve"> to keep the government running beyond the Dec. 7 deadline. Murkowski said the </w:t>
      </w:r>
      <w:r w:rsidRPr="00F17F05">
        <w:rPr>
          <w:rStyle w:val="StyleUnderline"/>
          <w:highlight w:val="cyan"/>
        </w:rPr>
        <w:t xml:space="preserve">icebreaker money is an </w:t>
      </w:r>
      <w:r w:rsidRPr="00F17F05">
        <w:rPr>
          <w:rStyle w:val="Emphasis"/>
          <w:highlight w:val="cyan"/>
        </w:rPr>
        <w:t>attractive target to lawmakers</w:t>
      </w:r>
      <w:r w:rsidRPr="00F17F05">
        <w:rPr>
          <w:rStyle w:val="Emphasis"/>
        </w:rPr>
        <w:t xml:space="preserve"> </w:t>
      </w:r>
      <w:r w:rsidRPr="00F17F05">
        <w:rPr>
          <w:rStyle w:val="StyleUnderline"/>
          <w:highlight w:val="cyan"/>
        </w:rPr>
        <w:t>who</w:t>
      </w:r>
      <w:r w:rsidRPr="00F17F05">
        <w:rPr>
          <w:rStyle w:val="StyleUnderline"/>
        </w:rPr>
        <w:t xml:space="preserve"> </w:t>
      </w:r>
      <w:r w:rsidRPr="00F17F05">
        <w:rPr>
          <w:rStyle w:val="StyleUnderline"/>
          <w:highlight w:val="cyan"/>
        </w:rPr>
        <w:t xml:space="preserve">want to end the impasse </w:t>
      </w:r>
      <w:r w:rsidRPr="00F17F05">
        <w:rPr>
          <w:rStyle w:val="StyleUnderline"/>
        </w:rPr>
        <w:t>by spending more on a border wall</w:t>
      </w:r>
      <w:r w:rsidRPr="00F17F05">
        <w:rPr>
          <w:sz w:val="16"/>
        </w:rPr>
        <w:t>.</w:t>
      </w:r>
    </w:p>
    <w:p w14:paraId="3336D456" w14:textId="77777777" w:rsidR="00B13CB5" w:rsidRPr="00F17F05" w:rsidRDefault="00B13CB5" w:rsidP="00B13CB5">
      <w:pPr>
        <w:rPr>
          <w:sz w:val="16"/>
        </w:rPr>
      </w:pPr>
      <w:r w:rsidRPr="00F17F05">
        <w:rPr>
          <w:sz w:val="16"/>
        </w:rPr>
        <w:t>“</w:t>
      </w:r>
      <w:r w:rsidRPr="00F17F05">
        <w:rPr>
          <w:rStyle w:val="StyleUnderline"/>
        </w:rPr>
        <w:t xml:space="preserve">This is the </w:t>
      </w:r>
      <w:r w:rsidRPr="00F17F05">
        <w:rPr>
          <w:rStyle w:val="StyleUnderline"/>
          <w:highlight w:val="cyan"/>
        </w:rPr>
        <w:t>beauty</w:t>
      </w:r>
      <w:r w:rsidRPr="00F17F05">
        <w:rPr>
          <w:rStyle w:val="StyleUnderline"/>
        </w:rPr>
        <w:t xml:space="preserve"> of the magic of the horror of what goes on with the process at the end</w:t>
      </w:r>
      <w:r w:rsidRPr="00F17F05">
        <w:rPr>
          <w:sz w:val="16"/>
        </w:rPr>
        <w:t>,” she said, “</w:t>
      </w:r>
      <w:r w:rsidRPr="00F17F05">
        <w:rPr>
          <w:rStyle w:val="Emphasis"/>
          <w:highlight w:val="cyan"/>
        </w:rPr>
        <w:t>is</w:t>
      </w:r>
      <w:r w:rsidRPr="00F17F05">
        <w:rPr>
          <w:rStyle w:val="Emphasis"/>
        </w:rPr>
        <w:t xml:space="preserve"> </w:t>
      </w:r>
      <w:r w:rsidRPr="00F17F05">
        <w:rPr>
          <w:rStyle w:val="Emphasis"/>
          <w:highlight w:val="cyan"/>
        </w:rPr>
        <w:t>where they might find the money</w:t>
      </w:r>
      <w:r w:rsidRPr="00F17F05">
        <w:rPr>
          <w:sz w:val="16"/>
        </w:rPr>
        <w:t>.”</w:t>
      </w:r>
    </w:p>
    <w:p w14:paraId="597CB94A" w14:textId="77777777" w:rsidR="00B13CB5" w:rsidRPr="00F17F05" w:rsidRDefault="00B13CB5" w:rsidP="00B13CB5">
      <w:pPr>
        <w:rPr>
          <w:sz w:val="16"/>
        </w:rPr>
      </w:pPr>
      <w:r w:rsidRPr="00F17F05">
        <w:rPr>
          <w:sz w:val="16"/>
        </w:rPr>
        <w:t>The House has agreed to spend $5 billion, as the president requested. The problem is the Senate, where Democrats aren’t willing to spend that much — and where it takes 60 votes to pass a spending bill. The Senate has approved spending $1.6 billion for border security.</w:t>
      </w:r>
    </w:p>
    <w:p w14:paraId="20DD21C1" w14:textId="77777777" w:rsidR="00B13CB5" w:rsidRPr="00F17F05" w:rsidRDefault="00B13CB5" w:rsidP="00B13CB5">
      <w:pPr>
        <w:rPr>
          <w:sz w:val="16"/>
        </w:rPr>
      </w:pPr>
      <w:r w:rsidRPr="00F17F05">
        <w:rPr>
          <w:sz w:val="16"/>
        </w:rPr>
        <w:t>Murkowski said that could fund a wall, or portions of a wall, between the border states and Mexico.</w:t>
      </w:r>
    </w:p>
    <w:p w14:paraId="5E64A2BB" w14:textId="77777777" w:rsidR="00B13CB5" w:rsidRPr="00F17F05" w:rsidRDefault="00B13CB5" w:rsidP="00B13CB5">
      <w:pPr>
        <w:rPr>
          <w:sz w:val="16"/>
        </w:rPr>
      </w:pPr>
      <w:r w:rsidRPr="00F17F05">
        <w:rPr>
          <w:sz w:val="16"/>
        </w:rPr>
        <w:t>“There have been areas that have been identified as good areas within which you can erect a physical barrier,” she said. “There are other areas — many, many miles, perhaps hundreds of miles — that are not good candidates to spend money on a wall.”</w:t>
      </w:r>
    </w:p>
    <w:p w14:paraId="55C3D3EC" w14:textId="77777777" w:rsidR="00B13CB5" w:rsidRPr="00F17F05" w:rsidRDefault="00B13CB5" w:rsidP="00B13CB5">
      <w:pPr>
        <w:rPr>
          <w:sz w:val="16"/>
        </w:rPr>
      </w:pPr>
      <w:r w:rsidRPr="00F17F05">
        <w:rPr>
          <w:sz w:val="16"/>
        </w:rPr>
        <w:t xml:space="preserve">She said other security technology would be more effective there. But </w:t>
      </w:r>
      <w:r w:rsidRPr="00F17F05">
        <w:rPr>
          <w:rStyle w:val="StyleUnderline"/>
          <w:highlight w:val="cyan"/>
        </w:rPr>
        <w:t>the president wants a wall</w:t>
      </w:r>
      <w:r w:rsidRPr="00F17F05">
        <w:rPr>
          <w:rStyle w:val="StyleUnderline"/>
        </w:rPr>
        <w:t xml:space="preserve">, and </w:t>
      </w:r>
      <w:r w:rsidRPr="00F17F05">
        <w:rPr>
          <w:rStyle w:val="StyleUnderline"/>
          <w:highlight w:val="cyan"/>
        </w:rPr>
        <w:t xml:space="preserve">icebreakers </w:t>
      </w:r>
      <w:r w:rsidRPr="00F17F05">
        <w:rPr>
          <w:rStyle w:val="Emphasis"/>
          <w:highlight w:val="cyan"/>
        </w:rPr>
        <w:t>aren’t</w:t>
      </w:r>
      <w:r w:rsidRPr="00F17F05">
        <w:rPr>
          <w:rStyle w:val="Emphasis"/>
        </w:rPr>
        <w:t xml:space="preserve"> </w:t>
      </w:r>
      <w:r w:rsidRPr="00F17F05">
        <w:rPr>
          <w:rStyle w:val="Emphasis"/>
          <w:highlight w:val="cyan"/>
        </w:rPr>
        <w:t>as high</w:t>
      </w:r>
      <w:r w:rsidRPr="00F17F05">
        <w:rPr>
          <w:rStyle w:val="StyleUnderline"/>
          <w:highlight w:val="cyan"/>
        </w:rPr>
        <w:t xml:space="preserve"> on his priority list</w:t>
      </w:r>
      <w:r w:rsidRPr="00F17F05">
        <w:rPr>
          <w:sz w:val="16"/>
          <w:highlight w:val="cyan"/>
        </w:rPr>
        <w:t>.</w:t>
      </w:r>
    </w:p>
    <w:p w14:paraId="54A5E577" w14:textId="77777777" w:rsidR="00B13CB5" w:rsidRPr="00F17F05" w:rsidRDefault="00B13CB5" w:rsidP="00B13CB5">
      <w:pPr>
        <w:pStyle w:val="Heading4"/>
        <w:rPr>
          <w:rFonts w:cs="Times New Roman"/>
        </w:rPr>
      </w:pPr>
      <w:r w:rsidRPr="00F17F05">
        <w:rPr>
          <w:rFonts w:cs="Times New Roman"/>
        </w:rPr>
        <w:t>There’s zero support for icebreaker expansion</w:t>
      </w:r>
    </w:p>
    <w:p w14:paraId="7B60F32C" w14:textId="77777777" w:rsidR="00B13CB5" w:rsidRPr="00F17F05" w:rsidRDefault="00B13CB5" w:rsidP="00B13CB5">
      <w:r w:rsidRPr="00F17F05">
        <w:rPr>
          <w:rStyle w:val="Style13ptBold"/>
        </w:rPr>
        <w:t>Potter 24</w:t>
      </w:r>
      <w:r w:rsidRPr="00F17F05">
        <w:t xml:space="preserve">, Senior Infrastructure Fellow at IFP and author of the Construction Physics newsletter (Brian, “Why the U.S. Can’t Build Icebreaking Ships,” </w:t>
      </w:r>
      <w:r w:rsidRPr="00F17F05">
        <w:rPr>
          <w:i/>
          <w:iCs/>
        </w:rPr>
        <w:t>Construction Physics</w:t>
      </w:r>
      <w:r w:rsidRPr="00F17F05">
        <w:t>, https://www.construction-physics.com/p/why-the-us-cant-build-icebreaking)</w:t>
      </w:r>
    </w:p>
    <w:p w14:paraId="515DE33B" w14:textId="77777777" w:rsidR="00B13CB5" w:rsidRPr="00F17F05" w:rsidRDefault="00B13CB5" w:rsidP="00B13CB5">
      <w:pPr>
        <w:rPr>
          <w:sz w:val="16"/>
        </w:rPr>
      </w:pPr>
      <w:r w:rsidRPr="00F17F05">
        <w:rPr>
          <w:rStyle w:val="StyleUnderline"/>
          <w:highlight w:val="cyan"/>
        </w:rPr>
        <w:t>With icebreakers</w:t>
      </w:r>
      <w:r w:rsidRPr="00F17F05">
        <w:rPr>
          <w:rStyle w:val="StyleUnderline"/>
        </w:rPr>
        <w:t xml:space="preserve">, </w:t>
      </w:r>
      <w:r w:rsidRPr="00F17F05">
        <w:rPr>
          <w:rStyle w:val="StyleUnderline"/>
          <w:highlight w:val="cyan"/>
        </w:rPr>
        <w:t>we see a microcosm of</w:t>
      </w:r>
      <w:r w:rsidRPr="00F17F05">
        <w:rPr>
          <w:rStyle w:val="StyleUnderline"/>
        </w:rPr>
        <w:t xml:space="preserve"> the </w:t>
      </w:r>
      <w:r w:rsidRPr="00F17F05">
        <w:rPr>
          <w:rStyle w:val="StyleUnderline"/>
          <w:highlight w:val="cyan"/>
        </w:rPr>
        <w:t>broader problems</w:t>
      </w:r>
      <w:r w:rsidRPr="00F17F05">
        <w:rPr>
          <w:rStyle w:val="StyleUnderline"/>
        </w:rPr>
        <w:t xml:space="preserve"> we looked at </w:t>
      </w:r>
      <w:r w:rsidRPr="00F17F05">
        <w:rPr>
          <w:rStyle w:val="StyleUnderline"/>
          <w:highlight w:val="cyan"/>
        </w:rPr>
        <w:t>in U.S. shipbuilding</w:t>
      </w:r>
      <w:r w:rsidRPr="00F17F05">
        <w:rPr>
          <w:rStyle w:val="StyleUnderline"/>
        </w:rPr>
        <w:t xml:space="preserve">. </w:t>
      </w:r>
      <w:r w:rsidRPr="00F17F05">
        <w:rPr>
          <w:rStyle w:val="StyleUnderline"/>
          <w:highlight w:val="cyan"/>
        </w:rPr>
        <w:t>Icebreakers</w:t>
      </w:r>
      <w:r w:rsidRPr="00F17F05">
        <w:rPr>
          <w:rStyle w:val="StyleUnderline"/>
        </w:rPr>
        <w:t xml:space="preserve"> </w:t>
      </w:r>
      <w:r w:rsidRPr="00F17F05">
        <w:rPr>
          <w:rStyle w:val="StyleUnderline"/>
          <w:highlight w:val="cyan"/>
        </w:rPr>
        <w:t>are</w:t>
      </w:r>
      <w:r w:rsidRPr="00F17F05">
        <w:rPr>
          <w:rStyle w:val="StyleUnderline"/>
        </w:rPr>
        <w:t xml:space="preserve"> far </w:t>
      </w:r>
      <w:r w:rsidRPr="00F17F05">
        <w:rPr>
          <w:rStyle w:val="StyleUnderline"/>
          <w:highlight w:val="cyan"/>
        </w:rPr>
        <w:t>more expensive</w:t>
      </w:r>
      <w:r w:rsidRPr="00F17F05">
        <w:rPr>
          <w:rStyle w:val="StyleUnderline"/>
        </w:rPr>
        <w:t xml:space="preserve"> to build (and take much longer to build) in the U.S. than in foreign shipyards, and it’s only a series of protectionist laws that drive any icebreaker construction here at all</w:t>
      </w:r>
      <w:r w:rsidRPr="00F17F05">
        <w:rPr>
          <w:sz w:val="16"/>
        </w:rPr>
        <w:t xml:space="preserve">. </w:t>
      </w:r>
    </w:p>
    <w:p w14:paraId="19E33F34" w14:textId="77777777" w:rsidR="00B13CB5" w:rsidRPr="00F17F05" w:rsidRDefault="00B13CB5" w:rsidP="00B13CB5">
      <w:pPr>
        <w:rPr>
          <w:sz w:val="16"/>
        </w:rPr>
      </w:pPr>
      <w:r w:rsidRPr="00F17F05">
        <w:rPr>
          <w:rStyle w:val="StyleUnderline"/>
        </w:rPr>
        <w:t>We also see the same cultural issues</w:t>
      </w:r>
      <w:r w:rsidRPr="00F17F05">
        <w:rPr>
          <w:sz w:val="16"/>
        </w:rPr>
        <w:t xml:space="preserve"> that we saw with American shipbuilding more broadly. </w:t>
      </w:r>
      <w:r w:rsidRPr="00F17F05">
        <w:rPr>
          <w:rStyle w:val="StyleUnderline"/>
          <w:highlight w:val="cyan"/>
        </w:rPr>
        <w:t>There</w:t>
      </w:r>
      <w:r w:rsidRPr="00F17F05">
        <w:rPr>
          <w:sz w:val="16"/>
        </w:rPr>
        <w:t xml:space="preserve"> seem</w:t>
      </w:r>
      <w:r w:rsidRPr="00F17F05">
        <w:rPr>
          <w:rStyle w:val="Emphasis"/>
          <w:highlight w:val="cyan"/>
        </w:rPr>
        <w:t>s</w:t>
      </w:r>
      <w:r w:rsidRPr="00F17F05">
        <w:rPr>
          <w:sz w:val="16"/>
        </w:rPr>
        <w:t xml:space="preserve"> to be </w:t>
      </w:r>
      <w:r w:rsidRPr="00F17F05">
        <w:rPr>
          <w:rStyle w:val="StyleUnderline"/>
          <w:highlight w:val="cyan"/>
        </w:rPr>
        <w:t xml:space="preserve">a </w:t>
      </w:r>
      <w:r w:rsidRPr="00F17F05">
        <w:rPr>
          <w:rStyle w:val="Emphasis"/>
          <w:highlight w:val="cyan"/>
        </w:rPr>
        <w:t>lack</w:t>
      </w:r>
      <w:r w:rsidRPr="00F17F05">
        <w:rPr>
          <w:rStyle w:val="Emphasis"/>
        </w:rPr>
        <w:t xml:space="preserve"> </w:t>
      </w:r>
      <w:r w:rsidRPr="00F17F05">
        <w:rPr>
          <w:rStyle w:val="Emphasis"/>
          <w:highlight w:val="cyan"/>
        </w:rPr>
        <w:t>of</w:t>
      </w:r>
      <w:r w:rsidRPr="00F17F05">
        <w:rPr>
          <w:rStyle w:val="Emphasis"/>
        </w:rPr>
        <w:t xml:space="preserve"> </w:t>
      </w:r>
      <w:r w:rsidRPr="00F17F05">
        <w:rPr>
          <w:rStyle w:val="Emphasis"/>
          <w:highlight w:val="cyan"/>
        </w:rPr>
        <w:t>motivation</w:t>
      </w:r>
      <w:r w:rsidRPr="00F17F05">
        <w:rPr>
          <w:rStyle w:val="StyleUnderline"/>
        </w:rPr>
        <w:t xml:space="preserve"> </w:t>
      </w:r>
      <w:r w:rsidRPr="00F17F05">
        <w:rPr>
          <w:rStyle w:val="StyleUnderline"/>
          <w:highlight w:val="cyan"/>
        </w:rPr>
        <w:t>to</w:t>
      </w:r>
      <w:r w:rsidRPr="00F17F05">
        <w:rPr>
          <w:rStyle w:val="StyleUnderline"/>
        </w:rPr>
        <w:t xml:space="preserve"> </w:t>
      </w:r>
      <w:r w:rsidRPr="00F17F05">
        <w:rPr>
          <w:rStyle w:val="StyleUnderline"/>
          <w:highlight w:val="cyan"/>
        </w:rPr>
        <w:t>take</w:t>
      </w:r>
      <w:r w:rsidRPr="00F17F05">
        <w:rPr>
          <w:rStyle w:val="StyleUnderline"/>
        </w:rPr>
        <w:t xml:space="preserve"> </w:t>
      </w:r>
      <w:r w:rsidRPr="00F17F05">
        <w:rPr>
          <w:rStyle w:val="StyleUnderline"/>
          <w:highlight w:val="cyan"/>
        </w:rPr>
        <w:t>maritime</w:t>
      </w:r>
      <w:r w:rsidRPr="00F17F05">
        <w:rPr>
          <w:rStyle w:val="StyleUnderline"/>
        </w:rPr>
        <w:t xml:space="preserve"> </w:t>
      </w:r>
      <w:r w:rsidRPr="00F17F05">
        <w:rPr>
          <w:rStyle w:val="StyleUnderline"/>
          <w:highlight w:val="cyan"/>
        </w:rPr>
        <w:t>issues</w:t>
      </w:r>
      <w:r w:rsidRPr="00F17F05">
        <w:rPr>
          <w:rStyle w:val="StyleUnderline"/>
        </w:rPr>
        <w:t xml:space="preserve"> seriously or treat them as important. For decades, the U.S. has been willing to accept an undersized icebreaker fleet</w:t>
      </w:r>
      <w:r w:rsidRPr="00F17F05">
        <w:rPr>
          <w:sz w:val="16"/>
        </w:rPr>
        <w:t xml:space="preserve"> – complaints about insufficient icebreakers date back to the 1980s. There appears to be little interest in trying to ameliorate this by acquiring foreign icebreakers, even though that would be comparatively simple, far cheaper, and far faster. And </w:t>
      </w:r>
      <w:r w:rsidRPr="00F17F05">
        <w:rPr>
          <w:rStyle w:val="StyleUnderline"/>
          <w:highlight w:val="cyan"/>
        </w:rPr>
        <w:t>the Coast Guard</w:t>
      </w:r>
      <w:r w:rsidRPr="00F17F05">
        <w:rPr>
          <w:rStyle w:val="StyleUnderline"/>
        </w:rPr>
        <w:t xml:space="preserve"> apparently </w:t>
      </w:r>
      <w:r w:rsidRPr="00F17F05">
        <w:rPr>
          <w:rStyle w:val="StyleUnderline"/>
          <w:highlight w:val="cyan"/>
        </w:rPr>
        <w:t>did not think icebreakers</w:t>
      </w:r>
      <w:r w:rsidRPr="00F17F05">
        <w:rPr>
          <w:rStyle w:val="StyleUnderline"/>
        </w:rPr>
        <w:t xml:space="preserve"> </w:t>
      </w:r>
      <w:r w:rsidRPr="00F17F05">
        <w:rPr>
          <w:rStyle w:val="StyleUnderline"/>
          <w:highlight w:val="cyan"/>
        </w:rPr>
        <w:t>were</w:t>
      </w:r>
      <w:r w:rsidRPr="00F17F05">
        <w:rPr>
          <w:rStyle w:val="StyleUnderline"/>
        </w:rPr>
        <w:t xml:space="preserve"> </w:t>
      </w:r>
      <w:r w:rsidRPr="00F17F05">
        <w:rPr>
          <w:rStyle w:val="StyleUnderline"/>
          <w:highlight w:val="cyan"/>
        </w:rPr>
        <w:t>important</w:t>
      </w:r>
      <w:r w:rsidRPr="00F17F05">
        <w:rPr>
          <w:rStyle w:val="StyleUnderline"/>
        </w:rPr>
        <w:t xml:space="preserve"> enough </w:t>
      </w:r>
      <w:r w:rsidRPr="00F17F05">
        <w:rPr>
          <w:rStyle w:val="StyleUnderline"/>
          <w:highlight w:val="cyan"/>
        </w:rPr>
        <w:t>to select a team for building</w:t>
      </w:r>
      <w:r w:rsidRPr="00F17F05">
        <w:rPr>
          <w:rStyle w:val="StyleUnderline"/>
        </w:rPr>
        <w:t xml:space="preserve"> them that had icebreaker experience, even though it’s a niche, specialized area of marine construction</w:t>
      </w:r>
      <w:r w:rsidRPr="00F17F05">
        <w:rPr>
          <w:sz w:val="16"/>
        </w:rPr>
        <w:t>.</w:t>
      </w:r>
    </w:p>
    <w:p w14:paraId="7065C4B2" w14:textId="50DC8641" w:rsidR="00A861B1" w:rsidRPr="00F17F05" w:rsidRDefault="00B13CB5" w:rsidP="00A861B1">
      <w:pPr>
        <w:rPr>
          <w:sz w:val="16"/>
        </w:rPr>
      </w:pPr>
      <w:r w:rsidRPr="00F17F05">
        <w:rPr>
          <w:sz w:val="16"/>
        </w:rPr>
        <w:t xml:space="preserve">As a result, </w:t>
      </w:r>
      <w:r w:rsidRPr="00F17F05">
        <w:rPr>
          <w:rStyle w:val="Emphasis"/>
          <w:highlight w:val="cyan"/>
        </w:rPr>
        <w:t>icebreaking</w:t>
      </w:r>
      <w:r w:rsidRPr="00F17F05">
        <w:rPr>
          <w:sz w:val="16"/>
        </w:rPr>
        <w:t xml:space="preserve"> can be added to the list of things </w:t>
      </w:r>
      <w:r w:rsidRPr="00F17F05">
        <w:rPr>
          <w:rStyle w:val="StyleUnderline"/>
          <w:highlight w:val="cyan"/>
        </w:rPr>
        <w:t>like</w:t>
      </w:r>
      <w:r w:rsidRPr="00F17F05">
        <w:rPr>
          <w:rStyle w:val="StyleUnderline"/>
        </w:rPr>
        <w:t xml:space="preserve"> </w:t>
      </w:r>
      <w:r w:rsidRPr="00F17F05">
        <w:rPr>
          <w:rStyle w:val="StyleUnderline"/>
          <w:highlight w:val="cyan"/>
        </w:rPr>
        <w:t>dredging</w:t>
      </w:r>
      <w:r w:rsidRPr="00F17F05">
        <w:rPr>
          <w:rStyle w:val="StyleUnderline"/>
        </w:rPr>
        <w:t xml:space="preserve"> </w:t>
      </w:r>
      <w:r w:rsidRPr="00F17F05">
        <w:rPr>
          <w:rStyle w:val="StyleUnderline"/>
          <w:highlight w:val="cyan"/>
        </w:rPr>
        <w:t>and offshore</w:t>
      </w:r>
      <w:r w:rsidRPr="00F17F05">
        <w:rPr>
          <w:rStyle w:val="StyleUnderline"/>
        </w:rPr>
        <w:t xml:space="preserve"> wind turbine installation</w:t>
      </w:r>
      <w:r w:rsidRPr="00F17F05">
        <w:rPr>
          <w:sz w:val="16"/>
        </w:rPr>
        <w:t xml:space="preserve">: areas that have been </w:t>
      </w:r>
      <w:r w:rsidRPr="00F17F05">
        <w:rPr>
          <w:rStyle w:val="StyleUnderline"/>
          <w:highlight w:val="cyan"/>
        </w:rPr>
        <w:t>shackled to America’s inefficient shipbuilding industry</w:t>
      </w:r>
      <w:r w:rsidRPr="00F17F05">
        <w:rPr>
          <w:rStyle w:val="StyleUnderline"/>
        </w:rPr>
        <w:t xml:space="preserve"> and</w:t>
      </w:r>
      <w:r w:rsidRPr="00F17F05">
        <w:rPr>
          <w:sz w:val="16"/>
        </w:rPr>
        <w:t xml:space="preserve"> have </w:t>
      </w:r>
      <w:r w:rsidRPr="00F17F05">
        <w:rPr>
          <w:rStyle w:val="StyleUnderline"/>
        </w:rPr>
        <w:t>inflicted costs on the country</w:t>
      </w:r>
      <w:r w:rsidRPr="00F17F05">
        <w:rPr>
          <w:sz w:val="16"/>
        </w:rPr>
        <w:t xml:space="preserve"> in the process.</w:t>
      </w:r>
    </w:p>
    <w:p w14:paraId="4832F8D3" w14:textId="77777777" w:rsidR="00A861B1" w:rsidRPr="00F17F05" w:rsidRDefault="00A861B1" w:rsidP="00A861B1">
      <w:pPr>
        <w:rPr>
          <w:sz w:val="16"/>
        </w:rPr>
      </w:pPr>
    </w:p>
    <w:p w14:paraId="013FD6E3" w14:textId="4FBD0D30" w:rsidR="00411C22" w:rsidRPr="00F17F05" w:rsidRDefault="00411C22" w:rsidP="00411C22">
      <w:pPr>
        <w:pStyle w:val="Heading2"/>
        <w:rPr>
          <w:rFonts w:cs="Times New Roman"/>
        </w:rPr>
      </w:pPr>
      <w:r w:rsidRPr="00F17F05">
        <w:rPr>
          <w:rFonts w:cs="Times New Roman"/>
        </w:rPr>
        <w:t>INTERNAL LINK</w:t>
      </w:r>
    </w:p>
    <w:p w14:paraId="29F7F6F9" w14:textId="58784ECA" w:rsidR="009620BC" w:rsidRPr="00F17F05" w:rsidRDefault="00033EDA" w:rsidP="00FB1E19">
      <w:pPr>
        <w:pStyle w:val="Heading3"/>
        <w:rPr>
          <w:rFonts w:cs="Times New Roman"/>
        </w:rPr>
      </w:pPr>
      <w:r w:rsidRPr="00F17F05">
        <w:rPr>
          <w:rFonts w:cs="Times New Roman"/>
        </w:rPr>
        <w:t>AT PC Not Key</w:t>
      </w:r>
    </w:p>
    <w:p w14:paraId="008E9A8F" w14:textId="77777777" w:rsidR="00966815" w:rsidRPr="00F17F05" w:rsidRDefault="00966815" w:rsidP="00966815">
      <w:pPr>
        <w:pStyle w:val="Heading4"/>
        <w:rPr>
          <w:rFonts w:cs="Times New Roman"/>
        </w:rPr>
      </w:pPr>
      <w:r w:rsidRPr="00F17F05">
        <w:rPr>
          <w:rFonts w:cs="Times New Roman"/>
        </w:rPr>
        <w:t xml:space="preserve">Political capital is key. House passage proves Trump PC </w:t>
      </w:r>
      <w:r w:rsidRPr="00F17F05">
        <w:rPr>
          <w:rFonts w:cs="Times New Roman"/>
          <w:u w:val="single"/>
        </w:rPr>
        <w:t>works</w:t>
      </w:r>
      <w:r w:rsidRPr="00F17F05">
        <w:rPr>
          <w:rFonts w:cs="Times New Roman"/>
        </w:rPr>
        <w:t>, but passage in the Senate isn’t guaranteed.</w:t>
      </w:r>
    </w:p>
    <w:p w14:paraId="5BA8C43A" w14:textId="77777777" w:rsidR="00DD419C" w:rsidRPr="00F17F05" w:rsidRDefault="00DD419C" w:rsidP="00DD419C">
      <w:r w:rsidRPr="00F17F05">
        <w:rPr>
          <w:rStyle w:val="Style13ptBold"/>
        </w:rPr>
        <w:t>Lerman &amp; Reilly, 5/22</w:t>
      </w:r>
      <w:r w:rsidRPr="00F17F05">
        <w:t>/2025 (May 22, 2025 at 7:09am, David Lerman and Caitlin Reilly, “Sweeping budget package passes House after weeks of arm-twisting; Last-minute lobbying by Trump, key changes to text woo enough rebellious conservatives,” https://rollcall.com/2025/05/22/sweeping-budget-package-passes-house-after-weeks-of-arm-twisting/, JMP))</w:t>
      </w:r>
    </w:p>
    <w:p w14:paraId="747CC81F" w14:textId="77777777" w:rsidR="00DD419C" w:rsidRPr="00F17F05" w:rsidRDefault="00DD419C" w:rsidP="00DD419C">
      <w:pPr>
        <w:rPr>
          <w:sz w:val="16"/>
        </w:rPr>
      </w:pPr>
      <w:r w:rsidRPr="00F17F05">
        <w:rPr>
          <w:rStyle w:val="StyleUnderline"/>
        </w:rPr>
        <w:t xml:space="preserve">House </w:t>
      </w:r>
      <w:r w:rsidRPr="00F17F05">
        <w:rPr>
          <w:rStyle w:val="StyleUnderline"/>
          <w:highlight w:val="cyan"/>
        </w:rPr>
        <w:t>Republicans</w:t>
      </w:r>
      <w:r w:rsidRPr="00F17F05">
        <w:rPr>
          <w:rStyle w:val="StyleUnderline"/>
        </w:rPr>
        <w:t xml:space="preserve"> </w:t>
      </w:r>
      <w:r w:rsidRPr="00F17F05">
        <w:rPr>
          <w:rStyle w:val="StyleUnderline"/>
          <w:highlight w:val="cyan"/>
        </w:rPr>
        <w:t>passed</w:t>
      </w:r>
      <w:r w:rsidRPr="00F17F05">
        <w:rPr>
          <w:rStyle w:val="StyleUnderline"/>
        </w:rPr>
        <w:t xml:space="preserve"> their “</w:t>
      </w:r>
      <w:r w:rsidRPr="00F17F05">
        <w:rPr>
          <w:rStyle w:val="StyleUnderline"/>
          <w:highlight w:val="cyan"/>
        </w:rPr>
        <w:t>big, beautiful”</w:t>
      </w:r>
      <w:r w:rsidRPr="00F17F05">
        <w:rPr>
          <w:rStyle w:val="StyleUnderline"/>
        </w:rPr>
        <w:t xml:space="preserve"> reconciliation </w:t>
      </w:r>
      <w:r w:rsidRPr="00F17F05">
        <w:rPr>
          <w:rStyle w:val="StyleUnderline"/>
          <w:highlight w:val="cyan"/>
        </w:rPr>
        <w:t>bill</w:t>
      </w:r>
      <w:r w:rsidRPr="00F17F05">
        <w:rPr>
          <w:sz w:val="16"/>
        </w:rPr>
        <w:t xml:space="preserve"> early Thursday morning, </w:t>
      </w:r>
      <w:r w:rsidRPr="00F17F05">
        <w:rPr>
          <w:rStyle w:val="StyleUnderline"/>
        </w:rPr>
        <w:t xml:space="preserve">sending </w:t>
      </w:r>
      <w:r w:rsidRPr="00F17F05">
        <w:rPr>
          <w:rStyle w:val="StyleUnderline"/>
          <w:highlight w:val="cyan"/>
        </w:rPr>
        <w:t>to</w:t>
      </w:r>
      <w:r w:rsidRPr="00F17F05">
        <w:rPr>
          <w:rStyle w:val="StyleUnderline"/>
        </w:rPr>
        <w:t xml:space="preserve"> the Senate a </w:t>
      </w:r>
      <w:r w:rsidRPr="00F17F05">
        <w:rPr>
          <w:rStyle w:val="StyleUnderline"/>
          <w:highlight w:val="cyan"/>
        </w:rPr>
        <w:t>filibuster</w:t>
      </w:r>
      <w:r w:rsidRPr="00F17F05">
        <w:rPr>
          <w:rStyle w:val="StyleUnderline"/>
        </w:rPr>
        <w:t xml:space="preserve">-proof package </w:t>
      </w:r>
      <w:r w:rsidRPr="00F17F05">
        <w:rPr>
          <w:rStyle w:val="StyleUnderline"/>
          <w:highlight w:val="cyan"/>
        </w:rPr>
        <w:t>that would deliver</w:t>
      </w:r>
      <w:r w:rsidRPr="00F17F05">
        <w:rPr>
          <w:sz w:val="16"/>
        </w:rPr>
        <w:t xml:space="preserve"> the major elements of President Donald Trump’s legislative agenda, from </w:t>
      </w:r>
      <w:r w:rsidRPr="00F17F05">
        <w:rPr>
          <w:rStyle w:val="StyleUnderline"/>
          <w:highlight w:val="cyan"/>
        </w:rPr>
        <w:t>tax cuts</w:t>
      </w:r>
      <w:r w:rsidRPr="00F17F05">
        <w:rPr>
          <w:sz w:val="16"/>
        </w:rPr>
        <w:t xml:space="preserve"> and </w:t>
      </w:r>
      <w:r w:rsidRPr="00F17F05">
        <w:rPr>
          <w:rStyle w:val="StyleUnderline"/>
          <w:highlight w:val="cyan"/>
        </w:rPr>
        <w:t>border security</w:t>
      </w:r>
      <w:r w:rsidRPr="00F17F05">
        <w:rPr>
          <w:sz w:val="16"/>
        </w:rPr>
        <w:t xml:space="preserve"> to </w:t>
      </w:r>
      <w:r w:rsidRPr="00F17F05">
        <w:rPr>
          <w:rStyle w:val="StyleUnderline"/>
          <w:highlight w:val="cyan"/>
        </w:rPr>
        <w:t>lifting</w:t>
      </w:r>
      <w:r w:rsidRPr="00F17F05">
        <w:rPr>
          <w:sz w:val="16"/>
        </w:rPr>
        <w:t xml:space="preserve"> the nation’s </w:t>
      </w:r>
      <w:r w:rsidRPr="00F17F05">
        <w:rPr>
          <w:rStyle w:val="StyleUnderline"/>
          <w:highlight w:val="cyan"/>
        </w:rPr>
        <w:t>borrowing limit</w:t>
      </w:r>
      <w:r w:rsidRPr="00F17F05">
        <w:rPr>
          <w:sz w:val="16"/>
        </w:rPr>
        <w:t>.</w:t>
      </w:r>
    </w:p>
    <w:p w14:paraId="72165268" w14:textId="77777777" w:rsidR="00DD419C" w:rsidRPr="00F17F05" w:rsidRDefault="00DD419C" w:rsidP="00DD419C">
      <w:pPr>
        <w:rPr>
          <w:sz w:val="16"/>
        </w:rPr>
      </w:pPr>
      <w:r w:rsidRPr="00F17F05">
        <w:rPr>
          <w:rStyle w:val="StyleUnderline"/>
          <w:highlight w:val="cyan"/>
        </w:rPr>
        <w:t>The</w:t>
      </w:r>
      <w:r w:rsidRPr="00F17F05">
        <w:rPr>
          <w:rStyle w:val="StyleUnderline"/>
        </w:rPr>
        <w:t xml:space="preserve"> 215-214 </w:t>
      </w:r>
      <w:r w:rsidRPr="00F17F05">
        <w:rPr>
          <w:rStyle w:val="StyleUnderline"/>
          <w:highlight w:val="cyan"/>
        </w:rPr>
        <w:t>vote capped</w:t>
      </w:r>
      <w:r w:rsidRPr="00F17F05">
        <w:rPr>
          <w:rStyle w:val="StyleUnderline"/>
        </w:rPr>
        <w:t xml:space="preserve"> </w:t>
      </w:r>
      <w:r w:rsidRPr="00F17F05">
        <w:rPr>
          <w:rStyle w:val="StyleUnderline"/>
          <w:highlight w:val="cyan"/>
        </w:rPr>
        <w:t>weeks</w:t>
      </w:r>
      <w:r w:rsidRPr="00F17F05">
        <w:rPr>
          <w:rStyle w:val="StyleUnderline"/>
        </w:rPr>
        <w:t xml:space="preserve"> </w:t>
      </w:r>
      <w:r w:rsidRPr="00F17F05">
        <w:rPr>
          <w:rStyle w:val="StyleUnderline"/>
          <w:highlight w:val="cyan"/>
        </w:rPr>
        <w:t xml:space="preserve">of </w:t>
      </w:r>
      <w:r w:rsidRPr="00F17F05">
        <w:rPr>
          <w:rStyle w:val="Emphasis"/>
          <w:highlight w:val="cyan"/>
        </w:rPr>
        <w:t>grueling negotiations behind the scenes</w:t>
      </w:r>
      <w:r w:rsidRPr="00F17F05">
        <w:rPr>
          <w:sz w:val="16"/>
        </w:rPr>
        <w:t xml:space="preserve"> between House leaders and warring factions of the Republican conference. While moderates in high-tax states sought additional tax relief, hardcore conservatives sought deeper cuts to federal spending, particularly on Medicaid, and a faster repeal on clean energy tax credits they dubbed the “green new scam.”</w:t>
      </w:r>
    </w:p>
    <w:p w14:paraId="5D645771" w14:textId="77777777" w:rsidR="00DD419C" w:rsidRPr="00F17F05" w:rsidRDefault="00DD419C" w:rsidP="00DD419C">
      <w:pPr>
        <w:rPr>
          <w:sz w:val="16"/>
        </w:rPr>
      </w:pPr>
      <w:r w:rsidRPr="00F17F05">
        <w:rPr>
          <w:sz w:val="16"/>
        </w:rPr>
        <w:t>A 42-page manager’s amendment, released just hours before the final vote, gave both factions enough of what they wanted to turn undecided and dissenting lawmakers into supporters of the bill. While more than a dozen Republicans had threatened to vote down the bill in recent weeks, almost all agreed to support the final version of the sweeping package.</w:t>
      </w:r>
    </w:p>
    <w:p w14:paraId="6D7B6709" w14:textId="77777777" w:rsidR="00DD419C" w:rsidRPr="00F17F05" w:rsidRDefault="00DD419C" w:rsidP="00DD419C">
      <w:pPr>
        <w:rPr>
          <w:sz w:val="16"/>
        </w:rPr>
      </w:pPr>
      <w:r w:rsidRPr="00F17F05">
        <w:rPr>
          <w:sz w:val="16"/>
        </w:rPr>
        <w:t>“Some good, some bad,” Rep. Chip Roy, R-Texas, one of the ringleaders among rebellious conservatives, said of the manager’s amendment before the vote. “We got some good cuts, but it just still blows a lot of deficits in the first few years.”</w:t>
      </w:r>
    </w:p>
    <w:p w14:paraId="322CAE12" w14:textId="77777777" w:rsidR="00DD419C" w:rsidRPr="00F17F05" w:rsidRDefault="00DD419C" w:rsidP="00DD419C">
      <w:pPr>
        <w:rPr>
          <w:sz w:val="16"/>
        </w:rPr>
      </w:pPr>
      <w:r w:rsidRPr="00F17F05">
        <w:rPr>
          <w:sz w:val="16"/>
        </w:rPr>
        <w:t>Roy helped secure a last-minute fix that would provide $12 billion to reimburse states like his for border security costs, even as he was unsuccessful in cutting funds to states that expanded Medicaid and currently receive a 90 percent federal match for covering adults without disabilities. He ultimately voted for the measure.</w:t>
      </w:r>
    </w:p>
    <w:p w14:paraId="771EAE4B" w14:textId="77777777" w:rsidR="00DD419C" w:rsidRPr="00F17F05" w:rsidRDefault="00DD419C" w:rsidP="00DD419C">
      <w:pPr>
        <w:rPr>
          <w:sz w:val="16"/>
        </w:rPr>
      </w:pPr>
      <w:r w:rsidRPr="00F17F05">
        <w:rPr>
          <w:rStyle w:val="StyleUnderline"/>
          <w:highlight w:val="cyan"/>
        </w:rPr>
        <w:t>H</w:t>
      </w:r>
      <w:r w:rsidRPr="00F17F05">
        <w:rPr>
          <w:rStyle w:val="StyleUnderline"/>
        </w:rPr>
        <w:t xml:space="preserve">ouse </w:t>
      </w:r>
      <w:r w:rsidRPr="00F17F05">
        <w:rPr>
          <w:rStyle w:val="StyleUnderline"/>
          <w:highlight w:val="cyan"/>
        </w:rPr>
        <w:t>F</w:t>
      </w:r>
      <w:r w:rsidRPr="00F17F05">
        <w:rPr>
          <w:rStyle w:val="StyleUnderline"/>
        </w:rPr>
        <w:t xml:space="preserve">reedom </w:t>
      </w:r>
      <w:r w:rsidRPr="00F17F05">
        <w:rPr>
          <w:rStyle w:val="StyleUnderline"/>
          <w:highlight w:val="cyan"/>
        </w:rPr>
        <w:t>C</w:t>
      </w:r>
      <w:r w:rsidRPr="00F17F05">
        <w:rPr>
          <w:rStyle w:val="StyleUnderline"/>
        </w:rPr>
        <w:t>aucus Chairman</w:t>
      </w:r>
      <w:r w:rsidRPr="00F17F05">
        <w:rPr>
          <w:sz w:val="16"/>
        </w:rPr>
        <w:t xml:space="preserve"> Andy </w:t>
      </w:r>
      <w:r w:rsidRPr="00F17F05">
        <w:rPr>
          <w:rStyle w:val="StyleUnderline"/>
        </w:rPr>
        <w:t>Harris</w:t>
      </w:r>
      <w:r w:rsidRPr="00F17F05">
        <w:rPr>
          <w:sz w:val="16"/>
        </w:rPr>
        <w:t xml:space="preserve">, R-Md., </w:t>
      </w:r>
      <w:r w:rsidRPr="00F17F05">
        <w:rPr>
          <w:rStyle w:val="StyleUnderline"/>
          <w:highlight w:val="cyan"/>
        </w:rPr>
        <w:t>had been leading opposition</w:t>
      </w:r>
      <w:r w:rsidRPr="00F17F05">
        <w:rPr>
          <w:sz w:val="16"/>
        </w:rPr>
        <w:t xml:space="preserve"> to the previous draft all day Wednesday, </w:t>
      </w:r>
      <w:r w:rsidRPr="00F17F05">
        <w:rPr>
          <w:rStyle w:val="StyleUnderline"/>
        </w:rPr>
        <w:t xml:space="preserve">but </w:t>
      </w:r>
      <w:r w:rsidRPr="00F17F05">
        <w:rPr>
          <w:rStyle w:val="Emphasis"/>
          <w:highlight w:val="cyan"/>
        </w:rPr>
        <w:t>ultimately</w:t>
      </w:r>
      <w:r w:rsidRPr="00F17F05">
        <w:rPr>
          <w:rStyle w:val="Emphasis"/>
        </w:rPr>
        <w:t xml:space="preserve"> </w:t>
      </w:r>
      <w:r w:rsidRPr="00F17F05">
        <w:rPr>
          <w:rStyle w:val="Emphasis"/>
          <w:highlight w:val="cyan"/>
        </w:rPr>
        <w:t>was swayed by some in-person face time with Trump</w:t>
      </w:r>
      <w:r w:rsidRPr="00F17F05">
        <w:rPr>
          <w:sz w:val="16"/>
        </w:rPr>
        <w:t xml:space="preserve"> at the White House, </w:t>
      </w:r>
      <w:r w:rsidRPr="00F17F05">
        <w:rPr>
          <w:rStyle w:val="StyleUnderline"/>
          <w:highlight w:val="cyan"/>
        </w:rPr>
        <w:t>the</w:t>
      </w:r>
      <w:r w:rsidRPr="00F17F05">
        <w:rPr>
          <w:rStyle w:val="StyleUnderline"/>
        </w:rPr>
        <w:t xml:space="preserve"> </w:t>
      </w:r>
      <w:r w:rsidRPr="00F17F05">
        <w:rPr>
          <w:rStyle w:val="StyleUnderline"/>
          <w:highlight w:val="cyan"/>
        </w:rPr>
        <w:t>manager’s</w:t>
      </w:r>
      <w:r w:rsidRPr="00F17F05">
        <w:rPr>
          <w:rStyle w:val="StyleUnderline"/>
        </w:rPr>
        <w:t xml:space="preserve"> </w:t>
      </w:r>
      <w:r w:rsidRPr="00F17F05">
        <w:rPr>
          <w:rStyle w:val="StyleUnderline"/>
          <w:highlight w:val="cyan"/>
        </w:rPr>
        <w:t>amendment</w:t>
      </w:r>
      <w:r w:rsidRPr="00F17F05">
        <w:rPr>
          <w:rStyle w:val="StyleUnderline"/>
        </w:rPr>
        <w:t xml:space="preserve"> </w:t>
      </w:r>
      <w:r w:rsidRPr="00F17F05">
        <w:rPr>
          <w:rStyle w:val="StyleUnderline"/>
          <w:highlight w:val="cyan"/>
        </w:rPr>
        <w:t>and</w:t>
      </w:r>
      <w:r w:rsidRPr="00F17F05">
        <w:rPr>
          <w:sz w:val="16"/>
        </w:rPr>
        <w:t xml:space="preserve"> some unspecified </w:t>
      </w:r>
      <w:r w:rsidRPr="00F17F05">
        <w:rPr>
          <w:rStyle w:val="StyleUnderline"/>
          <w:highlight w:val="cyan"/>
        </w:rPr>
        <w:t>promises of</w:t>
      </w:r>
      <w:r w:rsidRPr="00F17F05">
        <w:rPr>
          <w:sz w:val="16"/>
        </w:rPr>
        <w:t xml:space="preserve"> further </w:t>
      </w:r>
      <w:r w:rsidRPr="00F17F05">
        <w:rPr>
          <w:rStyle w:val="StyleUnderline"/>
          <w:highlight w:val="cyan"/>
        </w:rPr>
        <w:t>executive</w:t>
      </w:r>
      <w:r w:rsidRPr="00F17F05">
        <w:rPr>
          <w:rStyle w:val="StyleUnderline"/>
        </w:rPr>
        <w:t xml:space="preserve"> </w:t>
      </w:r>
      <w:r w:rsidRPr="00F17F05">
        <w:rPr>
          <w:rStyle w:val="StyleUnderline"/>
          <w:highlight w:val="cyan"/>
        </w:rPr>
        <w:t>action</w:t>
      </w:r>
      <w:r w:rsidRPr="00F17F05">
        <w:rPr>
          <w:rStyle w:val="StyleUnderline"/>
        </w:rPr>
        <w:t xml:space="preserve"> </w:t>
      </w:r>
      <w:r w:rsidRPr="00F17F05">
        <w:rPr>
          <w:rStyle w:val="StyleUnderline"/>
          <w:highlight w:val="cyan"/>
        </w:rPr>
        <w:t>to rein in costs</w:t>
      </w:r>
      <w:r w:rsidRPr="00F17F05">
        <w:rPr>
          <w:sz w:val="16"/>
        </w:rPr>
        <w:t>.</w:t>
      </w:r>
    </w:p>
    <w:p w14:paraId="6F117791" w14:textId="77777777" w:rsidR="00DD419C" w:rsidRPr="00F17F05" w:rsidRDefault="00DD419C" w:rsidP="00DD419C">
      <w:pPr>
        <w:rPr>
          <w:sz w:val="16"/>
        </w:rPr>
      </w:pPr>
      <w:r w:rsidRPr="00F17F05">
        <w:rPr>
          <w:sz w:val="16"/>
        </w:rPr>
        <w:t>“I mean, now it might just be what the executive can do to, again, move the ball down the court, especially on making sure that we don’t have further Medicaid expansion that is honestly bankrupting my country,” Harris said before the vote. He ended up voting “present.”</w:t>
      </w:r>
    </w:p>
    <w:p w14:paraId="0C24ED7D" w14:textId="77777777" w:rsidR="00DD419C" w:rsidRPr="00F17F05" w:rsidRDefault="00DD419C" w:rsidP="00DD419C">
      <w:pPr>
        <w:rPr>
          <w:sz w:val="16"/>
        </w:rPr>
      </w:pPr>
      <w:r w:rsidRPr="00F17F05">
        <w:rPr>
          <w:sz w:val="16"/>
        </w:rPr>
        <w:t xml:space="preserve">No Democrats supported the measure, while two Republicans opposed it: Reps. Thomas Massie of Kentucky and Warren Davidson of Ohio. </w:t>
      </w:r>
    </w:p>
    <w:p w14:paraId="7FB798F7" w14:textId="77777777" w:rsidR="00DD419C" w:rsidRPr="00F17F05" w:rsidRDefault="00DD419C" w:rsidP="00DD419C">
      <w:pPr>
        <w:rPr>
          <w:sz w:val="16"/>
        </w:rPr>
      </w:pPr>
      <w:r w:rsidRPr="00F17F05">
        <w:rPr>
          <w:sz w:val="16"/>
        </w:rPr>
        <w:t>Rep. Andrew Garbarino, R-N.Y., who didn’t like last-minute changes in the manager’s amendment that would speed up the expiration of tax incentives for clean energy projects, was absent for the vote. In a statement released later, Garbarino explained that he intended to vote “yes” but didn’t make it to the floor in time as Speaker Mike Johnson gaveled the vote to a close.</w:t>
      </w:r>
    </w:p>
    <w:p w14:paraId="417443A7" w14:textId="77777777" w:rsidR="00DD419C" w:rsidRPr="00F17F05" w:rsidRDefault="00DD419C" w:rsidP="00DD419C">
      <w:pPr>
        <w:rPr>
          <w:sz w:val="16"/>
        </w:rPr>
      </w:pPr>
      <w:r w:rsidRPr="00F17F05">
        <w:rPr>
          <w:sz w:val="16"/>
        </w:rPr>
        <w:t>Johnson later issued a statement praising Garbarino and his role negotiating changes to the package that helped shore up support in parts of the conference, such as an increased state and local tax deduction cap.</w:t>
      </w:r>
    </w:p>
    <w:p w14:paraId="24542454" w14:textId="77777777" w:rsidR="00DD419C" w:rsidRPr="00F17F05" w:rsidRDefault="00DD419C" w:rsidP="00DD419C">
      <w:pPr>
        <w:rPr>
          <w:sz w:val="16"/>
        </w:rPr>
      </w:pPr>
      <w:r w:rsidRPr="00F17F05">
        <w:rPr>
          <w:sz w:val="16"/>
        </w:rPr>
        <w:t>The other Republican who missed the vote, Rep. David Schweikert of Arizona, also planned to vote for the bill but didn’t get the to floor before the gavel dropped, a spokesperson said.</w:t>
      </w:r>
    </w:p>
    <w:p w14:paraId="4B026901" w14:textId="77777777" w:rsidR="00DD419C" w:rsidRPr="00F17F05" w:rsidRDefault="00DD419C" w:rsidP="00DD419C">
      <w:pPr>
        <w:rPr>
          <w:sz w:val="16"/>
        </w:rPr>
      </w:pPr>
      <w:r w:rsidRPr="00F17F05">
        <w:rPr>
          <w:sz w:val="16"/>
        </w:rPr>
        <w:t>Big win for Trump, Johnson</w:t>
      </w:r>
    </w:p>
    <w:p w14:paraId="368337EF" w14:textId="77777777" w:rsidR="00DD419C" w:rsidRPr="00F17F05" w:rsidRDefault="00DD419C" w:rsidP="00DD419C">
      <w:pPr>
        <w:rPr>
          <w:sz w:val="16"/>
        </w:rPr>
      </w:pPr>
      <w:r w:rsidRPr="00F17F05">
        <w:rPr>
          <w:sz w:val="16"/>
        </w:rPr>
        <w:t>Spanning more than 1,000 pages, the legislation would make permanent the 2017 tax cuts, provide new tax breaks such as exempting tips from taxes, slash federal spending by at least $1.5 trillion over 10 years, pump an extra $300 billion into defense and border security, and raise the nation’s $36.1 trillion borrowing limit by at least $4 trillion.</w:t>
      </w:r>
    </w:p>
    <w:p w14:paraId="6305AD3B" w14:textId="77777777" w:rsidR="00DD419C" w:rsidRPr="00F17F05" w:rsidRDefault="00DD419C" w:rsidP="00DD419C">
      <w:pPr>
        <w:rPr>
          <w:sz w:val="16"/>
        </w:rPr>
      </w:pPr>
      <w:r w:rsidRPr="00F17F05">
        <w:rPr>
          <w:sz w:val="16"/>
        </w:rPr>
        <w:t>The vote marked the biggest political victory yet for Speaker Mike Johnson, R-La., who has struggled to unite his razor-thin GOP majority since winning the speaker’s gavel in 2023. A defeat would have been seen as a major blow to his leadership after promising for weeks to pass the bill through the House before Memorial Day.</w:t>
      </w:r>
    </w:p>
    <w:p w14:paraId="6BD38F5E" w14:textId="77777777" w:rsidR="00DD419C" w:rsidRPr="00F17F05" w:rsidRDefault="00DD419C" w:rsidP="00DD419C">
      <w:pPr>
        <w:rPr>
          <w:sz w:val="16"/>
        </w:rPr>
      </w:pPr>
      <w:r w:rsidRPr="00F17F05">
        <w:rPr>
          <w:sz w:val="16"/>
        </w:rPr>
        <w:t>“Sometimes it’s good to be underestimated,” Johnson told his colleagues before the final vote. “What we are achieving here today is nothing short of historic.”</w:t>
      </w:r>
    </w:p>
    <w:p w14:paraId="2E2FE84F" w14:textId="77777777" w:rsidR="00DD419C" w:rsidRPr="00F17F05" w:rsidRDefault="00DD419C" w:rsidP="00DD419C">
      <w:pPr>
        <w:rPr>
          <w:sz w:val="16"/>
        </w:rPr>
      </w:pPr>
      <w:r w:rsidRPr="00F17F05">
        <w:rPr>
          <w:sz w:val="16"/>
        </w:rPr>
        <w:t xml:space="preserve">The vote was also a victory for </w:t>
      </w:r>
      <w:r w:rsidRPr="00F17F05">
        <w:rPr>
          <w:rStyle w:val="Emphasis"/>
          <w:sz w:val="28"/>
          <w:szCs w:val="28"/>
          <w:highlight w:val="cyan"/>
        </w:rPr>
        <w:t>Trump</w:t>
      </w:r>
      <w:r w:rsidRPr="00F17F05">
        <w:rPr>
          <w:sz w:val="16"/>
        </w:rPr>
        <w:t xml:space="preserve">, who </w:t>
      </w:r>
      <w:r w:rsidRPr="00F17F05">
        <w:rPr>
          <w:rStyle w:val="Emphasis"/>
          <w:sz w:val="28"/>
          <w:szCs w:val="28"/>
          <w:highlight w:val="cyan"/>
        </w:rPr>
        <w:t>expended some political capital</w:t>
      </w:r>
      <w:r w:rsidRPr="00F17F05">
        <w:rPr>
          <w:rStyle w:val="Emphasis"/>
          <w:sz w:val="28"/>
          <w:szCs w:val="28"/>
        </w:rPr>
        <w:t xml:space="preserve"> </w:t>
      </w:r>
      <w:r w:rsidRPr="00F17F05">
        <w:rPr>
          <w:rStyle w:val="Emphasis"/>
          <w:sz w:val="28"/>
          <w:szCs w:val="28"/>
          <w:highlight w:val="cyan"/>
        </w:rPr>
        <w:t>through</w:t>
      </w:r>
      <w:r w:rsidRPr="00F17F05">
        <w:rPr>
          <w:rStyle w:val="Emphasis"/>
          <w:sz w:val="28"/>
          <w:szCs w:val="28"/>
        </w:rPr>
        <w:t xml:space="preserve"> </w:t>
      </w:r>
      <w:r w:rsidRPr="00F17F05">
        <w:rPr>
          <w:rStyle w:val="Emphasis"/>
          <w:sz w:val="28"/>
          <w:szCs w:val="28"/>
          <w:highlight w:val="cyan"/>
        </w:rPr>
        <w:t>public and</w:t>
      </w:r>
      <w:r w:rsidRPr="00F17F05">
        <w:rPr>
          <w:rStyle w:val="Emphasis"/>
          <w:sz w:val="28"/>
          <w:szCs w:val="28"/>
        </w:rPr>
        <w:t xml:space="preserve"> </w:t>
      </w:r>
      <w:r w:rsidRPr="00F17F05">
        <w:rPr>
          <w:rStyle w:val="Emphasis"/>
          <w:sz w:val="28"/>
          <w:szCs w:val="28"/>
          <w:highlight w:val="cyan"/>
        </w:rPr>
        <w:t>private cajoling</w:t>
      </w:r>
      <w:r w:rsidRPr="00F17F05">
        <w:rPr>
          <w:rStyle w:val="StyleUnderline"/>
        </w:rPr>
        <w:t xml:space="preserve">  — and a visit to the Capitol Tuesday — </w:t>
      </w:r>
      <w:r w:rsidRPr="00F17F05">
        <w:rPr>
          <w:rStyle w:val="StyleUnderline"/>
          <w:highlight w:val="cyan"/>
        </w:rPr>
        <w:t>to rally Republicans</w:t>
      </w:r>
      <w:r w:rsidRPr="00F17F05">
        <w:rPr>
          <w:rStyle w:val="StyleUnderline"/>
        </w:rPr>
        <w:t xml:space="preserve"> around what could be the most important legislation</w:t>
      </w:r>
      <w:r w:rsidRPr="00F17F05">
        <w:rPr>
          <w:sz w:val="16"/>
        </w:rPr>
        <w:t xml:space="preserve"> of his second term.</w:t>
      </w:r>
    </w:p>
    <w:p w14:paraId="7EEFEC8C" w14:textId="77777777" w:rsidR="00DD419C" w:rsidRPr="00F17F05" w:rsidRDefault="00DD419C" w:rsidP="00DD419C">
      <w:pPr>
        <w:rPr>
          <w:sz w:val="16"/>
        </w:rPr>
      </w:pPr>
      <w:r w:rsidRPr="00F17F05">
        <w:rPr>
          <w:sz w:val="16"/>
        </w:rPr>
        <w:t>So much of his agenda was wrapped up in what he called his “one big, beautiful bill”: new and extended tax cuts, a more robust military, tougher border security measures and a downsizing of government through major spending cuts.</w:t>
      </w:r>
    </w:p>
    <w:p w14:paraId="5552AC7F" w14:textId="77777777" w:rsidR="00DD419C" w:rsidRPr="00F17F05" w:rsidRDefault="00DD419C" w:rsidP="00DD419C">
      <w:pPr>
        <w:rPr>
          <w:sz w:val="16"/>
        </w:rPr>
      </w:pPr>
      <w:r w:rsidRPr="00F17F05">
        <w:rPr>
          <w:sz w:val="16"/>
        </w:rPr>
        <w:t xml:space="preserve">But </w:t>
      </w:r>
      <w:r w:rsidRPr="00F17F05">
        <w:rPr>
          <w:rStyle w:val="StyleUnderline"/>
        </w:rPr>
        <w:t>for all the progress, the fate of the bill is hardly secure. The measure now goes to the Senate</w:t>
      </w:r>
      <w:r w:rsidRPr="00F17F05">
        <w:rPr>
          <w:sz w:val="16"/>
        </w:rPr>
        <w:t>, where Republicans have already made clear they intend to give it a rewrite. Senate GOP tax writers have suggested they are eyeing more generous tax breaks, while party moderates in that chamber have expressed concern about the size of Medicaid cuts.</w:t>
      </w:r>
    </w:p>
    <w:p w14:paraId="174B70E2" w14:textId="28708741" w:rsidR="003629D6" w:rsidRPr="00F17F05" w:rsidRDefault="00A310BC" w:rsidP="003629D6">
      <w:pPr>
        <w:pStyle w:val="Heading4"/>
        <w:rPr>
          <w:rFonts w:cs="Times New Roman"/>
        </w:rPr>
      </w:pPr>
      <w:r w:rsidRPr="00F17F05">
        <w:rPr>
          <w:rFonts w:cs="Times New Roman"/>
        </w:rPr>
        <w:t>Successful use of PC gets the reconciliation bill over the finish line</w:t>
      </w:r>
    </w:p>
    <w:p w14:paraId="443643E6" w14:textId="77777777" w:rsidR="003629D6" w:rsidRPr="00F17F05" w:rsidRDefault="003629D6" w:rsidP="003629D6">
      <w:r w:rsidRPr="00F17F05">
        <w:rPr>
          <w:rStyle w:val="Style13ptBold"/>
        </w:rPr>
        <w:t>Rubin and Hughes 4-5</w:t>
      </w:r>
      <w:r w:rsidRPr="00F17F05">
        <w:t>, *U.S. tax policy reporter for The Wall Street Journal, **reporter covering Congress in The Wall Street Journal's Washington bureau. (*Richard, **Siobhan, 4-5-2025, “Republicans Advance Trump’s Tax Cuts After Late-Night Session” https://www.wsj.com/politics/policy/trump-tax-cuts-senate-votearama-6a5ed924)</w:t>
      </w:r>
    </w:p>
    <w:p w14:paraId="70D7B86D" w14:textId="77777777" w:rsidR="003629D6" w:rsidRPr="00F17F05" w:rsidRDefault="003629D6" w:rsidP="003629D6">
      <w:pPr>
        <w:rPr>
          <w:sz w:val="16"/>
        </w:rPr>
      </w:pPr>
      <w:r w:rsidRPr="00F17F05">
        <w:rPr>
          <w:rStyle w:val="StyleUnderline"/>
          <w:highlight w:val="cyan"/>
        </w:rPr>
        <w:t>To get over the finish line, the House and Senate must agree twice</w:t>
      </w:r>
      <w:r w:rsidRPr="00F17F05">
        <w:rPr>
          <w:sz w:val="16"/>
        </w:rPr>
        <w:t xml:space="preserve">—sometime soon on a budget, then later this year on a detailed bill. </w:t>
      </w:r>
      <w:r w:rsidRPr="00F17F05">
        <w:rPr>
          <w:rStyle w:val="StyleUnderline"/>
          <w:highlight w:val="cyan"/>
        </w:rPr>
        <w:t>They are using a</w:t>
      </w:r>
      <w:r w:rsidRPr="00F17F05">
        <w:rPr>
          <w:sz w:val="16"/>
          <w:highlight w:val="cyan"/>
        </w:rPr>
        <w:t xml:space="preserve"> </w:t>
      </w:r>
      <w:r w:rsidRPr="00F17F05">
        <w:rPr>
          <w:rStyle w:val="Emphasis"/>
          <w:highlight w:val="cyan"/>
        </w:rPr>
        <w:t>fast-track process</w:t>
      </w:r>
      <w:r w:rsidRPr="00F17F05">
        <w:rPr>
          <w:sz w:val="16"/>
        </w:rPr>
        <w:t xml:space="preserve"> </w:t>
      </w:r>
      <w:r w:rsidRPr="00F17F05">
        <w:rPr>
          <w:rStyle w:val="StyleUnderline"/>
        </w:rPr>
        <w:t xml:space="preserve">that allows them </w:t>
      </w:r>
      <w:r w:rsidRPr="00F17F05">
        <w:rPr>
          <w:rStyle w:val="StyleUnderline"/>
          <w:highlight w:val="cyan"/>
        </w:rPr>
        <w:t>to dodge</w:t>
      </w:r>
      <w:r w:rsidRPr="00F17F05">
        <w:rPr>
          <w:rStyle w:val="StyleUnderline"/>
        </w:rPr>
        <w:t xml:space="preserve"> the</w:t>
      </w:r>
      <w:r w:rsidRPr="00F17F05">
        <w:rPr>
          <w:sz w:val="16"/>
        </w:rPr>
        <w:t xml:space="preserve"> Senate’s 60-vote </w:t>
      </w:r>
      <w:r w:rsidRPr="00F17F05">
        <w:rPr>
          <w:rStyle w:val="StyleUnderline"/>
          <w:highlight w:val="cyan"/>
        </w:rPr>
        <w:t>filibuster</w:t>
      </w:r>
      <w:r w:rsidRPr="00F17F05">
        <w:rPr>
          <w:sz w:val="16"/>
        </w:rPr>
        <w:t xml:space="preserve"> threshold and pass the bill on simple-majority votes. </w:t>
      </w:r>
      <w:r w:rsidRPr="00F17F05">
        <w:rPr>
          <w:rStyle w:val="StyleUnderline"/>
        </w:rPr>
        <w:t>Republicans</w:t>
      </w:r>
      <w:r w:rsidRPr="00F17F05">
        <w:rPr>
          <w:sz w:val="16"/>
        </w:rPr>
        <w:t xml:space="preserve"> have a 220-213 House majority and a 53-47 Senate edge, meaning they </w:t>
      </w:r>
      <w:r w:rsidRPr="00F17F05">
        <w:rPr>
          <w:rStyle w:val="StyleUnderline"/>
        </w:rPr>
        <w:t>can lose only three votes in each chamber</w:t>
      </w:r>
      <w:r w:rsidRPr="00F17F05">
        <w:rPr>
          <w:sz w:val="16"/>
        </w:rPr>
        <w:t xml:space="preserve"> if all Democrats are opposed. </w:t>
      </w:r>
    </w:p>
    <w:p w14:paraId="1ECB20B1" w14:textId="77777777" w:rsidR="003629D6" w:rsidRPr="00F17F05" w:rsidRDefault="003629D6" w:rsidP="003629D6">
      <w:pPr>
        <w:rPr>
          <w:sz w:val="16"/>
        </w:rPr>
      </w:pPr>
      <w:r w:rsidRPr="00F17F05">
        <w:rPr>
          <w:rStyle w:val="Emphasis"/>
          <w:highlight w:val="cyan"/>
        </w:rPr>
        <w:t>Republicans have stayed</w:t>
      </w:r>
      <w:r w:rsidRPr="00F17F05">
        <w:rPr>
          <w:rStyle w:val="Emphasis"/>
        </w:rPr>
        <w:t xml:space="preserve"> mostly </w:t>
      </w:r>
      <w:r w:rsidRPr="00F17F05">
        <w:rPr>
          <w:rStyle w:val="Emphasis"/>
          <w:highlight w:val="cyan"/>
        </w:rPr>
        <w:t>united</w:t>
      </w:r>
      <w:r w:rsidRPr="00F17F05">
        <w:rPr>
          <w:rStyle w:val="Emphasis"/>
        </w:rPr>
        <w:t xml:space="preserve"> so far</w:t>
      </w:r>
      <w:r w:rsidRPr="00F17F05">
        <w:rPr>
          <w:sz w:val="16"/>
        </w:rPr>
        <w:t xml:space="preserve">. Paul opposed the budget plan because he says a proposed debt-limit increase tied to the budget plan is too big. His attempt late Friday to reduce that $4 trillion or $5 trillion debt-limit increase to $500 billion failed on a 5-94 vote. </w:t>
      </w:r>
    </w:p>
    <w:p w14:paraId="71B1D9C6" w14:textId="77777777" w:rsidR="003629D6" w:rsidRPr="00F17F05" w:rsidRDefault="003629D6" w:rsidP="003629D6">
      <w:pPr>
        <w:rPr>
          <w:sz w:val="16"/>
        </w:rPr>
      </w:pPr>
      <w:r w:rsidRPr="00F17F05">
        <w:rPr>
          <w:rStyle w:val="StyleUnderline"/>
          <w:highlight w:val="cyan"/>
        </w:rPr>
        <w:t>The House could vote on the Senate’s</w:t>
      </w:r>
      <w:r w:rsidRPr="00F17F05">
        <w:rPr>
          <w:rStyle w:val="StyleUnderline"/>
        </w:rPr>
        <w:t xml:space="preserve"> newly passed </w:t>
      </w:r>
      <w:r w:rsidRPr="00F17F05">
        <w:rPr>
          <w:rStyle w:val="StyleUnderline"/>
          <w:highlight w:val="cyan"/>
        </w:rPr>
        <w:t>budget</w:t>
      </w:r>
      <w:r w:rsidRPr="00F17F05">
        <w:rPr>
          <w:rStyle w:val="StyleUnderline"/>
        </w:rPr>
        <w:t xml:space="preserve"> as soon as </w:t>
      </w:r>
      <w:r w:rsidRPr="00F17F05">
        <w:rPr>
          <w:rStyle w:val="Emphasis"/>
          <w:highlight w:val="cyan"/>
        </w:rPr>
        <w:t>next week</w:t>
      </w:r>
      <w:r w:rsidRPr="00F17F05">
        <w:rPr>
          <w:sz w:val="16"/>
          <w:highlight w:val="cyan"/>
        </w:rPr>
        <w:t xml:space="preserve">, </w:t>
      </w:r>
      <w:r w:rsidRPr="00F17F05">
        <w:rPr>
          <w:rStyle w:val="StyleUnderline"/>
          <w:highlight w:val="cyan"/>
        </w:rPr>
        <w:t>a step that would formally kick off</w:t>
      </w:r>
      <w:r w:rsidRPr="00F17F05">
        <w:rPr>
          <w:sz w:val="16"/>
        </w:rPr>
        <w:t xml:space="preserve"> months of detailed </w:t>
      </w:r>
      <w:r w:rsidRPr="00F17F05">
        <w:rPr>
          <w:rStyle w:val="StyleUnderline"/>
          <w:highlight w:val="cyan"/>
        </w:rPr>
        <w:t>negotiations</w:t>
      </w:r>
      <w:r w:rsidRPr="00F17F05">
        <w:rPr>
          <w:sz w:val="16"/>
        </w:rPr>
        <w:t xml:space="preserve"> on taxes and spending cuts. </w:t>
      </w:r>
    </w:p>
    <w:p w14:paraId="4EFC78F7" w14:textId="77777777" w:rsidR="003629D6" w:rsidRPr="00F17F05" w:rsidRDefault="003629D6" w:rsidP="003629D6">
      <w:pPr>
        <w:rPr>
          <w:sz w:val="16"/>
        </w:rPr>
      </w:pPr>
      <w:r w:rsidRPr="00F17F05">
        <w:rPr>
          <w:rStyle w:val="StyleUnderline"/>
        </w:rPr>
        <w:t>There is</w:t>
      </w:r>
      <w:r w:rsidRPr="00F17F05">
        <w:rPr>
          <w:sz w:val="16"/>
        </w:rPr>
        <w:t xml:space="preserve">, however, </w:t>
      </w:r>
      <w:r w:rsidRPr="00F17F05">
        <w:rPr>
          <w:rStyle w:val="StyleUnderline"/>
        </w:rPr>
        <w:t>no guarantee</w:t>
      </w:r>
      <w:r w:rsidRPr="00F17F05">
        <w:rPr>
          <w:sz w:val="16"/>
        </w:rPr>
        <w:t xml:space="preserve"> the House and Senate can agree on a budget or again on an ultimate bill, </w:t>
      </w:r>
      <w:r w:rsidRPr="00F17F05">
        <w:rPr>
          <w:rStyle w:val="StyleUnderline"/>
        </w:rPr>
        <w:t xml:space="preserve">and </w:t>
      </w:r>
      <w:r w:rsidRPr="00F17F05">
        <w:rPr>
          <w:rStyle w:val="StyleUnderline"/>
          <w:highlight w:val="cyan"/>
        </w:rPr>
        <w:t>it may take</w:t>
      </w:r>
      <w:r w:rsidRPr="00F17F05">
        <w:rPr>
          <w:sz w:val="16"/>
          <w:highlight w:val="cyan"/>
        </w:rPr>
        <w:t xml:space="preserve"> </w:t>
      </w:r>
      <w:r w:rsidRPr="00F17F05">
        <w:rPr>
          <w:rStyle w:val="Emphasis"/>
          <w:sz w:val="30"/>
          <w:szCs w:val="28"/>
          <w:highlight w:val="cyan"/>
        </w:rPr>
        <w:t>repeated nudging from Trump</w:t>
      </w:r>
      <w:r w:rsidRPr="00F17F05">
        <w:rPr>
          <w:sz w:val="16"/>
          <w:szCs w:val="28"/>
          <w:highlight w:val="cyan"/>
        </w:rPr>
        <w:t xml:space="preserve"> </w:t>
      </w:r>
      <w:r w:rsidRPr="00F17F05">
        <w:rPr>
          <w:rStyle w:val="StyleUnderline"/>
          <w:highlight w:val="cyan"/>
        </w:rPr>
        <w:t>to reach a final bill</w:t>
      </w:r>
      <w:r w:rsidRPr="00F17F05">
        <w:rPr>
          <w:sz w:val="16"/>
        </w:rPr>
        <w:t xml:space="preserve"> in what’s known as budget reconciliation. Hard-right House conservatives are balking at endorsing the Senate’s minimal spending-cut floors and higher debt limit. </w:t>
      </w:r>
    </w:p>
    <w:p w14:paraId="19A289CF" w14:textId="336F6DA5" w:rsidR="00D430ED" w:rsidRPr="00F17F05" w:rsidRDefault="003629D6" w:rsidP="003629D6">
      <w:pPr>
        <w:pStyle w:val="Heading4"/>
        <w:rPr>
          <w:rFonts w:cs="Times New Roman"/>
        </w:rPr>
      </w:pPr>
      <w:r w:rsidRPr="00F17F05">
        <w:rPr>
          <w:rFonts w:cs="Times New Roman"/>
        </w:rPr>
        <w:t>PC key</w:t>
      </w:r>
    </w:p>
    <w:p w14:paraId="772416EC" w14:textId="77777777" w:rsidR="003629D6" w:rsidRPr="00F17F05" w:rsidRDefault="003629D6" w:rsidP="00FB1E19">
      <w:r w:rsidRPr="00F17F05">
        <w:rPr>
          <w:rStyle w:val="Style13ptBold"/>
        </w:rPr>
        <w:t xml:space="preserve">Everett </w:t>
      </w:r>
      <w:r w:rsidRPr="00F17F05">
        <w:t>et al</w:t>
      </w:r>
      <w:r w:rsidRPr="00F17F05">
        <w:rPr>
          <w:rStyle w:val="Style13ptBold"/>
        </w:rPr>
        <w:t xml:space="preserve"> 4-2</w:t>
      </w:r>
      <w:r w:rsidRPr="00F17F05">
        <w:t>, Burgess, Eleanor Mueller, and Shelby Talcott, reporters for Semafor. (April 2, 2025, “</w:t>
      </w:r>
      <w:r w:rsidRPr="00F17F05">
        <w:rPr>
          <w:rStyle w:val="Emphasis"/>
          <w:highlight w:val="cyan"/>
        </w:rPr>
        <w:t>Republicans link arms with Trump amid tariff</w:t>
      </w:r>
      <w:r w:rsidRPr="00F17F05">
        <w:t xml:space="preserve"> and spending </w:t>
      </w:r>
      <w:r w:rsidRPr="00F17F05">
        <w:rPr>
          <w:rStyle w:val="Emphasis"/>
          <w:highlight w:val="cyan"/>
        </w:rPr>
        <w:t>stress</w:t>
      </w:r>
      <w:r w:rsidRPr="00F17F05">
        <w:t>,” Semafor, https://www.semafor.com/article/04/02/2025/republicans-link-arms-with-trump-amid-tariff-and-spending-stress)</w:t>
      </w:r>
    </w:p>
    <w:p w14:paraId="3E905A37" w14:textId="77777777" w:rsidR="003629D6" w:rsidRPr="00F17F05" w:rsidRDefault="003629D6" w:rsidP="003629D6">
      <w:pPr>
        <w:rPr>
          <w:sz w:val="16"/>
        </w:rPr>
      </w:pPr>
      <w:r w:rsidRPr="00F17F05">
        <w:rPr>
          <w:sz w:val="16"/>
        </w:rPr>
        <w:t xml:space="preserve">To the extent </w:t>
      </w:r>
      <w:r w:rsidRPr="00F17F05">
        <w:rPr>
          <w:highlight w:val="cyan"/>
          <w:u w:val="single"/>
        </w:rPr>
        <w:t>Trump</w:t>
      </w:r>
      <w:r w:rsidRPr="00F17F05">
        <w:rPr>
          <w:sz w:val="16"/>
        </w:rPr>
        <w:t xml:space="preserve"> </w:t>
      </w:r>
      <w:r w:rsidRPr="00F17F05">
        <w:rPr>
          <w:rStyle w:val="StyleUnderline"/>
          <w:highlight w:val="cyan"/>
        </w:rPr>
        <w:t>has had to</w:t>
      </w:r>
      <w:r w:rsidRPr="00F17F05">
        <w:rPr>
          <w:rStyle w:val="StyleUnderline"/>
        </w:rPr>
        <w:t xml:space="preserve"> </w:t>
      </w:r>
      <w:r w:rsidRPr="00F17F05">
        <w:rPr>
          <w:highlight w:val="cyan"/>
          <w:u w:val="single"/>
        </w:rPr>
        <w:t>twist arms in Congress</w:t>
      </w:r>
      <w:r w:rsidRPr="00F17F05">
        <w:rPr>
          <w:sz w:val="16"/>
        </w:rPr>
        <w:t xml:space="preserve"> in his three months in office, he’s </w:t>
      </w:r>
      <w:r w:rsidRPr="00F17F05">
        <w:rPr>
          <w:u w:val="single"/>
        </w:rPr>
        <w:t>mostly concentrated on the House</w:t>
      </w:r>
      <w:r w:rsidRPr="00F17F05">
        <w:rPr>
          <w:sz w:val="16"/>
        </w:rPr>
        <w:t xml:space="preserve">. </w:t>
      </w:r>
      <w:r w:rsidRPr="00F17F05">
        <w:rPr>
          <w:u w:val="single"/>
        </w:rPr>
        <w:t xml:space="preserve">Now it’s the Senate’s turn, </w:t>
      </w:r>
      <w:r w:rsidRPr="00F17F05">
        <w:rPr>
          <w:highlight w:val="cyan"/>
          <w:u w:val="single"/>
        </w:rPr>
        <w:t xml:space="preserve">and his grip </w:t>
      </w:r>
      <w:r w:rsidRPr="00F17F05">
        <w:rPr>
          <w:rStyle w:val="Emphasis"/>
          <w:highlight w:val="cyan"/>
        </w:rPr>
        <w:t>remains strong</w:t>
      </w:r>
      <w:r w:rsidRPr="00F17F05">
        <w:rPr>
          <w:u w:val="single"/>
        </w:rPr>
        <w:t>.</w:t>
      </w:r>
    </w:p>
    <w:p w14:paraId="42E1BAD5" w14:textId="77777777" w:rsidR="003629D6" w:rsidRPr="00F17F05" w:rsidRDefault="003629D6" w:rsidP="003629D6">
      <w:pPr>
        <w:rPr>
          <w:sz w:val="16"/>
        </w:rPr>
      </w:pPr>
      <w:r w:rsidRPr="00F17F05">
        <w:rPr>
          <w:highlight w:val="cyan"/>
          <w:u w:val="single"/>
        </w:rPr>
        <w:t>If Republicans have a breaking point</w:t>
      </w:r>
      <w:r w:rsidRPr="00F17F05">
        <w:rPr>
          <w:sz w:val="16"/>
        </w:rPr>
        <w:t xml:space="preserve"> on Trump’s tariffs, </w:t>
      </w:r>
      <w:r w:rsidRPr="00F17F05">
        <w:rPr>
          <w:highlight w:val="cyan"/>
          <w:u w:val="single"/>
        </w:rPr>
        <w:t xml:space="preserve">most </w:t>
      </w:r>
      <w:r w:rsidRPr="00F17F05">
        <w:rPr>
          <w:rStyle w:val="Emphasis"/>
          <w:highlight w:val="cyan"/>
        </w:rPr>
        <w:t>clearly haven’t hit</w:t>
      </w:r>
      <w:r w:rsidRPr="00F17F05">
        <w:rPr>
          <w:highlight w:val="cyan"/>
          <w:u w:val="single"/>
        </w:rPr>
        <w:t xml:space="preserve"> it</w:t>
      </w:r>
      <w:r w:rsidRPr="00F17F05">
        <w:rPr>
          <w:u w:val="single"/>
        </w:rPr>
        <w:t>.</w:t>
      </w:r>
      <w:r w:rsidRPr="00F17F05">
        <w:rPr>
          <w:sz w:val="16"/>
        </w:rPr>
        <w:t xml:space="preserve"> </w:t>
      </w:r>
      <w:r w:rsidRPr="00F17F05">
        <w:rPr>
          <w:rStyle w:val="Emphasis"/>
          <w:highlight w:val="cyan"/>
        </w:rPr>
        <w:t>There’s</w:t>
      </w:r>
      <w:r w:rsidRPr="00F17F05">
        <w:rPr>
          <w:sz w:val="16"/>
        </w:rPr>
        <w:t xml:space="preserve"> also </w:t>
      </w:r>
      <w:r w:rsidRPr="00F17F05">
        <w:rPr>
          <w:rStyle w:val="Emphasis"/>
          <w:highlight w:val="cyan"/>
        </w:rPr>
        <w:t>not much ev</w:t>
      </w:r>
      <w:r w:rsidRPr="00F17F05">
        <w:rPr>
          <w:rStyle w:val="Emphasis"/>
        </w:rPr>
        <w:t>idence</w:t>
      </w:r>
      <w:r w:rsidRPr="00F17F05">
        <w:rPr>
          <w:highlight w:val="cyan"/>
          <w:u w:val="single"/>
        </w:rPr>
        <w:t xml:space="preserve"> Republicans would </w:t>
      </w:r>
      <w:r w:rsidRPr="00F17F05">
        <w:rPr>
          <w:u w:val="single"/>
        </w:rPr>
        <w:t xml:space="preserve">be willing to </w:t>
      </w:r>
      <w:r w:rsidRPr="00F17F05">
        <w:rPr>
          <w:highlight w:val="cyan"/>
          <w:u w:val="single"/>
        </w:rPr>
        <w:t>slow down</w:t>
      </w:r>
      <w:r w:rsidRPr="00F17F05">
        <w:rPr>
          <w:u w:val="single"/>
        </w:rPr>
        <w:t xml:space="preserve"> </w:t>
      </w:r>
      <w:r w:rsidRPr="00F17F05">
        <w:rPr>
          <w:highlight w:val="cyan"/>
          <w:u w:val="single"/>
        </w:rPr>
        <w:t xml:space="preserve">Trump’s tax cut </w:t>
      </w:r>
      <w:r w:rsidRPr="00F17F05">
        <w:rPr>
          <w:u w:val="single"/>
        </w:rPr>
        <w:t>plan</w:t>
      </w:r>
      <w:r w:rsidRPr="00F17F05">
        <w:rPr>
          <w:rStyle w:val="Emphasis"/>
          <w:highlight w:val="cyan"/>
        </w:rPr>
        <w:t>s, as long as he uses the bully pulpit</w:t>
      </w:r>
      <w:r w:rsidRPr="00F17F05">
        <w:rPr>
          <w:u w:val="single"/>
        </w:rPr>
        <w:t xml:space="preserve"> to promote them </w:t>
      </w:r>
      <w:r w:rsidRPr="00F17F05">
        <w:rPr>
          <w:rStyle w:val="StyleUnderline"/>
          <w:highlight w:val="cyan"/>
        </w:rPr>
        <w:t xml:space="preserve">and pledges to </w:t>
      </w:r>
      <w:r w:rsidRPr="00F17F05">
        <w:rPr>
          <w:rStyle w:val="Emphasis"/>
          <w:highlight w:val="cyan"/>
        </w:rPr>
        <w:t>keep working with conservatives</w:t>
      </w:r>
      <w:r w:rsidRPr="00F17F05">
        <w:rPr>
          <w:sz w:val="16"/>
        </w:rPr>
        <w:t>.</w:t>
      </w:r>
    </w:p>
    <w:p w14:paraId="050D6223" w14:textId="166381CF" w:rsidR="003629D6" w:rsidRPr="00F17F05" w:rsidRDefault="005B54BB" w:rsidP="003629D6">
      <w:pPr>
        <w:pStyle w:val="Heading4"/>
        <w:rPr>
          <w:rFonts w:cs="Times New Roman"/>
        </w:rPr>
      </w:pPr>
      <w:r w:rsidRPr="00F17F05">
        <w:rPr>
          <w:rFonts w:cs="Times New Roman"/>
        </w:rPr>
        <w:t xml:space="preserve">Empirics prove---Trump intervention </w:t>
      </w:r>
      <w:r w:rsidRPr="00F17F05">
        <w:rPr>
          <w:rFonts w:cs="Times New Roman"/>
          <w:u w:val="single"/>
        </w:rPr>
        <w:t>can be</w:t>
      </w:r>
      <w:r w:rsidRPr="00F17F05">
        <w:rPr>
          <w:rFonts w:cs="Times New Roman"/>
        </w:rPr>
        <w:t xml:space="preserve"> decisive</w:t>
      </w:r>
    </w:p>
    <w:p w14:paraId="6D7A8871" w14:textId="77777777" w:rsidR="003629D6" w:rsidRPr="00F17F05" w:rsidRDefault="003629D6" w:rsidP="003629D6">
      <w:r w:rsidRPr="00F17F05">
        <w:rPr>
          <w:rStyle w:val="Style13ptBold"/>
        </w:rPr>
        <w:t>Post 3-29</w:t>
      </w:r>
      <w:r w:rsidRPr="00F17F05">
        <w:t>-2025 (New York Post, “Trump needs to start fighting hard for his tax cuts, or that Golden Age is a goner,” https://nypost.com/2025/03/29/opinion/trump-needs-to-start-fighting-hard-for-his-tax-cuts-or-that-golden-age-is-a-goner/)</w:t>
      </w:r>
    </w:p>
    <w:p w14:paraId="10D14BF1" w14:textId="77777777" w:rsidR="003629D6" w:rsidRPr="00F17F05" w:rsidRDefault="003629D6" w:rsidP="003629D6">
      <w:pPr>
        <w:rPr>
          <w:sz w:val="16"/>
        </w:rPr>
      </w:pPr>
      <w:r w:rsidRPr="00F17F05">
        <w:rPr>
          <w:sz w:val="16"/>
        </w:rPr>
        <w:t xml:space="preserve">House Speaker Mike </w:t>
      </w:r>
      <w:r w:rsidRPr="00F17F05">
        <w:rPr>
          <w:rStyle w:val="StyleUnderline"/>
          <w:highlight w:val="cyan"/>
        </w:rPr>
        <w:t>Johnson and</w:t>
      </w:r>
      <w:r w:rsidRPr="00F17F05">
        <w:rPr>
          <w:sz w:val="16"/>
        </w:rPr>
        <w:t xml:space="preserve"> Senate Majority Leader John </w:t>
      </w:r>
      <w:r w:rsidRPr="00F17F05">
        <w:rPr>
          <w:rStyle w:val="StyleUnderline"/>
          <w:highlight w:val="cyan"/>
        </w:rPr>
        <w:t>Thune</w:t>
      </w:r>
      <w:r w:rsidRPr="00F17F05">
        <w:rPr>
          <w:rStyle w:val="StyleUnderline"/>
        </w:rPr>
        <w:t xml:space="preserve"> are </w:t>
      </w:r>
      <w:r w:rsidRPr="00F17F05">
        <w:rPr>
          <w:rStyle w:val="StyleUnderline"/>
          <w:highlight w:val="cyan"/>
        </w:rPr>
        <w:t>pushing hard to get that “big</w:t>
      </w:r>
      <w:r w:rsidRPr="00F17F05">
        <w:rPr>
          <w:sz w:val="16"/>
        </w:rPr>
        <w:t xml:space="preserve">, beautiful </w:t>
      </w:r>
      <w:r w:rsidRPr="00F17F05">
        <w:rPr>
          <w:rStyle w:val="StyleUnderline"/>
          <w:highlight w:val="cyan"/>
        </w:rPr>
        <w:t>bill” onto</w:t>
      </w:r>
      <w:r w:rsidRPr="00F17F05">
        <w:rPr>
          <w:sz w:val="16"/>
        </w:rPr>
        <w:t xml:space="preserve"> President Donald </w:t>
      </w:r>
      <w:r w:rsidRPr="00F17F05">
        <w:rPr>
          <w:rStyle w:val="StyleUnderline"/>
          <w:highlight w:val="cyan"/>
        </w:rPr>
        <w:t>Trump’s</w:t>
      </w:r>
      <w:r w:rsidRPr="00F17F05">
        <w:rPr>
          <w:sz w:val="16"/>
          <w:highlight w:val="cyan"/>
        </w:rPr>
        <w:t xml:space="preserve"> </w:t>
      </w:r>
      <w:r w:rsidRPr="00F17F05">
        <w:rPr>
          <w:rStyle w:val="StyleUnderline"/>
          <w:highlight w:val="cyan"/>
        </w:rPr>
        <w:t>desk</w:t>
      </w:r>
      <w:r w:rsidRPr="00F17F05">
        <w:rPr>
          <w:rStyle w:val="StyleUnderline"/>
        </w:rPr>
        <w:t xml:space="preserve"> by the end of April</w:t>
      </w:r>
      <w:r w:rsidRPr="00F17F05">
        <w:rPr>
          <w:sz w:val="16"/>
        </w:rPr>
        <w:t xml:space="preserve"> — but </w:t>
      </w:r>
      <w:r w:rsidRPr="00F17F05">
        <w:rPr>
          <w:rStyle w:val="Emphasis"/>
          <w:highlight w:val="cyan"/>
        </w:rPr>
        <w:t>they’re going to need him to</w:t>
      </w:r>
      <w:r w:rsidRPr="00F17F05">
        <w:rPr>
          <w:sz w:val="16"/>
        </w:rPr>
        <w:t xml:space="preserve"> start </w:t>
      </w:r>
      <w:r w:rsidRPr="00F17F05">
        <w:rPr>
          <w:rStyle w:val="Emphasis"/>
          <w:highlight w:val="cyan"/>
        </w:rPr>
        <w:t>lead</w:t>
      </w:r>
      <w:r w:rsidRPr="00F17F05">
        <w:rPr>
          <w:sz w:val="16"/>
        </w:rPr>
        <w:t xml:space="preserve">ing big-time </w:t>
      </w:r>
      <w:r w:rsidRPr="00F17F05">
        <w:rPr>
          <w:rStyle w:val="Emphasis"/>
          <w:highlight w:val="cyan"/>
        </w:rPr>
        <w:t>to get it done</w:t>
      </w:r>
      <w:r w:rsidRPr="00F17F05">
        <w:rPr>
          <w:sz w:val="16"/>
        </w:rPr>
        <w:t>.</w:t>
      </w:r>
    </w:p>
    <w:p w14:paraId="485B1DD0" w14:textId="77777777" w:rsidR="003629D6" w:rsidRPr="00F17F05" w:rsidRDefault="003629D6" w:rsidP="003629D6">
      <w:pPr>
        <w:rPr>
          <w:sz w:val="16"/>
        </w:rPr>
      </w:pPr>
      <w:r w:rsidRPr="00F17F05">
        <w:rPr>
          <w:sz w:val="16"/>
        </w:rPr>
        <w:t>Elements of the bill include 1) renewing and extending the 2017 tax cuts, 2) raising the federal debt limit, 3) boosting spending on Trump priorities like border security and 4) cutting billions in spending over the next decade.</w:t>
      </w:r>
    </w:p>
    <w:p w14:paraId="6A93966B" w14:textId="77777777" w:rsidR="003629D6" w:rsidRPr="00F17F05" w:rsidRDefault="003629D6" w:rsidP="003629D6">
      <w:pPr>
        <w:rPr>
          <w:sz w:val="16"/>
        </w:rPr>
      </w:pPr>
      <w:r w:rsidRPr="00F17F05">
        <w:rPr>
          <w:sz w:val="16"/>
        </w:rPr>
        <w:t>Any one of those is a heavy lift when Republicans have a beyond-narrow majority in the House, and limited ways of end-running the Senate filibuster at a time when Democrats’ base is pushing to immolate Minority Leader Chuck Schumer for “helping Trump” by preventing a government shutdown the other week.</w:t>
      </w:r>
    </w:p>
    <w:p w14:paraId="3AFE6941" w14:textId="77777777" w:rsidR="003629D6" w:rsidRPr="00F17F05" w:rsidRDefault="003629D6" w:rsidP="003629D6">
      <w:pPr>
        <w:rPr>
          <w:sz w:val="16"/>
        </w:rPr>
      </w:pPr>
      <w:r w:rsidRPr="00F17F05">
        <w:rPr>
          <w:sz w:val="16"/>
        </w:rPr>
        <w:t>Plus, various rules — for “scoring” tax cuts and spending hikes; for what’s allowed in “reconciliation” measures that can end-run the filibuster, and so on — turning the already-complex process of passing any major bill into something like an Escher blueprint of a Rube Goldberg machine for the legislative sausage factory.</w:t>
      </w:r>
    </w:p>
    <w:p w14:paraId="4D18A90C" w14:textId="77777777" w:rsidR="003629D6" w:rsidRPr="00F17F05" w:rsidRDefault="003629D6" w:rsidP="003629D6">
      <w:pPr>
        <w:rPr>
          <w:sz w:val="16"/>
        </w:rPr>
      </w:pPr>
      <w:r w:rsidRPr="00F17F05">
        <w:rPr>
          <w:sz w:val="16"/>
        </w:rPr>
        <w:t xml:space="preserve">And </w:t>
      </w:r>
      <w:r w:rsidRPr="00F17F05">
        <w:rPr>
          <w:rStyle w:val="StyleUnderline"/>
        </w:rPr>
        <w:t>Thune and Johnson must each herd their own very different packs of cats through the maze</w:t>
      </w:r>
      <w:r w:rsidRPr="00F17F05">
        <w:rPr>
          <w:sz w:val="16"/>
        </w:rPr>
        <w:t>.</w:t>
      </w:r>
    </w:p>
    <w:p w14:paraId="461A014F" w14:textId="77777777" w:rsidR="003629D6" w:rsidRPr="00F17F05" w:rsidRDefault="003629D6" w:rsidP="003629D6">
      <w:pPr>
        <w:rPr>
          <w:sz w:val="16"/>
        </w:rPr>
      </w:pPr>
      <w:r w:rsidRPr="00F17F05">
        <w:rPr>
          <w:sz w:val="16"/>
        </w:rPr>
        <w:t>Just one example: To keep the House Freedom Caucus on board, Johnson’s looking at a plan that cuts far more future federal spending that what Thune’s senators prefer.</w:t>
      </w:r>
    </w:p>
    <w:p w14:paraId="6EB10645" w14:textId="77777777" w:rsidR="003629D6" w:rsidRPr="00F17F05" w:rsidRDefault="003629D6" w:rsidP="003629D6">
      <w:pPr>
        <w:rPr>
          <w:sz w:val="16"/>
        </w:rPr>
      </w:pPr>
      <w:r w:rsidRPr="00F17F05">
        <w:rPr>
          <w:sz w:val="16"/>
        </w:rPr>
        <w:t>Run that disagreement through the perverse “pay for” rules that none of these Republicans really believe in, and the House ultraconservatives’ obsession could wind up translating into a smaller overall tax cut, or even an increase in some tax rates above current law.</w:t>
      </w:r>
    </w:p>
    <w:p w14:paraId="184A655A" w14:textId="77777777" w:rsidR="003629D6" w:rsidRPr="00F17F05" w:rsidRDefault="003629D6" w:rsidP="003629D6">
      <w:pPr>
        <w:rPr>
          <w:sz w:val="16"/>
        </w:rPr>
      </w:pPr>
      <w:r w:rsidRPr="00F17F05">
        <w:rPr>
          <w:sz w:val="16"/>
        </w:rPr>
        <w:t>And never mind that the 2017 tax-rate cuts led immediately to solidly growing federal revenues and record gains in average wages: Under the rules, simply keeping those rates unchanged counts as increasing the federal deficit.</w:t>
      </w:r>
    </w:p>
    <w:p w14:paraId="791EF0E7" w14:textId="77777777" w:rsidR="003629D6" w:rsidRPr="00F17F05" w:rsidRDefault="003629D6" w:rsidP="003629D6">
      <w:pPr>
        <w:rPr>
          <w:sz w:val="16"/>
        </w:rPr>
      </w:pPr>
      <w:r w:rsidRPr="00F17F05">
        <w:rPr>
          <w:sz w:val="16"/>
        </w:rPr>
        <w:t xml:space="preserve">Changing the rules to calculate according to current law, rather thaim mon the imaginary benefits of stiff tax hikes, is possible — but </w:t>
      </w:r>
      <w:r w:rsidRPr="00F17F05">
        <w:rPr>
          <w:rStyle w:val="StyleUnderline"/>
        </w:rPr>
        <w:t>it’ll take a presidential speech or three to bolster moderate Republican spines</w:t>
      </w:r>
      <w:r w:rsidRPr="00F17F05">
        <w:rPr>
          <w:sz w:val="16"/>
        </w:rPr>
        <w:t xml:space="preserve"> against Democrats’ fury and the tut-tutting of the Beltway media.</w:t>
      </w:r>
    </w:p>
    <w:p w14:paraId="330CCB80" w14:textId="77777777" w:rsidR="003629D6" w:rsidRPr="00F17F05" w:rsidRDefault="003629D6" w:rsidP="003629D6">
      <w:pPr>
        <w:rPr>
          <w:sz w:val="16"/>
        </w:rPr>
      </w:pPr>
      <w:r w:rsidRPr="00F17F05">
        <w:rPr>
          <w:rStyle w:val="StyleUnderline"/>
          <w:highlight w:val="cyan"/>
        </w:rPr>
        <w:t>The prez will</w:t>
      </w:r>
      <w:r w:rsidRPr="00F17F05">
        <w:rPr>
          <w:sz w:val="16"/>
        </w:rPr>
        <w:t xml:space="preserve"> also likely </w:t>
      </w:r>
      <w:r w:rsidRPr="00F17F05">
        <w:rPr>
          <w:rStyle w:val="Emphasis"/>
          <w:highlight w:val="cyan"/>
        </w:rPr>
        <w:t>need to make the case</w:t>
      </w:r>
      <w:r w:rsidRPr="00F17F05">
        <w:rPr>
          <w:sz w:val="16"/>
        </w:rPr>
        <w:t xml:space="preserve"> to the nation on how GOP Medicaid “cuts” are all about ending waste, fraud and abuse, from ending the scamming by rich liberal states like New York and California to ending taxpayer coverage of border-jumpers’ routine health care.</w:t>
      </w:r>
    </w:p>
    <w:p w14:paraId="0CE7B177" w14:textId="77777777" w:rsidR="003629D6" w:rsidRPr="00F17F05" w:rsidRDefault="003629D6" w:rsidP="003629D6">
      <w:pPr>
        <w:rPr>
          <w:sz w:val="16"/>
        </w:rPr>
      </w:pPr>
      <w:r w:rsidRPr="00F17F05">
        <w:rPr>
          <w:rStyle w:val="StyleUnderline"/>
          <w:highlight w:val="cyan"/>
        </w:rPr>
        <w:t>Trump</w:t>
      </w:r>
      <w:r w:rsidRPr="00F17F05">
        <w:rPr>
          <w:rStyle w:val="StyleUnderline"/>
        </w:rPr>
        <w:t xml:space="preserve"> has </w:t>
      </w:r>
      <w:r w:rsidRPr="00F17F05">
        <w:rPr>
          <w:rStyle w:val="StyleUnderline"/>
          <w:highlight w:val="cyan"/>
        </w:rPr>
        <w:t>shown he can</w:t>
      </w:r>
      <w:r w:rsidRPr="00F17F05">
        <w:rPr>
          <w:rStyle w:val="StyleUnderline"/>
        </w:rPr>
        <w:t xml:space="preserve"> make the difference, </w:t>
      </w:r>
      <w:r w:rsidRPr="00F17F05">
        <w:rPr>
          <w:rStyle w:val="Emphasis"/>
          <w:highlight w:val="cyan"/>
        </w:rPr>
        <w:t>intervening decisively several times</w:t>
      </w:r>
      <w:r w:rsidRPr="00F17F05">
        <w:rPr>
          <w:rStyle w:val="StyleUnderline"/>
        </w:rPr>
        <w:t xml:space="preserve"> this year to get key bills passed</w:t>
      </w:r>
      <w:r w:rsidRPr="00F17F05">
        <w:rPr>
          <w:sz w:val="16"/>
        </w:rPr>
        <w:t>, but jumping in at the last minute won’t be enough now.</w:t>
      </w:r>
    </w:p>
    <w:p w14:paraId="2F8FCC0B" w14:textId="77777777" w:rsidR="003629D6" w:rsidRPr="00F17F05" w:rsidRDefault="003629D6" w:rsidP="003629D6">
      <w:pPr>
        <w:rPr>
          <w:sz w:val="16"/>
        </w:rPr>
      </w:pPr>
      <w:r w:rsidRPr="00F17F05">
        <w:rPr>
          <w:rStyle w:val="Emphasis"/>
          <w:highlight w:val="cyan"/>
        </w:rPr>
        <w:t>If he doesn’t put major muscle in</w:t>
      </w:r>
      <w:r w:rsidRPr="00F17F05">
        <w:rPr>
          <w:sz w:val="16"/>
        </w:rPr>
        <w:t xml:space="preserve"> — making public speeches as well as private phone calls — </w:t>
      </w:r>
      <w:r w:rsidRPr="00F17F05">
        <w:rPr>
          <w:rStyle w:val="Emphasis"/>
          <w:highlight w:val="cyan"/>
        </w:rPr>
        <w:t>the drive can collapse at any</w:t>
      </w:r>
      <w:r w:rsidRPr="00F17F05">
        <w:rPr>
          <w:rStyle w:val="Emphasis"/>
        </w:rPr>
        <w:t xml:space="preserve"> of multiple </w:t>
      </w:r>
      <w:r w:rsidRPr="00F17F05">
        <w:rPr>
          <w:rStyle w:val="Emphasis"/>
          <w:highlight w:val="cyan"/>
        </w:rPr>
        <w:t>point</w:t>
      </w:r>
      <w:r w:rsidRPr="00F17F05">
        <w:rPr>
          <w:rStyle w:val="Emphasis"/>
        </w:rPr>
        <w:t>s</w:t>
      </w:r>
      <w:r w:rsidRPr="00F17F05">
        <w:rPr>
          <w:sz w:val="16"/>
        </w:rPr>
        <w:t>. (Don’t forget how an angry Sen. John McCain torpedoed Trump’s partial ObamaCare repeat four years ago.)</w:t>
      </w:r>
    </w:p>
    <w:p w14:paraId="3A93831C" w14:textId="77777777" w:rsidR="003629D6" w:rsidRPr="00F17F05" w:rsidRDefault="003629D6" w:rsidP="003629D6">
      <w:pPr>
        <w:rPr>
          <w:sz w:val="16"/>
        </w:rPr>
      </w:pPr>
      <w:r w:rsidRPr="00F17F05">
        <w:rPr>
          <w:rStyle w:val="StyleUnderline"/>
        </w:rPr>
        <w:t>The president is realizing how steep the challenge is</w:t>
      </w:r>
      <w:r w:rsidRPr="00F17F05">
        <w:rPr>
          <w:sz w:val="16"/>
        </w:rPr>
        <w:t>: That’s why he regretfully pulled his nomination of Rep. Elise Stefanik to become his (butt-kicking) UN envoy.</w:t>
      </w:r>
    </w:p>
    <w:p w14:paraId="48199D17" w14:textId="77777777" w:rsidR="003629D6" w:rsidRPr="00F17F05" w:rsidRDefault="003629D6" w:rsidP="003629D6">
      <w:pPr>
        <w:rPr>
          <w:sz w:val="16"/>
        </w:rPr>
      </w:pPr>
      <w:r w:rsidRPr="00F17F05">
        <w:rPr>
          <w:rStyle w:val="Emphasis"/>
          <w:highlight w:val="cyan"/>
        </w:rPr>
        <w:t>If he gives</w:t>
      </w:r>
      <w:r w:rsidRPr="00F17F05">
        <w:rPr>
          <w:sz w:val="16"/>
        </w:rPr>
        <w:t xml:space="preserve"> his </w:t>
      </w:r>
      <w:r w:rsidRPr="00F17F05">
        <w:rPr>
          <w:rStyle w:val="Emphasis"/>
          <w:highlight w:val="cyan"/>
        </w:rPr>
        <w:t>maximum attention to</w:t>
      </w:r>
      <w:r w:rsidRPr="00F17F05">
        <w:rPr>
          <w:rStyle w:val="Emphasis"/>
        </w:rPr>
        <w:t xml:space="preserve"> </w:t>
      </w:r>
      <w:r w:rsidRPr="00F17F05">
        <w:rPr>
          <w:sz w:val="16"/>
        </w:rPr>
        <w:t xml:space="preserve">bolstering </w:t>
      </w:r>
      <w:r w:rsidRPr="00F17F05">
        <w:rPr>
          <w:rStyle w:val="Emphasis"/>
          <w:highlight w:val="cyan"/>
        </w:rPr>
        <w:t>the bill</w:t>
      </w:r>
      <w:r w:rsidRPr="00F17F05">
        <w:rPr>
          <w:sz w:val="16"/>
        </w:rPr>
        <w:t xml:space="preserve"> — it’s his agenda, after all — </w:t>
      </w:r>
      <w:r w:rsidRPr="00F17F05">
        <w:rPr>
          <w:rStyle w:val="Emphasis"/>
          <w:highlight w:val="cyan"/>
        </w:rPr>
        <w:t>it’ll get done</w:t>
      </w:r>
      <w:r w:rsidRPr="00F17F05">
        <w:rPr>
          <w:sz w:val="16"/>
        </w:rPr>
        <w:t>.</w:t>
      </w:r>
    </w:p>
    <w:p w14:paraId="21482A83" w14:textId="0277A44A" w:rsidR="008179CB" w:rsidRPr="00F17F05" w:rsidRDefault="003629D6" w:rsidP="008179CB">
      <w:pPr>
        <w:rPr>
          <w:sz w:val="16"/>
        </w:rPr>
      </w:pPr>
      <w:r w:rsidRPr="00F17F05">
        <w:rPr>
          <w:rStyle w:val="Emphasis"/>
          <w:highlight w:val="cyan"/>
        </w:rPr>
        <w:t>If not, it’ll fall apart</w:t>
      </w:r>
      <w:r w:rsidRPr="00F17F05">
        <w:rPr>
          <w:sz w:val="16"/>
        </w:rPr>
        <w:t xml:space="preserve">: </w:t>
      </w:r>
      <w:r w:rsidRPr="00F17F05">
        <w:rPr>
          <w:rStyle w:val="StyleUnderline"/>
        </w:rPr>
        <w:t>Taxes will soar</w:t>
      </w:r>
      <w:r w:rsidRPr="00F17F05">
        <w:rPr>
          <w:sz w:val="16"/>
        </w:rPr>
        <w:t xml:space="preserve">, he’ll get stuck cutting some rancid deal to avoid hitting the debt limit, Democrats will be emboldened to stymie the rest of his agenda — and </w:t>
      </w:r>
      <w:r w:rsidRPr="00F17F05">
        <w:rPr>
          <w:rStyle w:val="Emphasis"/>
          <w:highlight w:val="cyan"/>
        </w:rPr>
        <w:t>the economy will sputter into recession</w:t>
      </w:r>
      <w:r w:rsidRPr="00F17F05">
        <w:rPr>
          <w:sz w:val="16"/>
        </w:rPr>
        <w:t xml:space="preserve"> ahead of the 2026 midterms.</w:t>
      </w:r>
    </w:p>
    <w:p w14:paraId="622BC74C" w14:textId="3CDCCABA" w:rsidR="000E4FAF" w:rsidRPr="00F17F05" w:rsidRDefault="000E4FAF" w:rsidP="00A779DD">
      <w:pPr>
        <w:pStyle w:val="Heading3"/>
        <w:rPr>
          <w:rFonts w:cs="Times New Roman"/>
        </w:rPr>
      </w:pPr>
      <w:r w:rsidRPr="00F17F05">
        <w:rPr>
          <w:rFonts w:cs="Times New Roman"/>
        </w:rPr>
        <w:t>AT Issues Compartmentalized</w:t>
      </w:r>
    </w:p>
    <w:p w14:paraId="6FD81D68" w14:textId="77777777" w:rsidR="00DD419C" w:rsidRPr="00F17F05" w:rsidRDefault="00DD419C" w:rsidP="00DD419C">
      <w:pPr>
        <w:pStyle w:val="Heading4"/>
        <w:rPr>
          <w:rFonts w:cs="Times New Roman"/>
        </w:rPr>
      </w:pPr>
      <w:r w:rsidRPr="00F17F05">
        <w:rPr>
          <w:rFonts w:cs="Times New Roman"/>
        </w:rPr>
        <w:t xml:space="preserve">Legislative priorities are </w:t>
      </w:r>
      <w:r w:rsidRPr="00F17F05">
        <w:rPr>
          <w:rFonts w:cs="Times New Roman"/>
          <w:u w:val="single"/>
        </w:rPr>
        <w:t>zero-sum</w:t>
      </w:r>
      <w:r w:rsidRPr="00F17F05">
        <w:rPr>
          <w:rFonts w:cs="Times New Roman"/>
        </w:rPr>
        <w:t xml:space="preserve"> – each push trades off with others. </w:t>
      </w:r>
    </w:p>
    <w:p w14:paraId="50ED1145" w14:textId="77777777" w:rsidR="00DD419C" w:rsidRPr="00F17F05" w:rsidRDefault="00DD419C" w:rsidP="00DD419C">
      <w:r w:rsidRPr="00F17F05">
        <w:rPr>
          <w:rStyle w:val="Style13ptBold"/>
        </w:rPr>
        <w:t>Nyhan, 21</w:t>
      </w:r>
      <w:r w:rsidRPr="00F17F05">
        <w:t xml:space="preserve"> - professor of government at Dartmouth College (March 19, 2021, Brendan Nyhan, interviewed by Brooke Gladstone, “Joe Biden and "The Green Lantern Theory of The Presidency"” https://www.wnycstudios.org/podcasts/otm/segments/joe-biden-and-green-lantern-theory-presidency-on-the-media?tab=transcript))</w:t>
      </w:r>
    </w:p>
    <w:p w14:paraId="31BC72E3" w14:textId="77777777" w:rsidR="00DD419C" w:rsidRPr="00F17F05" w:rsidRDefault="00DD419C" w:rsidP="00DD419C">
      <w:pPr>
        <w:rPr>
          <w:sz w:val="16"/>
        </w:rPr>
      </w:pPr>
      <w:r w:rsidRPr="00F17F05">
        <w:rPr>
          <w:sz w:val="16"/>
        </w:rPr>
        <w:t>BROOKE GLADSTONE Let me return to David Sirota's Guardian piece from earlier this month for a minute. He actually responded to your Green Lantern theory formulation by saying, hey, if we adopted your position, we'd be succumbing to what he calls the, quote, powerless president narrative. Is it possible that by invoking the Green Lantern theory, you're basically dismissing criticism of Biden's efforts and letting him or any other president off the hook?</w:t>
      </w:r>
    </w:p>
    <w:p w14:paraId="25903ABE" w14:textId="77777777" w:rsidR="00DD419C" w:rsidRPr="00F17F05" w:rsidRDefault="00DD419C" w:rsidP="00DD419C">
      <w:pPr>
        <w:rPr>
          <w:sz w:val="16"/>
        </w:rPr>
      </w:pPr>
      <w:r w:rsidRPr="00F17F05">
        <w:rPr>
          <w:sz w:val="16"/>
        </w:rPr>
        <w:t xml:space="preserve">BRENDAN NYHAN I can't say that the term or the theory is always applied in a way I would agree with, and I certainly am not saying that the Biden administration's legislative strategy is perfect. I do question, though, the assumption that people who are the absolute top of national politics don't know how to get votes and are unable to see how easily they could win members of Congress or the public to their side. That seems like a strange preconception to have, and when it's offered by activists with obvious ideological axes to grind, I'm suspicious. I certainly can't rule it out, but the historical record suggests more often these claims are at least unsupported and unproven. Again, it doesn't mean the president shouldn't try, but these </w:t>
      </w:r>
      <w:r w:rsidRPr="00F17F05">
        <w:rPr>
          <w:rStyle w:val="StyleUnderline"/>
          <w:highlight w:val="cyan"/>
        </w:rPr>
        <w:t>constraints are real</w:t>
      </w:r>
      <w:r w:rsidRPr="00F17F05">
        <w:rPr>
          <w:sz w:val="16"/>
        </w:rPr>
        <w:t xml:space="preserve">, and, Brooke let me just add one more thing: </w:t>
      </w:r>
      <w:r w:rsidRPr="00F17F05">
        <w:rPr>
          <w:rStyle w:val="StyleUnderline"/>
          <w:highlight w:val="cyan"/>
        </w:rPr>
        <w:t>when</w:t>
      </w:r>
      <w:r w:rsidRPr="00F17F05">
        <w:rPr>
          <w:rStyle w:val="StyleUnderline"/>
        </w:rPr>
        <w:t xml:space="preserve"> </w:t>
      </w:r>
      <w:r w:rsidRPr="00F17F05">
        <w:rPr>
          <w:rStyle w:val="StyleUnderline"/>
          <w:highlight w:val="cyan"/>
        </w:rPr>
        <w:t>people call for</w:t>
      </w:r>
      <w:r w:rsidRPr="00F17F05">
        <w:rPr>
          <w:rStyle w:val="StyleUnderline"/>
        </w:rPr>
        <w:t xml:space="preserve"> the </w:t>
      </w:r>
      <w:r w:rsidRPr="00F17F05">
        <w:rPr>
          <w:rStyle w:val="StyleUnderline"/>
          <w:highlight w:val="cyan"/>
        </w:rPr>
        <w:t>president</w:t>
      </w:r>
      <w:r w:rsidRPr="00F17F05">
        <w:rPr>
          <w:rStyle w:val="StyleUnderline"/>
        </w:rPr>
        <w:t xml:space="preserve"> </w:t>
      </w:r>
      <w:r w:rsidRPr="00F17F05">
        <w:rPr>
          <w:rStyle w:val="StyleUnderline"/>
          <w:highlight w:val="cyan"/>
        </w:rPr>
        <w:t>to try</w:t>
      </w:r>
      <w:r w:rsidRPr="00F17F05">
        <w:rPr>
          <w:rStyle w:val="StyleUnderline"/>
        </w:rPr>
        <w:t xml:space="preserve">, </w:t>
      </w:r>
      <w:r w:rsidRPr="00F17F05">
        <w:rPr>
          <w:rStyle w:val="StyleUnderline"/>
          <w:highlight w:val="cyan"/>
        </w:rPr>
        <w:t>they</w:t>
      </w:r>
      <w:r w:rsidRPr="00F17F05">
        <w:rPr>
          <w:rStyle w:val="StyleUnderline"/>
        </w:rPr>
        <w:t xml:space="preserve"> often </w:t>
      </w:r>
      <w:r w:rsidRPr="00F17F05">
        <w:rPr>
          <w:rStyle w:val="StyleUnderline"/>
          <w:highlight w:val="cyan"/>
        </w:rPr>
        <w:t>fail</w:t>
      </w:r>
      <w:r w:rsidRPr="00F17F05">
        <w:rPr>
          <w:rStyle w:val="StyleUnderline"/>
        </w:rPr>
        <w:t xml:space="preserve"> </w:t>
      </w:r>
      <w:r w:rsidRPr="00F17F05">
        <w:rPr>
          <w:rStyle w:val="StyleUnderline"/>
          <w:highlight w:val="cyan"/>
        </w:rPr>
        <w:t xml:space="preserve">to take into account the </w:t>
      </w:r>
      <w:r w:rsidRPr="00F17F05">
        <w:rPr>
          <w:rStyle w:val="Emphasis"/>
          <w:highlight w:val="cyan"/>
        </w:rPr>
        <w:t>costs of trying</w:t>
      </w:r>
      <w:r w:rsidRPr="00F17F05">
        <w:rPr>
          <w:rStyle w:val="StyleUnderline"/>
        </w:rPr>
        <w:t xml:space="preserve">. </w:t>
      </w:r>
      <w:r w:rsidRPr="00F17F05">
        <w:rPr>
          <w:rStyle w:val="Emphasis"/>
          <w:highlight w:val="cyan"/>
        </w:rPr>
        <w:t>Every</w:t>
      </w:r>
      <w:r w:rsidRPr="00F17F05">
        <w:rPr>
          <w:rStyle w:val="Emphasis"/>
        </w:rPr>
        <w:t xml:space="preserve"> </w:t>
      </w:r>
      <w:r w:rsidRPr="00F17F05">
        <w:rPr>
          <w:rStyle w:val="Emphasis"/>
          <w:highlight w:val="cyan"/>
        </w:rPr>
        <w:t>issue</w:t>
      </w:r>
      <w:r w:rsidRPr="00F17F05">
        <w:rPr>
          <w:rStyle w:val="Emphasis"/>
        </w:rPr>
        <w:t xml:space="preserve"> </w:t>
      </w:r>
      <w:r w:rsidRPr="00F17F05">
        <w:rPr>
          <w:rStyle w:val="Emphasis"/>
          <w:highlight w:val="cyan"/>
        </w:rPr>
        <w:t>that</w:t>
      </w:r>
      <w:r w:rsidRPr="00F17F05">
        <w:rPr>
          <w:rStyle w:val="Emphasis"/>
        </w:rPr>
        <w:t xml:space="preserve"> </w:t>
      </w:r>
      <w:r w:rsidRPr="00F17F05">
        <w:rPr>
          <w:rStyle w:val="Emphasis"/>
          <w:highlight w:val="cyan"/>
        </w:rPr>
        <w:t>is prioritized</w:t>
      </w:r>
      <w:r w:rsidRPr="00F17F05">
        <w:rPr>
          <w:rStyle w:val="StyleUnderline"/>
        </w:rPr>
        <w:t xml:space="preserve"> by a president </w:t>
      </w:r>
      <w:r w:rsidRPr="00F17F05">
        <w:rPr>
          <w:rStyle w:val="StyleUnderline"/>
          <w:highlight w:val="cyan"/>
        </w:rPr>
        <w:t>means</w:t>
      </w:r>
      <w:r w:rsidRPr="00F17F05">
        <w:rPr>
          <w:rStyle w:val="StyleUnderline"/>
        </w:rPr>
        <w:t xml:space="preserve"> </w:t>
      </w:r>
      <w:r w:rsidRPr="00F17F05">
        <w:rPr>
          <w:rStyle w:val="StyleUnderline"/>
          <w:highlight w:val="cyan"/>
        </w:rPr>
        <w:t xml:space="preserve">that </w:t>
      </w:r>
      <w:r w:rsidRPr="00F17F05">
        <w:rPr>
          <w:rStyle w:val="Emphasis"/>
          <w:highlight w:val="cyan"/>
        </w:rPr>
        <w:t>other issues don't get prioritized</w:t>
      </w:r>
      <w:r w:rsidRPr="00F17F05">
        <w:rPr>
          <w:rStyle w:val="StyleUnderline"/>
          <w:highlight w:val="cyan"/>
        </w:rPr>
        <w:t>.</w:t>
      </w:r>
      <w:r w:rsidRPr="00F17F05">
        <w:rPr>
          <w:sz w:val="16"/>
          <w:highlight w:val="cyan"/>
        </w:rPr>
        <w:t xml:space="preserve"> </w:t>
      </w:r>
      <w:r w:rsidRPr="00F17F05">
        <w:rPr>
          <w:rStyle w:val="StyleUnderline"/>
        </w:rPr>
        <w:t xml:space="preserve">Every </w:t>
      </w:r>
      <w:r w:rsidRPr="00F17F05">
        <w:rPr>
          <w:rStyle w:val="StyleUnderline"/>
          <w:highlight w:val="cyan"/>
        </w:rPr>
        <w:t>legislative</w:t>
      </w:r>
      <w:r w:rsidRPr="00F17F05">
        <w:rPr>
          <w:rStyle w:val="StyleUnderline"/>
        </w:rPr>
        <w:t xml:space="preserve"> </w:t>
      </w:r>
      <w:r w:rsidRPr="00F17F05">
        <w:rPr>
          <w:rStyle w:val="StyleUnderline"/>
          <w:highlight w:val="cyan"/>
        </w:rPr>
        <w:t>push</w:t>
      </w:r>
      <w:r w:rsidRPr="00F17F05">
        <w:rPr>
          <w:rStyle w:val="StyleUnderline"/>
        </w:rPr>
        <w:t xml:space="preserve"> </w:t>
      </w:r>
      <w:r w:rsidRPr="00F17F05">
        <w:rPr>
          <w:rStyle w:val="StyleUnderline"/>
          <w:highlight w:val="cyan"/>
        </w:rPr>
        <w:t>in Congress</w:t>
      </w:r>
      <w:r w:rsidRPr="00F17F05">
        <w:rPr>
          <w:rStyle w:val="StyleUnderline"/>
        </w:rPr>
        <w:t xml:space="preserve"> </w:t>
      </w:r>
      <w:r w:rsidRPr="00F17F05">
        <w:rPr>
          <w:rStyle w:val="StyleUnderline"/>
          <w:highlight w:val="cyan"/>
        </w:rPr>
        <w:t>means</w:t>
      </w:r>
      <w:r w:rsidRPr="00F17F05">
        <w:rPr>
          <w:rStyle w:val="StyleUnderline"/>
        </w:rPr>
        <w:t xml:space="preserve"> </w:t>
      </w:r>
      <w:r w:rsidRPr="00F17F05">
        <w:rPr>
          <w:rStyle w:val="Emphasis"/>
          <w:highlight w:val="cyan"/>
        </w:rPr>
        <w:t>another priority doesn't</w:t>
      </w:r>
      <w:r w:rsidRPr="00F17F05">
        <w:rPr>
          <w:rStyle w:val="Emphasis"/>
        </w:rPr>
        <w:t xml:space="preserve"> get attention</w:t>
      </w:r>
      <w:r w:rsidRPr="00F17F05">
        <w:rPr>
          <w:rStyle w:val="StyleUnderline"/>
        </w:rPr>
        <w:t>, so it's not just simply a matter of trying.</w:t>
      </w:r>
      <w:r w:rsidRPr="00F17F05">
        <w:rPr>
          <w:sz w:val="16"/>
        </w:rPr>
        <w:t xml:space="preserve"> And if you don't try, you don't care, </w:t>
      </w:r>
      <w:r w:rsidRPr="00F17F05">
        <w:rPr>
          <w:rStyle w:val="StyleUnderline"/>
          <w:highlight w:val="cyan"/>
        </w:rPr>
        <w:t xml:space="preserve">it's a matter of </w:t>
      </w:r>
      <w:r w:rsidRPr="00F17F05">
        <w:rPr>
          <w:rStyle w:val="Emphasis"/>
          <w:highlight w:val="cyan"/>
        </w:rPr>
        <w:t>prioritizing</w:t>
      </w:r>
      <w:r w:rsidRPr="00F17F05">
        <w:rPr>
          <w:rStyle w:val="Emphasis"/>
        </w:rPr>
        <w:t xml:space="preserve"> among </w:t>
      </w:r>
      <w:r w:rsidRPr="00F17F05">
        <w:rPr>
          <w:rStyle w:val="Emphasis"/>
          <w:highlight w:val="cyan"/>
        </w:rPr>
        <w:t>many issues</w:t>
      </w:r>
      <w:r w:rsidRPr="00F17F05">
        <w:rPr>
          <w:rStyle w:val="StyleUnderline"/>
        </w:rPr>
        <w:t xml:space="preserve"> and policies that a president cares about</w:t>
      </w:r>
      <w:r w:rsidRPr="00F17F05">
        <w:rPr>
          <w:sz w:val="16"/>
        </w:rPr>
        <w:t xml:space="preserve">. In some cases, </w:t>
      </w:r>
      <w:r w:rsidRPr="00F17F05">
        <w:rPr>
          <w:rStyle w:val="StyleUnderline"/>
        </w:rPr>
        <w:t xml:space="preserve">the people at the top, </w:t>
      </w:r>
      <w:r w:rsidRPr="00F17F05">
        <w:rPr>
          <w:rStyle w:val="StyleUnderline"/>
          <w:highlight w:val="cyan"/>
        </w:rPr>
        <w:t xml:space="preserve">they're </w:t>
      </w:r>
      <w:r w:rsidRPr="00F17F05">
        <w:rPr>
          <w:rStyle w:val="Emphasis"/>
          <w:highlight w:val="cyan"/>
        </w:rPr>
        <w:t>making a calculation about where to allocate their effort and attention</w:t>
      </w:r>
      <w:r w:rsidRPr="00F17F05">
        <w:rPr>
          <w:sz w:val="16"/>
          <w:highlight w:val="cyan"/>
        </w:rPr>
        <w:t>.</w:t>
      </w:r>
      <w:r w:rsidRPr="00F17F05">
        <w:rPr>
          <w:sz w:val="16"/>
        </w:rPr>
        <w:t xml:space="preserve"> </w:t>
      </w:r>
      <w:r w:rsidRPr="00F17F05">
        <w:rPr>
          <w:rStyle w:val="StyleUnderline"/>
        </w:rPr>
        <w:t>And rather than throw a Hail Mary on some issue where the chances of success are slim, they'd rather focus our attention where they think they have a better chance.</w:t>
      </w:r>
    </w:p>
    <w:p w14:paraId="5134261E" w14:textId="349C1058" w:rsidR="004B6A42" w:rsidRPr="00F17F05" w:rsidRDefault="004B6A42" w:rsidP="00A779DD">
      <w:pPr>
        <w:pStyle w:val="Heading3"/>
        <w:rPr>
          <w:rFonts w:cs="Times New Roman"/>
        </w:rPr>
      </w:pPr>
      <w:r w:rsidRPr="00F17F05">
        <w:rPr>
          <w:rFonts w:cs="Times New Roman"/>
        </w:rPr>
        <w:t>AT Trump PC Fake</w:t>
      </w:r>
    </w:p>
    <w:p w14:paraId="718BF652" w14:textId="77777777" w:rsidR="00DD419C" w:rsidRPr="00F17F05" w:rsidRDefault="00DD419C" w:rsidP="00DD419C">
      <w:pPr>
        <w:pStyle w:val="Heading4"/>
        <w:rPr>
          <w:rFonts w:cs="Times New Roman"/>
        </w:rPr>
      </w:pPr>
      <w:r w:rsidRPr="00F17F05">
        <w:rPr>
          <w:rFonts w:cs="Times New Roman"/>
        </w:rPr>
        <w:t xml:space="preserve">Trump has proven he can </w:t>
      </w:r>
      <w:r w:rsidRPr="00F17F05">
        <w:rPr>
          <w:rFonts w:cs="Times New Roman"/>
          <w:u w:val="single"/>
        </w:rPr>
        <w:t>flip votes</w:t>
      </w:r>
      <w:r w:rsidRPr="00F17F05">
        <w:rPr>
          <w:rFonts w:cs="Times New Roman"/>
        </w:rPr>
        <w:t xml:space="preserve"> </w:t>
      </w:r>
    </w:p>
    <w:p w14:paraId="21759E67" w14:textId="77777777" w:rsidR="00DD419C" w:rsidRPr="00F17F05" w:rsidRDefault="00DD419C" w:rsidP="00DD419C">
      <w:r w:rsidRPr="00F17F05">
        <w:rPr>
          <w:rStyle w:val="Style13ptBold"/>
        </w:rPr>
        <w:t>Ferris &amp; Grayer, 25</w:t>
      </w:r>
      <w:r w:rsidRPr="00F17F05">
        <w:t xml:space="preserve"> (Updated 12:34 PM EDT, Thu April 10, 2025, Sarah Ferris and Annie Grayer, “House approves key budget blueprint to unlock Trump’s agenda,” https://www.cnn.com/2025/04/10/politics/house-budget-vote-trump-agenda/index.html, JMP))</w:t>
      </w:r>
    </w:p>
    <w:p w14:paraId="384A9D93" w14:textId="77777777" w:rsidR="00DD419C" w:rsidRPr="00F17F05" w:rsidRDefault="00DD419C" w:rsidP="00DD419C">
      <w:pPr>
        <w:rPr>
          <w:sz w:val="16"/>
        </w:rPr>
      </w:pPr>
      <w:r w:rsidRPr="00F17F05">
        <w:rPr>
          <w:sz w:val="16"/>
        </w:rPr>
        <w:t xml:space="preserve">House </w:t>
      </w:r>
      <w:r w:rsidRPr="00F17F05">
        <w:rPr>
          <w:rStyle w:val="StyleUnderline"/>
          <w:highlight w:val="cyan"/>
        </w:rPr>
        <w:t>Republicans</w:t>
      </w:r>
      <w:r w:rsidRPr="00F17F05">
        <w:rPr>
          <w:rStyle w:val="StyleUnderline"/>
        </w:rPr>
        <w:t xml:space="preserve"> have </w:t>
      </w:r>
      <w:r w:rsidRPr="00F17F05">
        <w:rPr>
          <w:rStyle w:val="StyleUnderline"/>
          <w:highlight w:val="cyan"/>
        </w:rPr>
        <w:t>taken</w:t>
      </w:r>
      <w:r w:rsidRPr="00F17F05">
        <w:rPr>
          <w:rStyle w:val="StyleUnderline"/>
        </w:rPr>
        <w:t xml:space="preserve"> a </w:t>
      </w:r>
      <w:r w:rsidRPr="00F17F05">
        <w:rPr>
          <w:rStyle w:val="StyleUnderline"/>
          <w:highlight w:val="cyan"/>
        </w:rPr>
        <w:t>critical step to advance</w:t>
      </w:r>
      <w:r w:rsidRPr="00F17F05">
        <w:rPr>
          <w:sz w:val="16"/>
        </w:rPr>
        <w:t xml:space="preserve"> President Donald </w:t>
      </w:r>
      <w:r w:rsidRPr="00F17F05">
        <w:rPr>
          <w:rStyle w:val="StyleUnderline"/>
          <w:highlight w:val="cyan"/>
        </w:rPr>
        <w:t>Trump’s tax cuts</w:t>
      </w:r>
      <w:r w:rsidRPr="00F17F05">
        <w:rPr>
          <w:sz w:val="16"/>
        </w:rPr>
        <w:t xml:space="preserve"> and border priorities through Congress, </w:t>
      </w:r>
      <w:r w:rsidRPr="00F17F05">
        <w:rPr>
          <w:rStyle w:val="StyleUnderline"/>
          <w:highlight w:val="cyan"/>
        </w:rPr>
        <w:t xml:space="preserve">a </w:t>
      </w:r>
      <w:r w:rsidRPr="00F17F05">
        <w:rPr>
          <w:rStyle w:val="Emphasis"/>
          <w:highlight w:val="cyan"/>
        </w:rPr>
        <w:t>major win for party leadership</w:t>
      </w:r>
      <w:r w:rsidRPr="00F17F05">
        <w:rPr>
          <w:rStyle w:val="StyleUnderline"/>
        </w:rPr>
        <w:t xml:space="preserve"> </w:t>
      </w:r>
      <w:r w:rsidRPr="00F17F05">
        <w:rPr>
          <w:rStyle w:val="StyleUnderline"/>
          <w:highlight w:val="cyan"/>
        </w:rPr>
        <w:t>after</w:t>
      </w:r>
      <w:r w:rsidRPr="00F17F05">
        <w:rPr>
          <w:rStyle w:val="StyleUnderline"/>
        </w:rPr>
        <w:t xml:space="preserve"> </w:t>
      </w:r>
      <w:r w:rsidRPr="00F17F05">
        <w:rPr>
          <w:rStyle w:val="Emphasis"/>
          <w:highlight w:val="cyan"/>
        </w:rPr>
        <w:t>quelling</w:t>
      </w:r>
      <w:r w:rsidRPr="00F17F05">
        <w:rPr>
          <w:rStyle w:val="Emphasis"/>
        </w:rPr>
        <w:t xml:space="preserve"> a </w:t>
      </w:r>
      <w:r w:rsidRPr="00F17F05">
        <w:rPr>
          <w:rStyle w:val="Emphasis"/>
          <w:highlight w:val="cyan"/>
        </w:rPr>
        <w:t>conservative rebellion</w:t>
      </w:r>
      <w:r w:rsidRPr="00F17F05">
        <w:rPr>
          <w:sz w:val="16"/>
        </w:rPr>
        <w:t xml:space="preserve"> over the plan’s price tag.</w:t>
      </w:r>
    </w:p>
    <w:p w14:paraId="218BE72C" w14:textId="77777777" w:rsidR="00DD419C" w:rsidRPr="00F17F05" w:rsidRDefault="00DD419C" w:rsidP="00DD419C">
      <w:pPr>
        <w:rPr>
          <w:sz w:val="16"/>
        </w:rPr>
      </w:pPr>
      <w:r w:rsidRPr="00F17F05">
        <w:rPr>
          <w:sz w:val="16"/>
        </w:rPr>
        <w:t xml:space="preserve">The Thursday morning vote on </w:t>
      </w:r>
      <w:r w:rsidRPr="00F17F05">
        <w:rPr>
          <w:rStyle w:val="StyleUnderline"/>
          <w:highlight w:val="cyan"/>
        </w:rPr>
        <w:t>the Senate’s</w:t>
      </w:r>
      <w:r w:rsidRPr="00F17F05">
        <w:rPr>
          <w:rStyle w:val="StyleUnderline"/>
        </w:rPr>
        <w:t xml:space="preserve"> budget </w:t>
      </w:r>
      <w:r w:rsidRPr="00F17F05">
        <w:rPr>
          <w:rStyle w:val="StyleUnderline"/>
          <w:highlight w:val="cyan"/>
        </w:rPr>
        <w:t>blueprint</w:t>
      </w:r>
      <w:r w:rsidRPr="00F17F05">
        <w:rPr>
          <w:rStyle w:val="StyleUnderline"/>
        </w:rPr>
        <w:t xml:space="preserve"> – a key initial step in the long budget process – </w:t>
      </w:r>
      <w:r w:rsidRPr="00F17F05">
        <w:rPr>
          <w:rStyle w:val="StyleUnderline"/>
          <w:highlight w:val="cyan"/>
        </w:rPr>
        <w:t>will</w:t>
      </w:r>
      <w:r w:rsidRPr="00F17F05">
        <w:rPr>
          <w:rStyle w:val="StyleUnderline"/>
        </w:rPr>
        <w:t xml:space="preserve"> </w:t>
      </w:r>
      <w:r w:rsidRPr="00F17F05">
        <w:rPr>
          <w:rStyle w:val="Emphasis"/>
          <w:highlight w:val="cyan"/>
        </w:rPr>
        <w:t>eventually allow Republicans to muscle the president’s first big legislative measure over a Democratic filibuster</w:t>
      </w:r>
      <w:r w:rsidRPr="00F17F05">
        <w:rPr>
          <w:sz w:val="16"/>
          <w:highlight w:val="cyan"/>
        </w:rPr>
        <w:t>.</w:t>
      </w:r>
      <w:r w:rsidRPr="00F17F05">
        <w:rPr>
          <w:sz w:val="16"/>
        </w:rPr>
        <w:t xml:space="preserve"> It capped a dramatic week for Speaker Mike Johnson, who was forced to call off plans for a vote just hours earlier after nearly 20 Republicans demanded a guarantee of steep spending cuts.</w:t>
      </w:r>
    </w:p>
    <w:p w14:paraId="0F304380" w14:textId="77777777" w:rsidR="00DD419C" w:rsidRPr="00F17F05" w:rsidRDefault="00DD419C" w:rsidP="00DD419C">
      <w:pPr>
        <w:rPr>
          <w:sz w:val="16"/>
        </w:rPr>
      </w:pPr>
      <w:r w:rsidRPr="00F17F05">
        <w:rPr>
          <w:sz w:val="16"/>
        </w:rPr>
        <w:t xml:space="preserve">GOP leaders ultimately convinced them to back the plan for how, punting bigger – and more difficult – fights on spending for the coming weeks. </w:t>
      </w:r>
      <w:r w:rsidRPr="00F17F05">
        <w:rPr>
          <w:rStyle w:val="StyleUnderline"/>
        </w:rPr>
        <w:t>It marked a win for Johnson, who has repeatedly relied on Trump to pass contentious bills that conservatives hate</w:t>
      </w:r>
      <w:r w:rsidRPr="00F17F05">
        <w:rPr>
          <w:sz w:val="16"/>
        </w:rPr>
        <w:t>.</w:t>
      </w:r>
    </w:p>
    <w:p w14:paraId="499A4809" w14:textId="77777777" w:rsidR="00DD419C" w:rsidRPr="00F17F05" w:rsidRDefault="00DD419C" w:rsidP="00DD419C">
      <w:pPr>
        <w:rPr>
          <w:sz w:val="16"/>
        </w:rPr>
      </w:pPr>
      <w:r w:rsidRPr="00F17F05">
        <w:rPr>
          <w:sz w:val="16"/>
        </w:rPr>
        <w:t xml:space="preserve">The speaker met with the last group of holdouts ahead of the vote Thursday morning, as he sought to avoid an embarrassing defeat from his conference. And </w:t>
      </w:r>
      <w:r w:rsidRPr="00F17F05">
        <w:rPr>
          <w:rStyle w:val="Emphasis"/>
          <w:highlight w:val="cyan"/>
        </w:rPr>
        <w:t>Trump</w:t>
      </w:r>
      <w:r w:rsidRPr="00F17F05">
        <w:rPr>
          <w:rStyle w:val="Emphasis"/>
        </w:rPr>
        <w:t xml:space="preserve"> </w:t>
      </w:r>
      <w:r w:rsidRPr="00F17F05">
        <w:rPr>
          <w:rStyle w:val="Emphasis"/>
          <w:highlight w:val="cyan"/>
        </w:rPr>
        <w:t>applied pressure</w:t>
      </w:r>
      <w:r w:rsidRPr="00F17F05">
        <w:rPr>
          <w:rStyle w:val="StyleUnderline"/>
        </w:rPr>
        <w:t xml:space="preserve">, </w:t>
      </w:r>
      <w:r w:rsidRPr="00F17F05">
        <w:rPr>
          <w:rStyle w:val="StyleUnderline"/>
          <w:highlight w:val="cyan"/>
        </w:rPr>
        <w:t>promoting</w:t>
      </w:r>
      <w:r w:rsidRPr="00F17F05">
        <w:rPr>
          <w:rStyle w:val="StyleUnderline"/>
        </w:rPr>
        <w:t xml:space="preserve"> his “</w:t>
      </w:r>
      <w:r w:rsidRPr="00F17F05">
        <w:rPr>
          <w:rStyle w:val="StyleUnderline"/>
          <w:highlight w:val="cyan"/>
        </w:rPr>
        <w:t>b</w:t>
      </w:r>
      <w:r w:rsidRPr="00F17F05">
        <w:rPr>
          <w:rStyle w:val="StyleUnderline"/>
        </w:rPr>
        <w:t xml:space="preserve">ig, </w:t>
      </w:r>
      <w:r w:rsidRPr="00F17F05">
        <w:rPr>
          <w:rStyle w:val="StyleUnderline"/>
          <w:highlight w:val="cyan"/>
        </w:rPr>
        <w:t>b</w:t>
      </w:r>
      <w:r w:rsidRPr="00F17F05">
        <w:rPr>
          <w:rStyle w:val="StyleUnderline"/>
        </w:rPr>
        <w:t xml:space="preserve">eautiful, </w:t>
      </w:r>
      <w:r w:rsidRPr="00F17F05">
        <w:rPr>
          <w:rStyle w:val="StyleUnderline"/>
          <w:highlight w:val="cyan"/>
        </w:rPr>
        <w:t>b</w:t>
      </w:r>
      <w:r w:rsidRPr="00F17F05">
        <w:rPr>
          <w:rStyle w:val="StyleUnderline"/>
        </w:rPr>
        <w:t>ill”</w:t>
      </w:r>
      <w:r w:rsidRPr="00F17F05">
        <w:rPr>
          <w:sz w:val="16"/>
        </w:rPr>
        <w:t xml:space="preserve"> on Truth Social and </w:t>
      </w:r>
      <w:r w:rsidRPr="00F17F05">
        <w:rPr>
          <w:rStyle w:val="Emphasis"/>
          <w:highlight w:val="cyan"/>
        </w:rPr>
        <w:t>making calls to</w:t>
      </w:r>
      <w:r w:rsidRPr="00F17F05">
        <w:rPr>
          <w:rStyle w:val="Emphasis"/>
        </w:rPr>
        <w:t xml:space="preserve"> </w:t>
      </w:r>
      <w:r w:rsidRPr="00F17F05">
        <w:rPr>
          <w:rStyle w:val="Emphasis"/>
          <w:highlight w:val="cyan"/>
        </w:rPr>
        <w:t>lawmakers</w:t>
      </w:r>
      <w:r w:rsidRPr="00F17F05">
        <w:rPr>
          <w:sz w:val="16"/>
        </w:rPr>
        <w:t>.</w:t>
      </w:r>
    </w:p>
    <w:p w14:paraId="3ECA6680" w14:textId="77777777" w:rsidR="00DD419C" w:rsidRPr="00F17F05" w:rsidRDefault="00DD419C" w:rsidP="00DD419C">
      <w:pPr>
        <w:rPr>
          <w:sz w:val="16"/>
        </w:rPr>
      </w:pPr>
      <w:r w:rsidRPr="00F17F05">
        <w:rPr>
          <w:sz w:val="16"/>
        </w:rPr>
        <w:t>The president celebrated the chamber’s move later in the day.</w:t>
      </w:r>
    </w:p>
    <w:p w14:paraId="75CAFF2F" w14:textId="77777777" w:rsidR="00DD419C" w:rsidRPr="00F17F05" w:rsidRDefault="00DD419C" w:rsidP="00DD419C">
      <w:pPr>
        <w:rPr>
          <w:sz w:val="16"/>
        </w:rPr>
      </w:pPr>
      <w:r w:rsidRPr="00F17F05">
        <w:rPr>
          <w:rStyle w:val="StyleUnderline"/>
          <w:highlight w:val="cyan"/>
        </w:rPr>
        <w:t>Rep</w:t>
      </w:r>
      <w:r w:rsidRPr="00F17F05">
        <w:rPr>
          <w:rStyle w:val="StyleUnderline"/>
        </w:rPr>
        <w:t>.</w:t>
      </w:r>
      <w:r w:rsidRPr="00F17F05">
        <w:rPr>
          <w:sz w:val="16"/>
        </w:rPr>
        <w:t xml:space="preserve"> Ralph </w:t>
      </w:r>
      <w:r w:rsidRPr="00F17F05">
        <w:rPr>
          <w:rStyle w:val="StyleUnderline"/>
          <w:highlight w:val="cyan"/>
        </w:rPr>
        <w:t>Norman</w:t>
      </w:r>
      <w:r w:rsidRPr="00F17F05">
        <w:rPr>
          <w:rStyle w:val="StyleUnderline"/>
        </w:rPr>
        <w:t xml:space="preserve"> </w:t>
      </w:r>
      <w:r w:rsidRPr="00F17F05">
        <w:rPr>
          <w:rStyle w:val="StyleUnderline"/>
          <w:highlight w:val="cyan"/>
        </w:rPr>
        <w:t>told</w:t>
      </w:r>
      <w:r w:rsidRPr="00F17F05">
        <w:rPr>
          <w:rStyle w:val="StyleUnderline"/>
        </w:rPr>
        <w:t xml:space="preserve"> </w:t>
      </w:r>
      <w:r w:rsidRPr="00F17F05">
        <w:rPr>
          <w:rStyle w:val="StyleUnderline"/>
          <w:highlight w:val="cyan"/>
        </w:rPr>
        <w:t>CNN</w:t>
      </w:r>
      <w:r w:rsidRPr="00F17F05">
        <w:rPr>
          <w:sz w:val="16"/>
        </w:rPr>
        <w:t xml:space="preserve"> that </w:t>
      </w:r>
      <w:r w:rsidRPr="00F17F05">
        <w:rPr>
          <w:rStyle w:val="Emphasis"/>
          <w:highlight w:val="cyan"/>
        </w:rPr>
        <w:t>hearing from Trump</w:t>
      </w:r>
      <w:r w:rsidRPr="00F17F05">
        <w:rPr>
          <w:sz w:val="16"/>
        </w:rPr>
        <w:t xml:space="preserve">, who had been in close contact with Johnson, </w:t>
      </w:r>
      <w:r w:rsidRPr="00F17F05">
        <w:rPr>
          <w:rStyle w:val="Emphasis"/>
          <w:highlight w:val="cyan"/>
        </w:rPr>
        <w:t>helped to flip his</w:t>
      </w:r>
      <w:r w:rsidRPr="00F17F05">
        <w:rPr>
          <w:rStyle w:val="Emphasis"/>
        </w:rPr>
        <w:t xml:space="preserve"> </w:t>
      </w:r>
      <w:r w:rsidRPr="00F17F05">
        <w:rPr>
          <w:rStyle w:val="Emphasis"/>
          <w:highlight w:val="cyan"/>
        </w:rPr>
        <w:t>vote</w:t>
      </w:r>
      <w:r w:rsidRPr="00F17F05">
        <w:rPr>
          <w:sz w:val="16"/>
        </w:rPr>
        <w:t>.</w:t>
      </w:r>
    </w:p>
    <w:p w14:paraId="07ACA13E" w14:textId="77777777" w:rsidR="00DD419C" w:rsidRPr="00F17F05" w:rsidRDefault="00DD419C" w:rsidP="00DD419C">
      <w:pPr>
        <w:rPr>
          <w:sz w:val="16"/>
        </w:rPr>
      </w:pPr>
      <w:r w:rsidRPr="00F17F05">
        <w:rPr>
          <w:sz w:val="16"/>
        </w:rPr>
        <w:t>“This has evolved over the last 24 hours. You’ve got the speaker, you’ve got the president, you’ve got [Senate Majority Leader John] Thune,” the South Carolina Republican said.</w:t>
      </w:r>
    </w:p>
    <w:p w14:paraId="04B2820C" w14:textId="77777777" w:rsidR="00DD419C" w:rsidRPr="00F17F05" w:rsidRDefault="00DD419C" w:rsidP="00DD419C">
      <w:pPr>
        <w:rPr>
          <w:sz w:val="16"/>
        </w:rPr>
      </w:pPr>
      <w:r w:rsidRPr="00F17F05">
        <w:rPr>
          <w:sz w:val="16"/>
        </w:rPr>
        <w:t>Asked about the president’s promises, Norman said: “He was very encouraging. We’re not gonna have a deficit. We’re gonna have $1.5 [trillion] minimum.”</w:t>
      </w:r>
    </w:p>
    <w:p w14:paraId="4F33B484" w14:textId="77777777" w:rsidR="00DD419C" w:rsidRPr="00F17F05" w:rsidRDefault="00DD419C" w:rsidP="00DD419C">
      <w:pPr>
        <w:rPr>
          <w:sz w:val="16"/>
        </w:rPr>
      </w:pPr>
      <w:r w:rsidRPr="00F17F05">
        <w:rPr>
          <w:sz w:val="16"/>
        </w:rPr>
        <w:t xml:space="preserve">Ahead of the vote, </w:t>
      </w:r>
      <w:r w:rsidRPr="00F17F05">
        <w:rPr>
          <w:rStyle w:val="StyleUnderline"/>
          <w:highlight w:val="cyan"/>
        </w:rPr>
        <w:t>Johnson</w:t>
      </w:r>
      <w:r w:rsidRPr="00F17F05">
        <w:rPr>
          <w:rStyle w:val="StyleUnderline"/>
        </w:rPr>
        <w:t xml:space="preserve"> and Thune </w:t>
      </w:r>
      <w:r w:rsidRPr="00F17F05">
        <w:rPr>
          <w:rStyle w:val="StyleUnderline"/>
          <w:highlight w:val="cyan"/>
        </w:rPr>
        <w:t xml:space="preserve">sought to present a </w:t>
      </w:r>
      <w:r w:rsidRPr="00F17F05">
        <w:rPr>
          <w:rStyle w:val="Emphasis"/>
          <w:highlight w:val="cyan"/>
        </w:rPr>
        <w:t>united front on how to move forward</w:t>
      </w:r>
      <w:r w:rsidRPr="00F17F05">
        <w:rPr>
          <w:rStyle w:val="StyleUnderline"/>
        </w:rPr>
        <w:t xml:space="preserve"> on Trump’s agenda</w:t>
      </w:r>
      <w:r w:rsidRPr="00F17F05">
        <w:rPr>
          <w:sz w:val="16"/>
        </w:rPr>
        <w:t>. The pair delivered a joint statement aimed at assuring House conservatives the Senate would back the steep spending cuts that have been a massive sticking point.</w:t>
      </w:r>
    </w:p>
    <w:p w14:paraId="0DA10199" w14:textId="77777777" w:rsidR="00DD419C" w:rsidRPr="00F17F05" w:rsidRDefault="00DD419C" w:rsidP="00DD419C">
      <w:pPr>
        <w:rPr>
          <w:sz w:val="16"/>
        </w:rPr>
      </w:pPr>
      <w:r w:rsidRPr="00F17F05">
        <w:rPr>
          <w:sz w:val="16"/>
        </w:rPr>
        <w:t>“We are committed to finding at least $1.5 trillion in savings for the American people, while also preserving our essential programs,” Johnson said unequivocally.</w:t>
      </w:r>
    </w:p>
    <w:p w14:paraId="74C715A8" w14:textId="77777777" w:rsidR="00DD419C" w:rsidRPr="00F17F05" w:rsidRDefault="00DD419C" w:rsidP="00DD419C">
      <w:pPr>
        <w:rPr>
          <w:sz w:val="16"/>
        </w:rPr>
      </w:pPr>
      <w:r w:rsidRPr="00F17F05">
        <w:rPr>
          <w:sz w:val="16"/>
        </w:rPr>
        <w:t>Thune, meanwhile, said that “our ambition in the Senate is we are aligned with the House in terms of what their budget resolution outlined in terms of savings.”</w:t>
      </w:r>
    </w:p>
    <w:p w14:paraId="1496CE63" w14:textId="77777777" w:rsidR="00DD419C" w:rsidRPr="00F17F05" w:rsidRDefault="00DD419C" w:rsidP="00DD419C">
      <w:pPr>
        <w:rPr>
          <w:sz w:val="16"/>
        </w:rPr>
      </w:pPr>
      <w:r w:rsidRPr="00F17F05">
        <w:rPr>
          <w:sz w:val="16"/>
        </w:rPr>
        <w:t>“The speaker’s talked about $1.5 trillion dollars. We have a lot of United States senators who believe that is a minimum. And we’re certainly will do everything we can to be as aggressive as possible to see that we are serious about the matter,” he continued.</w:t>
      </w:r>
    </w:p>
    <w:p w14:paraId="78786548" w14:textId="77777777" w:rsidR="00DD419C" w:rsidRPr="00F17F05" w:rsidRDefault="00DD419C" w:rsidP="00DD419C">
      <w:pPr>
        <w:rPr>
          <w:sz w:val="16"/>
        </w:rPr>
      </w:pPr>
      <w:r w:rsidRPr="00F17F05">
        <w:rPr>
          <w:sz w:val="16"/>
        </w:rPr>
        <w:t>A number of Republicans wanted to see Thune agree to spending cuts and Johnson to protecting Medicaid despite those cuts. The question remained even minutes ahead of the vote whether the leaders’ commitments had been enough.</w:t>
      </w:r>
    </w:p>
    <w:p w14:paraId="3DD279A3" w14:textId="77777777" w:rsidR="00DD419C" w:rsidRPr="00F17F05" w:rsidRDefault="00DD419C" w:rsidP="00DD419C">
      <w:pPr>
        <w:rPr>
          <w:sz w:val="16"/>
        </w:rPr>
      </w:pPr>
      <w:r w:rsidRPr="00F17F05">
        <w:rPr>
          <w:sz w:val="16"/>
        </w:rPr>
        <w:t>In a tense floor conversation, the speaker offered assurances to a group of centrist Republicans that the GOP would protect Medicaid in its future legislative agenda, according to a person familiar with the discussion.</w:t>
      </w:r>
    </w:p>
    <w:p w14:paraId="4E912D11" w14:textId="77777777" w:rsidR="00DD419C" w:rsidRPr="00F17F05" w:rsidRDefault="00DD419C" w:rsidP="00DD419C">
      <w:pPr>
        <w:rPr>
          <w:sz w:val="16"/>
        </w:rPr>
      </w:pPr>
      <w:r w:rsidRPr="00F17F05">
        <w:rPr>
          <w:sz w:val="16"/>
        </w:rPr>
        <w:t>Prior to the vote, Johnson and House Majority Leader Steve Scalise huddled with a group of about 10 conservative holdouts in a room just off the House floor, hoping to get final assurances they had convinced them to support the blueprint.</w:t>
      </w:r>
    </w:p>
    <w:p w14:paraId="327AD0A0" w14:textId="77777777" w:rsidR="00DD419C" w:rsidRPr="00F17F05" w:rsidRDefault="00DD419C" w:rsidP="00DD419C">
      <w:pPr>
        <w:rPr>
          <w:sz w:val="16"/>
        </w:rPr>
      </w:pPr>
      <w:r w:rsidRPr="00F17F05">
        <w:rPr>
          <w:rStyle w:val="StyleUnderline"/>
          <w:highlight w:val="cyan"/>
        </w:rPr>
        <w:t>Following</w:t>
      </w:r>
      <w:r w:rsidRPr="00F17F05">
        <w:rPr>
          <w:rStyle w:val="StyleUnderline"/>
        </w:rPr>
        <w:t xml:space="preserve"> the </w:t>
      </w:r>
      <w:r w:rsidRPr="00F17F05">
        <w:rPr>
          <w:rStyle w:val="StyleUnderline"/>
          <w:highlight w:val="cyan"/>
        </w:rPr>
        <w:t>talks</w:t>
      </w:r>
      <w:r w:rsidRPr="00F17F05">
        <w:rPr>
          <w:rStyle w:val="StyleUnderline"/>
        </w:rPr>
        <w:t xml:space="preserve">, Johnson remained optimistic that </w:t>
      </w:r>
      <w:r w:rsidRPr="00F17F05">
        <w:rPr>
          <w:rStyle w:val="StyleUnderline"/>
          <w:highlight w:val="cyan"/>
        </w:rPr>
        <w:t xml:space="preserve">he had </w:t>
      </w:r>
      <w:r w:rsidRPr="00F17F05">
        <w:rPr>
          <w:rStyle w:val="Emphasis"/>
          <w:highlight w:val="cyan"/>
        </w:rPr>
        <w:t>broken</w:t>
      </w:r>
      <w:r w:rsidRPr="00F17F05">
        <w:rPr>
          <w:rStyle w:val="Emphasis"/>
        </w:rPr>
        <w:t xml:space="preserve"> </w:t>
      </w:r>
      <w:r w:rsidRPr="00F17F05">
        <w:rPr>
          <w:rStyle w:val="Emphasis"/>
          <w:highlight w:val="cyan"/>
        </w:rPr>
        <w:t>through</w:t>
      </w:r>
      <w:r w:rsidRPr="00F17F05">
        <w:rPr>
          <w:rStyle w:val="Emphasis"/>
        </w:rPr>
        <w:t xml:space="preserve"> the </w:t>
      </w:r>
      <w:r w:rsidRPr="00F17F05">
        <w:rPr>
          <w:rStyle w:val="Emphasis"/>
          <w:highlight w:val="cyan"/>
        </w:rPr>
        <w:t>logjam after around-the-clock negotiations</w:t>
      </w:r>
      <w:r w:rsidRPr="00F17F05">
        <w:rPr>
          <w:sz w:val="16"/>
        </w:rPr>
        <w:t xml:space="preserve"> Wednesday. “We got the votes,” he emphatically told reporters as he left the meeting to head to the floor.</w:t>
      </w:r>
    </w:p>
    <w:p w14:paraId="2CA24FBC" w14:textId="77777777" w:rsidR="00DD419C" w:rsidRPr="00F17F05" w:rsidRDefault="00DD419C" w:rsidP="00DD419C">
      <w:pPr>
        <w:rPr>
          <w:sz w:val="16"/>
        </w:rPr>
      </w:pPr>
      <w:r w:rsidRPr="00F17F05">
        <w:rPr>
          <w:sz w:val="16"/>
        </w:rPr>
        <w:t xml:space="preserve">After the vote, </w:t>
      </w:r>
      <w:r w:rsidRPr="00F17F05">
        <w:rPr>
          <w:rStyle w:val="StyleUnderline"/>
          <w:highlight w:val="cyan"/>
        </w:rPr>
        <w:t>Johnson</w:t>
      </w:r>
      <w:r w:rsidRPr="00F17F05">
        <w:rPr>
          <w:rStyle w:val="StyleUnderline"/>
        </w:rPr>
        <w:t xml:space="preserve"> </w:t>
      </w:r>
      <w:r w:rsidRPr="00F17F05">
        <w:rPr>
          <w:rStyle w:val="StyleUnderline"/>
          <w:highlight w:val="cyan"/>
        </w:rPr>
        <w:t>and</w:t>
      </w:r>
      <w:r w:rsidRPr="00F17F05">
        <w:rPr>
          <w:rStyle w:val="StyleUnderline"/>
        </w:rPr>
        <w:t xml:space="preserve"> </w:t>
      </w:r>
      <w:r w:rsidRPr="00F17F05">
        <w:rPr>
          <w:rStyle w:val="StyleUnderline"/>
          <w:highlight w:val="cyan"/>
        </w:rPr>
        <w:t>other</w:t>
      </w:r>
      <w:r w:rsidRPr="00F17F05">
        <w:rPr>
          <w:rStyle w:val="StyleUnderline"/>
        </w:rPr>
        <w:t xml:space="preserve"> </w:t>
      </w:r>
      <w:r w:rsidRPr="00F17F05">
        <w:rPr>
          <w:rStyle w:val="StyleUnderline"/>
          <w:highlight w:val="cyan"/>
        </w:rPr>
        <w:t>House</w:t>
      </w:r>
      <w:r w:rsidRPr="00F17F05">
        <w:rPr>
          <w:rStyle w:val="StyleUnderline"/>
        </w:rPr>
        <w:t xml:space="preserve"> </w:t>
      </w:r>
      <w:r w:rsidRPr="00F17F05">
        <w:rPr>
          <w:rStyle w:val="StyleUnderline"/>
          <w:highlight w:val="cyan"/>
        </w:rPr>
        <w:t>GOP leaders</w:t>
      </w:r>
      <w:r w:rsidRPr="00F17F05">
        <w:rPr>
          <w:sz w:val="16"/>
        </w:rPr>
        <w:t xml:space="preserve"> celebrated their chamber’s adoption of the budget blueprint, but </w:t>
      </w:r>
      <w:r w:rsidRPr="00F17F05">
        <w:rPr>
          <w:rStyle w:val="StyleUnderline"/>
          <w:highlight w:val="cyan"/>
        </w:rPr>
        <w:t>acknowledged</w:t>
      </w:r>
      <w:r w:rsidRPr="00F17F05">
        <w:rPr>
          <w:rStyle w:val="StyleUnderline"/>
        </w:rPr>
        <w:t xml:space="preserve"> </w:t>
      </w:r>
      <w:r w:rsidRPr="00F17F05">
        <w:rPr>
          <w:rStyle w:val="StyleUnderline"/>
          <w:highlight w:val="cyan"/>
        </w:rPr>
        <w:t>that</w:t>
      </w:r>
      <w:r w:rsidRPr="00F17F05">
        <w:rPr>
          <w:rStyle w:val="StyleUnderline"/>
        </w:rPr>
        <w:t xml:space="preserve"> </w:t>
      </w:r>
      <w:r w:rsidRPr="00F17F05">
        <w:rPr>
          <w:rStyle w:val="Emphasis"/>
          <w:highlight w:val="cyan"/>
        </w:rPr>
        <w:t>there is a tough road ahead</w:t>
      </w:r>
      <w:r w:rsidRPr="00F17F05">
        <w:rPr>
          <w:rStyle w:val="StyleUnderline"/>
        </w:rPr>
        <w:t xml:space="preserve"> as Republicans look to pass a sweeping legislative package</w:t>
      </w:r>
      <w:r w:rsidRPr="00F17F05">
        <w:rPr>
          <w:sz w:val="16"/>
        </w:rPr>
        <w:t>.</w:t>
      </w:r>
    </w:p>
    <w:p w14:paraId="69D9AF51" w14:textId="77777777" w:rsidR="00DD419C" w:rsidRPr="00F17F05" w:rsidRDefault="00DD419C" w:rsidP="00DD419C">
      <w:pPr>
        <w:rPr>
          <w:sz w:val="16"/>
        </w:rPr>
      </w:pPr>
      <w:r w:rsidRPr="00F17F05">
        <w:rPr>
          <w:sz w:val="16"/>
        </w:rPr>
        <w:t>“That was a big step, because that will allow us now to move forward to have our committees actually drafting the one big, beautiful bill,” Johnson said. “There’s a lot of work ahead of us, and we’re really excited about that.”</w:t>
      </w:r>
    </w:p>
    <w:p w14:paraId="5F27B654" w14:textId="77777777" w:rsidR="00DD419C" w:rsidRPr="00F17F05" w:rsidRDefault="00DD419C" w:rsidP="00DD419C">
      <w:pPr>
        <w:rPr>
          <w:sz w:val="16"/>
        </w:rPr>
      </w:pPr>
      <w:r w:rsidRPr="00F17F05">
        <w:rPr>
          <w:rStyle w:val="Emphasis"/>
        </w:rPr>
        <w:t>“</w:t>
      </w:r>
      <w:r w:rsidRPr="00F17F05">
        <w:rPr>
          <w:rStyle w:val="Emphasis"/>
          <w:highlight w:val="cyan"/>
        </w:rPr>
        <w:t>Every step of this process is going to be tough</w:t>
      </w:r>
      <w:r w:rsidRPr="00F17F05">
        <w:rPr>
          <w:sz w:val="16"/>
        </w:rPr>
        <w:t xml:space="preserve">. We’ve said this from the very beginning,” </w:t>
      </w:r>
      <w:r w:rsidRPr="00F17F05">
        <w:rPr>
          <w:rStyle w:val="StyleUnderline"/>
          <w:highlight w:val="cyan"/>
        </w:rPr>
        <w:t>Scalise added</w:t>
      </w:r>
      <w:r w:rsidRPr="00F17F05">
        <w:rPr>
          <w:sz w:val="16"/>
        </w:rPr>
        <w:t>, telling reporters that “failure is not an option.”</w:t>
      </w:r>
    </w:p>
    <w:p w14:paraId="0253B342" w14:textId="34B6ADB2" w:rsidR="00513C61" w:rsidRDefault="00513C61" w:rsidP="00A779DD">
      <w:pPr>
        <w:pStyle w:val="Heading3"/>
        <w:rPr>
          <w:rFonts w:cs="Times New Roman"/>
        </w:rPr>
      </w:pPr>
      <w:r>
        <w:rPr>
          <w:rFonts w:cs="Times New Roman"/>
        </w:rPr>
        <w:t>AT Winner’s Win</w:t>
      </w:r>
    </w:p>
    <w:p w14:paraId="64067CEA" w14:textId="77777777" w:rsidR="00513C61" w:rsidRPr="00EB0F8F" w:rsidRDefault="00513C61" w:rsidP="00513C61">
      <w:pPr>
        <w:pStyle w:val="Heading4"/>
        <w:rPr>
          <w:rFonts w:cs="Times New Roman"/>
        </w:rPr>
      </w:pPr>
      <w:r w:rsidRPr="00EB0F8F">
        <w:rPr>
          <w:rFonts w:cs="Times New Roman"/>
        </w:rPr>
        <w:t>Capital is perceived as finite – our link’s true in practice</w:t>
      </w:r>
    </w:p>
    <w:p w14:paraId="67F30A7A" w14:textId="77777777" w:rsidR="00513C61" w:rsidRDefault="00513C61" w:rsidP="00513C61">
      <w:pPr>
        <w:rPr>
          <w:sz w:val="12"/>
        </w:rPr>
      </w:pPr>
      <w:r w:rsidRPr="00EB0F8F">
        <w:rPr>
          <w:rStyle w:val="Style13ptBold"/>
        </w:rPr>
        <w:t>Marshall et al 11</w:t>
      </w:r>
      <w:r w:rsidRPr="00EB0F8F">
        <w:t xml:space="preserve">, </w:t>
      </w:r>
      <w:r w:rsidRPr="00EB0F8F">
        <w:rPr>
          <w:sz w:val="12"/>
        </w:rPr>
        <w:t xml:space="preserve">Bryan W, Miami University BRANDON C. PRINS University of Tennessee &amp; Howard H. Baker, Jr. Center for Public Policy  Power or Posturing? Policy Availability and Congressional Influence on U.S. Presidential Decisions to Use Force  Presidential Studies Quarterly 41, no. 3 (September) </w:t>
      </w:r>
    </w:p>
    <w:p w14:paraId="71E5D29E" w14:textId="77777777" w:rsidR="00513C61" w:rsidRPr="00EB0F8F" w:rsidRDefault="00513C61" w:rsidP="00513C61">
      <w:pPr>
        <w:rPr>
          <w:sz w:val="12"/>
        </w:rPr>
      </w:pPr>
    </w:p>
    <w:p w14:paraId="18CDF19C" w14:textId="77777777" w:rsidR="00513C61" w:rsidRPr="0034170B" w:rsidRDefault="00513C61" w:rsidP="00513C61">
      <w:pPr>
        <w:rPr>
          <w:sz w:val="14"/>
        </w:rPr>
      </w:pPr>
      <w:r w:rsidRPr="0034170B">
        <w:rPr>
          <w:sz w:val="14"/>
        </w:rPr>
        <w:t xml:space="preserve">We argue that the more important effect of Congress occurs because </w:t>
      </w:r>
      <w:r w:rsidRPr="0034170B">
        <w:rPr>
          <w:u w:val="single"/>
        </w:rPr>
        <w:t>presidents anticipate how the use of force may affect the larger congressional environment in which they inevitably have to operate</w:t>
      </w:r>
      <w:r w:rsidRPr="0034170B">
        <w:rPr>
          <w:sz w:val="14"/>
        </w:rPr>
        <w:t xml:space="preserve"> (Brulé, Marshall, and Prins 2010). It may be true that </w:t>
      </w:r>
      <w:r w:rsidRPr="0034170B">
        <w:rPr>
          <w:highlight w:val="cyan"/>
          <w:u w:val="single"/>
        </w:rPr>
        <w:t>presidents consider the chances that Congress will react to a specific use of force with countervailing tools</w:t>
      </w:r>
      <w:r w:rsidRPr="0034170B">
        <w:rPr>
          <w:sz w:val="14"/>
        </w:rPr>
        <w:t xml:space="preserve">, but even more importantly </w:t>
      </w:r>
      <w:r w:rsidRPr="0034170B">
        <w:rPr>
          <w:u w:val="single"/>
        </w:rPr>
        <w:t xml:space="preserve">they anticipate the likelihood that </w:t>
      </w:r>
      <w:r w:rsidRPr="0034170B">
        <w:rPr>
          <w:highlight w:val="cyan"/>
          <w:u w:val="single"/>
        </w:rPr>
        <w:t>a foreign conflict may damage</w:t>
      </w:r>
      <w:r w:rsidRPr="0034170B">
        <w:rPr>
          <w:u w:val="single"/>
        </w:rPr>
        <w:t xml:space="preserve"> </w:t>
      </w:r>
      <w:r w:rsidRPr="0034170B">
        <w:rPr>
          <w:sz w:val="14"/>
        </w:rPr>
        <w:t xml:space="preserve">(or advantage) </w:t>
      </w:r>
      <w:r w:rsidRPr="0034170B">
        <w:rPr>
          <w:highlight w:val="cyan"/>
          <w:u w:val="single"/>
        </w:rPr>
        <w:t>their political fortunes elsewhere</w:t>
      </w:r>
      <w:r w:rsidRPr="0034170B">
        <w:rPr>
          <w:sz w:val="14"/>
        </w:rPr>
        <w:t xml:space="preserve">—in essence, </w:t>
      </w:r>
      <w:r w:rsidRPr="0034170B">
        <w:rPr>
          <w:u w:val="single"/>
        </w:rPr>
        <w:t>the presidential calculus to use force factors in how such actions might shape their ability to achieve legislative priorities</w:t>
      </w:r>
      <w:r w:rsidRPr="0034170B">
        <w:rPr>
          <w:sz w:val="14"/>
        </w:rPr>
        <w:t xml:space="preserve">. To be clear, presidents can and do choose to use force and press for legislative initiatives in Congress. Taking unilateral actions in foreign policy does not preclude the president from working the legislative process on Capitol Hill. However, </w:t>
      </w:r>
      <w:r w:rsidRPr="0034170B">
        <w:rPr>
          <w:rStyle w:val="Emphasis"/>
          <w:highlight w:val="cyan"/>
        </w:rPr>
        <w:t>political capital is finite so spending resources in one area lessens what the president can bring to bear in other areas</w:t>
      </w:r>
      <w:r w:rsidRPr="0034170B">
        <w:rPr>
          <w:b/>
          <w:u w:val="single"/>
        </w:rPr>
        <w:t>.</w:t>
      </w:r>
      <w:r w:rsidRPr="0034170B">
        <w:rPr>
          <w:sz w:val="14"/>
        </w:rPr>
        <w:t xml:space="preserve"> That is, presidents consider the congressional environment in their decision to use force because their success at promoting policy change in either foreign or domestic affairs is largely determined by their relationship with Congress. </w:t>
      </w:r>
      <w:r w:rsidRPr="0034170B">
        <w:rPr>
          <w:highlight w:val="cyan"/>
          <w:u w:val="single"/>
        </w:rPr>
        <w:t>Presidents</w:t>
      </w:r>
      <w:r w:rsidRPr="0034170B">
        <w:rPr>
          <w:u w:val="single"/>
        </w:rPr>
        <w:t xml:space="preserve"> </w:t>
      </w:r>
      <w:r w:rsidRPr="0034170B">
        <w:rPr>
          <w:highlight w:val="cyan"/>
          <w:u w:val="single"/>
        </w:rPr>
        <w:t>do not make such decisions devoid of calculations regarding congressional preferences</w:t>
      </w:r>
      <w:r w:rsidRPr="0034170B">
        <w:rPr>
          <w:u w:val="single"/>
        </w:rPr>
        <w:t xml:space="preserve"> </w:t>
      </w:r>
      <w:r w:rsidRPr="0034170B">
        <w:rPr>
          <w:highlight w:val="cyan"/>
          <w:u w:val="single"/>
        </w:rPr>
        <w:t>and</w:t>
      </w:r>
      <w:r w:rsidRPr="0034170B">
        <w:rPr>
          <w:sz w:val="14"/>
        </w:rPr>
        <w:t xml:space="preserve"> behavior or </w:t>
      </w:r>
      <w:r w:rsidRPr="0034170B">
        <w:rPr>
          <w:highlight w:val="cyan"/>
          <w:u w:val="single"/>
        </w:rPr>
        <w:t>how such decisions may influence their ability to achieve legislative objective</w:t>
      </w:r>
      <w:r w:rsidRPr="0034170B">
        <w:rPr>
          <w:sz w:val="14"/>
          <w:highlight w:val="cyan"/>
        </w:rPr>
        <w:t>s</w:t>
      </w:r>
      <w:r w:rsidRPr="0034170B">
        <w:rPr>
          <w:sz w:val="14"/>
        </w:rPr>
        <w:t xml:space="preserve">. This is true in large part because </w:t>
      </w:r>
      <w:r w:rsidRPr="0034170B">
        <w:rPr>
          <w:u w:val="single"/>
        </w:rPr>
        <w:t>presidential behavior is motivated by multiple goals that are intimately tied to Congress</w:t>
      </w:r>
      <w:r w:rsidRPr="0034170B">
        <w:rPr>
          <w:sz w:val="14"/>
        </w:rPr>
        <w:t>. Presidents place a premium on passing legislative initiatives. The passage of policy is integral to their goals of reelection and enhancing their place in history (Canes-Wrone 2001; Moe 1985). Therefore, presidents seek to build and protect their relationship with Congress.</w:t>
      </w:r>
    </w:p>
    <w:p w14:paraId="2FBAAB0A" w14:textId="77777777" w:rsidR="00513C61" w:rsidRPr="00EB0F8F" w:rsidRDefault="00513C61" w:rsidP="00513C61">
      <w:pPr>
        <w:pStyle w:val="Heading4"/>
        <w:rPr>
          <w:rFonts w:cs="Times New Roman"/>
        </w:rPr>
      </w:pPr>
      <w:r w:rsidRPr="00EB0F8F">
        <w:rPr>
          <w:rFonts w:cs="Times New Roman"/>
        </w:rPr>
        <w:t>Wins don’t spillover---capital is finite---prioritizing issues is key</w:t>
      </w:r>
    </w:p>
    <w:p w14:paraId="27406F68" w14:textId="77777777" w:rsidR="00513C61" w:rsidRDefault="00513C61" w:rsidP="00513C61">
      <w:r w:rsidRPr="00EB0F8F">
        <w:rPr>
          <w:rStyle w:val="Style13ptBold"/>
        </w:rPr>
        <w:t>Schultz 13</w:t>
      </w:r>
      <w:r w:rsidRPr="00EB0F8F">
        <w:t xml:space="preserve"> David Schultz is a professor at Hamline University School of Business, where he teaches classes on privatization and public, private and nonprofit partnerships. He is the editor of the Journal of Public Affairs Education (JPAE). “Obama's dwindling prospects in a second term,” MinnPost, 1/22, </w:t>
      </w:r>
      <w:hyperlink r:id="rId8" w:history="1">
        <w:r w:rsidRPr="009742FD">
          <w:rPr>
            <w:rStyle w:val="Hyperlink"/>
          </w:rPr>
          <w:t>http://www.minnpost.com/community-voices/2013/01/obamas-dwindling-prospects-second-term</w:t>
        </w:r>
      </w:hyperlink>
    </w:p>
    <w:p w14:paraId="6DFEBB46" w14:textId="77777777" w:rsidR="00513C61" w:rsidRPr="00EB0F8F" w:rsidRDefault="00513C61" w:rsidP="00513C61"/>
    <w:p w14:paraId="60636C1B" w14:textId="77777777" w:rsidR="00513C61" w:rsidRPr="00513C61" w:rsidRDefault="00513C61" w:rsidP="00513C61">
      <w:r w:rsidRPr="00513C61">
        <w:t xml:space="preserve">Four more years for Obama. Now what? What does Barack Obama do in his second term and what can he accomplish? Simply put, </w:t>
      </w:r>
      <w:r w:rsidRPr="00513C61">
        <w:rPr>
          <w:highlight w:val="cyan"/>
        </w:rPr>
        <w:t>his options are limited</w:t>
      </w:r>
      <w:r w:rsidRPr="00513C61">
        <w:t xml:space="preserve"> and the prospects for major success quite limited. Presidential power is the power to persuade, as Richard Neustadt famously stated. Many factors determine presidential power and the ability to influence including personality (as James David Barber argued), attitude toward power, margin of victory, public support, support in Congress, and one’s sense of narrative or purpose. Additionally, presidential </w:t>
      </w:r>
      <w:r w:rsidRPr="00513C61">
        <w:rPr>
          <w:highlight w:val="cyan"/>
        </w:rPr>
        <w:t>power is temporal</w:t>
      </w:r>
      <w:r w:rsidRPr="00513C61">
        <w:t xml:space="preserve">, often </w:t>
      </w:r>
      <w:r w:rsidRPr="00513C61">
        <w:rPr>
          <w:highlight w:val="cyan"/>
        </w:rPr>
        <w:t>greatest when one is first elected,</w:t>
      </w:r>
      <w:r w:rsidRPr="00513C61">
        <w:t xml:space="preserve"> and it is </w:t>
      </w:r>
      <w:r w:rsidRPr="00513C61">
        <w:rPr>
          <w:highlight w:val="cyan"/>
        </w:rPr>
        <w:t>contextual, affected by competing items</w:t>
      </w:r>
      <w:r w:rsidRPr="00513C61">
        <w:t xml:space="preserve"> on an agenda. All of these factors affect the political power or capital of a president. Presidential </w:t>
      </w:r>
      <w:r w:rsidRPr="00513C61">
        <w:rPr>
          <w:highlight w:val="cyan"/>
        </w:rPr>
        <w:t>power</w:t>
      </w:r>
      <w:r w:rsidRPr="00513C61">
        <w:t xml:space="preserve"> also </w:t>
      </w:r>
      <w:r w:rsidRPr="00513C61">
        <w:rPr>
          <w:highlight w:val="cyan"/>
        </w:rPr>
        <w:t>is</w:t>
      </w:r>
      <w:r w:rsidRPr="00513C61">
        <w:t xml:space="preserve"> a </w:t>
      </w:r>
      <w:r w:rsidRPr="00513C61">
        <w:rPr>
          <w:highlight w:val="cyan"/>
        </w:rPr>
        <w:t>finite and</w:t>
      </w:r>
      <w:r w:rsidRPr="00513C61">
        <w:t xml:space="preserve"> generally </w:t>
      </w:r>
      <w:r w:rsidRPr="00513C61">
        <w:rPr>
          <w:highlight w:val="cyan"/>
        </w:rPr>
        <w:t>decreasing</w:t>
      </w:r>
      <w:r w:rsidRPr="00513C61">
        <w:t xml:space="preserve"> product. The first hundred days in office – so marked forever by FDR’s first 100 in 1933 – are usually a honeymoon period, during which presidents often get what they want. FDR gets the first New Deal, Ronald Reagan gets Kemp-Roth, George Bush in 2001 gets his tax cuts. Presidents lose political capital, support But,</w:t>
      </w:r>
      <w:r w:rsidRPr="00513C61">
        <w:rPr>
          <w:highlight w:val="cyan"/>
        </w:rPr>
        <w:t xml:space="preserve"> over time, presidents lose p</w:t>
      </w:r>
      <w:r w:rsidRPr="00513C61">
        <w:t xml:space="preserve">olitical </w:t>
      </w:r>
      <w:r w:rsidRPr="00513C61">
        <w:rPr>
          <w:highlight w:val="cyan"/>
        </w:rPr>
        <w:t>c</w:t>
      </w:r>
      <w:r w:rsidRPr="00513C61">
        <w:t>apital.</w:t>
      </w:r>
      <w:r w:rsidRPr="00513C61">
        <w:rPr>
          <w:highlight w:val="cyan"/>
        </w:rPr>
        <w:t xml:space="preserve"> Presidents get distracted</w:t>
      </w:r>
      <w:r w:rsidRPr="00513C61">
        <w:t xml:space="preserve"> by world and domestic events, they </w:t>
      </w:r>
      <w:r w:rsidRPr="00513C61">
        <w:rPr>
          <w:highlight w:val="cyan"/>
        </w:rPr>
        <w:t>lose support</w:t>
      </w:r>
      <w:r w:rsidRPr="00513C61">
        <w:t xml:space="preserve"> in Congress or among the American public, or they turn into lame ducks. This is the problem Obama now faces. </w:t>
      </w:r>
      <w:r w:rsidRPr="00513C61">
        <w:rPr>
          <w:highlight w:val="cyan"/>
        </w:rPr>
        <w:t>Obama had</w:t>
      </w:r>
      <w:r w:rsidRPr="00513C61">
        <w:t xml:space="preserve"> a lot of political </w:t>
      </w:r>
      <w:r w:rsidRPr="00513C61">
        <w:rPr>
          <w:highlight w:val="cyan"/>
        </w:rPr>
        <w:t>capital</w:t>
      </w:r>
      <w:r w:rsidRPr="00513C61">
        <w:t xml:space="preserve"> when sworn in as president </w:t>
      </w:r>
      <w:r w:rsidRPr="00513C61">
        <w:rPr>
          <w:highlight w:val="cyan"/>
        </w:rPr>
        <w:t>in</w:t>
      </w:r>
      <w:r w:rsidRPr="00513C61">
        <w:t xml:space="preserve"> 20</w:t>
      </w:r>
      <w:r w:rsidRPr="00513C61">
        <w:rPr>
          <w:highlight w:val="cyan"/>
        </w:rPr>
        <w:t>09.</w:t>
      </w:r>
      <w:r w:rsidRPr="00513C61">
        <w:t xml:space="preserve"> He won a decisive victory for change with strong approval ratings and had majorities in Congress — with eventually a filibuster margin in the Senate, when Al Franken finally took office in July. Obama used his political capital to secure a stimulus bill and then pass the Affordable Care Act. He eventually got rid of Don’t Ask, Don’t Tell and secured many other victories. </w:t>
      </w:r>
      <w:r w:rsidRPr="00513C61">
        <w:rPr>
          <w:highlight w:val="cyan"/>
        </w:rPr>
        <w:t>But Obama was a lousy salesman, and</w:t>
      </w:r>
      <w:r w:rsidRPr="00513C61">
        <w:t xml:space="preserve"> he </w:t>
      </w:r>
      <w:r w:rsidRPr="00513C61">
        <w:rPr>
          <w:highlight w:val="cyan"/>
        </w:rPr>
        <w:t>lost</w:t>
      </w:r>
      <w:r w:rsidRPr="00513C61">
        <w:t xml:space="preserve"> what little </w:t>
      </w:r>
      <w:r w:rsidRPr="00513C61">
        <w:rPr>
          <w:highlight w:val="cyan"/>
        </w:rPr>
        <w:t>control of Congress</w:t>
      </w:r>
      <w:r w:rsidRPr="00513C61">
        <w:t xml:space="preserve"> that he had in the 2010 elections.</w:t>
      </w:r>
    </w:p>
    <w:p w14:paraId="6137356D" w14:textId="77777777" w:rsidR="00513C61" w:rsidRPr="00EB0F8F" w:rsidRDefault="00513C61" w:rsidP="00513C61">
      <w:pPr>
        <w:pStyle w:val="Heading4"/>
        <w:rPr>
          <w:rFonts w:cs="Times New Roman"/>
          <w:sz w:val="22"/>
        </w:rPr>
      </w:pPr>
      <w:r w:rsidRPr="00EB0F8F">
        <w:rPr>
          <w:rFonts w:cs="Times New Roman"/>
        </w:rPr>
        <w:t>Best political science proves</w:t>
      </w:r>
    </w:p>
    <w:p w14:paraId="1E098CD6" w14:textId="77777777" w:rsidR="00513C61" w:rsidRDefault="00513C61" w:rsidP="00513C61">
      <w:r w:rsidRPr="00EB0F8F">
        <w:t xml:space="preserve">Jackie </w:t>
      </w:r>
      <w:r w:rsidRPr="00EB0F8F">
        <w:rPr>
          <w:rStyle w:val="Style13ptBold"/>
        </w:rPr>
        <w:t>Calmes</w:t>
      </w:r>
      <w:r w:rsidRPr="00EB0F8F">
        <w:t>, NYTimes, 11/12/</w:t>
      </w:r>
      <w:r w:rsidRPr="00EB0F8F">
        <w:rPr>
          <w:rStyle w:val="Style13ptBold"/>
        </w:rPr>
        <w:t>12</w:t>
      </w:r>
      <w:r w:rsidRPr="00EB0F8F">
        <w:t>, In Debt Talks, Obama Is Ready to Go Beyond Beltway, mobile.nytimes.com/2012/11/12/us/politics/legacy-at-stake-obama-plans-broader-push-for-budget-deal.xml</w:t>
      </w:r>
    </w:p>
    <w:p w14:paraId="6F6CB958" w14:textId="77777777" w:rsidR="00513C61" w:rsidRPr="00EB0F8F" w:rsidRDefault="00513C61" w:rsidP="00513C61"/>
    <w:p w14:paraId="390F4960" w14:textId="31270A68" w:rsidR="00513C61" w:rsidRPr="00513C61" w:rsidRDefault="00513C61" w:rsidP="00513C61">
      <w:r w:rsidRPr="00513C61">
        <w:t xml:space="preserve">That </w:t>
      </w:r>
      <w:r w:rsidRPr="00513C61">
        <w:rPr>
          <w:highlight w:val="cyan"/>
        </w:rPr>
        <w:t>story line</w:t>
      </w:r>
      <w:r w:rsidRPr="00513C61">
        <w:t xml:space="preserve">, stoked by Republicans but shared by some Democrats, holds that Mr. </w:t>
      </w:r>
      <w:r w:rsidRPr="00513C61">
        <w:rPr>
          <w:highlight w:val="cyan"/>
        </w:rPr>
        <w:t>Obama is too</w:t>
      </w:r>
      <w:r w:rsidRPr="00513C61">
        <w:t xml:space="preserve"> passive and </w:t>
      </w:r>
      <w:r w:rsidRPr="00513C61">
        <w:rPr>
          <w:highlight w:val="cyan"/>
        </w:rPr>
        <w:t>deferential to Congress</w:t>
      </w:r>
      <w:r w:rsidRPr="00513C61">
        <w:t>, a legislative naïf who does little to nurture personal relationships with potential allies in short, not a particularly strong leader. Even as voters re-elected Mr. Obama, those who said in surveys afterward that strong leadership was the most important quality for a president overwhelmingly chose Mr. Romney.</w:t>
      </w:r>
      <w:r w:rsidRPr="00513C61">
        <w:rPr>
          <w:sz w:val="12"/>
        </w:rPr>
        <w:t>¶</w:t>
      </w:r>
      <w:r w:rsidRPr="00513C61">
        <w:t xml:space="preserve"> George C. Edwards III, </w:t>
      </w:r>
      <w:r w:rsidRPr="00513C61">
        <w:rPr>
          <w:highlight w:val="cyan"/>
        </w:rPr>
        <w:t>a leading scholar</w:t>
      </w:r>
      <w:r w:rsidRPr="00513C61">
        <w:t xml:space="preserve"> of the presidency at Texas A &amp; M University who is currently teaching at Oxford University, </w:t>
      </w:r>
      <w:r w:rsidRPr="00513C61">
        <w:rPr>
          <w:highlight w:val="cyan"/>
        </w:rPr>
        <w:t>dismissed</w:t>
      </w:r>
      <w:r w:rsidRPr="00513C61">
        <w:t xml:space="preserve"> such </w:t>
      </w:r>
      <w:r w:rsidRPr="00513C61">
        <w:rPr>
          <w:highlight w:val="cyan"/>
        </w:rPr>
        <w:t>criticisms as shallow and</w:t>
      </w:r>
      <w:r w:rsidRPr="00513C61">
        <w:t xml:space="preserve"> generally </w:t>
      </w:r>
      <w:r w:rsidRPr="00513C61">
        <w:rPr>
          <w:highlight w:val="cyan"/>
        </w:rPr>
        <w:t>wrong</w:t>
      </w:r>
      <w:r w:rsidRPr="00513C61">
        <w:t>. Yet Mr. Edwards, whose book on Mr. Obama's presidency is titled "Overreach," said, "</w:t>
      </w:r>
      <w:r w:rsidRPr="00513C61">
        <w:rPr>
          <w:highlight w:val="cyan"/>
        </w:rPr>
        <w:t>He didn't understand the limits of what he could do</w:t>
      </w:r>
      <w:r w:rsidRPr="00513C61">
        <w:t>."</w:t>
      </w:r>
      <w:r w:rsidRPr="00513C61">
        <w:rPr>
          <w:sz w:val="12"/>
        </w:rPr>
        <w:t>¶</w:t>
      </w:r>
      <w:r w:rsidRPr="00513C61">
        <w:t xml:space="preserve"> "</w:t>
      </w:r>
      <w:r w:rsidRPr="00513C61">
        <w:rPr>
          <w:highlight w:val="cyan"/>
        </w:rPr>
        <w:t xml:space="preserve">They thought they could </w:t>
      </w:r>
      <w:r w:rsidRPr="00513C61">
        <w:t xml:space="preserve">continuously create opportunities and they would </w:t>
      </w:r>
      <w:r w:rsidRPr="00513C61">
        <w:rPr>
          <w:highlight w:val="cyan"/>
        </w:rPr>
        <w:t xml:space="preserve">succeed, and </w:t>
      </w:r>
      <w:r w:rsidRPr="00513C61">
        <w:t xml:space="preserve">then </w:t>
      </w:r>
      <w:r w:rsidRPr="00513C61">
        <w:rPr>
          <w:highlight w:val="cyan"/>
        </w:rPr>
        <w:t>there would be more success</w:t>
      </w:r>
      <w:r w:rsidRPr="00513C61">
        <w:t xml:space="preserve"> and more success, and we'd build </w:t>
      </w:r>
      <w:r w:rsidRPr="00513C61">
        <w:rPr>
          <w:highlight w:val="cyan"/>
        </w:rPr>
        <w:t xml:space="preserve">this </w:t>
      </w:r>
      <w:r w:rsidRPr="00513C61">
        <w:t xml:space="preserve">advancing-tide </w:t>
      </w:r>
      <w:r w:rsidRPr="00513C61">
        <w:rPr>
          <w:highlight w:val="cyan"/>
        </w:rPr>
        <w:t xml:space="preserve">theory </w:t>
      </w:r>
      <w:r w:rsidRPr="00513C61">
        <w:t xml:space="preserve">of legislation," Mr. Edwards said. "And that </w:t>
      </w:r>
      <w:r w:rsidRPr="00513C61">
        <w:rPr>
          <w:highlight w:val="cyan"/>
        </w:rPr>
        <w:t xml:space="preserve">was very naïve, </w:t>
      </w:r>
      <w:r w:rsidRPr="00513C61">
        <w:t>very silly. Well, they've learned a lot, I think."</w:t>
      </w:r>
      <w:r w:rsidRPr="00513C61">
        <w:rPr>
          <w:sz w:val="12"/>
        </w:rPr>
        <w:t>¶</w:t>
      </w:r>
      <w:r w:rsidRPr="00513C61">
        <w:t xml:space="preserve"> "</w:t>
      </w:r>
      <w:r w:rsidRPr="00513C61">
        <w:rPr>
          <w:highlight w:val="cyan"/>
        </w:rPr>
        <w:t>Effective leaders</w:t>
      </w:r>
      <w:r w:rsidRPr="00513C61">
        <w:t>," he added, "</w:t>
      </w:r>
      <w:r w:rsidRPr="00513C61">
        <w:rPr>
          <w:highlight w:val="cyan"/>
        </w:rPr>
        <w:t>exploit opportunities rather than create them</w:t>
      </w:r>
      <w:r w:rsidRPr="00513C61">
        <w:t>."</w:t>
      </w:r>
      <w:r w:rsidRPr="00513C61">
        <w:rPr>
          <w:sz w:val="12"/>
        </w:rPr>
        <w:t>¶</w:t>
      </w:r>
      <w:r w:rsidRPr="00513C61">
        <w:t xml:space="preserve"> The budget showdown is an opportunity. But like many, it holds risks as well as potential rewards.</w:t>
      </w:r>
      <w:r w:rsidRPr="00513C61">
        <w:rPr>
          <w:sz w:val="12"/>
        </w:rPr>
        <w:t>¶</w:t>
      </w:r>
      <w:r w:rsidRPr="00513C61">
        <w:t xml:space="preserve"> "This election is the second chance to be what he promised in 2008, and that is to break the gridlock in Washington," said Kenneth M. Duberstein, a Reagan White House chief of staff, who voted for Mr. Obama in 2008 and later expressed disappointment. "But it seems like this is a replay of 2009 and 2010, when he had huge majorities in the House and Senate, rather than recognizing that 'we've got to figure out ways to work together and it's not just what I want.' "</w:t>
      </w:r>
      <w:r w:rsidRPr="00513C61">
        <w:rPr>
          <w:sz w:val="12"/>
        </w:rPr>
        <w:t>¶</w:t>
      </w:r>
      <w:r w:rsidRPr="00513C61">
        <w:t xml:space="preserve"> For now, at least, Republican lawmakers say they may be open to raising the tax bill for some earners. "We can increase revenue without increasing the tax rates on anybody in this country," said Representative Tom Price, Republican of Georgia and a leader of House conservatives, on "Fox News Sunday." "We can lower the rates, broaden the base, close the loopholes."</w:t>
      </w:r>
      <w:r w:rsidRPr="00513C61">
        <w:rPr>
          <w:sz w:val="12"/>
        </w:rPr>
        <w:t>¶</w:t>
      </w:r>
      <w:r w:rsidRPr="00513C61">
        <w:t xml:space="preserve"> </w:t>
      </w:r>
      <w:r w:rsidRPr="00513C61">
        <w:rPr>
          <w:highlight w:val="cyan"/>
        </w:rPr>
        <w:t>The challenge for</w:t>
      </w:r>
      <w:r w:rsidRPr="00513C61">
        <w:t xml:space="preserve"> Mr. </w:t>
      </w:r>
      <w:r w:rsidRPr="00513C61">
        <w:rPr>
          <w:highlight w:val="cyan"/>
        </w:rPr>
        <w:t xml:space="preserve">Obama is to use his </w:t>
      </w:r>
      <w:r w:rsidRPr="00513C61">
        <w:t xml:space="preserve">postelection </w:t>
      </w:r>
      <w:r w:rsidRPr="00513C61">
        <w:rPr>
          <w:highlight w:val="cyan"/>
        </w:rPr>
        <w:t>leverage to persuade</w:t>
      </w:r>
      <w:r w:rsidRPr="00513C61">
        <w:t xml:space="preserve"> Republicans or to help Speaker John A. Boehner persuade Republicans that a tax compromise is in their party's political interest since most Americans favor compromise and higher taxes on the wealthy to reduce annual deficits.</w:t>
      </w:r>
      <w:r w:rsidRPr="00513C61">
        <w:rPr>
          <w:sz w:val="12"/>
        </w:rPr>
        <w:t>¶</w:t>
      </w:r>
      <w:r w:rsidRPr="00513C61">
        <w:t xml:space="preserve"> Some of the business leaders the president will meet with on Wednesday are members of the new Fix the Debt coalition, which has raised about $40 million to urge lawmakers and their constituents to support a plan that combines spending cuts with new revenue. That session will follow Mr. Obama's meeting with labor leaders on Tuesday.</w:t>
      </w:r>
      <w:r w:rsidRPr="00513C61">
        <w:rPr>
          <w:sz w:val="12"/>
        </w:rPr>
        <w:t>¶</w:t>
      </w:r>
      <w:r w:rsidRPr="00513C61">
        <w:t xml:space="preserve"> His first trip outside Washington to engage the public will come after Thanksgiving, since Mr. Obama is scheduled to leave next weekend on a diplomatic trip to Asia. Travel plans are still sketchy, partly because his December calendar is full of the traditional holiday parties.</w:t>
      </w:r>
      <w:r w:rsidRPr="00513C61">
        <w:rPr>
          <w:sz w:val="12"/>
        </w:rPr>
        <w:t>¶</w:t>
      </w:r>
      <w:r w:rsidRPr="00513C61">
        <w:t xml:space="preserve"> Democrats said the White House's strategy of focusing both inside and outside of Washington was smart. "You want to avoid getting sucked into the Beltway inside-baseball games," said Joel Johnson, a former adviser in the Clinton White House and the Senate. "You can still work toward solutions, but make sure you get out of Washington while you are doing that."</w:t>
      </w:r>
      <w:r w:rsidRPr="00513C61">
        <w:rPr>
          <w:sz w:val="12"/>
        </w:rPr>
        <w:t>¶</w:t>
      </w:r>
      <w:r w:rsidRPr="00513C61">
        <w:t xml:space="preserve"> </w:t>
      </w:r>
      <w:r w:rsidRPr="00513C61">
        <w:rPr>
          <w:highlight w:val="cyan"/>
        </w:rPr>
        <w:t>The president must use his leverage soon</w:t>
      </w:r>
      <w:r w:rsidRPr="00513C61">
        <w:t xml:space="preserve">, some Democrats added, because </w:t>
      </w:r>
      <w:r w:rsidRPr="00513C61">
        <w:rPr>
          <w:highlight w:val="cyan"/>
        </w:rPr>
        <w:t>it could quickly wane</w:t>
      </w:r>
      <w:r w:rsidRPr="00513C61">
        <w:t xml:space="preserve"> as Republicans look to the 2014 midterm elections, when the opposition typically takes seats from the president's party in Congress.</w:t>
      </w:r>
    </w:p>
    <w:p w14:paraId="1A7EAAA4" w14:textId="77777777" w:rsidR="00513C61" w:rsidRPr="00EB0F8F" w:rsidRDefault="00513C61" w:rsidP="00513C61">
      <w:pPr>
        <w:pStyle w:val="Heading4"/>
        <w:rPr>
          <w:rFonts w:cs="Times New Roman"/>
        </w:rPr>
      </w:pPr>
      <w:r w:rsidRPr="00EB0F8F">
        <w:rPr>
          <w:rFonts w:cs="Times New Roman"/>
        </w:rPr>
        <w:t xml:space="preserve">No wins – negative messaging </w:t>
      </w:r>
      <w:r>
        <w:rPr>
          <w:rFonts w:cs="Times New Roman"/>
        </w:rPr>
        <w:t>outweighs</w:t>
      </w:r>
    </w:p>
    <w:p w14:paraId="086502FD" w14:textId="77777777" w:rsidR="00513C61" w:rsidRPr="00EB0F8F" w:rsidRDefault="00513C61" w:rsidP="00513C61">
      <w:pPr>
        <w:rPr>
          <w:szCs w:val="16"/>
        </w:rPr>
      </w:pPr>
      <w:r w:rsidRPr="00EB0F8F">
        <w:rPr>
          <w:szCs w:val="16"/>
        </w:rPr>
        <w:t>The dominance of negative messaging ensures that politicians ignore wins and only see losses – we control the direction of the link</w:t>
      </w:r>
    </w:p>
    <w:p w14:paraId="26305A3C" w14:textId="77777777" w:rsidR="00513C61" w:rsidRPr="00EB0F8F" w:rsidRDefault="00513C61" w:rsidP="00513C61">
      <w:r w:rsidRPr="00513C61">
        <w:rPr>
          <w:rStyle w:val="Style13ptBold"/>
        </w:rPr>
        <w:t>Weaver 13</w:t>
      </w:r>
      <w:r w:rsidRPr="00513C61">
        <w:t xml:space="preserve"> (Kent, Professor at Georgetown University and a Senior Fellow in Governance Studies at the Brookings Institution, “Policy Leadership and the Blame Trap: Seven Strategies for Avoiding Policy Stalemate”, March 2013 http://www.brookings.edu/research/papers/2013/03/29-policy-leadership-blame-weaver, KEL)</w:t>
      </w:r>
    </w:p>
    <w:p w14:paraId="28027DB9" w14:textId="77777777" w:rsidR="00513C61" w:rsidRPr="00EB0F8F" w:rsidRDefault="00513C61" w:rsidP="00513C61"/>
    <w:p w14:paraId="4B2BA284" w14:textId="568F20F6" w:rsidR="00513C61" w:rsidRPr="00513C61" w:rsidRDefault="00513C61" w:rsidP="00513C61">
      <w:r w:rsidRPr="00667917">
        <w:rPr>
          <w:rStyle w:val="StyleUnderline"/>
          <w:highlight w:val="cyan"/>
        </w:rPr>
        <w:t>Negative messages</w:t>
      </w:r>
      <w:r w:rsidRPr="00EB0F8F">
        <w:rPr>
          <w:rStyle w:val="StyleUnderline"/>
        </w:rPr>
        <w:t xml:space="preserve"> about political opponents </w:t>
      </w:r>
      <w:r w:rsidRPr="00667917">
        <w:rPr>
          <w:rStyle w:val="StyleUnderline"/>
          <w:highlight w:val="cyan"/>
        </w:rPr>
        <w:t>increasingly dominate</w:t>
      </w:r>
      <w:r w:rsidRPr="00EB0F8F">
        <w:t xml:space="preserve"> not just election campaigns in the United States, but </w:t>
      </w:r>
      <w:r w:rsidRPr="00EB0F8F">
        <w:rPr>
          <w:rStyle w:val="StyleUnderline"/>
        </w:rPr>
        <w:t>the policymaking process</w:t>
      </w:r>
      <w:r w:rsidRPr="00EB0F8F">
        <w:t xml:space="preserve"> as well.  And </w:t>
      </w:r>
      <w:r w:rsidRPr="00667917">
        <w:rPr>
          <w:rStyle w:val="StyleUnderline"/>
          <w:highlight w:val="cyan"/>
        </w:rPr>
        <w:t>politics dominated by negative messaging</w:t>
      </w:r>
      <w:r w:rsidRPr="00EB0F8F">
        <w:t xml:space="preserve"> (also known as blame-generating) </w:t>
      </w:r>
      <w:r w:rsidRPr="00667917">
        <w:rPr>
          <w:rStyle w:val="StyleUnderline"/>
          <w:highlight w:val="cyan"/>
        </w:rPr>
        <w:t>tends to result in</w:t>
      </w:r>
      <w:r w:rsidRPr="00EB0F8F">
        <w:rPr>
          <w:rStyle w:val="StyleUnderline"/>
        </w:rPr>
        <w:t xml:space="preserve"> policy </w:t>
      </w:r>
      <w:r w:rsidRPr="00667917">
        <w:rPr>
          <w:rStyle w:val="StyleUnderline"/>
          <w:highlight w:val="cyan"/>
        </w:rPr>
        <w:t>stalemate</w:t>
      </w:r>
      <w:r w:rsidRPr="00667917">
        <w:rPr>
          <w:highlight w:val="cyan"/>
        </w:rPr>
        <w:t>.</w:t>
      </w:r>
      <w:r w:rsidRPr="00EB0F8F">
        <w:t xml:space="preserve"> </w:t>
      </w:r>
      <w:r w:rsidRPr="00EB0F8F">
        <w:rPr>
          <w:rStyle w:val="StyleUnderline"/>
        </w:rPr>
        <w:t xml:space="preserve">Negative messaging is attractive to politicians because </w:t>
      </w:r>
      <w:r w:rsidRPr="00667917">
        <w:rPr>
          <w:rStyle w:val="StyleUnderline"/>
          <w:highlight w:val="cyan"/>
        </w:rPr>
        <w:t>people</w:t>
      </w:r>
      <w:r w:rsidRPr="00EB0F8F">
        <w:rPr>
          <w:rStyle w:val="StyleUnderline"/>
        </w:rPr>
        <w:t xml:space="preserve"> tend to </w:t>
      </w:r>
      <w:r w:rsidRPr="00667917">
        <w:rPr>
          <w:rStyle w:val="Emphasis"/>
          <w:highlight w:val="cyan"/>
        </w:rPr>
        <w:t>pay more attention to negative info</w:t>
      </w:r>
      <w:r w:rsidRPr="00EB0F8F">
        <w:rPr>
          <w:rStyle w:val="Emphasis"/>
        </w:rPr>
        <w:t>rmation</w:t>
      </w:r>
      <w:r w:rsidRPr="00EB0F8F">
        <w:rPr>
          <w:rStyle w:val="StyleUnderline"/>
        </w:rPr>
        <w:t xml:space="preserve"> than positive information, </w:t>
      </w:r>
      <w:r w:rsidRPr="00667917">
        <w:rPr>
          <w:rStyle w:val="StyleUnderline"/>
          <w:highlight w:val="cyan"/>
        </w:rPr>
        <w:t>and</w:t>
      </w:r>
      <w:r w:rsidRPr="00EB0F8F">
        <w:rPr>
          <w:rStyle w:val="StyleUnderline"/>
        </w:rPr>
        <w:t xml:space="preserve"> they </w:t>
      </w:r>
      <w:r w:rsidRPr="00667917">
        <w:rPr>
          <w:rStyle w:val="Emphasis"/>
          <w:highlight w:val="cyan"/>
        </w:rPr>
        <w:t>are more sensitive to losses than</w:t>
      </w:r>
      <w:r w:rsidRPr="00EB0F8F">
        <w:rPr>
          <w:rStyle w:val="Emphasis"/>
        </w:rPr>
        <w:t xml:space="preserve"> equivalent </w:t>
      </w:r>
      <w:r w:rsidRPr="00667917">
        <w:rPr>
          <w:rStyle w:val="Emphasis"/>
          <w:highlight w:val="cyan"/>
        </w:rPr>
        <w:t>gains</w:t>
      </w:r>
      <w:r w:rsidRPr="00EB0F8F">
        <w:t xml:space="preserve">.  </w:t>
      </w:r>
      <w:r w:rsidRPr="00EB0F8F">
        <w:rPr>
          <w:rStyle w:val="StyleUnderline"/>
        </w:rPr>
        <w:t>Political polarization, competitive, nationalized elections, increased fiscal stress and changes in campaign law and practice have all exacerbated pressures to engage in negative messaging</w:t>
      </w:r>
      <w:r w:rsidRPr="00EB0F8F">
        <w:t xml:space="preserve"> in recent years.  There are a number of strategies that allow politicians to maneuver around the “blame trap” and avoid policy deadlock in some circumstances, including passing the buck to non-elected bodies and putting in place triggering mechanisms that generate politically unpopular policy changes in the future.  All of these strategies have limitations and disadvantages, however, so both blame-generating politics and policy stalemate are likely to be the “new normal” in American politics in the near future.</w:t>
      </w:r>
    </w:p>
    <w:p w14:paraId="0989E9BD" w14:textId="77777777" w:rsidR="00513C61" w:rsidRPr="00823B09" w:rsidRDefault="00513C61" w:rsidP="00513C61">
      <w:pPr>
        <w:rPr>
          <w:sz w:val="10"/>
        </w:rPr>
      </w:pPr>
    </w:p>
    <w:p w14:paraId="436A4FB5" w14:textId="77777777" w:rsidR="00513C61" w:rsidRDefault="00513C61" w:rsidP="00513C61">
      <w:pPr>
        <w:pStyle w:val="Heading4"/>
      </w:pPr>
      <w:r>
        <w:t xml:space="preserve">The </w:t>
      </w:r>
      <w:r w:rsidRPr="00AE1470">
        <w:rPr>
          <w:u w:val="single"/>
        </w:rPr>
        <w:t>process</w:t>
      </w:r>
      <w:r>
        <w:t xml:space="preserve"> of passing the plan saps PC—means </w:t>
      </w:r>
      <w:r w:rsidRPr="00313CFC">
        <w:rPr>
          <w:u w:val="single"/>
        </w:rPr>
        <w:t>even if</w:t>
      </w:r>
      <w:r>
        <w:t xml:space="preserve"> winners win, it’s </w:t>
      </w:r>
      <w:r w:rsidRPr="00313CFC">
        <w:rPr>
          <w:u w:val="single"/>
        </w:rPr>
        <w:t>too late</w:t>
      </w:r>
      <w:r>
        <w:t>.</w:t>
      </w:r>
    </w:p>
    <w:p w14:paraId="6080B116" w14:textId="77777777" w:rsidR="00513C61" w:rsidRDefault="00513C61" w:rsidP="00513C61">
      <w:r w:rsidRPr="00AE1470">
        <w:rPr>
          <w:rStyle w:val="Style13ptBold"/>
        </w:rPr>
        <w:t>Grayson 7</w:t>
      </w:r>
      <w:r>
        <w:t xml:space="preserve"> (Assistant Professor, Department of Political Science, Samford University). </w:t>
      </w:r>
      <w:r w:rsidRPr="00AE1470">
        <w:t>Marissa</w:t>
      </w:r>
      <w:r>
        <w:t xml:space="preserve"> Grayson.</w:t>
      </w:r>
      <w:r w:rsidRPr="00AE1470">
        <w:t xml:space="preserve"> </w:t>
      </w:r>
      <w:r>
        <w:t xml:space="preserve">August/September 2007. </w:t>
      </w:r>
      <w:r w:rsidRPr="00AE1470">
        <w:t>“WHAT MAKES A PRESIDENT QUACK?  UNDERSTANDING LAME DUCK STATUS THROUGH THE EYES OF THE MEDIA AND POLITICIANS</w:t>
      </w:r>
      <w:r>
        <w:t>.</w:t>
      </w:r>
      <w:r w:rsidRPr="00AE1470">
        <w:t xml:space="preserve">” </w:t>
      </w:r>
      <w:r>
        <w:t xml:space="preserve">Prepared for delivery at the 2007 Annual Meeting of the American Political Science Association. </w:t>
      </w:r>
      <w:r w:rsidRPr="00614AF9">
        <w:t>http://convention3.allacademic.com/meta/p_mla_apa_research_citation/2/1/0/8/9/p210893_index.html</w:t>
      </w:r>
      <w:r>
        <w:t>. Accessed 9/14/21.</w:t>
      </w:r>
    </w:p>
    <w:p w14:paraId="44168D22" w14:textId="77777777" w:rsidR="00513C61" w:rsidRPr="00AE1470" w:rsidRDefault="00513C61" w:rsidP="00513C61"/>
    <w:p w14:paraId="303119A9" w14:textId="77777777" w:rsidR="00513C61" w:rsidRPr="0063336C" w:rsidRDefault="00513C61" w:rsidP="00513C61">
      <w:pPr>
        <w:rPr>
          <w:rFonts w:cstheme="minorHAnsi"/>
        </w:rPr>
      </w:pPr>
      <w:r w:rsidRPr="001A76A4">
        <w:rPr>
          <w:rFonts w:cstheme="minorHAnsi"/>
        </w:rPr>
        <w:t xml:space="preserve">Important to the discussion of political capital is whether or not it can be replenished over a term. </w:t>
      </w:r>
      <w:r w:rsidRPr="003B4602">
        <w:rPr>
          <w:rStyle w:val="StyleUnderline"/>
          <w:rFonts w:cstheme="minorHAnsi"/>
          <w:highlight w:val="cyan"/>
        </w:rPr>
        <w:t xml:space="preserve">If a President expends </w:t>
      </w:r>
      <w:r w:rsidRPr="003B4602">
        <w:rPr>
          <w:rStyle w:val="Emphasis"/>
          <w:highlight w:val="cyan"/>
        </w:rPr>
        <w:t>p</w:t>
      </w:r>
      <w:r w:rsidRPr="00AE1470">
        <w:rPr>
          <w:rStyle w:val="StyleUnderline"/>
          <w:rFonts w:cstheme="minorHAnsi"/>
        </w:rPr>
        <w:t xml:space="preserve">olitical </w:t>
      </w:r>
      <w:r w:rsidRPr="003B4602">
        <w:rPr>
          <w:rStyle w:val="Emphasis"/>
          <w:highlight w:val="cyan"/>
        </w:rPr>
        <w:t>c</w:t>
      </w:r>
      <w:r w:rsidRPr="00AE1470">
        <w:rPr>
          <w:rStyle w:val="StyleUnderline"/>
          <w:rFonts w:cstheme="minorHAnsi"/>
        </w:rPr>
        <w:t xml:space="preserve">apital on his agenda, </w:t>
      </w:r>
      <w:r w:rsidRPr="003B4602">
        <w:rPr>
          <w:rStyle w:val="StyleUnderline"/>
          <w:rFonts w:cstheme="minorHAnsi"/>
          <w:highlight w:val="cyan"/>
        </w:rPr>
        <w:t xml:space="preserve">can it be </w:t>
      </w:r>
      <w:r w:rsidRPr="003B4602">
        <w:rPr>
          <w:rStyle w:val="Emphasis"/>
          <w:highlight w:val="cyan"/>
        </w:rPr>
        <w:t>replaced</w:t>
      </w:r>
      <w:r w:rsidRPr="00682D12">
        <w:rPr>
          <w:rStyle w:val="StyleUnderline"/>
        </w:rPr>
        <w:t>?</w:t>
      </w:r>
      <w:r w:rsidRPr="001A76A4">
        <w:rPr>
          <w:rFonts w:cstheme="minorHAnsi"/>
        </w:rPr>
        <w:t xml:space="preserve"> Light suggests that “capital declines over time – public approval consistently falls: midterm losses occur” (31). </w:t>
      </w:r>
      <w:r w:rsidRPr="003B4602">
        <w:rPr>
          <w:rStyle w:val="StyleUnderline"/>
          <w:rFonts w:cstheme="minorHAnsi"/>
          <w:highlight w:val="cyan"/>
        </w:rPr>
        <w:t xml:space="preserve">Capital can be </w:t>
      </w:r>
      <w:r w:rsidRPr="003B4602">
        <w:rPr>
          <w:rStyle w:val="Emphasis"/>
          <w:highlight w:val="cyan"/>
        </w:rPr>
        <w:t>rebuilt</w:t>
      </w:r>
      <w:r w:rsidRPr="003B4602">
        <w:rPr>
          <w:rStyle w:val="StyleUnderline"/>
          <w:rFonts w:cstheme="minorHAnsi"/>
          <w:highlight w:val="cyan"/>
        </w:rPr>
        <w:t xml:space="preserve">, but only to a </w:t>
      </w:r>
      <w:r w:rsidRPr="003B4602">
        <w:rPr>
          <w:rStyle w:val="Emphasis"/>
          <w:highlight w:val="cyan"/>
        </w:rPr>
        <w:t>limited extent</w:t>
      </w:r>
      <w:r w:rsidRPr="003B4602">
        <w:rPr>
          <w:rStyle w:val="StyleUnderline"/>
          <w:rFonts w:cstheme="minorHAnsi"/>
          <w:highlight w:val="cyan"/>
        </w:rPr>
        <w:t xml:space="preserve">. The </w:t>
      </w:r>
      <w:r w:rsidRPr="003B4602">
        <w:rPr>
          <w:rStyle w:val="Emphasis"/>
          <w:highlight w:val="cyan"/>
        </w:rPr>
        <w:t>decline of capital</w:t>
      </w:r>
      <w:r w:rsidRPr="003B4602">
        <w:rPr>
          <w:rStyle w:val="StyleUnderline"/>
          <w:rFonts w:cstheme="minorHAnsi"/>
          <w:highlight w:val="cyan"/>
        </w:rPr>
        <w:t xml:space="preserve"> makes it difficult to </w:t>
      </w:r>
      <w:r w:rsidRPr="003B4602">
        <w:rPr>
          <w:rStyle w:val="Emphasis"/>
          <w:highlight w:val="cyan"/>
        </w:rPr>
        <w:t>access info</w:t>
      </w:r>
      <w:r w:rsidRPr="00AE1470">
        <w:rPr>
          <w:rStyle w:val="StyleUnderline"/>
        </w:rPr>
        <w:t>rmation</w:t>
      </w:r>
      <w:r w:rsidRPr="003B4602">
        <w:rPr>
          <w:rStyle w:val="StyleUnderline"/>
          <w:rFonts w:cstheme="minorHAnsi"/>
          <w:highlight w:val="cyan"/>
        </w:rPr>
        <w:t xml:space="preserve">, </w:t>
      </w:r>
      <w:r w:rsidRPr="003B4602">
        <w:rPr>
          <w:rStyle w:val="Emphasis"/>
          <w:highlight w:val="cyan"/>
        </w:rPr>
        <w:t>recruit more expertise</w:t>
      </w:r>
      <w:r w:rsidRPr="003B4602">
        <w:rPr>
          <w:rStyle w:val="StyleUnderline"/>
          <w:rFonts w:cstheme="minorHAnsi"/>
          <w:highlight w:val="cyan"/>
        </w:rPr>
        <w:t xml:space="preserve"> and </w:t>
      </w:r>
      <w:r w:rsidRPr="003B4602">
        <w:rPr>
          <w:rStyle w:val="Emphasis"/>
          <w:highlight w:val="cyan"/>
        </w:rPr>
        <w:t>maintain energy</w:t>
      </w:r>
      <w:r w:rsidRPr="003B4602">
        <w:rPr>
          <w:rStyle w:val="StyleUnderline"/>
          <w:highlight w:val="cyan"/>
        </w:rPr>
        <w:t>.</w:t>
      </w:r>
      <w:r w:rsidRPr="003E1245">
        <w:t xml:space="preserve"> If a lame duck President can be defined by a loss of political capital, this paper helps determine if such capital can be replenished or if a lame duck can accomplish little.</w:t>
      </w:r>
      <w:r w:rsidRPr="001A76A4">
        <w:rPr>
          <w:rFonts w:cstheme="minorHAnsi"/>
        </w:rPr>
        <w:t xml:space="preserve"> Before determining this, a definition of a lame duck President must be developed.</w:t>
      </w:r>
    </w:p>
    <w:p w14:paraId="280E45FD" w14:textId="77777777" w:rsidR="00513C61" w:rsidRPr="00513C61" w:rsidRDefault="00513C61" w:rsidP="00513C61"/>
    <w:p w14:paraId="05C8C2CB" w14:textId="2221B619" w:rsidR="008179CB" w:rsidRPr="00F17F05" w:rsidRDefault="008179CB" w:rsidP="00A779DD">
      <w:pPr>
        <w:pStyle w:val="Heading3"/>
        <w:rPr>
          <w:rFonts w:cs="Times New Roman"/>
        </w:rPr>
      </w:pPr>
      <w:r w:rsidRPr="00F17F05">
        <w:rPr>
          <w:rFonts w:cs="Times New Roman"/>
        </w:rPr>
        <w:t>AT Johnson Key</w:t>
      </w:r>
    </w:p>
    <w:p w14:paraId="39B15634" w14:textId="77777777" w:rsidR="00DD419C" w:rsidRPr="00F17F05" w:rsidRDefault="00DD419C" w:rsidP="00DD419C">
      <w:pPr>
        <w:pStyle w:val="Heading4"/>
        <w:rPr>
          <w:rFonts w:cs="Times New Roman"/>
        </w:rPr>
      </w:pPr>
      <w:r w:rsidRPr="00F17F05">
        <w:rPr>
          <w:rFonts w:cs="Times New Roman"/>
        </w:rPr>
        <w:t>Trump is the key player – reconciliation vote proves</w:t>
      </w:r>
    </w:p>
    <w:p w14:paraId="6344DB3C" w14:textId="77777777" w:rsidR="00DD419C" w:rsidRPr="00F17F05" w:rsidRDefault="00DD419C" w:rsidP="00DD419C">
      <w:r w:rsidRPr="00F17F05">
        <w:rPr>
          <w:rStyle w:val="Style13ptBold"/>
        </w:rPr>
        <w:t>Suter, 25</w:t>
      </w:r>
      <w:r w:rsidRPr="00F17F05">
        <w:t xml:space="preserve"> (04/14/25 10:39 AM ET, Tara Suter, “McCarthy says Trump ‘having to be’ House Speaker and president,” https://thehill.com/homenews/house/5247711-kevin-mccarthy-trump-speaker/, JMP))</w:t>
      </w:r>
    </w:p>
    <w:p w14:paraId="639B7E89" w14:textId="77777777" w:rsidR="00DD419C" w:rsidRPr="00F17F05" w:rsidRDefault="00DD419C" w:rsidP="00DD419C">
      <w:pPr>
        <w:rPr>
          <w:sz w:val="16"/>
        </w:rPr>
      </w:pPr>
      <w:r w:rsidRPr="00F17F05">
        <w:rPr>
          <w:sz w:val="16"/>
        </w:rPr>
        <w:t xml:space="preserve">Former House Speaker Kevin </w:t>
      </w:r>
      <w:r w:rsidRPr="00F17F05">
        <w:rPr>
          <w:rStyle w:val="StyleUnderline"/>
          <w:highlight w:val="cyan"/>
        </w:rPr>
        <w:t>McCarthy</w:t>
      </w:r>
      <w:r w:rsidRPr="00F17F05">
        <w:rPr>
          <w:sz w:val="16"/>
        </w:rPr>
        <w:t xml:space="preserve"> (R-Calif.) </w:t>
      </w:r>
      <w:r w:rsidRPr="00F17F05">
        <w:rPr>
          <w:rStyle w:val="StyleUnderline"/>
          <w:highlight w:val="cyan"/>
        </w:rPr>
        <w:t>said</w:t>
      </w:r>
      <w:r w:rsidRPr="00F17F05">
        <w:rPr>
          <w:sz w:val="16"/>
        </w:rPr>
        <w:t xml:space="preserve"> Sunday that President </w:t>
      </w:r>
      <w:r w:rsidRPr="00F17F05">
        <w:rPr>
          <w:rStyle w:val="Emphasis"/>
          <w:highlight w:val="cyan"/>
        </w:rPr>
        <w:t>Trump is “having to be” both Speaker and</w:t>
      </w:r>
      <w:r w:rsidRPr="00F17F05">
        <w:rPr>
          <w:rStyle w:val="Emphasis"/>
        </w:rPr>
        <w:t xml:space="preserve"> </w:t>
      </w:r>
      <w:r w:rsidRPr="00F17F05">
        <w:rPr>
          <w:rStyle w:val="Emphasis"/>
          <w:highlight w:val="cyan"/>
        </w:rPr>
        <w:t>president</w:t>
      </w:r>
      <w:r w:rsidRPr="00F17F05">
        <w:rPr>
          <w:sz w:val="16"/>
        </w:rPr>
        <w:t>.</w:t>
      </w:r>
    </w:p>
    <w:p w14:paraId="5F5243A1" w14:textId="77777777" w:rsidR="00DD419C" w:rsidRPr="00F17F05" w:rsidRDefault="00DD419C" w:rsidP="00DD419C">
      <w:pPr>
        <w:rPr>
          <w:sz w:val="16"/>
        </w:rPr>
      </w:pPr>
      <w:r w:rsidRPr="00F17F05">
        <w:rPr>
          <w:sz w:val="16"/>
        </w:rPr>
        <w:t>“Last week, the so-called fiscal hawks said they’d never vote for what they just voted for,” Fox News’s Trey Gowdy said on his show, referencing the recent adoption of the Senate’s framework that will be used to enact important portions of Trump’s legislative agenda by House Republicans.</w:t>
      </w:r>
    </w:p>
    <w:p w14:paraId="71F96CF9" w14:textId="77777777" w:rsidR="00DD419C" w:rsidRPr="00F17F05" w:rsidRDefault="00DD419C" w:rsidP="00DD419C">
      <w:pPr>
        <w:rPr>
          <w:sz w:val="16"/>
        </w:rPr>
      </w:pPr>
      <w:r w:rsidRPr="00F17F05">
        <w:rPr>
          <w:rStyle w:val="StyleUnderline"/>
        </w:rPr>
        <w:t>“How do you manage a group that rarely takes yes for an answer?”</w:t>
      </w:r>
      <w:r w:rsidRPr="00F17F05">
        <w:rPr>
          <w:sz w:val="16"/>
        </w:rPr>
        <w:t xml:space="preserve"> he added.</w:t>
      </w:r>
    </w:p>
    <w:p w14:paraId="08D68578" w14:textId="77777777" w:rsidR="00DD419C" w:rsidRPr="00F17F05" w:rsidRDefault="00DD419C" w:rsidP="00DD419C">
      <w:pPr>
        <w:rPr>
          <w:sz w:val="16"/>
        </w:rPr>
      </w:pPr>
      <w:r w:rsidRPr="00F17F05">
        <w:rPr>
          <w:sz w:val="16"/>
        </w:rPr>
        <w:t xml:space="preserve">McCarthy responded that </w:t>
      </w:r>
      <w:r w:rsidRPr="00F17F05">
        <w:rPr>
          <w:rStyle w:val="Emphasis"/>
          <w:highlight w:val="cyan"/>
        </w:rPr>
        <w:t>the “difference is</w:t>
      </w:r>
      <w:r w:rsidRPr="00F17F05">
        <w:rPr>
          <w:sz w:val="16"/>
        </w:rPr>
        <w:t xml:space="preserve"> President Donald </w:t>
      </w:r>
      <w:r w:rsidRPr="00F17F05">
        <w:rPr>
          <w:rStyle w:val="Emphasis"/>
          <w:highlight w:val="cyan"/>
        </w:rPr>
        <w:t>Trump</w:t>
      </w:r>
      <w:r w:rsidRPr="00F17F05">
        <w:rPr>
          <w:sz w:val="16"/>
        </w:rPr>
        <w:t>.”</w:t>
      </w:r>
    </w:p>
    <w:p w14:paraId="28CB0D8F" w14:textId="77777777" w:rsidR="00DD419C" w:rsidRPr="00F17F05" w:rsidRDefault="00DD419C" w:rsidP="00DD419C">
      <w:pPr>
        <w:rPr>
          <w:sz w:val="16"/>
        </w:rPr>
      </w:pPr>
      <w:r w:rsidRPr="00F17F05">
        <w:rPr>
          <w:sz w:val="16"/>
        </w:rPr>
        <w:t xml:space="preserve">“President </w:t>
      </w:r>
      <w:r w:rsidRPr="00F17F05">
        <w:rPr>
          <w:rStyle w:val="StyleUnderline"/>
          <w:highlight w:val="cyan"/>
        </w:rPr>
        <w:t>Trump</w:t>
      </w:r>
      <w:r w:rsidRPr="00F17F05">
        <w:rPr>
          <w:rStyle w:val="StyleUnderline"/>
        </w:rPr>
        <w:t xml:space="preserve"> </w:t>
      </w:r>
      <w:r w:rsidRPr="00F17F05">
        <w:rPr>
          <w:rStyle w:val="StyleUnderline"/>
          <w:highlight w:val="cyan"/>
        </w:rPr>
        <w:t>brought</w:t>
      </w:r>
      <w:r w:rsidRPr="00F17F05">
        <w:rPr>
          <w:rStyle w:val="StyleUnderline"/>
        </w:rPr>
        <w:t xml:space="preserve"> </w:t>
      </w:r>
      <w:r w:rsidRPr="00F17F05">
        <w:rPr>
          <w:rStyle w:val="StyleUnderline"/>
          <w:highlight w:val="cyan"/>
        </w:rPr>
        <w:t>them</w:t>
      </w:r>
      <w:r w:rsidRPr="00F17F05">
        <w:rPr>
          <w:rStyle w:val="StyleUnderline"/>
        </w:rPr>
        <w:t xml:space="preserve"> </w:t>
      </w:r>
      <w:r w:rsidRPr="00F17F05">
        <w:rPr>
          <w:rStyle w:val="StyleUnderline"/>
          <w:highlight w:val="cyan"/>
        </w:rPr>
        <w:t>into the Oval Office</w:t>
      </w:r>
      <w:r w:rsidRPr="00F17F05">
        <w:rPr>
          <w:rStyle w:val="StyleUnderline"/>
        </w:rPr>
        <w:t xml:space="preserve">, talked to them, and lo and behold, they were able to pass the instructions for this reconciliation bill. </w:t>
      </w:r>
      <w:r w:rsidRPr="00F17F05">
        <w:rPr>
          <w:rStyle w:val="StyleUnderline"/>
          <w:highlight w:val="cyan"/>
        </w:rPr>
        <w:t xml:space="preserve">Now the hard part begins, but </w:t>
      </w:r>
      <w:r w:rsidRPr="00F17F05">
        <w:rPr>
          <w:rStyle w:val="Emphasis"/>
          <w:highlight w:val="cyan"/>
        </w:rPr>
        <w:t>you can’t give</w:t>
      </w:r>
      <w:r w:rsidRPr="00F17F05">
        <w:rPr>
          <w:sz w:val="16"/>
        </w:rPr>
        <w:t xml:space="preserve"> President </w:t>
      </w:r>
      <w:r w:rsidRPr="00F17F05">
        <w:rPr>
          <w:rStyle w:val="Emphasis"/>
          <w:highlight w:val="cyan"/>
        </w:rPr>
        <w:t>Trump</w:t>
      </w:r>
      <w:r w:rsidRPr="00F17F05">
        <w:rPr>
          <w:rStyle w:val="Emphasis"/>
        </w:rPr>
        <w:t xml:space="preserve"> </w:t>
      </w:r>
      <w:r w:rsidRPr="00F17F05">
        <w:rPr>
          <w:rStyle w:val="Emphasis"/>
          <w:highlight w:val="cyan"/>
        </w:rPr>
        <w:t>enough credit</w:t>
      </w:r>
      <w:r w:rsidRPr="00F17F05">
        <w:rPr>
          <w:sz w:val="16"/>
        </w:rPr>
        <w:t>. He’s not only the president, he’s now having to be the Speaker and run the House at the same time,” McCarthy said.</w:t>
      </w:r>
    </w:p>
    <w:p w14:paraId="10D3ECEF" w14:textId="77777777" w:rsidR="00DD419C" w:rsidRPr="00F17F05" w:rsidRDefault="00DD419C" w:rsidP="00DD419C">
      <w:pPr>
        <w:rPr>
          <w:sz w:val="16"/>
        </w:rPr>
      </w:pPr>
      <w:r w:rsidRPr="00F17F05">
        <w:rPr>
          <w:sz w:val="16"/>
        </w:rPr>
        <w:t xml:space="preserve">Last Thursday, </w:t>
      </w:r>
      <w:r w:rsidRPr="00F17F05">
        <w:rPr>
          <w:rStyle w:val="StyleUnderline"/>
          <w:highlight w:val="cyan"/>
        </w:rPr>
        <w:t>House Republicans</w:t>
      </w:r>
      <w:r w:rsidRPr="00F17F05">
        <w:rPr>
          <w:rStyle w:val="StyleUnderline"/>
        </w:rPr>
        <w:t xml:space="preserve"> </w:t>
      </w:r>
      <w:r w:rsidRPr="00F17F05">
        <w:rPr>
          <w:rStyle w:val="StyleUnderline"/>
          <w:highlight w:val="cyan"/>
        </w:rPr>
        <w:t>adopted</w:t>
      </w:r>
      <w:r w:rsidRPr="00F17F05">
        <w:rPr>
          <w:rStyle w:val="StyleUnderline"/>
        </w:rPr>
        <w:t xml:space="preserve"> a Senate </w:t>
      </w:r>
      <w:r w:rsidRPr="00F17F05">
        <w:rPr>
          <w:rStyle w:val="StyleUnderline"/>
          <w:highlight w:val="cyan"/>
        </w:rPr>
        <w:t>framework</w:t>
      </w:r>
      <w:r w:rsidRPr="00F17F05">
        <w:rPr>
          <w:rStyle w:val="StyleUnderline"/>
        </w:rPr>
        <w:t xml:space="preserve"> that will be used to enact important portions </w:t>
      </w:r>
      <w:r w:rsidRPr="00F17F05">
        <w:rPr>
          <w:rStyle w:val="StyleUnderline"/>
          <w:highlight w:val="cyan"/>
        </w:rPr>
        <w:t>of Trump’s l</w:t>
      </w:r>
      <w:r w:rsidRPr="00F17F05">
        <w:rPr>
          <w:rStyle w:val="StyleUnderline"/>
        </w:rPr>
        <w:t xml:space="preserve">egislative </w:t>
      </w:r>
      <w:r w:rsidRPr="00F17F05">
        <w:rPr>
          <w:rStyle w:val="StyleUnderline"/>
          <w:highlight w:val="cyan"/>
        </w:rPr>
        <w:t>agenda</w:t>
      </w:r>
      <w:r w:rsidRPr="00F17F05">
        <w:rPr>
          <w:sz w:val="16"/>
        </w:rPr>
        <w:t xml:space="preserve"> via a 216-214 vote. </w:t>
      </w:r>
      <w:r w:rsidRPr="00F17F05">
        <w:rPr>
          <w:rStyle w:val="Emphasis"/>
          <w:highlight w:val="cyan"/>
        </w:rPr>
        <w:t>Trump pushed</w:t>
      </w:r>
      <w:r w:rsidRPr="00F17F05">
        <w:rPr>
          <w:sz w:val="16"/>
        </w:rPr>
        <w:t xml:space="preserve"> </w:t>
      </w:r>
      <w:r w:rsidRPr="00F17F05">
        <w:rPr>
          <w:rStyle w:val="StyleUnderline"/>
        </w:rPr>
        <w:t xml:space="preserve">for </w:t>
      </w:r>
      <w:r w:rsidRPr="00F17F05">
        <w:rPr>
          <w:rStyle w:val="StyleUnderline"/>
          <w:highlight w:val="cyan"/>
        </w:rPr>
        <w:t>those</w:t>
      </w:r>
      <w:r w:rsidRPr="00F17F05">
        <w:rPr>
          <w:rStyle w:val="StyleUnderline"/>
        </w:rPr>
        <w:t xml:space="preserve"> on the right flank in Congress </w:t>
      </w:r>
      <w:r w:rsidRPr="00F17F05">
        <w:rPr>
          <w:rStyle w:val="StyleUnderline"/>
          <w:highlight w:val="cyan"/>
        </w:rPr>
        <w:t>to go</w:t>
      </w:r>
      <w:r w:rsidRPr="00F17F05">
        <w:rPr>
          <w:rStyle w:val="StyleUnderline"/>
        </w:rPr>
        <w:t xml:space="preserve"> </w:t>
      </w:r>
      <w:r w:rsidRPr="00F17F05">
        <w:rPr>
          <w:rStyle w:val="StyleUnderline"/>
          <w:highlight w:val="cyan"/>
        </w:rPr>
        <w:t>forward</w:t>
      </w:r>
      <w:r w:rsidRPr="00F17F05">
        <w:rPr>
          <w:rStyle w:val="StyleUnderline"/>
        </w:rPr>
        <w:t xml:space="preserve"> with the legislation</w:t>
      </w:r>
      <w:r w:rsidRPr="00F17F05">
        <w:rPr>
          <w:sz w:val="16"/>
        </w:rPr>
        <w:t>.</w:t>
      </w:r>
    </w:p>
    <w:p w14:paraId="2D355954" w14:textId="77777777" w:rsidR="00DD419C" w:rsidRPr="00F17F05" w:rsidRDefault="00DD419C" w:rsidP="00DD419C">
      <w:pPr>
        <w:rPr>
          <w:sz w:val="16"/>
        </w:rPr>
      </w:pPr>
      <w:r w:rsidRPr="00F17F05">
        <w:rPr>
          <w:sz w:val="16"/>
        </w:rPr>
        <w:t xml:space="preserve">“It was a good day in the House,” House Speaker Mike </w:t>
      </w:r>
      <w:r w:rsidRPr="00F17F05">
        <w:rPr>
          <w:rStyle w:val="StyleUnderline"/>
          <w:highlight w:val="cyan"/>
        </w:rPr>
        <w:t>Johnson</w:t>
      </w:r>
      <w:r w:rsidRPr="00F17F05">
        <w:rPr>
          <w:sz w:val="16"/>
        </w:rPr>
        <w:t xml:space="preserve"> (R-La.) </w:t>
      </w:r>
      <w:r w:rsidRPr="00F17F05">
        <w:rPr>
          <w:rStyle w:val="StyleUnderline"/>
          <w:highlight w:val="cyan"/>
        </w:rPr>
        <w:t>said</w:t>
      </w:r>
      <w:r w:rsidRPr="00F17F05">
        <w:rPr>
          <w:sz w:val="16"/>
        </w:rPr>
        <w:t xml:space="preserve"> in the wake of the vote. </w:t>
      </w:r>
      <w:r w:rsidRPr="00F17F05">
        <w:rPr>
          <w:rStyle w:val="StyleUnderline"/>
          <w:highlight w:val="cyan"/>
        </w:rPr>
        <w:t>“I told you not to doubt us</w:t>
      </w:r>
      <w:r w:rsidRPr="00F17F05">
        <w:rPr>
          <w:sz w:val="16"/>
          <w:highlight w:val="cyan"/>
        </w:rPr>
        <w:t>.</w:t>
      </w:r>
      <w:r w:rsidRPr="00F17F05">
        <w:rPr>
          <w:sz w:val="16"/>
        </w:rPr>
        <w:t xml:space="preserve"> The media always does. The Democrats always do. But we get the job done, and we’re really grateful to have had the big victory on the floor just now.”</w:t>
      </w:r>
    </w:p>
    <w:p w14:paraId="72B0B072" w14:textId="77777777" w:rsidR="00DD419C" w:rsidRDefault="00DD419C" w:rsidP="00DD419C">
      <w:pPr>
        <w:rPr>
          <w:sz w:val="16"/>
        </w:rPr>
      </w:pPr>
      <w:r w:rsidRPr="00F17F05">
        <w:rPr>
          <w:sz w:val="16"/>
        </w:rPr>
        <w:t>Both Johnson and McCarthy have dealt with heavy pushback from their caucus in the House while serving as Speaker. Johnson succeeded McCarthy after the latter was ousted from the Speakership in late 2023, due to opposition from his fellow House Republicans.</w:t>
      </w:r>
    </w:p>
    <w:p w14:paraId="5BA3A618" w14:textId="0DAA038D" w:rsidR="00121AAB" w:rsidRDefault="00121AAB" w:rsidP="00121AAB">
      <w:pPr>
        <w:pStyle w:val="Heading3"/>
      </w:pPr>
      <w:r>
        <w:t>AT Politics DAs Bad</w:t>
      </w:r>
    </w:p>
    <w:p w14:paraId="28B53B4E" w14:textId="77777777" w:rsidR="00121AAB" w:rsidRPr="000C488B" w:rsidRDefault="00121AAB" w:rsidP="00121AAB">
      <w:pPr>
        <w:pStyle w:val="Heading4"/>
      </w:pPr>
      <w:r>
        <w:t xml:space="preserve">Politics should be </w:t>
      </w:r>
      <w:r w:rsidRPr="005A37C0">
        <w:rPr>
          <w:u w:val="single"/>
        </w:rPr>
        <w:t>front-and-center</w:t>
      </w:r>
      <w:r>
        <w:t xml:space="preserve"> when comparing and designing policies</w:t>
      </w:r>
    </w:p>
    <w:p w14:paraId="4BB0E47F" w14:textId="77777777" w:rsidR="00121AAB" w:rsidRPr="006764E9" w:rsidRDefault="00121AAB" w:rsidP="00121AAB">
      <w:r w:rsidRPr="006764E9">
        <w:rPr>
          <w:rStyle w:val="Style13ptBold"/>
        </w:rPr>
        <w:t>Lobel 19</w:t>
      </w:r>
      <w:r>
        <w:t xml:space="preserve">, special assistant to the director of the Columbia Center on Sustainable Investment (Nathan, “To Fight Climate Change, Think Politics First and Often,” Columba CSI, https://news.climate.columbia.edu/2019/02/26/fight-climate-change-politics-first/) </w:t>
      </w:r>
    </w:p>
    <w:p w14:paraId="5C3AA8B6" w14:textId="77777777" w:rsidR="00121AAB" w:rsidRPr="00357DB9" w:rsidRDefault="00121AAB" w:rsidP="00121AAB">
      <w:pPr>
        <w:rPr>
          <w:sz w:val="16"/>
        </w:rPr>
      </w:pPr>
      <w:r w:rsidRPr="000C488B">
        <w:rPr>
          <w:rStyle w:val="StyleUnderline"/>
          <w:highlight w:val="cyan"/>
        </w:rPr>
        <w:t>Comparing</w:t>
      </w:r>
      <w:r w:rsidRPr="00357DB9">
        <w:rPr>
          <w:rStyle w:val="StyleUnderline"/>
        </w:rPr>
        <w:t xml:space="preserve"> the potential </w:t>
      </w:r>
      <w:r w:rsidRPr="000C488B">
        <w:rPr>
          <w:rStyle w:val="StyleUnderline"/>
          <w:highlight w:val="cyan"/>
        </w:rPr>
        <w:t>costs</w:t>
      </w:r>
      <w:r w:rsidRPr="00357DB9">
        <w:rPr>
          <w:rStyle w:val="StyleUnderline"/>
        </w:rPr>
        <w:t xml:space="preserve"> and anticipated benefits across a range of policy options—economic or technical</w:t>
      </w:r>
      <w:r w:rsidRPr="00357DB9">
        <w:rPr>
          <w:sz w:val="16"/>
        </w:rPr>
        <w:t xml:space="preserve">—will (and </w:t>
      </w:r>
      <w:r w:rsidRPr="000C488B">
        <w:rPr>
          <w:rStyle w:val="StyleUnderline"/>
          <w:highlight w:val="cyan"/>
        </w:rPr>
        <w:t>should</w:t>
      </w:r>
      <w:r w:rsidRPr="00357DB9">
        <w:rPr>
          <w:sz w:val="16"/>
        </w:rPr>
        <w:t xml:space="preserve">) </w:t>
      </w:r>
      <w:r w:rsidRPr="000C488B">
        <w:rPr>
          <w:rStyle w:val="StyleUnderline"/>
          <w:highlight w:val="cyan"/>
        </w:rPr>
        <w:t>remain an important factor in crafting policy agendas</w:t>
      </w:r>
      <w:r w:rsidRPr="00357DB9">
        <w:rPr>
          <w:rStyle w:val="StyleUnderline"/>
        </w:rPr>
        <w:t xml:space="preserve"> and making policy recommendations</w:t>
      </w:r>
      <w:r w:rsidRPr="00357DB9">
        <w:rPr>
          <w:sz w:val="16"/>
        </w:rPr>
        <w:t xml:space="preserve">. But </w:t>
      </w:r>
      <w:r w:rsidRPr="000C488B">
        <w:rPr>
          <w:rStyle w:val="StyleUnderline"/>
          <w:highlight w:val="cyan"/>
        </w:rPr>
        <w:t xml:space="preserve">theoretically smart policies are worth </w:t>
      </w:r>
      <w:r w:rsidRPr="000C488B">
        <w:rPr>
          <w:rStyle w:val="Emphasis"/>
          <w:highlight w:val="cyan"/>
        </w:rPr>
        <w:t>little</w:t>
      </w:r>
      <w:r w:rsidRPr="000C488B">
        <w:rPr>
          <w:rStyle w:val="StyleUnderline"/>
          <w:highlight w:val="cyan"/>
        </w:rPr>
        <w:t xml:space="preserve"> without</w:t>
      </w:r>
      <w:r w:rsidRPr="00357DB9">
        <w:rPr>
          <w:rStyle w:val="StyleUnderline"/>
        </w:rPr>
        <w:t xml:space="preserve"> the </w:t>
      </w:r>
      <w:r w:rsidRPr="000C488B">
        <w:rPr>
          <w:rStyle w:val="Emphasis"/>
          <w:highlight w:val="cyan"/>
        </w:rPr>
        <w:t>political will</w:t>
      </w:r>
      <w:r w:rsidRPr="00357DB9">
        <w:rPr>
          <w:rStyle w:val="StyleUnderline"/>
        </w:rPr>
        <w:t xml:space="preserve"> and wherewithal </w:t>
      </w:r>
      <w:r w:rsidRPr="000C488B">
        <w:rPr>
          <w:rStyle w:val="StyleUnderline"/>
          <w:highlight w:val="cyan"/>
        </w:rPr>
        <w:t>to adopt and implement them effectively</w:t>
      </w:r>
      <w:r w:rsidRPr="00357DB9">
        <w:rPr>
          <w:rStyle w:val="StyleUnderline"/>
        </w:rPr>
        <w:t xml:space="preserve">. </w:t>
      </w:r>
      <w:r w:rsidRPr="000C488B">
        <w:rPr>
          <w:rStyle w:val="StyleUnderline"/>
          <w:highlight w:val="cyan"/>
        </w:rPr>
        <w:t>When policymakers</w:t>
      </w:r>
      <w:r w:rsidRPr="00357DB9">
        <w:rPr>
          <w:rStyle w:val="StyleUnderline"/>
        </w:rPr>
        <w:t xml:space="preserve"> or advisors </w:t>
      </w:r>
      <w:r w:rsidRPr="000C488B">
        <w:rPr>
          <w:rStyle w:val="StyleUnderline"/>
          <w:highlight w:val="cyan"/>
        </w:rPr>
        <w:t>fail to consider</w:t>
      </w:r>
      <w:r w:rsidRPr="00357DB9">
        <w:rPr>
          <w:rStyle w:val="StyleUnderline"/>
        </w:rPr>
        <w:t xml:space="preserve"> </w:t>
      </w:r>
      <w:r w:rsidRPr="000C488B">
        <w:rPr>
          <w:rStyle w:val="Emphasis"/>
          <w:highlight w:val="cyan"/>
        </w:rPr>
        <w:t>politic</w:t>
      </w:r>
      <w:r w:rsidRPr="00357DB9">
        <w:rPr>
          <w:rStyle w:val="StyleUnderline"/>
        </w:rPr>
        <w:t>al factor</w:t>
      </w:r>
      <w:r w:rsidRPr="000C488B">
        <w:rPr>
          <w:rStyle w:val="Emphasis"/>
          <w:highlight w:val="cyan"/>
        </w:rPr>
        <w:t>s</w:t>
      </w:r>
      <w:r w:rsidRPr="00357DB9">
        <w:rPr>
          <w:rStyle w:val="StyleUnderline"/>
        </w:rPr>
        <w:t xml:space="preserve">, </w:t>
      </w:r>
      <w:r w:rsidRPr="000C488B">
        <w:rPr>
          <w:rStyle w:val="StyleUnderline"/>
          <w:highlight w:val="cyan"/>
        </w:rPr>
        <w:t>they</w:t>
      </w:r>
      <w:r w:rsidRPr="00357DB9">
        <w:rPr>
          <w:rStyle w:val="StyleUnderline"/>
        </w:rPr>
        <w:t xml:space="preserve"> </w:t>
      </w:r>
      <w:r w:rsidRPr="000C488B">
        <w:rPr>
          <w:rStyle w:val="Emphasis"/>
          <w:highlight w:val="cyan"/>
        </w:rPr>
        <w:t>risk inefficient expenditure of</w:t>
      </w:r>
      <w:r w:rsidRPr="00357DB9">
        <w:rPr>
          <w:rStyle w:val="Emphasis"/>
        </w:rPr>
        <w:t xml:space="preserve"> </w:t>
      </w:r>
      <w:r w:rsidRPr="000C488B">
        <w:rPr>
          <w:rStyle w:val="Emphasis"/>
          <w:highlight w:val="cyan"/>
        </w:rPr>
        <w:t>p</w:t>
      </w:r>
      <w:r w:rsidRPr="00357DB9">
        <w:rPr>
          <w:rStyle w:val="Emphasis"/>
        </w:rPr>
        <w:t xml:space="preserve">olitical </w:t>
      </w:r>
      <w:r w:rsidRPr="000C488B">
        <w:rPr>
          <w:rStyle w:val="Emphasis"/>
          <w:highlight w:val="cyan"/>
        </w:rPr>
        <w:t>c</w:t>
      </w:r>
      <w:r w:rsidRPr="00357DB9">
        <w:rPr>
          <w:rStyle w:val="Emphasis"/>
        </w:rPr>
        <w:t>apital</w:t>
      </w:r>
      <w:r w:rsidRPr="00357DB9">
        <w:rPr>
          <w:rStyle w:val="StyleUnderline"/>
        </w:rPr>
        <w:t xml:space="preserve"> by </w:t>
      </w:r>
      <w:r w:rsidRPr="000C488B">
        <w:rPr>
          <w:rStyle w:val="Emphasis"/>
          <w:highlight w:val="cyan"/>
        </w:rPr>
        <w:t>advanc</w:t>
      </w:r>
      <w:r w:rsidRPr="00357DB9">
        <w:rPr>
          <w:rStyle w:val="StyleUnderline"/>
        </w:rPr>
        <w:t xml:space="preserve">ing policy </w:t>
      </w:r>
      <w:r w:rsidRPr="000C488B">
        <w:rPr>
          <w:rStyle w:val="StyleUnderline"/>
          <w:highlight w:val="cyan"/>
        </w:rPr>
        <w:t xml:space="preserve">options that are unlikely to be </w:t>
      </w:r>
      <w:r w:rsidRPr="000C488B">
        <w:rPr>
          <w:rStyle w:val="StyleUnderline"/>
        </w:rPr>
        <w:t>adopted</w:t>
      </w:r>
      <w:r w:rsidRPr="00357DB9">
        <w:rPr>
          <w:rStyle w:val="StyleUnderline"/>
        </w:rPr>
        <w:t xml:space="preserve"> or </w:t>
      </w:r>
      <w:r w:rsidRPr="000C488B">
        <w:rPr>
          <w:rStyle w:val="StyleUnderline"/>
          <w:highlight w:val="cyan"/>
        </w:rPr>
        <w:t>implemented as intended</w:t>
      </w:r>
      <w:r w:rsidRPr="00357DB9">
        <w:rPr>
          <w:sz w:val="16"/>
        </w:rPr>
        <w:t>.</w:t>
      </w:r>
    </w:p>
    <w:p w14:paraId="51674062" w14:textId="77777777" w:rsidR="00121AAB" w:rsidRPr="00357DB9" w:rsidRDefault="00121AAB" w:rsidP="00121AAB">
      <w:pPr>
        <w:rPr>
          <w:sz w:val="16"/>
        </w:rPr>
      </w:pPr>
      <w:r w:rsidRPr="00357DB9">
        <w:rPr>
          <w:sz w:val="16"/>
        </w:rPr>
        <w:t xml:space="preserve">Especially in cases where costs of inaction are catastrophically high, as for climate, </w:t>
      </w:r>
      <w:r w:rsidRPr="000C488B">
        <w:rPr>
          <w:rStyle w:val="StyleUnderline"/>
          <w:highlight w:val="cyan"/>
        </w:rPr>
        <w:t>they should instead advocate policies that</w:t>
      </w:r>
      <w:r w:rsidRPr="00357DB9">
        <w:rPr>
          <w:rStyle w:val="StyleUnderline"/>
        </w:rPr>
        <w:t xml:space="preserve"> have the greatest chance of achieving actual progress: those that </w:t>
      </w:r>
      <w:r w:rsidRPr="000C488B">
        <w:rPr>
          <w:rStyle w:val="StyleUnderline"/>
          <w:highlight w:val="cyan"/>
        </w:rPr>
        <w:t>maximize</w:t>
      </w:r>
      <w:r w:rsidRPr="00357DB9">
        <w:rPr>
          <w:rStyle w:val="StyleUnderline"/>
        </w:rPr>
        <w:t xml:space="preserve"> a combination of </w:t>
      </w:r>
      <w:r w:rsidRPr="000C488B">
        <w:rPr>
          <w:rStyle w:val="StyleUnderline"/>
          <w:highlight w:val="cyan"/>
        </w:rPr>
        <w:t>political savvy</w:t>
      </w:r>
      <w:r w:rsidRPr="00357DB9">
        <w:rPr>
          <w:rStyle w:val="StyleUnderline"/>
        </w:rPr>
        <w:t xml:space="preserve"> and economic efficiency, even if those policies might not appear optimal when evaluated on purely economic grounds</w:t>
      </w:r>
      <w:r w:rsidRPr="00357DB9">
        <w:rPr>
          <w:sz w:val="16"/>
        </w:rPr>
        <w:t>.</w:t>
      </w:r>
    </w:p>
    <w:p w14:paraId="011DC985" w14:textId="77777777" w:rsidR="00121AAB" w:rsidRPr="00F0668C" w:rsidRDefault="00121AAB" w:rsidP="00121AAB">
      <w:pPr>
        <w:rPr>
          <w:sz w:val="16"/>
        </w:rPr>
      </w:pPr>
      <w:r w:rsidRPr="000C488B">
        <w:rPr>
          <w:rStyle w:val="StyleUnderline"/>
          <w:highlight w:val="cyan"/>
        </w:rPr>
        <w:t xml:space="preserve">Failing to do so can </w:t>
      </w:r>
      <w:r w:rsidRPr="000C488B">
        <w:rPr>
          <w:rStyle w:val="Emphasis"/>
          <w:highlight w:val="cyan"/>
        </w:rPr>
        <w:t>impede the achievement of critical policy objectives</w:t>
      </w:r>
      <w:r w:rsidRPr="00357DB9">
        <w:rPr>
          <w:sz w:val="16"/>
        </w:rPr>
        <w:t>. On climate and so many other pressing policy challenges, we don’t have time to waste.</w:t>
      </w:r>
    </w:p>
    <w:p w14:paraId="762FF41F" w14:textId="77777777" w:rsidR="00121AAB" w:rsidRPr="00121AAB" w:rsidRDefault="00121AAB" w:rsidP="00121AAB"/>
    <w:p w14:paraId="61B28604" w14:textId="77777777" w:rsidR="003272F2" w:rsidRPr="00F17F05" w:rsidRDefault="003272F2" w:rsidP="00D430ED">
      <w:pPr>
        <w:rPr>
          <w:sz w:val="16"/>
        </w:rPr>
      </w:pPr>
    </w:p>
    <w:p w14:paraId="61A953DE" w14:textId="0F0A900C" w:rsidR="003629D6" w:rsidRPr="00F17F05" w:rsidRDefault="003629D6" w:rsidP="004B6A42">
      <w:pPr>
        <w:pStyle w:val="Heading2"/>
        <w:rPr>
          <w:rFonts w:cs="Times New Roman"/>
        </w:rPr>
      </w:pPr>
      <w:r w:rsidRPr="00F17F05">
        <w:rPr>
          <w:rFonts w:cs="Times New Roman"/>
        </w:rPr>
        <w:t>!---ECONOMY</w:t>
      </w:r>
    </w:p>
    <w:p w14:paraId="38036076" w14:textId="77777777" w:rsidR="003629D6" w:rsidRPr="00F17F05" w:rsidRDefault="003629D6" w:rsidP="003629D6">
      <w:pPr>
        <w:pStyle w:val="Heading3"/>
        <w:rPr>
          <w:rFonts w:cs="Times New Roman"/>
        </w:rPr>
      </w:pPr>
      <w:r w:rsidRPr="00F17F05">
        <w:rPr>
          <w:rFonts w:cs="Times New Roman"/>
        </w:rPr>
        <w:t>IL---TCJA Key to Econ---Delay Bad</w:t>
      </w:r>
    </w:p>
    <w:p w14:paraId="1B05E943" w14:textId="77777777" w:rsidR="003629D6" w:rsidRPr="00F17F05" w:rsidRDefault="003629D6" w:rsidP="003629D6">
      <w:pPr>
        <w:pStyle w:val="Heading4"/>
        <w:rPr>
          <w:rFonts w:cs="Times New Roman"/>
        </w:rPr>
      </w:pPr>
      <w:r w:rsidRPr="00F17F05">
        <w:rPr>
          <w:rFonts w:cs="Times New Roman"/>
        </w:rPr>
        <w:t xml:space="preserve">Only fast passage averts recession risks </w:t>
      </w:r>
    </w:p>
    <w:p w14:paraId="4CD27758" w14:textId="77777777" w:rsidR="003629D6" w:rsidRPr="00F17F05" w:rsidRDefault="003629D6" w:rsidP="003629D6">
      <w:r w:rsidRPr="00F17F05">
        <w:rPr>
          <w:rStyle w:val="Style13ptBold"/>
        </w:rPr>
        <w:t>Cook 3-11</w:t>
      </w:r>
      <w:r w:rsidRPr="00F17F05">
        <w:t>-2025, Bloomberg columnist (Nancy, “Tariff Panic on Wall Street Pressures Trump to Speed Up Tax Cuts,” Bloomberg, https://archive.ph/CafiW#selection-1181.0-1188.0)</w:t>
      </w:r>
    </w:p>
    <w:p w14:paraId="41395A2A" w14:textId="77777777" w:rsidR="003629D6" w:rsidRPr="00F17F05" w:rsidRDefault="003629D6" w:rsidP="003629D6">
      <w:pPr>
        <w:rPr>
          <w:sz w:val="16"/>
        </w:rPr>
      </w:pPr>
      <w:r w:rsidRPr="00F17F05">
        <w:rPr>
          <w:sz w:val="16"/>
        </w:rPr>
        <w:t xml:space="preserve">As Donald Trump’s </w:t>
      </w:r>
      <w:r w:rsidRPr="00F17F05">
        <w:rPr>
          <w:rStyle w:val="StyleUnderline"/>
        </w:rPr>
        <w:t>tariffs send markets into a tailspin</w:t>
      </w:r>
      <w:r w:rsidRPr="00F17F05">
        <w:rPr>
          <w:sz w:val="16"/>
        </w:rPr>
        <w:t xml:space="preserve">, </w:t>
      </w:r>
      <w:r w:rsidRPr="00F17F05">
        <w:rPr>
          <w:rStyle w:val="StyleUnderline"/>
        </w:rPr>
        <w:t>pressure is mounting</w:t>
      </w:r>
      <w:r w:rsidRPr="00F17F05">
        <w:rPr>
          <w:sz w:val="16"/>
        </w:rPr>
        <w:t xml:space="preserve"> on the president </w:t>
      </w:r>
      <w:r w:rsidRPr="00F17F05">
        <w:rPr>
          <w:rStyle w:val="Emphasis"/>
        </w:rPr>
        <w:t>to speed</w:t>
      </w:r>
      <w:r w:rsidRPr="00F17F05">
        <w:rPr>
          <w:sz w:val="16"/>
        </w:rPr>
        <w:t xml:space="preserve"> up his main proposal for juicing the economy: </w:t>
      </w:r>
      <w:r w:rsidRPr="00F17F05">
        <w:rPr>
          <w:rStyle w:val="Emphasis"/>
        </w:rPr>
        <w:t>a sweeping tax bill</w:t>
      </w:r>
      <w:r w:rsidRPr="00F17F05">
        <w:rPr>
          <w:sz w:val="16"/>
        </w:rPr>
        <w:t>.</w:t>
      </w:r>
    </w:p>
    <w:p w14:paraId="5044C603" w14:textId="77777777" w:rsidR="003629D6" w:rsidRPr="00F17F05" w:rsidRDefault="003629D6" w:rsidP="003629D6">
      <w:pPr>
        <w:rPr>
          <w:sz w:val="16"/>
        </w:rPr>
      </w:pPr>
      <w:r w:rsidRPr="00F17F05">
        <w:rPr>
          <w:sz w:val="16"/>
        </w:rPr>
        <w:t xml:space="preserve">Trump’s team is starting to warn of short-term pain as they pursue a drastic overhaul of trade and public spending. </w:t>
      </w:r>
      <w:r w:rsidRPr="00F17F05">
        <w:rPr>
          <w:rStyle w:val="StyleUnderline"/>
        </w:rPr>
        <w:t>Tax cuts</w:t>
      </w:r>
      <w:r w:rsidRPr="00F17F05">
        <w:rPr>
          <w:sz w:val="16"/>
        </w:rPr>
        <w:t xml:space="preserve">, which put more cash in consumer pocketbooks, could help </w:t>
      </w:r>
      <w:r w:rsidRPr="00F17F05">
        <w:rPr>
          <w:rStyle w:val="Emphasis"/>
        </w:rPr>
        <w:t>soften the blow</w:t>
      </w:r>
      <w:r w:rsidRPr="00F17F05">
        <w:rPr>
          <w:sz w:val="16"/>
        </w:rPr>
        <w:t>. Allies would ideally like to pass a bill by July, though there are plenty of hurdles.</w:t>
      </w:r>
    </w:p>
    <w:p w14:paraId="796D493D" w14:textId="77777777" w:rsidR="003629D6" w:rsidRPr="00F17F05" w:rsidRDefault="003629D6" w:rsidP="003629D6">
      <w:pPr>
        <w:rPr>
          <w:sz w:val="16"/>
        </w:rPr>
      </w:pPr>
      <w:r w:rsidRPr="00F17F05">
        <w:rPr>
          <w:sz w:val="16"/>
        </w:rPr>
        <w:t xml:space="preserve">In his first term, Trump slashed taxes before beginning a trade war. Now it’s the other way round — and </w:t>
      </w:r>
      <w:r w:rsidRPr="00F17F05">
        <w:rPr>
          <w:rStyle w:val="StyleUnderline"/>
        </w:rPr>
        <w:t>the economic backdrop looks</w:t>
      </w:r>
      <w:r w:rsidRPr="00F17F05">
        <w:rPr>
          <w:sz w:val="16"/>
        </w:rPr>
        <w:t xml:space="preserve"> </w:t>
      </w:r>
      <w:r w:rsidRPr="00F17F05">
        <w:rPr>
          <w:rStyle w:val="Emphasis"/>
        </w:rPr>
        <w:t>shaki</w:t>
      </w:r>
      <w:r w:rsidRPr="00F17F05">
        <w:rPr>
          <w:sz w:val="16"/>
        </w:rPr>
        <w:t xml:space="preserve">er, </w:t>
      </w:r>
      <w:r w:rsidRPr="00F17F05">
        <w:rPr>
          <w:rStyle w:val="StyleUnderline"/>
        </w:rPr>
        <w:t>with high interest rates squeezing the housing market, and inflation proving sticky</w:t>
      </w:r>
      <w:r w:rsidRPr="00F17F05">
        <w:rPr>
          <w:sz w:val="16"/>
        </w:rPr>
        <w:t>. Above all, his second-term tariffs are both steeper and less predictable, as the on-again, off-again levies imposed on Canada and Mexico showed.</w:t>
      </w:r>
    </w:p>
    <w:p w14:paraId="709F956E" w14:textId="77777777" w:rsidR="003629D6" w:rsidRPr="00F17F05" w:rsidRDefault="003629D6" w:rsidP="003629D6">
      <w:pPr>
        <w:rPr>
          <w:sz w:val="16"/>
        </w:rPr>
      </w:pPr>
      <w:r w:rsidRPr="00F17F05">
        <w:rPr>
          <w:rStyle w:val="StyleUnderline"/>
        </w:rPr>
        <w:t>All of this is driving a slump on stock markets</w:t>
      </w:r>
      <w:r w:rsidRPr="00F17F05">
        <w:rPr>
          <w:sz w:val="16"/>
        </w:rPr>
        <w:t xml:space="preserve">, which Trump has always viewed as a barometer, </w:t>
      </w:r>
      <w:r w:rsidRPr="00F17F05">
        <w:rPr>
          <w:rStyle w:val="Emphasis"/>
        </w:rPr>
        <w:t>and triggering</w:t>
      </w:r>
      <w:r w:rsidRPr="00F17F05">
        <w:rPr>
          <w:sz w:val="16"/>
        </w:rPr>
        <w:t xml:space="preserve"> talk of </w:t>
      </w:r>
      <w:r w:rsidRPr="00F17F05">
        <w:rPr>
          <w:rStyle w:val="Emphasis"/>
        </w:rPr>
        <w:t>recession</w:t>
      </w:r>
      <w:r w:rsidRPr="00F17F05">
        <w:rPr>
          <w:sz w:val="16"/>
        </w:rPr>
        <w:t xml:space="preserve"> risks. </w:t>
      </w:r>
      <w:r w:rsidRPr="00F17F05">
        <w:rPr>
          <w:rStyle w:val="StyleUnderline"/>
        </w:rPr>
        <w:t xml:space="preserve">Tax cuts could </w:t>
      </w:r>
      <w:r w:rsidRPr="00F17F05">
        <w:rPr>
          <w:rStyle w:val="Emphasis"/>
        </w:rPr>
        <w:t>revive</w:t>
      </w:r>
      <w:r w:rsidRPr="00F17F05">
        <w:rPr>
          <w:sz w:val="16"/>
        </w:rPr>
        <w:t xml:space="preserve"> animal </w:t>
      </w:r>
      <w:r w:rsidRPr="00F17F05">
        <w:rPr>
          <w:rStyle w:val="Emphasis"/>
        </w:rPr>
        <w:t>spirits</w:t>
      </w:r>
      <w:r w:rsidRPr="00F17F05">
        <w:rPr>
          <w:sz w:val="16"/>
        </w:rPr>
        <w:t>, like they did in 2017, though Democrats say they will chiefly benefit the wealthy.</w:t>
      </w:r>
    </w:p>
    <w:p w14:paraId="353488EF" w14:textId="77777777" w:rsidR="003629D6" w:rsidRPr="00F17F05" w:rsidRDefault="003629D6" w:rsidP="003629D6">
      <w:pPr>
        <w:rPr>
          <w:sz w:val="16"/>
        </w:rPr>
      </w:pPr>
      <w:r w:rsidRPr="00F17F05">
        <w:rPr>
          <w:sz w:val="16"/>
        </w:rPr>
        <w:t xml:space="preserve">The president is also betting that signing a major bill into law in the Rose Garden will help Republicans keep control of the House in the 2026 mid-term elections. But </w:t>
      </w:r>
      <w:r w:rsidRPr="00F17F05">
        <w:rPr>
          <w:rStyle w:val="StyleUnderline"/>
        </w:rPr>
        <w:t xml:space="preserve">with investors and consumers getting anxious, the administration may </w:t>
      </w:r>
      <w:r w:rsidRPr="00F17F05">
        <w:rPr>
          <w:rStyle w:val="Emphasis"/>
        </w:rPr>
        <w:t>need it to happen fast</w:t>
      </w:r>
      <w:r w:rsidRPr="00F17F05">
        <w:rPr>
          <w:sz w:val="16"/>
        </w:rPr>
        <w:t>.</w:t>
      </w:r>
    </w:p>
    <w:p w14:paraId="3B7608EC" w14:textId="77777777" w:rsidR="003629D6" w:rsidRPr="00F17F05" w:rsidRDefault="003629D6" w:rsidP="003629D6">
      <w:pPr>
        <w:rPr>
          <w:sz w:val="16"/>
        </w:rPr>
      </w:pPr>
      <w:r w:rsidRPr="00F17F05">
        <w:rPr>
          <w:sz w:val="16"/>
        </w:rPr>
        <w:t>‘On Different Pages’</w:t>
      </w:r>
    </w:p>
    <w:p w14:paraId="3A41263E" w14:textId="77777777" w:rsidR="003629D6" w:rsidRPr="00F17F05" w:rsidRDefault="003629D6" w:rsidP="003629D6">
      <w:pPr>
        <w:rPr>
          <w:sz w:val="16"/>
        </w:rPr>
      </w:pPr>
      <w:r w:rsidRPr="00F17F05">
        <w:rPr>
          <w:sz w:val="16"/>
        </w:rPr>
        <w:t xml:space="preserve">Steve Moore, an informal economic adviser to Trump, wants an even faster timetable than the July target, calling for a bill to be signed by Memorial Day in late May. Moore, who isn’t entirely aligned with Trump’s views on the efficacy of tariffs, points to above-target </w:t>
      </w:r>
      <w:r w:rsidRPr="00F17F05">
        <w:rPr>
          <w:rStyle w:val="Emphasis"/>
        </w:rPr>
        <w:t>inflation</w:t>
      </w:r>
      <w:r w:rsidRPr="00F17F05">
        <w:rPr>
          <w:sz w:val="16"/>
        </w:rPr>
        <w:t xml:space="preserve"> </w:t>
      </w:r>
      <w:r w:rsidRPr="00F17F05">
        <w:rPr>
          <w:rStyle w:val="StyleUnderline"/>
        </w:rPr>
        <w:t>and</w:t>
      </w:r>
      <w:r w:rsidRPr="00F17F05">
        <w:rPr>
          <w:sz w:val="16"/>
        </w:rPr>
        <w:t xml:space="preserve"> </w:t>
      </w:r>
      <w:r w:rsidRPr="00F17F05">
        <w:rPr>
          <w:rStyle w:val="Emphasis"/>
        </w:rPr>
        <w:t>weak home sales as</w:t>
      </w:r>
      <w:r w:rsidRPr="00F17F05">
        <w:rPr>
          <w:sz w:val="16"/>
        </w:rPr>
        <w:t xml:space="preserve"> </w:t>
      </w:r>
      <w:r w:rsidRPr="00F17F05">
        <w:rPr>
          <w:rStyle w:val="StyleUnderline"/>
        </w:rPr>
        <w:t>signals of a potential slowdown</w:t>
      </w:r>
      <w:r w:rsidRPr="00F17F05">
        <w:rPr>
          <w:sz w:val="16"/>
        </w:rPr>
        <w:t>.</w:t>
      </w:r>
    </w:p>
    <w:p w14:paraId="7064F090" w14:textId="77777777" w:rsidR="003629D6" w:rsidRPr="00F17F05" w:rsidRDefault="003629D6" w:rsidP="003629D6">
      <w:pPr>
        <w:rPr>
          <w:sz w:val="16"/>
        </w:rPr>
      </w:pPr>
      <w:r w:rsidRPr="00F17F05">
        <w:rPr>
          <w:sz w:val="16"/>
        </w:rPr>
        <w:t>“</w:t>
      </w:r>
      <w:r w:rsidRPr="00F17F05">
        <w:rPr>
          <w:rStyle w:val="StyleUnderline"/>
        </w:rPr>
        <w:t>The economy needs a pick-me-up</w:t>
      </w:r>
      <w:r w:rsidRPr="00F17F05">
        <w:rPr>
          <w:sz w:val="16"/>
        </w:rPr>
        <w:t>,” Moore says. “</w:t>
      </w:r>
      <w:r w:rsidRPr="00F17F05">
        <w:rPr>
          <w:rStyle w:val="StyleUnderline"/>
        </w:rPr>
        <w:t>Tariffs are not a pick-me-up, but tax reform is</w:t>
      </w:r>
      <w:r w:rsidRPr="00F17F05">
        <w:rPr>
          <w:sz w:val="16"/>
        </w:rPr>
        <w:t>.”</w:t>
      </w:r>
    </w:p>
    <w:p w14:paraId="6B6DAE8F" w14:textId="77777777" w:rsidR="003629D6" w:rsidRPr="00F17F05" w:rsidRDefault="003629D6" w:rsidP="003629D6">
      <w:pPr>
        <w:pStyle w:val="Heading4"/>
        <w:rPr>
          <w:rFonts w:cs="Times New Roman"/>
        </w:rPr>
      </w:pPr>
      <w:r w:rsidRPr="00F17F05">
        <w:rPr>
          <w:rFonts w:cs="Times New Roman"/>
        </w:rPr>
        <w:t>Speedy passage is key to prevent oncoming economic collapse</w:t>
      </w:r>
    </w:p>
    <w:p w14:paraId="69CE93AA" w14:textId="77777777" w:rsidR="003629D6" w:rsidRPr="00F17F05" w:rsidRDefault="003629D6" w:rsidP="003629D6">
      <w:r w:rsidRPr="00F17F05">
        <w:rPr>
          <w:rStyle w:val="Style13ptBold"/>
        </w:rPr>
        <w:t>Becker 3-31</w:t>
      </w:r>
      <w:r w:rsidRPr="00F17F05">
        <w:t>-2025, tax reporter for POLITICO Pro, where he is primarily responsible for writing the Morning Tax tipsheet (Bernie, “Trying to move quick on tax cuts,” Politico, https://www.politico.com/newsletters/weekly-tax/2025/03/31/trying-to-move-quick-on-tax-cuts-00260045)</w:t>
      </w:r>
    </w:p>
    <w:p w14:paraId="3503DA5E" w14:textId="77777777" w:rsidR="003629D6" w:rsidRPr="00F17F05" w:rsidRDefault="003629D6" w:rsidP="003629D6">
      <w:pPr>
        <w:rPr>
          <w:sz w:val="16"/>
        </w:rPr>
      </w:pPr>
      <w:r w:rsidRPr="00F17F05">
        <w:rPr>
          <w:sz w:val="16"/>
        </w:rPr>
        <w:t xml:space="preserve">Here’s </w:t>
      </w:r>
      <w:r w:rsidRPr="00F17F05">
        <w:rPr>
          <w:rStyle w:val="Emphasis"/>
        </w:rPr>
        <w:t>a</w:t>
      </w:r>
      <w:r w:rsidRPr="00F17F05">
        <w:rPr>
          <w:sz w:val="16"/>
        </w:rPr>
        <w:t xml:space="preserve">nother </w:t>
      </w:r>
      <w:r w:rsidRPr="00F17F05">
        <w:rPr>
          <w:rStyle w:val="StyleUnderline"/>
        </w:rPr>
        <w:t>reason</w:t>
      </w:r>
      <w:r w:rsidRPr="00F17F05">
        <w:rPr>
          <w:sz w:val="16"/>
        </w:rPr>
        <w:t xml:space="preserve"> for Republicans </w:t>
      </w:r>
      <w:r w:rsidRPr="00F17F05">
        <w:rPr>
          <w:rStyle w:val="StyleUnderline"/>
        </w:rPr>
        <w:t xml:space="preserve">to </w:t>
      </w:r>
      <w:r w:rsidRPr="00F17F05">
        <w:rPr>
          <w:rStyle w:val="Emphasis"/>
          <w:sz w:val="40"/>
          <w:szCs w:val="40"/>
          <w:highlight w:val="cyan"/>
        </w:rPr>
        <w:t>move quickly</w:t>
      </w:r>
      <w:r w:rsidRPr="00F17F05">
        <w:rPr>
          <w:rStyle w:val="StyleUnderline"/>
          <w:highlight w:val="cyan"/>
        </w:rPr>
        <w:t xml:space="preserve"> on tax cuts</w:t>
      </w:r>
      <w:r w:rsidRPr="00F17F05">
        <w:rPr>
          <w:sz w:val="16"/>
        </w:rPr>
        <w:t xml:space="preserve"> this year — they need </w:t>
      </w:r>
      <w:r w:rsidRPr="00F17F05">
        <w:rPr>
          <w:rStyle w:val="Emphasis"/>
          <w:highlight w:val="cyan"/>
        </w:rPr>
        <w:t>to</w:t>
      </w:r>
      <w:r w:rsidRPr="00F17F05">
        <w:rPr>
          <w:sz w:val="16"/>
        </w:rPr>
        <w:t xml:space="preserve"> try to </w:t>
      </w:r>
      <w:r w:rsidRPr="00F17F05">
        <w:rPr>
          <w:rStyle w:val="StyleUnderline"/>
          <w:highlight w:val="cyan"/>
        </w:rPr>
        <w:t>calm</w:t>
      </w:r>
      <w:r w:rsidRPr="00F17F05">
        <w:rPr>
          <w:rStyle w:val="StyleUnderline"/>
        </w:rPr>
        <w:t xml:space="preserve"> people </w:t>
      </w:r>
      <w:r w:rsidRPr="00F17F05">
        <w:rPr>
          <w:rStyle w:val="StyleUnderline"/>
          <w:highlight w:val="cyan"/>
        </w:rPr>
        <w:t>skittish</w:t>
      </w:r>
      <w:r w:rsidRPr="00F17F05">
        <w:rPr>
          <w:rStyle w:val="StyleUnderline"/>
        </w:rPr>
        <w:t xml:space="preserve"> about the </w:t>
      </w:r>
      <w:r w:rsidRPr="00F17F05">
        <w:rPr>
          <w:rStyle w:val="StyleUnderline"/>
          <w:highlight w:val="cyan"/>
        </w:rPr>
        <w:t>economy</w:t>
      </w:r>
      <w:r w:rsidRPr="00F17F05">
        <w:rPr>
          <w:sz w:val="16"/>
        </w:rPr>
        <w:t>.</w:t>
      </w:r>
    </w:p>
    <w:p w14:paraId="6FDD1A6B" w14:textId="77777777" w:rsidR="003629D6" w:rsidRPr="00F17F05" w:rsidRDefault="003629D6" w:rsidP="003629D6">
      <w:pPr>
        <w:rPr>
          <w:sz w:val="16"/>
        </w:rPr>
      </w:pPr>
      <w:r w:rsidRPr="00F17F05">
        <w:rPr>
          <w:sz w:val="16"/>
        </w:rPr>
        <w:t>President Donald Trump is set to levy wide-ranging tariffs in a couple days. In fact, outside experts are commenting that the kinds of revenues that Trump’s advisers are expecting to get from tariffs are inconceivable.</w:t>
      </w:r>
    </w:p>
    <w:p w14:paraId="104B65A6" w14:textId="77777777" w:rsidR="003629D6" w:rsidRPr="00F17F05" w:rsidRDefault="003629D6" w:rsidP="003629D6">
      <w:pPr>
        <w:rPr>
          <w:sz w:val="16"/>
        </w:rPr>
      </w:pPr>
      <w:r w:rsidRPr="00F17F05">
        <w:rPr>
          <w:sz w:val="16"/>
        </w:rPr>
        <w:t xml:space="preserve">At the same time, recent polling has shown </w:t>
      </w:r>
      <w:r w:rsidRPr="00F17F05">
        <w:rPr>
          <w:rStyle w:val="StyleUnderline"/>
        </w:rPr>
        <w:t>voters becoming skeptical of Trump’s work on the economy and giving him increasing blame for inflation</w:t>
      </w:r>
      <w:r w:rsidRPr="00F17F05">
        <w:rPr>
          <w:sz w:val="16"/>
        </w:rPr>
        <w:t>, even as the country appears evenly divided on his overall job performance.</w:t>
      </w:r>
    </w:p>
    <w:p w14:paraId="37873EA3" w14:textId="77777777" w:rsidR="003629D6" w:rsidRPr="00F17F05" w:rsidRDefault="003629D6" w:rsidP="003629D6">
      <w:pPr>
        <w:rPr>
          <w:sz w:val="16"/>
        </w:rPr>
      </w:pPr>
      <w:r w:rsidRPr="00F17F05">
        <w:rPr>
          <w:sz w:val="16"/>
        </w:rPr>
        <w:t xml:space="preserve">With all that swirling around, Kevin Hassett, the director of the National Economic Council, plugged the </w:t>
      </w:r>
      <w:r w:rsidRPr="00F17F05">
        <w:rPr>
          <w:rStyle w:val="Emphasis"/>
          <w:highlight w:val="cyan"/>
        </w:rPr>
        <w:t>tax cuts</w:t>
      </w:r>
      <w:r w:rsidRPr="00F17F05">
        <w:rPr>
          <w:sz w:val="16"/>
        </w:rPr>
        <w:t xml:space="preserve"> that Republicans </w:t>
      </w:r>
      <w:r w:rsidRPr="00F17F05">
        <w:rPr>
          <w:rStyle w:val="Emphasis"/>
          <w:highlight w:val="cyan"/>
        </w:rPr>
        <w:t>are</w:t>
      </w:r>
      <w:r w:rsidRPr="00F17F05">
        <w:rPr>
          <w:sz w:val="16"/>
        </w:rPr>
        <w:t xml:space="preserve"> trying to get </w:t>
      </w:r>
      <w:r w:rsidRPr="00F17F05">
        <w:rPr>
          <w:rStyle w:val="StyleUnderline"/>
        </w:rPr>
        <w:t>across the finish line</w:t>
      </w:r>
      <w:r w:rsidRPr="00F17F05">
        <w:rPr>
          <w:sz w:val="16"/>
        </w:rPr>
        <w:t xml:space="preserve"> as </w:t>
      </w:r>
      <w:r w:rsidRPr="00F17F05">
        <w:rPr>
          <w:rStyle w:val="Emphasis"/>
          <w:highlight w:val="cyan"/>
        </w:rPr>
        <w:t>key</w:t>
      </w:r>
      <w:r w:rsidRPr="00F17F05">
        <w:rPr>
          <w:sz w:val="16"/>
          <w:highlight w:val="cyan"/>
        </w:rPr>
        <w:t xml:space="preserve"> </w:t>
      </w:r>
      <w:r w:rsidRPr="00F17F05">
        <w:rPr>
          <w:rStyle w:val="Emphasis"/>
          <w:highlight w:val="cyan"/>
        </w:rPr>
        <w:t>in blunting the impact of</w:t>
      </w:r>
      <w:r w:rsidRPr="00F17F05">
        <w:rPr>
          <w:sz w:val="16"/>
        </w:rPr>
        <w:t xml:space="preserve"> any </w:t>
      </w:r>
      <w:r w:rsidRPr="00F17F05">
        <w:rPr>
          <w:rStyle w:val="Emphasis"/>
          <w:highlight w:val="cyan"/>
        </w:rPr>
        <w:t>disruption</w:t>
      </w:r>
      <w:r w:rsidRPr="00F17F05">
        <w:rPr>
          <w:sz w:val="16"/>
        </w:rPr>
        <w:t xml:space="preserve"> that might happen </w:t>
      </w:r>
      <w:r w:rsidRPr="00F17F05">
        <w:rPr>
          <w:rStyle w:val="Emphasis"/>
          <w:highlight w:val="cyan"/>
        </w:rPr>
        <w:t>because of</w:t>
      </w:r>
      <w:r w:rsidRPr="00F17F05">
        <w:rPr>
          <w:sz w:val="16"/>
        </w:rPr>
        <w:t xml:space="preserve"> Trump’s </w:t>
      </w:r>
      <w:r w:rsidRPr="00F17F05">
        <w:rPr>
          <w:rStyle w:val="Emphasis"/>
          <w:highlight w:val="cyan"/>
        </w:rPr>
        <w:t>tariffs</w:t>
      </w:r>
      <w:r w:rsidRPr="00F17F05">
        <w:rPr>
          <w:sz w:val="16"/>
        </w:rPr>
        <w:t>.</w:t>
      </w:r>
    </w:p>
    <w:p w14:paraId="5A7AC8EE" w14:textId="77777777" w:rsidR="003629D6" w:rsidRPr="00F17F05" w:rsidRDefault="003629D6" w:rsidP="003629D6">
      <w:pPr>
        <w:rPr>
          <w:sz w:val="16"/>
        </w:rPr>
      </w:pPr>
      <w:r w:rsidRPr="00F17F05">
        <w:rPr>
          <w:sz w:val="16"/>
        </w:rPr>
        <w:t>“</w:t>
      </w:r>
      <w:r w:rsidRPr="00F17F05">
        <w:rPr>
          <w:rStyle w:val="StyleUnderline"/>
        </w:rPr>
        <w:t xml:space="preserve">We’ve got </w:t>
      </w:r>
      <w:r w:rsidRPr="00F17F05">
        <w:rPr>
          <w:rStyle w:val="StyleUnderline"/>
          <w:highlight w:val="cyan"/>
        </w:rPr>
        <w:t>the biggest</w:t>
      </w:r>
      <w:r w:rsidRPr="00F17F05">
        <w:rPr>
          <w:sz w:val="16"/>
        </w:rPr>
        <w:t xml:space="preserve">, most pro-worker </w:t>
      </w:r>
      <w:r w:rsidRPr="00F17F05">
        <w:rPr>
          <w:rStyle w:val="StyleUnderline"/>
          <w:highlight w:val="cyan"/>
        </w:rPr>
        <w:t>tax cut in history</w:t>
      </w:r>
      <w:r w:rsidRPr="00F17F05">
        <w:rPr>
          <w:rStyle w:val="StyleUnderline"/>
        </w:rPr>
        <w:t xml:space="preserve"> that</w:t>
      </w:r>
      <w:r w:rsidRPr="00F17F05">
        <w:rPr>
          <w:rStyle w:val="Emphasis"/>
          <w:highlight w:val="cyan"/>
        </w:rPr>
        <w:t>’s</w:t>
      </w:r>
      <w:r w:rsidRPr="00F17F05">
        <w:rPr>
          <w:rStyle w:val="StyleUnderline"/>
        </w:rPr>
        <w:t xml:space="preserve"> </w:t>
      </w:r>
      <w:r w:rsidRPr="00F17F05">
        <w:rPr>
          <w:rStyle w:val="StyleUnderline"/>
          <w:highlight w:val="cyan"/>
        </w:rPr>
        <w:t xml:space="preserve">moving </w:t>
      </w:r>
      <w:r w:rsidRPr="00F17F05">
        <w:rPr>
          <w:rStyle w:val="StyleUnderline"/>
        </w:rPr>
        <w:t xml:space="preserve">forward </w:t>
      </w:r>
      <w:r w:rsidRPr="00F17F05">
        <w:rPr>
          <w:rStyle w:val="StyleUnderline"/>
          <w:highlight w:val="cyan"/>
        </w:rPr>
        <w:t>at a breakneck speed</w:t>
      </w:r>
      <w:r w:rsidRPr="00F17F05">
        <w:rPr>
          <w:sz w:val="16"/>
        </w:rPr>
        <w:t>,” Hassett said on Fox News’ Sunday Morning Futures. “I think the naysayers will be proven wrong if they’re a little bit nervous about the blips from this week to next.”</w:t>
      </w:r>
    </w:p>
    <w:p w14:paraId="337B4ADF" w14:textId="77777777" w:rsidR="003629D6" w:rsidRPr="00F17F05" w:rsidRDefault="003629D6" w:rsidP="003629D6">
      <w:pPr>
        <w:rPr>
          <w:sz w:val="16"/>
        </w:rPr>
      </w:pPr>
      <w:r w:rsidRPr="00F17F05">
        <w:rPr>
          <w:sz w:val="16"/>
        </w:rPr>
        <w:t>House Ways and Means Chair Jason Smith (R-Mo.) hit a similar note on Friday, after the government’s primary inflation measure came in a bit hotter than expected.</w:t>
      </w:r>
    </w:p>
    <w:p w14:paraId="7FEAF1B8" w14:textId="5ECBEB63" w:rsidR="003629D6" w:rsidRPr="00B97E76" w:rsidRDefault="003629D6" w:rsidP="003629D6">
      <w:pPr>
        <w:rPr>
          <w:sz w:val="16"/>
        </w:rPr>
      </w:pPr>
      <w:r w:rsidRPr="00F17F05">
        <w:rPr>
          <w:sz w:val="16"/>
        </w:rPr>
        <w:t>“</w:t>
      </w:r>
      <w:r w:rsidRPr="00F17F05">
        <w:rPr>
          <w:rStyle w:val="StyleUnderline"/>
          <w:highlight w:val="cyan"/>
        </w:rPr>
        <w:t>Congress can kickstart the</w:t>
      </w:r>
      <w:r w:rsidRPr="00F17F05">
        <w:rPr>
          <w:rStyle w:val="StyleUnderline"/>
        </w:rPr>
        <w:t xml:space="preserve"> second Trump </w:t>
      </w:r>
      <w:r w:rsidRPr="00F17F05">
        <w:rPr>
          <w:rStyle w:val="Emphasis"/>
          <w:highlight w:val="cyan"/>
        </w:rPr>
        <w:t>economic boom</w:t>
      </w:r>
      <w:r w:rsidRPr="00F17F05">
        <w:rPr>
          <w:rStyle w:val="StyleUnderline"/>
        </w:rPr>
        <w:t xml:space="preserve"> </w:t>
      </w:r>
      <w:r w:rsidRPr="00F17F05">
        <w:rPr>
          <w:rStyle w:val="StyleUnderline"/>
          <w:highlight w:val="cyan"/>
        </w:rPr>
        <w:t>with policies that</w:t>
      </w:r>
      <w:r w:rsidRPr="00F17F05">
        <w:rPr>
          <w:rStyle w:val="StyleUnderline"/>
        </w:rPr>
        <w:t xml:space="preserve"> will </w:t>
      </w:r>
      <w:r w:rsidRPr="00F17F05">
        <w:rPr>
          <w:rStyle w:val="StyleUnderline"/>
          <w:highlight w:val="cyan"/>
        </w:rPr>
        <w:t>boost paychecks, cut taxes</w:t>
      </w:r>
      <w:r w:rsidRPr="00F17F05">
        <w:rPr>
          <w:rStyle w:val="StyleUnderline"/>
        </w:rPr>
        <w:t xml:space="preserve"> for wage earners, </w:t>
      </w:r>
      <w:r w:rsidRPr="00F17F05">
        <w:rPr>
          <w:rStyle w:val="StyleUnderline"/>
          <w:highlight w:val="cyan"/>
        </w:rPr>
        <w:t>and bring investment</w:t>
      </w:r>
      <w:r w:rsidRPr="00F17F05">
        <w:rPr>
          <w:rStyle w:val="StyleUnderline"/>
        </w:rPr>
        <w:t xml:space="preserve"> to all corners of the country</w:t>
      </w:r>
      <w:r w:rsidRPr="00F17F05">
        <w:rPr>
          <w:sz w:val="16"/>
        </w:rPr>
        <w:t>,” Smith said.</w:t>
      </w:r>
    </w:p>
    <w:p w14:paraId="734813D4" w14:textId="77777777" w:rsidR="003629D6" w:rsidRPr="00F17F05" w:rsidRDefault="003629D6" w:rsidP="003629D6">
      <w:pPr>
        <w:pStyle w:val="Heading3"/>
        <w:rPr>
          <w:rFonts w:cs="Times New Roman"/>
        </w:rPr>
      </w:pPr>
      <w:r w:rsidRPr="00F17F05">
        <w:rPr>
          <w:rFonts w:cs="Times New Roman"/>
        </w:rPr>
        <w:t>IL---TCJA Extension Key to Economy</w:t>
      </w:r>
    </w:p>
    <w:p w14:paraId="2F2DB31D" w14:textId="77777777" w:rsidR="003629D6" w:rsidRPr="00F17F05" w:rsidRDefault="003629D6" w:rsidP="003629D6">
      <w:pPr>
        <w:pStyle w:val="Heading4"/>
        <w:rPr>
          <w:rFonts w:cs="Times New Roman"/>
        </w:rPr>
      </w:pPr>
      <w:r w:rsidRPr="00F17F05">
        <w:rPr>
          <w:rFonts w:cs="Times New Roman"/>
        </w:rPr>
        <w:t xml:space="preserve">PC is </w:t>
      </w:r>
      <w:r w:rsidRPr="00F17F05">
        <w:rPr>
          <w:rFonts w:cs="Times New Roman"/>
          <w:u w:val="single"/>
        </w:rPr>
        <w:t>key</w:t>
      </w:r>
      <w:r w:rsidRPr="00F17F05">
        <w:rPr>
          <w:rFonts w:cs="Times New Roman"/>
        </w:rPr>
        <w:t xml:space="preserve"> AND tax cuts are </w:t>
      </w:r>
      <w:r w:rsidRPr="00F17F05">
        <w:rPr>
          <w:rFonts w:cs="Times New Roman"/>
          <w:u w:val="single"/>
        </w:rPr>
        <w:t>key to growth</w:t>
      </w:r>
    </w:p>
    <w:p w14:paraId="073D2632" w14:textId="77777777" w:rsidR="003629D6" w:rsidRPr="00F17F05" w:rsidRDefault="003629D6" w:rsidP="003629D6">
      <w:r w:rsidRPr="00F17F05">
        <w:rPr>
          <w:rStyle w:val="Style13ptBold"/>
        </w:rPr>
        <w:t>Smith 1-22</w:t>
      </w:r>
      <w:r w:rsidRPr="00F17F05">
        <w:t xml:space="preserve">-2025, JD, accomplished Tax Partner, distinguished as a leading expert in our Family Office practice. Specializing in serving high-net-worth individuals across various industries, she brings a wealth of knowledge and experience to navigate the complex landscape of tax regulations with finesse. Laurie goes beyond traditional tax services, adopting a holistic approach to address the unique financial needs of affluent clients. (Laurie, “What to Expect from Tax Policy Changes in Trump’s Second Term,” </w:t>
      </w:r>
      <w:r w:rsidRPr="00F17F05">
        <w:rPr>
          <w:i/>
          <w:iCs/>
        </w:rPr>
        <w:t>WISS</w:t>
      </w:r>
      <w:r w:rsidRPr="00F17F05">
        <w:t>, https://wiss.com/what-to-expect-from-tax-policy-changes-in-trumps-second-term/)</w:t>
      </w:r>
    </w:p>
    <w:p w14:paraId="4FEF0AA7" w14:textId="77777777" w:rsidR="003629D6" w:rsidRPr="00F17F05" w:rsidRDefault="003629D6" w:rsidP="003629D6">
      <w:pPr>
        <w:rPr>
          <w:sz w:val="16"/>
        </w:rPr>
      </w:pPr>
      <w:r w:rsidRPr="00F17F05">
        <w:rPr>
          <w:sz w:val="16"/>
        </w:rPr>
        <w:t xml:space="preserve">Trump’s Promises on Taxes </w:t>
      </w:r>
    </w:p>
    <w:p w14:paraId="2078953E" w14:textId="77777777" w:rsidR="003629D6" w:rsidRPr="00F17F05" w:rsidRDefault="003629D6" w:rsidP="003629D6">
      <w:pPr>
        <w:rPr>
          <w:sz w:val="16"/>
        </w:rPr>
      </w:pPr>
      <w:r w:rsidRPr="00F17F05">
        <w:rPr>
          <w:sz w:val="16"/>
        </w:rPr>
        <w:t xml:space="preserve">During his campaign, Trump hinted at several significant adjustments to the tax code. These included cutting tax rates for middle-class Americans, introducing new incentives for businesses, and even advocating for potential tax breaks to support domestic manufacturing. His rhetoric often complemented his broader economic strategy, which included imposing tariffs to protect American industries and reducing regulatory burdens on businesses. This makes it clear that </w:t>
      </w:r>
      <w:r w:rsidRPr="00F17F05">
        <w:rPr>
          <w:rStyle w:val="StyleUnderline"/>
          <w:highlight w:val="cyan"/>
        </w:rPr>
        <w:t>Trump’s tax policies</w:t>
      </w:r>
      <w:r w:rsidRPr="00F17F05">
        <w:rPr>
          <w:rStyle w:val="StyleUnderline"/>
        </w:rPr>
        <w:t xml:space="preserve"> will</w:t>
      </w:r>
      <w:r w:rsidRPr="00F17F05">
        <w:rPr>
          <w:sz w:val="16"/>
        </w:rPr>
        <w:t xml:space="preserve"> likely aim to </w:t>
      </w:r>
      <w:r w:rsidRPr="00F17F05">
        <w:rPr>
          <w:rStyle w:val="Emphasis"/>
          <w:highlight w:val="cyan"/>
        </w:rPr>
        <w:t>stimulate</w:t>
      </w:r>
      <w:r w:rsidRPr="00F17F05">
        <w:rPr>
          <w:rStyle w:val="Emphasis"/>
        </w:rPr>
        <w:t xml:space="preserve"> economic </w:t>
      </w:r>
      <w:r w:rsidRPr="00F17F05">
        <w:rPr>
          <w:rStyle w:val="Emphasis"/>
          <w:highlight w:val="cyan"/>
        </w:rPr>
        <w:t>growth</w:t>
      </w:r>
      <w:r w:rsidRPr="00F17F05">
        <w:rPr>
          <w:sz w:val="16"/>
        </w:rPr>
        <w:t xml:space="preserve"> while aligning with his “America First” agenda. </w:t>
      </w:r>
    </w:p>
    <w:p w14:paraId="4D022691" w14:textId="77777777" w:rsidR="003629D6" w:rsidRPr="00F17F05" w:rsidRDefault="003629D6" w:rsidP="003629D6">
      <w:pPr>
        <w:rPr>
          <w:sz w:val="16"/>
        </w:rPr>
      </w:pPr>
      <w:r w:rsidRPr="00F17F05">
        <w:rPr>
          <w:rStyle w:val="StyleUnderline"/>
        </w:rPr>
        <w:t xml:space="preserve">An early look at the priorities of the newly inaugurated administration suggests a </w:t>
      </w:r>
      <w:r w:rsidRPr="00F17F05">
        <w:rPr>
          <w:rStyle w:val="Emphasis"/>
        </w:rPr>
        <w:t>strong focus</w:t>
      </w:r>
      <w:r w:rsidRPr="00F17F05">
        <w:rPr>
          <w:rStyle w:val="StyleUnderline"/>
        </w:rPr>
        <w:t xml:space="preserve"> on </w:t>
      </w:r>
      <w:r w:rsidRPr="00F17F05">
        <w:rPr>
          <w:rStyle w:val="StyleUnderline"/>
          <w:highlight w:val="cyan"/>
        </w:rPr>
        <w:t>reducing corporate taxes</w:t>
      </w:r>
      <w:r w:rsidRPr="00F17F05">
        <w:rPr>
          <w:sz w:val="16"/>
        </w:rPr>
        <w:t xml:space="preserve">. Trump has long maintained that </w:t>
      </w:r>
      <w:r w:rsidRPr="00F17F05">
        <w:rPr>
          <w:rStyle w:val="StyleUnderline"/>
        </w:rPr>
        <w:t xml:space="preserve">a competitive corporate tax rate </w:t>
      </w:r>
      <w:r w:rsidRPr="00F17F05">
        <w:rPr>
          <w:rStyle w:val="StyleUnderline"/>
          <w:highlight w:val="cyan"/>
        </w:rPr>
        <w:t>is essential</w:t>
      </w:r>
      <w:r w:rsidRPr="00F17F05">
        <w:rPr>
          <w:rStyle w:val="StyleUnderline"/>
        </w:rPr>
        <w:t xml:space="preserve"> for keeping American </w:t>
      </w:r>
      <w:r w:rsidRPr="00F17F05">
        <w:rPr>
          <w:rStyle w:val="StyleUnderline"/>
          <w:highlight w:val="cyan"/>
        </w:rPr>
        <w:t>businesses thriving, particularly as they face</w:t>
      </w:r>
      <w:r w:rsidRPr="00F17F05">
        <w:rPr>
          <w:rStyle w:val="StyleUnderline"/>
        </w:rPr>
        <w:t xml:space="preserve"> the challenges of global industries and </w:t>
      </w:r>
      <w:r w:rsidRPr="00F17F05">
        <w:rPr>
          <w:rStyle w:val="StyleUnderline"/>
          <w:highlight w:val="cyan"/>
        </w:rPr>
        <w:t>rising trade tensions</w:t>
      </w:r>
      <w:r w:rsidRPr="00F17F05">
        <w:rPr>
          <w:sz w:val="16"/>
        </w:rPr>
        <w:t xml:space="preserve">. Individual taxpayers, however, may see relief too. Trump has floated the idea of expanding tax cuts for the middle class — potentially a continuation of the benefits introduced under his first term’s Tax Cuts and Jobs Act. </w:t>
      </w:r>
    </w:p>
    <w:p w14:paraId="668E679C" w14:textId="77777777" w:rsidR="003629D6" w:rsidRPr="00F17F05" w:rsidRDefault="003629D6" w:rsidP="003629D6">
      <w:pPr>
        <w:rPr>
          <w:sz w:val="16"/>
        </w:rPr>
      </w:pPr>
      <w:r w:rsidRPr="00F17F05">
        <w:rPr>
          <w:sz w:val="16"/>
        </w:rPr>
        <w:t xml:space="preserve">Potential Impacts on Businesses </w:t>
      </w:r>
    </w:p>
    <w:p w14:paraId="0029AAD6" w14:textId="77777777" w:rsidR="003629D6" w:rsidRPr="00F17F05" w:rsidRDefault="003629D6" w:rsidP="003629D6">
      <w:pPr>
        <w:rPr>
          <w:sz w:val="16"/>
        </w:rPr>
      </w:pPr>
      <w:r w:rsidRPr="00F17F05">
        <w:rPr>
          <w:rStyle w:val="StyleUnderline"/>
          <w:highlight w:val="cyan"/>
        </w:rPr>
        <w:t>For businesses, reduced taxation</w:t>
      </w:r>
      <w:r w:rsidRPr="00F17F05">
        <w:rPr>
          <w:rStyle w:val="StyleUnderline"/>
        </w:rPr>
        <w:t xml:space="preserve"> could </w:t>
      </w:r>
      <w:r w:rsidRPr="00F17F05">
        <w:rPr>
          <w:rStyle w:val="StyleUnderline"/>
          <w:highlight w:val="cyan"/>
        </w:rPr>
        <w:t xml:space="preserve">lead to </w:t>
      </w:r>
      <w:r w:rsidRPr="00F17F05">
        <w:rPr>
          <w:rStyle w:val="Emphasis"/>
          <w:highlight w:val="cyan"/>
        </w:rPr>
        <w:t>considerable benefits</w:t>
      </w:r>
      <w:r w:rsidRPr="00F17F05">
        <w:rPr>
          <w:sz w:val="16"/>
        </w:rPr>
        <w:t xml:space="preserve">. </w:t>
      </w:r>
      <w:r w:rsidRPr="00F17F05">
        <w:rPr>
          <w:rStyle w:val="StyleUnderline"/>
        </w:rPr>
        <w:t xml:space="preserve">Lower corporate tax rates and tax credits for manufacturing firms could </w:t>
      </w:r>
      <w:r w:rsidRPr="00F17F05">
        <w:rPr>
          <w:rStyle w:val="StyleUnderline"/>
          <w:highlight w:val="cyan"/>
        </w:rPr>
        <w:t>drive reinvestment in U.S</w:t>
      </w:r>
      <w:r w:rsidRPr="00F17F05">
        <w:rPr>
          <w:rStyle w:val="StyleUnderline"/>
        </w:rPr>
        <w:t xml:space="preserve">.-based </w:t>
      </w:r>
      <w:r w:rsidRPr="00F17F05">
        <w:rPr>
          <w:rStyle w:val="StyleUnderline"/>
          <w:highlight w:val="cyan"/>
        </w:rPr>
        <w:t>production</w:t>
      </w:r>
      <w:r w:rsidRPr="00F17F05">
        <w:rPr>
          <w:rStyle w:val="StyleUnderline"/>
        </w:rPr>
        <w:t xml:space="preserve"> and jobs</w:t>
      </w:r>
      <w:r w:rsidRPr="00F17F05">
        <w:rPr>
          <w:sz w:val="16"/>
        </w:rPr>
        <w:t xml:space="preserve">. Such policies complement increased tariffs on foreign goods, creating a more protectionist economic environment. However, these measures are not without controversy. Critics argue that while businesses may benefit in the short term, tariffs, and tax policies could push consumer prices higher. </w:t>
      </w:r>
    </w:p>
    <w:p w14:paraId="598B7B14" w14:textId="77777777" w:rsidR="003629D6" w:rsidRPr="00F17F05" w:rsidRDefault="003629D6" w:rsidP="003629D6">
      <w:pPr>
        <w:rPr>
          <w:sz w:val="16"/>
        </w:rPr>
      </w:pPr>
      <w:r w:rsidRPr="00F17F05">
        <w:rPr>
          <w:sz w:val="16"/>
        </w:rPr>
        <w:t xml:space="preserve">However, renewable energy and technology businesses are gearing up for uncertainty. For example, Trump’s skepticism toward clean energy subsidies indicates that the tax benefits associated with green industries might face cuts. This could redirect investment away from wind, solar, and electric vehicle manufacturing innovations. </w:t>
      </w:r>
    </w:p>
    <w:p w14:paraId="56FD95F7" w14:textId="77777777" w:rsidR="003629D6" w:rsidRPr="00F17F05" w:rsidRDefault="003629D6" w:rsidP="003629D6">
      <w:pPr>
        <w:rPr>
          <w:sz w:val="16"/>
        </w:rPr>
      </w:pPr>
      <w:r w:rsidRPr="00F17F05">
        <w:rPr>
          <w:sz w:val="16"/>
        </w:rPr>
        <w:t xml:space="preserve">For Individual Taxpayers: Hope for Middle-Class Relief </w:t>
      </w:r>
    </w:p>
    <w:p w14:paraId="596F1BF1" w14:textId="77777777" w:rsidR="003629D6" w:rsidRPr="00F17F05" w:rsidRDefault="003629D6" w:rsidP="003629D6">
      <w:pPr>
        <w:rPr>
          <w:sz w:val="16"/>
        </w:rPr>
      </w:pPr>
      <w:r w:rsidRPr="00F17F05">
        <w:rPr>
          <w:rStyle w:val="StyleUnderline"/>
          <w:highlight w:val="cyan"/>
        </w:rPr>
        <w:t>Middle-class Americans</w:t>
      </w:r>
      <w:r w:rsidRPr="00F17F05">
        <w:rPr>
          <w:rStyle w:val="StyleUnderline"/>
        </w:rPr>
        <w:t xml:space="preserve"> may </w:t>
      </w:r>
      <w:r w:rsidRPr="00F17F05">
        <w:rPr>
          <w:rStyle w:val="StyleUnderline"/>
          <w:highlight w:val="cyan"/>
        </w:rPr>
        <w:t>find some optimism in Trump’s tax pledges</w:t>
      </w:r>
      <w:r w:rsidRPr="00F17F05">
        <w:rPr>
          <w:sz w:val="16"/>
        </w:rPr>
        <w:t xml:space="preserve">. Building on the foundation of his first term, </w:t>
      </w:r>
      <w:r w:rsidRPr="00F17F05">
        <w:rPr>
          <w:rStyle w:val="StyleUnderline"/>
        </w:rPr>
        <w:t xml:space="preserve">the administration could aim to simplify tax filing for individuals, expand deductions, or </w:t>
      </w:r>
      <w:r w:rsidRPr="00F17F05">
        <w:rPr>
          <w:rStyle w:val="StyleUnderline"/>
          <w:highlight w:val="cyan"/>
        </w:rPr>
        <w:t>introduce further tax cuts</w:t>
      </w:r>
      <w:r w:rsidRPr="00F17F05">
        <w:rPr>
          <w:sz w:val="16"/>
        </w:rPr>
        <w:t xml:space="preserve"> targeted at the average worker. </w:t>
      </w:r>
      <w:r w:rsidRPr="00F17F05">
        <w:rPr>
          <w:rStyle w:val="StyleUnderline"/>
          <w:highlight w:val="cyan"/>
        </w:rPr>
        <w:t>These measures would address economic concerns for millions</w:t>
      </w:r>
      <w:r w:rsidRPr="00F17F05">
        <w:rPr>
          <w:rStyle w:val="StyleUnderline"/>
        </w:rPr>
        <w:t xml:space="preserve"> of households</w:t>
      </w:r>
      <w:r w:rsidRPr="00F17F05">
        <w:rPr>
          <w:sz w:val="16"/>
        </w:rPr>
        <w:t xml:space="preserve"> and bolster Trump’s focus on working-class voters. This group has been key to his political base. </w:t>
      </w:r>
    </w:p>
    <w:p w14:paraId="168FC605" w14:textId="77777777" w:rsidR="003629D6" w:rsidRPr="00F17F05" w:rsidRDefault="003629D6" w:rsidP="003629D6">
      <w:pPr>
        <w:rPr>
          <w:sz w:val="16"/>
        </w:rPr>
      </w:pPr>
      <w:r w:rsidRPr="00F17F05">
        <w:rPr>
          <w:sz w:val="16"/>
        </w:rPr>
        <w:t xml:space="preserve">Yet, the extent to which these changes will materialize remains a question of timing. </w:t>
      </w:r>
      <w:r w:rsidRPr="00F17F05">
        <w:rPr>
          <w:rStyle w:val="StyleUnderline"/>
        </w:rPr>
        <w:t>Crafting tax legislation is a slow process</w:t>
      </w:r>
      <w:r w:rsidRPr="00F17F05">
        <w:rPr>
          <w:sz w:val="16"/>
        </w:rPr>
        <w:t xml:space="preserve">, and </w:t>
      </w:r>
      <w:r w:rsidRPr="00F17F05">
        <w:rPr>
          <w:rStyle w:val="StyleUnderline"/>
        </w:rPr>
        <w:t xml:space="preserve">any </w:t>
      </w:r>
      <w:r w:rsidRPr="00F17F05">
        <w:rPr>
          <w:rStyle w:val="StyleUnderline"/>
          <w:highlight w:val="cyan"/>
        </w:rPr>
        <w:t>major overhauls</w:t>
      </w:r>
      <w:r w:rsidRPr="00F17F05">
        <w:rPr>
          <w:rStyle w:val="StyleUnderline"/>
        </w:rPr>
        <w:t xml:space="preserve"> will </w:t>
      </w:r>
      <w:r w:rsidRPr="00F17F05">
        <w:rPr>
          <w:rStyle w:val="StyleUnderline"/>
          <w:highlight w:val="cyan"/>
        </w:rPr>
        <w:t>need</w:t>
      </w:r>
      <w:r w:rsidRPr="00F17F05">
        <w:rPr>
          <w:rStyle w:val="StyleUnderline"/>
        </w:rPr>
        <w:t xml:space="preserve"> to undergo months </w:t>
      </w:r>
      <w:r w:rsidRPr="00F17F05">
        <w:rPr>
          <w:rStyle w:val="Emphasis"/>
          <w:highlight w:val="cyan"/>
        </w:rPr>
        <w:t>of debate and compromise</w:t>
      </w:r>
      <w:r w:rsidRPr="00F17F05">
        <w:rPr>
          <w:rStyle w:val="StyleUnderline"/>
        </w:rPr>
        <w:t xml:space="preserve"> in Congress</w:t>
      </w:r>
      <w:r w:rsidRPr="00F17F05">
        <w:rPr>
          <w:sz w:val="16"/>
        </w:rPr>
        <w:t xml:space="preserve">. With a divided legislature likely, </w:t>
      </w:r>
      <w:r w:rsidRPr="00F17F05">
        <w:rPr>
          <w:rStyle w:val="StyleUnderline"/>
        </w:rPr>
        <w:t>the outcome is far from certain</w:t>
      </w:r>
      <w:r w:rsidRPr="00F17F05">
        <w:rPr>
          <w:sz w:val="16"/>
        </w:rPr>
        <w:t xml:space="preserve">. </w:t>
      </w:r>
      <w:r w:rsidRPr="00F17F05">
        <w:rPr>
          <w:rStyle w:val="StyleUnderline"/>
          <w:highlight w:val="cyan"/>
        </w:rPr>
        <w:t xml:space="preserve">Trump’s ability to shepherd his </w:t>
      </w:r>
      <w:r w:rsidRPr="00F17F05">
        <w:rPr>
          <w:rStyle w:val="Emphasis"/>
          <w:highlight w:val="cyan"/>
        </w:rPr>
        <w:t>ambitious tax plans</w:t>
      </w:r>
      <w:r w:rsidRPr="00F17F05">
        <w:rPr>
          <w:rStyle w:val="StyleUnderline"/>
          <w:highlight w:val="cyan"/>
        </w:rPr>
        <w:t xml:space="preserve"> through Congress will be a </w:t>
      </w:r>
      <w:r w:rsidRPr="00F17F05">
        <w:rPr>
          <w:rStyle w:val="Emphasis"/>
          <w:highlight w:val="cyan"/>
        </w:rPr>
        <w:t>true test of his political capital</w:t>
      </w:r>
      <w:r w:rsidRPr="00F17F05">
        <w:rPr>
          <w:sz w:val="16"/>
        </w:rPr>
        <w:t xml:space="preserve">. </w:t>
      </w:r>
    </w:p>
    <w:p w14:paraId="24AC5CA6" w14:textId="77777777" w:rsidR="003629D6" w:rsidRPr="00F17F05" w:rsidRDefault="003629D6" w:rsidP="003629D6">
      <w:pPr>
        <w:pStyle w:val="Heading4"/>
        <w:rPr>
          <w:rFonts w:cs="Times New Roman"/>
        </w:rPr>
      </w:pPr>
      <w:r w:rsidRPr="00F17F05">
        <w:rPr>
          <w:rFonts w:cs="Times New Roman"/>
        </w:rPr>
        <w:t>1 trillion in GPD is on the line</w:t>
      </w:r>
    </w:p>
    <w:p w14:paraId="036B13F1" w14:textId="77777777" w:rsidR="003629D6" w:rsidRPr="00F17F05" w:rsidRDefault="003629D6" w:rsidP="003629D6">
      <w:r w:rsidRPr="00F17F05">
        <w:rPr>
          <w:rStyle w:val="Style13ptBold"/>
        </w:rPr>
        <w:t>Silver 24</w:t>
      </w:r>
      <w:r w:rsidRPr="00F17F05">
        <w:t>, President and Owner of Ketchie, Inc. (Testimony of Courtney Silver President and Owner of Ketchie, Inc. U.S. House of Representatives Committee on Ways and Means “The Need to Make Permanent the Trump Tax Cuts for Working Families” January 14, 2025, Lexis)</w:t>
      </w:r>
    </w:p>
    <w:p w14:paraId="3DE8AA8A" w14:textId="77777777" w:rsidR="003629D6" w:rsidRPr="00F17F05" w:rsidRDefault="003629D6" w:rsidP="003629D6">
      <w:pPr>
        <w:rPr>
          <w:sz w:val="16"/>
        </w:rPr>
      </w:pPr>
      <w:r w:rsidRPr="00F17F05">
        <w:rPr>
          <w:rStyle w:val="StyleUnderline"/>
        </w:rPr>
        <w:t xml:space="preserve">The study examines the </w:t>
      </w:r>
      <w:r w:rsidRPr="00F17F05">
        <w:rPr>
          <w:rStyle w:val="StyleUnderline"/>
          <w:highlight w:val="cyan"/>
        </w:rPr>
        <w:t>economic consequences of</w:t>
      </w:r>
      <w:r w:rsidRPr="00F17F05">
        <w:rPr>
          <w:rStyle w:val="StyleUnderline"/>
        </w:rPr>
        <w:t xml:space="preserve"> the </w:t>
      </w:r>
      <w:r w:rsidRPr="00F17F05">
        <w:rPr>
          <w:rStyle w:val="StyleUnderline"/>
          <w:highlight w:val="cyan"/>
        </w:rPr>
        <w:t>expiration of the TCJA’s</w:t>
      </w:r>
      <w:r w:rsidRPr="00F17F05">
        <w:rPr>
          <w:rStyle w:val="StyleUnderline"/>
        </w:rPr>
        <w:t xml:space="preserve"> pro-manufacturing </w:t>
      </w:r>
      <w:r w:rsidRPr="00F17F05">
        <w:rPr>
          <w:rStyle w:val="StyleUnderline"/>
          <w:highlight w:val="cyan"/>
        </w:rPr>
        <w:t>provisions</w:t>
      </w:r>
      <w:r w:rsidRPr="00F17F05">
        <w:rPr>
          <w:sz w:val="16"/>
        </w:rPr>
        <w:t xml:space="preserve">. Unsurprisingly, </w:t>
      </w:r>
      <w:r w:rsidRPr="00F17F05">
        <w:rPr>
          <w:rStyle w:val="StyleUnderline"/>
        </w:rPr>
        <w:t xml:space="preserve">the economic fallout from the loss of these provisions </w:t>
      </w:r>
      <w:r w:rsidRPr="00F17F05">
        <w:rPr>
          <w:rStyle w:val="StyleUnderline"/>
          <w:highlight w:val="cyan"/>
        </w:rPr>
        <w:t xml:space="preserve">is </w:t>
      </w:r>
      <w:r w:rsidRPr="00F17F05">
        <w:rPr>
          <w:rStyle w:val="Emphasis"/>
          <w:highlight w:val="cyan"/>
        </w:rPr>
        <w:t>staggering</w:t>
      </w:r>
      <w:r w:rsidRPr="00F17F05">
        <w:rPr>
          <w:sz w:val="16"/>
        </w:rPr>
        <w:t xml:space="preserve">. </w:t>
      </w:r>
      <w:r w:rsidRPr="00F17F05">
        <w:rPr>
          <w:rStyle w:val="StyleUnderline"/>
        </w:rPr>
        <w:t xml:space="preserve">If </w:t>
      </w:r>
      <w:r w:rsidRPr="00F17F05">
        <w:rPr>
          <w:rStyle w:val="StyleUnderline"/>
          <w:highlight w:val="cyan"/>
        </w:rPr>
        <w:t>Congress fails to act,</w:t>
      </w:r>
      <w:r w:rsidRPr="00F17F05">
        <w:rPr>
          <w:rStyle w:val="StyleUnderline"/>
        </w:rPr>
        <w:t xml:space="preserve"> 5.9 million jobs,</w:t>
      </w:r>
      <w:r w:rsidRPr="00F17F05">
        <w:rPr>
          <w:sz w:val="16"/>
        </w:rPr>
        <w:t xml:space="preserve"> $540 billion in employee compensation </w:t>
      </w:r>
      <w:r w:rsidRPr="00F17F05">
        <w:rPr>
          <w:rStyle w:val="Emphasis"/>
        </w:rPr>
        <w:t>and $</w:t>
      </w:r>
      <w:r w:rsidRPr="00F17F05">
        <w:rPr>
          <w:rStyle w:val="Emphasis"/>
          <w:highlight w:val="cyan"/>
        </w:rPr>
        <w:t>1.1 trillion in U.S. GDP are on the line</w:t>
      </w:r>
      <w:r w:rsidRPr="00F17F05">
        <w:rPr>
          <w:sz w:val="16"/>
        </w:rPr>
        <w:t xml:space="preserve">. </w:t>
      </w:r>
      <w:r w:rsidRPr="00F17F05">
        <w:rPr>
          <w:rStyle w:val="StyleUnderline"/>
        </w:rPr>
        <w:t>The manufacturing sector is disproportionately impacted</w:t>
      </w:r>
      <w:r w:rsidRPr="00F17F05">
        <w:rPr>
          <w:sz w:val="16"/>
        </w:rPr>
        <w:t xml:space="preserve"> by these expirations. In our sector alone, 1.14 million manufacturing jobs will be at risk, potentially impacting $126 billion in manufacturing worker compensation and $284 billion in manufacturing output.4</w:t>
      </w:r>
    </w:p>
    <w:p w14:paraId="21E34D7F" w14:textId="77777777" w:rsidR="003629D6" w:rsidRPr="00F17F05" w:rsidRDefault="003629D6" w:rsidP="003629D6">
      <w:pPr>
        <w:rPr>
          <w:sz w:val="16"/>
        </w:rPr>
      </w:pPr>
      <w:r w:rsidRPr="00F17F05">
        <w:rPr>
          <w:rStyle w:val="StyleUnderline"/>
        </w:rPr>
        <w:t xml:space="preserve">The solution to prevent this </w:t>
      </w:r>
      <w:r w:rsidRPr="00F17F05">
        <w:rPr>
          <w:rStyle w:val="Emphasis"/>
          <w:highlight w:val="cyan"/>
        </w:rPr>
        <w:t>economic devastation</w:t>
      </w:r>
      <w:r w:rsidRPr="00F17F05">
        <w:rPr>
          <w:rStyle w:val="StyleUnderline"/>
        </w:rPr>
        <w:t xml:space="preserve"> is simple</w:t>
      </w:r>
      <w:r w:rsidRPr="00F17F05">
        <w:rPr>
          <w:sz w:val="16"/>
        </w:rPr>
        <w:t xml:space="preserve">: Congress must make permanent crucial pro-manufacturing tax provisions from </w:t>
      </w:r>
      <w:r w:rsidRPr="00F17F05">
        <w:rPr>
          <w:rStyle w:val="Emphasis"/>
        </w:rPr>
        <w:t>the Tax Cuts and Jobs Act</w:t>
      </w:r>
      <w:r w:rsidRPr="00F17F05">
        <w:rPr>
          <w:sz w:val="16"/>
        </w:rPr>
        <w:t xml:space="preserve">. Specifically, </w:t>
      </w:r>
      <w:r w:rsidRPr="00F17F05">
        <w:rPr>
          <w:rStyle w:val="StyleUnderline"/>
          <w:highlight w:val="cyan"/>
        </w:rPr>
        <w:t>Congress should</w:t>
      </w:r>
      <w:r w:rsidRPr="00F17F05">
        <w:rPr>
          <w:sz w:val="16"/>
        </w:rPr>
        <w:t>:</w:t>
      </w:r>
    </w:p>
    <w:p w14:paraId="2820C10D" w14:textId="77777777" w:rsidR="003629D6" w:rsidRPr="00F17F05" w:rsidRDefault="003629D6" w:rsidP="003629D6">
      <w:pPr>
        <w:ind w:firstLine="720"/>
        <w:rPr>
          <w:sz w:val="16"/>
        </w:rPr>
      </w:pPr>
      <w:r w:rsidRPr="00F17F05">
        <w:rPr>
          <w:sz w:val="16"/>
        </w:rPr>
        <w:t xml:space="preserve">• </w:t>
      </w:r>
      <w:r w:rsidRPr="00F17F05">
        <w:rPr>
          <w:rStyle w:val="Emphasis"/>
          <w:highlight w:val="cyan"/>
        </w:rPr>
        <w:t>Protect small businesses</w:t>
      </w:r>
      <w:r w:rsidRPr="00F17F05">
        <w:rPr>
          <w:rStyle w:val="StyleUnderline"/>
        </w:rPr>
        <w:t xml:space="preserve"> by</w:t>
      </w:r>
      <w:r w:rsidRPr="00F17F05">
        <w:rPr>
          <w:sz w:val="16"/>
        </w:rPr>
        <w:t>:</w:t>
      </w:r>
    </w:p>
    <w:p w14:paraId="0B9AE73E" w14:textId="77777777" w:rsidR="003629D6" w:rsidRPr="00F17F05" w:rsidRDefault="003629D6" w:rsidP="003629D6">
      <w:pPr>
        <w:ind w:left="1440"/>
        <w:rPr>
          <w:sz w:val="16"/>
        </w:rPr>
      </w:pPr>
      <w:r w:rsidRPr="00F17F05">
        <w:rPr>
          <w:sz w:val="16"/>
        </w:rPr>
        <w:t>o Preserving the pass-through deduction;</w:t>
      </w:r>
    </w:p>
    <w:p w14:paraId="50A5EEFE" w14:textId="77777777" w:rsidR="003629D6" w:rsidRPr="00F17F05" w:rsidRDefault="003629D6" w:rsidP="003629D6">
      <w:pPr>
        <w:ind w:left="1440"/>
        <w:rPr>
          <w:sz w:val="16"/>
        </w:rPr>
      </w:pPr>
      <w:r w:rsidRPr="00F17F05">
        <w:rPr>
          <w:sz w:val="16"/>
        </w:rPr>
        <w:t>o Preventing individual income tax increases; and</w:t>
      </w:r>
    </w:p>
    <w:p w14:paraId="08CE6C54" w14:textId="77777777" w:rsidR="003629D6" w:rsidRPr="00F17F05" w:rsidRDefault="003629D6" w:rsidP="003629D6">
      <w:pPr>
        <w:ind w:left="1440"/>
        <w:rPr>
          <w:sz w:val="16"/>
        </w:rPr>
      </w:pPr>
      <w:r w:rsidRPr="00F17F05">
        <w:rPr>
          <w:sz w:val="16"/>
        </w:rPr>
        <w:t>o Safeguarding family-owned businesses from the estate tax;</w:t>
      </w:r>
    </w:p>
    <w:p w14:paraId="721E9520" w14:textId="77777777" w:rsidR="003629D6" w:rsidRPr="00F17F05" w:rsidRDefault="003629D6" w:rsidP="003629D6">
      <w:pPr>
        <w:ind w:firstLine="720"/>
        <w:rPr>
          <w:sz w:val="16"/>
        </w:rPr>
      </w:pPr>
      <w:r w:rsidRPr="00F17F05">
        <w:rPr>
          <w:sz w:val="16"/>
        </w:rPr>
        <w:t xml:space="preserve">• </w:t>
      </w:r>
      <w:r w:rsidRPr="00F17F05">
        <w:rPr>
          <w:rStyle w:val="StyleUnderline"/>
          <w:highlight w:val="cyan"/>
        </w:rPr>
        <w:t xml:space="preserve">Support </w:t>
      </w:r>
      <w:r w:rsidRPr="00F17F05">
        <w:rPr>
          <w:rStyle w:val="Emphasis"/>
          <w:highlight w:val="cyan"/>
        </w:rPr>
        <w:t>innovation</w:t>
      </w:r>
      <w:r w:rsidRPr="00F17F05">
        <w:rPr>
          <w:rStyle w:val="Emphasis"/>
        </w:rPr>
        <w:t xml:space="preserve"> and investment</w:t>
      </w:r>
      <w:r w:rsidRPr="00F17F05">
        <w:rPr>
          <w:sz w:val="16"/>
        </w:rPr>
        <w:t xml:space="preserve"> by:</w:t>
      </w:r>
    </w:p>
    <w:p w14:paraId="1A4BD8D3" w14:textId="77777777" w:rsidR="003629D6" w:rsidRPr="00F17F05" w:rsidRDefault="003629D6" w:rsidP="003629D6">
      <w:pPr>
        <w:ind w:left="1440"/>
        <w:rPr>
          <w:sz w:val="16"/>
        </w:rPr>
      </w:pPr>
      <w:r w:rsidRPr="00F17F05">
        <w:rPr>
          <w:sz w:val="16"/>
        </w:rPr>
        <w:t>o Restoring immediate R&amp;D expensing;</w:t>
      </w:r>
    </w:p>
    <w:p w14:paraId="6AC9D537" w14:textId="77777777" w:rsidR="003629D6" w:rsidRPr="00F17F05" w:rsidRDefault="003629D6" w:rsidP="003629D6">
      <w:pPr>
        <w:ind w:left="1440"/>
        <w:rPr>
          <w:sz w:val="16"/>
        </w:rPr>
      </w:pPr>
      <w:r w:rsidRPr="00F17F05">
        <w:rPr>
          <w:sz w:val="16"/>
        </w:rPr>
        <w:t>o Reviving full expensing for capital investments; and</w:t>
      </w:r>
    </w:p>
    <w:p w14:paraId="5C059285" w14:textId="77777777" w:rsidR="003629D6" w:rsidRPr="00F17F05" w:rsidRDefault="003629D6" w:rsidP="003629D6">
      <w:pPr>
        <w:ind w:left="1440"/>
        <w:rPr>
          <w:sz w:val="16"/>
        </w:rPr>
      </w:pPr>
      <w:r w:rsidRPr="00F17F05">
        <w:rPr>
          <w:sz w:val="16"/>
        </w:rPr>
        <w:t>o Reinstating a pro-growth interest deductibility standard; and</w:t>
      </w:r>
    </w:p>
    <w:p w14:paraId="5CD2D5C0" w14:textId="77777777" w:rsidR="003629D6" w:rsidRPr="00F17F05" w:rsidRDefault="003629D6" w:rsidP="003629D6">
      <w:pPr>
        <w:ind w:firstLine="720"/>
        <w:rPr>
          <w:sz w:val="16"/>
        </w:rPr>
      </w:pPr>
      <w:r w:rsidRPr="00F17F05">
        <w:rPr>
          <w:sz w:val="16"/>
        </w:rPr>
        <w:t xml:space="preserve">• </w:t>
      </w:r>
      <w:r w:rsidRPr="00F17F05">
        <w:rPr>
          <w:rStyle w:val="Emphasis"/>
        </w:rPr>
        <w:t xml:space="preserve">Enhance American </w:t>
      </w:r>
      <w:r w:rsidRPr="00F17F05">
        <w:rPr>
          <w:rStyle w:val="Emphasis"/>
          <w:highlight w:val="cyan"/>
        </w:rPr>
        <w:t>competitiveness</w:t>
      </w:r>
      <w:r w:rsidRPr="00F17F05">
        <w:rPr>
          <w:sz w:val="16"/>
        </w:rPr>
        <w:t xml:space="preserve"> by:</w:t>
      </w:r>
    </w:p>
    <w:p w14:paraId="1F5F13FF" w14:textId="77777777" w:rsidR="003629D6" w:rsidRPr="00F17F05" w:rsidRDefault="003629D6" w:rsidP="003629D6">
      <w:pPr>
        <w:ind w:left="1440"/>
        <w:rPr>
          <w:sz w:val="16"/>
        </w:rPr>
      </w:pPr>
      <w:r w:rsidRPr="00F17F05">
        <w:rPr>
          <w:sz w:val="16"/>
        </w:rPr>
        <w:t>o Preserving the FDII deduction;</w:t>
      </w:r>
    </w:p>
    <w:p w14:paraId="1D8EF109" w14:textId="77777777" w:rsidR="003629D6" w:rsidRPr="00F17F05" w:rsidRDefault="003629D6" w:rsidP="003629D6">
      <w:pPr>
        <w:ind w:left="1440"/>
        <w:rPr>
          <w:sz w:val="16"/>
        </w:rPr>
      </w:pPr>
      <w:r w:rsidRPr="00F17F05">
        <w:rPr>
          <w:sz w:val="16"/>
        </w:rPr>
        <w:t>o Preventing an increase in the minimum GILTI rate; and</w:t>
      </w:r>
    </w:p>
    <w:p w14:paraId="0FC1A01E" w14:textId="77777777" w:rsidR="003629D6" w:rsidRPr="00F17F05" w:rsidRDefault="003629D6" w:rsidP="003629D6">
      <w:pPr>
        <w:ind w:left="1440"/>
        <w:rPr>
          <w:sz w:val="16"/>
        </w:rPr>
      </w:pPr>
      <w:r w:rsidRPr="00F17F05">
        <w:rPr>
          <w:sz w:val="16"/>
        </w:rPr>
        <w:t>o Preventing the BEAT rate from increasing.</w:t>
      </w:r>
    </w:p>
    <w:p w14:paraId="12285B12" w14:textId="77777777" w:rsidR="003629D6" w:rsidRPr="00F17F05" w:rsidRDefault="003629D6" w:rsidP="003629D6">
      <w:pPr>
        <w:rPr>
          <w:sz w:val="16"/>
        </w:rPr>
      </w:pPr>
      <w:r w:rsidRPr="00F17F05">
        <w:rPr>
          <w:sz w:val="16"/>
        </w:rPr>
        <w:t xml:space="preserve">Additionally, though the 21% corporate tax rate is not set to expire, Congress should remain vigilant against any calls to increase taxes on manufacturers by raising the corporate rate given its impact on businesses throughout our industry—including smaller companies like Ketchie that do not pay tax at the corporate rate but that rely on larger businesses in our supply chain that do. </w:t>
      </w:r>
      <w:r w:rsidRPr="00F17F05">
        <w:rPr>
          <w:rStyle w:val="StyleUnderline"/>
        </w:rPr>
        <w:t xml:space="preserve">Congress has the opportunity </w:t>
      </w:r>
      <w:r w:rsidRPr="00F17F05">
        <w:rPr>
          <w:rStyle w:val="StyleUnderline"/>
          <w:highlight w:val="cyan"/>
        </w:rPr>
        <w:t>to preserve</w:t>
      </w:r>
      <w:r w:rsidRPr="00F17F05">
        <w:rPr>
          <w:rStyle w:val="StyleUnderline"/>
        </w:rPr>
        <w:t xml:space="preserve"> all of </w:t>
      </w:r>
      <w:r w:rsidRPr="00F17F05">
        <w:rPr>
          <w:rStyle w:val="StyleUnderline"/>
          <w:highlight w:val="cyan"/>
        </w:rPr>
        <w:t>these</w:t>
      </w:r>
      <w:r w:rsidRPr="00F17F05">
        <w:rPr>
          <w:rStyle w:val="StyleUnderline"/>
        </w:rPr>
        <w:t xml:space="preserve"> vital </w:t>
      </w:r>
      <w:r w:rsidRPr="00F17F05">
        <w:rPr>
          <w:rStyle w:val="StyleUnderline"/>
          <w:highlight w:val="cyan"/>
        </w:rPr>
        <w:t>provisions</w:t>
      </w:r>
      <w:r w:rsidRPr="00F17F05">
        <w:rPr>
          <w:rStyle w:val="StyleUnderline"/>
        </w:rPr>
        <w:t xml:space="preserve"> from the Trump tax cuts— and, in the process, to </w:t>
      </w:r>
      <w:r w:rsidRPr="00F17F05">
        <w:rPr>
          <w:rStyle w:val="StyleUnderline"/>
          <w:highlight w:val="cyan"/>
        </w:rPr>
        <w:t>preserve</w:t>
      </w:r>
      <w:r w:rsidRPr="00F17F05">
        <w:rPr>
          <w:rStyle w:val="StyleUnderline"/>
        </w:rPr>
        <w:t xml:space="preserve"> nearly </w:t>
      </w:r>
      <w:r w:rsidRPr="00F17F05">
        <w:rPr>
          <w:rStyle w:val="Emphasis"/>
          <w:highlight w:val="cyan"/>
        </w:rPr>
        <w:t>6 million</w:t>
      </w:r>
      <w:r w:rsidRPr="00F17F05">
        <w:rPr>
          <w:rStyle w:val="StyleUnderline"/>
          <w:highlight w:val="cyan"/>
        </w:rPr>
        <w:t xml:space="preserve"> U.S. jobs</w:t>
      </w:r>
      <w:r w:rsidRPr="00F17F05">
        <w:rPr>
          <w:sz w:val="16"/>
        </w:rPr>
        <w:t xml:space="preserve">. </w:t>
      </w:r>
    </w:p>
    <w:p w14:paraId="313A6F8C" w14:textId="77777777" w:rsidR="003629D6" w:rsidRPr="00F17F05" w:rsidRDefault="003629D6" w:rsidP="003629D6">
      <w:pPr>
        <w:pStyle w:val="Heading4"/>
        <w:rPr>
          <w:rFonts w:cs="Times New Roman"/>
        </w:rPr>
      </w:pPr>
      <w:r w:rsidRPr="00F17F05">
        <w:rPr>
          <w:rFonts w:cs="Times New Roman"/>
        </w:rPr>
        <w:t>Key to manufacturing</w:t>
      </w:r>
    </w:p>
    <w:p w14:paraId="29D61591" w14:textId="77777777" w:rsidR="003629D6" w:rsidRPr="00F17F05" w:rsidRDefault="003629D6" w:rsidP="003629D6">
      <w:r w:rsidRPr="00F17F05">
        <w:rPr>
          <w:rStyle w:val="Style13ptBold"/>
        </w:rPr>
        <w:t>NAM 2-4</w:t>
      </w:r>
      <w:r w:rsidRPr="00F17F05">
        <w:t>-2025, National Association of Manufacturers (“Timmons, Chairman Smith: Preserve Tax Reform Now,” https://nam.org/timmons-chairman-smith-preserve-tax-reform-now-33197/)</w:t>
      </w:r>
    </w:p>
    <w:p w14:paraId="15062F00" w14:textId="77777777" w:rsidR="003629D6" w:rsidRPr="00F17F05" w:rsidRDefault="003629D6" w:rsidP="003629D6">
      <w:pPr>
        <w:rPr>
          <w:sz w:val="16"/>
        </w:rPr>
      </w:pPr>
      <w:r w:rsidRPr="00F17F05">
        <w:rPr>
          <w:rStyle w:val="StyleUnderline"/>
        </w:rPr>
        <w:t xml:space="preserve">For a stronger, more competitive America, </w:t>
      </w:r>
      <w:r w:rsidRPr="00F17F05">
        <w:rPr>
          <w:rStyle w:val="StyleUnderline"/>
          <w:highlight w:val="cyan"/>
        </w:rPr>
        <w:t>Congress</w:t>
      </w:r>
      <w:r w:rsidRPr="00F17F05">
        <w:rPr>
          <w:rStyle w:val="StyleUnderline"/>
        </w:rPr>
        <w:t xml:space="preserve"> </w:t>
      </w:r>
      <w:r w:rsidRPr="00F17F05">
        <w:rPr>
          <w:rStyle w:val="StyleUnderline"/>
          <w:highlight w:val="cyan"/>
        </w:rPr>
        <w:t>must</w:t>
      </w:r>
      <w:r w:rsidRPr="00F17F05">
        <w:rPr>
          <w:rStyle w:val="StyleUnderline"/>
        </w:rPr>
        <w:t xml:space="preserve"> </w:t>
      </w:r>
      <w:r w:rsidRPr="00F17F05">
        <w:rPr>
          <w:rStyle w:val="StyleUnderline"/>
          <w:highlight w:val="cyan"/>
        </w:rPr>
        <w:t>make</w:t>
      </w:r>
      <w:r w:rsidRPr="00F17F05">
        <w:rPr>
          <w:rStyle w:val="StyleUnderline"/>
        </w:rPr>
        <w:t xml:space="preserve"> </w:t>
      </w:r>
      <w:r w:rsidRPr="00F17F05">
        <w:rPr>
          <w:rStyle w:val="StyleUnderline"/>
          <w:highlight w:val="cyan"/>
        </w:rPr>
        <w:t>permanent</w:t>
      </w:r>
      <w:r w:rsidRPr="00F17F05">
        <w:rPr>
          <w:rStyle w:val="StyleUnderline"/>
        </w:rPr>
        <w:t xml:space="preserve"> </w:t>
      </w:r>
      <w:r w:rsidRPr="00F17F05">
        <w:rPr>
          <w:rStyle w:val="StyleUnderline"/>
          <w:highlight w:val="cyan"/>
        </w:rPr>
        <w:t>the</w:t>
      </w:r>
      <w:r w:rsidRPr="00F17F05">
        <w:rPr>
          <w:rStyle w:val="StyleUnderline"/>
        </w:rPr>
        <w:t xml:space="preserve"> pro-growth </w:t>
      </w:r>
      <w:r w:rsidRPr="00F17F05">
        <w:rPr>
          <w:rStyle w:val="StyleUnderline"/>
          <w:highlight w:val="cyan"/>
        </w:rPr>
        <w:t>tax</w:t>
      </w:r>
      <w:r w:rsidRPr="00F17F05">
        <w:rPr>
          <w:rStyle w:val="StyleUnderline"/>
        </w:rPr>
        <w:t xml:space="preserve"> </w:t>
      </w:r>
      <w:r w:rsidRPr="00F17F05">
        <w:rPr>
          <w:rStyle w:val="StyleUnderline"/>
          <w:highlight w:val="cyan"/>
        </w:rPr>
        <w:t>provisions</w:t>
      </w:r>
      <w:r w:rsidRPr="00F17F05">
        <w:rPr>
          <w:rStyle w:val="StyleUnderline"/>
        </w:rPr>
        <w:t xml:space="preserve"> </w:t>
      </w:r>
      <w:r w:rsidRPr="00F17F05">
        <w:rPr>
          <w:rStyle w:val="StyleUnderline"/>
          <w:highlight w:val="cyan"/>
        </w:rPr>
        <w:t>from</w:t>
      </w:r>
      <w:r w:rsidRPr="00F17F05">
        <w:rPr>
          <w:sz w:val="16"/>
        </w:rPr>
        <w:t xml:space="preserve"> President Trump’s 2017 </w:t>
      </w:r>
      <w:r w:rsidRPr="00F17F05">
        <w:rPr>
          <w:rStyle w:val="Emphasis"/>
          <w:highlight w:val="cyan"/>
        </w:rPr>
        <w:t>Tax</w:t>
      </w:r>
      <w:r w:rsidRPr="00F17F05">
        <w:rPr>
          <w:rStyle w:val="Emphasis"/>
        </w:rPr>
        <w:t xml:space="preserve"> </w:t>
      </w:r>
      <w:r w:rsidRPr="00F17F05">
        <w:rPr>
          <w:rStyle w:val="Emphasis"/>
          <w:highlight w:val="cyan"/>
        </w:rPr>
        <w:t>Cuts</w:t>
      </w:r>
      <w:r w:rsidRPr="00F17F05">
        <w:rPr>
          <w:sz w:val="16"/>
        </w:rPr>
        <w:t xml:space="preserve"> and Jobs Act, NAM President and CEO Jay Timmons and House Ways and Means Committee Chairman Jason Smith (R-MO) wrote in a recent op-ed for the Washington Examiner.</w:t>
      </w:r>
    </w:p>
    <w:p w14:paraId="2945C5E1" w14:textId="77777777" w:rsidR="003629D6" w:rsidRPr="00F17F05" w:rsidRDefault="003629D6" w:rsidP="003629D6">
      <w:pPr>
        <w:rPr>
          <w:sz w:val="16"/>
        </w:rPr>
      </w:pPr>
      <w:r w:rsidRPr="00F17F05">
        <w:rPr>
          <w:sz w:val="16"/>
        </w:rPr>
        <w:t xml:space="preserve">What’s going on: “The choice is clear. </w:t>
      </w:r>
      <w:r w:rsidRPr="00F17F05">
        <w:rPr>
          <w:rStyle w:val="Emphasis"/>
          <w:highlight w:val="cyan"/>
        </w:rPr>
        <w:t>Congress</w:t>
      </w:r>
      <w:r w:rsidRPr="00F17F05">
        <w:rPr>
          <w:rStyle w:val="Emphasis"/>
        </w:rPr>
        <w:t xml:space="preserve"> </w:t>
      </w:r>
      <w:r w:rsidRPr="00F17F05">
        <w:rPr>
          <w:rStyle w:val="Emphasis"/>
          <w:highlight w:val="cyan"/>
        </w:rPr>
        <w:t>must</w:t>
      </w:r>
      <w:r w:rsidRPr="00F17F05">
        <w:rPr>
          <w:rStyle w:val="Emphasis"/>
        </w:rPr>
        <w:t xml:space="preserve"> </w:t>
      </w:r>
      <w:r w:rsidRPr="00F17F05">
        <w:rPr>
          <w:rStyle w:val="Emphasis"/>
          <w:highlight w:val="cyan"/>
        </w:rPr>
        <w:t>deliver</w:t>
      </w:r>
      <w:r w:rsidRPr="00F17F05">
        <w:rPr>
          <w:sz w:val="16"/>
        </w:rPr>
        <w:t xml:space="preserve"> the results the American people voted for on Election Day </w:t>
      </w:r>
      <w:r w:rsidRPr="00F17F05">
        <w:rPr>
          <w:rStyle w:val="StyleUnderline"/>
          <w:highlight w:val="cyan"/>
        </w:rPr>
        <w:t>by</w:t>
      </w:r>
      <w:r w:rsidRPr="00F17F05">
        <w:rPr>
          <w:rStyle w:val="StyleUnderline"/>
        </w:rPr>
        <w:t xml:space="preserve"> </w:t>
      </w:r>
      <w:r w:rsidRPr="00F17F05">
        <w:rPr>
          <w:rStyle w:val="StyleUnderline"/>
          <w:highlight w:val="cyan"/>
        </w:rPr>
        <w:t>extending</w:t>
      </w:r>
      <w:r w:rsidRPr="00F17F05">
        <w:rPr>
          <w:rStyle w:val="StyleUnderline"/>
        </w:rPr>
        <w:t xml:space="preserve"> and expanding </w:t>
      </w:r>
      <w:r w:rsidRPr="00F17F05">
        <w:rPr>
          <w:rStyle w:val="StyleUnderline"/>
          <w:highlight w:val="cyan"/>
        </w:rPr>
        <w:t>Trump’s</w:t>
      </w:r>
      <w:r w:rsidRPr="00F17F05">
        <w:rPr>
          <w:rStyle w:val="StyleUnderline"/>
        </w:rPr>
        <w:t xml:space="preserve"> </w:t>
      </w:r>
      <w:r w:rsidRPr="00F17F05">
        <w:rPr>
          <w:rStyle w:val="StyleUnderline"/>
          <w:highlight w:val="cyan"/>
        </w:rPr>
        <w:t>pro</w:t>
      </w:r>
      <w:r w:rsidRPr="00F17F05">
        <w:rPr>
          <w:rStyle w:val="StyleUnderline"/>
        </w:rPr>
        <w:t>-</w:t>
      </w:r>
      <w:r w:rsidRPr="00F17F05">
        <w:rPr>
          <w:rStyle w:val="StyleUnderline"/>
          <w:highlight w:val="cyan"/>
        </w:rPr>
        <w:t>growth</w:t>
      </w:r>
      <w:r w:rsidRPr="00F17F05">
        <w:rPr>
          <w:rStyle w:val="StyleUnderline"/>
        </w:rPr>
        <w:t xml:space="preserve"> </w:t>
      </w:r>
      <w:r w:rsidRPr="00F17F05">
        <w:rPr>
          <w:rStyle w:val="StyleUnderline"/>
          <w:highlight w:val="cyan"/>
        </w:rPr>
        <w:t>tax</w:t>
      </w:r>
      <w:r w:rsidRPr="00F17F05">
        <w:rPr>
          <w:rStyle w:val="StyleUnderline"/>
        </w:rPr>
        <w:t xml:space="preserve"> </w:t>
      </w:r>
      <w:r w:rsidRPr="00F17F05">
        <w:rPr>
          <w:rStyle w:val="StyleUnderline"/>
          <w:highlight w:val="cyan"/>
        </w:rPr>
        <w:t>policies</w:t>
      </w:r>
      <w:r w:rsidRPr="00F17F05">
        <w:rPr>
          <w:rStyle w:val="StyleUnderline"/>
        </w:rPr>
        <w:t>, which have worked so well</w:t>
      </w:r>
      <w:r w:rsidRPr="00F17F05">
        <w:rPr>
          <w:sz w:val="16"/>
        </w:rPr>
        <w:t>.”</w:t>
      </w:r>
    </w:p>
    <w:p w14:paraId="74C50906" w14:textId="77777777" w:rsidR="003629D6" w:rsidRPr="00F17F05" w:rsidRDefault="003629D6" w:rsidP="003629D6">
      <w:pPr>
        <w:rPr>
          <w:sz w:val="16"/>
        </w:rPr>
      </w:pPr>
      <w:r w:rsidRPr="00F17F05">
        <w:rPr>
          <w:rStyle w:val="StyleUnderline"/>
        </w:rPr>
        <w:t xml:space="preserve">The </w:t>
      </w:r>
      <w:r w:rsidRPr="00F17F05">
        <w:rPr>
          <w:rStyle w:val="StyleUnderline"/>
          <w:highlight w:val="cyan"/>
        </w:rPr>
        <w:t>reforms</w:t>
      </w:r>
      <w:r w:rsidRPr="00F17F05">
        <w:rPr>
          <w:rStyle w:val="StyleUnderline"/>
        </w:rPr>
        <w:t xml:space="preserve"> allowed manufacturers “to hire, expand and invest in their communities” </w:t>
      </w:r>
      <w:r w:rsidRPr="00F17F05">
        <w:rPr>
          <w:rStyle w:val="StyleUnderline"/>
          <w:highlight w:val="cyan"/>
        </w:rPr>
        <w:t>at</w:t>
      </w:r>
      <w:r w:rsidRPr="00F17F05">
        <w:rPr>
          <w:rStyle w:val="StyleUnderline"/>
        </w:rPr>
        <w:t xml:space="preserve"> </w:t>
      </w:r>
      <w:r w:rsidRPr="00F17F05">
        <w:rPr>
          <w:rStyle w:val="Emphasis"/>
          <w:highlight w:val="cyan"/>
        </w:rPr>
        <w:t>historic</w:t>
      </w:r>
      <w:r w:rsidRPr="00F17F05">
        <w:rPr>
          <w:rStyle w:val="StyleUnderline"/>
        </w:rPr>
        <w:t xml:space="preserve"> </w:t>
      </w:r>
      <w:r w:rsidRPr="00F17F05">
        <w:rPr>
          <w:rStyle w:val="StyleUnderline"/>
          <w:highlight w:val="cyan"/>
        </w:rPr>
        <w:t>rates</w:t>
      </w:r>
      <w:r w:rsidRPr="00F17F05">
        <w:rPr>
          <w:rStyle w:val="StyleUnderline"/>
        </w:rPr>
        <w:t>, with a particularly positive effect on small and medium-sized businesses</w:t>
      </w:r>
      <w:r w:rsidRPr="00F17F05">
        <w:rPr>
          <w:sz w:val="16"/>
        </w:rPr>
        <w:t>.</w:t>
      </w:r>
    </w:p>
    <w:p w14:paraId="45F8258A" w14:textId="77777777" w:rsidR="003629D6" w:rsidRPr="00F17F05" w:rsidRDefault="003629D6" w:rsidP="003629D6">
      <w:pPr>
        <w:rPr>
          <w:sz w:val="16"/>
        </w:rPr>
      </w:pPr>
      <w:r w:rsidRPr="00F17F05">
        <w:rPr>
          <w:sz w:val="16"/>
        </w:rPr>
        <w:t>Georgia-based Winton Machine Company, which produces machinery used in tubular parts and coaxial cable fabrication, would not have been able to expand its workforce, raise employee pay or purchase critical technology had it not been for the TCJA, as Winton CEO and Co-Owner and NAM board member Lisa Winton told Congress in 2023.</w:t>
      </w:r>
    </w:p>
    <w:p w14:paraId="5BC4EA6F" w14:textId="77777777" w:rsidR="003629D6" w:rsidRPr="00F17F05" w:rsidRDefault="003629D6" w:rsidP="003629D6">
      <w:pPr>
        <w:rPr>
          <w:sz w:val="16"/>
        </w:rPr>
      </w:pPr>
      <w:r w:rsidRPr="00F17F05">
        <w:rPr>
          <w:sz w:val="16"/>
        </w:rPr>
        <w:t>Austin Ramirez, president and CEO of hydraulic and electromechanical control systems maker Husco in Wisconsin and NAM Executive Committee member, told legislators that tax reform allowed his family-owned company “to create jobs, expand research and development, compete globally and invest in its future, including the most significant renovation of his business in 70 years,” Timmons and Chairman Smith wrote.</w:t>
      </w:r>
    </w:p>
    <w:p w14:paraId="2C629338" w14:textId="77777777" w:rsidR="003629D6" w:rsidRPr="00F17F05" w:rsidRDefault="003629D6" w:rsidP="003629D6">
      <w:pPr>
        <w:rPr>
          <w:sz w:val="16"/>
        </w:rPr>
      </w:pPr>
      <w:r w:rsidRPr="00F17F05">
        <w:rPr>
          <w:sz w:val="16"/>
        </w:rPr>
        <w:t>What’s at stake: “Key provisions of the 2017 Trump tax reforms have already expired, and many more are set to lapse later this year,” Timmons and Chairman Smith continued.</w:t>
      </w:r>
    </w:p>
    <w:p w14:paraId="5CB69E96" w14:textId="77777777" w:rsidR="003629D6" w:rsidRPr="00F17F05" w:rsidRDefault="003629D6" w:rsidP="003629D6">
      <w:pPr>
        <w:rPr>
          <w:sz w:val="16"/>
        </w:rPr>
      </w:pPr>
      <w:r w:rsidRPr="00F17F05">
        <w:rPr>
          <w:sz w:val="16"/>
        </w:rPr>
        <w:t>“</w:t>
      </w:r>
      <w:r w:rsidRPr="00F17F05">
        <w:rPr>
          <w:rStyle w:val="StyleUnderline"/>
          <w:highlight w:val="cyan"/>
        </w:rPr>
        <w:t>Without</w:t>
      </w:r>
      <w:r w:rsidRPr="00F17F05">
        <w:rPr>
          <w:rStyle w:val="StyleUnderline"/>
        </w:rPr>
        <w:t xml:space="preserve"> </w:t>
      </w:r>
      <w:r w:rsidRPr="00F17F05">
        <w:rPr>
          <w:rStyle w:val="Emphasis"/>
          <w:highlight w:val="cyan"/>
        </w:rPr>
        <w:t>swift</w:t>
      </w:r>
      <w:r w:rsidRPr="00F17F05">
        <w:rPr>
          <w:rStyle w:val="StyleUnderline"/>
        </w:rPr>
        <w:t xml:space="preserve"> </w:t>
      </w:r>
      <w:r w:rsidRPr="00F17F05">
        <w:rPr>
          <w:rStyle w:val="StyleUnderline"/>
          <w:highlight w:val="cyan"/>
        </w:rPr>
        <w:t>action</w:t>
      </w:r>
      <w:r w:rsidRPr="00F17F05">
        <w:rPr>
          <w:rStyle w:val="StyleUnderline"/>
        </w:rPr>
        <w:t xml:space="preserve">, </w:t>
      </w:r>
      <w:r w:rsidRPr="00F17F05">
        <w:rPr>
          <w:rStyle w:val="StyleUnderline"/>
          <w:highlight w:val="cyan"/>
        </w:rPr>
        <w:t>manufacturers</w:t>
      </w:r>
      <w:r w:rsidRPr="00F17F05">
        <w:rPr>
          <w:rStyle w:val="StyleUnderline"/>
        </w:rPr>
        <w:t xml:space="preserve"> </w:t>
      </w:r>
      <w:r w:rsidRPr="00F17F05">
        <w:rPr>
          <w:rStyle w:val="StyleUnderline"/>
          <w:highlight w:val="cyan"/>
        </w:rPr>
        <w:t>will</w:t>
      </w:r>
      <w:r w:rsidRPr="00F17F05">
        <w:rPr>
          <w:rStyle w:val="StyleUnderline"/>
        </w:rPr>
        <w:t xml:space="preserve"> </w:t>
      </w:r>
      <w:r w:rsidRPr="00F17F05">
        <w:rPr>
          <w:rStyle w:val="Emphasis"/>
          <w:highlight w:val="cyan"/>
        </w:rPr>
        <w:t>miss</w:t>
      </w:r>
      <w:r w:rsidRPr="00F17F05">
        <w:rPr>
          <w:rStyle w:val="Emphasis"/>
        </w:rPr>
        <w:t xml:space="preserve"> </w:t>
      </w:r>
      <w:r w:rsidRPr="00F17F05">
        <w:rPr>
          <w:rStyle w:val="Emphasis"/>
          <w:highlight w:val="cyan"/>
        </w:rPr>
        <w:t>out</w:t>
      </w:r>
      <w:r w:rsidRPr="00F17F05">
        <w:rPr>
          <w:rStyle w:val="StyleUnderline"/>
        </w:rPr>
        <w:t xml:space="preserve"> </w:t>
      </w:r>
      <w:r w:rsidRPr="00F17F05">
        <w:rPr>
          <w:rStyle w:val="StyleUnderline"/>
          <w:highlight w:val="cyan"/>
        </w:rPr>
        <w:t>on</w:t>
      </w:r>
      <w:r w:rsidRPr="00F17F05">
        <w:rPr>
          <w:rStyle w:val="StyleUnderline"/>
        </w:rPr>
        <w:t xml:space="preserve"> tax </w:t>
      </w:r>
      <w:r w:rsidRPr="00F17F05">
        <w:rPr>
          <w:rStyle w:val="StyleUnderline"/>
          <w:highlight w:val="cyan"/>
        </w:rPr>
        <w:t>incentives</w:t>
      </w:r>
      <w:r w:rsidRPr="00F17F05">
        <w:rPr>
          <w:rStyle w:val="StyleUnderline"/>
        </w:rPr>
        <w:t xml:space="preserve"> for research and development and equipment purchases, while small businesses and family-owned manufacturers will see their tax rate double to as high as 43.4%—all at a time </w:t>
      </w:r>
      <w:r w:rsidRPr="00F17F05">
        <w:rPr>
          <w:rStyle w:val="StyleUnderline"/>
          <w:highlight w:val="cyan"/>
        </w:rPr>
        <w:t>when</w:t>
      </w:r>
      <w:r w:rsidRPr="00F17F05">
        <w:rPr>
          <w:rStyle w:val="StyleUnderline"/>
        </w:rPr>
        <w:t xml:space="preserve"> </w:t>
      </w:r>
      <w:r w:rsidRPr="00F17F05">
        <w:rPr>
          <w:rStyle w:val="Emphasis"/>
          <w:highlight w:val="cyan"/>
        </w:rPr>
        <w:t>global</w:t>
      </w:r>
      <w:r w:rsidRPr="00F17F05">
        <w:rPr>
          <w:rStyle w:val="Emphasis"/>
        </w:rPr>
        <w:t xml:space="preserve"> </w:t>
      </w:r>
      <w:r w:rsidRPr="00F17F05">
        <w:rPr>
          <w:rStyle w:val="Emphasis"/>
          <w:highlight w:val="cyan"/>
        </w:rPr>
        <w:t>competition</w:t>
      </w:r>
      <w:r w:rsidRPr="00F17F05">
        <w:rPr>
          <w:rStyle w:val="Emphasis"/>
        </w:rPr>
        <w:t xml:space="preserve"> </w:t>
      </w:r>
      <w:r w:rsidRPr="00F17F05">
        <w:rPr>
          <w:rStyle w:val="Emphasis"/>
          <w:highlight w:val="cyan"/>
        </w:rPr>
        <w:t>is</w:t>
      </w:r>
      <w:r w:rsidRPr="00F17F05">
        <w:rPr>
          <w:rStyle w:val="Emphasis"/>
        </w:rPr>
        <w:t xml:space="preserve"> </w:t>
      </w:r>
      <w:r w:rsidRPr="00F17F05">
        <w:rPr>
          <w:rStyle w:val="Emphasis"/>
          <w:highlight w:val="cyan"/>
        </w:rPr>
        <w:t>intensifying</w:t>
      </w:r>
      <w:r w:rsidRPr="00F17F05">
        <w:rPr>
          <w:sz w:val="16"/>
        </w:rPr>
        <w:t>.”</w:t>
      </w:r>
    </w:p>
    <w:p w14:paraId="64EED920" w14:textId="77777777" w:rsidR="003629D6" w:rsidRPr="00F17F05" w:rsidRDefault="003629D6" w:rsidP="003629D6">
      <w:pPr>
        <w:rPr>
          <w:sz w:val="16"/>
        </w:rPr>
      </w:pPr>
      <w:r w:rsidRPr="00F17F05">
        <w:rPr>
          <w:sz w:val="16"/>
        </w:rPr>
        <w:t xml:space="preserve">According to a recent NAM study cited in the op-ed, </w:t>
      </w:r>
      <w:r w:rsidRPr="00F17F05">
        <w:rPr>
          <w:rStyle w:val="StyleUnderline"/>
        </w:rPr>
        <w:t>if Congress fails to preserve tax reform by the end of this year</w:t>
      </w:r>
      <w:r w:rsidRPr="00F17F05">
        <w:rPr>
          <w:sz w:val="16"/>
        </w:rPr>
        <w:t>:</w:t>
      </w:r>
    </w:p>
    <w:p w14:paraId="3A0C8B66" w14:textId="77777777" w:rsidR="003629D6" w:rsidRPr="00F17F05" w:rsidRDefault="003629D6" w:rsidP="003629D6">
      <w:pPr>
        <w:ind w:left="720"/>
        <w:rPr>
          <w:sz w:val="16"/>
        </w:rPr>
      </w:pPr>
      <w:r w:rsidRPr="00F17F05">
        <w:rPr>
          <w:rStyle w:val="Emphasis"/>
          <w:highlight w:val="cyan"/>
        </w:rPr>
        <w:t>Nearly 6 million U.S. jobs</w:t>
      </w:r>
      <w:r w:rsidRPr="00F17F05">
        <w:rPr>
          <w:sz w:val="16"/>
        </w:rPr>
        <w:t>—more than 1 million of them in manufacturing—</w:t>
      </w:r>
      <w:r w:rsidRPr="00F17F05">
        <w:rPr>
          <w:rStyle w:val="Emphasis"/>
          <w:highlight w:val="cyan"/>
        </w:rPr>
        <w:t>will</w:t>
      </w:r>
      <w:r w:rsidRPr="00F17F05">
        <w:rPr>
          <w:rStyle w:val="Emphasis"/>
        </w:rPr>
        <w:t xml:space="preserve"> </w:t>
      </w:r>
      <w:r w:rsidRPr="00F17F05">
        <w:rPr>
          <w:rStyle w:val="Emphasis"/>
          <w:highlight w:val="cyan"/>
        </w:rPr>
        <w:t>be</w:t>
      </w:r>
      <w:r w:rsidRPr="00F17F05">
        <w:rPr>
          <w:rStyle w:val="Emphasis"/>
        </w:rPr>
        <w:t xml:space="preserve"> </w:t>
      </w:r>
      <w:r w:rsidRPr="00F17F05">
        <w:rPr>
          <w:rStyle w:val="Emphasis"/>
          <w:highlight w:val="cyan"/>
        </w:rPr>
        <w:t>lost</w:t>
      </w:r>
      <w:r w:rsidRPr="00F17F05">
        <w:rPr>
          <w:sz w:val="16"/>
        </w:rPr>
        <w:t>; and</w:t>
      </w:r>
    </w:p>
    <w:p w14:paraId="0E4C9BAE" w14:textId="77777777" w:rsidR="003629D6" w:rsidRPr="00F17F05" w:rsidRDefault="003629D6" w:rsidP="003629D6">
      <w:pPr>
        <w:ind w:left="720"/>
        <w:rPr>
          <w:sz w:val="16"/>
        </w:rPr>
      </w:pPr>
      <w:r w:rsidRPr="00F17F05">
        <w:rPr>
          <w:rStyle w:val="Emphasis"/>
          <w:highlight w:val="cyan"/>
        </w:rPr>
        <w:t>America will lose some $1.1 trillion in GDP</w:t>
      </w:r>
      <w:r w:rsidRPr="00F17F05">
        <w:rPr>
          <w:sz w:val="16"/>
        </w:rPr>
        <w:t xml:space="preserve"> and $540 billion in wages.</w:t>
      </w:r>
    </w:p>
    <w:p w14:paraId="2BFD0A99" w14:textId="77777777" w:rsidR="003629D6" w:rsidRPr="00F17F05" w:rsidRDefault="003629D6" w:rsidP="003629D6">
      <w:pPr>
        <w:rPr>
          <w:sz w:val="16"/>
        </w:rPr>
      </w:pPr>
      <w:r w:rsidRPr="00F17F05">
        <w:rPr>
          <w:sz w:val="16"/>
        </w:rPr>
        <w:t xml:space="preserve">What must be done: </w:t>
      </w:r>
      <w:r w:rsidRPr="00F17F05">
        <w:rPr>
          <w:rStyle w:val="Emphasis"/>
          <w:highlight w:val="cyan"/>
        </w:rPr>
        <w:t>Congress</w:t>
      </w:r>
      <w:r w:rsidRPr="00F17F05">
        <w:rPr>
          <w:rStyle w:val="Emphasis"/>
        </w:rPr>
        <w:t xml:space="preserve"> </w:t>
      </w:r>
      <w:r w:rsidRPr="00F17F05">
        <w:rPr>
          <w:rStyle w:val="Emphasis"/>
          <w:highlight w:val="cyan"/>
        </w:rPr>
        <w:t>must</w:t>
      </w:r>
      <w:r w:rsidRPr="00F17F05">
        <w:rPr>
          <w:rStyle w:val="Emphasis"/>
        </w:rPr>
        <w:t xml:space="preserve"> </w:t>
      </w:r>
      <w:r w:rsidRPr="00F17F05">
        <w:rPr>
          <w:rStyle w:val="Emphasis"/>
          <w:highlight w:val="cyan"/>
        </w:rPr>
        <w:t>act</w:t>
      </w:r>
      <w:r w:rsidRPr="00F17F05">
        <w:rPr>
          <w:rStyle w:val="Emphasis"/>
        </w:rPr>
        <w:t xml:space="preserve"> </w:t>
      </w:r>
      <w:r w:rsidRPr="00F17F05">
        <w:rPr>
          <w:rStyle w:val="Emphasis"/>
          <w:highlight w:val="cyan"/>
        </w:rPr>
        <w:t>now</w:t>
      </w:r>
      <w:r w:rsidRPr="00F17F05">
        <w:rPr>
          <w:sz w:val="16"/>
        </w:rPr>
        <w:t xml:space="preserve"> to restore the pro-manufacturing tax provisions that have already sunset and make permanent those that are scheduled to expire, Timmons and Chairman Smith concluded.</w:t>
      </w:r>
    </w:p>
    <w:p w14:paraId="258C65C0" w14:textId="77777777" w:rsidR="003629D6" w:rsidRPr="00F17F05" w:rsidRDefault="003629D6" w:rsidP="003629D6">
      <w:pPr>
        <w:pStyle w:val="Heading4"/>
        <w:rPr>
          <w:rFonts w:cs="Times New Roman"/>
        </w:rPr>
      </w:pPr>
      <w:r w:rsidRPr="00F17F05">
        <w:rPr>
          <w:rFonts w:cs="Times New Roman"/>
        </w:rPr>
        <w:t xml:space="preserve">Key to small businesses---they’re key to the economy </w:t>
      </w:r>
    </w:p>
    <w:p w14:paraId="16284C3F" w14:textId="77777777" w:rsidR="003629D6" w:rsidRPr="00F17F05" w:rsidRDefault="003629D6" w:rsidP="003629D6">
      <w:r w:rsidRPr="00F17F05">
        <w:rPr>
          <w:rStyle w:val="Style13ptBold"/>
        </w:rPr>
        <w:t>Gallagher 24</w:t>
      </w:r>
      <w:r w:rsidRPr="00F17F05">
        <w:t>, certified public accountant (CPA), accredited in business valuation (ABV), and certified in financial forensics (CFF). Her extensive experience includes serving as a trusted consultant, expert witness, mediator, and court-appointed expert. Michelle has decades of experience in the professional service areas of business valuation, forensic accounting, tax matters, determination of damages, divorce settlement structuring, litigation consulting, mergers and acquisitions, succession planning, corporate restructuring, estate planning, condemnation, accounting, and other business advisory services. (Michelle, “WRITTEN TESTIMONY OF MICHELLE GALLAGHER,” BEFORE THE HOUSE COMMITTEE ON WAYS AND MEANS PARTNER, GALLAGHER, FLINTOFF &amp; KLEIN PARTNER, ADAMY VALUATION ADVISORY BOARD MEMBER, FAMILY BUSINESS COALITION ADVISOR, S-CORP ASSOCIATION HEARING: THE NEED TO MAKE PERMANENT THE TRUMP TAX CUTS FOR WORKING FAMILES, Lexis)</w:t>
      </w:r>
    </w:p>
    <w:p w14:paraId="2301CA08" w14:textId="77777777" w:rsidR="003629D6" w:rsidRPr="00F17F05" w:rsidRDefault="003629D6" w:rsidP="003629D6">
      <w:pPr>
        <w:rPr>
          <w:sz w:val="16"/>
        </w:rPr>
      </w:pPr>
      <w:r w:rsidRPr="00F17F05">
        <w:rPr>
          <w:sz w:val="16"/>
        </w:rPr>
        <w:t>The Value of Small Businesses to Their Communities</w:t>
      </w:r>
    </w:p>
    <w:p w14:paraId="16B050C7" w14:textId="77777777" w:rsidR="003629D6" w:rsidRPr="00F17F05" w:rsidRDefault="003629D6" w:rsidP="003629D6">
      <w:pPr>
        <w:rPr>
          <w:sz w:val="16"/>
        </w:rPr>
      </w:pPr>
      <w:r w:rsidRPr="00F17F05">
        <w:rPr>
          <w:rStyle w:val="StyleUnderline"/>
          <w:highlight w:val="cyan"/>
        </w:rPr>
        <w:t>Small</w:t>
      </w:r>
      <w:r w:rsidRPr="00F17F05">
        <w:rPr>
          <w:rStyle w:val="StyleUnderline"/>
        </w:rPr>
        <w:t xml:space="preserve"> </w:t>
      </w:r>
      <w:r w:rsidRPr="00F17F05">
        <w:rPr>
          <w:rStyle w:val="StyleUnderline"/>
          <w:highlight w:val="cyan"/>
        </w:rPr>
        <w:t>businesses</w:t>
      </w:r>
      <w:r w:rsidRPr="00F17F05">
        <w:rPr>
          <w:rStyle w:val="StyleUnderline"/>
        </w:rPr>
        <w:t xml:space="preserve"> </w:t>
      </w:r>
      <w:r w:rsidRPr="00F17F05">
        <w:rPr>
          <w:rStyle w:val="StyleUnderline"/>
          <w:highlight w:val="cyan"/>
        </w:rPr>
        <w:t>are</w:t>
      </w:r>
      <w:r w:rsidRPr="00F17F05">
        <w:rPr>
          <w:rStyle w:val="StyleUnderline"/>
        </w:rPr>
        <w:t xml:space="preserve"> </w:t>
      </w:r>
      <w:r w:rsidRPr="00F17F05">
        <w:rPr>
          <w:rStyle w:val="StyleUnderline"/>
          <w:highlight w:val="cyan"/>
        </w:rPr>
        <w:t>the</w:t>
      </w:r>
      <w:r w:rsidRPr="00F17F05">
        <w:rPr>
          <w:rStyle w:val="StyleUnderline"/>
        </w:rPr>
        <w:t xml:space="preserve"> </w:t>
      </w:r>
      <w:r w:rsidRPr="00F17F05">
        <w:rPr>
          <w:rStyle w:val="StyleUnderline"/>
          <w:highlight w:val="cyan"/>
        </w:rPr>
        <w:t>heartbeat</w:t>
      </w:r>
      <w:r w:rsidRPr="00F17F05">
        <w:rPr>
          <w:rStyle w:val="StyleUnderline"/>
        </w:rPr>
        <w:t xml:space="preserve"> </w:t>
      </w:r>
      <w:r w:rsidRPr="00F17F05">
        <w:rPr>
          <w:rStyle w:val="StyleUnderline"/>
          <w:highlight w:val="cyan"/>
        </w:rPr>
        <w:t>of</w:t>
      </w:r>
      <w:r w:rsidRPr="00F17F05">
        <w:rPr>
          <w:sz w:val="16"/>
        </w:rPr>
        <w:t xml:space="preserve"> their communities, creating jobs, fostering local </w:t>
      </w:r>
      <w:r w:rsidRPr="00F17F05">
        <w:rPr>
          <w:rStyle w:val="StyleUnderline"/>
          <w:highlight w:val="cyan"/>
        </w:rPr>
        <w:t>economic</w:t>
      </w:r>
      <w:r w:rsidRPr="00F17F05">
        <w:rPr>
          <w:rStyle w:val="StyleUnderline"/>
        </w:rPr>
        <w:t xml:space="preserve"> </w:t>
      </w:r>
      <w:r w:rsidRPr="00F17F05">
        <w:rPr>
          <w:rStyle w:val="StyleUnderline"/>
          <w:highlight w:val="cyan"/>
        </w:rPr>
        <w:t>growth</w:t>
      </w:r>
      <w:r w:rsidRPr="00F17F05">
        <w:rPr>
          <w:sz w:val="16"/>
        </w:rPr>
        <w:t xml:space="preserve">, and contributing to the unique character of the neighborhoods they serve. Family and privately-owned and operated businesses often prioritize long-term relationships with their customers, employees, and suppliers, which helps build a sense of trust and belonging. These businesses sponsor local events, contribute to charities, and act as community hubs where neighbors come together. </w:t>
      </w:r>
      <w:r w:rsidRPr="00F17F05">
        <w:rPr>
          <w:rStyle w:val="StyleUnderline"/>
        </w:rPr>
        <w:t>Unlike most multinational corporations, small businesses are deeply rooted in the communities they serve, and their success is intertwined with the well-being of their local areas</w:t>
      </w:r>
      <w:r w:rsidRPr="00F17F05">
        <w:rPr>
          <w:sz w:val="16"/>
        </w:rPr>
        <w:t>.</w:t>
      </w:r>
    </w:p>
    <w:p w14:paraId="05179ACB" w14:textId="77777777" w:rsidR="003629D6" w:rsidRPr="00F17F05" w:rsidRDefault="003629D6" w:rsidP="003629D6">
      <w:pPr>
        <w:rPr>
          <w:sz w:val="16"/>
        </w:rPr>
      </w:pPr>
      <w:r w:rsidRPr="00F17F05">
        <w:rPr>
          <w:sz w:val="16"/>
        </w:rPr>
        <w:t xml:space="preserve">When small and family-owned businesses are bought out by larger multinational corporations, communities lose more than just a storefront. Decision-making shifts from local owners who understand and care about their neighbors to distant corporate C-suite executives, whose priorities often center on maximizing shareholder profits at the expense of local jobs. This disconnect can result in layoffs, reduced local investment, and diminished community involvement. Losing these small businesses erodes the fabric of local economies and culture, leaving behind impersonal enterprises that fail to address the unique needs of the communities they occupy. </w:t>
      </w:r>
      <w:r w:rsidRPr="00F17F05">
        <w:rPr>
          <w:rStyle w:val="StyleUnderline"/>
          <w:highlight w:val="cyan"/>
        </w:rPr>
        <w:t>Protecting</w:t>
      </w:r>
      <w:r w:rsidRPr="00F17F05">
        <w:rPr>
          <w:rStyle w:val="StyleUnderline"/>
        </w:rPr>
        <w:t xml:space="preserve"> </w:t>
      </w:r>
      <w:r w:rsidRPr="00F17F05">
        <w:rPr>
          <w:rStyle w:val="StyleUnderline"/>
          <w:highlight w:val="cyan"/>
        </w:rPr>
        <w:t>small businesses is</w:t>
      </w:r>
      <w:r w:rsidRPr="00F17F05">
        <w:rPr>
          <w:sz w:val="16"/>
        </w:rPr>
        <w:t xml:space="preserve"> not just </w:t>
      </w:r>
      <w:r w:rsidRPr="00F17F05">
        <w:rPr>
          <w:rStyle w:val="Emphasis"/>
          <w:highlight w:val="cyan"/>
        </w:rPr>
        <w:t>an</w:t>
      </w:r>
      <w:r w:rsidRPr="00F17F05">
        <w:rPr>
          <w:rStyle w:val="Emphasis"/>
        </w:rPr>
        <w:t xml:space="preserve"> </w:t>
      </w:r>
      <w:r w:rsidRPr="00F17F05">
        <w:rPr>
          <w:rStyle w:val="Emphasis"/>
          <w:highlight w:val="cyan"/>
        </w:rPr>
        <w:t>economic</w:t>
      </w:r>
      <w:r w:rsidRPr="00F17F05">
        <w:rPr>
          <w:rStyle w:val="Emphasis"/>
        </w:rPr>
        <w:t xml:space="preserve"> </w:t>
      </w:r>
      <w:r w:rsidRPr="00F17F05">
        <w:rPr>
          <w:rStyle w:val="Emphasis"/>
          <w:highlight w:val="cyan"/>
        </w:rPr>
        <w:t>imperative</w:t>
      </w:r>
      <w:r w:rsidRPr="00F17F05">
        <w:rPr>
          <w:sz w:val="16"/>
        </w:rPr>
        <w:t xml:space="preserve"> but a cultural one, essential to preserving the identity and vibrancy of communities across America.</w:t>
      </w:r>
    </w:p>
    <w:p w14:paraId="759A0F92" w14:textId="77777777" w:rsidR="003629D6" w:rsidRPr="00F17F05" w:rsidRDefault="003629D6" w:rsidP="003629D6">
      <w:pPr>
        <w:rPr>
          <w:sz w:val="16"/>
        </w:rPr>
      </w:pPr>
      <w:r w:rsidRPr="00F17F05">
        <w:rPr>
          <w:sz w:val="16"/>
        </w:rPr>
        <w:t>Conclusion</w:t>
      </w:r>
    </w:p>
    <w:p w14:paraId="32544C3A" w14:textId="77777777" w:rsidR="003629D6" w:rsidRPr="00F17F05" w:rsidRDefault="003629D6" w:rsidP="003629D6">
      <w:pPr>
        <w:rPr>
          <w:sz w:val="16"/>
        </w:rPr>
      </w:pPr>
      <w:r w:rsidRPr="00F17F05">
        <w:rPr>
          <w:rStyle w:val="StyleUnderline"/>
        </w:rPr>
        <w:t xml:space="preserve">The </w:t>
      </w:r>
      <w:r w:rsidRPr="00F17F05">
        <w:rPr>
          <w:rStyle w:val="StyleUnderline"/>
          <w:highlight w:val="cyan"/>
        </w:rPr>
        <w:t>Tax</w:t>
      </w:r>
      <w:r w:rsidRPr="00F17F05">
        <w:rPr>
          <w:rStyle w:val="StyleUnderline"/>
        </w:rPr>
        <w:t xml:space="preserve"> </w:t>
      </w:r>
      <w:r w:rsidRPr="00F17F05">
        <w:rPr>
          <w:rStyle w:val="StyleUnderline"/>
          <w:highlight w:val="cyan"/>
        </w:rPr>
        <w:t>Cuts</w:t>
      </w:r>
      <w:r w:rsidRPr="00F17F05">
        <w:rPr>
          <w:rStyle w:val="StyleUnderline"/>
        </w:rPr>
        <w:t xml:space="preserve"> and Jobs Act </w:t>
      </w:r>
      <w:r w:rsidRPr="00F17F05">
        <w:rPr>
          <w:rStyle w:val="StyleUnderline"/>
          <w:highlight w:val="cyan"/>
        </w:rPr>
        <w:t>has</w:t>
      </w:r>
      <w:r w:rsidRPr="00F17F05">
        <w:rPr>
          <w:rStyle w:val="StyleUnderline"/>
        </w:rPr>
        <w:t xml:space="preserve"> </w:t>
      </w:r>
      <w:r w:rsidRPr="00F17F05">
        <w:rPr>
          <w:rStyle w:val="StyleUnderline"/>
          <w:highlight w:val="cyan"/>
        </w:rPr>
        <w:t>been</w:t>
      </w:r>
      <w:r w:rsidRPr="00F17F05">
        <w:rPr>
          <w:rStyle w:val="StyleUnderline"/>
        </w:rPr>
        <w:t xml:space="preserve"> </w:t>
      </w:r>
      <w:r w:rsidRPr="00F17F05">
        <w:rPr>
          <w:rStyle w:val="StyleUnderline"/>
          <w:highlight w:val="cyan"/>
        </w:rPr>
        <w:t>a</w:t>
      </w:r>
      <w:r w:rsidRPr="00F17F05">
        <w:rPr>
          <w:rStyle w:val="StyleUnderline"/>
        </w:rPr>
        <w:t xml:space="preserve"> </w:t>
      </w:r>
      <w:r w:rsidRPr="00F17F05">
        <w:rPr>
          <w:rStyle w:val="Emphasis"/>
          <w:highlight w:val="cyan"/>
        </w:rPr>
        <w:t>lifeline for small businesses</w:t>
      </w:r>
      <w:r w:rsidRPr="00F17F05">
        <w:rPr>
          <w:rStyle w:val="StyleUnderline"/>
        </w:rPr>
        <w:t>, multigenerational family enterprises, and working families</w:t>
      </w:r>
      <w:r w:rsidRPr="00F17F05">
        <w:rPr>
          <w:sz w:val="16"/>
        </w:rPr>
        <w:t xml:space="preserve">. </w:t>
      </w:r>
      <w:r w:rsidRPr="00F17F05">
        <w:rPr>
          <w:rStyle w:val="StyleUnderline"/>
        </w:rPr>
        <w:t>Provisions</w:t>
      </w:r>
      <w:r w:rsidRPr="00F17F05">
        <w:rPr>
          <w:sz w:val="16"/>
        </w:rPr>
        <w:t xml:space="preserve"> like the 199A deduction, full bonus depreciation, lower marginal tax rates, doubling the standard deduction, increasing the AMT exemption, the expanded the child tax credit, the increased estate tax exemption </w:t>
      </w:r>
      <w:r w:rsidRPr="00F17F05">
        <w:rPr>
          <w:rStyle w:val="StyleUnderline"/>
        </w:rPr>
        <w:t>have enabled hard-working Americans to thrive, invest, and contribute to their communities</w:t>
      </w:r>
      <w:r w:rsidRPr="00F17F05">
        <w:rPr>
          <w:sz w:val="16"/>
        </w:rPr>
        <w:t>.</w:t>
      </w:r>
    </w:p>
    <w:p w14:paraId="66FD0E08" w14:textId="77777777" w:rsidR="003629D6" w:rsidRPr="00F17F05" w:rsidRDefault="003629D6" w:rsidP="003629D6">
      <w:pPr>
        <w:rPr>
          <w:sz w:val="16"/>
        </w:rPr>
      </w:pPr>
      <w:r w:rsidRPr="00F17F05">
        <w:rPr>
          <w:sz w:val="16"/>
        </w:rPr>
        <w:t xml:space="preserve">As someone who works closely with these individuals and businesses, </w:t>
      </w:r>
      <w:r w:rsidRPr="00F17F05">
        <w:rPr>
          <w:rStyle w:val="StyleUnderline"/>
        </w:rPr>
        <w:t>I have seen the tangible benefits of the TCJA and understand the risks of letting these provisions expire. I urge Congress to</w:t>
      </w:r>
      <w:r w:rsidRPr="00F17F05">
        <w:rPr>
          <w:sz w:val="16"/>
        </w:rPr>
        <w:t xml:space="preserve"> permanently </w:t>
      </w:r>
      <w:r w:rsidRPr="00F17F05">
        <w:rPr>
          <w:rStyle w:val="Emphasis"/>
          <w:highlight w:val="cyan"/>
        </w:rPr>
        <w:t>extend</w:t>
      </w:r>
      <w:r w:rsidRPr="00F17F05">
        <w:rPr>
          <w:rStyle w:val="Emphasis"/>
        </w:rPr>
        <w:t xml:space="preserve"> </w:t>
      </w:r>
      <w:r w:rsidRPr="00F17F05">
        <w:rPr>
          <w:rStyle w:val="Emphasis"/>
          <w:highlight w:val="cyan"/>
        </w:rPr>
        <w:t>these</w:t>
      </w:r>
      <w:r w:rsidRPr="00F17F05">
        <w:rPr>
          <w:rStyle w:val="Emphasis"/>
        </w:rPr>
        <w:t xml:space="preserve"> </w:t>
      </w:r>
      <w:r w:rsidRPr="00F17F05">
        <w:rPr>
          <w:rStyle w:val="Emphasis"/>
          <w:highlight w:val="cyan"/>
        </w:rPr>
        <w:t>provisions</w:t>
      </w:r>
      <w:r w:rsidRPr="00F17F05">
        <w:rPr>
          <w:sz w:val="16"/>
        </w:rPr>
        <w:t xml:space="preserve"> quickly and </w:t>
      </w:r>
      <w:r w:rsidRPr="00F17F05">
        <w:rPr>
          <w:rStyle w:val="Emphasis"/>
          <w:highlight w:val="cyan"/>
        </w:rPr>
        <w:t>swiftly</w:t>
      </w:r>
      <w:r w:rsidRPr="00F17F05">
        <w:rPr>
          <w:sz w:val="16"/>
        </w:rPr>
        <w:t xml:space="preserve"> as well as consider further reforms, such as the repeal of the estate tax, to support our main street businesses that are the backbone of our economy. </w:t>
      </w:r>
      <w:r w:rsidRPr="00F17F05">
        <w:rPr>
          <w:rStyle w:val="StyleUnderline"/>
          <w:highlight w:val="cyan"/>
        </w:rPr>
        <w:t>Small</w:t>
      </w:r>
      <w:r w:rsidRPr="00F17F05">
        <w:rPr>
          <w:rStyle w:val="StyleUnderline"/>
        </w:rPr>
        <w:t xml:space="preserve"> </w:t>
      </w:r>
      <w:r w:rsidRPr="00F17F05">
        <w:rPr>
          <w:rStyle w:val="StyleUnderline"/>
          <w:highlight w:val="cyan"/>
        </w:rPr>
        <w:t>businesses</w:t>
      </w:r>
      <w:r w:rsidRPr="00F17F05">
        <w:rPr>
          <w:rStyle w:val="StyleUnderline"/>
        </w:rPr>
        <w:t xml:space="preserve"> and family enterprises </w:t>
      </w:r>
      <w:r w:rsidRPr="00F17F05">
        <w:rPr>
          <w:rStyle w:val="Emphasis"/>
          <w:highlight w:val="cyan"/>
        </w:rPr>
        <w:t>deserve</w:t>
      </w:r>
      <w:r w:rsidRPr="00F17F05">
        <w:rPr>
          <w:rStyle w:val="StyleUnderline"/>
        </w:rPr>
        <w:t xml:space="preserve"> </w:t>
      </w:r>
      <w:r w:rsidRPr="00F17F05">
        <w:rPr>
          <w:rStyle w:val="StyleUnderline"/>
          <w:highlight w:val="cyan"/>
        </w:rPr>
        <w:t>a</w:t>
      </w:r>
      <w:r w:rsidRPr="00F17F05">
        <w:rPr>
          <w:rStyle w:val="StyleUnderline"/>
        </w:rPr>
        <w:t xml:space="preserve"> </w:t>
      </w:r>
      <w:r w:rsidRPr="00F17F05">
        <w:rPr>
          <w:rStyle w:val="StyleUnderline"/>
          <w:highlight w:val="cyan"/>
        </w:rPr>
        <w:t>tax</w:t>
      </w:r>
      <w:r w:rsidRPr="00F17F05">
        <w:rPr>
          <w:rStyle w:val="StyleUnderline"/>
        </w:rPr>
        <w:t xml:space="preserve"> </w:t>
      </w:r>
      <w:r w:rsidRPr="00F17F05">
        <w:rPr>
          <w:rStyle w:val="StyleUnderline"/>
          <w:highlight w:val="cyan"/>
        </w:rPr>
        <w:t>code</w:t>
      </w:r>
      <w:r w:rsidRPr="00F17F05">
        <w:rPr>
          <w:rStyle w:val="StyleUnderline"/>
        </w:rPr>
        <w:t xml:space="preserve"> </w:t>
      </w:r>
      <w:r w:rsidRPr="00F17F05">
        <w:rPr>
          <w:rStyle w:val="StyleUnderline"/>
          <w:highlight w:val="cyan"/>
        </w:rPr>
        <w:t>that</w:t>
      </w:r>
      <w:r w:rsidRPr="00F17F05">
        <w:rPr>
          <w:rStyle w:val="StyleUnderline"/>
        </w:rPr>
        <w:t xml:space="preserve"> </w:t>
      </w:r>
      <w:r w:rsidRPr="00F17F05">
        <w:rPr>
          <w:rStyle w:val="StyleUnderline"/>
          <w:highlight w:val="cyan"/>
        </w:rPr>
        <w:t>is</w:t>
      </w:r>
      <w:r w:rsidRPr="00F17F05">
        <w:rPr>
          <w:rStyle w:val="StyleUnderline"/>
        </w:rPr>
        <w:t xml:space="preserve"> </w:t>
      </w:r>
      <w:r w:rsidRPr="00F17F05">
        <w:rPr>
          <w:rStyle w:val="StyleUnderline"/>
          <w:highlight w:val="cyan"/>
        </w:rPr>
        <w:t>fair</w:t>
      </w:r>
      <w:r w:rsidRPr="00F17F05">
        <w:rPr>
          <w:rStyle w:val="StyleUnderline"/>
        </w:rPr>
        <w:t xml:space="preserve"> and works for them, not against them</w:t>
      </w:r>
      <w:r w:rsidRPr="00F17F05">
        <w:rPr>
          <w:sz w:val="16"/>
        </w:rPr>
        <w:t>.</w:t>
      </w:r>
    </w:p>
    <w:p w14:paraId="15103541" w14:textId="77777777" w:rsidR="003629D6" w:rsidRPr="00F17F05" w:rsidRDefault="003629D6" w:rsidP="003629D6">
      <w:pPr>
        <w:pStyle w:val="Heading4"/>
        <w:rPr>
          <w:rFonts w:cs="Times New Roman"/>
        </w:rPr>
      </w:pPr>
      <w:r w:rsidRPr="00F17F05">
        <w:rPr>
          <w:rFonts w:cs="Times New Roman"/>
        </w:rPr>
        <w:t>TCJA is key to manufacturing. That’s key to the economy.</w:t>
      </w:r>
    </w:p>
    <w:p w14:paraId="29D7CB1E" w14:textId="77777777" w:rsidR="003629D6" w:rsidRPr="00F17F05" w:rsidRDefault="003629D6" w:rsidP="003629D6">
      <w:r w:rsidRPr="00F17F05">
        <w:rPr>
          <w:rStyle w:val="Style13ptBold"/>
        </w:rPr>
        <w:t>Silver 24</w:t>
      </w:r>
      <w:r w:rsidRPr="00F17F05">
        <w:t>, President and Owner of Ketchie, Inc. (Testimony of Courtney Silver President and Owner of Ketchie, Inc. U.S. House of Representatives Committee on Ways and Means “The Need to Make Permanent the Trump Tax Cuts for Working Families” January 14, 2025, Lexis)</w:t>
      </w:r>
    </w:p>
    <w:p w14:paraId="569802D5" w14:textId="77777777" w:rsidR="003629D6" w:rsidRPr="00F17F05" w:rsidRDefault="003629D6" w:rsidP="003629D6">
      <w:pPr>
        <w:rPr>
          <w:sz w:val="16"/>
        </w:rPr>
      </w:pPr>
      <w:r w:rsidRPr="00F17F05">
        <w:rPr>
          <w:rStyle w:val="StyleUnderline"/>
        </w:rPr>
        <w:t xml:space="preserve">Today marks the beginning of a historic year for this committee. The </w:t>
      </w:r>
      <w:r w:rsidRPr="00F17F05">
        <w:rPr>
          <w:rStyle w:val="StyleUnderline"/>
          <w:highlight w:val="cyan"/>
        </w:rPr>
        <w:t>looming expiration of</w:t>
      </w:r>
      <w:r w:rsidRPr="00F17F05">
        <w:rPr>
          <w:rStyle w:val="StyleUnderline"/>
        </w:rPr>
        <w:t xml:space="preserve"> crucial </w:t>
      </w:r>
      <w:r w:rsidRPr="00F17F05">
        <w:rPr>
          <w:rStyle w:val="Emphasis"/>
          <w:highlight w:val="cyan"/>
        </w:rPr>
        <w:t>pro-manufacturing</w:t>
      </w:r>
      <w:r w:rsidRPr="00F17F05">
        <w:rPr>
          <w:rStyle w:val="StyleUnderline"/>
        </w:rPr>
        <w:t xml:space="preserve"> provisions of the </w:t>
      </w:r>
      <w:r w:rsidRPr="00F17F05">
        <w:rPr>
          <w:rStyle w:val="Emphasis"/>
          <w:highlight w:val="cyan"/>
        </w:rPr>
        <w:t>Tax</w:t>
      </w:r>
      <w:r w:rsidRPr="00F17F05">
        <w:rPr>
          <w:rStyle w:val="StyleUnderline"/>
        </w:rPr>
        <w:t xml:space="preserve"> </w:t>
      </w:r>
      <w:r w:rsidRPr="00F17F05">
        <w:rPr>
          <w:rStyle w:val="Emphasis"/>
          <w:highlight w:val="cyan"/>
        </w:rPr>
        <w:t>Cuts</w:t>
      </w:r>
      <w:r w:rsidRPr="00F17F05">
        <w:rPr>
          <w:rStyle w:val="StyleUnderline"/>
        </w:rPr>
        <w:t xml:space="preserve"> and Jobs Act </w:t>
      </w:r>
      <w:r w:rsidRPr="00F17F05">
        <w:rPr>
          <w:rStyle w:val="StyleUnderline"/>
          <w:highlight w:val="cyan"/>
        </w:rPr>
        <w:t>hangs over our industry</w:t>
      </w:r>
      <w:r w:rsidRPr="00F17F05">
        <w:rPr>
          <w:sz w:val="16"/>
        </w:rPr>
        <w:t xml:space="preserve">—and </w:t>
      </w:r>
      <w:r w:rsidRPr="00F17F05">
        <w:rPr>
          <w:rStyle w:val="StyleUnderline"/>
        </w:rPr>
        <w:t>Congress has an opportunity to</w:t>
      </w:r>
      <w:r w:rsidRPr="00F17F05">
        <w:rPr>
          <w:sz w:val="16"/>
        </w:rPr>
        <w:t xml:space="preserve"> rise to this challenge by </w:t>
      </w:r>
      <w:r w:rsidRPr="00F17F05">
        <w:rPr>
          <w:rStyle w:val="Emphasis"/>
        </w:rPr>
        <w:t>provid</w:t>
      </w:r>
      <w:r w:rsidRPr="00F17F05">
        <w:rPr>
          <w:sz w:val="16"/>
        </w:rPr>
        <w:t xml:space="preserve">ing </w:t>
      </w:r>
      <w:r w:rsidRPr="00F17F05">
        <w:rPr>
          <w:rStyle w:val="Emphasis"/>
        </w:rPr>
        <w:t>certainty</w:t>
      </w:r>
      <w:r w:rsidRPr="00F17F05">
        <w:rPr>
          <w:sz w:val="16"/>
        </w:rPr>
        <w:t xml:space="preserve"> </w:t>
      </w:r>
      <w:r w:rsidRPr="00F17F05">
        <w:rPr>
          <w:rStyle w:val="StyleUnderline"/>
        </w:rPr>
        <w:t>to manufacturers</w:t>
      </w:r>
      <w:r w:rsidRPr="00F17F05">
        <w:rPr>
          <w:sz w:val="16"/>
        </w:rPr>
        <w:t xml:space="preserve"> and a competitive tax code for the American economy.</w:t>
      </w:r>
    </w:p>
    <w:p w14:paraId="20B1836B" w14:textId="77777777" w:rsidR="003629D6" w:rsidRPr="00F17F05" w:rsidRDefault="003629D6" w:rsidP="003629D6">
      <w:pPr>
        <w:rPr>
          <w:sz w:val="16"/>
        </w:rPr>
      </w:pPr>
      <w:r w:rsidRPr="00F17F05">
        <w:rPr>
          <w:sz w:val="16"/>
        </w:rPr>
        <w:t xml:space="preserve">Congress and President Trump delivered on years of promises when they passed tax reform in 2017. </w:t>
      </w:r>
      <w:r w:rsidRPr="00F17F05">
        <w:rPr>
          <w:rStyle w:val="StyleUnderline"/>
          <w:highlight w:val="cyan"/>
        </w:rPr>
        <w:t>In the years leading up to the TCJA</w:t>
      </w:r>
      <w:r w:rsidRPr="00F17F05">
        <w:rPr>
          <w:rStyle w:val="StyleUnderline"/>
        </w:rPr>
        <w:t xml:space="preserve">, there was a bipartisan agreement that </w:t>
      </w:r>
      <w:r w:rsidRPr="00F17F05">
        <w:rPr>
          <w:rStyle w:val="StyleUnderline"/>
          <w:highlight w:val="cyan"/>
        </w:rPr>
        <w:t>our tax code was broken</w:t>
      </w:r>
      <w:r w:rsidRPr="00F17F05">
        <w:rPr>
          <w:sz w:val="16"/>
        </w:rPr>
        <w:t xml:space="preserve">. It had been decades since Congress had truly reformed vital provisions impacting families and businesses—and </w:t>
      </w:r>
      <w:r w:rsidRPr="00F17F05">
        <w:rPr>
          <w:rStyle w:val="StyleUnderline"/>
          <w:highlight w:val="cyan"/>
        </w:rPr>
        <w:t>America’s tax code had fallen behind on the world stage</w:t>
      </w:r>
      <w:r w:rsidRPr="00F17F05">
        <w:rPr>
          <w:sz w:val="16"/>
        </w:rPr>
        <w:t xml:space="preserve"> as a result. </w:t>
      </w:r>
      <w:r w:rsidRPr="00F17F05">
        <w:rPr>
          <w:rStyle w:val="StyleUnderline"/>
          <w:highlight w:val="cyan"/>
        </w:rPr>
        <w:t>Investing and creating jobs in America was more expensive and less competitive than elsewhere in the world</w:t>
      </w:r>
      <w:r w:rsidRPr="00F17F05">
        <w:rPr>
          <w:sz w:val="16"/>
        </w:rPr>
        <w:t xml:space="preserve">. </w:t>
      </w:r>
      <w:r w:rsidRPr="00F17F05">
        <w:rPr>
          <w:rStyle w:val="Emphasis"/>
        </w:rPr>
        <w:t>But in this very room</w:t>
      </w:r>
      <w:r w:rsidRPr="00F17F05">
        <w:rPr>
          <w:sz w:val="16"/>
        </w:rPr>
        <w:t xml:space="preserve">, </w:t>
      </w:r>
      <w:r w:rsidRPr="00F17F05">
        <w:rPr>
          <w:rStyle w:val="Emphasis"/>
        </w:rPr>
        <w:t>members</w:t>
      </w:r>
      <w:r w:rsidRPr="00F17F05">
        <w:rPr>
          <w:sz w:val="16"/>
        </w:rPr>
        <w:t xml:space="preserve"> on both sides of the aisle </w:t>
      </w:r>
      <w:r w:rsidRPr="00F17F05">
        <w:rPr>
          <w:rStyle w:val="Emphasis"/>
        </w:rPr>
        <w:t>worked together to solve the problem</w:t>
      </w:r>
      <w:r w:rsidRPr="00F17F05">
        <w:rPr>
          <w:sz w:val="16"/>
        </w:rPr>
        <w:t xml:space="preserve">. </w:t>
      </w:r>
      <w:r w:rsidRPr="00F17F05">
        <w:rPr>
          <w:rStyle w:val="StyleUnderline"/>
        </w:rPr>
        <w:t>You held dozens of hearings, created bipartisan working groups and accepted thousands of public comments on what the next generation of the tax code should look like</w:t>
      </w:r>
      <w:r w:rsidRPr="00F17F05">
        <w:rPr>
          <w:sz w:val="16"/>
        </w:rPr>
        <w:t xml:space="preserve">. </w:t>
      </w:r>
      <w:r w:rsidRPr="00F17F05">
        <w:rPr>
          <w:rStyle w:val="StyleUnderline"/>
        </w:rPr>
        <w:t>Policy solutions with strong bipartisan support</w:t>
      </w:r>
      <w:r w:rsidRPr="00F17F05">
        <w:rPr>
          <w:sz w:val="16"/>
        </w:rPr>
        <w:t>—such as the need to lower our corporate tax rate, ensure fair treatment for small businesses, provide relief to families and update our international tax system—</w:t>
      </w:r>
      <w:r w:rsidRPr="00F17F05">
        <w:rPr>
          <w:rStyle w:val="StyleUnderline"/>
        </w:rPr>
        <w:t>became the bedrock of what would become the Tax Cuts and Jobs Act</w:t>
      </w:r>
      <w:r w:rsidRPr="00F17F05">
        <w:rPr>
          <w:sz w:val="16"/>
        </w:rPr>
        <w:t>.</w:t>
      </w:r>
    </w:p>
    <w:p w14:paraId="550B51C6" w14:textId="77777777" w:rsidR="003629D6" w:rsidRPr="00F17F05" w:rsidRDefault="003629D6" w:rsidP="003629D6">
      <w:pPr>
        <w:rPr>
          <w:sz w:val="16"/>
        </w:rPr>
      </w:pPr>
      <w:r w:rsidRPr="00F17F05">
        <w:rPr>
          <w:rStyle w:val="Emphasis"/>
          <w:highlight w:val="cyan"/>
        </w:rPr>
        <w:t>Manufacturers</w:t>
      </w:r>
      <w:r w:rsidRPr="00F17F05">
        <w:rPr>
          <w:sz w:val="16"/>
        </w:rPr>
        <w:t xml:space="preserve"> spent years calling for Congress to fix our outdated tax code: our industry </w:t>
      </w:r>
      <w:r w:rsidRPr="00F17F05">
        <w:rPr>
          <w:rStyle w:val="Emphasis"/>
          <w:highlight w:val="cyan"/>
        </w:rPr>
        <w:t>was facing significant headwinds</w:t>
      </w:r>
      <w:r w:rsidRPr="00F17F05">
        <w:rPr>
          <w:sz w:val="16"/>
        </w:rPr>
        <w:t xml:space="preserve">, and we said that </w:t>
      </w:r>
      <w:r w:rsidRPr="00F17F05">
        <w:rPr>
          <w:rStyle w:val="StyleUnderline"/>
        </w:rPr>
        <w:t xml:space="preserve">if Congress could give us the economic tools required to right the ship, we would do so. I am proud to say that </w:t>
      </w:r>
      <w:r w:rsidRPr="00F17F05">
        <w:rPr>
          <w:rStyle w:val="Emphasis"/>
          <w:highlight w:val="cyan"/>
        </w:rPr>
        <w:t>manufacturers</w:t>
      </w:r>
      <w:r w:rsidRPr="00F17F05">
        <w:rPr>
          <w:rStyle w:val="StyleUnderline"/>
        </w:rPr>
        <w:t xml:space="preserve"> across the country </w:t>
      </w:r>
      <w:r w:rsidRPr="00F17F05">
        <w:rPr>
          <w:rStyle w:val="Emphasis"/>
          <w:highlight w:val="cyan"/>
        </w:rPr>
        <w:t>kept our promises</w:t>
      </w:r>
      <w:r w:rsidRPr="00F17F05">
        <w:rPr>
          <w:rStyle w:val="StyleUnderline"/>
        </w:rPr>
        <w:t xml:space="preserve">. In 2018, the </w:t>
      </w:r>
      <w:r w:rsidRPr="00F17F05">
        <w:rPr>
          <w:rStyle w:val="StyleUnderline"/>
          <w:highlight w:val="cyan"/>
        </w:rPr>
        <w:t>year</w:t>
      </w:r>
      <w:r w:rsidRPr="00F17F05">
        <w:rPr>
          <w:rStyle w:val="StyleUnderline"/>
        </w:rPr>
        <w:t xml:space="preserve"> after </w:t>
      </w:r>
      <w:r w:rsidRPr="00F17F05">
        <w:rPr>
          <w:rStyle w:val="StyleUnderline"/>
          <w:highlight w:val="cyan"/>
        </w:rPr>
        <w:t>tax reform was signed</w:t>
      </w:r>
      <w:r w:rsidRPr="00F17F05">
        <w:rPr>
          <w:rStyle w:val="StyleUnderline"/>
        </w:rPr>
        <w:t xml:space="preserve"> into law, </w:t>
      </w:r>
      <w:r w:rsidRPr="00F17F05">
        <w:rPr>
          <w:rStyle w:val="StyleUnderline"/>
          <w:highlight w:val="cyan"/>
        </w:rPr>
        <w:t>manufacturing experienced the best year for job creation</w:t>
      </w:r>
      <w:r w:rsidRPr="00F17F05">
        <w:rPr>
          <w:rStyle w:val="StyleUnderline"/>
        </w:rPr>
        <w:t xml:space="preserve"> in 21 years </w:t>
      </w:r>
      <w:r w:rsidRPr="00F17F05">
        <w:rPr>
          <w:rStyle w:val="StyleUnderline"/>
          <w:highlight w:val="cyan"/>
        </w:rPr>
        <w:t>and</w:t>
      </w:r>
      <w:r w:rsidRPr="00F17F05">
        <w:rPr>
          <w:rStyle w:val="StyleUnderline"/>
        </w:rPr>
        <w:t xml:space="preserve"> the best year for </w:t>
      </w:r>
      <w:r w:rsidRPr="00F17F05">
        <w:rPr>
          <w:rStyle w:val="Emphasis"/>
          <w:highlight w:val="cyan"/>
        </w:rPr>
        <w:t>wage</w:t>
      </w:r>
      <w:r w:rsidRPr="00F17F05">
        <w:rPr>
          <w:rStyle w:val="StyleUnderline"/>
        </w:rPr>
        <w:t xml:space="preserve"> growth in 15 year</w:t>
      </w:r>
      <w:r w:rsidRPr="00F17F05">
        <w:rPr>
          <w:rStyle w:val="Emphasis"/>
          <w:highlight w:val="cyan"/>
        </w:rPr>
        <w:t>s</w:t>
      </w:r>
      <w:r w:rsidRPr="00F17F05">
        <w:rPr>
          <w:sz w:val="16"/>
        </w:rPr>
        <w:t xml:space="preserve">. </w:t>
      </w:r>
      <w:r w:rsidRPr="00F17F05">
        <w:rPr>
          <w:rStyle w:val="StyleUnderline"/>
          <w:highlight w:val="cyan"/>
        </w:rPr>
        <w:t>Manufacturers used</w:t>
      </w:r>
      <w:r w:rsidRPr="00F17F05">
        <w:rPr>
          <w:rStyle w:val="StyleUnderline"/>
        </w:rPr>
        <w:t xml:space="preserve"> </w:t>
      </w:r>
      <w:r w:rsidRPr="00F17F05">
        <w:rPr>
          <w:sz w:val="16"/>
        </w:rPr>
        <w:t xml:space="preserve">the pro-growth provisions from </w:t>
      </w:r>
      <w:r w:rsidRPr="00F17F05">
        <w:rPr>
          <w:rStyle w:val="StyleUnderline"/>
          <w:highlight w:val="cyan"/>
        </w:rPr>
        <w:t>tax reform to grow</w:t>
      </w:r>
      <w:r w:rsidRPr="00F17F05">
        <w:rPr>
          <w:rStyle w:val="StyleUnderline"/>
        </w:rPr>
        <w:t xml:space="preserve"> our businesses, </w:t>
      </w:r>
      <w:r w:rsidRPr="00F17F05">
        <w:rPr>
          <w:rStyle w:val="StyleUnderline"/>
          <w:highlight w:val="cyan"/>
        </w:rPr>
        <w:t>purchase</w:t>
      </w:r>
      <w:r w:rsidRPr="00F17F05">
        <w:rPr>
          <w:rStyle w:val="StyleUnderline"/>
        </w:rPr>
        <w:t xml:space="preserve"> new capital </w:t>
      </w:r>
      <w:r w:rsidRPr="00F17F05">
        <w:rPr>
          <w:rStyle w:val="StyleUnderline"/>
          <w:highlight w:val="cyan"/>
        </w:rPr>
        <w:t>equipment</w:t>
      </w:r>
      <w:r w:rsidRPr="00F17F05">
        <w:rPr>
          <w:rStyle w:val="StyleUnderline"/>
        </w:rPr>
        <w:t xml:space="preserve">, create jobs, </w:t>
      </w:r>
      <w:r w:rsidRPr="00F17F05">
        <w:rPr>
          <w:rStyle w:val="StyleUnderline"/>
          <w:highlight w:val="cyan"/>
        </w:rPr>
        <w:t>add</w:t>
      </w:r>
      <w:r w:rsidRPr="00F17F05">
        <w:rPr>
          <w:rStyle w:val="StyleUnderline"/>
        </w:rPr>
        <w:t xml:space="preserve"> new </w:t>
      </w:r>
      <w:r w:rsidRPr="00F17F05">
        <w:rPr>
          <w:rStyle w:val="StyleUnderline"/>
          <w:highlight w:val="cyan"/>
        </w:rPr>
        <w:t>benefits</w:t>
      </w:r>
      <w:r w:rsidRPr="00F17F05">
        <w:rPr>
          <w:rStyle w:val="StyleUnderline"/>
        </w:rPr>
        <w:t xml:space="preserve"> for employees </w:t>
      </w:r>
      <w:r w:rsidRPr="00F17F05">
        <w:rPr>
          <w:rStyle w:val="Emphasis"/>
          <w:highlight w:val="cyan"/>
        </w:rPr>
        <w:t>and invest</w:t>
      </w:r>
      <w:r w:rsidRPr="00F17F05">
        <w:rPr>
          <w:rStyle w:val="StyleUnderline"/>
        </w:rPr>
        <w:t xml:space="preserve"> in our communities. The evidence is clear: </w:t>
      </w:r>
      <w:r w:rsidRPr="00F17F05">
        <w:rPr>
          <w:rStyle w:val="Emphasis"/>
        </w:rPr>
        <w:t>when manufacturing grows, the economy grows</w:t>
      </w:r>
      <w:r w:rsidRPr="00F17F05">
        <w:rPr>
          <w:sz w:val="16"/>
        </w:rPr>
        <w:t xml:space="preserve">. </w:t>
      </w:r>
    </w:p>
    <w:p w14:paraId="2E4CF1B9" w14:textId="7E9AA7A0" w:rsidR="003629D6" w:rsidRPr="00F17F05" w:rsidRDefault="003629D6" w:rsidP="003629D6">
      <w:pPr>
        <w:pStyle w:val="Heading3"/>
        <w:rPr>
          <w:rFonts w:cs="Times New Roman"/>
        </w:rPr>
      </w:pPr>
      <w:r w:rsidRPr="00F17F05">
        <w:rPr>
          <w:rFonts w:cs="Times New Roman"/>
        </w:rPr>
        <w:t xml:space="preserve">IL---TCJA Extension Key to </w:t>
      </w:r>
      <w:r w:rsidR="00CB5B84" w:rsidRPr="00F17F05">
        <w:rPr>
          <w:rFonts w:cs="Times New Roman"/>
        </w:rPr>
        <w:t>Innovation</w:t>
      </w:r>
    </w:p>
    <w:p w14:paraId="58E2030C" w14:textId="70614AC4" w:rsidR="003629D6" w:rsidRPr="00F17F05" w:rsidRDefault="003629D6" w:rsidP="003629D6">
      <w:pPr>
        <w:pStyle w:val="Heading4"/>
        <w:rPr>
          <w:rFonts w:cs="Times New Roman"/>
        </w:rPr>
      </w:pPr>
      <w:r w:rsidRPr="00F17F05">
        <w:rPr>
          <w:rFonts w:cs="Times New Roman"/>
        </w:rPr>
        <w:t xml:space="preserve">Failure collapses the </w:t>
      </w:r>
      <w:r w:rsidR="003F3209">
        <w:rPr>
          <w:rFonts w:cs="Times New Roman"/>
        </w:rPr>
        <w:t>innovative economy</w:t>
      </w:r>
      <w:r w:rsidRPr="00F17F05">
        <w:rPr>
          <w:rFonts w:cs="Times New Roman"/>
        </w:rPr>
        <w:t xml:space="preserve"> </w:t>
      </w:r>
    </w:p>
    <w:p w14:paraId="719BD014" w14:textId="77777777" w:rsidR="003629D6" w:rsidRPr="00F17F05" w:rsidRDefault="003629D6" w:rsidP="003629D6">
      <w:r w:rsidRPr="00F17F05">
        <w:rPr>
          <w:rStyle w:val="Style13ptBold"/>
        </w:rPr>
        <w:t>Weisenthal</w:t>
      </w:r>
      <w:r w:rsidRPr="00F17F05">
        <w:t xml:space="preserve"> and Brady </w:t>
      </w:r>
      <w:r w:rsidRPr="00F17F05">
        <w:rPr>
          <w:rStyle w:val="Style13ptBold"/>
        </w:rPr>
        <w:t>24</w:t>
      </w:r>
      <w:r w:rsidRPr="00F17F05">
        <w:t xml:space="preserve">, host of Odd Lots Podcast, American politician who served as the U.S. representative for Texas's 8th congressional district from 1997 to 2023 (Joe and Kevin, “The Big Tax Hike Coming in Just Over a Year,” Odd Lots Podcast, Transcribed by Otter.ai and Brett Bricker) </w:t>
      </w:r>
    </w:p>
    <w:p w14:paraId="018A7E9D" w14:textId="77777777" w:rsidR="003629D6" w:rsidRPr="00F17F05" w:rsidRDefault="003629D6" w:rsidP="003629D6">
      <w:pPr>
        <w:rPr>
          <w:sz w:val="16"/>
        </w:rPr>
      </w:pPr>
      <w:r w:rsidRPr="00F17F05">
        <w:rPr>
          <w:sz w:val="16"/>
        </w:rPr>
        <w:t xml:space="preserve">e realized especially </w:t>
      </w:r>
      <w:r w:rsidRPr="00F17F05">
        <w:rPr>
          <w:rStyle w:val="StyleUnderline"/>
        </w:rPr>
        <w:t>in 2017 we had to go bold</w:t>
      </w:r>
      <w:r w:rsidRPr="00F17F05">
        <w:rPr>
          <w:sz w:val="16"/>
        </w:rPr>
        <w:t xml:space="preserve"> because we only get this only happens as you said Joe once every once a generation really and so you can't miss that opportunity the other thing we learned is the Bolder you go the more people are willing to give up parts of the old tax code to </w:t>
      </w:r>
      <w:r w:rsidRPr="00F17F05">
        <w:rPr>
          <w:rStyle w:val="StyleUnderline"/>
        </w:rPr>
        <w:t>to drive a new modern faster better performing</w:t>
      </w:r>
      <w:r w:rsidRPr="00F17F05">
        <w:rPr>
          <w:sz w:val="16"/>
        </w:rPr>
        <w:t xml:space="preserve"> </w:t>
      </w:r>
      <w:r w:rsidRPr="00F17F05">
        <w:rPr>
          <w:rStyle w:val="StyleUnderline"/>
        </w:rPr>
        <w:t>tax vehicle</w:t>
      </w:r>
      <w:r w:rsidRPr="00F17F05">
        <w:rPr>
          <w:sz w:val="16"/>
        </w:rPr>
        <w:t xml:space="preserve"> going forward so we took lessons we'd learned in the into the whole tax debate I want to get in obviously to some of the philosophical questions and about the questions of what a progrowth tax system looks like but before we do why don't you just lay out the sort of bullet point versions of What the </w:t>
      </w:r>
      <w:r w:rsidRPr="00F17F05">
        <w:rPr>
          <w:rStyle w:val="StyleUnderline"/>
          <w:highlight w:val="cyan"/>
        </w:rPr>
        <w:t>TCJA</w:t>
      </w:r>
      <w:r w:rsidRPr="00F17F05">
        <w:rPr>
          <w:sz w:val="16"/>
        </w:rPr>
        <w:t xml:space="preserve"> did and then what specifically is set to </w:t>
      </w:r>
      <w:r w:rsidRPr="00F17F05">
        <w:rPr>
          <w:rStyle w:val="Emphasis"/>
          <w:highlight w:val="cyan"/>
        </w:rPr>
        <w:t>expire</w:t>
      </w:r>
      <w:r w:rsidRPr="00F17F05">
        <w:rPr>
          <w:sz w:val="16"/>
        </w:rPr>
        <w:t xml:space="preserve"> and would revert to in the next few years because I know not some of it is actually permanent like the corporate side is not going to change but why don't you just sort of give us the bullet points from 2017 and what </w:t>
      </w:r>
      <w:r w:rsidRPr="00F17F05">
        <w:rPr>
          <w:rStyle w:val="Emphasis"/>
          <w:highlight w:val="cyan"/>
        </w:rPr>
        <w:t>could reverse</w:t>
      </w:r>
      <w:r w:rsidRPr="00F17F05">
        <w:rPr>
          <w:sz w:val="16"/>
        </w:rPr>
        <w:t xml:space="preserve"> yeah so it is different 2025 than it was in 2017 so </w:t>
      </w:r>
      <w:r w:rsidRPr="00F17F05">
        <w:rPr>
          <w:rStyle w:val="StyleUnderline"/>
        </w:rPr>
        <w:t>we</w:t>
      </w:r>
      <w:r w:rsidRPr="00F17F05">
        <w:rPr>
          <w:sz w:val="16"/>
        </w:rPr>
        <w:t xml:space="preserve"> really the focus </w:t>
      </w:r>
      <w:r w:rsidRPr="00F17F05">
        <w:rPr>
          <w:rStyle w:val="StyleUnderline"/>
        </w:rPr>
        <w:t xml:space="preserve">had to begin with </w:t>
      </w:r>
      <w:r w:rsidRPr="00F17F05">
        <w:rPr>
          <w:rStyle w:val="StyleUnderline"/>
          <w:highlight w:val="cyan"/>
        </w:rPr>
        <w:t>growth</w:t>
      </w:r>
      <w:r w:rsidRPr="00F17F05">
        <w:rPr>
          <w:sz w:val="16"/>
        </w:rPr>
        <w:t xml:space="preserve"> you know </w:t>
      </w:r>
      <w:r w:rsidRPr="00F17F05">
        <w:rPr>
          <w:rStyle w:val="StyleUnderline"/>
        </w:rPr>
        <w:t xml:space="preserve">because </w:t>
      </w:r>
      <w:r w:rsidRPr="00F17F05">
        <w:rPr>
          <w:rStyle w:val="StyleUnderline"/>
          <w:highlight w:val="cyan"/>
        </w:rPr>
        <w:t xml:space="preserve">our economy was </w:t>
      </w:r>
      <w:r w:rsidRPr="00F17F05">
        <w:rPr>
          <w:rStyle w:val="Emphasis"/>
          <w:highlight w:val="cyan"/>
        </w:rPr>
        <w:t>so slow</w:t>
      </w:r>
      <w:r w:rsidRPr="00F17F05">
        <w:rPr>
          <w:rStyle w:val="StyleUnderline"/>
          <w:highlight w:val="cyan"/>
        </w:rPr>
        <w:t xml:space="preserve"> and competitiveness</w:t>
      </w:r>
      <w:r w:rsidRPr="00F17F05">
        <w:rPr>
          <w:sz w:val="16"/>
        </w:rPr>
        <w:t xml:space="preserve"> because we </w:t>
      </w:r>
      <w:r w:rsidRPr="00F17F05">
        <w:rPr>
          <w:rStyle w:val="StyleUnderline"/>
          <w:highlight w:val="cyan"/>
        </w:rPr>
        <w:t xml:space="preserve">had fallen </w:t>
      </w:r>
      <w:r w:rsidRPr="00F17F05">
        <w:rPr>
          <w:rStyle w:val="Emphasis"/>
          <w:highlight w:val="cyan"/>
        </w:rPr>
        <w:t>so far behind</w:t>
      </w:r>
      <w:r w:rsidRPr="00F17F05">
        <w:rPr>
          <w:sz w:val="16"/>
        </w:rPr>
        <w:t xml:space="preserve"> so that's why Focus was on dramatically reducing the corporate tax rate because to 21 to 21 which really put us </w:t>
      </w:r>
      <w:r w:rsidRPr="00F17F05">
        <w:rPr>
          <w:rStyle w:val="Emphasis"/>
          <w:highlight w:val="cyan"/>
        </w:rPr>
        <w:t>we were dead last</w:t>
      </w:r>
      <w:r w:rsidRPr="00F17F05">
        <w:rPr>
          <w:sz w:val="16"/>
        </w:rPr>
        <w:t xml:space="preserve"> we moved into the middle of the pack but </w:t>
      </w:r>
      <w:r w:rsidRPr="00F17F05">
        <w:rPr>
          <w:rStyle w:val="StyleUnderline"/>
        </w:rPr>
        <w:t>the redesign</w:t>
      </w:r>
      <w:r w:rsidRPr="00F17F05">
        <w:rPr>
          <w:sz w:val="16"/>
        </w:rPr>
        <w:t xml:space="preserve"> of the international code </w:t>
      </w:r>
      <w:r w:rsidRPr="00F17F05">
        <w:rPr>
          <w:rStyle w:val="StyleUnderline"/>
        </w:rPr>
        <w:t>made us very very competitive</w:t>
      </w:r>
      <w:r w:rsidRPr="00F17F05">
        <w:rPr>
          <w:sz w:val="16"/>
        </w:rPr>
        <w:t xml:space="preserve"> and so 21% puts us in the middle of the pack for our major foreign competitors uh at 21% we could have gone long uh lower in that regard in fact president Trump wanted to go lower there but what we thought that would perform very well and it did we lower taxes on individuals across the board our taxes are high they had been growing since the Reagan tax cuts and so our job was we believed if you give families workers and small businesses you know more control over their earnings one you know they get to leave live their dream not the government's dream and the economy is going to grow and so we did some big things I think on the middle class uh tax cuts we created the first ever small business tax deduction 20% for those what we call passers those are the non-c corporations where the money gets paid by the individuals you reduced the amount of state and local taxes that I can write off on my tax thank you you're welcome uh happy to get out of New York as fast as I can but yeah but can we talk about Sol minute because yeah it's hard to ignore it a lot of our listeners are very interested in salt I think I know so I should have come in under an assumed name but you couldn't ignore salt it is the biggest single subsidy I think within the individual tax code it's worth a trillion two trillion five and we needed those dollars to pay for the small for the middle class tax cuts for the most part but here's what we did so we took a look at it wasn't a red blue thing at all in fact Texas is one of the bigger users of The Salted because of our property tax property tax. </w:t>
      </w:r>
    </w:p>
    <w:p w14:paraId="3927FD84" w14:textId="77777777" w:rsidR="003629D6" w:rsidRPr="00F17F05" w:rsidRDefault="003629D6" w:rsidP="003629D6">
      <w:pPr>
        <w:rPr>
          <w:sz w:val="16"/>
        </w:rPr>
      </w:pPr>
      <w:r w:rsidRPr="00F17F05">
        <w:rPr>
          <w:sz w:val="16"/>
        </w:rPr>
        <w:t>So what we looked at and we realized you know everyone's subsidizing everyone you know rural community cities low and modest income higher income non itemizers itemizers and so we arrived at a simple pre premise which is why doesn't everyone just pay their own state and local taxes I mean we choose where we work and we live we have a choice in our elected officials why is anyone obligated to help us pay more importantly why are we obligated to help pay others because half the salt deduction goes to households making a million dollars or more so what we did was and then use that money to lower rates across the board so take a deduction from some give it to to many more at the end though you know we compromised talking with the legislators uh in high tax states you know was really important we preserve some of it so we took the standard average standard deduction Across America which was 5,000 and we doubled it but then we didn't stop there so we took the child tax credit which was sort of limited about 120,000 we took it up to 400,000 to provide more tax relief for people who were impacted by salt.</w:t>
      </w:r>
    </w:p>
    <w:p w14:paraId="4E35786F" w14:textId="77777777" w:rsidR="003629D6" w:rsidRPr="00F17F05" w:rsidRDefault="003629D6" w:rsidP="003629D6">
      <w:pPr>
        <w:rPr>
          <w:sz w:val="16"/>
        </w:rPr>
      </w:pPr>
      <w:r w:rsidRPr="00F17F05">
        <w:rPr>
          <w:sz w:val="16"/>
        </w:rPr>
        <w:t>We did away with the AMT Alternative Minimum Tax again that's what how people couldn't get like in New York New Jersey couldn't even use the salt tax deduction even though in place then we changed the marginal tax rates all to make we want lower taxes in every state not red States not just every state and so we made big changes to make sure we saw those tax cuts and I know most people look at it and say look we just need to restore that and I wouldn't be surprised if there's some give on that because we've got we've got in our party as well you know we've got New Yorkers and New Jersey and California Illinois you know Minnesota So Long Island Republicans getting a little yeah so look that that's fair it's important to them and so I think there's there's some pretty good discussions I I think you might see some relief but but here's the warning it's really expensive yeah and every dollar comes out of those middle class tax cuts so whatever you give there you know you got to figure out where to pick it up somewhere else yeah plenty of people still feel salty about salt myself included full disclosure okay this reminds me though one thing I always wanted to ask about these is did you have a particular tax model in mind when you started this process did you look at potentially other countries and say they're doing this right or they're doing this wrong or is it the case that because of the uniqueness of the US tax system there are no International comparisons that you can really make there are tons of international comparisons we spend a lot of time both the way they tax businesses that compete around the world and the way they tax themselves and and obviously we're out of Step especially on the international side no no very few other countries taxed you at home and taxed your business abroad they taxed you at home but we we were doing both and it was a problem a lot of a lot of countries have value added taxes you know that that add more revenue on beyond their income taxes we're well aware of that but I'm going to tell you what was driving this as a model and you're going to laugh at first but let me explain it to you so and why we did it so you heard us talk about getting 90% of Americans to be able to file on the back of a postcard and you probably said that is a political gimmick but in fact that was driving our goal of simplifying the tax code dramatically so getting rid of a lot of that complexity for some lowering the rates for everybody and creating more fairness and understanding of how we tax people and our thinking was look for again there's there's there's people who would never be able to do that but for a lot of Americans.</w:t>
      </w:r>
    </w:p>
    <w:p w14:paraId="745A2A90" w14:textId="77777777" w:rsidR="003629D6" w:rsidRPr="00F17F05" w:rsidRDefault="003629D6" w:rsidP="003629D6">
      <w:pPr>
        <w:rPr>
          <w:sz w:val="16"/>
        </w:rPr>
      </w:pPr>
      <w:r w:rsidRPr="00F17F05">
        <w:rPr>
          <w:sz w:val="16"/>
        </w:rPr>
        <w:t xml:space="preserve"> You know there is something powerful about looking at 13 lines and saying this is how I'm taxed and almost all the Neighbors in that I can see this is how they're taxed too and it also makes it harder for Washington to raise taxes because you actually know you know what I mean how you are being taxed so the postcard drove what we hoped would be Simplicity fairness obviously stronger growth as well uh and on the business side you know our first proposal which didn't make it all the way through was to basically eliminate huge chunks of the international code and replace it with a border adjustment tax which is basically a consumption tax that asks a simple question do you sell your product or service in America if so everyone's paying the same rate doesn't matter where it was made doesn't matter where it was shipped from doesn't matter who did it are you selling it here if so if you're us or you're from France you're paying the same rate and so we thought one and and and the the other big virtue of it is that for American companies you took that tax off of uh products you're exporting and selling you put it on those coming in so now we're more competitive compared to the vat around the world in in the Simplicity of it it was bold uh I still think it's you know in an incredibly positive approach on taxes but we had a short Runway to get all this done.</w:t>
      </w:r>
    </w:p>
    <w:p w14:paraId="421FDA43" w14:textId="77777777" w:rsidR="003629D6" w:rsidRPr="00F17F05" w:rsidRDefault="003629D6" w:rsidP="003629D6">
      <w:pPr>
        <w:rPr>
          <w:sz w:val="16"/>
        </w:rPr>
      </w:pPr>
      <w:r w:rsidRPr="00F17F05">
        <w:rPr>
          <w:sz w:val="16"/>
        </w:rPr>
        <w:t xml:space="preserve"> You know industries that that that import a lot whether you're a Walmart or refiner or an apple or whatever you know they have real objections to it we didn't have time to be able to sit through and work and so at one point we had to jettison what was one of the Bolder I think more positive things but that's the process you know Tracy you were asking about it's you still </w:t>
      </w:r>
      <w:r w:rsidRPr="00F17F05">
        <w:rPr>
          <w:rStyle w:val="StyleUnderline"/>
        </w:rPr>
        <w:t>no matter what your dreams</w:t>
      </w:r>
      <w:r w:rsidRPr="00F17F05">
        <w:rPr>
          <w:sz w:val="16"/>
        </w:rPr>
        <w:t xml:space="preserve"> are </w:t>
      </w:r>
      <w:r w:rsidRPr="00F17F05">
        <w:rPr>
          <w:rStyle w:val="Emphasis"/>
          <w:highlight w:val="cyan"/>
        </w:rPr>
        <w:t>you got to get it through</w:t>
      </w:r>
      <w:r w:rsidRPr="00F17F05">
        <w:rPr>
          <w:rStyle w:val="StyleUnderline"/>
        </w:rPr>
        <w:t xml:space="preserve"> Congress</w:t>
      </w:r>
      <w:r w:rsidRPr="00F17F05">
        <w:rPr>
          <w:sz w:val="16"/>
        </w:rPr>
        <w:t xml:space="preserve"> so tell us more about that process what are the conversations actually like are you all in a room together like yelling at each other are there uh you know phone calls at midnight that kind of thing so because we started so early you know it was just a continual series of meetings listening sessions discussions with with the</w:t>
      </w:r>
      <w:r w:rsidRPr="00F17F05">
        <w:rPr>
          <w:rStyle w:val="StyleUnderline"/>
        </w:rPr>
        <w:t xml:space="preserve"> </w:t>
      </w:r>
      <w:r w:rsidRPr="00F17F05">
        <w:rPr>
          <w:sz w:val="16"/>
        </w:rPr>
        <w:t xml:space="preserve">scorekeepers like joint </w:t>
      </w:r>
      <w:r w:rsidRPr="00F17F05">
        <w:rPr>
          <w:rStyle w:val="Emphasis"/>
          <w:highlight w:val="cyan"/>
        </w:rPr>
        <w:t>committee</w:t>
      </w:r>
      <w:r w:rsidRPr="00F17F05">
        <w:rPr>
          <w:rStyle w:val="StyleUnderline"/>
        </w:rPr>
        <w:t xml:space="preserve"> on taxation</w:t>
      </w:r>
      <w:r w:rsidRPr="00F17F05">
        <w:rPr>
          <w:sz w:val="16"/>
        </w:rPr>
        <w:t xml:space="preserve"> Congressional budget ask you about that yeah </w:t>
      </w:r>
      <w:r w:rsidRPr="00F17F05">
        <w:rPr>
          <w:rStyle w:val="Emphasis"/>
          <w:highlight w:val="cyan"/>
        </w:rPr>
        <w:t>you got to figure</w:t>
      </w:r>
      <w:r w:rsidRPr="00F17F05">
        <w:rPr>
          <w:sz w:val="16"/>
          <w:highlight w:val="cyan"/>
        </w:rPr>
        <w:t xml:space="preserve"> </w:t>
      </w:r>
      <w:r w:rsidRPr="00F17F05">
        <w:rPr>
          <w:rStyle w:val="Emphasis"/>
          <w:highlight w:val="cyan"/>
        </w:rPr>
        <w:t>out</w:t>
      </w:r>
      <w:r w:rsidRPr="00F17F05">
        <w:rPr>
          <w:sz w:val="16"/>
          <w:highlight w:val="cyan"/>
        </w:rPr>
        <w:t xml:space="preserve"> </w:t>
      </w:r>
      <w:r w:rsidRPr="00F17F05">
        <w:rPr>
          <w:rStyle w:val="Emphasis"/>
          <w:highlight w:val="cyan"/>
        </w:rPr>
        <w:t>how to turn the Rubik's Cube</w:t>
      </w:r>
      <w:r w:rsidRPr="00F17F05">
        <w:rPr>
          <w:sz w:val="16"/>
        </w:rPr>
        <w:t xml:space="preserve"> to figure out okay if we do this and this what do you get like what kind of growth and and who pays the taxes and what's the cost of all that and so we had a long time to run through countless meetings briefings bringing experts and all that but in 2017 as </w:t>
      </w:r>
      <w:r w:rsidRPr="00F17F05">
        <w:rPr>
          <w:rStyle w:val="Emphasis"/>
          <w:highlight w:val="cyan"/>
        </w:rPr>
        <w:t>we</w:t>
      </w:r>
      <w:r w:rsidRPr="00F17F05">
        <w:rPr>
          <w:sz w:val="16"/>
        </w:rPr>
        <w:t xml:space="preserve"> really </w:t>
      </w:r>
      <w:r w:rsidRPr="00F17F05">
        <w:rPr>
          <w:rStyle w:val="Emphasis"/>
          <w:highlight w:val="cyan"/>
        </w:rPr>
        <w:t>start</w:t>
      </w:r>
      <w:r w:rsidRPr="00F17F05">
        <w:rPr>
          <w:rStyle w:val="Emphasis"/>
        </w:rPr>
        <w:t>ed</w:t>
      </w:r>
      <w:r w:rsidRPr="00F17F05">
        <w:rPr>
          <w:sz w:val="16"/>
        </w:rPr>
        <w:t xml:space="preserve"> to get crunch time all of that accelerated and so we </w:t>
      </w:r>
      <w:r w:rsidRPr="00F17F05">
        <w:rPr>
          <w:rStyle w:val="Emphasis"/>
        </w:rPr>
        <w:t xml:space="preserve">certainly </w:t>
      </w:r>
      <w:r w:rsidRPr="00F17F05">
        <w:rPr>
          <w:rStyle w:val="Emphasis"/>
          <w:highlight w:val="cyan"/>
        </w:rPr>
        <w:t>in</w:t>
      </w:r>
      <w:r w:rsidRPr="00F17F05">
        <w:rPr>
          <w:rStyle w:val="Emphasis"/>
        </w:rPr>
        <w:t xml:space="preserve"> the </w:t>
      </w:r>
      <w:r w:rsidRPr="00F17F05">
        <w:rPr>
          <w:rStyle w:val="Emphasis"/>
          <w:highlight w:val="cyan"/>
        </w:rPr>
        <w:t>House</w:t>
      </w:r>
      <w:r w:rsidRPr="00F17F05">
        <w:rPr>
          <w:sz w:val="16"/>
        </w:rPr>
        <w:t xml:space="preserve"> we started with this premise we went to our house members and said look we're going to tear the tax code down to its foundation and we're going to rebuild it so go back home and listen to what people what's important in in 2017 not not the 1980s like what is important to you and then we rebuilt it from that and so </w:t>
      </w:r>
      <w:r w:rsidRPr="00F17F05">
        <w:rPr>
          <w:rStyle w:val="Emphasis"/>
          <w:highlight w:val="cyan"/>
        </w:rPr>
        <w:t>lots</w:t>
      </w:r>
      <w:r w:rsidRPr="00F17F05">
        <w:rPr>
          <w:rStyle w:val="Emphasis"/>
        </w:rPr>
        <w:t xml:space="preserve"> and lots </w:t>
      </w:r>
      <w:r w:rsidRPr="00F17F05">
        <w:rPr>
          <w:rStyle w:val="Emphasis"/>
          <w:highlight w:val="cyan"/>
        </w:rPr>
        <w:t>of meetings</w:t>
      </w:r>
      <w:r w:rsidRPr="00F17F05">
        <w:rPr>
          <w:sz w:val="16"/>
        </w:rPr>
        <w:t xml:space="preserve"> </w:t>
      </w:r>
      <w:r w:rsidRPr="00F17F05">
        <w:rPr>
          <w:rStyle w:val="Emphasis"/>
        </w:rPr>
        <w:t xml:space="preserve">lot of listening sessions </w:t>
      </w:r>
      <w:r w:rsidRPr="00F17F05">
        <w:rPr>
          <w:rStyle w:val="Emphasis"/>
          <w:highlight w:val="cyan"/>
        </w:rPr>
        <w:t>late into the night</w:t>
      </w:r>
      <w:r w:rsidRPr="00F17F05">
        <w:rPr>
          <w:sz w:val="16"/>
        </w:rPr>
        <w:t xml:space="preserve"> </w:t>
      </w:r>
      <w:r w:rsidRPr="00F17F05">
        <w:rPr>
          <w:rStyle w:val="Emphasis"/>
        </w:rPr>
        <w:t>we had</w:t>
      </w:r>
      <w:r w:rsidRPr="00F17F05">
        <w:rPr>
          <w:sz w:val="16"/>
        </w:rPr>
        <w:t xml:space="preserve"> the </w:t>
      </w:r>
      <w:r w:rsidRPr="00F17F05">
        <w:rPr>
          <w:rStyle w:val="Emphasis"/>
          <w:highlight w:val="cyan"/>
        </w:rPr>
        <w:t>Ways and Means</w:t>
      </w:r>
      <w:r w:rsidRPr="00F17F05">
        <w:rPr>
          <w:sz w:val="16"/>
        </w:rPr>
        <w:t xml:space="preserve"> Committee members </w:t>
      </w:r>
      <w:r w:rsidRPr="00F17F05">
        <w:rPr>
          <w:rStyle w:val="Emphasis"/>
          <w:highlight w:val="cyan"/>
        </w:rPr>
        <w:t>working we brought them back for holidays</w:t>
      </w:r>
      <w:r w:rsidRPr="00F17F05">
        <w:rPr>
          <w:rStyle w:val="Emphasis"/>
        </w:rPr>
        <w:t xml:space="preserve"> you know had them work </w:t>
      </w:r>
      <w:r w:rsidRPr="00F17F05">
        <w:rPr>
          <w:rStyle w:val="Emphasis"/>
          <w:highlight w:val="cyan"/>
        </w:rPr>
        <w:t>when everyone was on recess</w:t>
      </w:r>
      <w:r w:rsidRPr="00F17F05">
        <w:rPr>
          <w:sz w:val="16"/>
        </w:rPr>
        <w:t xml:space="preserve"> a lot of it was </w:t>
      </w:r>
      <w:r w:rsidRPr="00F17F05">
        <w:rPr>
          <w:rStyle w:val="StyleUnderline"/>
        </w:rPr>
        <w:t>listening</w:t>
      </w:r>
      <w:r w:rsidRPr="00F17F05">
        <w:rPr>
          <w:sz w:val="16"/>
        </w:rPr>
        <w:t xml:space="preserve"> because to </w:t>
      </w:r>
      <w:r w:rsidRPr="00F17F05">
        <w:rPr>
          <w:rStyle w:val="StyleUnderline"/>
        </w:rPr>
        <w:t>to</w:t>
      </w:r>
      <w:r w:rsidRPr="00F17F05">
        <w:rPr>
          <w:sz w:val="16"/>
        </w:rPr>
        <w:t xml:space="preserve"> other members and </w:t>
      </w:r>
      <w:r w:rsidRPr="00F17F05">
        <w:rPr>
          <w:rStyle w:val="StyleUnderline"/>
        </w:rPr>
        <w:t>briefing groups</w:t>
      </w:r>
      <w:r w:rsidRPr="00F17F05">
        <w:rPr>
          <w:sz w:val="16"/>
        </w:rPr>
        <w:t xml:space="preserve"> from DC and around the country even though we didn't get Democrat support you know I briefed our ways and means Democrats our new Democrats our problem solvers </w:t>
      </w:r>
      <w:r w:rsidRPr="00F17F05">
        <w:rPr>
          <w:rStyle w:val="Emphasis"/>
        </w:rPr>
        <w:t>the trade union</w:t>
      </w:r>
      <w:r w:rsidRPr="00F17F05">
        <w:rPr>
          <w:sz w:val="16"/>
        </w:rPr>
        <w:t xml:space="preserve"> </w:t>
      </w:r>
      <w:r w:rsidRPr="00F17F05">
        <w:rPr>
          <w:rStyle w:val="Emphasis"/>
        </w:rPr>
        <w:t>sat down with them</w:t>
      </w:r>
      <w:r w:rsidRPr="00F17F05">
        <w:rPr>
          <w:sz w:val="16"/>
        </w:rPr>
        <w:t xml:space="preserve"> we knew I knew they weren't going to be able to support this but </w:t>
      </w:r>
      <w:r w:rsidRPr="00F17F05">
        <w:rPr>
          <w:rStyle w:val="StyleUnderline"/>
        </w:rPr>
        <w:t>I wanted to hear what was important</w:t>
      </w:r>
      <w:r w:rsidRPr="00F17F05">
        <w:rPr>
          <w:sz w:val="16"/>
        </w:rPr>
        <w:t xml:space="preserve"> to them to figure out what might be the bipartisan areas that we can design to and </w:t>
      </w:r>
      <w:r w:rsidRPr="00F17F05">
        <w:rPr>
          <w:rStyle w:val="StyleUnderline"/>
        </w:rPr>
        <w:t xml:space="preserve">it was all </w:t>
      </w:r>
      <w:r w:rsidRPr="00F17F05">
        <w:rPr>
          <w:rStyle w:val="StyleUnderline"/>
          <w:highlight w:val="cyan"/>
        </w:rPr>
        <w:t>that was</w:t>
      </w:r>
      <w:r w:rsidRPr="00F17F05">
        <w:rPr>
          <w:rStyle w:val="StyleUnderline"/>
        </w:rPr>
        <w:t xml:space="preserve"> </w:t>
      </w:r>
      <w:r w:rsidRPr="00F17F05">
        <w:rPr>
          <w:rStyle w:val="StyleUnderline"/>
          <w:highlight w:val="cyan"/>
        </w:rPr>
        <w:t>hugely helpful</w:t>
      </w:r>
      <w:r w:rsidRPr="00F17F05">
        <w:rPr>
          <w:rStyle w:val="StyleUnderline"/>
        </w:rPr>
        <w:t xml:space="preserve"> but the process you're working</w:t>
      </w:r>
      <w:r w:rsidRPr="00F17F05">
        <w:rPr>
          <w:sz w:val="16"/>
        </w:rPr>
        <w:t xml:space="preserve"> </w:t>
      </w:r>
      <w:r w:rsidRPr="00F17F05">
        <w:rPr>
          <w:rStyle w:val="Emphasis"/>
          <w:highlight w:val="cyan"/>
        </w:rPr>
        <w:t>with</w:t>
      </w:r>
      <w:r w:rsidRPr="00F17F05">
        <w:rPr>
          <w:sz w:val="16"/>
        </w:rPr>
        <w:t xml:space="preserve"> the Senate the White House constant </w:t>
      </w:r>
      <w:r w:rsidRPr="00F17F05">
        <w:rPr>
          <w:rStyle w:val="Emphasis"/>
          <w:highlight w:val="cyan"/>
        </w:rPr>
        <w:t>media</w:t>
      </w:r>
      <w:r w:rsidRPr="00F17F05">
        <w:rPr>
          <w:sz w:val="16"/>
        </w:rPr>
        <w:t xml:space="preserve"> presence lots of </w:t>
      </w:r>
      <w:r w:rsidRPr="00F17F05">
        <w:rPr>
          <w:rStyle w:val="Emphasis"/>
        </w:rPr>
        <w:t xml:space="preserve">groups </w:t>
      </w:r>
      <w:r w:rsidRPr="00F17F05">
        <w:rPr>
          <w:rStyle w:val="Emphasis"/>
          <w:highlight w:val="cyan"/>
        </w:rPr>
        <w:t>attacking</w:t>
      </w:r>
      <w:r w:rsidRPr="00F17F05">
        <w:rPr>
          <w:sz w:val="16"/>
        </w:rPr>
        <w:t xml:space="preserve"> or supporting </w:t>
      </w:r>
      <w:r w:rsidRPr="00F17F05">
        <w:rPr>
          <w:rStyle w:val="StyleUnderline"/>
          <w:highlight w:val="cyan"/>
        </w:rPr>
        <w:t>it's</w:t>
      </w:r>
      <w:r w:rsidRPr="00F17F05">
        <w:rPr>
          <w:rStyle w:val="StyleUnderline"/>
        </w:rPr>
        <w:t xml:space="preserve"> sort of </w:t>
      </w:r>
      <w:r w:rsidRPr="00F17F05">
        <w:rPr>
          <w:rStyle w:val="StyleUnderline"/>
          <w:highlight w:val="cyan"/>
        </w:rPr>
        <w:t xml:space="preserve">a </w:t>
      </w:r>
      <w:r w:rsidRPr="00F17F05">
        <w:rPr>
          <w:rStyle w:val="Emphasis"/>
          <w:highlight w:val="cyan"/>
        </w:rPr>
        <w:t>hurricane</w:t>
      </w:r>
      <w:r w:rsidRPr="00F17F05">
        <w:rPr>
          <w:sz w:val="16"/>
        </w:rPr>
        <w:t xml:space="preserve"> you know what I mean of input as you're doing [Music]</w:t>
      </w:r>
    </w:p>
    <w:p w14:paraId="5B05113B" w14:textId="77777777" w:rsidR="003629D6" w:rsidRPr="00F17F05" w:rsidRDefault="003629D6" w:rsidP="003629D6">
      <w:pPr>
        <w:rPr>
          <w:sz w:val="16"/>
        </w:rPr>
      </w:pPr>
      <w:r w:rsidRPr="00F17F05">
        <w:rPr>
          <w:sz w:val="16"/>
        </w:rPr>
        <w:t xml:space="preserve">[Music] that I'm going to ask you a kind of political question you can be as forthcoming as you would like to be on this question but there's obviously a possibility that you know </w:t>
      </w:r>
      <w:r w:rsidRPr="00F17F05">
        <w:rPr>
          <w:rStyle w:val="Emphasis"/>
        </w:rPr>
        <w:t>Trump</w:t>
      </w:r>
      <w:r w:rsidRPr="00F17F05">
        <w:rPr>
          <w:sz w:val="16"/>
        </w:rPr>
        <w:t xml:space="preserve"> wins in November and he says things in the media that I think probably people in DC like Wonder like how serious </w:t>
      </w:r>
      <w:r w:rsidRPr="00F17F05">
        <w:rPr>
          <w:rStyle w:val="StyleUnderline"/>
        </w:rPr>
        <w:t>is</w:t>
      </w:r>
      <w:r w:rsidRPr="00F17F05">
        <w:rPr>
          <w:sz w:val="16"/>
        </w:rPr>
        <w:t xml:space="preserve"> he so you know like and some things he says seem like </w:t>
      </w:r>
      <w:r w:rsidRPr="00F17F05">
        <w:rPr>
          <w:rStyle w:val="StyleUnderline"/>
        </w:rPr>
        <w:t>quite bold</w:t>
      </w:r>
      <w:r w:rsidRPr="00F17F05">
        <w:rPr>
          <w:sz w:val="16"/>
        </w:rPr>
        <w:t xml:space="preserve"> you know he says he's talked on the campaign Trail this time no taxes on tipped income I think he said last night we're recording this September 26 he's like no we're just not going to tax us manufacturers he saids some things that are more make economists very nervous such as massively inreasing uh tariffs which are attacks and he says things that make people even more heads scratch such as oh maybe we could create a $35 trillion cryptocoin and pay off the deficit.</w:t>
      </w:r>
    </w:p>
    <w:p w14:paraId="6C72FCEA" w14:textId="77777777" w:rsidR="003629D6" w:rsidRPr="00F17F05" w:rsidRDefault="003629D6" w:rsidP="003629D6">
      <w:pPr>
        <w:rPr>
          <w:sz w:val="16"/>
        </w:rPr>
      </w:pPr>
      <w:r w:rsidRPr="00F17F05">
        <w:rPr>
          <w:sz w:val="16"/>
        </w:rPr>
        <w:t xml:space="preserve"> So what I want to ask you is from the perspective of a uh someone writing policy how should people think about what he says publicly and translating this or taking it seriously how seriously should we take you why don't you tell us how we should interpret and then how these things maybe get molded into something real having an experience working with the president both on healthare a tax reform and in trade to some degree so the every day the press in in on the capital would ask me about the president's latest tweet always did but I didn't pay attention to his tweets I paid attention to his campaign promises because </w:t>
      </w:r>
      <w:r w:rsidRPr="00F17F05">
        <w:rPr>
          <w:rStyle w:val="StyleUnderline"/>
        </w:rPr>
        <w:t>I've never seen</w:t>
      </w:r>
      <w:r w:rsidRPr="00F17F05">
        <w:rPr>
          <w:sz w:val="16"/>
        </w:rPr>
        <w:t xml:space="preserve"> some of </w:t>
      </w:r>
      <w:r w:rsidRPr="00F17F05">
        <w:rPr>
          <w:rStyle w:val="StyleUnderline"/>
        </w:rPr>
        <w:t>the White House so focused on this</w:t>
      </w:r>
      <w:r w:rsidRPr="00F17F05">
        <w:rPr>
          <w:sz w:val="16"/>
        </w:rPr>
        <w:t xml:space="preserve"> is what I said we do have you done it yet because it matters to him but the flip side of that was you know he was not wed to doing exactly that so my advice always is take him seriously but not literally because uh whether you're working on taxes or trade whatever man he's opened lots of changes he's listening to sort of that Team of Rivals discussion you can shape and we did in tax from shape a lot of what were campaign promises into positive things but not exact I just well follow up on this one thing that he does not if a future Trump presidency does not really need the help of Congress on would be teror yeah and he's talk he he he to your point he followed through with his otter promises from the 2016 election and in the 2024 election he has much bigger uh tariff promises and I have to imagine that you know a lot of people particularly in DC who are like deeply uncomfortable about this particularly corporate anyone who trades International Etc how's you what are you telling them about the risk of a very different international trading regime under the next president yeah so I'm I'm not a f fan of tariffs I think they're incredibly damaging you punishes America more than whoever we're trying to punish and and yeah it it is I I don't advise any president to go that route unless there is some very specific Target you need to hit but what I advise them in using the experience of of his first term is same thing take him he's going to use tariffs for a purpose if not imposing them sort of hammering people into to coming to the table on issues he I think that's he uses that threat uh fairly effectively it is disruptive I did have an impact on economic growth there's no question both the threat of withdrawing from NAFTA for example the major threats were the steel aluminum filed through on in China there's no question uh it slowed growth and and had an impact and so would future tariffs and my advice is again take him seriously he likes tariffs believes that levels the playing field and he's held that belief andc aties but that uh he also listens to the economic impact you know he's proud of his economy and he's open to arguments of how this hurts the very people he's trying to help since you mentioned economic growth how do you judge the success of something like the tax cuts because you know I'm aware there's a controversy right now over Dynamic analysis or or modeling and it </w:t>
      </w:r>
      <w:r w:rsidRPr="00F17F05">
        <w:rPr>
          <w:rStyle w:val="Emphasis"/>
        </w:rPr>
        <w:t>it does seem hard to disentangle</w:t>
      </w:r>
      <w:r w:rsidRPr="00F17F05">
        <w:rPr>
          <w:sz w:val="16"/>
        </w:rPr>
        <w:t xml:space="preserve"> the </w:t>
      </w:r>
      <w:r w:rsidRPr="00F17F05">
        <w:rPr>
          <w:rStyle w:val="Emphasis"/>
        </w:rPr>
        <w:t>cuts from other factors</w:t>
      </w:r>
      <w:r w:rsidRPr="00F17F05">
        <w:rPr>
          <w:sz w:val="16"/>
        </w:rPr>
        <w:t>.</w:t>
      </w:r>
    </w:p>
    <w:p w14:paraId="125DA036" w14:textId="77777777" w:rsidR="003629D6" w:rsidRPr="00F17F05" w:rsidRDefault="003629D6" w:rsidP="003629D6">
      <w:pPr>
        <w:rPr>
          <w:sz w:val="16"/>
        </w:rPr>
      </w:pPr>
      <w:r w:rsidRPr="00F17F05">
        <w:rPr>
          <w:sz w:val="16"/>
        </w:rPr>
        <w:t xml:space="preserve">So I'm and it does feel like you know you can kind of say like oh well the tax cuts did this but then you can argue well there were other things going on and that's why growth went up so </w:t>
      </w:r>
      <w:r w:rsidRPr="00F17F05">
        <w:rPr>
          <w:rStyle w:val="StyleUnderline"/>
        </w:rPr>
        <w:t>how do you kind of evaluate the actual impact</w:t>
      </w:r>
      <w:r w:rsidRPr="00F17F05">
        <w:rPr>
          <w:sz w:val="16"/>
        </w:rPr>
        <w:t xml:space="preserve"> yeah as you know there's lots of projections ahead of tax reform in the economy there's lots of different data on it we try we try to use the government data as much as possible you know and we supplement it with lots of other studies and different groups those are all very helpful but we tend to rely on so what do the numbers show us and yes there are always other factors I think the relief on regulation played a pretty important part I think in the economy over overall and you just have </w:t>
      </w:r>
      <w:r w:rsidRPr="00F17F05">
        <w:rPr>
          <w:rStyle w:val="Emphasis"/>
        </w:rPr>
        <w:t xml:space="preserve">the </w:t>
      </w:r>
      <w:r w:rsidRPr="00F17F05">
        <w:rPr>
          <w:rStyle w:val="Emphasis"/>
          <w:highlight w:val="cyan"/>
        </w:rPr>
        <w:t>econ</w:t>
      </w:r>
      <w:r w:rsidRPr="00F17F05">
        <w:rPr>
          <w:rStyle w:val="Emphasis"/>
        </w:rPr>
        <w:t xml:space="preserve">omy </w:t>
      </w:r>
      <w:r w:rsidRPr="00F17F05">
        <w:rPr>
          <w:rStyle w:val="Emphasis"/>
          <w:highlight w:val="cyan"/>
        </w:rPr>
        <w:t>in general</w:t>
      </w:r>
      <w:r w:rsidRPr="00F17F05">
        <w:rPr>
          <w:sz w:val="16"/>
        </w:rPr>
        <w:t xml:space="preserve"> so uh we were always taking a look at how much did it grow jobs how much money returned from overseas 2 and a half trillion you know we had </w:t>
      </w:r>
      <w:r w:rsidRPr="00F17F05">
        <w:rPr>
          <w:rStyle w:val="Emphasis"/>
          <w:highlight w:val="cyan"/>
        </w:rPr>
        <w:t>Innovations</w:t>
      </w:r>
      <w:r w:rsidRPr="00F17F05">
        <w:rPr>
          <w:sz w:val="16"/>
        </w:rPr>
        <w:t xml:space="preserve"> to do your </w:t>
      </w:r>
      <w:r w:rsidRPr="00F17F05">
        <w:rPr>
          <w:rStyle w:val="Emphasis"/>
          <w:highlight w:val="cyan"/>
        </w:rPr>
        <w:t>i</w:t>
      </w:r>
      <w:r w:rsidRPr="00F17F05">
        <w:rPr>
          <w:rStyle w:val="Emphasis"/>
        </w:rPr>
        <w:t>ntellectual</w:t>
      </w:r>
      <w:r w:rsidRPr="00F17F05">
        <w:rPr>
          <w:sz w:val="16"/>
        </w:rPr>
        <w:t xml:space="preserve"> </w:t>
      </w:r>
      <w:r w:rsidRPr="00F17F05">
        <w:rPr>
          <w:rStyle w:val="Emphasis"/>
          <w:highlight w:val="cyan"/>
        </w:rPr>
        <w:t>p</w:t>
      </w:r>
      <w:r w:rsidRPr="00F17F05">
        <w:rPr>
          <w:rStyle w:val="Emphasis"/>
        </w:rPr>
        <w:t>roperty</w:t>
      </w:r>
      <w:r w:rsidRPr="00F17F05">
        <w:rPr>
          <w:sz w:val="16"/>
        </w:rPr>
        <w:t xml:space="preserve"> in America or bring it back those revenues doubled really good outcome there um </w:t>
      </w:r>
      <w:r w:rsidRPr="00F17F05">
        <w:rPr>
          <w:rStyle w:val="StyleUnderline"/>
        </w:rPr>
        <w:t>investment</w:t>
      </w:r>
      <w:r w:rsidRPr="00F17F05">
        <w:rPr>
          <w:sz w:val="16"/>
        </w:rPr>
        <w:t xml:space="preserve"> from businesses big thing that drives that drives equipment that drives all this stuff on average </w:t>
      </w:r>
      <w:r w:rsidRPr="00F17F05">
        <w:rPr>
          <w:rStyle w:val="StyleUnderline"/>
          <w:highlight w:val="cyan"/>
        </w:rPr>
        <w:t>went up 20%</w:t>
      </w:r>
      <w:r w:rsidRPr="00F17F05">
        <w:rPr>
          <w:rStyle w:val="StyleUnderline"/>
        </w:rPr>
        <w:t xml:space="preserve"> </w:t>
      </w:r>
      <w:r w:rsidRPr="00F17F05">
        <w:rPr>
          <w:sz w:val="16"/>
        </w:rPr>
        <w:t xml:space="preserve">really good numbers uh </w:t>
      </w:r>
      <w:r w:rsidRPr="00F17F05">
        <w:rPr>
          <w:rStyle w:val="StyleUnderline"/>
        </w:rPr>
        <w:t>research did the exact same thing and so watching the economic data we were achieving much of what we</w:t>
      </w:r>
      <w:r w:rsidRPr="00F17F05">
        <w:rPr>
          <w:sz w:val="16"/>
        </w:rPr>
        <w:t xml:space="preserve"> uh uh had </w:t>
      </w:r>
      <w:r w:rsidRPr="00F17F05">
        <w:rPr>
          <w:rStyle w:val="StyleUnderline"/>
        </w:rPr>
        <w:t>hoped for</w:t>
      </w:r>
      <w:r w:rsidRPr="00F17F05">
        <w:rPr>
          <w:sz w:val="16"/>
        </w:rPr>
        <w:t xml:space="preserve"> the one the one element I 2019 to me was the most fascinating year we watched it closely because the code had been in place one year now we could sort of see how it was working and we know generally how an individual like a corporate rate cut or research and develop how it will perform generally but the question is how does it all interact you know what I mean like how does that it's like a Formula 1 car you bring an upgrade how does it affect the rest of the performance and so that's what I was following 2019 couple key things happened I think besides very strong economic growth one real wages I'm like ahe of inflation grew more in one year than in the eight years combined before it </w:t>
      </w:r>
      <w:r w:rsidRPr="00F17F05">
        <w:rPr>
          <w:rStyle w:val="StyleUnderline"/>
          <w:highlight w:val="cyan"/>
        </w:rPr>
        <w:t>in</w:t>
      </w:r>
      <w:r w:rsidRPr="00F17F05">
        <w:rPr>
          <w:sz w:val="16"/>
        </w:rPr>
        <w:t xml:space="preserve"> fact those first </w:t>
      </w:r>
      <w:r w:rsidRPr="00F17F05">
        <w:rPr>
          <w:rStyle w:val="StyleUnderline"/>
          <w:highlight w:val="cyan"/>
        </w:rPr>
        <w:t>three years after TCJA</w:t>
      </w:r>
      <w:r w:rsidRPr="00F17F05">
        <w:rPr>
          <w:rStyle w:val="StyleUnderline"/>
        </w:rPr>
        <w:t xml:space="preserve"> real wages average 9% that's </w:t>
      </w:r>
      <w:r w:rsidRPr="00F17F05">
        <w:rPr>
          <w:rStyle w:val="StyleUnderline"/>
          <w:highlight w:val="cyan"/>
        </w:rPr>
        <w:t xml:space="preserve">the </w:t>
      </w:r>
      <w:r w:rsidRPr="00F17F05">
        <w:rPr>
          <w:rStyle w:val="Emphasis"/>
          <w:highlight w:val="cyan"/>
        </w:rPr>
        <w:t>best three years on record</w:t>
      </w:r>
      <w:r w:rsidRPr="00F17F05">
        <w:rPr>
          <w:sz w:val="16"/>
        </w:rPr>
        <w:t xml:space="preserve"> so paychecks are growing check the box that was working really well </w:t>
      </w:r>
      <w:r w:rsidRPr="00F17F05">
        <w:rPr>
          <w:rStyle w:val="Emphasis"/>
          <w:highlight w:val="cyan"/>
        </w:rPr>
        <w:t>poverty</w:t>
      </w:r>
      <w:r w:rsidRPr="00F17F05">
        <w:rPr>
          <w:sz w:val="16"/>
        </w:rPr>
        <w:t xml:space="preserve"> you know 2019 just </w:t>
      </w:r>
      <w:r w:rsidRPr="00F17F05">
        <w:rPr>
          <w:rStyle w:val="Emphasis"/>
          <w:highlight w:val="cyan"/>
        </w:rPr>
        <w:t>plummeted</w:t>
      </w:r>
      <w:r w:rsidRPr="00F17F05">
        <w:rPr>
          <w:sz w:val="16"/>
        </w:rPr>
        <w:t xml:space="preserve"> in a good way but it it it did the most made the most progress among the people who'd sort of been left behind people of color those without a high school degree disabled Young Folks got new opportunities that was that was what we were driving for and then income inequality began to shrink for the first time in 50 years according to lar Larry Lindsay fed governor and and in the White House economic team, another goal of ours.</w:t>
      </w:r>
    </w:p>
    <w:p w14:paraId="2CD7ED31" w14:textId="77777777" w:rsidR="003629D6" w:rsidRPr="00F17F05" w:rsidRDefault="003629D6" w:rsidP="003629D6">
      <w:pPr>
        <w:rPr>
          <w:sz w:val="16"/>
        </w:rPr>
      </w:pPr>
      <w:r w:rsidRPr="00F17F05">
        <w:rPr>
          <w:sz w:val="16"/>
        </w:rPr>
        <w:t xml:space="preserve">yeah we were every year uh tracking what progress we're making and what Provisions might not be performing as well as you want you mentioned income inequality I'm curious your philosophy about the the role of progressivity in the tax code so we obviously have a progressive income tax and the more you make the higher percentage of your marginal uh you know higher marginal tax goes up a criticism that you get of tax cuts is like well a lot of the tax cuts benefit the rich but of course the rich pay a lot of taxes so if you're uh relative to the poor so if you're going to cut taxes we all know like on net where those dollars are going to flow but just talk to us about your philosophy of the role that the tax code can play in the tcga or just generally and thinking about the importance or unimportance if uh if that's your view of progressivity in the tax code yeah so </w:t>
      </w:r>
      <w:r w:rsidRPr="00F17F05">
        <w:rPr>
          <w:rStyle w:val="Emphasis"/>
        </w:rPr>
        <w:t xml:space="preserve">I don't think people realize how Progressive our code is compared to other countries </w:t>
      </w:r>
      <w:r w:rsidRPr="00F17F05">
        <w:rPr>
          <w:sz w:val="16"/>
        </w:rPr>
        <w:t xml:space="preserve">if you just look at like what is the top rate you might say well it's more in France or somewhere else but if you look at what's the share of taxes that each income group pays we are incredibly Progressive and </w:t>
      </w:r>
      <w:r w:rsidRPr="00F17F05">
        <w:rPr>
          <w:rStyle w:val="StyleUnderline"/>
        </w:rPr>
        <w:t>the top 1% in America today shoulder about 45% of all the income tax burden</w:t>
      </w:r>
      <w:r w:rsidRPr="00F17F05">
        <w:rPr>
          <w:sz w:val="16"/>
        </w:rPr>
        <w:t xml:space="preserve"> that's that's unusually high for it in in the converse is true as well like </w:t>
      </w:r>
      <w:r w:rsidRPr="00F17F05">
        <w:rPr>
          <w:rStyle w:val="StyleUnderline"/>
        </w:rPr>
        <w:t xml:space="preserve">the bottom half of income earners what we would think is up to the middle class shoulder only about a little more than 2% of the whole income tax burden </w:t>
      </w:r>
      <w:r w:rsidRPr="00F17F05">
        <w:rPr>
          <w:sz w:val="16"/>
        </w:rPr>
        <w:t xml:space="preserve">so in in it grew after the tax reform it grew a quarter for the for the wealthy they they picked up a bigger burden it shrunk by a quarter for the modest and low income down to 2.3% so we are people are always surprised how Progressive we are compared to other countries real quickly and before we forget to do this can you give us the bullet point summary of what happened okay let's say 20 uh 20 election 2024 election happens it's political gridlock they can agree on nothing in DC what reverts and what doesn't yeah so 2017 was all about growth competitiveness 2025 is going to be about the individual tax cuts do do they hang around and so all all the individual marginal rates uh revert back to pre 20107 those are an average family for it's going to be around $2,000 roughly um things like the child tax credit is going to shrink back the standard deduction which we nearly doubled hugely popular and now 90% of Americans don't have to itemize their taxes they sort of love that that reverts as well uh the small business tax cuts we created goes away that's really damaging I think in a big way then things like the the estate tax we call the death tax Family Farms and businesses goes back to to very few exceptions in a much higher rate things like opportunity zones disappear uh the new we created a new child or tax credit for paid family and medical leave so businesses that created programs tailored to their workers could get some help doing it goes away as well and in some </w:t>
      </w:r>
      <w:r w:rsidRPr="00F17F05">
        <w:rPr>
          <w:rStyle w:val="StyleUnderline"/>
        </w:rPr>
        <w:t>business credits are really important for research and development</w:t>
      </w:r>
      <w:r w:rsidRPr="00F17F05">
        <w:rPr>
          <w:sz w:val="16"/>
        </w:rPr>
        <w:t xml:space="preserve"> expensing expensing of your equipment um software all of that reverse to a very I think negative position there so yeah uh 4 trillion or more of tax cuts that's that </w:t>
      </w:r>
      <w:r w:rsidRPr="00F17F05">
        <w:rPr>
          <w:rStyle w:val="Emphasis"/>
          <w:highlight w:val="cyan"/>
        </w:rPr>
        <w:t>that'll slam the economy</w:t>
      </w:r>
      <w:r w:rsidRPr="00F17F05">
        <w:rPr>
          <w:sz w:val="16"/>
        </w:rPr>
        <w:t xml:space="preserve"> and neither party I think has any anything to win </w:t>
      </w:r>
      <w:r w:rsidRPr="00F17F05">
        <w:rPr>
          <w:rStyle w:val="Emphasis"/>
          <w:highlight w:val="cyan"/>
        </w:rPr>
        <w:t>by letting these expire</w:t>
      </w:r>
      <w:r w:rsidRPr="00F17F05">
        <w:rPr>
          <w:sz w:val="16"/>
        </w:rPr>
        <w:t xml:space="preserve"> which is where why you ask why some things are expiring some not so I'm not going to just blame it on Senate budget rules but I'm going to blame it on Senate budget rules because that's what did it but but our thinking was to we locked in all the growth competitiveness because it's so important on paychecks and jobs we left the more bipartison issues we believed Republican Democrats would want to keep the middle class tax cuts the small business tax cuts the child tax credit issues like that where I think there'll be more common ground heading into 2025. </w:t>
      </w:r>
    </w:p>
    <w:p w14:paraId="72B345C4" w14:textId="77777777" w:rsidR="003629D6" w:rsidRDefault="003629D6" w:rsidP="003629D6">
      <w:pPr>
        <w:rPr>
          <w:sz w:val="16"/>
        </w:rPr>
      </w:pPr>
      <w:r w:rsidRPr="00F17F05">
        <w:rPr>
          <w:sz w:val="16"/>
        </w:rPr>
        <w:t xml:space="preserve">I want to go back to the inequality discussion because I take the point about progressivism and the idea that the wealthy in America are paying more taxes overall but my impression is the the the more redistributionist countries that are out there I guess they don't necessarily have really Progressive taxes but the difference is that the tax that they get they direct more towards the poor so I guess my question is could we reduce inequality through something other than taxation could we we just spend in a different way in order to more focused way yeah exactly you know perhaps but we have a pretty poor track record of that unfortunately within our spending in the government sort of that social safety net you know I I think we're all really cognizant of you know we often discourage work in connecting back to the workforce in in a lot of those when you put all that net to together you on average you know in a State like Texas for that family whether it's single mom or with with a couple children you know those benefits start to add up like in Texas we're we're we're a little stingy on all that it's still close to $50,000 a year in a Pennsylvania it'll be 67 well 60 some thousand so the problem is is that you make it really hard for people to move off out of the social safety net it's not in their interest to do it or doesn't feel that way for them and so part of our thinking again on the tax code was let's reward work you know what I mean in in a way that allows them and encourages them to move uh back into the workforce that happened in tcja certainly not to the level we will need for the long term and covid changed everything sort of on labor participation in change just changed the game that way so one of the in criticisms of the current uh I don't know if current tax code is people talk about this phenomenon of uh buy borrow die wealthy people accumulate assets rather than sell them when they go up to enjoy the fruits of their increased wealth they borrow against them and uh that borrowing is uh taxfree and then they spend that and then you know assets tend to go up like stocks over time and then they die and then they're bequeathed to their children and the children get a step up and basis such that they don't actually pay capital gains on the original purchase of the real estate or the stock or whatever and so one thing that was for about a week people were talking about it was like well maybe we should have some sort of a tax on unrealized capital gains seems very unlikely to me for all kinds of reasons but setting that aside are there still issues out there that seem structurally wrong such as Step Up in basis and some of these other ways that the wealthy can accumulate ass without having a big tax bill before realizing their benefits yeah you know I I um actually don't see that as an abuse in the sense that you know we do that in our home equity loans you know what I mean we build up we build up that value we borrow against for something that's important the value hopefully keeps going up and and when we pass on you know we do get an exemption and usually for us for middle class you know they they don't get hammered with the estate tax in any way so I I I don't know what's wrong with borrowing against values you've invested in and and I'll tell you this too most of those Investments come I think because you know </w:t>
      </w:r>
      <w:r w:rsidRPr="00F17F05">
        <w:rPr>
          <w:rStyle w:val="Emphasis"/>
          <w:highlight w:val="cyan"/>
        </w:rPr>
        <w:t>our tax code</w:t>
      </w:r>
      <w:r w:rsidRPr="00F17F05">
        <w:rPr>
          <w:sz w:val="16"/>
        </w:rPr>
        <w:t xml:space="preserve"> we try to </w:t>
      </w:r>
      <w:r w:rsidRPr="00F17F05">
        <w:rPr>
          <w:rStyle w:val="Emphasis"/>
          <w:highlight w:val="cyan"/>
        </w:rPr>
        <w:t>drive</w:t>
      </w:r>
      <w:r w:rsidRPr="00F17F05">
        <w:rPr>
          <w:sz w:val="16"/>
          <w:highlight w:val="cyan"/>
        </w:rPr>
        <w:t xml:space="preserve"> </w:t>
      </w:r>
      <w:r w:rsidRPr="00F17F05">
        <w:rPr>
          <w:rStyle w:val="Emphasis"/>
          <w:highlight w:val="cyan"/>
        </w:rPr>
        <w:t>investment</w:t>
      </w:r>
      <w:r w:rsidRPr="00F17F05">
        <w:rPr>
          <w:sz w:val="16"/>
        </w:rPr>
        <w:t xml:space="preserve"> so you know when you earn a dollar there's three things you can do with it you can spend it which a lot of us do you can save which is economically better or you can invest that's risky no guarantee you're getting it but is the most PR growth of everything you do with that dollar and a lot of uh </w:t>
      </w:r>
      <w:r w:rsidRPr="00F17F05">
        <w:rPr>
          <w:rStyle w:val="StyleUnderline"/>
        </w:rPr>
        <w:t>we're trying to encourage people of every income level to invest more save more and invest more because</w:t>
      </w:r>
      <w:r w:rsidRPr="00F17F05">
        <w:rPr>
          <w:sz w:val="16"/>
        </w:rPr>
        <w:t xml:space="preserve"> usually </w:t>
      </w:r>
      <w:r w:rsidRPr="00F17F05">
        <w:rPr>
          <w:rStyle w:val="Emphasis"/>
          <w:highlight w:val="cyan"/>
        </w:rPr>
        <w:t>it's</w:t>
      </w:r>
      <w:r w:rsidRPr="00F17F05">
        <w:rPr>
          <w:sz w:val="16"/>
        </w:rPr>
        <w:t xml:space="preserve"> good for them and </w:t>
      </w:r>
      <w:r w:rsidRPr="00F17F05">
        <w:rPr>
          <w:rStyle w:val="Emphasis"/>
          <w:highlight w:val="cyan"/>
        </w:rPr>
        <w:t>super for the economy</w:t>
      </w:r>
      <w:r w:rsidRPr="00F17F05">
        <w:rPr>
          <w:sz w:val="16"/>
        </w:rPr>
        <w:t xml:space="preserve"> and and one of my one of my concerns always is when you go after unrealized gains or you know </w:t>
      </w:r>
      <w:r w:rsidRPr="00F17F05">
        <w:rPr>
          <w:rStyle w:val="Emphasis"/>
          <w:highlight w:val="cyan"/>
        </w:rPr>
        <w:t>tax hikes</w:t>
      </w:r>
      <w:r w:rsidRPr="00F17F05">
        <w:rPr>
          <w:sz w:val="16"/>
        </w:rPr>
        <w:t xml:space="preserve"> on the wealthy you</w:t>
      </w:r>
      <w:r w:rsidRPr="00F17F05">
        <w:rPr>
          <w:rStyle w:val="Emphasis"/>
          <w:highlight w:val="cyan"/>
        </w:rPr>
        <w:t>'re</w:t>
      </w:r>
      <w:r w:rsidRPr="00F17F05">
        <w:rPr>
          <w:sz w:val="16"/>
        </w:rPr>
        <w:t xml:space="preserve"> actually </w:t>
      </w:r>
      <w:r w:rsidRPr="00F17F05">
        <w:rPr>
          <w:rStyle w:val="StyleUnderline"/>
          <w:highlight w:val="cyan"/>
        </w:rPr>
        <w:t>taking</w:t>
      </w:r>
      <w:r w:rsidRPr="00F17F05">
        <w:rPr>
          <w:rStyle w:val="StyleUnderline"/>
        </w:rPr>
        <w:t xml:space="preserve"> those who are the </w:t>
      </w:r>
      <w:r w:rsidRPr="00F17F05">
        <w:rPr>
          <w:rStyle w:val="StyleUnderline"/>
          <w:highlight w:val="cyan"/>
        </w:rPr>
        <w:t>super investors</w:t>
      </w:r>
      <w:r w:rsidRPr="00F17F05">
        <w:rPr>
          <w:sz w:val="16"/>
        </w:rPr>
        <w:t xml:space="preserve"> you know what I mean </w:t>
      </w:r>
      <w:r w:rsidRPr="00F17F05">
        <w:rPr>
          <w:rStyle w:val="StyleUnderline"/>
        </w:rPr>
        <w:t xml:space="preserve">in our country are </w:t>
      </w:r>
      <w:r w:rsidRPr="00F17F05">
        <w:rPr>
          <w:rStyle w:val="StyleUnderline"/>
          <w:highlight w:val="cyan"/>
        </w:rPr>
        <w:t xml:space="preserve">willing to risk everything to </w:t>
      </w:r>
      <w:r w:rsidRPr="00F17F05">
        <w:rPr>
          <w:rStyle w:val="Emphasis"/>
          <w:highlight w:val="cyan"/>
        </w:rPr>
        <w:t>take us to Mars</w:t>
      </w:r>
      <w:r w:rsidRPr="00F17F05">
        <w:rPr>
          <w:rStyle w:val="StyleUnderline"/>
          <w:highlight w:val="cyan"/>
        </w:rPr>
        <w:t xml:space="preserve"> or</w:t>
      </w:r>
      <w:r w:rsidRPr="00F17F05">
        <w:rPr>
          <w:sz w:val="16"/>
        </w:rPr>
        <w:t xml:space="preserve"> you know in in some </w:t>
      </w:r>
      <w:r w:rsidRPr="00F17F05">
        <w:rPr>
          <w:rStyle w:val="Emphasis"/>
          <w:highlight w:val="cyan"/>
        </w:rPr>
        <w:t>Cutting Edge technology</w:t>
      </w:r>
      <w:r w:rsidRPr="00F17F05">
        <w:rPr>
          <w:sz w:val="16"/>
          <w:highlight w:val="cyan"/>
        </w:rPr>
        <w:t xml:space="preserve"> </w:t>
      </w:r>
      <w:r w:rsidRPr="00F17F05">
        <w:rPr>
          <w:rStyle w:val="StyleUnderline"/>
          <w:highlight w:val="cyan"/>
        </w:rPr>
        <w:t>that drives</w:t>
      </w:r>
      <w:r w:rsidRPr="00F17F05">
        <w:rPr>
          <w:rStyle w:val="StyleUnderline"/>
        </w:rPr>
        <w:t xml:space="preserve"> jobs and </w:t>
      </w:r>
      <w:r w:rsidRPr="00F17F05">
        <w:rPr>
          <w:rStyle w:val="StyleUnderline"/>
          <w:highlight w:val="cyan"/>
        </w:rPr>
        <w:t>opportunity</w:t>
      </w:r>
      <w:r w:rsidRPr="00F17F05">
        <w:rPr>
          <w:rStyle w:val="StyleUnderline"/>
        </w:rPr>
        <w:t xml:space="preserve"> in such a big way and so I'm</w:t>
      </w:r>
      <w:r w:rsidRPr="00F17F05">
        <w:rPr>
          <w:sz w:val="16"/>
        </w:rPr>
        <w:t xml:space="preserve"> always really </w:t>
      </w:r>
      <w:r w:rsidRPr="00F17F05">
        <w:rPr>
          <w:rStyle w:val="StyleUnderline"/>
        </w:rPr>
        <w:t xml:space="preserve">cautious about </w:t>
      </w:r>
      <w:r w:rsidRPr="00F17F05">
        <w:rPr>
          <w:sz w:val="16"/>
        </w:rPr>
        <w:t xml:space="preserve">35:36 just </w:t>
      </w:r>
      <w:r w:rsidRPr="00F17F05">
        <w:rPr>
          <w:rStyle w:val="Emphasis"/>
        </w:rPr>
        <w:t>picking</w:t>
      </w:r>
      <w:r w:rsidRPr="00F17F05">
        <w:rPr>
          <w:sz w:val="16"/>
        </w:rPr>
        <w:t xml:space="preserve"> that group of </w:t>
      </w:r>
      <w:r w:rsidRPr="00F17F05">
        <w:rPr>
          <w:rStyle w:val="Emphasis"/>
        </w:rPr>
        <w:t>villains</w:t>
      </w:r>
      <w:r w:rsidRPr="00F17F05">
        <w:rPr>
          <w:sz w:val="16"/>
        </w:rPr>
        <w:t xml:space="preserve"> saying you you you know we need more of your a fair share is how much your money you owe me yeah I think economically and for the US it's really The </w:t>
      </w:r>
      <w:r w:rsidRPr="00F17F05">
        <w:rPr>
          <w:rStyle w:val="Emphasis"/>
        </w:rPr>
        <w:t>innovation and</w:t>
      </w:r>
      <w:r w:rsidRPr="00F17F05">
        <w:rPr>
          <w:sz w:val="16"/>
        </w:rPr>
        <w:t xml:space="preserve"> the </w:t>
      </w:r>
      <w:r w:rsidRPr="00F17F05">
        <w:rPr>
          <w:rStyle w:val="Emphasis"/>
        </w:rPr>
        <w:t>investment</w:t>
      </w:r>
      <w:r w:rsidRPr="00F17F05">
        <w:rPr>
          <w:sz w:val="16"/>
        </w:rPr>
        <w:t xml:space="preserve"> we're </w:t>
      </w:r>
      <w:r w:rsidRPr="00F17F05">
        <w:rPr>
          <w:rStyle w:val="Emphasis"/>
          <w:highlight w:val="cyan"/>
        </w:rPr>
        <w:t>our tax codes</w:t>
      </w:r>
      <w:r w:rsidRPr="00F17F05">
        <w:rPr>
          <w:rStyle w:val="Emphasis"/>
        </w:rPr>
        <w:t xml:space="preserve"> pretty </w:t>
      </w:r>
      <w:r w:rsidRPr="00F17F05">
        <w:rPr>
          <w:rStyle w:val="Emphasis"/>
          <w:highlight w:val="cyan"/>
        </w:rPr>
        <w:t>good at</w:t>
      </w:r>
      <w:r w:rsidRPr="00F17F05">
        <w:rPr>
          <w:rStyle w:val="Emphasis"/>
        </w:rPr>
        <w:t xml:space="preserve"> this </w:t>
      </w:r>
      <w:r w:rsidRPr="00F17F05">
        <w:rPr>
          <w:rStyle w:val="Emphasis"/>
          <w:highlight w:val="cyan"/>
        </w:rPr>
        <w:t>driving that risk</w:t>
      </w:r>
      <w:r w:rsidRPr="00F17F05">
        <w:rPr>
          <w:sz w:val="16"/>
        </w:rPr>
        <w:t>.</w:t>
      </w:r>
    </w:p>
    <w:p w14:paraId="336F0E64" w14:textId="77777777" w:rsidR="00856F48" w:rsidRPr="00F17F05" w:rsidRDefault="00856F48" w:rsidP="00856F48">
      <w:pPr>
        <w:pStyle w:val="Heading4"/>
        <w:rPr>
          <w:rFonts w:cs="Times New Roman"/>
        </w:rPr>
      </w:pPr>
      <w:r w:rsidRPr="00F17F05">
        <w:rPr>
          <w:rFonts w:cs="Times New Roman"/>
        </w:rPr>
        <w:t>Fast growth solves extinction---</w:t>
      </w:r>
      <w:r w:rsidRPr="00F17F05">
        <w:rPr>
          <w:rFonts w:cs="Times New Roman"/>
          <w:u w:val="single"/>
        </w:rPr>
        <w:t>wealth effect</w:t>
      </w:r>
      <w:r w:rsidRPr="00F17F05">
        <w:rPr>
          <w:rFonts w:cs="Times New Roman"/>
        </w:rPr>
        <w:t>.</w:t>
      </w:r>
    </w:p>
    <w:p w14:paraId="4687CFFE" w14:textId="77777777" w:rsidR="00856F48" w:rsidRPr="00F17F05" w:rsidRDefault="00856F48" w:rsidP="00856F48">
      <w:r w:rsidRPr="00F17F05">
        <w:rPr>
          <w:rStyle w:val="Style13ptBold"/>
        </w:rPr>
        <w:t>Aschenbrenner 24</w:t>
      </w:r>
      <w:r w:rsidRPr="00F17F05">
        <w:t>, *research affiliate at GPI. **DPhil candidate at Oxford, Economics, and research affiliate at GPI. (*Leopold and **Philip Trammell, “Existential Risk and Growth,” GPI Working Paper No. 13-2024, https://globalprioritiesinstitute.org/wp-content/uploads/Leopold-Aschenbrenner-and-Philip-Trammell-Existential-Risk-and-Growth-2.pdf</w:t>
      </w:r>
    </w:p>
    <w:p w14:paraId="63432FEB" w14:textId="77777777" w:rsidR="00856F48" w:rsidRPr="00F17F05" w:rsidRDefault="00856F48" w:rsidP="00856F48">
      <w:pPr>
        <w:rPr>
          <w:sz w:val="16"/>
        </w:rPr>
      </w:pPr>
      <w:r w:rsidRPr="00F17F05">
        <w:rPr>
          <w:sz w:val="16"/>
        </w:rPr>
        <w:t>1 Introduction</w:t>
      </w:r>
    </w:p>
    <w:p w14:paraId="239232C0" w14:textId="77777777" w:rsidR="00856F48" w:rsidRPr="00F17F05" w:rsidRDefault="00856F48" w:rsidP="00856F48">
      <w:pPr>
        <w:rPr>
          <w:sz w:val="16"/>
        </w:rPr>
      </w:pPr>
      <w:r w:rsidRPr="00F17F05">
        <w:rPr>
          <w:rStyle w:val="StyleUnderline"/>
        </w:rPr>
        <w:t>Tech</w:t>
      </w:r>
      <w:r w:rsidRPr="00F17F05">
        <w:rPr>
          <w:sz w:val="16"/>
        </w:rPr>
        <w:t xml:space="preserve">nology </w:t>
      </w:r>
      <w:r w:rsidRPr="00F17F05">
        <w:rPr>
          <w:rStyle w:val="StyleUnderline"/>
        </w:rPr>
        <w:t xml:space="preserve">brings </w:t>
      </w:r>
      <w:r w:rsidRPr="00F17F05">
        <w:rPr>
          <w:rStyle w:val="Emphasis"/>
        </w:rPr>
        <w:t>prosperity</w:t>
      </w:r>
      <w:r w:rsidRPr="00F17F05">
        <w:rPr>
          <w:sz w:val="16"/>
        </w:rPr>
        <w:t xml:space="preserve">. Its impact on existential risk—the risk of human extinction, or, equivalently for decision purposes, of an equally complete and permanent loss of human welfare—strikes many as ambiguous at best.1 </w:t>
      </w:r>
      <w:r w:rsidRPr="00F17F05">
        <w:rPr>
          <w:rStyle w:val="StyleUnderline"/>
          <w:highlight w:val="cyan"/>
        </w:rPr>
        <w:t>Advances in</w:t>
      </w:r>
      <w:r w:rsidRPr="00F17F05">
        <w:rPr>
          <w:rStyle w:val="StyleUnderline"/>
        </w:rPr>
        <w:t xml:space="preserve"> </w:t>
      </w:r>
      <w:r w:rsidRPr="00F17F05">
        <w:rPr>
          <w:rStyle w:val="Emphasis"/>
        </w:rPr>
        <w:t xml:space="preserve">vaccine </w:t>
      </w:r>
      <w:r w:rsidRPr="00F17F05">
        <w:rPr>
          <w:rStyle w:val="Emphasis"/>
          <w:highlight w:val="cyan"/>
        </w:rPr>
        <w:t>tech</w:t>
      </w:r>
      <w:r w:rsidRPr="00F17F05">
        <w:rPr>
          <w:sz w:val="16"/>
        </w:rPr>
        <w:t xml:space="preserve">nology </w:t>
      </w:r>
      <w:r w:rsidRPr="00F17F05">
        <w:rPr>
          <w:rStyle w:val="StyleUnderline"/>
          <w:highlight w:val="cyan"/>
        </w:rPr>
        <w:t>render us less vulnerable to</w:t>
      </w:r>
      <w:r w:rsidRPr="00F17F05">
        <w:rPr>
          <w:rStyle w:val="StyleUnderline"/>
        </w:rPr>
        <w:t xml:space="preserve"> </w:t>
      </w:r>
      <w:r w:rsidRPr="00F17F05">
        <w:rPr>
          <w:rStyle w:val="Emphasis"/>
        </w:rPr>
        <w:t xml:space="preserve">devastating </w:t>
      </w:r>
      <w:r w:rsidRPr="00F17F05">
        <w:rPr>
          <w:rStyle w:val="Emphasis"/>
          <w:highlight w:val="cyan"/>
        </w:rPr>
        <w:t>plagues</w:t>
      </w:r>
      <w:r w:rsidRPr="00F17F05">
        <w:rPr>
          <w:sz w:val="16"/>
        </w:rPr>
        <w:t xml:space="preserve">; </w:t>
      </w:r>
      <w:r w:rsidRPr="00F17F05">
        <w:rPr>
          <w:rStyle w:val="StyleUnderline"/>
          <w:highlight w:val="cyan"/>
        </w:rPr>
        <w:t>advances in</w:t>
      </w:r>
      <w:r w:rsidRPr="00F17F05">
        <w:rPr>
          <w:rStyle w:val="StyleUnderline"/>
        </w:rPr>
        <w:t xml:space="preserve"> gain-of-function </w:t>
      </w:r>
      <w:r w:rsidRPr="00F17F05">
        <w:rPr>
          <w:rStyle w:val="StyleUnderline"/>
          <w:highlight w:val="cyan"/>
        </w:rPr>
        <w:t>virology</w:t>
      </w:r>
      <w:r w:rsidRPr="00F17F05">
        <w:rPr>
          <w:sz w:val="16"/>
        </w:rPr>
        <w:t xml:space="preserve"> arguably </w:t>
      </w:r>
      <w:r w:rsidRPr="00F17F05">
        <w:rPr>
          <w:rStyle w:val="StyleUnderline"/>
          <w:highlight w:val="cyan"/>
        </w:rPr>
        <w:t xml:space="preserve">make them </w:t>
      </w:r>
      <w:r w:rsidRPr="00F17F05">
        <w:rPr>
          <w:rStyle w:val="Emphasis"/>
          <w:highlight w:val="cyan"/>
        </w:rPr>
        <w:t>more</w:t>
      </w:r>
      <w:r w:rsidRPr="00F17F05">
        <w:rPr>
          <w:rStyle w:val="StyleUnderline"/>
          <w:highlight w:val="cyan"/>
        </w:rPr>
        <w:t xml:space="preserve"> likely</w:t>
      </w:r>
      <w:r w:rsidRPr="00F17F05">
        <w:rPr>
          <w:sz w:val="16"/>
        </w:rPr>
        <w:t xml:space="preserve"> (Millett and Snyder-Beattie, 2017).</w:t>
      </w:r>
    </w:p>
    <w:p w14:paraId="3AB1A433" w14:textId="77777777" w:rsidR="00856F48" w:rsidRPr="00F17F05" w:rsidRDefault="00856F48" w:rsidP="00856F48">
      <w:pPr>
        <w:rPr>
          <w:sz w:val="16"/>
        </w:rPr>
      </w:pPr>
      <w:r w:rsidRPr="00F17F05">
        <w:rPr>
          <w:rStyle w:val="StyleUnderline"/>
        </w:rPr>
        <w:t xml:space="preserve">This raises the possibility of a </w:t>
      </w:r>
      <w:r w:rsidRPr="00F17F05">
        <w:rPr>
          <w:rStyle w:val="Emphasis"/>
        </w:rPr>
        <w:t>tradeoff</w:t>
      </w:r>
      <w:r w:rsidRPr="00F17F05">
        <w:rPr>
          <w:sz w:val="16"/>
        </w:rPr>
        <w:t xml:space="preserve">: </w:t>
      </w:r>
      <w:r w:rsidRPr="00F17F05">
        <w:rPr>
          <w:rStyle w:val="StyleUnderline"/>
        </w:rPr>
        <w:t xml:space="preserve">concern for the survival of civilization may motivate </w:t>
      </w:r>
      <w:r w:rsidRPr="00F17F05">
        <w:rPr>
          <w:rStyle w:val="Emphasis"/>
        </w:rPr>
        <w:t>slowing development</w:t>
      </w:r>
      <w:r w:rsidRPr="00F17F05">
        <w:rPr>
          <w:sz w:val="16"/>
        </w:rPr>
        <w:t>, at least outside some narrow domains. Environmentalist sentiments along these lines go back at least to the Club of Rome’s 1972 report on the “Limits to Growth”, and have recently reemerged with calls to pause AI development (Future of Life Institute, 2023). Jones (2024) explores how to make the tradeoff between AI development and AI risk, assuming the tradeoff exists.</w:t>
      </w:r>
    </w:p>
    <w:p w14:paraId="4BF5180F" w14:textId="77777777" w:rsidR="00856F48" w:rsidRPr="00F17F05" w:rsidRDefault="00856F48" w:rsidP="00856F48">
      <w:pPr>
        <w:rPr>
          <w:sz w:val="16"/>
        </w:rPr>
      </w:pPr>
      <w:r w:rsidRPr="00F17F05">
        <w:rPr>
          <w:sz w:val="16"/>
        </w:rPr>
        <w:t>Does it? Would slowing technological development reduce existential risk?</w:t>
      </w:r>
    </w:p>
    <w:p w14:paraId="14A8E7FF" w14:textId="77777777" w:rsidR="00856F48" w:rsidRPr="00F17F05" w:rsidRDefault="00856F48" w:rsidP="00856F48">
      <w:pPr>
        <w:rPr>
          <w:sz w:val="16"/>
        </w:rPr>
      </w:pPr>
      <w:r w:rsidRPr="00F17F05">
        <w:rPr>
          <w:sz w:val="16"/>
        </w:rPr>
        <w:t>To shed light on this question, we begin in Section 2 with a simple model in which the hazard rate—the probability of catastrophe per period—is a positive function of the technology level. Here, an existential catastrophe must occur eventually unless in the long run higher technology levels carry hazard rates that fall toward zero.</w:t>
      </w:r>
    </w:p>
    <w:p w14:paraId="2ED8CE5F" w14:textId="77777777" w:rsidR="00856F48" w:rsidRPr="00F17F05" w:rsidRDefault="00856F48" w:rsidP="00856F48">
      <w:pPr>
        <w:rPr>
          <w:sz w:val="16"/>
        </w:rPr>
      </w:pPr>
      <w:r w:rsidRPr="00F17F05">
        <w:rPr>
          <w:sz w:val="16"/>
        </w:rPr>
        <w:t xml:space="preserve">This leaves two possibilities. If advanced technology does not eventually drive the hazard rate toward zero, then a catastrophe is inevitable, so accelerating technological development cannot increase its probability. Otherwise, however, </w:t>
      </w:r>
      <w:r w:rsidRPr="00F17F05">
        <w:rPr>
          <w:rStyle w:val="StyleUnderline"/>
          <w:highlight w:val="cyan"/>
        </w:rPr>
        <w:t xml:space="preserve">a catastrophe is </w:t>
      </w:r>
      <w:r w:rsidRPr="00F17F05">
        <w:rPr>
          <w:rStyle w:val="Emphasis"/>
          <w:highlight w:val="cyan"/>
        </w:rPr>
        <w:t>avoidable</w:t>
      </w:r>
      <w:r w:rsidRPr="00F17F05">
        <w:rPr>
          <w:sz w:val="16"/>
        </w:rPr>
        <w:t xml:space="preserve">, </w:t>
      </w:r>
      <w:r w:rsidRPr="00F17F05">
        <w:rPr>
          <w:rStyle w:val="StyleUnderline"/>
        </w:rPr>
        <w:t xml:space="preserve">and </w:t>
      </w:r>
      <w:r w:rsidRPr="00F17F05">
        <w:rPr>
          <w:rStyle w:val="StyleUnderline"/>
          <w:highlight w:val="cyan"/>
        </w:rPr>
        <w:t xml:space="preserve">acceleration can </w:t>
      </w:r>
      <w:r w:rsidRPr="00F17F05">
        <w:rPr>
          <w:rStyle w:val="Emphasis"/>
          <w:highlight w:val="cyan"/>
        </w:rPr>
        <w:t>lower its probability</w:t>
      </w:r>
      <w:r w:rsidRPr="00F17F05">
        <w:rPr>
          <w:rStyle w:val="StyleUnderline"/>
          <w:highlight w:val="cyan"/>
        </w:rPr>
        <w:t xml:space="preserve"> by hastening the arrival of </w:t>
      </w:r>
      <w:r w:rsidRPr="00F17F05">
        <w:rPr>
          <w:rStyle w:val="Emphasis"/>
          <w:highlight w:val="cyan"/>
        </w:rPr>
        <w:t>safety</w:t>
      </w:r>
      <w:r w:rsidRPr="00F17F05">
        <w:rPr>
          <w:rStyle w:val="StyleUnderline"/>
        </w:rPr>
        <w:t>.</w:t>
      </w:r>
    </w:p>
    <w:p w14:paraId="4E71D6D9" w14:textId="77777777" w:rsidR="00856F48" w:rsidRPr="00F17F05" w:rsidRDefault="00856F48" w:rsidP="00856F48">
      <w:pPr>
        <w:rPr>
          <w:sz w:val="16"/>
        </w:rPr>
      </w:pPr>
      <w:r w:rsidRPr="00F17F05">
        <w:rPr>
          <w:sz w:val="16"/>
        </w:rPr>
        <w:t xml:space="preserve">This simple model formalizes two observations. The first is that if we believe that the hazard rate is currently high, </w:t>
      </w:r>
      <w:r w:rsidRPr="00F17F05">
        <w:rPr>
          <w:rStyle w:val="StyleUnderline"/>
        </w:rPr>
        <w:t xml:space="preserve">our </w:t>
      </w:r>
      <w:r w:rsidRPr="00F17F05">
        <w:rPr>
          <w:rStyle w:val="Emphasis"/>
        </w:rPr>
        <w:t>only hope</w:t>
      </w:r>
      <w:r w:rsidRPr="00F17F05">
        <w:rPr>
          <w:rStyle w:val="StyleUnderline"/>
        </w:rPr>
        <w:t xml:space="preserve"> for a long and valuable future is the hope that we are living through a temporary “</w:t>
      </w:r>
      <w:r w:rsidRPr="00F17F05">
        <w:rPr>
          <w:rStyle w:val="Emphasis"/>
        </w:rPr>
        <w:t>time of perils</w:t>
      </w:r>
      <w:r w:rsidRPr="00F17F05">
        <w:rPr>
          <w:rStyle w:val="StyleUnderline"/>
        </w:rPr>
        <w:t>”.</w:t>
      </w:r>
      <w:r w:rsidRPr="00F17F05">
        <w:rPr>
          <w:sz w:val="16"/>
        </w:rPr>
        <w:t xml:space="preserve"> This view was 1See e.g. Bostrom (2002), Posner (2004), Farquhar et al. (2017), Ord (2020), and Jones (2024). We will refer to the event that humanity immediately goes extinct or suffers a similarly complete and permanent loss of welfare as an “existential catastrophe”, or simply “catastrophe”. 2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F17F05">
        <w:rPr>
          <w:rStyle w:val="StyleUnderline"/>
        </w:rPr>
        <w:t xml:space="preserve">deceleration for the sake of long-term survival is </w:t>
      </w:r>
      <w:r w:rsidRPr="00F17F05">
        <w:rPr>
          <w:rStyle w:val="Emphasis"/>
        </w:rPr>
        <w:t>misguided</w:t>
      </w:r>
      <w:r w:rsidRPr="00F17F05">
        <w:rPr>
          <w:sz w:val="16"/>
        </w:rPr>
        <w:t xml:space="preserve">. </w:t>
      </w:r>
      <w:r w:rsidRPr="00F17F05">
        <w:rPr>
          <w:rStyle w:val="StyleUnderline"/>
        </w:rPr>
        <w:t>Speeding tech</w:t>
      </w:r>
      <w:r w:rsidRPr="00F17F05">
        <w:rPr>
          <w:sz w:val="16"/>
        </w:rPr>
        <w:t xml:space="preserve">nological </w:t>
      </w:r>
      <w:r w:rsidRPr="00F17F05">
        <w:rPr>
          <w:rStyle w:val="StyleUnderline"/>
        </w:rPr>
        <w:t>development</w:t>
      </w:r>
      <w:r w:rsidRPr="00F17F05">
        <w:rPr>
          <w:sz w:val="16"/>
        </w:rPr>
        <w:t xml:space="preserve"> may be temporarily risky, but it </w:t>
      </w:r>
      <w:r w:rsidRPr="00F17F05">
        <w:rPr>
          <w:rStyle w:val="StyleUnderline"/>
        </w:rPr>
        <w:t>is safer in the long run</w:t>
      </w:r>
      <w:r w:rsidRPr="00F17F05">
        <w:rPr>
          <w:sz w:val="16"/>
        </w:rPr>
        <w:t>.2</w:t>
      </w:r>
    </w:p>
    <w:p w14:paraId="004C0F7D" w14:textId="77777777" w:rsidR="00856F48" w:rsidRPr="00F17F05" w:rsidRDefault="00856F48" w:rsidP="00856F48">
      <w:pPr>
        <w:rPr>
          <w:sz w:val="16"/>
        </w:rPr>
      </w:pPr>
      <w:r w:rsidRPr="00F17F05">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00FADAEC" w14:textId="77777777" w:rsidR="00856F48" w:rsidRPr="00F17F05" w:rsidRDefault="00856F48" w:rsidP="00856F48">
      <w:pPr>
        <w:rPr>
          <w:rStyle w:val="StyleUnderline"/>
        </w:rPr>
      </w:pPr>
      <w:r w:rsidRPr="00F17F05">
        <w:rPr>
          <w:sz w:val="16"/>
        </w:rPr>
        <w:t xml:space="preserve">In Section 3, we therefore introduce an environment in which technology grows exogenously and its risks can be mitigated by policy. </w:t>
      </w:r>
      <w:r w:rsidRPr="00F17F05">
        <w:rPr>
          <w:rStyle w:val="StyleUnderline"/>
        </w:rPr>
        <w:t xml:space="preserve">As new potentially dangerous technologies are introduced, </w:t>
      </w:r>
      <w:r w:rsidRPr="00F17F05">
        <w:rPr>
          <w:rStyle w:val="StyleUnderline"/>
          <w:highlight w:val="cyan"/>
        </w:rPr>
        <w:t>a planner</w:t>
      </w:r>
      <w:r w:rsidRPr="00F17F05">
        <w:rPr>
          <w:sz w:val="16"/>
        </w:rPr>
        <w:t xml:space="preserve">, discounting the future at an arbitrary rate, </w:t>
      </w:r>
      <w:r w:rsidRPr="00F17F05">
        <w:rPr>
          <w:rStyle w:val="StyleUnderline"/>
          <w:highlight w:val="cyan"/>
        </w:rPr>
        <w:t>decides how much consumption to sacrifice to lower the hazard rate.</w:t>
      </w:r>
    </w:p>
    <w:p w14:paraId="32AD3F2B" w14:textId="77777777" w:rsidR="00856F48" w:rsidRPr="00F17F05" w:rsidRDefault="00856F48" w:rsidP="00856F48">
      <w:pPr>
        <w:rPr>
          <w:rStyle w:val="StyleUnderline"/>
        </w:rPr>
      </w:pPr>
      <w:r w:rsidRPr="00F17F05">
        <w:rPr>
          <w:sz w:val="16"/>
        </w:rPr>
        <w:t xml:space="preserve">We illustrate that, even if technological advances in isolation always raise the hazard rate, optimal </w:t>
      </w:r>
      <w:r w:rsidRPr="00F17F05">
        <w:rPr>
          <w:rStyle w:val="StyleUnderline"/>
        </w:rPr>
        <w:t>policy can generate an</w:t>
      </w:r>
      <w:r w:rsidRPr="00F17F05">
        <w:rPr>
          <w:sz w:val="16"/>
        </w:rPr>
        <w:t xml:space="preserve"> “</w:t>
      </w:r>
      <w:r w:rsidRPr="00F17F05">
        <w:rPr>
          <w:rStyle w:val="Emphasis"/>
        </w:rPr>
        <w:t>existential</w:t>
      </w:r>
      <w:r w:rsidRPr="00F17F05">
        <w:rPr>
          <w:sz w:val="16"/>
        </w:rPr>
        <w:t xml:space="preserve"> risk </w:t>
      </w:r>
      <w:r w:rsidRPr="00F17F05">
        <w:rPr>
          <w:rStyle w:val="Emphasis"/>
        </w:rPr>
        <w:t>K</w:t>
      </w:r>
      <w:r w:rsidRPr="00F17F05">
        <w:rPr>
          <w:sz w:val="16"/>
        </w:rPr>
        <w:t xml:space="preserve">uznets </w:t>
      </w:r>
      <w:r w:rsidRPr="00F17F05">
        <w:rPr>
          <w:rStyle w:val="Emphasis"/>
        </w:rPr>
        <w:t>curve</w:t>
      </w:r>
      <w:r w:rsidRPr="00F17F05">
        <w:rPr>
          <w:sz w:val="16"/>
        </w:rPr>
        <w:t xml:space="preserve">”, with the hazard rate rising and then falling as technology advances. Early, when the expected discounted value of the future of civilization is low and the marginal utility of consumption is high, </w:t>
      </w:r>
      <w:r w:rsidRPr="00F17F05">
        <w:rPr>
          <w:rStyle w:val="StyleUnderline"/>
        </w:rPr>
        <w:t>it is worthwhile to adopt risky technologies as they arrive. Later</w:t>
      </w:r>
      <w:r w:rsidRPr="00F17F05">
        <w:rPr>
          <w:sz w:val="16"/>
        </w:rPr>
        <w:t xml:space="preserve">, when the discounted future is more valuable and the marginal utility of consumption has fallen, </w:t>
      </w:r>
      <w:r w:rsidRPr="00F17F05">
        <w:rPr>
          <w:rStyle w:val="StyleUnderline"/>
        </w:rPr>
        <w:t>substantial risk mitigation becomes worthwhile.</w:t>
      </w:r>
    </w:p>
    <w:p w14:paraId="3B5D15A6" w14:textId="77777777" w:rsidR="00856F48" w:rsidRPr="00F17F05" w:rsidRDefault="00856F48" w:rsidP="00856F48">
      <w:pPr>
        <w:rPr>
          <w:rStyle w:val="StyleUnderline"/>
        </w:rPr>
      </w:pPr>
      <w:r w:rsidRPr="00F17F05">
        <w:rPr>
          <w:rStyle w:val="StyleUnderline"/>
        </w:rPr>
        <w:t xml:space="preserve">The possibility of a </w:t>
      </w:r>
      <w:r w:rsidRPr="00F17F05">
        <w:rPr>
          <w:rStyle w:val="Emphasis"/>
        </w:rPr>
        <w:t>policy response</w:t>
      </w:r>
      <w:r w:rsidRPr="00F17F05">
        <w:rPr>
          <w:rStyle w:val="StyleUnderline"/>
        </w:rPr>
        <w:t xml:space="preserve"> thus offers an </w:t>
      </w:r>
      <w:r w:rsidRPr="00F17F05">
        <w:rPr>
          <w:rStyle w:val="Emphasis"/>
        </w:rPr>
        <w:t>economic justification</w:t>
      </w:r>
      <w:r w:rsidRPr="00F17F05">
        <w:rPr>
          <w:sz w:val="16"/>
        </w:rPr>
        <w:t xml:space="preserve"> </w:t>
      </w:r>
      <w:r w:rsidRPr="00F17F05">
        <w:rPr>
          <w:rStyle w:val="StyleUnderline"/>
        </w:rPr>
        <w:t>for the view that we may</w:t>
      </w:r>
      <w:r w:rsidRPr="00F17F05">
        <w:rPr>
          <w:sz w:val="16"/>
        </w:rPr>
        <w:t xml:space="preserve"> indeed </w:t>
      </w:r>
      <w:r w:rsidRPr="00F17F05">
        <w:rPr>
          <w:rStyle w:val="StyleUnderline"/>
        </w:rPr>
        <w:t xml:space="preserve">be living through a once-in-history </w:t>
      </w:r>
      <w:r w:rsidRPr="00F17F05">
        <w:rPr>
          <w:rStyle w:val="Emphasis"/>
        </w:rPr>
        <w:t>time of perils</w:t>
      </w:r>
      <w:r w:rsidRPr="00F17F05">
        <w:rPr>
          <w:sz w:val="16"/>
        </w:rPr>
        <w:t xml:space="preserve">. </w:t>
      </w:r>
      <w:r w:rsidRPr="00F17F05">
        <w:rPr>
          <w:rStyle w:val="StyleUnderline"/>
          <w:highlight w:val="cyan"/>
        </w:rPr>
        <w:t xml:space="preserve">Safety is a </w:t>
      </w:r>
      <w:r w:rsidRPr="00F17F05">
        <w:rPr>
          <w:rStyle w:val="Emphasis"/>
          <w:highlight w:val="cyan"/>
        </w:rPr>
        <w:t>luxury good</w:t>
      </w:r>
      <w:r w:rsidRPr="00F17F05">
        <w:rPr>
          <w:rStyle w:val="StyleUnderline"/>
        </w:rPr>
        <w:t>,</w:t>
      </w:r>
      <w:r w:rsidRPr="00F17F05">
        <w:rPr>
          <w:sz w:val="16"/>
        </w:rPr>
        <w:t xml:space="preserve"> </w:t>
      </w:r>
      <w:r w:rsidRPr="00F17F05">
        <w:rPr>
          <w:rStyle w:val="StyleUnderline"/>
          <w:highlight w:val="cyan"/>
        </w:rPr>
        <w:t>and</w:t>
      </w:r>
      <w:r w:rsidRPr="00F17F05">
        <w:rPr>
          <w:sz w:val="16"/>
        </w:rPr>
        <w:t xml:space="preserve"> technological </w:t>
      </w:r>
      <w:r w:rsidRPr="00F17F05">
        <w:rPr>
          <w:rStyle w:val="StyleUnderline"/>
          <w:highlight w:val="cyan"/>
        </w:rPr>
        <w:t xml:space="preserve">development generates a </w:t>
      </w:r>
      <w:r w:rsidRPr="00F17F05">
        <w:rPr>
          <w:rStyle w:val="Emphasis"/>
          <w:highlight w:val="cyan"/>
        </w:rPr>
        <w:t>wealth effect</w:t>
      </w:r>
      <w:r w:rsidRPr="00F17F05">
        <w:rPr>
          <w:sz w:val="16"/>
        </w:rPr>
        <w:t xml:space="preserve">. If the wealth effect is strong enough, then </w:t>
      </w:r>
      <w:r w:rsidRPr="00F17F05">
        <w:rPr>
          <w:rStyle w:val="StyleUnderline"/>
          <w:highlight w:val="cyan"/>
        </w:rPr>
        <w:t>optimal policy</w:t>
      </w:r>
      <w:r w:rsidRPr="00F17F05">
        <w:rPr>
          <w:rStyle w:val="StyleUnderline"/>
        </w:rPr>
        <w:t xml:space="preserve"> eventually </w:t>
      </w:r>
      <w:r w:rsidRPr="00F17F05">
        <w:rPr>
          <w:rStyle w:val="Emphasis"/>
          <w:highlight w:val="cyan"/>
        </w:rPr>
        <w:t>lowers</w:t>
      </w:r>
      <w:r w:rsidRPr="00F17F05">
        <w:rPr>
          <w:rStyle w:val="StyleUnderline"/>
          <w:highlight w:val="cyan"/>
        </w:rPr>
        <w:t xml:space="preserve"> the hazard</w:t>
      </w:r>
      <w:r w:rsidRPr="00F17F05">
        <w:rPr>
          <w:rStyle w:val="StyleUnderline"/>
        </w:rPr>
        <w:t xml:space="preserve"> quickly </w:t>
      </w:r>
      <w:r w:rsidRPr="00F17F05">
        <w:rPr>
          <w:rStyle w:val="StyleUnderline"/>
          <w:highlight w:val="cyan"/>
        </w:rPr>
        <w:t xml:space="preserve">enough that the probability of escaping the time of perils is </w:t>
      </w:r>
      <w:r w:rsidRPr="00F17F05">
        <w:rPr>
          <w:rStyle w:val="Emphasis"/>
          <w:highlight w:val="cyan"/>
        </w:rPr>
        <w:t>positive</w:t>
      </w:r>
      <w:r w:rsidRPr="00F17F05">
        <w:rPr>
          <w:rStyle w:val="StyleUnderline"/>
        </w:rPr>
        <w:t>.</w:t>
      </w:r>
    </w:p>
    <w:p w14:paraId="7D1442DD" w14:textId="77777777" w:rsidR="00856F48" w:rsidRPr="00F17F05" w:rsidRDefault="00856F48" w:rsidP="00856F48">
      <w:pPr>
        <w:rPr>
          <w:sz w:val="16"/>
        </w:rPr>
      </w:pPr>
      <w:r w:rsidRPr="00F17F05">
        <w:rPr>
          <w:sz w:val="16"/>
        </w:rPr>
        <w:t xml:space="preserve">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t>
      </w:r>
      <w:r w:rsidRPr="00F17F05">
        <w:rPr>
          <w:rStyle w:val="Emphasis"/>
          <w:highlight w:val="cyan"/>
        </w:rPr>
        <w:t>wealth increases</w:t>
      </w:r>
      <w:r w:rsidRPr="00F17F05">
        <w:rPr>
          <w:rStyle w:val="StyleUnderline"/>
          <w:highlight w:val="cyan"/>
        </w:rPr>
        <w:t xml:space="preserve"> motivate</w:t>
      </w:r>
      <w:r w:rsidRPr="00F17F05">
        <w:rPr>
          <w:rStyle w:val="StyleUnderline"/>
        </w:rPr>
        <w:t xml:space="preserve"> large </w:t>
      </w:r>
      <w:r w:rsidRPr="00F17F05">
        <w:rPr>
          <w:rStyle w:val="StyleUnderline"/>
          <w:highlight w:val="cyan"/>
        </w:rPr>
        <w:t xml:space="preserve">reallocations from </w:t>
      </w:r>
      <w:r w:rsidRPr="00F17F05">
        <w:rPr>
          <w:rStyle w:val="Emphasis"/>
          <w:highlight w:val="cyan"/>
        </w:rPr>
        <w:t>consumption</w:t>
      </w:r>
      <w:r w:rsidRPr="00F17F05">
        <w:rPr>
          <w:rStyle w:val="StyleUnderline"/>
          <w:highlight w:val="cyan"/>
        </w:rPr>
        <w:t xml:space="preserve"> to </w:t>
      </w:r>
      <w:r w:rsidRPr="00F17F05">
        <w:rPr>
          <w:rStyle w:val="Emphasis"/>
          <w:highlight w:val="cyan"/>
        </w:rPr>
        <w:t>safety</w:t>
      </w:r>
      <w:r w:rsidRPr="00F17F05">
        <w:rPr>
          <w:sz w:val="16"/>
        </w:rPr>
        <w:t>. None of these sources solve for the optimal path of a hazard rate over time, however, or characterize conditions under which the probability of a binary event (here, existential catastrophe) under optimal policy is less than 1.</w:t>
      </w:r>
    </w:p>
    <w:p w14:paraId="0D561605" w14:textId="77777777" w:rsidR="00856F48" w:rsidRPr="00F17F05" w:rsidRDefault="00856F48" w:rsidP="00856F48">
      <w:pPr>
        <w:rPr>
          <w:sz w:val="16"/>
        </w:rPr>
      </w:pPr>
      <w:r w:rsidRPr="00F17F05">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5788BAB1" w14:textId="5DB7295E" w:rsidR="00856F48" w:rsidRPr="00856F48" w:rsidRDefault="00856F48" w:rsidP="003629D6">
      <w:pPr>
        <w:rPr>
          <w:u w:val="single"/>
        </w:rPr>
      </w:pPr>
      <w:r w:rsidRPr="00F17F05">
        <w:rPr>
          <w:sz w:val="16"/>
        </w:rPr>
        <w:t xml:space="preserve">For the reasons that policy facilitates survival on a given (increasing) technology path, optimal policy tends to magnify the extent to which technological acceleration decreases long-term risk. As in the policy-free model, </w:t>
      </w:r>
      <w:r w:rsidRPr="00F17F05">
        <w:rPr>
          <w:rStyle w:val="StyleUnderline"/>
        </w:rPr>
        <w:t xml:space="preserve">acceleration decreases the </w:t>
      </w:r>
      <w:r w:rsidRPr="00F17F05">
        <w:rPr>
          <w:rStyle w:val="Emphasis"/>
        </w:rPr>
        <w:t>time spent</w:t>
      </w:r>
      <w:r w:rsidRPr="00F17F05">
        <w:rPr>
          <w:rStyle w:val="StyleUnderline"/>
        </w:rPr>
        <w:t xml:space="preserve"> in any given risky state</w:t>
      </w:r>
      <w:r w:rsidRPr="00F17F05">
        <w:rPr>
          <w:sz w:val="16"/>
        </w:rPr>
        <w:t xml:space="preserve">. Under optimal policy, however, </w:t>
      </w:r>
      <w:r w:rsidRPr="00F17F05">
        <w:rPr>
          <w:rStyle w:val="StyleUnderline"/>
          <w:highlight w:val="cyan"/>
        </w:rPr>
        <w:t>the wealthier</w:t>
      </w:r>
      <w:r w:rsidRPr="00F17F05">
        <w:rPr>
          <w:rStyle w:val="StyleUnderline"/>
        </w:rPr>
        <w:t xml:space="preserve"> future </w:t>
      </w:r>
      <w:r w:rsidRPr="00F17F05">
        <w:rPr>
          <w:rStyle w:val="StyleUnderline"/>
          <w:highlight w:val="cyan"/>
        </w:rPr>
        <w:t xml:space="preserve">states </w:t>
      </w:r>
      <w:r w:rsidRPr="00F17F05">
        <w:rPr>
          <w:rStyle w:val="Emphasis"/>
          <w:highlight w:val="cyan"/>
        </w:rPr>
        <w:t>pulled forward</w:t>
      </w:r>
      <w:r w:rsidRPr="00F17F05">
        <w:rPr>
          <w:rStyle w:val="StyleUnderline"/>
          <w:highlight w:val="cyan"/>
        </w:rPr>
        <w:t xml:space="preserve"> by</w:t>
      </w:r>
      <w:r w:rsidRPr="00F17F05">
        <w:rPr>
          <w:rStyle w:val="StyleUnderline"/>
        </w:rPr>
        <w:t xml:space="preserve"> an </w:t>
      </w:r>
      <w:r w:rsidRPr="00F17F05">
        <w:rPr>
          <w:rStyle w:val="StyleUnderline"/>
          <w:highlight w:val="cyan"/>
        </w:rPr>
        <w:t xml:space="preserve">acceleration are </w:t>
      </w:r>
      <w:r w:rsidRPr="00F17F05">
        <w:rPr>
          <w:rStyle w:val="Emphasis"/>
          <w:highlight w:val="cyan"/>
        </w:rPr>
        <w:t>systematically inclined</w:t>
      </w:r>
      <w:r w:rsidRPr="00F17F05">
        <w:rPr>
          <w:rStyle w:val="StyleUnderline"/>
          <w:highlight w:val="cyan"/>
        </w:rPr>
        <w:t xml:space="preserve"> to be </w:t>
      </w:r>
      <w:r w:rsidRPr="00F17F05">
        <w:rPr>
          <w:rStyle w:val="Emphasis"/>
          <w:highlight w:val="cyan"/>
        </w:rPr>
        <w:t>safer</w:t>
      </w:r>
      <w:r w:rsidRPr="00F17F05">
        <w:rPr>
          <w:rStyle w:val="StyleUnderline"/>
        </w:rPr>
        <w:t xml:space="preserve">, due to the </w:t>
      </w:r>
      <w:r w:rsidRPr="00F17F05">
        <w:rPr>
          <w:rStyle w:val="Emphasis"/>
        </w:rPr>
        <w:t>wealth effect</w:t>
      </w:r>
      <w:r w:rsidRPr="00F17F05">
        <w:rPr>
          <w:sz w:val="16"/>
        </w:rPr>
        <w:t xml:space="preserve">. Furthermore, given an increase to the future growth rate, even before actual productive capacity has yet increased, </w:t>
      </w:r>
      <w:r w:rsidRPr="00F17F05">
        <w:rPr>
          <w:rStyle w:val="StyleUnderline"/>
        </w:rPr>
        <w:t xml:space="preserve">the </w:t>
      </w:r>
      <w:r w:rsidRPr="00F17F05">
        <w:rPr>
          <w:rStyle w:val="StyleUnderline"/>
          <w:highlight w:val="cyan"/>
        </w:rPr>
        <w:t xml:space="preserve">anticipation of a more valuable future motivates </w:t>
      </w:r>
      <w:r w:rsidRPr="00F17F05">
        <w:rPr>
          <w:rStyle w:val="Emphasis"/>
          <w:highlight w:val="cyan"/>
        </w:rPr>
        <w:t>more stringent safety policy</w:t>
      </w:r>
      <w:r w:rsidRPr="00F17F05">
        <w:rPr>
          <w:rStyle w:val="StyleUnderline"/>
        </w:rPr>
        <w:t xml:space="preserve"> in the present.</w:t>
      </w:r>
    </w:p>
    <w:p w14:paraId="62886FA8" w14:textId="77777777" w:rsidR="003629D6" w:rsidRPr="00F17F05" w:rsidRDefault="003629D6" w:rsidP="003629D6">
      <w:pPr>
        <w:pStyle w:val="Heading3"/>
        <w:rPr>
          <w:rFonts w:cs="Times New Roman"/>
        </w:rPr>
      </w:pPr>
      <w:r w:rsidRPr="00F17F05">
        <w:rPr>
          <w:rFonts w:cs="Times New Roman"/>
        </w:rPr>
        <w:t>IL---AT: Debt---2NC</w:t>
      </w:r>
    </w:p>
    <w:p w14:paraId="04CC5380" w14:textId="16D26928" w:rsidR="003629D6" w:rsidRPr="00F17F05" w:rsidRDefault="003F3209" w:rsidP="003629D6">
      <w:pPr>
        <w:pStyle w:val="Heading4"/>
        <w:rPr>
          <w:rFonts w:cs="Times New Roman"/>
        </w:rPr>
      </w:pPr>
      <w:r>
        <w:rPr>
          <w:rFonts w:cs="Times New Roman"/>
        </w:rPr>
        <w:t>The US won’t default from debt</w:t>
      </w:r>
    </w:p>
    <w:p w14:paraId="2DABF57F" w14:textId="77777777" w:rsidR="003629D6" w:rsidRPr="00F17F05" w:rsidRDefault="003629D6" w:rsidP="003629D6">
      <w:r w:rsidRPr="00F17F05">
        <w:rPr>
          <w:rStyle w:val="Style13ptBold"/>
        </w:rPr>
        <w:t>Nersisyan 3-26</w:t>
      </w:r>
      <w:r w:rsidRPr="00F17F05">
        <w:t xml:space="preserve">-2025, chair of the economics department at Franklin &amp; Marshall College (Yeva, “The Trump tax cuts don’t have to be paid for,” </w:t>
      </w:r>
      <w:r w:rsidRPr="00F17F05">
        <w:rPr>
          <w:i/>
          <w:iCs/>
        </w:rPr>
        <w:t>The Hill</w:t>
      </w:r>
      <w:r w:rsidRPr="00F17F05">
        <w:t>, https://thehill.com/opinion/5214096-trump-republicans-tax-cuts/)</w:t>
      </w:r>
    </w:p>
    <w:p w14:paraId="38F5D21E" w14:textId="77777777" w:rsidR="003629D6" w:rsidRPr="00F17F05" w:rsidRDefault="003629D6" w:rsidP="003629D6">
      <w:pPr>
        <w:rPr>
          <w:b/>
          <w:iCs/>
          <w:u w:val="single"/>
          <w:bdr w:val="single" w:sz="8" w:space="0" w:color="auto"/>
        </w:rPr>
      </w:pPr>
      <w:r w:rsidRPr="00F17F05">
        <w:rPr>
          <w:sz w:val="16"/>
        </w:rPr>
        <w:t xml:space="preserve">President Trump and Republicans are trying to pass a bill to cut taxes by $4.5 trillion, and are trying to partially “pay for” those tax cuts by reducing government spending by $2 trillion, including cutting Medicaid and SNAP by $800 billion. Cutting government spending to “pay for” tax cuts makes a bad economic policy much worse. If Republicans want to cut taxes, </w:t>
      </w:r>
      <w:r w:rsidRPr="00F17F05">
        <w:rPr>
          <w:rStyle w:val="Emphasis"/>
          <w:highlight w:val="cyan"/>
        </w:rPr>
        <w:t>the best option</w:t>
      </w:r>
      <w:r w:rsidRPr="00F17F05">
        <w:rPr>
          <w:sz w:val="16"/>
        </w:rPr>
        <w:t xml:space="preserve"> for Democrats </w:t>
      </w:r>
      <w:r w:rsidRPr="00F17F05">
        <w:rPr>
          <w:rStyle w:val="Emphasis"/>
          <w:highlight w:val="cyan"/>
        </w:rPr>
        <w:t>is to</w:t>
      </w:r>
      <w:r w:rsidRPr="00F17F05">
        <w:rPr>
          <w:sz w:val="16"/>
        </w:rPr>
        <w:t xml:space="preserve"> insist that they </w:t>
      </w:r>
      <w:r w:rsidRPr="00F17F05">
        <w:rPr>
          <w:rStyle w:val="Emphasis"/>
          <w:highlight w:val="cyan"/>
        </w:rPr>
        <w:t>not be “paid for.”</w:t>
      </w:r>
    </w:p>
    <w:p w14:paraId="498A9F97" w14:textId="77777777" w:rsidR="003629D6" w:rsidRPr="00F17F05" w:rsidRDefault="003629D6" w:rsidP="003629D6">
      <w:pPr>
        <w:rPr>
          <w:sz w:val="16"/>
        </w:rPr>
      </w:pPr>
      <w:r w:rsidRPr="00F17F05">
        <w:rPr>
          <w:sz w:val="16"/>
        </w:rPr>
        <w:t>The signature economic accomplishment of Trump’s first term was the 2017 Tax Cuts and Jobs Act, which reduced tax rates for individuals and corporations. Many of the 2017 provisions are set to expire this year, which explains the rush to extend them now. One of the Democrats’ main arguments in 2017 was that the tax bill deepened the government deficit. But this is the wrong way to judge the merits of tax policy.</w:t>
      </w:r>
    </w:p>
    <w:p w14:paraId="661943C3" w14:textId="77777777" w:rsidR="003629D6" w:rsidRPr="00F17F05" w:rsidRDefault="003629D6" w:rsidP="003629D6">
      <w:pPr>
        <w:rPr>
          <w:sz w:val="16"/>
        </w:rPr>
      </w:pPr>
      <w:r w:rsidRPr="00F17F05">
        <w:rPr>
          <w:rStyle w:val="StyleUnderline"/>
          <w:highlight w:val="cyan"/>
        </w:rPr>
        <w:t>Many believe</w:t>
      </w:r>
      <w:r w:rsidRPr="00F17F05">
        <w:rPr>
          <w:rStyle w:val="StyleUnderline"/>
        </w:rPr>
        <w:t xml:space="preserve"> that </w:t>
      </w:r>
      <w:r w:rsidRPr="00F17F05">
        <w:rPr>
          <w:rStyle w:val="StyleUnderline"/>
          <w:highlight w:val="cyan"/>
        </w:rPr>
        <w:t>the government</w:t>
      </w:r>
      <w:r w:rsidRPr="00F17F05">
        <w:rPr>
          <w:rStyle w:val="StyleUnderline"/>
        </w:rPr>
        <w:t xml:space="preserve"> is like a household and that it </w:t>
      </w:r>
      <w:r w:rsidRPr="00F17F05">
        <w:rPr>
          <w:rStyle w:val="StyleUnderline"/>
          <w:highlight w:val="cyan"/>
        </w:rPr>
        <w:t>needs to collect tax revenue</w:t>
      </w:r>
      <w:r w:rsidRPr="00F17F05">
        <w:rPr>
          <w:rStyle w:val="StyleUnderline"/>
        </w:rPr>
        <w:t xml:space="preserve"> to be able </w:t>
      </w:r>
      <w:r w:rsidRPr="00F17F05">
        <w:rPr>
          <w:rStyle w:val="StyleUnderline"/>
          <w:highlight w:val="cyan"/>
        </w:rPr>
        <w:t>to spend. This logic leads to a</w:t>
      </w:r>
      <w:r w:rsidRPr="00F17F05">
        <w:rPr>
          <w:rStyle w:val="StyleUnderline"/>
        </w:rPr>
        <w:t xml:space="preserve"> further </w:t>
      </w:r>
      <w:r w:rsidRPr="00F17F05">
        <w:rPr>
          <w:rStyle w:val="StyleUnderline"/>
          <w:highlight w:val="cyan"/>
        </w:rPr>
        <w:t>misconception that</w:t>
      </w:r>
      <w:r w:rsidRPr="00F17F05">
        <w:rPr>
          <w:sz w:val="16"/>
        </w:rPr>
        <w:t xml:space="preserve"> spending increases and/or </w:t>
      </w:r>
      <w:r w:rsidRPr="00F17F05">
        <w:rPr>
          <w:rStyle w:val="StyleUnderline"/>
          <w:highlight w:val="cyan"/>
        </w:rPr>
        <w:t>tax cuts have to be</w:t>
      </w:r>
      <w:r w:rsidRPr="00F17F05">
        <w:rPr>
          <w:rStyle w:val="StyleUnderline"/>
        </w:rPr>
        <w:t xml:space="preserve"> “</w:t>
      </w:r>
      <w:r w:rsidRPr="00F17F05">
        <w:rPr>
          <w:rStyle w:val="StyleUnderline"/>
          <w:highlight w:val="cyan"/>
        </w:rPr>
        <w:t>paid</w:t>
      </w:r>
      <w:r w:rsidRPr="00F17F05">
        <w:rPr>
          <w:rStyle w:val="StyleUnderline"/>
        </w:rPr>
        <w:t xml:space="preserve"> for”</w:t>
      </w:r>
      <w:r w:rsidRPr="00F17F05">
        <w:rPr>
          <w:sz w:val="16"/>
        </w:rPr>
        <w:t xml:space="preserve"> or offset by new revenue or spending cuts elsewhere in the budget.</w:t>
      </w:r>
    </w:p>
    <w:p w14:paraId="72497CDC" w14:textId="77777777" w:rsidR="003629D6" w:rsidRPr="00F17F05" w:rsidRDefault="003629D6" w:rsidP="003629D6">
      <w:pPr>
        <w:rPr>
          <w:sz w:val="16"/>
        </w:rPr>
      </w:pPr>
      <w:r w:rsidRPr="00F17F05">
        <w:rPr>
          <w:sz w:val="16"/>
        </w:rPr>
        <w:t xml:space="preserve">While Congress has imposed rules that require deficit-neutral legislation, </w:t>
      </w:r>
      <w:r w:rsidRPr="00F17F05">
        <w:rPr>
          <w:rStyle w:val="StyleUnderline"/>
        </w:rPr>
        <w:t>there is nothing inherent in our monetary system that requires spending and taxation to go hand in hand.</w:t>
      </w:r>
      <w:r w:rsidRPr="00F17F05">
        <w:rPr>
          <w:sz w:val="16"/>
        </w:rPr>
        <w:t xml:space="preserve"> Spending and taxation are macroeconomic tools with different functions that the government can use to manage the economy. These tools, therefore, must be evaluated separately, based on their impact on the economy. </w:t>
      </w:r>
    </w:p>
    <w:p w14:paraId="0847E8C7" w14:textId="77777777" w:rsidR="003629D6" w:rsidRPr="00F17F05" w:rsidRDefault="003629D6" w:rsidP="003629D6">
      <w:pPr>
        <w:rPr>
          <w:sz w:val="16"/>
        </w:rPr>
      </w:pPr>
      <w:r w:rsidRPr="00F17F05">
        <w:rPr>
          <w:sz w:val="16"/>
        </w:rPr>
        <w:t xml:space="preserve">And indeed, tax policy and spending policy are set differently — taxes through tax law, spending by appropriation. It is only a self-imposed rule that links the two. Whether or not spending and taxation policies lead to a deficit is immaterial and cannot be known in advance; we only find out at the end of the fiscal year. What matters is whether they allow the government to accomplish its policy goals.  </w:t>
      </w:r>
    </w:p>
    <w:p w14:paraId="49B9E0A6" w14:textId="77777777" w:rsidR="003629D6" w:rsidRPr="00F17F05" w:rsidRDefault="003629D6" w:rsidP="003629D6">
      <w:pPr>
        <w:rPr>
          <w:sz w:val="16"/>
        </w:rPr>
      </w:pPr>
      <w:r w:rsidRPr="00F17F05">
        <w:rPr>
          <w:rStyle w:val="StyleUnderline"/>
          <w:highlight w:val="cyan"/>
        </w:rPr>
        <w:t>Government deficits are not the same</w:t>
      </w:r>
      <w:r w:rsidRPr="00F17F05">
        <w:rPr>
          <w:rStyle w:val="StyleUnderline"/>
        </w:rPr>
        <w:t xml:space="preserve"> as private-sector deficits. </w:t>
      </w:r>
      <w:r w:rsidRPr="00F17F05">
        <w:rPr>
          <w:rStyle w:val="StyleUnderline"/>
          <w:highlight w:val="cyan"/>
        </w:rPr>
        <w:t>The U.S. government cannot go bankrupt</w:t>
      </w:r>
      <w:r w:rsidRPr="00F17F05">
        <w:rPr>
          <w:sz w:val="16"/>
        </w:rPr>
        <w:t xml:space="preserve"> because all of its obligations are denominated in the dollar — the currency that it issues and over which it has a monopoly. </w:t>
      </w:r>
      <w:r w:rsidRPr="00F17F05">
        <w:rPr>
          <w:rStyle w:val="StyleUnderline"/>
          <w:highlight w:val="cyan"/>
        </w:rPr>
        <w:t>Our government cannot</w:t>
      </w:r>
      <w:r w:rsidRPr="00F17F05">
        <w:rPr>
          <w:rStyle w:val="StyleUnderline"/>
        </w:rPr>
        <w:t xml:space="preserve"> run out of dollars or be forced to </w:t>
      </w:r>
      <w:r w:rsidRPr="00F17F05">
        <w:rPr>
          <w:rStyle w:val="StyleUnderline"/>
          <w:highlight w:val="cyan"/>
        </w:rPr>
        <w:t>default due to</w:t>
      </w:r>
      <w:r w:rsidRPr="00F17F05">
        <w:rPr>
          <w:sz w:val="16"/>
        </w:rPr>
        <w:t xml:space="preserve"> having “too much” </w:t>
      </w:r>
      <w:r w:rsidRPr="00F17F05">
        <w:rPr>
          <w:rStyle w:val="Emphasis"/>
          <w:highlight w:val="cyan"/>
        </w:rPr>
        <w:t>debt</w:t>
      </w:r>
      <w:r w:rsidRPr="00F17F05">
        <w:rPr>
          <w:sz w:val="16"/>
        </w:rPr>
        <w:t xml:space="preserve">. </w:t>
      </w:r>
      <w:r w:rsidRPr="00F17F05">
        <w:rPr>
          <w:rStyle w:val="StyleUnderline"/>
        </w:rPr>
        <w:t>Even the arch-conservative</w:t>
      </w:r>
      <w:r w:rsidRPr="00F17F05">
        <w:rPr>
          <w:sz w:val="16"/>
        </w:rPr>
        <w:t xml:space="preserve"> Federal Reserve Board Chair Alan </w:t>
      </w:r>
      <w:r w:rsidRPr="00F17F05">
        <w:rPr>
          <w:rStyle w:val="Emphasis"/>
        </w:rPr>
        <w:t>Greenspan</w:t>
      </w:r>
      <w:r w:rsidRPr="00F17F05">
        <w:rPr>
          <w:sz w:val="16"/>
        </w:rPr>
        <w:t xml:space="preserve"> </w:t>
      </w:r>
      <w:r w:rsidRPr="00F17F05">
        <w:rPr>
          <w:rStyle w:val="StyleUnderline"/>
        </w:rPr>
        <w:t>said</w:t>
      </w:r>
      <w:r w:rsidRPr="00F17F05">
        <w:rPr>
          <w:sz w:val="16"/>
        </w:rPr>
        <w:t xml:space="preserve"> as much: “</w:t>
      </w:r>
      <w:r w:rsidRPr="00F17F05">
        <w:rPr>
          <w:rStyle w:val="StyleUnderline"/>
        </w:rPr>
        <w:t>The United States can pay any debt it has because we can always print money to do that. So</w:t>
      </w:r>
      <w:r w:rsidRPr="00F17F05">
        <w:rPr>
          <w:sz w:val="16"/>
        </w:rPr>
        <w:t xml:space="preserve"> </w:t>
      </w:r>
      <w:r w:rsidRPr="00F17F05">
        <w:rPr>
          <w:rStyle w:val="Emphasis"/>
          <w:highlight w:val="cyan"/>
        </w:rPr>
        <w:t>there is zero probability of default</w:t>
      </w:r>
      <w:r w:rsidRPr="00F17F05">
        <w:rPr>
          <w:sz w:val="16"/>
        </w:rPr>
        <w:t>.”</w:t>
      </w:r>
    </w:p>
    <w:p w14:paraId="7AEC2FA5" w14:textId="77777777" w:rsidR="003629D6" w:rsidRPr="00F17F05" w:rsidRDefault="003629D6" w:rsidP="003629D6">
      <w:pPr>
        <w:rPr>
          <w:sz w:val="16"/>
        </w:rPr>
      </w:pPr>
      <w:r w:rsidRPr="00F17F05">
        <w:rPr>
          <w:sz w:val="16"/>
        </w:rPr>
        <w:t xml:space="preserve">The commonly used argument that at some point taxes will have to be raised to pay for the government debt does not correspond to the historical reality either. Since World War II, income tax rates on the wealthy and corporations have been frequently lowered in the U.S., demonstrating that taxation is ultimately a policy (and a political) choice. Meanwhile, the U.S. government has never been forced to default or to pay a premium on its debt by financial markets, despite a steadily increasing debt-to-GDP ratio. Neither has the status of the dollar as the global reserve currency been affected — the dollar is as strong today as it’s ever been.  </w:t>
      </w:r>
    </w:p>
    <w:p w14:paraId="51ECC9FF" w14:textId="6455B113" w:rsidR="003629D6" w:rsidRPr="00F17F05" w:rsidRDefault="00AA6F95" w:rsidP="003629D6">
      <w:pPr>
        <w:pStyle w:val="Heading4"/>
        <w:rPr>
          <w:rFonts w:cs="Times New Roman"/>
        </w:rPr>
      </w:pPr>
      <w:r>
        <w:rPr>
          <w:rFonts w:cs="Times New Roman"/>
        </w:rPr>
        <w:t>Deficit spending won’t hurt the economy</w:t>
      </w:r>
    </w:p>
    <w:p w14:paraId="040E1BA0" w14:textId="77777777" w:rsidR="003629D6" w:rsidRPr="00F17F05" w:rsidRDefault="003629D6" w:rsidP="003629D6">
      <w:r w:rsidRPr="00F17F05">
        <w:rPr>
          <w:rStyle w:val="Style13ptBold"/>
        </w:rPr>
        <w:t>Nersisyan 3-26</w:t>
      </w:r>
      <w:r w:rsidRPr="00F17F05">
        <w:t>-2025, chair of the economics department at Franklin &amp; Marshall College (Yeva, “The Trump tax cuts don’t have to be paid for,” The Hill, https://thehill.com/opinion/5214096-trump-republicans-tax-cuts/)</w:t>
      </w:r>
    </w:p>
    <w:p w14:paraId="2C467064" w14:textId="77777777" w:rsidR="003629D6" w:rsidRPr="00F17F05" w:rsidRDefault="003629D6" w:rsidP="003629D6">
      <w:pPr>
        <w:rPr>
          <w:rStyle w:val="StyleUnderline"/>
        </w:rPr>
      </w:pPr>
      <w:r w:rsidRPr="00F17F05">
        <w:rPr>
          <w:rStyle w:val="StyleUnderline"/>
        </w:rPr>
        <w:t>Saying that it’s okay to allow tax cuts to add to the deficit</w:t>
      </w:r>
      <w:r w:rsidRPr="00F17F05">
        <w:rPr>
          <w:sz w:val="16"/>
        </w:rPr>
        <w:t xml:space="preserve"> will sound like blasphemy to many, </w:t>
      </w:r>
      <w:r w:rsidRPr="00F17F05">
        <w:rPr>
          <w:rStyle w:val="StyleUnderline"/>
        </w:rPr>
        <w:t xml:space="preserve">but </w:t>
      </w:r>
      <w:r w:rsidRPr="00F17F05">
        <w:rPr>
          <w:rStyle w:val="StyleUnderline"/>
          <w:highlight w:val="cyan"/>
        </w:rPr>
        <w:t>what is worse</w:t>
      </w:r>
      <w:r w:rsidRPr="00F17F05">
        <w:rPr>
          <w:rStyle w:val="StyleUnderline"/>
        </w:rPr>
        <w:t xml:space="preserve"> — allowing the tax cuts to </w:t>
      </w:r>
      <w:r w:rsidRPr="00F17F05">
        <w:rPr>
          <w:rStyle w:val="StyleUnderline"/>
          <w:highlight w:val="cyan"/>
        </w:rPr>
        <w:t>add to the deficit or</w:t>
      </w:r>
      <w:r w:rsidRPr="00F17F05">
        <w:rPr>
          <w:rStyle w:val="StyleUnderline"/>
        </w:rPr>
        <w:t xml:space="preserve"> having Republicans “</w:t>
      </w:r>
      <w:r w:rsidRPr="00F17F05">
        <w:rPr>
          <w:rStyle w:val="Emphasis"/>
          <w:highlight w:val="cyan"/>
        </w:rPr>
        <w:t>pay for</w:t>
      </w:r>
      <w:r w:rsidRPr="00F17F05">
        <w:rPr>
          <w:rStyle w:val="StyleUnderline"/>
          <w:highlight w:val="cyan"/>
        </w:rPr>
        <w:t>” them</w:t>
      </w:r>
      <w:r w:rsidRPr="00F17F05">
        <w:rPr>
          <w:rStyle w:val="StyleUnderline"/>
        </w:rPr>
        <w:t xml:space="preserve"> by cutting Medicaid and SNAP? </w:t>
      </w:r>
    </w:p>
    <w:p w14:paraId="255266B3" w14:textId="77777777" w:rsidR="003629D6" w:rsidRPr="00F17F05" w:rsidRDefault="003629D6" w:rsidP="003629D6">
      <w:pPr>
        <w:rPr>
          <w:sz w:val="16"/>
        </w:rPr>
      </w:pPr>
      <w:r w:rsidRPr="00F17F05">
        <w:rPr>
          <w:sz w:val="16"/>
        </w:rPr>
        <w:t xml:space="preserve">In the past, </w:t>
      </w:r>
      <w:r w:rsidRPr="00F17F05">
        <w:rPr>
          <w:rStyle w:val="StyleUnderline"/>
          <w:highlight w:val="cyan"/>
        </w:rPr>
        <w:t>both Democrats and Republicans</w:t>
      </w:r>
      <w:r w:rsidRPr="00F17F05">
        <w:rPr>
          <w:rStyle w:val="StyleUnderline"/>
        </w:rPr>
        <w:t xml:space="preserve"> have </w:t>
      </w:r>
      <w:r w:rsidRPr="00F17F05">
        <w:rPr>
          <w:rStyle w:val="StyleUnderline"/>
          <w:highlight w:val="cyan"/>
        </w:rPr>
        <w:t>passed legislation</w:t>
      </w:r>
      <w:r w:rsidRPr="00F17F05">
        <w:rPr>
          <w:sz w:val="16"/>
        </w:rPr>
        <w:t xml:space="preserve"> through the reconciliation process </w:t>
      </w:r>
      <w:r w:rsidRPr="00F17F05">
        <w:rPr>
          <w:rStyle w:val="StyleUnderline"/>
          <w:highlight w:val="cyan"/>
        </w:rPr>
        <w:t>leading to an increase in the</w:t>
      </w:r>
      <w:r w:rsidRPr="00F17F05">
        <w:rPr>
          <w:rStyle w:val="StyleUnderline"/>
        </w:rPr>
        <w:t xml:space="preserve"> federal </w:t>
      </w:r>
      <w:r w:rsidRPr="00F17F05">
        <w:rPr>
          <w:rStyle w:val="StyleUnderline"/>
          <w:highlight w:val="cyan"/>
        </w:rPr>
        <w:t>deficit</w:t>
      </w:r>
      <w:r w:rsidRPr="00F17F05">
        <w:rPr>
          <w:sz w:val="16"/>
        </w:rPr>
        <w:t xml:space="preserve">. Indeed, </w:t>
      </w:r>
      <w:r w:rsidRPr="00F17F05">
        <w:rPr>
          <w:rStyle w:val="StyleUnderline"/>
        </w:rPr>
        <w:t>the first Trump tax cuts were largely “</w:t>
      </w:r>
      <w:r w:rsidRPr="00F17F05">
        <w:rPr>
          <w:rStyle w:val="Emphasis"/>
        </w:rPr>
        <w:t>unpaid</w:t>
      </w:r>
      <w:r w:rsidRPr="00F17F05">
        <w:rPr>
          <w:rStyle w:val="StyleUnderline"/>
        </w:rPr>
        <w:t xml:space="preserve"> for.”</w:t>
      </w:r>
      <w:r w:rsidRPr="00F17F05">
        <w:rPr>
          <w:sz w:val="16"/>
        </w:rPr>
        <w:t xml:space="preserve"> Further, </w:t>
      </w:r>
      <w:r w:rsidRPr="00F17F05">
        <w:rPr>
          <w:rStyle w:val="StyleUnderline"/>
        </w:rPr>
        <w:t>even the current tax cuts aren’t fully paid for</w:t>
      </w:r>
      <w:r w:rsidRPr="00F17F05">
        <w:rPr>
          <w:sz w:val="16"/>
        </w:rPr>
        <w:t xml:space="preserve">; the $4.5 trillion in decreased tax revenue is only matched by spending reductions of $2 trillion. </w:t>
      </w:r>
    </w:p>
    <w:p w14:paraId="653AA79C" w14:textId="77777777" w:rsidR="003629D6" w:rsidRPr="00F17F05" w:rsidRDefault="003629D6" w:rsidP="003629D6">
      <w:pPr>
        <w:rPr>
          <w:sz w:val="16"/>
        </w:rPr>
      </w:pPr>
      <w:r w:rsidRPr="00F17F05">
        <w:rPr>
          <w:rStyle w:val="Emphasis"/>
          <w:highlight w:val="cyan"/>
        </w:rPr>
        <w:t>It is fine</w:t>
      </w:r>
      <w:r w:rsidRPr="00F17F05">
        <w:rPr>
          <w:rStyle w:val="StyleUnderline"/>
          <w:highlight w:val="cyan"/>
        </w:rPr>
        <w:t xml:space="preserve"> for the U.S. government to run deficits</w:t>
      </w:r>
      <w:r w:rsidRPr="00F17F05">
        <w:rPr>
          <w:rStyle w:val="StyleUnderline"/>
        </w:rPr>
        <w:t xml:space="preserve"> in its own currency</w:t>
      </w:r>
      <w:r w:rsidRPr="00F17F05">
        <w:rPr>
          <w:sz w:val="16"/>
        </w:rPr>
        <w:t xml:space="preserve"> — the dollar. </w:t>
      </w:r>
      <w:r w:rsidRPr="00F17F05">
        <w:rPr>
          <w:rStyle w:val="StyleUnderline"/>
          <w:highlight w:val="cyan"/>
        </w:rPr>
        <w:t xml:space="preserve">This </w:t>
      </w:r>
      <w:r w:rsidRPr="00F17F05">
        <w:rPr>
          <w:rStyle w:val="Emphasis"/>
          <w:highlight w:val="cyan"/>
        </w:rPr>
        <w:t>has not</w:t>
      </w:r>
      <w:r w:rsidRPr="00F17F05">
        <w:rPr>
          <w:rStyle w:val="StyleUnderline"/>
          <w:highlight w:val="cyan"/>
        </w:rPr>
        <w:t xml:space="preserve"> and </w:t>
      </w:r>
      <w:r w:rsidRPr="00F17F05">
        <w:rPr>
          <w:rStyle w:val="Emphasis"/>
          <w:highlight w:val="cyan"/>
        </w:rPr>
        <w:t>will not</w:t>
      </w:r>
      <w:r w:rsidRPr="00F17F05">
        <w:rPr>
          <w:rStyle w:val="StyleUnderline"/>
          <w:highlight w:val="cyan"/>
        </w:rPr>
        <w:t xml:space="preserve"> have a negative impact</w:t>
      </w:r>
      <w:r w:rsidRPr="00F17F05">
        <w:rPr>
          <w:rStyle w:val="StyleUnderline"/>
        </w:rPr>
        <w:t xml:space="preserve"> on the economy</w:t>
      </w:r>
      <w:r w:rsidRPr="00F17F05">
        <w:rPr>
          <w:sz w:val="16"/>
        </w:rPr>
        <w:t xml:space="preserve">. </w:t>
      </w:r>
      <w:r w:rsidRPr="00F17F05">
        <w:rPr>
          <w:rStyle w:val="StyleUnderline"/>
          <w:highlight w:val="cyan"/>
        </w:rPr>
        <w:t>Cutting</w:t>
      </w:r>
      <w:r w:rsidRPr="00F17F05">
        <w:rPr>
          <w:rStyle w:val="StyleUnderline"/>
        </w:rPr>
        <w:t xml:space="preserve"> government </w:t>
      </w:r>
      <w:r w:rsidRPr="00F17F05">
        <w:rPr>
          <w:rStyle w:val="StyleUnderline"/>
          <w:highlight w:val="cyan"/>
        </w:rPr>
        <w:t>spending</w:t>
      </w:r>
      <w:r w:rsidRPr="00F17F05">
        <w:rPr>
          <w:rStyle w:val="StyleUnderline"/>
        </w:rPr>
        <w:t>,</w:t>
      </w:r>
      <w:r w:rsidRPr="00F17F05">
        <w:rPr>
          <w:sz w:val="16"/>
        </w:rPr>
        <w:t xml:space="preserve"> on the other hand, will not only directly affect the recipients of programs such as SNAP and Medicaid, but </w:t>
      </w:r>
      <w:r w:rsidRPr="00F17F05">
        <w:rPr>
          <w:rStyle w:val="StyleUnderline"/>
          <w:highlight w:val="cyan"/>
        </w:rPr>
        <w:t xml:space="preserve">will have </w:t>
      </w:r>
      <w:r w:rsidRPr="00F17F05">
        <w:rPr>
          <w:rStyle w:val="Emphasis"/>
          <w:highlight w:val="cyan"/>
        </w:rPr>
        <w:t>ripple effects</w:t>
      </w:r>
      <w:r w:rsidRPr="00F17F05">
        <w:rPr>
          <w:sz w:val="16"/>
        </w:rPr>
        <w:t xml:space="preserve"> throughout the whole economy by reducing our national income.</w:t>
      </w:r>
    </w:p>
    <w:p w14:paraId="163CE98F" w14:textId="77777777" w:rsidR="003629D6" w:rsidRPr="00F17F05" w:rsidRDefault="003629D6" w:rsidP="003629D6">
      <w:pPr>
        <w:rPr>
          <w:sz w:val="16"/>
        </w:rPr>
      </w:pPr>
      <w:r w:rsidRPr="00F17F05">
        <w:rPr>
          <w:rStyle w:val="StyleUnderline"/>
        </w:rPr>
        <w:t xml:space="preserve">Since the </w:t>
      </w:r>
      <w:r w:rsidRPr="00F17F05">
        <w:rPr>
          <w:rStyle w:val="StyleUnderline"/>
          <w:highlight w:val="cyan"/>
        </w:rPr>
        <w:t>tax cuts</w:t>
      </w:r>
      <w:r w:rsidRPr="00F17F05">
        <w:rPr>
          <w:rStyle w:val="StyleUnderline"/>
        </w:rPr>
        <w:t xml:space="preserve"> are likely to </w:t>
      </w:r>
      <w:r w:rsidRPr="00F17F05">
        <w:rPr>
          <w:rStyle w:val="Emphasis"/>
          <w:highlight w:val="cyan"/>
        </w:rPr>
        <w:t>pass</w:t>
      </w:r>
      <w:r w:rsidRPr="00F17F05">
        <w:rPr>
          <w:sz w:val="16"/>
        </w:rPr>
        <w:t xml:space="preserve"> with or </w:t>
      </w:r>
      <w:r w:rsidRPr="00F17F05">
        <w:rPr>
          <w:rStyle w:val="StyleUnderline"/>
          <w:highlight w:val="cyan"/>
        </w:rPr>
        <w:t>without Democratic support</w:t>
      </w:r>
      <w:r w:rsidRPr="00F17F05">
        <w:rPr>
          <w:sz w:val="16"/>
        </w:rPr>
        <w:t xml:space="preserve">, the best option for Democrats is to negotiate with the Republicans to allow the tax cuts to go “unpaid.” </w:t>
      </w:r>
      <w:r w:rsidRPr="00F17F05">
        <w:rPr>
          <w:rStyle w:val="StyleUnderline"/>
          <w:highlight w:val="cyan"/>
        </w:rPr>
        <w:t>This</w:t>
      </w:r>
      <w:r w:rsidRPr="00F17F05">
        <w:rPr>
          <w:rStyle w:val="StyleUnderline"/>
        </w:rPr>
        <w:t xml:space="preserve"> strategy will </w:t>
      </w:r>
      <w:r w:rsidRPr="00F17F05">
        <w:rPr>
          <w:rStyle w:val="StyleUnderline"/>
          <w:highlight w:val="cyan"/>
        </w:rPr>
        <w:t>allow</w:t>
      </w:r>
      <w:r w:rsidRPr="00F17F05">
        <w:rPr>
          <w:rStyle w:val="StyleUnderline"/>
        </w:rPr>
        <w:t xml:space="preserve"> the </w:t>
      </w:r>
      <w:r w:rsidRPr="00F17F05">
        <w:rPr>
          <w:rStyle w:val="StyleUnderline"/>
          <w:highlight w:val="cyan"/>
        </w:rPr>
        <w:t>Republicans to have their cake and eat it, too</w:t>
      </w:r>
      <w:r w:rsidRPr="00F17F05">
        <w:rPr>
          <w:sz w:val="16"/>
        </w:rPr>
        <w:t xml:space="preserve">. In exchange, Democrats can save Medicaid and SNAP, at least for now. </w:t>
      </w:r>
    </w:p>
    <w:p w14:paraId="39D8DD47" w14:textId="77777777" w:rsidR="003629D6" w:rsidRPr="00F17F05" w:rsidRDefault="003629D6" w:rsidP="003629D6">
      <w:pPr>
        <w:pStyle w:val="Heading3"/>
        <w:rPr>
          <w:rFonts w:cs="Times New Roman"/>
        </w:rPr>
      </w:pPr>
      <w:r w:rsidRPr="00F17F05">
        <w:rPr>
          <w:rFonts w:cs="Times New Roman"/>
        </w:rPr>
        <w:t>IL---AT: Inflationary---2NC</w:t>
      </w:r>
    </w:p>
    <w:p w14:paraId="4FADCDD3" w14:textId="77777777" w:rsidR="003629D6" w:rsidRPr="00F17F05" w:rsidRDefault="003629D6" w:rsidP="003629D6">
      <w:pPr>
        <w:pStyle w:val="Heading4"/>
        <w:rPr>
          <w:rFonts w:cs="Times New Roman"/>
        </w:rPr>
      </w:pPr>
      <w:r w:rsidRPr="00F17F05">
        <w:rPr>
          <w:rFonts w:cs="Times New Roman"/>
        </w:rPr>
        <w:t>Not inflationary</w:t>
      </w:r>
    </w:p>
    <w:p w14:paraId="59BDFA1B" w14:textId="77777777" w:rsidR="003629D6" w:rsidRPr="00F17F05" w:rsidRDefault="003629D6" w:rsidP="003629D6">
      <w:r w:rsidRPr="00F17F05">
        <w:rPr>
          <w:rStyle w:val="Style13ptBold"/>
        </w:rPr>
        <w:t>Nersisyan 3-26</w:t>
      </w:r>
      <w:r w:rsidRPr="00F17F05">
        <w:t xml:space="preserve">-2025, PhD, </w:t>
      </w:r>
      <w:r w:rsidRPr="00F17F05">
        <w:rPr>
          <w:b/>
          <w:bCs/>
        </w:rPr>
        <w:t>chair of the economics department at Franklin &amp; Marshall College</w:t>
      </w:r>
      <w:r w:rsidRPr="00F17F05">
        <w:t xml:space="preserve"> (Yeva, “The Trump tax cuts don’t have to be paid for,” </w:t>
      </w:r>
      <w:r w:rsidRPr="00F17F05">
        <w:rPr>
          <w:i/>
          <w:iCs/>
        </w:rPr>
        <w:t>The Hill</w:t>
      </w:r>
      <w:r w:rsidRPr="00F17F05">
        <w:t>, https://thehill.com/opinion/5214096-trump-republicans-tax-cuts/)</w:t>
      </w:r>
    </w:p>
    <w:p w14:paraId="6830D192" w14:textId="77777777" w:rsidR="003629D6" w:rsidRPr="00F17F05" w:rsidRDefault="003629D6" w:rsidP="003629D6">
      <w:pPr>
        <w:rPr>
          <w:sz w:val="16"/>
        </w:rPr>
      </w:pPr>
      <w:r w:rsidRPr="00F17F05">
        <w:rPr>
          <w:sz w:val="16"/>
        </w:rPr>
        <w:t xml:space="preserve">If deficits should not figure into evaluating the desirability of tax policy, how should we think about taxes? There are two important issues to consider in case of the proposed tax cuts. First, will this policy lead to more income and excessive spending in the economy, thus becoming inflationary? Second, does this policy negatively affect income and wealth inequality? </w:t>
      </w:r>
    </w:p>
    <w:p w14:paraId="33E4C03B" w14:textId="77777777" w:rsidR="003629D6" w:rsidRPr="00F17F05" w:rsidRDefault="003629D6" w:rsidP="003629D6">
      <w:pPr>
        <w:rPr>
          <w:sz w:val="16"/>
        </w:rPr>
      </w:pPr>
      <w:r w:rsidRPr="00F17F05">
        <w:rPr>
          <w:rStyle w:val="StyleUnderline"/>
          <w:highlight w:val="cyan"/>
        </w:rPr>
        <w:t>Since much of what is in the 2025 bill would extend provisions of the 2017 legislation, it</w:t>
      </w:r>
      <w:r w:rsidRPr="00F17F05">
        <w:rPr>
          <w:sz w:val="16"/>
          <w:highlight w:val="cyan"/>
        </w:rPr>
        <w:t xml:space="preserve"> </w:t>
      </w:r>
      <w:r w:rsidRPr="00F17F05">
        <w:rPr>
          <w:rStyle w:val="Emphasis"/>
          <w:highlight w:val="cyan"/>
        </w:rPr>
        <w:t>is unlikely to have a significant inflationary impact</w:t>
      </w:r>
      <w:r w:rsidRPr="00F17F05">
        <w:rPr>
          <w:sz w:val="16"/>
        </w:rPr>
        <w:t xml:space="preserve">. However, the Republican tax policy will continue to exacerbate income and wealth inequality, which is exactly what the 2017 tax bill did. This, and not the budgetary impact, is what makes the bill bad economic policy. </w:t>
      </w:r>
    </w:p>
    <w:p w14:paraId="69AF6A61" w14:textId="77777777" w:rsidR="003629D6" w:rsidRPr="00F17F05" w:rsidRDefault="003629D6" w:rsidP="003629D6"/>
    <w:p w14:paraId="0990E801" w14:textId="77777777" w:rsidR="003629D6" w:rsidRPr="00F17F05" w:rsidRDefault="003629D6" w:rsidP="00B97E76"/>
    <w:p w14:paraId="787A364A" w14:textId="77777777" w:rsidR="003629D6" w:rsidRPr="00F17F05" w:rsidRDefault="003629D6" w:rsidP="003629D6"/>
    <w:p w14:paraId="03819F83" w14:textId="77777777" w:rsidR="003629D6" w:rsidRPr="00F17F05" w:rsidRDefault="003629D6" w:rsidP="003629D6">
      <w:pPr>
        <w:pStyle w:val="Heading3"/>
        <w:rPr>
          <w:rFonts w:cs="Times New Roman"/>
        </w:rPr>
      </w:pPr>
      <w:r w:rsidRPr="00F17F05">
        <w:rPr>
          <w:rFonts w:cs="Times New Roman"/>
        </w:rPr>
        <w:t>!---Econ Terminal---2NC</w:t>
      </w:r>
    </w:p>
    <w:p w14:paraId="1ED103FD" w14:textId="77777777" w:rsidR="003629D6" w:rsidRPr="00F17F05" w:rsidRDefault="003629D6" w:rsidP="003629D6">
      <w:pPr>
        <w:pStyle w:val="Heading4"/>
        <w:rPr>
          <w:rFonts w:cs="Times New Roman"/>
        </w:rPr>
      </w:pPr>
      <w:r w:rsidRPr="00F17F05">
        <w:rPr>
          <w:rFonts w:cs="Times New Roman"/>
        </w:rPr>
        <w:t>Economic decline leads to extinction</w:t>
      </w:r>
    </w:p>
    <w:p w14:paraId="5392B882" w14:textId="77777777" w:rsidR="003629D6" w:rsidRPr="00F17F05" w:rsidRDefault="003629D6" w:rsidP="003629D6">
      <w:r w:rsidRPr="00F17F05">
        <w:t>Sung Chul</w:t>
      </w:r>
      <w:r w:rsidRPr="00F17F05">
        <w:rPr>
          <w:rStyle w:val="Style13ptBold"/>
        </w:rPr>
        <w:t xml:space="preserve"> Jung 24</w:t>
      </w:r>
      <w:r w:rsidRPr="00F17F05">
        <w:t xml:space="preserve">. Associate Professor in the Department of Political Science and Diplomacy  @ Myongji University. “Economic slowdowns and international conflict.” 2024. </w:t>
      </w:r>
      <w:r w:rsidRPr="00F17F05">
        <w:rPr>
          <w:i/>
          <w:iCs/>
        </w:rPr>
        <w:t>Journal of Peace Research</w:t>
      </w:r>
      <w:r w:rsidRPr="00F17F05">
        <w:t>. 61(2). 180-196. https://ideas.repec.org/a/sae/joupea/v61y2024i2p180-196.html</w:t>
      </w:r>
    </w:p>
    <w:p w14:paraId="3EBD2486" w14:textId="77777777" w:rsidR="003629D6" w:rsidRPr="00F17F05" w:rsidRDefault="003629D6" w:rsidP="003629D6">
      <w:pPr>
        <w:rPr>
          <w:sz w:val="16"/>
        </w:rPr>
      </w:pPr>
      <w:r w:rsidRPr="00F17F05">
        <w:rPr>
          <w:sz w:val="16"/>
        </w:rPr>
        <w:t xml:space="preserve">In sum, </w:t>
      </w:r>
      <w:r w:rsidRPr="00F17F05">
        <w:rPr>
          <w:rStyle w:val="StyleUnderline"/>
        </w:rPr>
        <w:t xml:space="preserve">this </w:t>
      </w:r>
      <w:r w:rsidRPr="00F17F05">
        <w:rPr>
          <w:rStyle w:val="StyleUnderline"/>
          <w:highlight w:val="cyan"/>
        </w:rPr>
        <w:t>statistical analysis shows</w:t>
      </w:r>
      <w:r w:rsidRPr="00F17F05">
        <w:rPr>
          <w:rStyle w:val="StyleUnderline"/>
        </w:rPr>
        <w:t xml:space="preserve"> that an </w:t>
      </w:r>
      <w:r w:rsidRPr="00F17F05">
        <w:rPr>
          <w:rStyle w:val="Emphasis"/>
          <w:highlight w:val="cyan"/>
        </w:rPr>
        <w:t>economic slowdown</w:t>
      </w:r>
      <w:r w:rsidRPr="00F17F05">
        <w:rPr>
          <w:sz w:val="16"/>
          <w:highlight w:val="cyan"/>
        </w:rPr>
        <w:t xml:space="preserve"> </w:t>
      </w:r>
      <w:r w:rsidRPr="00F17F05">
        <w:rPr>
          <w:rStyle w:val="StyleUnderline"/>
          <w:highlight w:val="cyan"/>
        </w:rPr>
        <w:t xml:space="preserve">increases </w:t>
      </w:r>
      <w:r w:rsidRPr="00F17F05">
        <w:rPr>
          <w:rStyle w:val="StyleUnderline"/>
        </w:rPr>
        <w:t xml:space="preserve">the </w:t>
      </w:r>
      <w:r w:rsidRPr="00F17F05">
        <w:rPr>
          <w:rStyle w:val="StyleUnderline"/>
          <w:highlight w:val="cyan"/>
        </w:rPr>
        <w:t>likelihood of</w:t>
      </w:r>
      <w:r w:rsidRPr="00F17F05">
        <w:rPr>
          <w:rStyle w:val="StyleUnderline"/>
        </w:rPr>
        <w:t xml:space="preserve"> </w:t>
      </w:r>
      <w:r w:rsidRPr="00F17F05">
        <w:rPr>
          <w:rStyle w:val="Emphasis"/>
        </w:rPr>
        <w:t xml:space="preserve">initiating military </w:t>
      </w:r>
      <w:r w:rsidRPr="00F17F05">
        <w:rPr>
          <w:rStyle w:val="Emphasis"/>
          <w:highlight w:val="cyan"/>
        </w:rPr>
        <w:t>conflict</w:t>
      </w:r>
      <w:r w:rsidRPr="00F17F05">
        <w:rPr>
          <w:sz w:val="16"/>
        </w:rPr>
        <w:t xml:space="preserve">. Specifically, </w:t>
      </w:r>
      <w:r w:rsidRPr="00F17F05">
        <w:rPr>
          <w:rStyle w:val="StyleUnderline"/>
        </w:rPr>
        <w:t>economically troubled</w:t>
      </w:r>
      <w:r w:rsidRPr="00F17F05">
        <w:rPr>
          <w:sz w:val="16"/>
        </w:rPr>
        <w:t xml:space="preserve"> autocracies </w:t>
      </w:r>
      <w:r w:rsidRPr="00F17F05">
        <w:rPr>
          <w:rStyle w:val="StyleUnderline"/>
        </w:rPr>
        <w:t xml:space="preserve">act more </w:t>
      </w:r>
      <w:r w:rsidRPr="00F17F05">
        <w:rPr>
          <w:rStyle w:val="Emphasis"/>
        </w:rPr>
        <w:t>aggressively</w:t>
      </w:r>
      <w:r w:rsidRPr="00F17F05">
        <w:rPr>
          <w:sz w:val="16"/>
        </w:rPr>
        <w:t xml:space="preserve"> toward democracies whose economies depend on them. </w:t>
      </w:r>
      <w:r w:rsidRPr="00F17F05">
        <w:rPr>
          <w:rStyle w:val="StyleUnderline"/>
        </w:rPr>
        <w:t>Political unrest also</w:t>
      </w:r>
      <w:r w:rsidRPr="00F17F05">
        <w:rPr>
          <w:sz w:val="16"/>
        </w:rPr>
        <w:t xml:space="preserve"> </w:t>
      </w:r>
      <w:r w:rsidRPr="00F17F05">
        <w:rPr>
          <w:rStyle w:val="Emphasis"/>
        </w:rPr>
        <w:t>increases</w:t>
      </w:r>
      <w:r w:rsidRPr="00F17F05">
        <w:rPr>
          <w:sz w:val="16"/>
        </w:rPr>
        <w:t xml:space="preserve"> </w:t>
      </w:r>
      <w:r w:rsidRPr="00F17F05">
        <w:rPr>
          <w:rStyle w:val="StyleUnderline"/>
        </w:rPr>
        <w:t>conflict initiation</w:t>
      </w:r>
      <w:r w:rsidRPr="00F17F05">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F17F05">
        <w:rPr>
          <w:rStyle w:val="StyleUnderline"/>
          <w:highlight w:val="cyan"/>
        </w:rPr>
        <w:t xml:space="preserve">leaders facing </w:t>
      </w:r>
      <w:r w:rsidRPr="00F17F05">
        <w:rPr>
          <w:rStyle w:val="Emphasis"/>
          <w:highlight w:val="cyan"/>
        </w:rPr>
        <w:t>political unrest</w:t>
      </w:r>
      <w:r w:rsidRPr="00F17F05">
        <w:rPr>
          <w:sz w:val="16"/>
        </w:rPr>
        <w:t xml:space="preserve"> </w:t>
      </w:r>
      <w:r w:rsidRPr="00F17F05">
        <w:rPr>
          <w:rStyle w:val="StyleUnderline"/>
        </w:rPr>
        <w:t xml:space="preserve">may </w:t>
      </w:r>
      <w:r w:rsidRPr="00F17F05">
        <w:rPr>
          <w:rStyle w:val="StyleUnderline"/>
          <w:highlight w:val="cyan"/>
        </w:rPr>
        <w:t>seek</w:t>
      </w:r>
      <w:r w:rsidRPr="00F17F05">
        <w:rPr>
          <w:rStyle w:val="StyleUnderline"/>
        </w:rPr>
        <w:t xml:space="preserve"> </w:t>
      </w:r>
      <w:r w:rsidRPr="00F17F05">
        <w:rPr>
          <w:rStyle w:val="StyleUnderline"/>
          <w:highlight w:val="cyan"/>
        </w:rPr>
        <w:t xml:space="preserve">diversionary </w:t>
      </w:r>
      <w:r w:rsidRPr="00F17F05">
        <w:rPr>
          <w:rStyle w:val="Emphasis"/>
          <w:highlight w:val="cyan"/>
        </w:rPr>
        <w:t>targets</w:t>
      </w:r>
      <w:r w:rsidRPr="00F17F05">
        <w:rPr>
          <w:sz w:val="16"/>
        </w:rPr>
        <w:t xml:space="preserve">, </w:t>
      </w:r>
      <w:r w:rsidRPr="00F17F05">
        <w:rPr>
          <w:rStyle w:val="Emphasis"/>
          <w:highlight w:val="cyan"/>
        </w:rPr>
        <w:t>initiating</w:t>
      </w:r>
      <w:r w:rsidRPr="00F17F05">
        <w:rPr>
          <w:rStyle w:val="Emphasis"/>
        </w:rPr>
        <w:t xml:space="preserve"> a </w:t>
      </w:r>
      <w:r w:rsidRPr="00F17F05">
        <w:rPr>
          <w:rStyle w:val="Emphasis"/>
          <w:highlight w:val="cyan"/>
        </w:rPr>
        <w:t>conflict</w:t>
      </w:r>
      <w:r w:rsidRPr="00F17F05">
        <w:rPr>
          <w:rStyle w:val="StyleUnderline"/>
        </w:rPr>
        <w:t xml:space="preserve"> through which they can mobilize their </w:t>
      </w:r>
      <w:r w:rsidRPr="00F17F05">
        <w:rPr>
          <w:rStyle w:val="Emphasis"/>
        </w:rPr>
        <w:t>support base</w:t>
      </w:r>
      <w:r w:rsidRPr="00F17F05">
        <w:rPr>
          <w:rStyle w:val="StyleUnderline"/>
        </w:rPr>
        <w:t xml:space="preserve"> </w:t>
      </w:r>
      <w:r w:rsidRPr="00F17F05">
        <w:rPr>
          <w:sz w:val="16"/>
        </w:rPr>
        <w:t>(and marginalize opposition groups)</w:t>
      </w:r>
      <w:r w:rsidRPr="00F17F05">
        <w:rPr>
          <w:rStyle w:val="StyleUnderline"/>
        </w:rPr>
        <w:t xml:space="preserve"> by </w:t>
      </w:r>
      <w:r w:rsidRPr="00F17F05">
        <w:rPr>
          <w:rStyle w:val="StyleUnderline"/>
          <w:highlight w:val="cyan"/>
        </w:rPr>
        <w:t>exploiting</w:t>
      </w:r>
      <w:r w:rsidRPr="00F17F05">
        <w:rPr>
          <w:rStyle w:val="StyleUnderline"/>
        </w:rPr>
        <w:t xml:space="preserve"> </w:t>
      </w:r>
      <w:r w:rsidRPr="00F17F05">
        <w:rPr>
          <w:rStyle w:val="Emphasis"/>
        </w:rPr>
        <w:t>ideological</w:t>
      </w:r>
      <w:r w:rsidRPr="00F17F05">
        <w:rPr>
          <w:rStyle w:val="StyleUnderline"/>
        </w:rPr>
        <w:t xml:space="preserve">, </w:t>
      </w:r>
      <w:r w:rsidRPr="00F17F05">
        <w:rPr>
          <w:rStyle w:val="Emphasis"/>
        </w:rPr>
        <w:t>religious</w:t>
      </w:r>
      <w:r w:rsidRPr="00F17F05">
        <w:rPr>
          <w:rStyle w:val="StyleUnderline"/>
        </w:rPr>
        <w:t xml:space="preserve">, and/or </w:t>
      </w:r>
      <w:r w:rsidRPr="00F17F05">
        <w:rPr>
          <w:rStyle w:val="Emphasis"/>
        </w:rPr>
        <w:t xml:space="preserve">ethnic </w:t>
      </w:r>
      <w:r w:rsidRPr="00F17F05">
        <w:rPr>
          <w:rStyle w:val="Emphasis"/>
          <w:highlight w:val="cyan"/>
        </w:rPr>
        <w:t>identities</w:t>
      </w:r>
      <w:r w:rsidRPr="00F17F05">
        <w:rPr>
          <w:sz w:val="16"/>
        </w:rPr>
        <w:t xml:space="preserve"> </w:t>
      </w:r>
      <w:r w:rsidRPr="00F17F05">
        <w:rPr>
          <w:rStyle w:val="StyleUnderline"/>
        </w:rPr>
        <w:t>of ‘us’ and ‘them’.</w:t>
      </w:r>
      <w:r w:rsidRPr="00F17F05">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F17F05">
        <w:rPr>
          <w:rStyle w:val="StyleUnderline"/>
        </w:rPr>
        <w:t xml:space="preserve">an attractive target is not </w:t>
      </w:r>
      <w:r w:rsidRPr="00F17F05">
        <w:rPr>
          <w:rStyle w:val="Emphasis"/>
        </w:rPr>
        <w:t>predetermined</w:t>
      </w:r>
      <w:r w:rsidRPr="00F17F05">
        <w:rPr>
          <w:sz w:val="16"/>
        </w:rPr>
        <w:t xml:space="preserve"> </w:t>
      </w:r>
      <w:r w:rsidRPr="00F17F05">
        <w:rPr>
          <w:rStyle w:val="StyleUnderline"/>
        </w:rPr>
        <w:t xml:space="preserve">but is closely related to the </w:t>
      </w:r>
      <w:r w:rsidRPr="00F17F05">
        <w:rPr>
          <w:rStyle w:val="Emphasis"/>
        </w:rPr>
        <w:t>domestic</w:t>
      </w:r>
      <w:r w:rsidRPr="00F17F05">
        <w:rPr>
          <w:sz w:val="16"/>
        </w:rPr>
        <w:t xml:space="preserve"> </w:t>
      </w:r>
      <w:r w:rsidRPr="00F17F05">
        <w:rPr>
          <w:rStyle w:val="StyleUnderline"/>
        </w:rPr>
        <w:t>and</w:t>
      </w:r>
      <w:r w:rsidRPr="00F17F05">
        <w:rPr>
          <w:sz w:val="16"/>
        </w:rPr>
        <w:t xml:space="preserve"> </w:t>
      </w:r>
      <w:r w:rsidRPr="00F17F05">
        <w:rPr>
          <w:rStyle w:val="Emphasis"/>
        </w:rPr>
        <w:t>international</w:t>
      </w:r>
      <w:r w:rsidRPr="00F17F05">
        <w:rPr>
          <w:sz w:val="16"/>
        </w:rPr>
        <w:t xml:space="preserve"> </w:t>
      </w:r>
      <w:r w:rsidRPr="00F17F05">
        <w:rPr>
          <w:rStyle w:val="StyleUnderline"/>
        </w:rPr>
        <w:t>situation confronted by leaders</w:t>
      </w:r>
      <w:r w:rsidRPr="00F17F05">
        <w:rPr>
          <w:sz w:val="16"/>
        </w:rPr>
        <w:t xml:space="preserve"> who are battling for their political survival. Summary and implications </w:t>
      </w:r>
      <w:r w:rsidRPr="00F17F05">
        <w:rPr>
          <w:rStyle w:val="StyleUnderline"/>
        </w:rPr>
        <w:t>Since the 2000s</w:t>
      </w:r>
      <w:r w:rsidRPr="00F17F05">
        <w:rPr>
          <w:sz w:val="16"/>
        </w:rPr>
        <w:t xml:space="preserve">, many pundits and </w:t>
      </w:r>
      <w:r w:rsidRPr="00F17F05">
        <w:rPr>
          <w:rStyle w:val="StyleUnderline"/>
          <w:highlight w:val="cyan"/>
        </w:rPr>
        <w:t xml:space="preserve">scholars </w:t>
      </w:r>
      <w:r w:rsidRPr="00F17F05">
        <w:rPr>
          <w:rStyle w:val="StyleUnderline"/>
        </w:rPr>
        <w:t xml:space="preserve">have </w:t>
      </w:r>
      <w:r w:rsidRPr="00F17F05">
        <w:rPr>
          <w:rStyle w:val="StyleUnderline"/>
          <w:highlight w:val="cyan"/>
        </w:rPr>
        <w:t>attributed</w:t>
      </w:r>
      <w:r w:rsidRPr="00F17F05">
        <w:rPr>
          <w:sz w:val="16"/>
        </w:rPr>
        <w:t xml:space="preserve"> </w:t>
      </w:r>
      <w:r w:rsidRPr="00F17F05">
        <w:rPr>
          <w:rStyle w:val="Emphasis"/>
        </w:rPr>
        <w:t xml:space="preserve">two </w:t>
      </w:r>
      <w:r w:rsidRPr="00F17F05">
        <w:rPr>
          <w:rStyle w:val="Emphasis"/>
          <w:highlight w:val="cyan"/>
        </w:rPr>
        <w:t>rising powers’</w:t>
      </w:r>
      <w:r w:rsidRPr="00F17F05">
        <w:rPr>
          <w:sz w:val="16"/>
        </w:rPr>
        <w:t xml:space="preserve"> </w:t>
      </w:r>
      <w:r w:rsidRPr="00F17F05">
        <w:rPr>
          <w:rStyle w:val="StyleUnderline"/>
        </w:rPr>
        <w:t xml:space="preserve">instances of </w:t>
      </w:r>
      <w:r w:rsidRPr="00F17F05">
        <w:rPr>
          <w:rStyle w:val="StyleUnderline"/>
          <w:highlight w:val="cyan"/>
        </w:rPr>
        <w:t>aggression to</w:t>
      </w:r>
      <w:r w:rsidRPr="00F17F05">
        <w:rPr>
          <w:rStyle w:val="StyleUnderline"/>
        </w:rPr>
        <w:t xml:space="preserve"> their </w:t>
      </w:r>
      <w:r w:rsidRPr="00F17F05">
        <w:rPr>
          <w:rStyle w:val="Emphasis"/>
          <w:highlight w:val="cyan"/>
        </w:rPr>
        <w:t>domestic problems</w:t>
      </w:r>
      <w:r w:rsidRPr="00F17F05">
        <w:rPr>
          <w:sz w:val="16"/>
        </w:rPr>
        <w:t xml:space="preserve">. </w:t>
      </w:r>
      <w:r w:rsidRPr="00F17F05">
        <w:rPr>
          <w:rStyle w:val="StyleUnderline"/>
          <w:highlight w:val="cyan"/>
        </w:rPr>
        <w:t xml:space="preserve">Russia’s invasion of </w:t>
      </w:r>
      <w:r w:rsidRPr="00F17F05">
        <w:rPr>
          <w:rStyle w:val="Emphasis"/>
          <w:highlight w:val="cyan"/>
        </w:rPr>
        <w:t>Ukraine</w:t>
      </w:r>
      <w:r w:rsidRPr="00F17F05">
        <w:rPr>
          <w:sz w:val="16"/>
          <w:highlight w:val="cyan"/>
        </w:rPr>
        <w:t xml:space="preserve"> </w:t>
      </w:r>
      <w:r w:rsidRPr="00F17F05">
        <w:rPr>
          <w:rStyle w:val="StyleUnderline"/>
          <w:highlight w:val="cyan"/>
        </w:rPr>
        <w:t>and</w:t>
      </w:r>
      <w:r w:rsidRPr="00F17F05">
        <w:rPr>
          <w:rStyle w:val="StyleUnderline"/>
        </w:rPr>
        <w:t xml:space="preserve"> annexation of </w:t>
      </w:r>
      <w:r w:rsidRPr="00F17F05">
        <w:rPr>
          <w:rStyle w:val="StyleUnderline"/>
          <w:highlight w:val="cyan"/>
        </w:rPr>
        <w:t>Crimea</w:t>
      </w:r>
      <w:r w:rsidRPr="00F17F05">
        <w:rPr>
          <w:sz w:val="16"/>
        </w:rPr>
        <w:t xml:space="preserve"> and its deployment of troops to Syria, </w:t>
      </w:r>
      <w:r w:rsidRPr="00F17F05">
        <w:rPr>
          <w:rStyle w:val="StyleUnderline"/>
        </w:rPr>
        <w:t xml:space="preserve">along with </w:t>
      </w:r>
      <w:r w:rsidRPr="00F17F05">
        <w:rPr>
          <w:rStyle w:val="StyleUnderline"/>
          <w:highlight w:val="cyan"/>
        </w:rPr>
        <w:t xml:space="preserve">China’s </w:t>
      </w:r>
      <w:r w:rsidRPr="00F17F05">
        <w:rPr>
          <w:rStyle w:val="StyleUnderline"/>
        </w:rPr>
        <w:t xml:space="preserve">assertive </w:t>
      </w:r>
      <w:r w:rsidRPr="00F17F05">
        <w:rPr>
          <w:rStyle w:val="StyleUnderline"/>
          <w:highlight w:val="cyan"/>
        </w:rPr>
        <w:t>actions</w:t>
      </w:r>
      <w:r w:rsidRPr="00F17F05">
        <w:rPr>
          <w:sz w:val="16"/>
          <w:highlight w:val="cyan"/>
        </w:rPr>
        <w:t xml:space="preserve"> </w:t>
      </w:r>
      <w:r w:rsidRPr="00F17F05">
        <w:rPr>
          <w:rStyle w:val="StyleUnderline"/>
          <w:highlight w:val="cyan"/>
        </w:rPr>
        <w:t xml:space="preserve">in </w:t>
      </w:r>
      <w:r w:rsidRPr="00F17F05">
        <w:rPr>
          <w:rStyle w:val="StyleUnderline"/>
        </w:rPr>
        <w:t xml:space="preserve">the </w:t>
      </w:r>
      <w:r w:rsidRPr="00F17F05">
        <w:rPr>
          <w:rStyle w:val="Emphasis"/>
          <w:highlight w:val="cyan"/>
        </w:rPr>
        <w:t>S</w:t>
      </w:r>
      <w:r w:rsidRPr="00F17F05">
        <w:rPr>
          <w:rStyle w:val="Emphasis"/>
        </w:rPr>
        <w:t xml:space="preserve">outh </w:t>
      </w:r>
      <w:r w:rsidRPr="00F17F05">
        <w:rPr>
          <w:rStyle w:val="Emphasis"/>
          <w:highlight w:val="cyan"/>
        </w:rPr>
        <w:t>C</w:t>
      </w:r>
      <w:r w:rsidRPr="00F17F05">
        <w:rPr>
          <w:rStyle w:val="Emphasis"/>
        </w:rPr>
        <w:t xml:space="preserve">hina </w:t>
      </w:r>
      <w:r w:rsidRPr="00F17F05">
        <w:rPr>
          <w:rStyle w:val="Emphasis"/>
          <w:highlight w:val="cyan"/>
        </w:rPr>
        <w:t>S</w:t>
      </w:r>
      <w:r w:rsidRPr="00F17F05">
        <w:rPr>
          <w:rStyle w:val="Emphasis"/>
        </w:rPr>
        <w:t>ea</w:t>
      </w:r>
      <w:r w:rsidRPr="00F17F05">
        <w:rPr>
          <w:sz w:val="16"/>
        </w:rPr>
        <w:t xml:space="preserve">, have been seen as aggressions arising out of domestic weakness (Kaplan, 2016). </w:t>
      </w:r>
      <w:r w:rsidRPr="00F17F05">
        <w:rPr>
          <w:rStyle w:val="StyleUnderline"/>
        </w:rPr>
        <w:t xml:space="preserve">Some have attributed China’s recent </w:t>
      </w:r>
      <w:r w:rsidRPr="00F17F05">
        <w:rPr>
          <w:rStyle w:val="Emphasis"/>
        </w:rPr>
        <w:t>provocative</w:t>
      </w:r>
      <w:r w:rsidRPr="00F17F05">
        <w:rPr>
          <w:rStyle w:val="StyleUnderline"/>
        </w:rPr>
        <w:t xml:space="preserve"> actions against </w:t>
      </w:r>
      <w:r w:rsidRPr="00F17F05">
        <w:rPr>
          <w:rStyle w:val="Emphasis"/>
        </w:rPr>
        <w:t>India</w:t>
      </w:r>
      <w:r w:rsidRPr="00F17F05">
        <w:rPr>
          <w:rStyle w:val="StyleUnderline"/>
        </w:rPr>
        <w:t xml:space="preserve">, </w:t>
      </w:r>
      <w:r w:rsidRPr="00F17F05">
        <w:rPr>
          <w:rStyle w:val="Emphasis"/>
        </w:rPr>
        <w:t>Japan</w:t>
      </w:r>
      <w:r w:rsidRPr="00F17F05">
        <w:rPr>
          <w:sz w:val="16"/>
        </w:rPr>
        <w:t xml:space="preserve">, </w:t>
      </w:r>
      <w:r w:rsidRPr="00F17F05">
        <w:rPr>
          <w:rStyle w:val="StyleUnderline"/>
        </w:rPr>
        <w:t>and</w:t>
      </w:r>
      <w:r w:rsidRPr="00F17F05">
        <w:rPr>
          <w:sz w:val="16"/>
        </w:rPr>
        <w:t xml:space="preserve"> </w:t>
      </w:r>
      <w:r w:rsidRPr="00F17F05">
        <w:rPr>
          <w:rStyle w:val="Emphasis"/>
        </w:rPr>
        <w:t>Taiwan</w:t>
      </w:r>
      <w:r w:rsidRPr="00F17F05">
        <w:rPr>
          <w:sz w:val="16"/>
        </w:rPr>
        <w:t xml:space="preserve"> </w:t>
      </w:r>
      <w:r w:rsidRPr="00F17F05">
        <w:rPr>
          <w:rStyle w:val="StyleUnderline"/>
        </w:rPr>
        <w:t>to its struggling economy</w:t>
      </w:r>
      <w:r w:rsidRPr="00F17F05">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F17F05">
        <w:rPr>
          <w:rStyle w:val="StyleUnderline"/>
        </w:rPr>
        <w:t xml:space="preserve">Russia and China </w:t>
      </w:r>
      <w:r w:rsidRPr="00F17F05">
        <w:rPr>
          <w:rStyle w:val="StyleUnderline"/>
          <w:highlight w:val="cyan"/>
        </w:rPr>
        <w:t xml:space="preserve">became </w:t>
      </w:r>
      <w:r w:rsidRPr="00F17F05">
        <w:rPr>
          <w:rStyle w:val="Emphasis"/>
          <w:highlight w:val="cyan"/>
        </w:rPr>
        <w:t>more revisionist</w:t>
      </w:r>
      <w:r w:rsidRPr="00F17F05">
        <w:rPr>
          <w:rStyle w:val="Emphasis"/>
        </w:rPr>
        <w:t xml:space="preserve"> actor</w:t>
      </w:r>
      <w:r w:rsidRPr="00F17F05">
        <w:rPr>
          <w:sz w:val="16"/>
        </w:rPr>
        <w:t xml:space="preserve">s in the 2010s </w:t>
      </w:r>
      <w:r w:rsidRPr="00F17F05">
        <w:rPr>
          <w:rStyle w:val="StyleUnderline"/>
        </w:rPr>
        <w:t xml:space="preserve">at least partly </w:t>
      </w:r>
      <w:r w:rsidRPr="00F17F05">
        <w:rPr>
          <w:rStyle w:val="StyleUnderline"/>
          <w:highlight w:val="cyan"/>
        </w:rPr>
        <w:t>because</w:t>
      </w:r>
      <w:r w:rsidRPr="00F17F05">
        <w:rPr>
          <w:rStyle w:val="StyleUnderline"/>
        </w:rPr>
        <w:t xml:space="preserve"> their </w:t>
      </w:r>
      <w:r w:rsidRPr="00F17F05">
        <w:rPr>
          <w:rStyle w:val="Emphasis"/>
          <w:highlight w:val="cyan"/>
        </w:rPr>
        <w:t>economies went downhill</w:t>
      </w:r>
      <w:r w:rsidRPr="00F17F05">
        <w:rPr>
          <w:sz w:val="16"/>
        </w:rPr>
        <w:t xml:space="preserve">, </w:t>
      </w:r>
      <w:r w:rsidRPr="00F17F05">
        <w:rPr>
          <w:rStyle w:val="StyleUnderline"/>
        </w:rPr>
        <w:t>and their aggressions were directed at</w:t>
      </w:r>
      <w:r w:rsidRPr="00F17F05">
        <w:rPr>
          <w:sz w:val="16"/>
        </w:rPr>
        <w:t xml:space="preserve"> </w:t>
      </w:r>
      <w:r w:rsidRPr="00F17F05">
        <w:rPr>
          <w:rStyle w:val="Emphasis"/>
        </w:rPr>
        <w:t>smaller</w:t>
      </w:r>
      <w:r w:rsidRPr="00F17F05">
        <w:rPr>
          <w:sz w:val="16"/>
        </w:rPr>
        <w:t xml:space="preserve"> </w:t>
      </w:r>
      <w:r w:rsidRPr="00F17F05">
        <w:rPr>
          <w:rStyle w:val="StyleUnderline"/>
        </w:rPr>
        <w:t>and</w:t>
      </w:r>
      <w:r w:rsidRPr="00F17F05">
        <w:rPr>
          <w:sz w:val="16"/>
        </w:rPr>
        <w:t xml:space="preserve"> </w:t>
      </w:r>
      <w:r w:rsidRPr="00F17F05">
        <w:rPr>
          <w:rStyle w:val="Emphasis"/>
        </w:rPr>
        <w:t>more vulnerable</w:t>
      </w:r>
      <w:r w:rsidRPr="00F17F05">
        <w:rPr>
          <w:sz w:val="16"/>
        </w:rPr>
        <w:t xml:space="preserve"> </w:t>
      </w:r>
      <w:r w:rsidRPr="00F17F05">
        <w:rPr>
          <w:rStyle w:val="StyleUnderline"/>
        </w:rPr>
        <w:t>economies</w:t>
      </w:r>
      <w:r w:rsidRPr="00F17F05">
        <w:rPr>
          <w:sz w:val="16"/>
        </w:rPr>
        <w:t xml:space="preserve">. A slowing economy and economic dependence have both individual and interactive effects on military conflict in international politics. </w:t>
      </w:r>
      <w:r w:rsidRPr="00F17F05">
        <w:rPr>
          <w:rStyle w:val="StyleUnderline"/>
        </w:rPr>
        <w:t>Slow growth rates contribute</w:t>
      </w:r>
      <w:r w:rsidRPr="00F17F05">
        <w:rPr>
          <w:sz w:val="16"/>
        </w:rPr>
        <w:t xml:space="preserve"> </w:t>
      </w:r>
      <w:r w:rsidRPr="00F17F05">
        <w:rPr>
          <w:rStyle w:val="Emphasis"/>
        </w:rPr>
        <w:t>positively to conflict initiation</w:t>
      </w:r>
      <w:r w:rsidRPr="00F17F05">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F17F05">
        <w:rPr>
          <w:rStyle w:val="StyleUnderline"/>
        </w:rPr>
        <w:t>Both political unrest and economic problems</w:t>
      </w:r>
      <w:r w:rsidRPr="00F17F05">
        <w:rPr>
          <w:sz w:val="16"/>
        </w:rPr>
        <w:t xml:space="preserve"> </w:t>
      </w:r>
      <w:r w:rsidRPr="00F17F05">
        <w:rPr>
          <w:rStyle w:val="Emphasis"/>
        </w:rPr>
        <w:t>have destabilizing effects</w:t>
      </w:r>
      <w:r w:rsidRPr="00F17F05">
        <w:rPr>
          <w:sz w:val="16"/>
        </w:rPr>
        <w:t xml:space="preserve"> </w:t>
      </w:r>
      <w:r w:rsidRPr="00F17F05">
        <w:rPr>
          <w:rStyle w:val="StyleUnderline"/>
        </w:rPr>
        <w:t>on international politics</w:t>
      </w:r>
      <w:r w:rsidRPr="00F17F05">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F17F05">
        <w:rPr>
          <w:rStyle w:val="StyleUnderline"/>
        </w:rPr>
        <w:t xml:space="preserve">Slower growth makes </w:t>
      </w:r>
      <w:r w:rsidRPr="00F17F05">
        <w:rPr>
          <w:rStyle w:val="Emphasis"/>
        </w:rPr>
        <w:t>one state weaker</w:t>
      </w:r>
      <w:r w:rsidRPr="00F17F05">
        <w:rPr>
          <w:sz w:val="16"/>
        </w:rPr>
        <w:t xml:space="preserve"> </w:t>
      </w:r>
      <w:r w:rsidRPr="00F17F05">
        <w:rPr>
          <w:rStyle w:val="StyleUnderline"/>
        </w:rPr>
        <w:t>than others and its leaders</w:t>
      </w:r>
      <w:r w:rsidRPr="00F17F05">
        <w:rPr>
          <w:sz w:val="16"/>
        </w:rPr>
        <w:t xml:space="preserve"> </w:t>
      </w:r>
      <w:r w:rsidRPr="00F17F05">
        <w:rPr>
          <w:rStyle w:val="Emphasis"/>
        </w:rPr>
        <w:t>more vulnerable</w:t>
      </w:r>
      <w:r w:rsidRPr="00F17F05">
        <w:rPr>
          <w:sz w:val="16"/>
        </w:rPr>
        <w:t xml:space="preserve"> </w:t>
      </w:r>
      <w:r w:rsidRPr="00F17F05">
        <w:rPr>
          <w:rStyle w:val="StyleUnderline"/>
        </w:rPr>
        <w:t>to domestic challenges.</w:t>
      </w:r>
      <w:r w:rsidRPr="00F17F05">
        <w:rPr>
          <w:sz w:val="16"/>
        </w:rPr>
        <w:t xml:space="preserve"> </w:t>
      </w:r>
      <w:r w:rsidRPr="00F17F05">
        <w:rPr>
          <w:rStyle w:val="StyleUnderline"/>
        </w:rPr>
        <w:t xml:space="preserve">A state’s economic slowdown not only causes </w:t>
      </w:r>
      <w:r w:rsidRPr="00F17F05">
        <w:rPr>
          <w:rStyle w:val="Emphasis"/>
        </w:rPr>
        <w:t>a change</w:t>
      </w:r>
      <w:r w:rsidRPr="00F17F05">
        <w:rPr>
          <w:sz w:val="16"/>
        </w:rPr>
        <w:t xml:space="preserve"> </w:t>
      </w:r>
      <w:r w:rsidRPr="00F17F05">
        <w:rPr>
          <w:rStyle w:val="StyleUnderline"/>
        </w:rPr>
        <w:t xml:space="preserve">in the </w:t>
      </w:r>
      <w:r w:rsidRPr="00F17F05">
        <w:rPr>
          <w:rStyle w:val="StyleUnderline"/>
          <w:highlight w:val="cyan"/>
        </w:rPr>
        <w:t xml:space="preserve">balance of </w:t>
      </w:r>
      <w:r w:rsidRPr="00F17F05">
        <w:rPr>
          <w:rStyle w:val="Emphasis"/>
        </w:rPr>
        <w:t xml:space="preserve">economic </w:t>
      </w:r>
      <w:r w:rsidRPr="00F17F05">
        <w:rPr>
          <w:rStyle w:val="Emphasis"/>
          <w:highlight w:val="cyan"/>
        </w:rPr>
        <w:t>power</w:t>
      </w:r>
      <w:r w:rsidRPr="00F17F05">
        <w:rPr>
          <w:sz w:val="16"/>
        </w:rPr>
        <w:t xml:space="preserve"> </w:t>
      </w:r>
      <w:r w:rsidRPr="00F17F05">
        <w:rPr>
          <w:rStyle w:val="StyleUnderline"/>
        </w:rPr>
        <w:t>so as to</w:t>
      </w:r>
      <w:r w:rsidRPr="00F17F05">
        <w:rPr>
          <w:rStyle w:val="StyleUnderline"/>
          <w:highlight w:val="cyan"/>
        </w:rPr>
        <w:t xml:space="preserve"> favor </w:t>
      </w:r>
      <w:r w:rsidRPr="00F17F05">
        <w:rPr>
          <w:rStyle w:val="StyleUnderline"/>
        </w:rPr>
        <w:t xml:space="preserve">its </w:t>
      </w:r>
      <w:r w:rsidRPr="00F17F05">
        <w:rPr>
          <w:rStyle w:val="StyleUnderline"/>
          <w:highlight w:val="cyan"/>
        </w:rPr>
        <w:t>competitor</w:t>
      </w:r>
      <w:r w:rsidRPr="00F17F05">
        <w:rPr>
          <w:sz w:val="16"/>
        </w:rPr>
        <w:t xml:space="preserve"> </w:t>
      </w:r>
      <w:r w:rsidRPr="00F17F05">
        <w:rPr>
          <w:rStyle w:val="StyleUnderline"/>
        </w:rPr>
        <w:t>but</w:t>
      </w:r>
      <w:r w:rsidRPr="00F17F05">
        <w:rPr>
          <w:sz w:val="16"/>
        </w:rPr>
        <w:t xml:space="preserve"> </w:t>
      </w:r>
      <w:r w:rsidRPr="00F17F05">
        <w:rPr>
          <w:rStyle w:val="StyleUnderline"/>
        </w:rPr>
        <w:t xml:space="preserve">also </w:t>
      </w:r>
      <w:r w:rsidRPr="00F17F05">
        <w:rPr>
          <w:rStyle w:val="StyleUnderline"/>
          <w:highlight w:val="cyan"/>
        </w:rPr>
        <w:t>increases</w:t>
      </w:r>
      <w:r w:rsidRPr="00F17F05">
        <w:rPr>
          <w:rStyle w:val="StyleUnderline"/>
        </w:rPr>
        <w:t xml:space="preserve"> the </w:t>
      </w:r>
      <w:r w:rsidRPr="00F17F05">
        <w:rPr>
          <w:rStyle w:val="StyleUnderline"/>
          <w:highlight w:val="cyan"/>
        </w:rPr>
        <w:t xml:space="preserve">troubled state’s </w:t>
      </w:r>
      <w:r w:rsidRPr="00F17F05">
        <w:rPr>
          <w:rStyle w:val="Emphasis"/>
          <w:highlight w:val="cyan"/>
        </w:rPr>
        <w:t>foreign aggression</w:t>
      </w:r>
      <w:r w:rsidRPr="00F17F05">
        <w:rPr>
          <w:rStyle w:val="StyleUnderline"/>
        </w:rPr>
        <w:t xml:space="preserve">, which can </w:t>
      </w:r>
      <w:r w:rsidRPr="00F17F05">
        <w:rPr>
          <w:rStyle w:val="Emphasis"/>
        </w:rPr>
        <w:t>harm its adversary</w:t>
      </w:r>
      <w:r w:rsidRPr="00F17F05">
        <w:rPr>
          <w:rStyle w:val="StyleUnderline"/>
        </w:rPr>
        <w:t xml:space="preserve">. </w:t>
      </w:r>
      <w:r w:rsidRPr="00F17F05">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F17F05">
        <w:rPr>
          <w:rStyle w:val="StyleUnderline"/>
        </w:rPr>
        <w:t xml:space="preserve">The current </w:t>
      </w:r>
      <w:r w:rsidRPr="00F17F05">
        <w:rPr>
          <w:rStyle w:val="Emphasis"/>
        </w:rPr>
        <w:t>global economic outlook</w:t>
      </w:r>
      <w:r w:rsidRPr="00F17F05">
        <w:rPr>
          <w:sz w:val="16"/>
        </w:rPr>
        <w:t xml:space="preserve"> </w:t>
      </w:r>
      <w:r w:rsidRPr="00F17F05">
        <w:rPr>
          <w:rStyle w:val="StyleUnderline"/>
        </w:rPr>
        <w:t>is</w:t>
      </w:r>
      <w:r w:rsidRPr="00F17F05">
        <w:rPr>
          <w:sz w:val="16"/>
        </w:rPr>
        <w:t xml:space="preserve"> </w:t>
      </w:r>
      <w:r w:rsidRPr="00F17F05">
        <w:rPr>
          <w:rStyle w:val="Emphasis"/>
        </w:rPr>
        <w:t>uncertain</w:t>
      </w:r>
      <w:r w:rsidRPr="00F17F05">
        <w:rPr>
          <w:sz w:val="16"/>
        </w:rPr>
        <w:t xml:space="preserve"> </w:t>
      </w:r>
      <w:r w:rsidRPr="00F17F05">
        <w:rPr>
          <w:rStyle w:val="StyleUnderline"/>
        </w:rPr>
        <w:t>in the wake of COVID-19</w:t>
      </w:r>
      <w:r w:rsidRPr="00F17F05">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F17F05">
        <w:rPr>
          <w:rStyle w:val="StyleUnderline"/>
        </w:rPr>
        <w:t xml:space="preserve">we should be </w:t>
      </w:r>
      <w:r w:rsidRPr="00F17F05">
        <w:rPr>
          <w:rStyle w:val="Emphasis"/>
        </w:rPr>
        <w:t>especially concerned</w:t>
      </w:r>
      <w:r w:rsidRPr="00F17F05">
        <w:rPr>
          <w:sz w:val="16"/>
        </w:rPr>
        <w:t xml:space="preserve"> </w:t>
      </w:r>
      <w:r w:rsidRPr="00F17F05">
        <w:rPr>
          <w:rStyle w:val="StyleUnderline"/>
        </w:rPr>
        <w:t xml:space="preserve">about the risk that </w:t>
      </w:r>
      <w:r w:rsidRPr="00F17F05">
        <w:rPr>
          <w:rStyle w:val="Emphasis"/>
        </w:rPr>
        <w:t>troubled</w:t>
      </w:r>
      <w:r w:rsidRPr="00F17F05">
        <w:rPr>
          <w:sz w:val="16"/>
        </w:rPr>
        <w:t xml:space="preserve"> </w:t>
      </w:r>
      <w:r w:rsidRPr="00F17F05">
        <w:rPr>
          <w:rStyle w:val="StyleUnderline"/>
        </w:rPr>
        <w:t>economies pose</w:t>
      </w:r>
      <w:r w:rsidRPr="00F17F05">
        <w:rPr>
          <w:sz w:val="16"/>
        </w:rPr>
        <w:t xml:space="preserve"> </w:t>
      </w:r>
      <w:r w:rsidRPr="00F17F05">
        <w:rPr>
          <w:rStyle w:val="Emphasis"/>
        </w:rPr>
        <w:t>to international security</w:t>
      </w:r>
      <w:r w:rsidRPr="00F17F05">
        <w:rPr>
          <w:sz w:val="16"/>
        </w:rPr>
        <w:t xml:space="preserve">. As this study’s findings suggest, </w:t>
      </w:r>
      <w:r w:rsidRPr="00F17F05">
        <w:rPr>
          <w:rStyle w:val="StyleUnderline"/>
        </w:rPr>
        <w:t>slower growth causes</w:t>
      </w:r>
      <w:r w:rsidRPr="00F17F05">
        <w:rPr>
          <w:sz w:val="16"/>
        </w:rPr>
        <w:t xml:space="preserve"> </w:t>
      </w:r>
      <w:r w:rsidRPr="00F17F05">
        <w:rPr>
          <w:rStyle w:val="Emphasis"/>
        </w:rPr>
        <w:t>domestic problems</w:t>
      </w:r>
      <w:r w:rsidRPr="00F17F05">
        <w:rPr>
          <w:sz w:val="16"/>
        </w:rPr>
        <w:t xml:space="preserve">, </w:t>
      </w:r>
      <w:r w:rsidRPr="00F17F05">
        <w:rPr>
          <w:rStyle w:val="StyleUnderline"/>
        </w:rPr>
        <w:t>which often lead to the</w:t>
      </w:r>
      <w:r w:rsidRPr="00F17F05">
        <w:rPr>
          <w:sz w:val="16"/>
        </w:rPr>
        <w:t xml:space="preserve"> </w:t>
      </w:r>
      <w:r w:rsidRPr="00F17F05">
        <w:rPr>
          <w:rStyle w:val="Emphasis"/>
        </w:rPr>
        <w:t>diversionary use</w:t>
      </w:r>
      <w:r w:rsidRPr="00F17F05">
        <w:rPr>
          <w:sz w:val="16"/>
        </w:rPr>
        <w:t xml:space="preserve"> </w:t>
      </w:r>
      <w:r w:rsidRPr="00F17F05">
        <w:rPr>
          <w:rStyle w:val="StyleUnderline"/>
        </w:rPr>
        <w:t>of force against foreign states</w:t>
      </w:r>
      <w:r w:rsidRPr="00F17F05">
        <w:rPr>
          <w:sz w:val="16"/>
        </w:rPr>
        <w:t xml:space="preserve">. If we cannot prevent struggling leaders from using diversionary tactics, </w:t>
      </w:r>
      <w:r w:rsidRPr="00F17F05">
        <w:rPr>
          <w:rStyle w:val="StyleUnderline"/>
        </w:rPr>
        <w:t>worsening economies</w:t>
      </w:r>
      <w:r w:rsidRPr="00F17F05">
        <w:rPr>
          <w:sz w:val="16"/>
        </w:rPr>
        <w:t xml:space="preserve"> in authoritarian states </w:t>
      </w:r>
      <w:r w:rsidRPr="00F17F05">
        <w:rPr>
          <w:rStyle w:val="StyleUnderline"/>
        </w:rPr>
        <w:t>will</w:t>
      </w:r>
      <w:r w:rsidRPr="00F17F05">
        <w:rPr>
          <w:sz w:val="16"/>
        </w:rPr>
        <w:t xml:space="preserve"> likely </w:t>
      </w:r>
      <w:r w:rsidRPr="00F17F05">
        <w:rPr>
          <w:rStyle w:val="Emphasis"/>
        </w:rPr>
        <w:t>drive such states</w:t>
      </w:r>
      <w:r w:rsidRPr="00F17F05">
        <w:rPr>
          <w:sz w:val="16"/>
        </w:rPr>
        <w:t xml:space="preserve"> </w:t>
      </w:r>
      <w:r w:rsidRPr="00F17F05">
        <w:rPr>
          <w:rStyle w:val="StyleUnderline"/>
        </w:rPr>
        <w:t xml:space="preserve">into a more </w:t>
      </w:r>
      <w:r w:rsidRPr="00F17F05">
        <w:rPr>
          <w:rStyle w:val="Emphasis"/>
        </w:rPr>
        <w:t>confrontational</w:t>
      </w:r>
      <w:r w:rsidRPr="00F17F05">
        <w:rPr>
          <w:sz w:val="16"/>
        </w:rPr>
        <w:t xml:space="preserve"> </w:t>
      </w:r>
      <w:r w:rsidRPr="00F17F05">
        <w:rPr>
          <w:rStyle w:val="StyleUnderline"/>
        </w:rPr>
        <w:t>or</w:t>
      </w:r>
      <w:r w:rsidRPr="00F17F05">
        <w:rPr>
          <w:sz w:val="16"/>
        </w:rPr>
        <w:t xml:space="preserve"> </w:t>
      </w:r>
      <w:r w:rsidRPr="00F17F05">
        <w:rPr>
          <w:rStyle w:val="Emphasis"/>
        </w:rPr>
        <w:t>aggressive</w:t>
      </w:r>
      <w:r w:rsidRPr="00F17F05">
        <w:rPr>
          <w:sz w:val="16"/>
        </w:rPr>
        <w:t xml:space="preserve"> </w:t>
      </w:r>
      <w:r w:rsidRPr="00F17F05">
        <w:rPr>
          <w:rStyle w:val="StyleUnderline"/>
        </w:rPr>
        <w:t xml:space="preserve">stance toward their economic </w:t>
      </w:r>
      <w:r w:rsidRPr="00F17F05">
        <w:rPr>
          <w:rStyle w:val="Emphasis"/>
        </w:rPr>
        <w:t>partners</w:t>
      </w:r>
      <w:r w:rsidRPr="00F17F05">
        <w:rPr>
          <w:rStyle w:val="StyleUnderline"/>
        </w:rPr>
        <w:t>,</w:t>
      </w:r>
      <w:r w:rsidRPr="00F17F05">
        <w:rPr>
          <w:sz w:val="16"/>
        </w:rPr>
        <w:t xml:space="preserve"> if not toward political and ideological partners. We can all hope world leaders will realize that this is a time to beat a global pandemic and an economic recession, not to beat up on a foreign state.</w:t>
      </w:r>
    </w:p>
    <w:p w14:paraId="792F0596" w14:textId="77777777" w:rsidR="003629D6" w:rsidRPr="00F17F05" w:rsidRDefault="003629D6" w:rsidP="003629D6">
      <w:pPr>
        <w:pStyle w:val="Heading3"/>
        <w:rPr>
          <w:rFonts w:cs="Times New Roman"/>
        </w:rPr>
      </w:pPr>
      <w:r w:rsidRPr="00F17F05">
        <w:rPr>
          <w:rFonts w:cs="Times New Roman"/>
        </w:rPr>
        <w:t>!---Interdependence---2NC</w:t>
      </w:r>
    </w:p>
    <w:p w14:paraId="1BF654B0" w14:textId="77777777" w:rsidR="003629D6" w:rsidRPr="00F17F05" w:rsidRDefault="003629D6" w:rsidP="003629D6">
      <w:pPr>
        <w:pStyle w:val="Heading4"/>
        <w:rPr>
          <w:rFonts w:cs="Times New Roman"/>
        </w:rPr>
      </w:pPr>
      <w:r w:rsidRPr="00F17F05">
        <w:rPr>
          <w:rFonts w:cs="Times New Roman"/>
        </w:rPr>
        <w:t xml:space="preserve">Economic downturn unravels </w:t>
      </w:r>
      <w:r w:rsidRPr="00F17F05">
        <w:rPr>
          <w:rFonts w:cs="Times New Roman"/>
          <w:u w:val="single"/>
        </w:rPr>
        <w:t>interdependence</w:t>
      </w:r>
      <w:r w:rsidRPr="00F17F05">
        <w:rPr>
          <w:rFonts w:cs="Times New Roman"/>
        </w:rPr>
        <w:t xml:space="preserve">. Great power war. </w:t>
      </w:r>
    </w:p>
    <w:p w14:paraId="541BADE4" w14:textId="77777777" w:rsidR="003629D6" w:rsidRPr="00F17F05" w:rsidRDefault="003629D6" w:rsidP="003629D6">
      <w:r w:rsidRPr="00F17F05">
        <w:rPr>
          <w:rStyle w:val="Style13ptBold"/>
        </w:rPr>
        <w:t>Oppenheimer 21</w:t>
      </w:r>
      <w:r w:rsidRPr="00F17F05">
        <w:t xml:space="preserve">, MA, Clinical Professor and leads the IR Futures concentration @ the Center for Global Affairs, School of Professional Studies, New York University. (Michael F., “The Turbulent Future of International Relations”, </w:t>
      </w:r>
      <w:r w:rsidRPr="00F17F05">
        <w:rPr>
          <w:i/>
          <w:iCs/>
        </w:rPr>
        <w:t>The Future of Global Affairs: Managing Discontinuity, Disruption and Destruction</w:t>
      </w:r>
      <w:r w:rsidRPr="00F17F05">
        <w:t>, p. 28-30, Palgrave Macmillan)</w:t>
      </w:r>
    </w:p>
    <w:p w14:paraId="44EAE862" w14:textId="77777777" w:rsidR="003629D6" w:rsidRPr="00F17F05" w:rsidRDefault="003629D6" w:rsidP="003629D6">
      <w:pPr>
        <w:rPr>
          <w:sz w:val="16"/>
        </w:rPr>
      </w:pPr>
      <w:r w:rsidRPr="00F17F05">
        <w:rPr>
          <w:sz w:val="16"/>
        </w:rPr>
        <w:t xml:space="preserve">The rise of nationalism/populism is both cause and effect of this economic outlook. </w:t>
      </w:r>
      <w:r w:rsidRPr="00F17F05">
        <w:rPr>
          <w:rStyle w:val="Emphasis"/>
          <w:highlight w:val="cyan"/>
        </w:rPr>
        <w:t>Lower growth</w:t>
      </w:r>
      <w:r w:rsidRPr="00F17F05">
        <w:rPr>
          <w:rStyle w:val="StyleUnderline"/>
          <w:highlight w:val="cyan"/>
        </w:rPr>
        <w:t xml:space="preserve"> will make </w:t>
      </w:r>
      <w:r w:rsidRPr="00F17F05">
        <w:rPr>
          <w:rStyle w:val="Emphasis"/>
          <w:highlight w:val="cyan"/>
        </w:rPr>
        <w:t>every aspect of the liberal order more difficult to resuscitate</w:t>
      </w:r>
      <w:r w:rsidRPr="00F17F05">
        <w:rPr>
          <w:rStyle w:val="StyleUnderline"/>
        </w:rPr>
        <w:t xml:space="preserve"> post-Trump. </w:t>
      </w:r>
      <w:r w:rsidRPr="00F17F05">
        <w:rPr>
          <w:rStyle w:val="Emphasis"/>
        </w:rPr>
        <w:t xml:space="preserve">Domestic </w:t>
      </w:r>
      <w:r w:rsidRPr="00F17F05">
        <w:rPr>
          <w:rStyle w:val="Emphasis"/>
          <w:highlight w:val="cyan"/>
        </w:rPr>
        <w:t>politics</w:t>
      </w:r>
      <w:r w:rsidRPr="00F17F05">
        <w:rPr>
          <w:rStyle w:val="StyleUnderline"/>
          <w:highlight w:val="cyan"/>
        </w:rPr>
        <w:t xml:space="preserve"> will become</w:t>
      </w:r>
      <w:r w:rsidRPr="00F17F05">
        <w:rPr>
          <w:sz w:val="16"/>
        </w:rPr>
        <w:t xml:space="preserve"> more </w:t>
      </w:r>
      <w:r w:rsidRPr="00F17F05">
        <w:rPr>
          <w:rStyle w:val="Emphasis"/>
          <w:highlight w:val="cyan"/>
        </w:rPr>
        <w:t>polarized</w:t>
      </w:r>
      <w:r w:rsidRPr="00F17F05">
        <w:rPr>
          <w:rStyle w:val="StyleUnderline"/>
        </w:rPr>
        <w:t xml:space="preserve"> and </w:t>
      </w:r>
      <w:r w:rsidRPr="00F17F05">
        <w:rPr>
          <w:rStyle w:val="Emphasis"/>
        </w:rPr>
        <w:t>dysfunctional</w:t>
      </w:r>
      <w:r w:rsidRPr="00F17F05">
        <w:rPr>
          <w:sz w:val="16"/>
        </w:rPr>
        <w:t xml:space="preserve">, </w:t>
      </w:r>
      <w:r w:rsidRPr="00F17F05">
        <w:rPr>
          <w:rStyle w:val="StyleUnderline"/>
          <w:highlight w:val="cyan"/>
        </w:rPr>
        <w:t xml:space="preserve">as </w:t>
      </w:r>
      <w:r w:rsidRPr="00F17F05">
        <w:rPr>
          <w:rStyle w:val="Emphasis"/>
          <w:highlight w:val="cyan"/>
        </w:rPr>
        <w:t>competition</w:t>
      </w:r>
      <w:r w:rsidRPr="00F17F05">
        <w:rPr>
          <w:rStyle w:val="StyleUnderline"/>
          <w:highlight w:val="cyan"/>
        </w:rPr>
        <w:t xml:space="preserve"> for </w:t>
      </w:r>
      <w:r w:rsidRPr="00F17F05">
        <w:rPr>
          <w:rStyle w:val="Emphasis"/>
          <w:highlight w:val="cyan"/>
        </w:rPr>
        <w:t>diminishing resources</w:t>
      </w:r>
      <w:r w:rsidRPr="00F17F05">
        <w:rPr>
          <w:rStyle w:val="StyleUnderline"/>
          <w:highlight w:val="cyan"/>
        </w:rPr>
        <w:t xml:space="preserve"> </w:t>
      </w:r>
      <w:r w:rsidRPr="00F17F05">
        <w:rPr>
          <w:rStyle w:val="Emphasis"/>
          <w:highlight w:val="cyan"/>
        </w:rPr>
        <w:t>intensifies</w:t>
      </w:r>
      <w:r w:rsidRPr="00F17F05">
        <w:rPr>
          <w:rStyle w:val="StyleUnderline"/>
          <w:highlight w:val="cyan"/>
        </w:rPr>
        <w:t xml:space="preserve">. </w:t>
      </w:r>
      <w:r w:rsidRPr="00F17F05">
        <w:rPr>
          <w:rStyle w:val="Emphasis"/>
          <w:highlight w:val="cyan"/>
        </w:rPr>
        <w:t>International collaboration</w:t>
      </w:r>
      <w:r w:rsidRPr="00F17F05">
        <w:rPr>
          <w:sz w:val="16"/>
        </w:rPr>
        <w:t xml:space="preserve">, ad hoc or through institutions, </w:t>
      </w:r>
      <w:r w:rsidRPr="00F17F05">
        <w:rPr>
          <w:rStyle w:val="StyleUnderline"/>
          <w:highlight w:val="cyan"/>
        </w:rPr>
        <w:t>will become</w:t>
      </w:r>
      <w:r w:rsidRPr="00F17F05">
        <w:rPr>
          <w:rStyle w:val="StyleUnderline"/>
        </w:rPr>
        <w:t xml:space="preserve"> </w:t>
      </w:r>
      <w:r w:rsidRPr="00F17F05">
        <w:rPr>
          <w:rStyle w:val="Emphasis"/>
        </w:rPr>
        <w:t xml:space="preserve">politically </w:t>
      </w:r>
      <w:r w:rsidRPr="00F17F05">
        <w:rPr>
          <w:rStyle w:val="Emphasis"/>
          <w:highlight w:val="cyan"/>
        </w:rPr>
        <w:t>toxic</w:t>
      </w:r>
      <w:r w:rsidRPr="00F17F05">
        <w:rPr>
          <w:rStyle w:val="StyleUnderline"/>
        </w:rPr>
        <w:t xml:space="preserve">. </w:t>
      </w:r>
      <w:r w:rsidRPr="00F17F05">
        <w:rPr>
          <w:rStyle w:val="Emphasis"/>
        </w:rPr>
        <w:t>Protectionism</w:t>
      </w:r>
      <w:r w:rsidRPr="00F17F05">
        <w:rPr>
          <w:sz w:val="16"/>
        </w:rPr>
        <w:t xml:space="preserve">, in its multiple forms, </w:t>
      </w:r>
      <w:r w:rsidRPr="00F17F05">
        <w:rPr>
          <w:rStyle w:val="StyleUnderline"/>
        </w:rPr>
        <w:t>will make economic recovery</w:t>
      </w:r>
      <w:r w:rsidRPr="00F17F05">
        <w:rPr>
          <w:sz w:val="16"/>
        </w:rPr>
        <w:t xml:space="preserve"> from “secular stagnation” </w:t>
      </w:r>
      <w:r w:rsidRPr="00F17F05">
        <w:rPr>
          <w:rStyle w:val="StyleUnderline"/>
        </w:rPr>
        <w:t xml:space="preserve">a </w:t>
      </w:r>
      <w:r w:rsidRPr="00F17F05">
        <w:rPr>
          <w:rStyle w:val="Emphasis"/>
        </w:rPr>
        <w:t>heavy lift</w:t>
      </w:r>
      <w:r w:rsidRPr="00F17F05">
        <w:rPr>
          <w:rStyle w:val="StyleUnderline"/>
        </w:rPr>
        <w:t>, and</w:t>
      </w:r>
      <w:r w:rsidRPr="00F17F05">
        <w:rPr>
          <w:sz w:val="16"/>
        </w:rPr>
        <w:t xml:space="preserve"> the liberal </w:t>
      </w:r>
      <w:r w:rsidRPr="00F17F05">
        <w:rPr>
          <w:rStyle w:val="Emphasis"/>
        </w:rPr>
        <w:t>hegemonic leadership</w:t>
      </w:r>
      <w:r w:rsidRPr="00F17F05">
        <w:rPr>
          <w:rStyle w:val="StyleUnderline"/>
        </w:rPr>
        <w:t xml:space="preserve"> and </w:t>
      </w:r>
      <w:r w:rsidRPr="00F17F05">
        <w:rPr>
          <w:rStyle w:val="Emphasis"/>
        </w:rPr>
        <w:t>strong institutions</w:t>
      </w:r>
      <w:r w:rsidRPr="00F17F05">
        <w:rPr>
          <w:sz w:val="16"/>
        </w:rPr>
        <w:t xml:space="preserve"> that limited the damage of previous downturns, </w:t>
      </w:r>
      <w:r w:rsidRPr="00F17F05">
        <w:rPr>
          <w:rStyle w:val="StyleUnderline"/>
        </w:rPr>
        <w:t xml:space="preserve">will be </w:t>
      </w:r>
      <w:r w:rsidRPr="00F17F05">
        <w:rPr>
          <w:rStyle w:val="Emphasis"/>
        </w:rPr>
        <w:t>unavailable</w:t>
      </w:r>
      <w:r w:rsidRPr="00F17F05">
        <w:rPr>
          <w:sz w:val="16"/>
        </w:rPr>
        <w:t>.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02E1C84E" w14:textId="77777777" w:rsidR="003629D6" w:rsidRPr="00F17F05" w:rsidRDefault="003629D6" w:rsidP="003629D6">
      <w:pPr>
        <w:rPr>
          <w:sz w:val="16"/>
        </w:rPr>
      </w:pPr>
      <w:r w:rsidRPr="00F17F05">
        <w:rPr>
          <w:sz w:val="16"/>
        </w:rPr>
        <w:t>Illiberal Globalization</w:t>
      </w:r>
    </w:p>
    <w:p w14:paraId="2ACDFD81" w14:textId="77777777" w:rsidR="003629D6" w:rsidRPr="00F17F05" w:rsidRDefault="003629D6" w:rsidP="003629D6">
      <w:pPr>
        <w:rPr>
          <w:sz w:val="16"/>
        </w:rPr>
      </w:pPr>
      <w:r w:rsidRPr="00F17F05">
        <w:rPr>
          <w:rStyle w:val="Emphasis"/>
          <w:highlight w:val="cyan"/>
        </w:rPr>
        <w:t>Economic weakness</w:t>
      </w:r>
      <w:r w:rsidRPr="00F17F05">
        <w:rPr>
          <w:sz w:val="16"/>
        </w:rPr>
        <w:t xml:space="preserve"> and rising nationalism (along with multipolarity) </w:t>
      </w:r>
      <w:r w:rsidRPr="00F17F05">
        <w:rPr>
          <w:rStyle w:val="StyleUnderline"/>
          <w:highlight w:val="cyan"/>
        </w:rPr>
        <w:t xml:space="preserve">will not </w:t>
      </w:r>
      <w:r w:rsidRPr="00F17F05">
        <w:rPr>
          <w:rStyle w:val="Emphasis"/>
          <w:highlight w:val="cyan"/>
        </w:rPr>
        <w:t>end</w:t>
      </w:r>
      <w:r w:rsidRPr="00F17F05">
        <w:rPr>
          <w:rStyle w:val="StyleUnderline"/>
          <w:highlight w:val="cyan"/>
        </w:rPr>
        <w:t xml:space="preserve"> globalization, but</w:t>
      </w:r>
      <w:r w:rsidRPr="00F17F05">
        <w:rPr>
          <w:rStyle w:val="StyleUnderline"/>
        </w:rPr>
        <w:t xml:space="preserve"> will </w:t>
      </w:r>
      <w:r w:rsidRPr="00F17F05">
        <w:rPr>
          <w:rStyle w:val="Emphasis"/>
          <w:highlight w:val="cyan"/>
        </w:rPr>
        <w:t>profoundly alter its character</w:t>
      </w:r>
      <w:r w:rsidRPr="00F17F05">
        <w:rPr>
          <w:rStyle w:val="StyleUnderline"/>
        </w:rPr>
        <w:t xml:space="preserve"> and greatly reduce its</w:t>
      </w:r>
      <w:r w:rsidRPr="00F17F05">
        <w:rPr>
          <w:sz w:val="16"/>
        </w:rPr>
        <w:t xml:space="preserve"> economic and political </w:t>
      </w:r>
      <w:r w:rsidRPr="00F17F05">
        <w:rPr>
          <w:rStyle w:val="StyleUnderline"/>
        </w:rPr>
        <w:t>benefits. Liberal</w:t>
      </w:r>
      <w:r w:rsidRPr="00F17F05">
        <w:rPr>
          <w:sz w:val="16"/>
        </w:rPr>
        <w:t xml:space="preserve"> global </w:t>
      </w:r>
      <w:r w:rsidRPr="00F17F05">
        <w:rPr>
          <w:rStyle w:val="StyleUnderline"/>
        </w:rPr>
        <w:t>institutions</w:t>
      </w:r>
      <w:r w:rsidRPr="00F17F05">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t>
      </w:r>
      <w:r w:rsidRPr="00F17F05">
        <w:rPr>
          <w:rStyle w:val="StyleUnderline"/>
        </w:rPr>
        <w:t>will become the</w:t>
      </w:r>
      <w:r w:rsidRPr="00F17F05">
        <w:rPr>
          <w:sz w:val="16"/>
        </w:rPr>
        <w:t xml:space="preserve"> battlegrounds—and the </w:t>
      </w:r>
      <w:r w:rsidRPr="00F17F05">
        <w:rPr>
          <w:rStyle w:val="Emphasis"/>
        </w:rPr>
        <w:t>victims</w:t>
      </w:r>
      <w:r w:rsidRPr="00F17F05">
        <w:rPr>
          <w:sz w:val="16"/>
        </w:rPr>
        <w:t>—</w:t>
      </w:r>
      <w:r w:rsidRPr="00F17F05">
        <w:rPr>
          <w:rStyle w:val="StyleUnderline"/>
        </w:rPr>
        <w:t xml:space="preserve">of </w:t>
      </w:r>
      <w:r w:rsidRPr="00F17F05">
        <w:rPr>
          <w:rStyle w:val="Emphasis"/>
        </w:rPr>
        <w:t>geopolitical competition</w:t>
      </w:r>
      <w:r w:rsidRPr="00F17F05">
        <w:rPr>
          <w:sz w:val="16"/>
        </w:rPr>
        <w:t>.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causes of weakening global collaboration are structural,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3B82F4F0" w14:textId="77777777" w:rsidR="003629D6" w:rsidRPr="00F17F05" w:rsidRDefault="003629D6" w:rsidP="003629D6">
      <w:pPr>
        <w:rPr>
          <w:sz w:val="16"/>
        </w:rPr>
      </w:pPr>
      <w:r w:rsidRPr="00F17F05">
        <w:rPr>
          <w:sz w:val="16"/>
        </w:rPr>
        <w:t>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29FB7913" w14:textId="77777777" w:rsidR="003629D6" w:rsidRPr="00F17F05" w:rsidRDefault="003629D6" w:rsidP="003629D6">
      <w:pPr>
        <w:rPr>
          <w:sz w:val="16"/>
        </w:rPr>
      </w:pPr>
      <w:r w:rsidRPr="00F17F05">
        <w:rPr>
          <w:sz w:val="16"/>
        </w:rPr>
        <w:t>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2F60983C" w14:textId="77777777" w:rsidR="003629D6" w:rsidRPr="00F17F05" w:rsidRDefault="003629D6" w:rsidP="003629D6">
      <w:pPr>
        <w:rPr>
          <w:sz w:val="16"/>
        </w:rPr>
      </w:pPr>
      <w:r w:rsidRPr="00F17F05">
        <w:rPr>
          <w:sz w:val="16"/>
        </w:rPr>
        <w:t>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Economies of scale will shrink, incentivizing less investment, increasing costs and prices, compromising growth, marginalizing countries whose growth and poverty reduction depended on participation in global supply chains. A world already suffering from excess savings (in the corporate sector, among mostly Asian countries) will respond to heightened risk and uncertainty with further retrenchment. The problem is perfectly captured by Tim Boyle, CEO of Columbia Sportswear, whose supply chain runs through China, reacting to yet another ratcheting up of US tariffs on Chinese imports, most recently on consumer goods:</w:t>
      </w:r>
    </w:p>
    <w:p w14:paraId="27BCF078" w14:textId="77777777" w:rsidR="003629D6" w:rsidRPr="00F17F05" w:rsidRDefault="003629D6" w:rsidP="003629D6">
      <w:pPr>
        <w:rPr>
          <w:sz w:val="16"/>
        </w:rPr>
      </w:pPr>
      <w:r w:rsidRPr="00F17F05">
        <w:rPr>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1661E7B0" w14:textId="77777777" w:rsidR="003629D6" w:rsidRPr="00F17F05" w:rsidRDefault="003629D6" w:rsidP="003629D6">
      <w:pPr>
        <w:rPr>
          <w:sz w:val="16"/>
        </w:rPr>
      </w:pPr>
      <w:r w:rsidRPr="00F17F05">
        <w:rPr>
          <w:sz w:val="16"/>
        </w:rPr>
        <w:t xml:space="preserve">The international political effects will be equally damaging. The four structural forces act on each other to produce the more dangerous, less prosperous world projected here. </w:t>
      </w:r>
      <w:r w:rsidRPr="00F17F05">
        <w:rPr>
          <w:rStyle w:val="StyleUnderline"/>
        </w:rPr>
        <w:t>Illiberal globalization</w:t>
      </w:r>
      <w:r w:rsidRPr="00F17F05">
        <w:rPr>
          <w:sz w:val="16"/>
        </w:rPr>
        <w:t xml:space="preserve"> represents geopolitical conflict by (at first) physically non-kinetic means. It arises from intensifying competition among powerful states with divergent interests and identities, but in its effects </w:t>
      </w:r>
      <w:r w:rsidRPr="00F17F05">
        <w:rPr>
          <w:rStyle w:val="Emphasis"/>
        </w:rPr>
        <w:t>drives down</w:t>
      </w:r>
      <w:r w:rsidRPr="00F17F05">
        <w:rPr>
          <w:rStyle w:val="StyleUnderline"/>
        </w:rPr>
        <w:t xml:space="preserve"> growth and fuels </w:t>
      </w:r>
      <w:r w:rsidRPr="00F17F05">
        <w:rPr>
          <w:rStyle w:val="Emphasis"/>
        </w:rPr>
        <w:t>increased nationalism</w:t>
      </w:r>
      <w:r w:rsidRPr="00F17F05">
        <w:rPr>
          <w:rStyle w:val="StyleUnderline"/>
        </w:rPr>
        <w:t>/</w:t>
      </w:r>
      <w:r w:rsidRPr="00F17F05">
        <w:rPr>
          <w:rStyle w:val="Emphasis"/>
        </w:rPr>
        <w:t>populism</w:t>
      </w:r>
      <w:r w:rsidRPr="00F17F05">
        <w:rPr>
          <w:rStyle w:val="StyleUnderline"/>
        </w:rPr>
        <w:t xml:space="preserve">, which </w:t>
      </w:r>
      <w:r w:rsidRPr="00F17F05">
        <w:rPr>
          <w:rStyle w:val="Emphasis"/>
        </w:rPr>
        <w:t>further contributes to conflict</w:t>
      </w:r>
      <w:r w:rsidRPr="00F17F05">
        <w:rPr>
          <w:sz w:val="16"/>
        </w:rPr>
        <w:t xml:space="preserve">. Twenty-first-century protectionism represents bottom-up forces arising from </w:t>
      </w:r>
      <w:r w:rsidRPr="00F17F05">
        <w:rPr>
          <w:rStyle w:val="Emphasis"/>
          <w:highlight w:val="cyan"/>
        </w:rPr>
        <w:t>economic disruption</w:t>
      </w:r>
      <w:r w:rsidRPr="00F17F05">
        <w:rPr>
          <w:sz w:val="16"/>
        </w:rPr>
        <w:t xml:space="preserve">. But it </w:t>
      </w:r>
      <w:r w:rsidRPr="00F17F05">
        <w:rPr>
          <w:rStyle w:val="StyleUnderline"/>
          <w:highlight w:val="cyan"/>
        </w:rPr>
        <w:t>is</w:t>
      </w:r>
      <w:r w:rsidRPr="00F17F05">
        <w:rPr>
          <w:sz w:val="16"/>
        </w:rPr>
        <w:t xml:space="preserve"> also a top-down phenomenon, representing a strategic effort by political leadership to reduce the constraints of interdependence on freedom of geopolitical action, in effect </w:t>
      </w:r>
      <w:r w:rsidRPr="00F17F05">
        <w:rPr>
          <w:rStyle w:val="StyleUnderline"/>
        </w:rPr>
        <w:t xml:space="preserve">a </w:t>
      </w:r>
      <w:r w:rsidRPr="00F17F05">
        <w:rPr>
          <w:rStyle w:val="Emphasis"/>
          <w:sz w:val="28"/>
          <w:szCs w:val="28"/>
          <w:highlight w:val="cyan"/>
        </w:rPr>
        <w:t>precursor and enabler of war</w:t>
      </w:r>
      <w:r w:rsidRPr="00F17F05">
        <w:rPr>
          <w:sz w:val="16"/>
        </w:rPr>
        <w:t>. This is the disturbing hypothesis of Daniel Drezner, argued in an important May 2019 piece in Reason, titled “Will Today’s Global Trade Wars Lead to World War Three,”21 which examines the pre-World War I period of heightened trade conflict, its contribution to the disaster that followed, and its parallels to the present:</w:t>
      </w:r>
    </w:p>
    <w:p w14:paraId="45021857" w14:textId="77777777" w:rsidR="003629D6" w:rsidRPr="00F17F05" w:rsidRDefault="003629D6" w:rsidP="003629D6">
      <w:pPr>
        <w:rPr>
          <w:sz w:val="16"/>
        </w:rPr>
      </w:pPr>
      <w:r w:rsidRPr="00F17F05">
        <w:rPr>
          <w:sz w:val="16"/>
        </w:rPr>
        <w:t>Before the First World War started, powers great and small took a variety of steps to thwart the globalization of the 19th century. Each of these steps made it easier for the key combatants to conceive of a general war.</w:t>
      </w:r>
    </w:p>
    <w:p w14:paraId="7C6C8D6E" w14:textId="77777777" w:rsidR="003629D6" w:rsidRPr="00F17F05" w:rsidRDefault="003629D6" w:rsidP="003629D6">
      <w:pPr>
        <w:rPr>
          <w:sz w:val="16"/>
        </w:rPr>
      </w:pPr>
      <w:r w:rsidRPr="00F17F05">
        <w:rPr>
          <w:sz w:val="16"/>
        </w:rPr>
        <w:t xml:space="preserve">We are beginning to see a similar approach to the globalization of the 21st century. One by one, the </w:t>
      </w:r>
      <w:r w:rsidRPr="00F17F05">
        <w:rPr>
          <w:rStyle w:val="Emphasis"/>
        </w:rPr>
        <w:t>economic constraints</w:t>
      </w:r>
      <w:r w:rsidRPr="00F17F05">
        <w:rPr>
          <w:rStyle w:val="StyleUnderline"/>
        </w:rPr>
        <w:t xml:space="preserve"> on </w:t>
      </w:r>
      <w:r w:rsidRPr="00F17F05">
        <w:rPr>
          <w:rStyle w:val="Emphasis"/>
        </w:rPr>
        <w:t>military aggression</w:t>
      </w:r>
      <w:r w:rsidRPr="00F17F05">
        <w:rPr>
          <w:rStyle w:val="StyleUnderline"/>
        </w:rPr>
        <w:t xml:space="preserve"> are </w:t>
      </w:r>
      <w:r w:rsidRPr="00F17F05">
        <w:rPr>
          <w:rStyle w:val="Emphasis"/>
        </w:rPr>
        <w:t>eroding</w:t>
      </w:r>
      <w:r w:rsidRPr="00F17F05">
        <w:rPr>
          <w:rStyle w:val="StyleUnderline"/>
        </w:rPr>
        <w:t>.</w:t>
      </w:r>
      <w:r w:rsidRPr="00F17F05">
        <w:rPr>
          <w:sz w:val="16"/>
        </w:rPr>
        <w:t xml:space="preserve"> And too many have forgotten—or never knew—how this played out a century ago.</w:t>
      </w:r>
    </w:p>
    <w:p w14:paraId="6B7AAE44" w14:textId="77777777" w:rsidR="003629D6" w:rsidRPr="00F17F05" w:rsidRDefault="003629D6" w:rsidP="003629D6">
      <w:pPr>
        <w:rPr>
          <w:sz w:val="16"/>
        </w:rPr>
      </w:pPr>
      <w:r w:rsidRPr="00F17F05">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5C7C69E7" w14:textId="77777777" w:rsidR="003629D6" w:rsidRPr="00F17F05" w:rsidRDefault="003629D6" w:rsidP="003629D6">
      <w:pPr>
        <w:rPr>
          <w:sz w:val="16"/>
        </w:rPr>
      </w:pPr>
      <w:r w:rsidRPr="00F17F05">
        <w:rPr>
          <w:sz w:val="16"/>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2BF79EDB" w14:textId="77777777" w:rsidR="003629D6" w:rsidRPr="00F17F05" w:rsidRDefault="003629D6" w:rsidP="003629D6">
      <w:pPr>
        <w:rPr>
          <w:rStyle w:val="StyleUnderline"/>
        </w:rPr>
      </w:pPr>
      <w:r w:rsidRPr="00F17F05">
        <w:rPr>
          <w:sz w:val="16"/>
        </w:rPr>
        <w:t xml:space="preserve">In retrospect, the 30 years of tariff hikes, trade wars, and currency conflicts that preceded 1914 were harbingers of the devastation to come. </w:t>
      </w:r>
      <w:r w:rsidRPr="00F17F05">
        <w:rPr>
          <w:rStyle w:val="StyleUnderline"/>
          <w:highlight w:val="cyan"/>
        </w:rPr>
        <w:t>Europea</w:t>
      </w:r>
      <w:r w:rsidRPr="00F17F05">
        <w:rPr>
          <w:rStyle w:val="StyleUnderline"/>
        </w:rPr>
        <w:t xml:space="preserve">n governments </w:t>
      </w:r>
      <w:r w:rsidRPr="00F17F05">
        <w:rPr>
          <w:rStyle w:val="StyleUnderline"/>
          <w:highlight w:val="cyan"/>
        </w:rPr>
        <w:t>did not</w:t>
      </w:r>
      <w:r w:rsidRPr="00F17F05">
        <w:rPr>
          <w:rStyle w:val="StyleUnderline"/>
        </w:rPr>
        <w:t xml:space="preserve"> necessarily </w:t>
      </w:r>
      <w:r w:rsidRPr="00F17F05">
        <w:rPr>
          <w:rStyle w:val="Emphasis"/>
          <w:highlight w:val="cyan"/>
        </w:rPr>
        <w:t>want</w:t>
      </w:r>
      <w:r w:rsidRPr="00F17F05">
        <w:rPr>
          <w:rStyle w:val="StyleUnderline"/>
        </w:rPr>
        <w:t xml:space="preserve"> to </w:t>
      </w:r>
      <w:r w:rsidRPr="00F17F05">
        <w:rPr>
          <w:rStyle w:val="Emphasis"/>
        </w:rPr>
        <w:t xml:space="preserve">ignite </w:t>
      </w:r>
      <w:r w:rsidRPr="00F17F05">
        <w:rPr>
          <w:rStyle w:val="Emphasis"/>
          <w:highlight w:val="cyan"/>
        </w:rPr>
        <w:t>a war</w:t>
      </w:r>
      <w:r w:rsidRPr="00F17F05">
        <w:rPr>
          <w:rStyle w:val="StyleUnderline"/>
          <w:highlight w:val="cyan"/>
        </w:rPr>
        <w:t xml:space="preserve"> among</w:t>
      </w:r>
      <w:r w:rsidRPr="00F17F05">
        <w:rPr>
          <w:sz w:val="16"/>
        </w:rPr>
        <w:t xml:space="preserve"> the </w:t>
      </w:r>
      <w:r w:rsidRPr="00F17F05">
        <w:rPr>
          <w:rStyle w:val="Emphasis"/>
          <w:highlight w:val="cyan"/>
        </w:rPr>
        <w:t>great powers</w:t>
      </w:r>
      <w:r w:rsidRPr="00F17F05">
        <w:rPr>
          <w:rStyle w:val="StyleUnderline"/>
          <w:highlight w:val="cyan"/>
        </w:rPr>
        <w:t xml:space="preserve">. By </w:t>
      </w:r>
      <w:r w:rsidRPr="00F17F05">
        <w:rPr>
          <w:rStyle w:val="Emphasis"/>
          <w:highlight w:val="cyan"/>
        </w:rPr>
        <w:t>reducing</w:t>
      </w:r>
      <w:r w:rsidRPr="00F17F05">
        <w:rPr>
          <w:rStyle w:val="Emphasis"/>
        </w:rPr>
        <w:t xml:space="preserve"> their </w:t>
      </w:r>
      <w:r w:rsidRPr="00F17F05">
        <w:rPr>
          <w:rStyle w:val="Emphasis"/>
          <w:highlight w:val="cyan"/>
        </w:rPr>
        <w:t>interdependence</w:t>
      </w:r>
      <w:r w:rsidRPr="00F17F05">
        <w:rPr>
          <w:rStyle w:val="StyleUnderline"/>
        </w:rPr>
        <w:t xml:space="preserve">, however, </w:t>
      </w:r>
      <w:r w:rsidRPr="00F17F05">
        <w:rPr>
          <w:rStyle w:val="StyleUnderline"/>
          <w:highlight w:val="cyan"/>
        </w:rPr>
        <w:t xml:space="preserve">they </w:t>
      </w:r>
      <w:r w:rsidRPr="00F17F05">
        <w:rPr>
          <w:rStyle w:val="Emphasis"/>
          <w:highlight w:val="cyan"/>
        </w:rPr>
        <w:t>made that</w:t>
      </w:r>
      <w:r w:rsidRPr="00F17F05">
        <w:rPr>
          <w:rStyle w:val="Emphasis"/>
        </w:rPr>
        <w:t xml:space="preserve"> option </w:t>
      </w:r>
      <w:r w:rsidRPr="00F17F05">
        <w:rPr>
          <w:rStyle w:val="Emphasis"/>
          <w:highlight w:val="cyan"/>
        </w:rPr>
        <w:t>conceivable</w:t>
      </w:r>
      <w:r w:rsidRPr="00F17F05">
        <w:rPr>
          <w:rStyle w:val="StyleUnderline"/>
        </w:rPr>
        <w:t>.</w:t>
      </w:r>
    </w:p>
    <w:p w14:paraId="55960C87" w14:textId="77777777" w:rsidR="003629D6" w:rsidRPr="00F17F05" w:rsidRDefault="003629D6" w:rsidP="003629D6">
      <w:pPr>
        <w:rPr>
          <w:rStyle w:val="StyleUnderline"/>
        </w:rPr>
      </w:pPr>
      <w:r w:rsidRPr="00F17F05">
        <w:rPr>
          <w:sz w:val="16"/>
        </w:rPr>
        <w:t>…</w:t>
      </w:r>
      <w:r w:rsidRPr="00F17F05">
        <w:rPr>
          <w:rStyle w:val="StyleUnderline"/>
        </w:rPr>
        <w:t xml:space="preserve">the backlash to globalization that preceded the Great War seems to be </w:t>
      </w:r>
      <w:r w:rsidRPr="00F17F05">
        <w:rPr>
          <w:rStyle w:val="Emphasis"/>
        </w:rPr>
        <w:t>reprised in the current moment</w:t>
      </w:r>
      <w:r w:rsidRPr="00F17F05">
        <w:rPr>
          <w:sz w:val="16"/>
        </w:rPr>
        <w:t xml:space="preserve">. Indeed, there are ways in which the current moment is scarier than the pre-1914 era. Back then, the world’s hegemon, the United Kingdom, acted as a brake on economic closure. In 2019, the United States is the protectionist with its foot on the accelerator. </w:t>
      </w:r>
      <w:r w:rsidRPr="00F17F05">
        <w:rPr>
          <w:rStyle w:val="StyleUnderline"/>
          <w:highlight w:val="cyan"/>
        </w:rPr>
        <w:t xml:space="preserve">The </w:t>
      </w:r>
      <w:r w:rsidRPr="00F17F05">
        <w:rPr>
          <w:rStyle w:val="Emphasis"/>
          <w:highlight w:val="cyan"/>
        </w:rPr>
        <w:t>constraints</w:t>
      </w:r>
      <w:r w:rsidRPr="00F17F05">
        <w:rPr>
          <w:rStyle w:val="StyleUnderline"/>
          <w:highlight w:val="cyan"/>
        </w:rPr>
        <w:t xml:space="preserve"> of </w:t>
      </w:r>
      <w:r w:rsidRPr="00F17F05">
        <w:rPr>
          <w:rStyle w:val="Emphasis"/>
          <w:highlight w:val="cyan"/>
        </w:rPr>
        <w:t>Sino-American interdependence</w:t>
      </w:r>
      <w:r w:rsidRPr="00F17F05">
        <w:rPr>
          <w:sz w:val="16"/>
        </w:rPr>
        <w:t>—what economist Larry Summers once called “</w:t>
      </w:r>
      <w:r w:rsidRPr="00F17F05">
        <w:rPr>
          <w:rStyle w:val="StyleUnderline"/>
        </w:rPr>
        <w:t xml:space="preserve">the financial </w:t>
      </w:r>
      <w:r w:rsidRPr="00F17F05">
        <w:rPr>
          <w:rStyle w:val="Emphasis"/>
        </w:rPr>
        <w:t>balance of terror</w:t>
      </w:r>
      <w:r w:rsidRPr="00F17F05">
        <w:rPr>
          <w:rStyle w:val="StyleUnderline"/>
        </w:rPr>
        <w:t>”—</w:t>
      </w:r>
      <w:r w:rsidRPr="00F17F05">
        <w:rPr>
          <w:rStyle w:val="Emphasis"/>
          <w:highlight w:val="cyan"/>
        </w:rPr>
        <w:t>no longer look</w:t>
      </w:r>
      <w:r w:rsidRPr="00F17F05">
        <w:rPr>
          <w:rStyle w:val="Emphasis"/>
        </w:rPr>
        <w:t xml:space="preserve"> so </w:t>
      </w:r>
      <w:r w:rsidRPr="00F17F05">
        <w:rPr>
          <w:rStyle w:val="Emphasis"/>
          <w:highlight w:val="cyan"/>
        </w:rPr>
        <w:t>binding</w:t>
      </w:r>
      <w:r w:rsidRPr="00F17F05">
        <w:rPr>
          <w:rStyle w:val="StyleUnderline"/>
        </w:rPr>
        <w:t xml:space="preserve">. And </w:t>
      </w:r>
      <w:r w:rsidRPr="00F17F05">
        <w:rPr>
          <w:rStyle w:val="StyleUnderline"/>
          <w:highlight w:val="cyan"/>
        </w:rPr>
        <w:t>there are</w:t>
      </w:r>
      <w:r w:rsidRPr="00F17F05">
        <w:rPr>
          <w:rStyle w:val="StyleUnderline"/>
        </w:rPr>
        <w:t xml:space="preserve"> </w:t>
      </w:r>
      <w:r w:rsidRPr="00F17F05">
        <w:rPr>
          <w:rStyle w:val="Emphasis"/>
        </w:rPr>
        <w:t xml:space="preserve">far too many </w:t>
      </w:r>
      <w:r w:rsidRPr="00F17F05">
        <w:rPr>
          <w:rStyle w:val="Emphasis"/>
          <w:highlight w:val="cyan"/>
        </w:rPr>
        <w:t>hot spots</w:t>
      </w:r>
      <w:r w:rsidRPr="00F17F05">
        <w:rPr>
          <w:sz w:val="16"/>
        </w:rPr>
        <w:t xml:space="preserve">—the </w:t>
      </w:r>
      <w:r w:rsidRPr="00F17F05">
        <w:rPr>
          <w:rStyle w:val="Emphasis"/>
          <w:highlight w:val="cyan"/>
        </w:rPr>
        <w:t>Korea</w:t>
      </w:r>
      <w:r w:rsidRPr="00F17F05">
        <w:rPr>
          <w:sz w:val="16"/>
        </w:rPr>
        <w:t xml:space="preserve">n peninsula, </w:t>
      </w:r>
      <w:r w:rsidRPr="00F17F05">
        <w:rPr>
          <w:rStyle w:val="StyleUnderline"/>
          <w:highlight w:val="cyan"/>
        </w:rPr>
        <w:t xml:space="preserve">the </w:t>
      </w:r>
      <w:r w:rsidRPr="00F17F05">
        <w:rPr>
          <w:rStyle w:val="Emphasis"/>
          <w:highlight w:val="cyan"/>
        </w:rPr>
        <w:t>S</w:t>
      </w:r>
      <w:r w:rsidRPr="00F17F05">
        <w:rPr>
          <w:sz w:val="16"/>
        </w:rPr>
        <w:t xml:space="preserve">outh </w:t>
      </w:r>
      <w:r w:rsidRPr="00F17F05">
        <w:rPr>
          <w:rStyle w:val="Emphasis"/>
          <w:highlight w:val="cyan"/>
        </w:rPr>
        <w:t>C</w:t>
      </w:r>
      <w:r w:rsidRPr="00F17F05">
        <w:rPr>
          <w:sz w:val="16"/>
        </w:rPr>
        <w:t xml:space="preserve">hina </w:t>
      </w:r>
      <w:r w:rsidRPr="00F17F05">
        <w:rPr>
          <w:rStyle w:val="Emphasis"/>
          <w:highlight w:val="cyan"/>
        </w:rPr>
        <w:t>S</w:t>
      </w:r>
      <w:r w:rsidRPr="00F17F05">
        <w:rPr>
          <w:sz w:val="16"/>
        </w:rPr>
        <w:t xml:space="preserve">ea, </w:t>
      </w:r>
      <w:r w:rsidRPr="00F17F05">
        <w:rPr>
          <w:rStyle w:val="Emphasis"/>
          <w:highlight w:val="cyan"/>
        </w:rPr>
        <w:t>Taiwan</w:t>
      </w:r>
      <w:r w:rsidRPr="00F17F05">
        <w:rPr>
          <w:sz w:val="16"/>
        </w:rPr>
        <w:t>—</w:t>
      </w:r>
      <w:r w:rsidRPr="00F17F05">
        <w:rPr>
          <w:rStyle w:val="StyleUnderline"/>
          <w:highlight w:val="cyan"/>
        </w:rPr>
        <w:t xml:space="preserve">where the </w:t>
      </w:r>
      <w:r w:rsidRPr="00F17F05">
        <w:rPr>
          <w:rStyle w:val="Emphasis"/>
          <w:highlight w:val="cyan"/>
        </w:rPr>
        <w:t>kindling</w:t>
      </w:r>
      <w:r w:rsidRPr="00F17F05">
        <w:rPr>
          <w:rStyle w:val="StyleUnderline"/>
          <w:highlight w:val="cyan"/>
        </w:rPr>
        <w:t xml:space="preserve"> seems</w:t>
      </w:r>
      <w:r w:rsidRPr="00F17F05">
        <w:rPr>
          <w:rStyle w:val="StyleUnderline"/>
        </w:rPr>
        <w:t xml:space="preserve"> </w:t>
      </w:r>
      <w:r w:rsidRPr="00F17F05">
        <w:rPr>
          <w:rStyle w:val="Emphasis"/>
        </w:rPr>
        <w:t xml:space="preserve">awfully </w:t>
      </w:r>
      <w:r w:rsidRPr="00F17F05">
        <w:rPr>
          <w:rStyle w:val="Emphasis"/>
          <w:highlight w:val="cyan"/>
        </w:rPr>
        <w:t>dry</w:t>
      </w:r>
      <w:r w:rsidRPr="00F17F05">
        <w:rPr>
          <w:rStyle w:val="StyleUnderline"/>
        </w:rPr>
        <w:t>.</w:t>
      </w:r>
    </w:p>
    <w:p w14:paraId="786B7021" w14:textId="77777777" w:rsidR="003629D6" w:rsidRPr="00F17F05" w:rsidRDefault="003629D6" w:rsidP="003629D6">
      <w:pPr>
        <w:pStyle w:val="Heading3"/>
        <w:rPr>
          <w:rFonts w:cs="Times New Roman"/>
        </w:rPr>
      </w:pPr>
      <w:r w:rsidRPr="00F17F05">
        <w:rPr>
          <w:rFonts w:cs="Times New Roman"/>
        </w:rPr>
        <w:t>!---Nationalism---2NC</w:t>
      </w:r>
    </w:p>
    <w:p w14:paraId="4CB9A111" w14:textId="77777777" w:rsidR="003629D6" w:rsidRPr="00F17F05" w:rsidRDefault="003629D6" w:rsidP="003629D6">
      <w:pPr>
        <w:pStyle w:val="Heading4"/>
        <w:rPr>
          <w:rFonts w:cs="Times New Roman"/>
        </w:rPr>
      </w:pPr>
      <w:r w:rsidRPr="00F17F05">
        <w:rPr>
          <w:rFonts w:cs="Times New Roman"/>
        </w:rPr>
        <w:t xml:space="preserve">Downturn in </w:t>
      </w:r>
      <w:r w:rsidRPr="00F17F05">
        <w:rPr>
          <w:rFonts w:cs="Times New Roman"/>
          <w:u w:val="single"/>
        </w:rPr>
        <w:t>this environment</w:t>
      </w:r>
      <w:r w:rsidRPr="00F17F05">
        <w:rPr>
          <w:rFonts w:cs="Times New Roman"/>
        </w:rPr>
        <w:t xml:space="preserve"> ignites </w:t>
      </w:r>
      <w:r w:rsidRPr="00F17F05">
        <w:rPr>
          <w:rFonts w:cs="Times New Roman"/>
          <w:u w:val="single"/>
        </w:rPr>
        <w:t>World War III</w:t>
      </w:r>
      <w:r w:rsidRPr="00F17F05">
        <w:rPr>
          <w:rFonts w:cs="Times New Roman"/>
        </w:rPr>
        <w:t>.</w:t>
      </w:r>
    </w:p>
    <w:p w14:paraId="0864E56B" w14:textId="77777777" w:rsidR="003629D6" w:rsidRPr="00F17F05" w:rsidRDefault="003629D6" w:rsidP="003629D6">
      <w:r w:rsidRPr="00F17F05">
        <w:rPr>
          <w:rStyle w:val="Style13ptBold"/>
        </w:rPr>
        <w:t>Knapp 23</w:t>
      </w:r>
      <w:r w:rsidRPr="00F17F05">
        <w:t>, MA in IR; writes about economics, geopolitics, and conflict. (Martin, 10-13-2023, "</w:t>
      </w:r>
      <w:r w:rsidRPr="00F17F05">
        <w:rPr>
          <w:rStyle w:val="StyleUnderline"/>
          <w:highlight w:val="cyan"/>
        </w:rPr>
        <w:t xml:space="preserve">How </w:t>
      </w:r>
      <w:r w:rsidRPr="00F17F05">
        <w:rPr>
          <w:rStyle w:val="Emphasis"/>
          <w:highlight w:val="cyan"/>
        </w:rPr>
        <w:t>Recession</w:t>
      </w:r>
      <w:r w:rsidRPr="00F17F05">
        <w:t xml:space="preserve"> &amp; Regional Conflict</w:t>
      </w:r>
      <w:r w:rsidRPr="00F17F05">
        <w:rPr>
          <w:rStyle w:val="Emphasis"/>
          <w:highlight w:val="cyan"/>
        </w:rPr>
        <w:t>s</w:t>
      </w:r>
      <w:r w:rsidRPr="00F17F05">
        <w:rPr>
          <w:rStyle w:val="StyleUnderline"/>
          <w:highlight w:val="cyan"/>
        </w:rPr>
        <w:t xml:space="preserve"> Spark </w:t>
      </w:r>
      <w:r w:rsidRPr="00F17F05">
        <w:rPr>
          <w:rStyle w:val="Emphasis"/>
          <w:highlight w:val="cyan"/>
        </w:rPr>
        <w:t>World Wars</w:t>
      </w:r>
      <w:r w:rsidRPr="00F17F05">
        <w:t>," Medium, https://archive.ph/sEs13) *typo corrected in brackets</w:t>
      </w:r>
    </w:p>
    <w:p w14:paraId="21C1DDFD" w14:textId="77777777" w:rsidR="003629D6" w:rsidRPr="00F17F05" w:rsidRDefault="003629D6" w:rsidP="003629D6">
      <w:pPr>
        <w:rPr>
          <w:sz w:val="16"/>
        </w:rPr>
      </w:pPr>
      <w:r w:rsidRPr="00F17F05">
        <w:rPr>
          <w:sz w:val="16"/>
        </w:rPr>
        <w:t xml:space="preserve">On the whole, throughout history, more often than not, a great </w:t>
      </w:r>
      <w:r w:rsidRPr="00F17F05">
        <w:rPr>
          <w:rStyle w:val="StyleUnderline"/>
          <w:highlight w:val="cyan"/>
        </w:rPr>
        <w:t>many</w:t>
      </w:r>
      <w:r w:rsidRPr="00F17F05">
        <w:rPr>
          <w:sz w:val="16"/>
        </w:rPr>
        <w:t xml:space="preserve"> of the </w:t>
      </w:r>
      <w:r w:rsidRPr="00F17F05">
        <w:rPr>
          <w:rStyle w:val="Emphasis"/>
          <w:highlight w:val="cyan"/>
        </w:rPr>
        <w:t>large</w:t>
      </w:r>
      <w:r w:rsidRPr="00F17F05">
        <w:rPr>
          <w:sz w:val="16"/>
        </w:rPr>
        <w:t xml:space="preserve">r </w:t>
      </w:r>
      <w:r w:rsidRPr="00F17F05">
        <w:rPr>
          <w:rStyle w:val="Emphasis"/>
          <w:highlight w:val="cyan"/>
        </w:rPr>
        <w:t>wars</w:t>
      </w:r>
      <w:r w:rsidRPr="00F17F05">
        <w:rPr>
          <w:sz w:val="16"/>
        </w:rPr>
        <w:t xml:space="preserve"> — especially WWI and WWII, </w:t>
      </w:r>
      <w:r w:rsidRPr="00F17F05">
        <w:rPr>
          <w:rStyle w:val="StyleUnderline"/>
          <w:highlight w:val="cyan"/>
        </w:rPr>
        <w:t>began because of</w:t>
      </w:r>
      <w:r w:rsidRPr="00F17F05">
        <w:rPr>
          <w:rStyle w:val="StyleUnderline"/>
        </w:rPr>
        <w:t xml:space="preserve"> widespread </w:t>
      </w:r>
      <w:r w:rsidRPr="00F17F05">
        <w:rPr>
          <w:rStyle w:val="Emphasis"/>
          <w:highlight w:val="cyan"/>
        </w:rPr>
        <w:t>economic detriment</w:t>
      </w:r>
      <w:r w:rsidRPr="00F17F05">
        <w:rPr>
          <w:sz w:val="16"/>
        </w:rPr>
        <w:t>. *I’ve been planning on writing this article for about two weeks now, however life took over. I’ve been pouring a lot on energy into a novel that I am halfway through writing… things happen.</w:t>
      </w:r>
    </w:p>
    <w:p w14:paraId="256DFB85" w14:textId="77777777" w:rsidR="003629D6" w:rsidRPr="00F17F05" w:rsidRDefault="003629D6" w:rsidP="003629D6">
      <w:pPr>
        <w:rPr>
          <w:sz w:val="16"/>
          <w:szCs w:val="16"/>
        </w:rPr>
      </w:pPr>
      <w:r w:rsidRPr="00F17F05">
        <w:rPr>
          <w:sz w:val="16"/>
          <w:szCs w:val="16"/>
        </w:rPr>
        <w:t>Now, as I currently put the finishing touches on this article— Israel seems to be under attack now from the South, North and the East. It could be some opportunists, or it could be the opening salvo of a wider campaign. I mentioned in February in one of my articles that Israel was on my 2023 conflict list, you can read more about it here:</w:t>
      </w:r>
    </w:p>
    <w:p w14:paraId="0756D12C" w14:textId="77777777" w:rsidR="003629D6" w:rsidRPr="00F17F05" w:rsidRDefault="003629D6" w:rsidP="003629D6">
      <w:pPr>
        <w:rPr>
          <w:sz w:val="16"/>
          <w:szCs w:val="16"/>
        </w:rPr>
      </w:pPr>
      <w:r w:rsidRPr="00F17F05">
        <w:rPr>
          <w:sz w:val="16"/>
          <w:szCs w:val="16"/>
        </w:rPr>
        <w:t>International conflicts &amp; possible wars to beware of in 2023</w:t>
      </w:r>
    </w:p>
    <w:p w14:paraId="28A32CC6" w14:textId="77777777" w:rsidR="003629D6" w:rsidRPr="00F17F05" w:rsidRDefault="003629D6" w:rsidP="003629D6">
      <w:pPr>
        <w:rPr>
          <w:sz w:val="16"/>
          <w:szCs w:val="16"/>
        </w:rPr>
      </w:pPr>
      <w:r w:rsidRPr="00F17F05">
        <w:rPr>
          <w:sz w:val="16"/>
          <w:szCs w:val="16"/>
        </w:rPr>
        <w:t>The balance of power is shifting on the world stage</w:t>
      </w:r>
    </w:p>
    <w:p w14:paraId="16F96CB7" w14:textId="77777777" w:rsidR="003629D6" w:rsidRPr="00F17F05" w:rsidRDefault="003629D6" w:rsidP="003629D6">
      <w:pPr>
        <w:rPr>
          <w:sz w:val="16"/>
          <w:szCs w:val="16"/>
        </w:rPr>
      </w:pPr>
      <w:r w:rsidRPr="00F17F05">
        <w:rPr>
          <w:sz w:val="16"/>
          <w:szCs w:val="16"/>
        </w:rPr>
        <w:t>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w:t>
      </w:r>
    </w:p>
    <w:p w14:paraId="79CC7893" w14:textId="77777777" w:rsidR="003629D6" w:rsidRPr="00F17F05" w:rsidRDefault="003629D6" w:rsidP="003629D6">
      <w:pPr>
        <w:rPr>
          <w:sz w:val="16"/>
          <w:szCs w:val="16"/>
        </w:rPr>
      </w:pPr>
      <w:r w:rsidRPr="00F17F05">
        <w:rPr>
          <w:sz w:val="16"/>
          <w:szCs w:val="16"/>
        </w:rPr>
        <w:t>With all that’s going on, it can be difficult to keep track of. This is the nature of the fog of war… crossed messages, propaganda (the kids call it fake news these days), and multiple competing agendas.</w:t>
      </w:r>
    </w:p>
    <w:p w14:paraId="343AA646" w14:textId="77777777" w:rsidR="003629D6" w:rsidRPr="00F17F05" w:rsidRDefault="003629D6" w:rsidP="003629D6">
      <w:pPr>
        <w:rPr>
          <w:sz w:val="16"/>
        </w:rPr>
      </w:pPr>
      <w:r w:rsidRPr="00F17F05">
        <w:rPr>
          <w:rStyle w:val="StyleUnderline"/>
          <w:highlight w:val="cyan"/>
        </w:rPr>
        <w:t>Putin</w:t>
      </w:r>
      <w:r w:rsidRPr="00F17F05">
        <w:rPr>
          <w:rStyle w:val="StyleUnderline"/>
        </w:rPr>
        <w:t xml:space="preserve"> seems to have</w:t>
      </w:r>
      <w:r w:rsidRPr="00F17F05">
        <w:rPr>
          <w:sz w:val="16"/>
          <w:szCs w:val="16"/>
        </w:rPr>
        <w:t xml:space="preserve"> settle </w:t>
      </w:r>
      <w:r w:rsidRPr="00F17F05">
        <w:rPr>
          <w:rStyle w:val="StyleUnderline"/>
        </w:rPr>
        <w:t>[</w:t>
      </w:r>
      <w:r w:rsidRPr="00F17F05">
        <w:rPr>
          <w:rStyle w:val="StyleUnderline"/>
          <w:highlight w:val="cyan"/>
        </w:rPr>
        <w:t>settled</w:t>
      </w:r>
      <w:r w:rsidRPr="00F17F05">
        <w:rPr>
          <w:rStyle w:val="StyleUnderline"/>
        </w:rPr>
        <w:t xml:space="preserve">] </w:t>
      </w:r>
      <w:r w:rsidRPr="00F17F05">
        <w:rPr>
          <w:rStyle w:val="StyleUnderline"/>
          <w:highlight w:val="cyan"/>
        </w:rPr>
        <w:t>in for a</w:t>
      </w:r>
      <w:r w:rsidRPr="00F17F05">
        <w:rPr>
          <w:rStyle w:val="StyleUnderline"/>
        </w:rPr>
        <w:t xml:space="preserve"> very </w:t>
      </w:r>
      <w:r w:rsidRPr="00F17F05">
        <w:rPr>
          <w:rStyle w:val="Emphasis"/>
          <w:highlight w:val="cyan"/>
        </w:rPr>
        <w:t>long spell</w:t>
      </w:r>
      <w:r w:rsidRPr="00F17F05">
        <w:rPr>
          <w:rStyle w:val="StyleUnderline"/>
          <w:highlight w:val="cyan"/>
        </w:rPr>
        <w:t xml:space="preserve"> with Ukraine</w:t>
      </w:r>
      <w:r w:rsidRPr="00F17F05">
        <w:rPr>
          <w:sz w:val="16"/>
        </w:rPr>
        <w:t xml:space="preserve">, </w:t>
      </w:r>
      <w:r w:rsidRPr="00F17F05">
        <w:rPr>
          <w:rStyle w:val="StyleUnderline"/>
        </w:rPr>
        <w:t xml:space="preserve">and </w:t>
      </w:r>
      <w:r w:rsidRPr="00F17F05">
        <w:rPr>
          <w:rStyle w:val="StyleUnderline"/>
          <w:highlight w:val="cyan"/>
        </w:rPr>
        <w:t>with</w:t>
      </w:r>
      <w:r w:rsidRPr="00F17F05">
        <w:rPr>
          <w:sz w:val="16"/>
        </w:rPr>
        <w:t xml:space="preserve"> the world immediately taking notice of the attack on </w:t>
      </w:r>
      <w:r w:rsidRPr="00F17F05">
        <w:rPr>
          <w:rStyle w:val="Emphasis"/>
          <w:highlight w:val="cyan"/>
        </w:rPr>
        <w:t>Israel</w:t>
      </w:r>
      <w:r w:rsidRPr="00F17F05">
        <w:rPr>
          <w:sz w:val="16"/>
        </w:rPr>
        <w:t xml:space="preserve">, it seems that </w:t>
      </w:r>
      <w:r w:rsidRPr="00F17F05">
        <w:rPr>
          <w:rStyle w:val="StyleUnderline"/>
          <w:highlight w:val="cyan"/>
        </w:rPr>
        <w:t xml:space="preserve">we are </w:t>
      </w:r>
      <w:r w:rsidRPr="00F17F05">
        <w:rPr>
          <w:rStyle w:val="Emphasis"/>
          <w:highlight w:val="cyan"/>
        </w:rPr>
        <w:t>sitting on a powder keg</w:t>
      </w:r>
      <w:r w:rsidRPr="00F17F05">
        <w:rPr>
          <w:sz w:val="16"/>
        </w:rPr>
        <w:t xml:space="preserve">. </w:t>
      </w:r>
      <w:r w:rsidRPr="00F17F05">
        <w:rPr>
          <w:rStyle w:val="StyleUnderline"/>
          <w:highlight w:val="cyan"/>
        </w:rPr>
        <w:t xml:space="preserve">All we need is a </w:t>
      </w:r>
      <w:r w:rsidRPr="00F17F05">
        <w:rPr>
          <w:rStyle w:val="Emphasis"/>
          <w:highlight w:val="cyan"/>
        </w:rPr>
        <w:t>spark</w:t>
      </w:r>
      <w:r w:rsidRPr="00F17F05">
        <w:rPr>
          <w:rStyle w:val="StyleUnderline"/>
          <w:highlight w:val="cyan"/>
        </w:rPr>
        <w:t xml:space="preserve"> that causes </w:t>
      </w:r>
      <w:r w:rsidRPr="00F17F05">
        <w:rPr>
          <w:rStyle w:val="Emphasis"/>
          <w:highlight w:val="cyan"/>
        </w:rPr>
        <w:t>wider conflict</w:t>
      </w:r>
      <w:r w:rsidRPr="00F17F05">
        <w:rPr>
          <w:sz w:val="16"/>
        </w:rPr>
        <w:t xml:space="preserve"> rather than a regional conflict.</w:t>
      </w:r>
    </w:p>
    <w:p w14:paraId="4909A378" w14:textId="77777777" w:rsidR="003629D6" w:rsidRPr="00F17F05" w:rsidRDefault="003629D6" w:rsidP="003629D6">
      <w:pPr>
        <w:rPr>
          <w:sz w:val="16"/>
        </w:rPr>
      </w:pPr>
      <w:r w:rsidRPr="00F17F05">
        <w:rPr>
          <w:sz w:val="16"/>
        </w:rPr>
        <w:t xml:space="preserve">Right now things are sounding a lot like the precursors to WWI. Of course the War in Ukraine is ongoing, </w:t>
      </w:r>
      <w:r w:rsidRPr="00F17F05">
        <w:rPr>
          <w:rStyle w:val="StyleUnderline"/>
          <w:highlight w:val="cyan"/>
        </w:rPr>
        <w:t xml:space="preserve">tensions are at </w:t>
      </w:r>
      <w:r w:rsidRPr="00F17F05">
        <w:rPr>
          <w:rStyle w:val="Emphasis"/>
          <w:highlight w:val="cyan"/>
        </w:rPr>
        <w:t>boiling point</w:t>
      </w:r>
      <w:r w:rsidRPr="00F17F05">
        <w:rPr>
          <w:rStyle w:val="StyleUnderline"/>
          <w:highlight w:val="cyan"/>
        </w:rPr>
        <w:t xml:space="preserve"> in Balkans</w:t>
      </w:r>
      <w:r w:rsidRPr="00F17F05">
        <w:rPr>
          <w:sz w:val="16"/>
        </w:rPr>
        <w:t xml:space="preserve"> among the Serbs</w:t>
      </w:r>
      <w:r w:rsidRPr="00F17F05">
        <w:rPr>
          <w:rStyle w:val="StyleUnderline"/>
        </w:rPr>
        <w:t xml:space="preserve">, </w:t>
      </w:r>
      <w:r w:rsidRPr="00F17F05">
        <w:rPr>
          <w:rStyle w:val="StyleUnderline"/>
          <w:highlight w:val="cyan"/>
        </w:rPr>
        <w:t xml:space="preserve">as well as the </w:t>
      </w:r>
      <w:r w:rsidRPr="00F17F05">
        <w:rPr>
          <w:rStyle w:val="Emphasis"/>
          <w:highlight w:val="cyan"/>
        </w:rPr>
        <w:t>Caucuses</w:t>
      </w:r>
      <w:r w:rsidRPr="00F17F05">
        <w:rPr>
          <w:rStyle w:val="StyleUnderline"/>
        </w:rPr>
        <w:t xml:space="preserve"> with </w:t>
      </w:r>
      <w:r w:rsidRPr="00F17F05">
        <w:rPr>
          <w:rStyle w:val="Emphasis"/>
        </w:rPr>
        <w:t>Azerbaijan</w:t>
      </w:r>
      <w:r w:rsidRPr="00F17F05">
        <w:rPr>
          <w:sz w:val="16"/>
        </w:rPr>
        <w:t xml:space="preserve"> attacking an Armenian enclave, </w:t>
      </w:r>
      <w:r w:rsidRPr="00F17F05">
        <w:rPr>
          <w:rStyle w:val="StyleUnderline"/>
        </w:rPr>
        <w:t>and now Israel is under</w:t>
      </w:r>
      <w:r w:rsidRPr="00F17F05">
        <w:rPr>
          <w:sz w:val="16"/>
        </w:rPr>
        <w:t xml:space="preserve"> a small but sustained </w:t>
      </w:r>
      <w:r w:rsidRPr="00F17F05">
        <w:rPr>
          <w:rStyle w:val="StyleUnderline"/>
        </w:rPr>
        <w:t>attack</w:t>
      </w:r>
      <w:r w:rsidRPr="00F17F05">
        <w:rPr>
          <w:sz w:val="16"/>
        </w:rPr>
        <w:t xml:space="preserve">. But its not strategy. </w:t>
      </w:r>
      <w:r w:rsidRPr="00F17F05">
        <w:rPr>
          <w:rStyle w:val="StyleUnderline"/>
        </w:rPr>
        <w:t xml:space="preserve">Throughout history, </w:t>
      </w:r>
      <w:r w:rsidRPr="00F17F05">
        <w:rPr>
          <w:rStyle w:val="StyleUnderline"/>
          <w:highlight w:val="cyan"/>
        </w:rPr>
        <w:t>we have seen regional conflicts boil to the surface during</w:t>
      </w:r>
      <w:r w:rsidRPr="00F17F05">
        <w:rPr>
          <w:sz w:val="16"/>
        </w:rPr>
        <w:t xml:space="preserve"> times of </w:t>
      </w:r>
      <w:r w:rsidRPr="00F17F05">
        <w:rPr>
          <w:rStyle w:val="Emphasis"/>
          <w:highlight w:val="cyan"/>
        </w:rPr>
        <w:t>economic tension</w:t>
      </w:r>
      <w:r w:rsidRPr="00F17F05">
        <w:rPr>
          <w:sz w:val="16"/>
        </w:rPr>
        <w:t>.</w:t>
      </w:r>
    </w:p>
    <w:p w14:paraId="11D11CD8" w14:textId="77777777" w:rsidR="003629D6" w:rsidRPr="00F17F05" w:rsidRDefault="003629D6" w:rsidP="003629D6">
      <w:pPr>
        <w:rPr>
          <w:rStyle w:val="StyleUnderline"/>
        </w:rPr>
      </w:pPr>
      <w:r w:rsidRPr="00F17F05">
        <w:rPr>
          <w:rStyle w:val="StyleUnderline"/>
        </w:rPr>
        <w:t xml:space="preserve">How </w:t>
      </w:r>
      <w:r w:rsidRPr="00F17F05">
        <w:rPr>
          <w:rStyle w:val="StyleUnderline"/>
          <w:highlight w:val="cyan"/>
        </w:rPr>
        <w:t xml:space="preserve">The </w:t>
      </w:r>
      <w:r w:rsidRPr="00F17F05">
        <w:rPr>
          <w:rStyle w:val="Emphasis"/>
          <w:highlight w:val="cyan"/>
        </w:rPr>
        <w:t>Stage Is Set</w:t>
      </w:r>
      <w:r w:rsidRPr="00F17F05">
        <w:rPr>
          <w:rStyle w:val="StyleUnderline"/>
          <w:highlight w:val="cyan"/>
        </w:rPr>
        <w:t xml:space="preserve"> For</w:t>
      </w:r>
      <w:r w:rsidRPr="00F17F05">
        <w:rPr>
          <w:rStyle w:val="StyleUnderline"/>
        </w:rPr>
        <w:t xml:space="preserve"> A </w:t>
      </w:r>
      <w:r w:rsidRPr="00F17F05">
        <w:rPr>
          <w:rStyle w:val="StyleUnderline"/>
          <w:highlight w:val="cyan"/>
        </w:rPr>
        <w:t>Wider War</w:t>
      </w:r>
    </w:p>
    <w:p w14:paraId="1E4C53AD" w14:textId="77777777" w:rsidR="003629D6" w:rsidRPr="00F17F05" w:rsidRDefault="003629D6" w:rsidP="003629D6">
      <w:pPr>
        <w:rPr>
          <w:sz w:val="12"/>
          <w:szCs w:val="18"/>
        </w:rPr>
      </w:pPr>
      <w:r w:rsidRPr="00F17F05">
        <w:rPr>
          <w:sz w:val="12"/>
          <w:szCs w:val="18"/>
        </w:rPr>
        <w:t>History doesn’t repeat itself, but it often rhymes ~ Mark Twain</w:t>
      </w:r>
    </w:p>
    <w:p w14:paraId="7132D914" w14:textId="77777777" w:rsidR="003629D6" w:rsidRPr="00F17F05" w:rsidRDefault="003629D6" w:rsidP="003629D6">
      <w:pPr>
        <w:rPr>
          <w:sz w:val="12"/>
          <w:szCs w:val="18"/>
        </w:rPr>
      </w:pPr>
      <w:r w:rsidRPr="00F17F05">
        <w:rPr>
          <w:sz w:val="12"/>
          <w:szCs w:val="18"/>
        </w:rPr>
        <w:t>I find this quote very apropos in much of my research. Heck… even when I go to visit my local cafe on the seafront. Humans are creatures of habit. And just like there are very few new stories in the world, world events aren’t that creative either.</w:t>
      </w:r>
    </w:p>
    <w:p w14:paraId="46BECE2D" w14:textId="77777777" w:rsidR="003629D6" w:rsidRPr="00F17F05" w:rsidRDefault="003629D6" w:rsidP="003629D6">
      <w:pPr>
        <w:rPr>
          <w:sz w:val="12"/>
          <w:szCs w:val="18"/>
        </w:rPr>
      </w:pPr>
      <w:r w:rsidRPr="00F17F05">
        <w:rPr>
          <w:sz w:val="12"/>
          <w:szCs w:val="18"/>
        </w:rPr>
        <w:t>Unlike what you learned in school, WWI didn’t begin because of the assassination of Arch Duke Ferdinand. This has become a historical short hand to teach school children. WWI happened because of treaties. If Germany hadn’t decided to come to the aid of the Austro-Hungarian Empire (and thus Ferdinand’s family), and Russia hadn’t backed it’s Serbian ally, it would have remained a regional conflict.</w:t>
      </w:r>
    </w:p>
    <w:p w14:paraId="20F85C35" w14:textId="77777777" w:rsidR="003629D6" w:rsidRPr="00F17F05" w:rsidRDefault="003629D6" w:rsidP="003629D6">
      <w:pPr>
        <w:rPr>
          <w:sz w:val="12"/>
          <w:szCs w:val="18"/>
        </w:rPr>
      </w:pPr>
      <w:r w:rsidRPr="00F17F05">
        <w:rPr>
          <w:sz w:val="12"/>
          <w:szCs w:val="18"/>
        </w:rPr>
        <w:t>This is the reason you continually hear rhetoric from the U.S. State Department about “containing the conflict” in Ukraine. However this is relatively easy because the United States (or the Western allies) don’t have any long standing, deep treaties with Ukraine. Also, it isn’t ‘in the water’ at home. There isn’t a huge diaspora of Ukrainians throughout the United States. So it’s been relatively easy to throw some money here and there to the Ukrainian War, and the hard edged War Hawks have even wondered how they could profit off the conflict. Don’t take that statement as support or approval, I’m just explaining a perspective.</w:t>
      </w:r>
    </w:p>
    <w:p w14:paraId="72F61825" w14:textId="77777777" w:rsidR="003629D6" w:rsidRPr="00F17F05" w:rsidRDefault="003629D6" w:rsidP="003629D6">
      <w:pPr>
        <w:rPr>
          <w:sz w:val="12"/>
          <w:szCs w:val="18"/>
        </w:rPr>
      </w:pPr>
      <w:r w:rsidRPr="00F17F05">
        <w:rPr>
          <w:sz w:val="12"/>
          <w:szCs w:val="18"/>
        </w:rPr>
        <w:t>Compare that to Israel. There is a huge Jewish population in the United States. The Jewish culture is part of the American zeitgeist. Likewise there are very long standing treaties and agreements between the U.S. and Israel — both economic and military. This is why, before the week has been out, American warships are floating off the coast of Tel Aviv. A massively different response.</w:t>
      </w:r>
    </w:p>
    <w:p w14:paraId="66093ACD" w14:textId="77777777" w:rsidR="003629D6" w:rsidRPr="00F17F05" w:rsidRDefault="003629D6" w:rsidP="003629D6">
      <w:pPr>
        <w:rPr>
          <w:sz w:val="12"/>
          <w:szCs w:val="18"/>
        </w:rPr>
      </w:pPr>
      <w:r w:rsidRPr="00F17F05">
        <w:rPr>
          <w:sz w:val="12"/>
          <w:szCs w:val="18"/>
        </w:rPr>
        <w:t>This makes it sound a lot like WWI. The only piece of the puzzle missing is a much larger military coming to the aid of the Palestinians. The King of Jordan expressed his ire in late 2022. Somehow I doubt that will happen. The old saying in the middle east is “You can’t have war without Egypt and you can’t have peace without Syria.” Would anything like this actually happen. So far, it isn’t looking likely — at least from Egypt. Only time will tell.</w:t>
      </w:r>
    </w:p>
    <w:p w14:paraId="0B21B1F4" w14:textId="77777777" w:rsidR="003629D6" w:rsidRPr="00F17F05" w:rsidRDefault="003629D6" w:rsidP="003629D6">
      <w:pPr>
        <w:rPr>
          <w:sz w:val="16"/>
          <w:szCs w:val="16"/>
        </w:rPr>
      </w:pPr>
      <w:r w:rsidRPr="00F17F05">
        <w:rPr>
          <w:sz w:val="16"/>
          <w:szCs w:val="16"/>
        </w:rPr>
        <w:t>War Happens When You Aren’t Looking</w:t>
      </w:r>
    </w:p>
    <w:p w14:paraId="26B48B33" w14:textId="77777777" w:rsidR="003629D6" w:rsidRPr="00F17F05" w:rsidRDefault="003629D6" w:rsidP="003629D6">
      <w:pPr>
        <w:rPr>
          <w:sz w:val="16"/>
        </w:rPr>
      </w:pPr>
      <w:r w:rsidRPr="00F17F05">
        <w:rPr>
          <w:sz w:val="16"/>
        </w:rPr>
        <w:t xml:space="preserve">The average person right now is dealing with issues of cost of living. As I scan the markets every day, there are serious economic issues from middle America across the EU all the way to China. German manufacturing is falling apart, as the Chinese economy crumbles it makes Taiwan’s manufacturing base look all the more appealing to invade — just as examples. Most importantly, </w:t>
      </w:r>
      <w:r w:rsidRPr="00F17F05">
        <w:rPr>
          <w:rStyle w:val="StyleUnderline"/>
        </w:rPr>
        <w:t>if the larger Economies are having trouble</w:t>
      </w:r>
      <w:r w:rsidRPr="00F17F05">
        <w:rPr>
          <w:sz w:val="16"/>
        </w:rPr>
        <w:t xml:space="preserve">, its very natural that </w:t>
      </w:r>
      <w:r w:rsidRPr="00F17F05">
        <w:rPr>
          <w:rStyle w:val="StyleUnderline"/>
        </w:rPr>
        <w:t>economies on the periphery</w:t>
      </w:r>
      <w:r w:rsidRPr="00F17F05">
        <w:rPr>
          <w:sz w:val="16"/>
        </w:rPr>
        <w:t xml:space="preserve"> that aren’t centers of economic buzz, </w:t>
      </w:r>
      <w:r w:rsidRPr="00F17F05">
        <w:rPr>
          <w:rStyle w:val="StyleUnderline"/>
        </w:rPr>
        <w:t xml:space="preserve">will suffer even more. </w:t>
      </w:r>
      <w:r w:rsidRPr="00F17F05">
        <w:rPr>
          <w:rStyle w:val="StyleUnderline"/>
          <w:highlight w:val="cyan"/>
        </w:rPr>
        <w:t xml:space="preserve">The </w:t>
      </w:r>
      <w:r w:rsidRPr="00F17F05">
        <w:rPr>
          <w:rStyle w:val="Emphasis"/>
          <w:highlight w:val="cyan"/>
        </w:rPr>
        <w:t>longer</w:t>
      </w:r>
      <w:r w:rsidRPr="00F17F05">
        <w:rPr>
          <w:rStyle w:val="StyleUnderline"/>
          <w:highlight w:val="cyan"/>
        </w:rPr>
        <w:t xml:space="preserve"> it goes on, the more</w:t>
      </w:r>
      <w:r w:rsidRPr="00F17F05">
        <w:rPr>
          <w:rStyle w:val="StyleUnderline"/>
        </w:rPr>
        <w:t xml:space="preserve"> likely people will become discontent</w:t>
      </w:r>
      <w:r w:rsidRPr="00F17F05">
        <w:rPr>
          <w:sz w:val="16"/>
        </w:rPr>
        <w:t xml:space="preserve">, </w:t>
      </w:r>
      <w:r w:rsidRPr="00F17F05">
        <w:rPr>
          <w:rStyle w:val="Emphasis"/>
          <w:highlight w:val="cyan"/>
        </w:rPr>
        <w:t>nationalism goes up</w:t>
      </w:r>
      <w:r w:rsidRPr="00F17F05">
        <w:rPr>
          <w:sz w:val="16"/>
        </w:rPr>
        <w:t xml:space="preserve">, </w:t>
      </w:r>
      <w:r w:rsidRPr="00F17F05">
        <w:rPr>
          <w:rStyle w:val="StyleUnderline"/>
          <w:highlight w:val="cyan"/>
        </w:rPr>
        <w:t>countries</w:t>
      </w:r>
      <w:r w:rsidRPr="00F17F05">
        <w:rPr>
          <w:rStyle w:val="StyleUnderline"/>
        </w:rPr>
        <w:t xml:space="preserve"> begin to </w:t>
      </w:r>
      <w:r w:rsidRPr="00F17F05">
        <w:rPr>
          <w:rStyle w:val="Emphasis"/>
          <w:highlight w:val="cyan"/>
        </w:rPr>
        <w:t>blame outsiders</w:t>
      </w:r>
      <w:r w:rsidRPr="00F17F05">
        <w:rPr>
          <w:sz w:val="16"/>
        </w:rPr>
        <w:t xml:space="preserve"> and </w:t>
      </w:r>
      <w:r w:rsidRPr="00F17F05">
        <w:rPr>
          <w:rStyle w:val="StyleUnderline"/>
          <w:highlight w:val="cyan"/>
        </w:rPr>
        <w:t>what does this sound like</w:t>
      </w:r>
      <w:r w:rsidRPr="00F17F05">
        <w:rPr>
          <w:rStyle w:val="StyleUnderline"/>
        </w:rPr>
        <w:t xml:space="preserve">? </w:t>
      </w:r>
      <w:r w:rsidRPr="00F17F05">
        <w:rPr>
          <w:rStyle w:val="Emphasis"/>
          <w:highlight w:val="cyan"/>
        </w:rPr>
        <w:t>WWII</w:t>
      </w:r>
      <w:r w:rsidRPr="00F17F05">
        <w:rPr>
          <w:rStyle w:val="StyleUnderline"/>
        </w:rPr>
        <w:t>.</w:t>
      </w:r>
    </w:p>
    <w:p w14:paraId="774CE7C9" w14:textId="77777777" w:rsidR="003629D6" w:rsidRPr="00F17F05" w:rsidRDefault="003629D6" w:rsidP="003629D6">
      <w:pPr>
        <w:rPr>
          <w:sz w:val="16"/>
        </w:rPr>
      </w:pPr>
      <w:r w:rsidRPr="00F17F05">
        <w:rPr>
          <w:sz w:val="16"/>
        </w:rPr>
        <w:t>Germany was under so many economic constraints after WWI, an opportunist saw a way of capturing the ire of the Germany population and used it to his political advantage. In modern times think Putin — except the dire economic circumstances Russia is in are mostly self imposed through lack of investment over decades of corruption and control.</w:t>
      </w:r>
    </w:p>
    <w:p w14:paraId="5C64F611" w14:textId="77777777" w:rsidR="003629D6" w:rsidRPr="00F17F05" w:rsidRDefault="003629D6" w:rsidP="003629D6">
      <w:pPr>
        <w:rPr>
          <w:sz w:val="16"/>
        </w:rPr>
      </w:pPr>
      <w:r w:rsidRPr="00F17F05">
        <w:rPr>
          <w:sz w:val="16"/>
        </w:rPr>
        <w:t>Our spark may have come this week without very many people noticing - which who could blame you. Earlier in the week, Finland reported a strange leak in an oil pipeline between Finland and Estonia.</w:t>
      </w:r>
    </w:p>
    <w:p w14:paraId="2840C152" w14:textId="77777777" w:rsidR="003629D6" w:rsidRPr="00F17F05" w:rsidRDefault="003629D6" w:rsidP="003629D6">
      <w:pPr>
        <w:rPr>
          <w:sz w:val="16"/>
        </w:rPr>
      </w:pPr>
      <w:r w:rsidRPr="00F17F05">
        <w:rPr>
          <w:sz w:val="16"/>
        </w:rPr>
        <w:t>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w:t>
      </w:r>
    </w:p>
    <w:p w14:paraId="574523C8" w14:textId="77777777" w:rsidR="003629D6" w:rsidRPr="00F17F05" w:rsidRDefault="003629D6" w:rsidP="003629D6">
      <w:pPr>
        <w:rPr>
          <w:sz w:val="16"/>
        </w:rPr>
      </w:pPr>
      <w:r w:rsidRPr="00F17F05">
        <w:rPr>
          <w:sz w:val="16"/>
        </w:rPr>
        <w:t>I’m sure the internet will have its own response. Some will say its Russia, others will say its a NATO false flag… its an uninteresting argument. The greater question is — will this be the spark that ignites a Third World War? With so many fires burning, is it worth standing in the way?</w:t>
      </w:r>
    </w:p>
    <w:p w14:paraId="127A83F4" w14:textId="77777777" w:rsidR="003629D6" w:rsidRPr="00F17F05" w:rsidRDefault="003629D6" w:rsidP="003629D6">
      <w:pPr>
        <w:rPr>
          <w:sz w:val="16"/>
        </w:rPr>
      </w:pPr>
      <w:r w:rsidRPr="00F17F05">
        <w:rPr>
          <w:sz w:val="16"/>
        </w:rPr>
        <w:t>If we were to go back in time, as people watched Hitler invade Poland, they didn’t say this is the start of WWII. When Arch Duke Ferdinand was assassinated the media didn’t say this is the start of WWI. The same could even be said for the bombing of Pearl Harbor. The United States declared war on Japan.</w:t>
      </w:r>
    </w:p>
    <w:p w14:paraId="0124E862" w14:textId="77777777" w:rsidR="003629D6" w:rsidRPr="00F17F05" w:rsidRDefault="003629D6" w:rsidP="003629D6">
      <w:pPr>
        <w:rPr>
          <w:sz w:val="16"/>
        </w:rPr>
      </w:pPr>
      <w:r w:rsidRPr="00F17F05">
        <w:rPr>
          <w:sz w:val="16"/>
        </w:rPr>
        <w:t xml:space="preserve">In the end there is never a declaration of a World War by anybody, but it does seem that </w:t>
      </w:r>
      <w:r w:rsidRPr="00F17F05">
        <w:rPr>
          <w:rStyle w:val="StyleUnderline"/>
          <w:highlight w:val="cyan"/>
        </w:rPr>
        <w:t xml:space="preserve">the </w:t>
      </w:r>
      <w:r w:rsidRPr="00F17F05">
        <w:rPr>
          <w:rStyle w:val="Emphasis"/>
          <w:highlight w:val="cyan"/>
        </w:rPr>
        <w:t>greatest declaration</w:t>
      </w:r>
      <w:r w:rsidRPr="00F17F05">
        <w:rPr>
          <w:rStyle w:val="StyleUnderline"/>
          <w:highlight w:val="cyan"/>
        </w:rPr>
        <w:t xml:space="preserve"> is</w:t>
      </w:r>
      <w:r w:rsidRPr="00F17F05">
        <w:rPr>
          <w:rStyle w:val="StyleUnderline"/>
        </w:rPr>
        <w:t xml:space="preserve"> a long period of </w:t>
      </w:r>
      <w:r w:rsidRPr="00F17F05">
        <w:rPr>
          <w:rStyle w:val="Emphasis"/>
          <w:highlight w:val="cyan"/>
        </w:rPr>
        <w:t>economic hardship</w:t>
      </w:r>
      <w:r w:rsidRPr="00F17F05">
        <w:rPr>
          <w:rStyle w:val="StyleUnderline"/>
          <w:highlight w:val="cyan"/>
        </w:rPr>
        <w:t xml:space="preserve"> followed by</w:t>
      </w:r>
      <w:r w:rsidRPr="00F17F05">
        <w:rPr>
          <w:rStyle w:val="StyleUnderline"/>
        </w:rPr>
        <w:t xml:space="preserve"> wide spread </w:t>
      </w:r>
      <w:r w:rsidRPr="00F17F05">
        <w:rPr>
          <w:rStyle w:val="StyleUnderline"/>
          <w:highlight w:val="cyan"/>
        </w:rPr>
        <w:t>conflict</w:t>
      </w:r>
      <w:r w:rsidRPr="00F17F05">
        <w:rPr>
          <w:rStyle w:val="StyleUnderline"/>
        </w:rPr>
        <w:t xml:space="preserve"> usually </w:t>
      </w:r>
      <w:r w:rsidRPr="00F17F05">
        <w:rPr>
          <w:rStyle w:val="Emphasis"/>
          <w:highlight w:val="cyan"/>
        </w:rPr>
        <w:t>fueled</w:t>
      </w:r>
      <w:r w:rsidRPr="00F17F05">
        <w:rPr>
          <w:rStyle w:val="StyleUnderline"/>
          <w:highlight w:val="cyan"/>
        </w:rPr>
        <w:t xml:space="preserve"> by alliances</w:t>
      </w:r>
      <w:r w:rsidRPr="00F17F05">
        <w:rPr>
          <w:sz w:val="16"/>
        </w:rPr>
        <w:t>. But would you really want to live in a world where nobody stood up for their allies? That isn’t an attractive prospect either.</w:t>
      </w:r>
    </w:p>
    <w:p w14:paraId="7FF3A8AD" w14:textId="77777777" w:rsidR="003629D6" w:rsidRPr="00F17F05" w:rsidRDefault="003629D6" w:rsidP="003629D6"/>
    <w:p w14:paraId="419AF414" w14:textId="77777777" w:rsidR="003629D6" w:rsidRPr="00F17F05" w:rsidRDefault="003629D6" w:rsidP="003629D6">
      <w:pPr>
        <w:pStyle w:val="Heading3"/>
        <w:rPr>
          <w:rFonts w:cs="Times New Roman"/>
        </w:rPr>
      </w:pPr>
      <w:r w:rsidRPr="00F17F05">
        <w:rPr>
          <w:rFonts w:cs="Times New Roman"/>
        </w:rPr>
        <w:t>!---Nuclear---2NC</w:t>
      </w:r>
    </w:p>
    <w:p w14:paraId="7092729D" w14:textId="77777777" w:rsidR="003629D6" w:rsidRPr="00F17F05" w:rsidRDefault="003629D6" w:rsidP="003629D6">
      <w:pPr>
        <w:pStyle w:val="Heading4"/>
        <w:rPr>
          <w:rFonts w:cs="Times New Roman"/>
        </w:rPr>
      </w:pPr>
      <w:r w:rsidRPr="00F17F05">
        <w:rPr>
          <w:rFonts w:cs="Times New Roman"/>
          <w:u w:val="single"/>
        </w:rPr>
        <w:t>Expectation</w:t>
      </w:r>
      <w:r w:rsidRPr="00F17F05">
        <w:rPr>
          <w:rFonts w:cs="Times New Roman"/>
        </w:rPr>
        <w:t xml:space="preserve"> of strong growth stops </w:t>
      </w:r>
      <w:r w:rsidRPr="00F17F05">
        <w:rPr>
          <w:rFonts w:cs="Times New Roman"/>
          <w:u w:val="single"/>
        </w:rPr>
        <w:t>nuclear war</w:t>
      </w:r>
      <w:r w:rsidRPr="00F17F05">
        <w:rPr>
          <w:rFonts w:cs="Times New Roman"/>
        </w:rPr>
        <w:t>.</w:t>
      </w:r>
    </w:p>
    <w:p w14:paraId="3D43D896" w14:textId="77777777" w:rsidR="003629D6" w:rsidRPr="00F17F05" w:rsidRDefault="003629D6" w:rsidP="003629D6">
      <w:r w:rsidRPr="00F17F05">
        <w:rPr>
          <w:rStyle w:val="Style13ptBold"/>
        </w:rPr>
        <w:t>Kampf 20</w:t>
      </w:r>
      <w:r w:rsidRPr="00F17F05">
        <w:t xml:space="preserve">, senior PhD fellow at the Center for Strategic Studies @ The Fletcher School. (David, 6-16-2020, "How COVID-19 Could Increase the Risk of War," </w:t>
      </w:r>
      <w:r w:rsidRPr="00F17F05">
        <w:rPr>
          <w:i/>
          <w:iCs/>
        </w:rPr>
        <w:t>World Politics Review</w:t>
      </w:r>
      <w:r w:rsidRPr="00F17F05">
        <w:t>, https://www.worldpoliticsreview.com/articles/28843/how-covid-19-could-increase-the-risk-of-war)</w:t>
      </w:r>
    </w:p>
    <w:p w14:paraId="6ED8CD87" w14:textId="77777777" w:rsidR="003629D6" w:rsidRPr="00F17F05" w:rsidRDefault="003629D6" w:rsidP="003629D6">
      <w:pPr>
        <w:rPr>
          <w:sz w:val="16"/>
        </w:rPr>
      </w:pPr>
      <w:r w:rsidRPr="00F17F05">
        <w:rPr>
          <w:sz w:val="16"/>
        </w:rPr>
        <w:t xml:space="preserve">Other theories posit that </w:t>
      </w:r>
      <w:r w:rsidRPr="00F17F05">
        <w:rPr>
          <w:rStyle w:val="Emphasis"/>
          <w:highlight w:val="cyan"/>
        </w:rPr>
        <w:t>economic bonds</w:t>
      </w:r>
      <w:r w:rsidRPr="00F17F05">
        <w:rPr>
          <w:rStyle w:val="StyleUnderline"/>
        </w:rPr>
        <w:t xml:space="preserve"> between countries have </w:t>
      </w:r>
      <w:r w:rsidRPr="00F17F05">
        <w:rPr>
          <w:rStyle w:val="Emphasis"/>
          <w:highlight w:val="cyan"/>
        </w:rPr>
        <w:t>limit</w:t>
      </w:r>
      <w:r w:rsidRPr="00F17F05">
        <w:rPr>
          <w:rStyle w:val="Emphasis"/>
        </w:rPr>
        <w:t xml:space="preserve">ed </w:t>
      </w:r>
      <w:r w:rsidRPr="00F17F05">
        <w:rPr>
          <w:rStyle w:val="Emphasis"/>
          <w:highlight w:val="cyan"/>
        </w:rPr>
        <w:t>wars</w:t>
      </w:r>
      <w:r w:rsidRPr="00F17F05">
        <w:rPr>
          <w:rStyle w:val="StyleUnderline"/>
        </w:rPr>
        <w:t xml:space="preserve"> in recent decades</w:t>
      </w:r>
      <w:r w:rsidRPr="00F17F05">
        <w:rPr>
          <w:sz w:val="16"/>
        </w:rPr>
        <w:t xml:space="preserve">. Dale Copeland, a professor of international relations at the University of Virginia, has argued that </w:t>
      </w:r>
      <w:r w:rsidRPr="00F17F05">
        <w:rPr>
          <w:rStyle w:val="StyleUnderline"/>
          <w:highlight w:val="cyan"/>
        </w:rPr>
        <w:t>countries</w:t>
      </w:r>
      <w:r w:rsidRPr="00F17F05">
        <w:rPr>
          <w:sz w:val="16"/>
        </w:rPr>
        <w:t xml:space="preserve"> work to </w:t>
      </w:r>
      <w:r w:rsidRPr="00F17F05">
        <w:rPr>
          <w:rStyle w:val="Emphasis"/>
          <w:highlight w:val="cyan"/>
        </w:rPr>
        <w:t>preserve ties</w:t>
      </w:r>
      <w:r w:rsidRPr="00F17F05">
        <w:rPr>
          <w:rStyle w:val="StyleUnderline"/>
          <w:highlight w:val="cyan"/>
        </w:rPr>
        <w:t xml:space="preserve"> when there are </w:t>
      </w:r>
      <w:r w:rsidRPr="00F17F05">
        <w:rPr>
          <w:rStyle w:val="Emphasis"/>
          <w:highlight w:val="cyan"/>
        </w:rPr>
        <w:t>high expectations for future trade</w:t>
      </w:r>
      <w:r w:rsidRPr="00F17F05">
        <w:rPr>
          <w:rStyle w:val="StyleUnderline"/>
        </w:rPr>
        <w:t xml:space="preserve">, but </w:t>
      </w:r>
      <w:r w:rsidRPr="00F17F05">
        <w:rPr>
          <w:rStyle w:val="StyleUnderline"/>
          <w:highlight w:val="cyan"/>
        </w:rPr>
        <w:t xml:space="preserve">war becomes </w:t>
      </w:r>
      <w:r w:rsidRPr="00F17F05">
        <w:rPr>
          <w:rStyle w:val="Emphasis"/>
          <w:highlight w:val="cyan"/>
        </w:rPr>
        <w:t>increasingly possible</w:t>
      </w:r>
      <w:r w:rsidRPr="00F17F05">
        <w:rPr>
          <w:rStyle w:val="StyleUnderline"/>
          <w:highlight w:val="cyan"/>
        </w:rPr>
        <w:t xml:space="preserve"> when trade is </w:t>
      </w:r>
      <w:r w:rsidRPr="00F17F05">
        <w:rPr>
          <w:rStyle w:val="Emphasis"/>
          <w:highlight w:val="cyan"/>
        </w:rPr>
        <w:t>predicted to fall</w:t>
      </w:r>
      <w:r w:rsidRPr="00F17F05">
        <w:rPr>
          <w:sz w:val="16"/>
        </w:rPr>
        <w:t xml:space="preserve">. If </w:t>
      </w:r>
      <w:r w:rsidRPr="00F17F05">
        <w:rPr>
          <w:rStyle w:val="StyleUnderline"/>
          <w:highlight w:val="cyan"/>
        </w:rPr>
        <w:t>globalization brought peace</w:t>
      </w:r>
      <w:r w:rsidRPr="00F17F05">
        <w:rPr>
          <w:sz w:val="16"/>
        </w:rPr>
        <w:t>, the recent wave of far-right nationalism and populism around the world may increase the chances of war, as tariffs and other trade barriers go up—mostly from the United States under President Donald Trump, who has launched trade wars with allies and adversaries alike.</w:t>
      </w:r>
    </w:p>
    <w:p w14:paraId="0E51A87C" w14:textId="77777777" w:rsidR="003629D6" w:rsidRPr="00F17F05" w:rsidRDefault="003629D6" w:rsidP="003629D6">
      <w:pPr>
        <w:rPr>
          <w:sz w:val="16"/>
        </w:rPr>
      </w:pPr>
      <w:r w:rsidRPr="00F17F05">
        <w:rPr>
          <w:sz w:val="16"/>
        </w:rPr>
        <w:t>The coronavirus pandemic immediately elicited further calls to reduce dependence on other countries, with Trump using the opportunity to pressure U.S. companies to reconfigure their supply chains away from China. For its part, China made sure that it had the homemade supplies it needed to fight the virus before exporting extras, while countries like France and Germany barred the export of face masks, even to friendly nations. And widening economic inequalities, a consequence of the pandemic, are not likely to enhance support for free trade.</w:t>
      </w:r>
    </w:p>
    <w:p w14:paraId="6DB95B03" w14:textId="77777777" w:rsidR="003629D6" w:rsidRPr="00F17F05" w:rsidRDefault="003629D6" w:rsidP="003629D6">
      <w:pPr>
        <w:rPr>
          <w:sz w:val="16"/>
        </w:rPr>
      </w:pPr>
      <w:r w:rsidRPr="00F17F05">
        <w:rPr>
          <w:sz w:val="16"/>
        </w:rPr>
        <w:t>This assault on open trade and globalization is just one aspect of a decaying liberal international order, which, its proponents argue, has largely helped to preserve peace between nations since World War II. But that old order is almost gone, and in all likelihood isn’t coming back. The U.N. Security Council appears increasingly fragmented and dysfunctional. Even before Trump, the world’s most powerful country ratified fewer treaties per year under the Obama administration than at any time since 1945.</w:t>
      </w:r>
    </w:p>
    <w:p w14:paraId="7AE5643E" w14:textId="77777777" w:rsidR="003629D6" w:rsidRPr="00F17F05" w:rsidRDefault="003629D6" w:rsidP="003629D6">
      <w:pPr>
        <w:rPr>
          <w:sz w:val="16"/>
        </w:rPr>
      </w:pPr>
      <w:r w:rsidRPr="00F17F05">
        <w:rPr>
          <w:sz w:val="16"/>
        </w:rPr>
        <w:t>Trump’s presidency only harms multilateral cooperation further. He has backed out of the Paris Agreement on climate change, reneged on the Iran nuclear deal, picked fights with allies, questioned the value of NATO and defunded the World Health Organization in the middle of a global health crisis. Hyper-nationalism, rather than international collaboration, was the default response to the coronavirus outbreak in the U.S. and many other countries around the world.</w:t>
      </w:r>
    </w:p>
    <w:p w14:paraId="4D439CED" w14:textId="77777777" w:rsidR="003629D6" w:rsidRPr="00F17F05" w:rsidRDefault="003629D6" w:rsidP="003629D6">
      <w:pPr>
        <w:rPr>
          <w:rStyle w:val="StyleUnderline"/>
        </w:rPr>
      </w:pPr>
      <w:r w:rsidRPr="00F17F05">
        <w:rPr>
          <w:sz w:val="16"/>
        </w:rPr>
        <w:t xml:space="preserve">It’s hard to see the U.S. reluctance to lead as anything other than a sign of its inevitable, if slow, decline. The country’s institutionalized inequalities and systemic racism have been laid bare in recent months, and it no longer looks like a beacon for others to follow. The global balance of power is changing. China is both keen to assert a greater leadership role within traditionally Western-led institutions and to challenge the existing regional order in Asia. </w:t>
      </w:r>
      <w:r w:rsidRPr="00F17F05">
        <w:rPr>
          <w:rStyle w:val="StyleUnderline"/>
          <w:highlight w:val="cyan"/>
        </w:rPr>
        <w:t xml:space="preserve">Between a </w:t>
      </w:r>
      <w:r w:rsidRPr="00F17F05">
        <w:rPr>
          <w:rStyle w:val="Emphasis"/>
          <w:highlight w:val="cyan"/>
        </w:rPr>
        <w:t>rising China</w:t>
      </w:r>
      <w:r w:rsidRPr="00F17F05">
        <w:rPr>
          <w:rStyle w:val="StyleUnderline"/>
          <w:highlight w:val="cyan"/>
        </w:rPr>
        <w:t xml:space="preserve">, </w:t>
      </w:r>
      <w:r w:rsidRPr="00F17F05">
        <w:rPr>
          <w:rStyle w:val="Emphasis"/>
          <w:highlight w:val="cyan"/>
        </w:rPr>
        <w:t>revanchist Russia</w:t>
      </w:r>
      <w:r w:rsidRPr="00F17F05">
        <w:rPr>
          <w:rStyle w:val="StyleUnderline"/>
          <w:highlight w:val="cyan"/>
        </w:rPr>
        <w:t xml:space="preserve"> and </w:t>
      </w:r>
      <w:r w:rsidRPr="00F17F05">
        <w:rPr>
          <w:rStyle w:val="Emphasis"/>
          <w:highlight w:val="cyan"/>
        </w:rPr>
        <w:t>new global actors</w:t>
      </w:r>
      <w:r w:rsidRPr="00F17F05">
        <w:rPr>
          <w:rStyle w:val="StyleUnderline"/>
        </w:rPr>
        <w:t xml:space="preserve">, including non-state groups, we may be heading toward an increasingly </w:t>
      </w:r>
      <w:r w:rsidRPr="00F17F05">
        <w:rPr>
          <w:rStyle w:val="Emphasis"/>
        </w:rPr>
        <w:t>multipolar</w:t>
      </w:r>
      <w:r w:rsidRPr="00F17F05">
        <w:rPr>
          <w:rStyle w:val="StyleUnderline"/>
        </w:rPr>
        <w:t xml:space="preserve"> or </w:t>
      </w:r>
      <w:r w:rsidRPr="00F17F05">
        <w:rPr>
          <w:rStyle w:val="Emphasis"/>
        </w:rPr>
        <w:t>nonpolar world</w:t>
      </w:r>
      <w:r w:rsidRPr="00F17F05">
        <w:rPr>
          <w:rStyle w:val="StyleUnderline"/>
        </w:rPr>
        <w:t xml:space="preserve">, which could prove </w:t>
      </w:r>
      <w:r w:rsidRPr="00F17F05">
        <w:rPr>
          <w:rStyle w:val="Emphasis"/>
        </w:rPr>
        <w:t>destabilizing in its own right</w:t>
      </w:r>
      <w:r w:rsidRPr="00F17F05">
        <w:rPr>
          <w:rStyle w:val="StyleUnderline"/>
        </w:rPr>
        <w:t>.</w:t>
      </w:r>
    </w:p>
    <w:p w14:paraId="35E81A6C" w14:textId="77777777" w:rsidR="003629D6" w:rsidRPr="00F17F05" w:rsidRDefault="003629D6" w:rsidP="003629D6">
      <w:pPr>
        <w:rPr>
          <w:sz w:val="16"/>
        </w:rPr>
      </w:pPr>
      <w:r w:rsidRPr="00F17F05">
        <w:rPr>
          <w:sz w:val="16"/>
        </w:rPr>
        <w:t xml:space="preserve">Finally, the pacifying effect of nuclear weapons could be waning. </w:t>
      </w:r>
      <w:r w:rsidRPr="00F17F05">
        <w:rPr>
          <w:rStyle w:val="StyleUnderline"/>
        </w:rPr>
        <w:t>While</w:t>
      </w:r>
      <w:r w:rsidRPr="00F17F05">
        <w:rPr>
          <w:sz w:val="16"/>
        </w:rPr>
        <w:t xml:space="preserve"> vast </w:t>
      </w:r>
      <w:r w:rsidRPr="00F17F05">
        <w:rPr>
          <w:rStyle w:val="Emphasis"/>
        </w:rPr>
        <w:t>nuclear arsenals</w:t>
      </w:r>
      <w:r w:rsidRPr="00F17F05">
        <w:rPr>
          <w:sz w:val="16"/>
        </w:rPr>
        <w:t xml:space="preserve"> </w:t>
      </w:r>
      <w:r w:rsidRPr="00F17F05">
        <w:rPr>
          <w:rStyle w:val="StyleUnderline"/>
        </w:rPr>
        <w:t>once</w:t>
      </w:r>
      <w:r w:rsidRPr="00F17F05">
        <w:rPr>
          <w:sz w:val="16"/>
        </w:rPr>
        <w:t xml:space="preserve"> </w:t>
      </w:r>
      <w:r w:rsidRPr="00F17F05">
        <w:rPr>
          <w:rStyle w:val="StyleUnderline"/>
        </w:rPr>
        <w:t>compelled</w:t>
      </w:r>
      <w:r w:rsidRPr="00F17F05">
        <w:rPr>
          <w:sz w:val="16"/>
        </w:rPr>
        <w:t xml:space="preserve"> the United States and the Soviet Union to reach </w:t>
      </w:r>
      <w:r w:rsidRPr="00F17F05">
        <w:rPr>
          <w:rStyle w:val="StyleUnderline"/>
        </w:rPr>
        <w:t>arms control</w:t>
      </w:r>
      <w:r w:rsidRPr="00F17F05">
        <w:rPr>
          <w:sz w:val="16"/>
        </w:rPr>
        <w:t xml:space="preserve"> agreements, </w:t>
      </w:r>
      <w:r w:rsidRPr="00F17F05">
        <w:rPr>
          <w:rStyle w:val="StyleUnderline"/>
        </w:rPr>
        <w:t xml:space="preserve">old treaties are </w:t>
      </w:r>
      <w:r w:rsidRPr="00F17F05">
        <w:rPr>
          <w:rStyle w:val="Emphasis"/>
        </w:rPr>
        <w:t>expiring</w:t>
      </w:r>
      <w:r w:rsidRPr="00F17F05">
        <w:rPr>
          <w:rStyle w:val="StyleUnderline"/>
        </w:rPr>
        <w:t xml:space="preserve"> and new talks are breaking down. </w:t>
      </w:r>
      <w:r w:rsidRPr="00F17F05">
        <w:rPr>
          <w:rStyle w:val="Emphasis"/>
        </w:rPr>
        <w:t>Mistrust is growing</w:t>
      </w:r>
      <w:r w:rsidRPr="00F17F05">
        <w:rPr>
          <w:rStyle w:val="StyleUnderline"/>
        </w:rPr>
        <w:t xml:space="preserve">, and </w:t>
      </w:r>
      <w:r w:rsidRPr="00F17F05">
        <w:rPr>
          <w:rStyle w:val="StyleUnderline"/>
          <w:highlight w:val="cyan"/>
        </w:rPr>
        <w:t>the chance of a</w:t>
      </w:r>
      <w:r w:rsidRPr="00F17F05">
        <w:rPr>
          <w:rStyle w:val="StyleUnderline"/>
        </w:rPr>
        <w:t xml:space="preserve">n </w:t>
      </w:r>
      <w:r w:rsidRPr="00F17F05">
        <w:rPr>
          <w:rStyle w:val="Emphasis"/>
        </w:rPr>
        <w:t xml:space="preserve">unwanted U.S.-Russia </w:t>
      </w:r>
      <w:r w:rsidRPr="00F17F05">
        <w:rPr>
          <w:rStyle w:val="Emphasis"/>
          <w:highlight w:val="cyan"/>
        </w:rPr>
        <w:t>nuclear confrontation</w:t>
      </w:r>
      <w:r w:rsidRPr="00F17F05">
        <w:rPr>
          <w:rStyle w:val="StyleUnderline"/>
          <w:highlight w:val="cyan"/>
        </w:rPr>
        <w:t xml:space="preserve"> is</w:t>
      </w:r>
      <w:r w:rsidRPr="00F17F05">
        <w:rPr>
          <w:sz w:val="16"/>
        </w:rPr>
        <w:t xml:space="preserve"> arguably as </w:t>
      </w:r>
      <w:r w:rsidRPr="00F17F05">
        <w:rPr>
          <w:rStyle w:val="Emphasis"/>
          <w:highlight w:val="cyan"/>
        </w:rPr>
        <w:t>high</w:t>
      </w:r>
      <w:r w:rsidRPr="00F17F05">
        <w:rPr>
          <w:sz w:val="16"/>
        </w:rPr>
        <w:t xml:space="preserve"> as it has been since the Cuban missile crisis.</w:t>
      </w:r>
    </w:p>
    <w:p w14:paraId="244A7169" w14:textId="77777777" w:rsidR="003629D6" w:rsidRPr="00F17F05" w:rsidRDefault="003629D6" w:rsidP="003629D6">
      <w:pPr>
        <w:rPr>
          <w:sz w:val="16"/>
        </w:rPr>
      </w:pPr>
      <w:r w:rsidRPr="00F17F05">
        <w:rPr>
          <w:sz w:val="16"/>
        </w:rPr>
        <w:t xml:space="preserve">The theory of nuclear peace may no longer hold if more countries are tempted to obtain their own nuclear deterrent. Trump’s decision to abandon the Iran nuclear deal, for one thing, has only increased the chance that </w:t>
      </w:r>
      <w:r w:rsidRPr="00F17F05">
        <w:rPr>
          <w:rStyle w:val="Emphasis"/>
        </w:rPr>
        <w:t>Tehran</w:t>
      </w:r>
      <w:r w:rsidRPr="00F17F05">
        <w:rPr>
          <w:rStyle w:val="StyleUnderline"/>
        </w:rPr>
        <w:t xml:space="preserve"> will acquire </w:t>
      </w:r>
      <w:r w:rsidRPr="00F17F05">
        <w:rPr>
          <w:rStyle w:val="Emphasis"/>
        </w:rPr>
        <w:t>nuclear weapons</w:t>
      </w:r>
      <w:r w:rsidRPr="00F17F05">
        <w:rPr>
          <w:sz w:val="16"/>
        </w:rPr>
        <w:t xml:space="preserve">. It’s almost easy to forget that, just a few short months ago, </w:t>
      </w:r>
      <w:r w:rsidRPr="00F17F05">
        <w:rPr>
          <w:rStyle w:val="StyleUnderline"/>
        </w:rPr>
        <w:t>the U</w:t>
      </w:r>
      <w:r w:rsidRPr="00F17F05">
        <w:rPr>
          <w:sz w:val="16"/>
        </w:rPr>
        <w:t xml:space="preserve">nited </w:t>
      </w:r>
      <w:r w:rsidRPr="00F17F05">
        <w:rPr>
          <w:rStyle w:val="StyleUnderline"/>
        </w:rPr>
        <w:t>S</w:t>
      </w:r>
      <w:r w:rsidRPr="00F17F05">
        <w:rPr>
          <w:sz w:val="16"/>
        </w:rPr>
        <w:t xml:space="preserve">tates </w:t>
      </w:r>
      <w:r w:rsidRPr="00F17F05">
        <w:rPr>
          <w:rStyle w:val="StyleUnderline"/>
        </w:rPr>
        <w:t xml:space="preserve">and Iran were </w:t>
      </w:r>
      <w:r w:rsidRPr="00F17F05">
        <w:rPr>
          <w:rStyle w:val="Emphasis"/>
        </w:rPr>
        <w:t>one miscalculation</w:t>
      </w:r>
      <w:r w:rsidRPr="00F17F05">
        <w:rPr>
          <w:sz w:val="16"/>
        </w:rPr>
        <w:t xml:space="preserve"> or </w:t>
      </w:r>
      <w:r w:rsidRPr="00F17F05">
        <w:rPr>
          <w:strike/>
          <w:sz w:val="16"/>
        </w:rPr>
        <w:t>dumb</w:t>
      </w:r>
      <w:r w:rsidRPr="00F17F05">
        <w:rPr>
          <w:sz w:val="16"/>
        </w:rPr>
        <w:t xml:space="preserve"> mistake </w:t>
      </w:r>
      <w:r w:rsidRPr="00F17F05">
        <w:rPr>
          <w:rStyle w:val="Emphasis"/>
        </w:rPr>
        <w:t>away</w:t>
      </w:r>
      <w:r w:rsidRPr="00F17F05">
        <w:rPr>
          <w:rStyle w:val="StyleUnderline"/>
        </w:rPr>
        <w:t xml:space="preserve"> from waging </w:t>
      </w:r>
      <w:r w:rsidRPr="00F17F05">
        <w:rPr>
          <w:rStyle w:val="Emphasis"/>
        </w:rPr>
        <w:t>all-out war</w:t>
      </w:r>
      <w:r w:rsidRPr="00F17F05">
        <w:rPr>
          <w:sz w:val="16"/>
        </w:rPr>
        <w:t>. And despite Trump’s efforts to negotiate nuclear disarmament with Kim Jong Un’s regime in Pyongyang, it is wishful thinking to believe North Korea will give up its nuclear weapons. At this point, negotiators can only realistically try to ensure that North Korea’s nuclear menace doesn’t get even more potent.</w:t>
      </w:r>
    </w:p>
    <w:p w14:paraId="56ED8A42" w14:textId="77777777" w:rsidR="003629D6" w:rsidRPr="00F17F05" w:rsidRDefault="003629D6" w:rsidP="003629D6">
      <w:pPr>
        <w:rPr>
          <w:sz w:val="16"/>
        </w:rPr>
      </w:pPr>
      <w:r w:rsidRPr="00F17F05">
        <w:rPr>
          <w:sz w:val="16"/>
        </w:rPr>
        <w:t>In other words, by turning inward, the United States is choosing to leave other countries to fend for themselves. The end result may be a less stable world with more nuclear actors.</w:t>
      </w:r>
    </w:p>
    <w:p w14:paraId="71DDD9E5" w14:textId="77777777" w:rsidR="003629D6" w:rsidRPr="00F17F05" w:rsidRDefault="003629D6" w:rsidP="003629D6">
      <w:pPr>
        <w:rPr>
          <w:sz w:val="16"/>
        </w:rPr>
      </w:pPr>
      <w:r w:rsidRPr="00F17F05">
        <w:rPr>
          <w:sz w:val="16"/>
        </w:rPr>
        <w:t>If leaders are smart, they will take seriously the warning signs exposed by this global emergency and work to reverse the drift toward war.</w:t>
      </w:r>
    </w:p>
    <w:p w14:paraId="66FD10D0" w14:textId="77777777" w:rsidR="003629D6" w:rsidRPr="00F17F05" w:rsidRDefault="003629D6" w:rsidP="003629D6">
      <w:pPr>
        <w:rPr>
          <w:sz w:val="16"/>
        </w:rPr>
      </w:pPr>
      <w:r w:rsidRPr="00F17F05">
        <w:rPr>
          <w:sz w:val="16"/>
        </w:rPr>
        <w:t>If only one of these theories for peace were worsening, concerns would be easier to dismiss. But together, they are unsettling. While the world is not yet on the brink of World War III and no two countries are destined for war, the odds of avoiding future conflicts don’t look good.</w:t>
      </w:r>
    </w:p>
    <w:p w14:paraId="157AE7B0" w14:textId="77777777" w:rsidR="003629D6" w:rsidRPr="00F17F05" w:rsidRDefault="003629D6" w:rsidP="003629D6">
      <w:pPr>
        <w:rPr>
          <w:rStyle w:val="StyleUnderline"/>
        </w:rPr>
      </w:pPr>
      <w:r w:rsidRPr="00F17F05">
        <w:rPr>
          <w:sz w:val="16"/>
        </w:rPr>
        <w:t xml:space="preserve">The pandemic is already degrading democracies, harming economies and curtailing international cooperation, and it also seems to be fostering internal instability within states. Rachel Brown, Heather Hurlburt and Alexandra Stark argue that the coronavirus could in fact sow more civil conflict. If this proves accurate, the </w:t>
      </w:r>
      <w:r w:rsidRPr="00F17F05">
        <w:rPr>
          <w:rStyle w:val="StyleUnderline"/>
        </w:rPr>
        <w:t xml:space="preserve">increase in civil wars is likely to lead to more </w:t>
      </w:r>
      <w:r w:rsidRPr="00F17F05">
        <w:rPr>
          <w:rStyle w:val="Emphasis"/>
        </w:rPr>
        <w:t>external meddling</w:t>
      </w:r>
      <w:r w:rsidRPr="00F17F05">
        <w:rPr>
          <w:rStyle w:val="StyleUnderline"/>
        </w:rPr>
        <w:t xml:space="preserve">, and these next </w:t>
      </w:r>
      <w:r w:rsidRPr="00F17F05">
        <w:rPr>
          <w:rStyle w:val="Emphasis"/>
          <w:highlight w:val="cyan"/>
        </w:rPr>
        <w:t>proxy wars</w:t>
      </w:r>
      <w:r w:rsidRPr="00F17F05">
        <w:rPr>
          <w:rStyle w:val="StyleUnderline"/>
          <w:highlight w:val="cyan"/>
        </w:rPr>
        <w:t xml:space="preserve"> could</w:t>
      </w:r>
      <w:r w:rsidRPr="00F17F05">
        <w:rPr>
          <w:rStyle w:val="StyleUnderline"/>
        </w:rPr>
        <w:t xml:space="preserve"> soon </w:t>
      </w:r>
      <w:r w:rsidRPr="00F17F05">
        <w:rPr>
          <w:rStyle w:val="StyleUnderline"/>
          <w:highlight w:val="cyan"/>
        </w:rPr>
        <w:t xml:space="preserve">precipitate </w:t>
      </w:r>
      <w:r w:rsidRPr="00F17F05">
        <w:rPr>
          <w:rStyle w:val="Emphasis"/>
          <w:highlight w:val="cyan"/>
        </w:rPr>
        <w:t>all-out</w:t>
      </w:r>
      <w:r w:rsidRPr="00F17F05">
        <w:rPr>
          <w:rStyle w:val="Emphasis"/>
        </w:rPr>
        <w:t xml:space="preserve"> international </w:t>
      </w:r>
      <w:r w:rsidRPr="00F17F05">
        <w:rPr>
          <w:rStyle w:val="Emphasis"/>
          <w:highlight w:val="cyan"/>
        </w:rPr>
        <w:t>conflicts</w:t>
      </w:r>
      <w:r w:rsidRPr="00F17F05">
        <w:rPr>
          <w:sz w:val="16"/>
        </w:rPr>
        <w:t xml:space="preserve"> if outsiders aren’t careful. </w:t>
      </w:r>
      <w:r w:rsidRPr="00F17F05">
        <w:rPr>
          <w:rStyle w:val="StyleUnderline"/>
        </w:rPr>
        <w:t xml:space="preserve">With the </w:t>
      </w:r>
      <w:r w:rsidRPr="00F17F05">
        <w:rPr>
          <w:rStyle w:val="Emphasis"/>
        </w:rPr>
        <w:t>usual deterrents</w:t>
      </w:r>
      <w:r w:rsidRPr="00F17F05">
        <w:rPr>
          <w:rStyle w:val="StyleUnderline"/>
        </w:rPr>
        <w:t xml:space="preserve"> to conflict </w:t>
      </w:r>
      <w:r w:rsidRPr="00F17F05">
        <w:rPr>
          <w:rStyle w:val="Emphasis"/>
        </w:rPr>
        <w:t>declining</w:t>
      </w:r>
      <w:r w:rsidRPr="00F17F05">
        <w:rPr>
          <w:rStyle w:val="StyleUnderline"/>
        </w:rPr>
        <w:t xml:space="preserve"> around the world, </w:t>
      </w:r>
      <w:r w:rsidRPr="00F17F05">
        <w:rPr>
          <w:rStyle w:val="Emphasis"/>
        </w:rPr>
        <w:t>major wars</w:t>
      </w:r>
      <w:r w:rsidRPr="00F17F05">
        <w:rPr>
          <w:rStyle w:val="StyleUnderline"/>
        </w:rPr>
        <w:t xml:space="preserve"> could </w:t>
      </w:r>
      <w:r w:rsidRPr="00F17F05">
        <w:rPr>
          <w:rStyle w:val="Emphasis"/>
        </w:rPr>
        <w:t>soon return</w:t>
      </w:r>
      <w:r w:rsidRPr="00F17F05">
        <w:rPr>
          <w:rStyle w:val="StyleUnderline"/>
        </w:rPr>
        <w:t>.</w:t>
      </w:r>
    </w:p>
    <w:p w14:paraId="11E050EA" w14:textId="77777777" w:rsidR="003629D6" w:rsidRPr="00F17F05" w:rsidRDefault="003629D6" w:rsidP="003629D6"/>
    <w:p w14:paraId="2576548E" w14:textId="4E9A33D1" w:rsidR="003629D6" w:rsidRPr="00F17F05" w:rsidRDefault="003629D6" w:rsidP="00C47E86">
      <w:pPr>
        <w:pStyle w:val="Heading2"/>
        <w:rPr>
          <w:rFonts w:cs="Times New Roman"/>
        </w:rPr>
      </w:pPr>
      <w:r w:rsidRPr="00F17F05">
        <w:rPr>
          <w:rFonts w:cs="Times New Roman"/>
        </w:rPr>
        <w:t>!---BIOTECHNOLOGY</w:t>
      </w:r>
    </w:p>
    <w:p w14:paraId="47968535" w14:textId="77777777" w:rsidR="003629D6" w:rsidRPr="00F17F05" w:rsidRDefault="003629D6" w:rsidP="003629D6">
      <w:pPr>
        <w:pStyle w:val="Heading3"/>
        <w:rPr>
          <w:rFonts w:cs="Times New Roman"/>
        </w:rPr>
      </w:pPr>
      <w:r w:rsidRPr="00F17F05">
        <w:rPr>
          <w:rFonts w:cs="Times New Roman"/>
        </w:rPr>
        <w:t>IL---US Key---2NC</w:t>
      </w:r>
    </w:p>
    <w:p w14:paraId="74810FE0" w14:textId="77777777" w:rsidR="003629D6" w:rsidRPr="00F17F05" w:rsidRDefault="003629D6" w:rsidP="003629D6">
      <w:pPr>
        <w:pStyle w:val="Heading4"/>
        <w:rPr>
          <w:rFonts w:cs="Times New Roman"/>
        </w:rPr>
      </w:pPr>
      <w:r w:rsidRPr="00F17F05">
        <w:rPr>
          <w:rFonts w:cs="Times New Roman"/>
        </w:rPr>
        <w:t xml:space="preserve">The US is </w:t>
      </w:r>
      <w:r w:rsidRPr="00F17F05">
        <w:rPr>
          <w:rFonts w:cs="Times New Roman"/>
          <w:u w:val="single"/>
        </w:rPr>
        <w:t>key</w:t>
      </w:r>
      <w:r w:rsidRPr="00F17F05">
        <w:rPr>
          <w:rFonts w:cs="Times New Roman"/>
        </w:rPr>
        <w:t xml:space="preserve"> to global pharmaceutical R&amp;D — they are responsible for </w:t>
      </w:r>
      <w:r w:rsidRPr="00F17F05">
        <w:rPr>
          <w:rFonts w:cs="Times New Roman"/>
          <w:u w:val="single"/>
        </w:rPr>
        <w:t>46%</w:t>
      </w:r>
      <w:r w:rsidRPr="00F17F05">
        <w:rPr>
          <w:rFonts w:cs="Times New Roman"/>
        </w:rPr>
        <w:t xml:space="preserve"> of innovation and have connections </w:t>
      </w:r>
      <w:r w:rsidRPr="00F17F05">
        <w:rPr>
          <w:rFonts w:cs="Times New Roman"/>
          <w:u w:val="single"/>
        </w:rPr>
        <w:t>globally</w:t>
      </w:r>
    </w:p>
    <w:p w14:paraId="164B0B79" w14:textId="77777777" w:rsidR="003629D6" w:rsidRPr="00F17F05" w:rsidRDefault="003629D6" w:rsidP="003629D6">
      <w:r w:rsidRPr="00F17F05">
        <w:rPr>
          <w:rStyle w:val="Style13ptBold"/>
        </w:rPr>
        <w:t>Schlegel et al. ’15</w:t>
      </w:r>
      <w:r w:rsidRPr="00F17F05">
        <w:t xml:space="preserve"> — Flavia Schlegel (Assistant Director-General for Natural Sciences, UNESCO); “UNESCO SCIENCE REPORT Towards 2030;” </w:t>
      </w:r>
      <w:r w:rsidRPr="00F17F05">
        <w:rPr>
          <w:i/>
          <w:iCs/>
        </w:rPr>
        <w:t>UNESCO PUBLISHING</w:t>
      </w:r>
      <w:r w:rsidRPr="00F17F05">
        <w:t>; 2015; https://unesdoc.unesco.org/ark:/48223/pf0000235406</w:t>
      </w:r>
    </w:p>
    <w:p w14:paraId="5803E79D" w14:textId="77777777" w:rsidR="003629D6" w:rsidRPr="00F17F05" w:rsidRDefault="003629D6" w:rsidP="003629D6">
      <w:pPr>
        <w:rPr>
          <w:sz w:val="16"/>
          <w:szCs w:val="16"/>
        </w:rPr>
      </w:pPr>
      <w:r w:rsidRPr="00F17F05">
        <w:rPr>
          <w:sz w:val="16"/>
          <w:szCs w:val="16"/>
        </w:rPr>
        <w:t xml:space="preserve">Industrial investment on the rise </w:t>
      </w:r>
    </w:p>
    <w:p w14:paraId="28D956E4" w14:textId="77777777" w:rsidR="003629D6" w:rsidRPr="00F17F05" w:rsidRDefault="003629D6" w:rsidP="003629D6">
      <w:pPr>
        <w:rPr>
          <w:sz w:val="16"/>
        </w:rPr>
      </w:pPr>
      <w:r w:rsidRPr="00F17F05">
        <w:rPr>
          <w:rStyle w:val="StyleUnderline"/>
          <w:highlight w:val="cyan"/>
        </w:rPr>
        <w:t>The USA</w:t>
      </w:r>
      <w:r w:rsidRPr="00F17F05">
        <w:rPr>
          <w:rStyle w:val="StyleUnderline"/>
        </w:rPr>
        <w:t xml:space="preserve"> </w:t>
      </w:r>
      <w:r w:rsidRPr="00F17F05">
        <w:rPr>
          <w:rStyle w:val="StyleUnderline"/>
          <w:highlight w:val="cyan"/>
        </w:rPr>
        <w:t>carries out</w:t>
      </w:r>
      <w:r w:rsidRPr="00F17F05">
        <w:rPr>
          <w:sz w:val="16"/>
          <w:highlight w:val="cyan"/>
        </w:rPr>
        <w:t xml:space="preserve"> </w:t>
      </w:r>
      <w:r w:rsidRPr="00F17F05">
        <w:rPr>
          <w:rStyle w:val="Emphasis"/>
          <w:highlight w:val="cyan"/>
        </w:rPr>
        <w:t>46% of global R&amp;D in life sciences</w:t>
      </w:r>
      <w:r w:rsidRPr="00F17F05">
        <w:rPr>
          <w:sz w:val="16"/>
        </w:rPr>
        <w:t xml:space="preserve">, </w:t>
      </w:r>
      <w:r w:rsidRPr="00F17F05">
        <w:rPr>
          <w:rStyle w:val="StyleUnderline"/>
          <w:highlight w:val="cyan"/>
        </w:rPr>
        <w:t>making it the</w:t>
      </w:r>
      <w:r w:rsidRPr="00F17F05">
        <w:rPr>
          <w:sz w:val="16"/>
          <w:highlight w:val="cyan"/>
        </w:rPr>
        <w:t xml:space="preserve"> </w:t>
      </w:r>
      <w:r w:rsidRPr="00F17F05">
        <w:rPr>
          <w:rStyle w:val="Emphasis"/>
          <w:highlight w:val="cyan"/>
        </w:rPr>
        <w:t>world leader</w:t>
      </w:r>
      <w:r w:rsidRPr="00F17F05">
        <w:rPr>
          <w:sz w:val="16"/>
        </w:rPr>
        <w:t xml:space="preserve">. In 2013, </w:t>
      </w:r>
      <w:r w:rsidRPr="00F17F05">
        <w:rPr>
          <w:rStyle w:val="StyleUnderline"/>
        </w:rPr>
        <w:t xml:space="preserve">US pharmaceutical companies </w:t>
      </w:r>
      <w:r w:rsidRPr="00F17F05">
        <w:rPr>
          <w:rStyle w:val="StyleUnderline"/>
          <w:highlight w:val="cyan"/>
        </w:rPr>
        <w:t>spent</w:t>
      </w:r>
      <w:r w:rsidRPr="00F17F05">
        <w:rPr>
          <w:sz w:val="16"/>
        </w:rPr>
        <w:t xml:space="preserve"> US$ </w:t>
      </w:r>
      <w:r w:rsidRPr="00F17F05">
        <w:rPr>
          <w:rStyle w:val="Emphasis"/>
          <w:highlight w:val="cyan"/>
        </w:rPr>
        <w:t>40 billion</w:t>
      </w:r>
      <w:r w:rsidRPr="00F17F05">
        <w:rPr>
          <w:sz w:val="16"/>
        </w:rPr>
        <w:t xml:space="preserve"> </w:t>
      </w:r>
      <w:r w:rsidRPr="00F17F05">
        <w:rPr>
          <w:rStyle w:val="StyleUnderline"/>
        </w:rPr>
        <w:t>on R&amp;D</w:t>
      </w:r>
      <w:r w:rsidRPr="00F17F05">
        <w:rPr>
          <w:sz w:val="16"/>
        </w:rPr>
        <w:t xml:space="preserve"> </w:t>
      </w:r>
      <w:r w:rsidRPr="00F17F05">
        <w:rPr>
          <w:rStyle w:val="Emphasis"/>
          <w:highlight w:val="cyan"/>
        </w:rPr>
        <w:t>inside the USA</w:t>
      </w:r>
      <w:r w:rsidRPr="00F17F05">
        <w:rPr>
          <w:sz w:val="16"/>
        </w:rPr>
        <w:t xml:space="preserve"> </w:t>
      </w:r>
      <w:r w:rsidRPr="00F17F05">
        <w:rPr>
          <w:rStyle w:val="StyleUnderline"/>
          <w:highlight w:val="cyan"/>
        </w:rPr>
        <w:t>and</w:t>
      </w:r>
      <w:r w:rsidRPr="00F17F05">
        <w:rPr>
          <w:sz w:val="16"/>
        </w:rPr>
        <w:t xml:space="preserve"> </w:t>
      </w:r>
      <w:r w:rsidRPr="00F17F05">
        <w:rPr>
          <w:rStyle w:val="StyleUnderline"/>
        </w:rPr>
        <w:t xml:space="preserve">nearly </w:t>
      </w:r>
      <w:r w:rsidRPr="00F17F05">
        <w:rPr>
          <w:rStyle w:val="StyleUnderline"/>
          <w:highlight w:val="cyan"/>
        </w:rPr>
        <w:t>another</w:t>
      </w:r>
      <w:r w:rsidRPr="00F17F05">
        <w:rPr>
          <w:sz w:val="16"/>
        </w:rPr>
        <w:t xml:space="preserve"> US$ </w:t>
      </w:r>
      <w:r w:rsidRPr="00F17F05">
        <w:rPr>
          <w:rStyle w:val="StyleUnderline"/>
          <w:highlight w:val="cyan"/>
        </w:rPr>
        <w:t>11 billion</w:t>
      </w:r>
      <w:r w:rsidRPr="00F17F05">
        <w:rPr>
          <w:sz w:val="16"/>
        </w:rPr>
        <w:t xml:space="preserve"> on R&amp;D </w:t>
      </w:r>
      <w:r w:rsidRPr="00F17F05">
        <w:rPr>
          <w:rStyle w:val="Emphasis"/>
          <w:highlight w:val="cyan"/>
        </w:rPr>
        <w:t>abroad</w:t>
      </w:r>
      <w:r w:rsidRPr="00F17F05">
        <w:rPr>
          <w:sz w:val="16"/>
        </w:rPr>
        <w:t xml:space="preserve">. </w:t>
      </w:r>
      <w:r w:rsidRPr="00F17F05">
        <w:rPr>
          <w:rStyle w:val="StyleUnderline"/>
        </w:rPr>
        <w:t>Some 7% of the companies on</w:t>
      </w:r>
      <w:r w:rsidRPr="00F17F05">
        <w:rPr>
          <w:sz w:val="16"/>
        </w:rPr>
        <w:t xml:space="preserve"> Thomson Reuters’ </w:t>
      </w:r>
      <w:r w:rsidRPr="00F17F05">
        <w:rPr>
          <w:rStyle w:val="StyleUnderline"/>
        </w:rPr>
        <w:t>Top 100 Global Innovators list</w:t>
      </w:r>
      <w:r w:rsidRPr="00F17F05">
        <w:rPr>
          <w:sz w:val="16"/>
        </w:rPr>
        <w:t xml:space="preserve"> for 2014 </w:t>
      </w:r>
      <w:r w:rsidRPr="00F17F05">
        <w:rPr>
          <w:rStyle w:val="StyleUnderline"/>
        </w:rPr>
        <w:t>are active in</w:t>
      </w:r>
      <w:r w:rsidRPr="00F17F05">
        <w:rPr>
          <w:sz w:val="16"/>
        </w:rPr>
        <w:t xml:space="preserve"> </w:t>
      </w:r>
      <w:r w:rsidRPr="00F17F05">
        <w:rPr>
          <w:rStyle w:val="Emphasis"/>
        </w:rPr>
        <w:t>life science industries</w:t>
      </w:r>
      <w:r w:rsidRPr="00F17F05">
        <w:rPr>
          <w:sz w:val="16"/>
        </w:rPr>
        <w:t xml:space="preserve">, equal to the number of businesses in consumer products and telecommunications. </w:t>
      </w:r>
    </w:p>
    <w:p w14:paraId="34E72F09" w14:textId="77777777" w:rsidR="003629D6" w:rsidRPr="00F17F05" w:rsidRDefault="003629D6" w:rsidP="003629D6">
      <w:pPr>
        <w:rPr>
          <w:sz w:val="16"/>
        </w:rPr>
      </w:pPr>
      <w:r w:rsidRPr="00F17F05">
        <w:rPr>
          <w:rStyle w:val="StyleUnderline"/>
          <w:highlight w:val="cyan"/>
        </w:rPr>
        <w:t>Pharma</w:t>
      </w:r>
      <w:r w:rsidRPr="00F17F05">
        <w:rPr>
          <w:rStyle w:val="StyleUnderline"/>
        </w:rPr>
        <w:t xml:space="preserve">ceutical </w:t>
      </w:r>
      <w:r w:rsidRPr="00F17F05">
        <w:rPr>
          <w:rStyle w:val="StyleUnderline"/>
          <w:highlight w:val="cyan"/>
        </w:rPr>
        <w:t>companies pursued mergers and acquisitions actively</w:t>
      </w:r>
      <w:r w:rsidRPr="00F17F05">
        <w:rPr>
          <w:sz w:val="16"/>
        </w:rPr>
        <w:t xml:space="preserve"> in 2014 and 2015. In the first half of 2014, </w:t>
      </w:r>
      <w:r w:rsidRPr="00F17F05">
        <w:rPr>
          <w:rStyle w:val="StyleUnderline"/>
          <w:highlight w:val="cyan"/>
        </w:rPr>
        <w:t>the value</w:t>
      </w:r>
      <w:r w:rsidRPr="00F17F05">
        <w:rPr>
          <w:rStyle w:val="StyleUnderline"/>
        </w:rPr>
        <w:t xml:space="preserve"> of this type of activity </w:t>
      </w:r>
      <w:r w:rsidRPr="00F17F05">
        <w:rPr>
          <w:rStyle w:val="StyleUnderline"/>
          <w:highlight w:val="cyan"/>
        </w:rPr>
        <w:t>totalled</w:t>
      </w:r>
      <w:r w:rsidRPr="00F17F05">
        <w:rPr>
          <w:sz w:val="16"/>
        </w:rPr>
        <w:t xml:space="preserve"> </w:t>
      </w:r>
      <w:r w:rsidRPr="00F17F05">
        <w:rPr>
          <w:rStyle w:val="Emphasis"/>
        </w:rPr>
        <w:t xml:space="preserve">US$ </w:t>
      </w:r>
      <w:r w:rsidRPr="00F17F05">
        <w:rPr>
          <w:rStyle w:val="Emphasis"/>
          <w:highlight w:val="cyan"/>
        </w:rPr>
        <w:t>317</w:t>
      </w:r>
      <w:r w:rsidRPr="00F17F05">
        <w:rPr>
          <w:rStyle w:val="Emphasis"/>
        </w:rPr>
        <w:t xml:space="preserve">.4 </w:t>
      </w:r>
      <w:r w:rsidRPr="00F17F05">
        <w:rPr>
          <w:rStyle w:val="Emphasis"/>
          <w:highlight w:val="cyan"/>
        </w:rPr>
        <w:t>billion</w:t>
      </w:r>
      <w:r w:rsidRPr="00F17F05">
        <w:rPr>
          <w:sz w:val="16"/>
        </w:rPr>
        <w:t xml:space="preserve"> and, in the first quarter of 2015, </w:t>
      </w:r>
      <w:r w:rsidRPr="00F17F05">
        <w:rPr>
          <w:rStyle w:val="StyleUnderline"/>
        </w:rPr>
        <w:t xml:space="preserve">the drug industry </w:t>
      </w:r>
      <w:r w:rsidRPr="00F17F05">
        <w:rPr>
          <w:rStyle w:val="StyleUnderline"/>
          <w:highlight w:val="cyan"/>
        </w:rPr>
        <w:t>accounted for</w:t>
      </w:r>
      <w:r w:rsidRPr="00F17F05">
        <w:rPr>
          <w:rStyle w:val="StyleUnderline"/>
        </w:rPr>
        <w:t xml:space="preserve"> a little </w:t>
      </w:r>
      <w:r w:rsidRPr="00F17F05">
        <w:rPr>
          <w:rStyle w:val="StyleUnderline"/>
          <w:highlight w:val="cyan"/>
        </w:rPr>
        <w:t>more than</w:t>
      </w:r>
      <w:r w:rsidRPr="00F17F05">
        <w:rPr>
          <w:sz w:val="16"/>
          <w:highlight w:val="cyan"/>
        </w:rPr>
        <w:t xml:space="preserve"> </w:t>
      </w:r>
      <w:r w:rsidRPr="00F17F05">
        <w:rPr>
          <w:rStyle w:val="Emphasis"/>
          <w:highlight w:val="cyan"/>
        </w:rPr>
        <w:t>45% of all US mergers and acquisitions</w:t>
      </w:r>
      <w:r w:rsidRPr="00F17F05">
        <w:rPr>
          <w:sz w:val="16"/>
        </w:rPr>
        <w:t xml:space="preserve">. </w:t>
      </w:r>
    </w:p>
    <w:p w14:paraId="24044DAE" w14:textId="77777777" w:rsidR="003629D6" w:rsidRPr="00F17F05" w:rsidRDefault="003629D6" w:rsidP="003629D6">
      <w:pPr>
        <w:rPr>
          <w:sz w:val="16"/>
        </w:rPr>
      </w:pPr>
      <w:r w:rsidRPr="00F17F05">
        <w:rPr>
          <w:sz w:val="16"/>
        </w:rPr>
        <w:t xml:space="preserve">In 2014, </w:t>
      </w:r>
      <w:r w:rsidRPr="00F17F05">
        <w:rPr>
          <w:rStyle w:val="StyleUnderline"/>
          <w:highlight w:val="cyan"/>
        </w:rPr>
        <w:t>venture capital investment</w:t>
      </w:r>
      <w:r w:rsidRPr="00F17F05">
        <w:rPr>
          <w:rStyle w:val="StyleUnderline"/>
        </w:rPr>
        <w:t xml:space="preserve"> in the life sciences </w:t>
      </w:r>
      <w:r w:rsidRPr="00F17F05">
        <w:rPr>
          <w:rStyle w:val="StyleUnderline"/>
          <w:highlight w:val="cyan"/>
        </w:rPr>
        <w:t>was</w:t>
      </w:r>
      <w:r w:rsidRPr="00F17F05">
        <w:rPr>
          <w:sz w:val="16"/>
        </w:rPr>
        <w:t xml:space="preserve"> at </w:t>
      </w:r>
      <w:r w:rsidRPr="00F17F05">
        <w:rPr>
          <w:rStyle w:val="StyleUnderline"/>
          <w:highlight w:val="cyan"/>
        </w:rPr>
        <w:t>its</w:t>
      </w:r>
      <w:r w:rsidRPr="00F17F05">
        <w:rPr>
          <w:sz w:val="16"/>
        </w:rPr>
        <w:t xml:space="preserve"> </w:t>
      </w:r>
      <w:r w:rsidRPr="00F17F05">
        <w:rPr>
          <w:rStyle w:val="Emphasis"/>
          <w:highlight w:val="cyan"/>
        </w:rPr>
        <w:t>highest</w:t>
      </w:r>
      <w:r w:rsidRPr="00F17F05">
        <w:rPr>
          <w:sz w:val="16"/>
        </w:rPr>
        <w:t xml:space="preserve"> level since 2008: </w:t>
      </w:r>
      <w:r w:rsidRPr="00F17F05">
        <w:rPr>
          <w:rStyle w:val="StyleUnderline"/>
          <w:highlight w:val="cyan"/>
        </w:rPr>
        <w:t>in biotech</w:t>
      </w:r>
      <w:r w:rsidRPr="00F17F05">
        <w:rPr>
          <w:sz w:val="16"/>
        </w:rPr>
        <w:t xml:space="preserve">nology, </w:t>
      </w:r>
      <w:r w:rsidRPr="00F17F05">
        <w:rPr>
          <w:rStyle w:val="Emphasis"/>
        </w:rPr>
        <w:t>US $</w:t>
      </w:r>
      <w:r w:rsidRPr="00F17F05">
        <w:rPr>
          <w:rStyle w:val="Emphasis"/>
          <w:highlight w:val="cyan"/>
        </w:rPr>
        <w:t>6</w:t>
      </w:r>
      <w:r w:rsidRPr="00F17F05">
        <w:rPr>
          <w:rStyle w:val="Emphasis"/>
        </w:rPr>
        <w:t xml:space="preserve">.0 </w:t>
      </w:r>
      <w:r w:rsidRPr="00F17F05">
        <w:rPr>
          <w:rStyle w:val="Emphasis"/>
          <w:highlight w:val="cyan"/>
        </w:rPr>
        <w:t>billion</w:t>
      </w:r>
      <w:r w:rsidRPr="00F17F05">
        <w:rPr>
          <w:sz w:val="16"/>
        </w:rPr>
        <w:t xml:space="preserve"> </w:t>
      </w:r>
      <w:r w:rsidRPr="00F17F05">
        <w:rPr>
          <w:rStyle w:val="StyleUnderline"/>
        </w:rPr>
        <w:t>was invested</w:t>
      </w:r>
      <w:r w:rsidRPr="00F17F05">
        <w:rPr>
          <w:sz w:val="16"/>
        </w:rPr>
        <w:t xml:space="preserve"> in 470 deals and, </w:t>
      </w:r>
      <w:r w:rsidRPr="00F17F05">
        <w:rPr>
          <w:rStyle w:val="StyleUnderline"/>
          <w:highlight w:val="cyan"/>
        </w:rPr>
        <w:t>in life sciences overall</w:t>
      </w:r>
      <w:r w:rsidRPr="00F17F05">
        <w:rPr>
          <w:sz w:val="16"/>
        </w:rPr>
        <w:t xml:space="preserve">, </w:t>
      </w:r>
      <w:r w:rsidRPr="00F17F05">
        <w:rPr>
          <w:rStyle w:val="Emphasis"/>
        </w:rPr>
        <w:t xml:space="preserve">US$ </w:t>
      </w:r>
      <w:r w:rsidRPr="00F17F05">
        <w:rPr>
          <w:rStyle w:val="Emphasis"/>
          <w:highlight w:val="cyan"/>
        </w:rPr>
        <w:t>8.6</w:t>
      </w:r>
      <w:r w:rsidRPr="00F17F05">
        <w:rPr>
          <w:rStyle w:val="Emphasis"/>
        </w:rPr>
        <w:t xml:space="preserve"> </w:t>
      </w:r>
      <w:r w:rsidRPr="00F17F05">
        <w:rPr>
          <w:rStyle w:val="Emphasis"/>
          <w:highlight w:val="cyan"/>
        </w:rPr>
        <w:t>billion</w:t>
      </w:r>
      <w:r w:rsidRPr="00F17F05">
        <w:rPr>
          <w:sz w:val="16"/>
        </w:rPr>
        <w:t xml:space="preserve"> in 789 deals. Two-thirds (68%) of the investment in biotechnology went to first-time/early-stage development deals and the remainder to the expansion stage of development (14%), seed-stage companies (11%) and latestage companies (7%).</w:t>
      </w:r>
    </w:p>
    <w:p w14:paraId="5424C4C8" w14:textId="77777777" w:rsidR="003629D6" w:rsidRPr="00F17F05" w:rsidRDefault="003629D6" w:rsidP="003629D6">
      <w:pPr>
        <w:pStyle w:val="Heading4"/>
        <w:rPr>
          <w:rFonts w:cs="Times New Roman"/>
        </w:rPr>
      </w:pPr>
      <w:r w:rsidRPr="00F17F05">
        <w:rPr>
          <w:rFonts w:cs="Times New Roman"/>
        </w:rPr>
        <w:t>All major pharma innovations come from the US</w:t>
      </w:r>
    </w:p>
    <w:p w14:paraId="219E0BD1" w14:textId="77777777" w:rsidR="003629D6" w:rsidRPr="00F17F05" w:rsidRDefault="003629D6" w:rsidP="003629D6">
      <w:r w:rsidRPr="00F17F05">
        <w:rPr>
          <w:rStyle w:val="Style13ptBold"/>
        </w:rPr>
        <w:t>Klietmann 21</w:t>
      </w:r>
      <w:r w:rsidRPr="00F17F05">
        <w:t xml:space="preserve">, Dr. Wolfgang Klietmann is a former clinical pathologist and medical microbiologist at Harvard Medical School. (9-3-2021, "Klietmann: We must prepare for other pandemics – Biden’s not helping", </w:t>
      </w:r>
      <w:r w:rsidRPr="00F17F05">
        <w:rPr>
          <w:i/>
          <w:iCs/>
        </w:rPr>
        <w:t>Boston Herald</w:t>
      </w:r>
      <w:r w:rsidRPr="00F17F05">
        <w:t>, https://www.bostonherald.com/2021/09/03/klietmann-we-must-prepare-for-other-pandemics-bidens-not-helping/)</w:t>
      </w:r>
    </w:p>
    <w:p w14:paraId="47381EA0" w14:textId="77777777" w:rsidR="003629D6" w:rsidRPr="00F17F05" w:rsidRDefault="003629D6" w:rsidP="003629D6">
      <w:pPr>
        <w:rPr>
          <w:u w:val="single"/>
        </w:rPr>
      </w:pPr>
      <w:r w:rsidRPr="00F17F05">
        <w:rPr>
          <w:sz w:val="16"/>
        </w:rPr>
        <w:t>“</w:t>
      </w:r>
      <w:r w:rsidRPr="00F17F05">
        <w:rPr>
          <w:rStyle w:val="StyleUnderline"/>
        </w:rPr>
        <w:t xml:space="preserve">There have been </w:t>
      </w:r>
      <w:r w:rsidRPr="00F17F05">
        <w:rPr>
          <w:rStyle w:val="Emphasis"/>
        </w:rPr>
        <w:t>as many plagues</w:t>
      </w:r>
      <w:r w:rsidRPr="00F17F05">
        <w:rPr>
          <w:rStyle w:val="StyleUnderline"/>
        </w:rPr>
        <w:t xml:space="preserve"> as </w:t>
      </w:r>
      <w:r w:rsidRPr="00F17F05">
        <w:rPr>
          <w:rStyle w:val="Emphasis"/>
        </w:rPr>
        <w:t>wars</w:t>
      </w:r>
      <w:r w:rsidRPr="00F17F05">
        <w:rPr>
          <w:rStyle w:val="StyleUnderline"/>
        </w:rPr>
        <w:t xml:space="preserve"> in history</w:t>
      </w:r>
      <w:r w:rsidRPr="00F17F05">
        <w:rPr>
          <w:sz w:val="16"/>
        </w:rPr>
        <w:t xml:space="preserve">,” wrote Albert Camus in “The Plague,” “yet always plague and wars take people equally by surprise.” The world was certainly unprepared for COVID-19, but in just a year and a half after the SARS-CoV-2 virus was identified, 5 billion doses of vaccines have been administered — an unprecedented response. </w:t>
      </w:r>
      <w:r w:rsidRPr="00F17F05">
        <w:rPr>
          <w:rStyle w:val="StyleUnderline"/>
          <w:highlight w:val="cyan"/>
        </w:rPr>
        <w:t>American pharma</w:t>
      </w:r>
      <w:r w:rsidRPr="00F17F05">
        <w:rPr>
          <w:sz w:val="16"/>
        </w:rPr>
        <w:t xml:space="preserve">ceutical </w:t>
      </w:r>
      <w:r w:rsidRPr="00F17F05">
        <w:rPr>
          <w:rStyle w:val="StyleUnderline"/>
          <w:highlight w:val="cyan"/>
        </w:rPr>
        <w:t xml:space="preserve">manufacturers have been </w:t>
      </w:r>
      <w:r w:rsidRPr="00F17F05">
        <w:rPr>
          <w:rStyle w:val="Emphasis"/>
          <w:highlight w:val="cyan"/>
        </w:rPr>
        <w:t>leading the fight</w:t>
      </w:r>
      <w:r w:rsidRPr="00F17F05">
        <w:rPr>
          <w:sz w:val="16"/>
        </w:rPr>
        <w:t xml:space="preserve">. The U.S. Food &amp; Drug Administration has granted approval or emergency authorization to three vaccines. Two were developed by U.S. companies and the other by a U.S.-German partnership. In addition, the FDA has approved a single therapeutic, Veklury (also called remdesivir), to treat cases of COVID-19. Veklury is a drug developed in this country. </w:t>
      </w:r>
      <w:r w:rsidRPr="00F17F05">
        <w:rPr>
          <w:rStyle w:val="StyleUnderline"/>
        </w:rPr>
        <w:t xml:space="preserve">This is </w:t>
      </w:r>
      <w:r w:rsidRPr="00F17F05">
        <w:rPr>
          <w:rStyle w:val="Emphasis"/>
        </w:rPr>
        <w:t>no accident</w:t>
      </w:r>
      <w:r w:rsidRPr="00F17F05">
        <w:rPr>
          <w:rStyle w:val="StyleUnderline"/>
        </w:rPr>
        <w:t>. The U.S. leads</w:t>
      </w:r>
      <w:r w:rsidRPr="00F17F05">
        <w:rPr>
          <w:sz w:val="16"/>
        </w:rPr>
        <w:t xml:space="preserve">, in large part, </w:t>
      </w:r>
      <w:r w:rsidRPr="00F17F05">
        <w:rPr>
          <w:rStyle w:val="StyleUnderline"/>
        </w:rPr>
        <w:t xml:space="preserve">because our government has been wise to resist </w:t>
      </w:r>
      <w:r w:rsidRPr="00F17F05">
        <w:rPr>
          <w:rStyle w:val="Emphasis"/>
        </w:rPr>
        <w:t>counterproductive constraints on innovation</w:t>
      </w:r>
      <w:r w:rsidRPr="00F17F05">
        <w:rPr>
          <w:rStyle w:val="StyleUnderline"/>
        </w:rPr>
        <w:t>.</w:t>
      </w:r>
      <w:r w:rsidRPr="00F17F05">
        <w:rPr>
          <w:sz w:val="16"/>
        </w:rPr>
        <w:t xml:space="preserve"> </w:t>
      </w:r>
      <w:r w:rsidRPr="00F17F05">
        <w:rPr>
          <w:rStyle w:val="StyleUnderline"/>
        </w:rPr>
        <w:t xml:space="preserve">Successfully </w:t>
      </w:r>
      <w:r w:rsidRPr="00F17F05">
        <w:rPr>
          <w:rStyle w:val="StyleUnderline"/>
          <w:highlight w:val="cyan"/>
        </w:rPr>
        <w:t xml:space="preserve">developing a drug requires </w:t>
      </w:r>
      <w:r w:rsidRPr="00F17F05">
        <w:rPr>
          <w:rStyle w:val="Emphasis"/>
          <w:highlight w:val="cyan"/>
        </w:rPr>
        <w:t>billions</w:t>
      </w:r>
      <w:r w:rsidRPr="00F17F05">
        <w:rPr>
          <w:rStyle w:val="StyleUnderline"/>
          <w:highlight w:val="cyan"/>
        </w:rPr>
        <w:t xml:space="preserve"> in capital, and </w:t>
      </w:r>
      <w:r w:rsidRPr="00F17F05">
        <w:rPr>
          <w:rStyle w:val="Emphasis"/>
          <w:highlight w:val="cyan"/>
        </w:rPr>
        <w:t>any firm</w:t>
      </w:r>
      <w:r w:rsidRPr="00F17F05">
        <w:rPr>
          <w:rStyle w:val="StyleUnderline"/>
        </w:rPr>
        <w:t xml:space="preserve"> embarking </w:t>
      </w:r>
      <w:r w:rsidRPr="00F17F05">
        <w:rPr>
          <w:rStyle w:val="StyleUnderline"/>
          <w:highlight w:val="cyan"/>
        </w:rPr>
        <w:t>on such a venture</w:t>
      </w:r>
      <w:r w:rsidRPr="00F17F05">
        <w:rPr>
          <w:rStyle w:val="StyleUnderline"/>
        </w:rPr>
        <w:t xml:space="preserve"> </w:t>
      </w:r>
      <w:r w:rsidRPr="00F17F05">
        <w:rPr>
          <w:rStyle w:val="Emphasis"/>
          <w:highlight w:val="cyan"/>
        </w:rPr>
        <w:t>requires</w:t>
      </w:r>
      <w:r w:rsidRPr="00F17F05">
        <w:rPr>
          <w:rStyle w:val="StyleUnderline"/>
        </w:rPr>
        <w:t xml:space="preserve"> the possibility of </w:t>
      </w:r>
      <w:r w:rsidRPr="00F17F05">
        <w:rPr>
          <w:rStyle w:val="StyleUnderline"/>
          <w:highlight w:val="cyan"/>
        </w:rPr>
        <w:t xml:space="preserve">a </w:t>
      </w:r>
      <w:r w:rsidRPr="00F17F05">
        <w:rPr>
          <w:rStyle w:val="Emphasis"/>
          <w:highlight w:val="cyan"/>
        </w:rPr>
        <w:t>reward</w:t>
      </w:r>
      <w:r w:rsidRPr="00F17F05">
        <w:rPr>
          <w:rStyle w:val="StyleUnderline"/>
        </w:rPr>
        <w:t xml:space="preserve"> for taking </w:t>
      </w:r>
      <w:r w:rsidRPr="00F17F05">
        <w:rPr>
          <w:rStyle w:val="Emphasis"/>
        </w:rPr>
        <w:t>enormous risk</w:t>
      </w:r>
      <w:r w:rsidRPr="00F17F05">
        <w:rPr>
          <w:sz w:val="16"/>
        </w:rPr>
        <w:t xml:space="preserve">. In recent years, governments in Europe and other parts of the world have introduced price controls on medicines, and their pharmaceutical industries have suffered accordingly. As recently as 1990, European pharmaceutical companies were spending far more on research and development than U.S. firms. But, according to a new report of the European Federation of Pharmaceutical Industries and Associations, by 2019, </w:t>
      </w:r>
      <w:r w:rsidRPr="00F17F05">
        <w:rPr>
          <w:rStyle w:val="StyleUnderline"/>
        </w:rPr>
        <w:t xml:space="preserve">U.S. companies were spending $64 billion annually on R&amp;D, or </w:t>
      </w:r>
      <w:r w:rsidRPr="00F17F05">
        <w:rPr>
          <w:rStyle w:val="Emphasis"/>
        </w:rPr>
        <w:t>50% more</w:t>
      </w:r>
      <w:r w:rsidRPr="00F17F05">
        <w:rPr>
          <w:rStyle w:val="StyleUnderline"/>
        </w:rPr>
        <w:t xml:space="preserve"> than their European counterparts</w:t>
      </w:r>
      <w:r w:rsidRPr="00F17F05">
        <w:rPr>
          <w:sz w:val="16"/>
        </w:rPr>
        <w:t xml:space="preserve">. From 2016 to 2020, R&amp;D by U.S. companies rose at an annual average rate of 7.6%; by European companies, just 3.1%. </w:t>
      </w:r>
      <w:r w:rsidRPr="00F17F05">
        <w:rPr>
          <w:rStyle w:val="StyleUnderline"/>
        </w:rPr>
        <w:t xml:space="preserve">R&amp;D is </w:t>
      </w:r>
      <w:r w:rsidRPr="00F17F05">
        <w:rPr>
          <w:rStyle w:val="Emphasis"/>
        </w:rPr>
        <w:t>paying off for patients</w:t>
      </w:r>
      <w:r w:rsidRPr="00F17F05">
        <w:rPr>
          <w:sz w:val="16"/>
        </w:rPr>
        <w:t xml:space="preserve">. </w:t>
      </w:r>
      <w:r w:rsidRPr="00F17F05">
        <w:rPr>
          <w:rStyle w:val="StyleUnderline"/>
        </w:rPr>
        <w:t xml:space="preserve">The FDA has already approved </w:t>
      </w:r>
      <w:r w:rsidRPr="00F17F05">
        <w:rPr>
          <w:rStyle w:val="Emphasis"/>
        </w:rPr>
        <w:t>34 new drugs</w:t>
      </w:r>
      <w:r w:rsidRPr="00F17F05">
        <w:rPr>
          <w:rStyle w:val="StyleUnderline"/>
        </w:rPr>
        <w:t xml:space="preserve"> this </w:t>
      </w:r>
      <w:r w:rsidRPr="00F17F05">
        <w:rPr>
          <w:rStyle w:val="Emphasis"/>
        </w:rPr>
        <w:t>year</w:t>
      </w:r>
      <w:r w:rsidRPr="00F17F05">
        <w:rPr>
          <w:rStyle w:val="StyleUnderline"/>
        </w:rPr>
        <w:t>,</w:t>
      </w:r>
      <w:r w:rsidRPr="00F17F05">
        <w:rPr>
          <w:sz w:val="16"/>
        </w:rPr>
        <w:t xml:space="preserve"> including 12 therapies for cancer and others for conditions such as lupus, schizophrenia, heart failure and kidney disease. Unfortunately however, President Biden, despite his goal to “end cancer as we know it,” has </w:t>
      </w:r>
      <w:r w:rsidRPr="00F17F05">
        <w:rPr>
          <w:rStyle w:val="StyleUnderline"/>
        </w:rPr>
        <w:t>a plan that</w:t>
      </w:r>
      <w:r w:rsidRPr="00F17F05">
        <w:rPr>
          <w:sz w:val="16"/>
        </w:rPr>
        <w:t xml:space="preserve"> threatens the U.S. health innovation model. On Aug. 12, the president proposed that Medicare authorities would “negotiate” prices with pharmaceutical companies. In other words, the president wants price controls on drugs. How prices would be determined by the government is vague. Setting artificially low prices </w:t>
      </w:r>
      <w:r w:rsidRPr="00F17F05">
        <w:rPr>
          <w:rStyle w:val="StyleUnderline"/>
        </w:rPr>
        <w:t>would</w:t>
      </w:r>
      <w:r w:rsidRPr="00F17F05">
        <w:rPr>
          <w:sz w:val="16"/>
        </w:rPr>
        <w:t xml:space="preserve"> impede patients’ access to treatments today and </w:t>
      </w:r>
      <w:r w:rsidRPr="00F17F05">
        <w:rPr>
          <w:rStyle w:val="Emphasis"/>
        </w:rPr>
        <w:t>discourage</w:t>
      </w:r>
      <w:r w:rsidRPr="00F17F05">
        <w:rPr>
          <w:rStyle w:val="StyleUnderline"/>
        </w:rPr>
        <w:t xml:space="preserve"> companies from </w:t>
      </w:r>
      <w:r w:rsidRPr="00F17F05">
        <w:rPr>
          <w:rStyle w:val="Emphasis"/>
        </w:rPr>
        <w:t>investing</w:t>
      </w:r>
      <w:r w:rsidRPr="00F17F05">
        <w:rPr>
          <w:rStyle w:val="StyleUnderline"/>
        </w:rPr>
        <w:t xml:space="preserve"> in the </w:t>
      </w:r>
      <w:r w:rsidRPr="00F17F05">
        <w:rPr>
          <w:rStyle w:val="Emphasis"/>
        </w:rPr>
        <w:t>drugs of tomorrow</w:t>
      </w:r>
      <w:r w:rsidRPr="00F17F05">
        <w:rPr>
          <w:sz w:val="16"/>
        </w:rPr>
        <w:t xml:space="preserve">. There’s simply no way to reduce Medicare drug spending by hundreds of billions of dollars — the savings that Democrats are targeting — without it </w:t>
      </w:r>
      <w:r w:rsidRPr="00F17F05">
        <w:rPr>
          <w:rStyle w:val="StyleUnderline"/>
          <w:highlight w:val="cyan"/>
        </w:rPr>
        <w:t>resulting in</w:t>
      </w:r>
      <w:r w:rsidRPr="00F17F05">
        <w:rPr>
          <w:sz w:val="16"/>
        </w:rPr>
        <w:t xml:space="preserve"> </w:t>
      </w:r>
      <w:r w:rsidRPr="00F17F05">
        <w:rPr>
          <w:rStyle w:val="Emphasis"/>
          <w:highlight w:val="cyan"/>
        </w:rPr>
        <w:t>less R&amp;D</w:t>
      </w:r>
      <w:r w:rsidRPr="00F17F05">
        <w:rPr>
          <w:rStyle w:val="StyleUnderline"/>
        </w:rPr>
        <w:t xml:space="preserve"> </w:t>
      </w:r>
      <w:r w:rsidRPr="00F17F05">
        <w:rPr>
          <w:rStyle w:val="StyleUnderline"/>
          <w:highlight w:val="cyan"/>
        </w:rPr>
        <w:t>and</w:t>
      </w:r>
      <w:r w:rsidRPr="00F17F05">
        <w:rPr>
          <w:rStyle w:val="StyleUnderline"/>
        </w:rPr>
        <w:t xml:space="preserve"> ultimately, </w:t>
      </w:r>
      <w:r w:rsidRPr="00F17F05">
        <w:rPr>
          <w:rStyle w:val="Emphasis"/>
          <w:highlight w:val="cyan"/>
        </w:rPr>
        <w:t>fewer new drugs</w:t>
      </w:r>
      <w:r w:rsidRPr="00F17F05">
        <w:rPr>
          <w:rStyle w:val="StyleUnderline"/>
        </w:rPr>
        <w:t xml:space="preserve"> and </w:t>
      </w:r>
      <w:r w:rsidRPr="00F17F05">
        <w:rPr>
          <w:rStyle w:val="Emphasis"/>
        </w:rPr>
        <w:t>vaccines</w:t>
      </w:r>
      <w:r w:rsidRPr="00F17F05">
        <w:rPr>
          <w:rStyle w:val="StyleUnderline"/>
        </w:rPr>
        <w:t xml:space="preserve">. Such measures </w:t>
      </w:r>
      <w:r w:rsidRPr="00F17F05">
        <w:rPr>
          <w:rStyle w:val="StyleUnderline"/>
          <w:highlight w:val="cyan"/>
        </w:rPr>
        <w:t xml:space="preserve">would </w:t>
      </w:r>
      <w:r w:rsidRPr="00F17F05">
        <w:rPr>
          <w:rStyle w:val="Emphasis"/>
          <w:highlight w:val="cyan"/>
        </w:rPr>
        <w:t>impede</w:t>
      </w:r>
      <w:r w:rsidRPr="00F17F05">
        <w:rPr>
          <w:rStyle w:val="StyleUnderline"/>
          <w:highlight w:val="cyan"/>
        </w:rPr>
        <w:t xml:space="preserve"> our ability to </w:t>
      </w:r>
      <w:r w:rsidRPr="00F17F05">
        <w:rPr>
          <w:rStyle w:val="Emphasis"/>
          <w:highlight w:val="cyan"/>
        </w:rPr>
        <w:t>foresee future pandemics</w:t>
      </w:r>
      <w:r w:rsidRPr="00F17F05">
        <w:rPr>
          <w:rStyle w:val="StyleUnderline"/>
          <w:highlight w:val="cyan"/>
        </w:rPr>
        <w:t xml:space="preserve"> and</w:t>
      </w:r>
      <w:r w:rsidRPr="00F17F05">
        <w:rPr>
          <w:rStyle w:val="StyleUnderline"/>
        </w:rPr>
        <w:t xml:space="preserve"> </w:t>
      </w:r>
      <w:r w:rsidRPr="00F17F05">
        <w:rPr>
          <w:rStyle w:val="Emphasis"/>
        </w:rPr>
        <w:t xml:space="preserve">find tools to </w:t>
      </w:r>
      <w:r w:rsidRPr="00F17F05">
        <w:rPr>
          <w:rStyle w:val="Emphasis"/>
          <w:highlight w:val="cyan"/>
        </w:rPr>
        <w:t>counter them</w:t>
      </w:r>
      <w:r w:rsidRPr="00F17F05">
        <w:rPr>
          <w:rStyle w:val="StyleUnderline"/>
        </w:rPr>
        <w:t xml:space="preserve">. This preparedness is </w:t>
      </w:r>
      <w:r w:rsidRPr="00F17F05">
        <w:rPr>
          <w:rStyle w:val="Emphasis"/>
        </w:rPr>
        <w:t>essential</w:t>
      </w:r>
      <w:r w:rsidRPr="00F17F05">
        <w:rPr>
          <w:rStyle w:val="StyleUnderline"/>
        </w:rPr>
        <w:t xml:space="preserve">, because </w:t>
      </w:r>
      <w:r w:rsidRPr="00F17F05">
        <w:rPr>
          <w:rStyle w:val="StyleUnderline"/>
          <w:highlight w:val="cyan"/>
        </w:rPr>
        <w:t xml:space="preserve">additional health crises are </w:t>
      </w:r>
      <w:r w:rsidRPr="00F17F05">
        <w:rPr>
          <w:rStyle w:val="Emphasis"/>
          <w:highlight w:val="cyan"/>
        </w:rPr>
        <w:t>inevitable</w:t>
      </w:r>
      <w:r w:rsidRPr="00F17F05">
        <w:rPr>
          <w:sz w:val="16"/>
        </w:rPr>
        <w:t xml:space="preserve">. The United States recently recorded four cases of Melioidosis, an infectious disease in several tropical regions, including Central America. And on Aug.11, 2021, the WHO reported that for the first time a case of the Marburg Virus was seen in Guinea in West Africa, a tropical hemorrhagic disease related to Ebola that had caused smaller eruptions in East Africa in the past. Rather than risking such a disaster, Washington could reform the Medicare insurance system itself. Incredibly enough, Medicare has no cap on outlays in its “catastrophic” phase, reached by about 4% of the system’s 60 million enrollees, according to the Kaiser Family Foundation. Biden wants to set a cap on “the amount that seniors have to spend on prescription drugs each year at no more than … $250 a month on average. That’d be a game changer.” He’s right. Changing the structure of Medicare insurance would not only be fairer for America’s seniors, it would also avoid disrupting the innovation model that has already prevented millions of COVID-19 deaths. </w:t>
      </w:r>
      <w:r w:rsidRPr="00F17F05">
        <w:rPr>
          <w:rStyle w:val="StyleUnderline"/>
          <w:highlight w:val="cyan"/>
        </w:rPr>
        <w:t xml:space="preserve">We can be </w:t>
      </w:r>
      <w:r w:rsidRPr="00F17F05">
        <w:rPr>
          <w:rStyle w:val="Emphasis"/>
          <w:highlight w:val="cyan"/>
        </w:rPr>
        <w:t>certain</w:t>
      </w:r>
      <w:r w:rsidRPr="00F17F05">
        <w:rPr>
          <w:rStyle w:val="StyleUnderline"/>
          <w:highlight w:val="cyan"/>
        </w:rPr>
        <w:t xml:space="preserve"> that</w:t>
      </w:r>
      <w:r w:rsidRPr="00F17F05">
        <w:rPr>
          <w:sz w:val="16"/>
        </w:rPr>
        <w:t xml:space="preserve">, as Camus wrote, </w:t>
      </w:r>
      <w:r w:rsidRPr="00F17F05">
        <w:rPr>
          <w:rStyle w:val="Emphasis"/>
          <w:highlight w:val="cyan"/>
        </w:rPr>
        <w:t>other plagues are coming</w:t>
      </w:r>
      <w:r w:rsidRPr="00F17F05">
        <w:rPr>
          <w:rStyle w:val="StyleUnderline"/>
        </w:rPr>
        <w:t xml:space="preserve">, but, </w:t>
      </w:r>
      <w:r w:rsidRPr="00F17F05">
        <w:rPr>
          <w:rStyle w:val="StyleUnderline"/>
          <w:highlight w:val="cyan"/>
        </w:rPr>
        <w:t xml:space="preserve">with a </w:t>
      </w:r>
      <w:r w:rsidRPr="00F17F05">
        <w:rPr>
          <w:rStyle w:val="Emphasis"/>
          <w:highlight w:val="cyan"/>
        </w:rPr>
        <w:t>strong system</w:t>
      </w:r>
      <w:r w:rsidRPr="00F17F05">
        <w:rPr>
          <w:rStyle w:val="StyleUnderline"/>
          <w:highlight w:val="cyan"/>
        </w:rPr>
        <w:t xml:space="preserve"> of </w:t>
      </w:r>
      <w:r w:rsidRPr="00F17F05">
        <w:rPr>
          <w:rStyle w:val="Emphasis"/>
          <w:highlight w:val="cyan"/>
        </w:rPr>
        <w:t>developing</w:t>
      </w:r>
      <w:r w:rsidRPr="00F17F05">
        <w:rPr>
          <w:rStyle w:val="StyleUnderline"/>
        </w:rPr>
        <w:t xml:space="preserve"> and </w:t>
      </w:r>
      <w:r w:rsidRPr="00F17F05">
        <w:rPr>
          <w:rStyle w:val="Emphasis"/>
        </w:rPr>
        <w:t>manufacturing</w:t>
      </w:r>
      <w:r w:rsidRPr="00F17F05">
        <w:rPr>
          <w:rStyle w:val="StyleUnderline"/>
        </w:rPr>
        <w:t xml:space="preserve"> the best vaccines and </w:t>
      </w:r>
      <w:r w:rsidRPr="00F17F05">
        <w:rPr>
          <w:rStyle w:val="Emphasis"/>
          <w:highlight w:val="cyan"/>
        </w:rPr>
        <w:t>medicines</w:t>
      </w:r>
      <w:r w:rsidRPr="00F17F05">
        <w:rPr>
          <w:rStyle w:val="StyleUnderline"/>
          <w:highlight w:val="cyan"/>
        </w:rPr>
        <w:t>, we won’t be taken</w:t>
      </w:r>
      <w:r w:rsidRPr="00F17F05">
        <w:rPr>
          <w:sz w:val="16"/>
        </w:rPr>
        <w:t xml:space="preserve"> entirely </w:t>
      </w:r>
      <w:r w:rsidRPr="00F17F05">
        <w:rPr>
          <w:rStyle w:val="StyleUnderline"/>
          <w:highlight w:val="cyan"/>
        </w:rPr>
        <w:t>by surprise</w:t>
      </w:r>
      <w:r w:rsidRPr="00F17F05">
        <w:rPr>
          <w:rStyle w:val="StyleUnderline"/>
        </w:rPr>
        <w:t>.</w:t>
      </w:r>
    </w:p>
    <w:p w14:paraId="1D3867A9" w14:textId="77777777" w:rsidR="003629D6" w:rsidRPr="00F17F05" w:rsidRDefault="003629D6" w:rsidP="003629D6">
      <w:pPr>
        <w:pStyle w:val="Heading3"/>
        <w:rPr>
          <w:rFonts w:cs="Times New Roman"/>
        </w:rPr>
      </w:pPr>
      <w:r w:rsidRPr="00F17F05">
        <w:rPr>
          <w:rFonts w:cs="Times New Roman"/>
        </w:rPr>
        <w:t>!---OV---Laundry List---2NC</w:t>
      </w:r>
    </w:p>
    <w:p w14:paraId="17ED8368" w14:textId="77777777" w:rsidR="003629D6" w:rsidRPr="00F17F05" w:rsidRDefault="003629D6" w:rsidP="003629D6">
      <w:pPr>
        <w:pStyle w:val="Heading4"/>
        <w:rPr>
          <w:rFonts w:cs="Times New Roman"/>
        </w:rPr>
      </w:pPr>
      <w:r w:rsidRPr="00F17F05">
        <w:rPr>
          <w:rFonts w:cs="Times New Roman"/>
        </w:rPr>
        <w:t xml:space="preserve">That solves extinction. </w:t>
      </w:r>
      <w:r w:rsidRPr="00F17F05">
        <w:rPr>
          <w:rFonts w:cs="Times New Roman"/>
          <w:u w:val="single"/>
        </w:rPr>
        <w:t>US is key</w:t>
      </w:r>
      <w:r w:rsidRPr="00F17F05">
        <w:rPr>
          <w:rFonts w:cs="Times New Roman"/>
        </w:rPr>
        <w:t xml:space="preserve">. </w:t>
      </w:r>
    </w:p>
    <w:p w14:paraId="0DD6EB6D" w14:textId="77777777" w:rsidR="003629D6" w:rsidRPr="00F17F05" w:rsidRDefault="003629D6" w:rsidP="003629D6">
      <w:pPr>
        <w:rPr>
          <w:rFonts w:eastAsia="Cambria"/>
        </w:rPr>
      </w:pPr>
      <w:r w:rsidRPr="00F17F05">
        <w:rPr>
          <w:rFonts w:eastAsia="Cambria"/>
        </w:rPr>
        <w:t xml:space="preserve">Christopher </w:t>
      </w:r>
      <w:r w:rsidRPr="00F17F05">
        <w:rPr>
          <w:rStyle w:val="Style13ptBold"/>
        </w:rPr>
        <w:t xml:space="preserve">Darby &amp; </w:t>
      </w:r>
      <w:r w:rsidRPr="00F17F05">
        <w:t>Sarah</w:t>
      </w:r>
      <w:r w:rsidRPr="00F17F05">
        <w:rPr>
          <w:rStyle w:val="Style13ptBold"/>
        </w:rPr>
        <w:t xml:space="preserve"> Sewall 21</w:t>
      </w:r>
      <w:r w:rsidRPr="00F17F05">
        <w:rPr>
          <w:rFonts w:eastAsia="Cambria"/>
        </w:rPr>
        <w:t>. EO of IQT, non-profit investment firm; Sewell Executive Vice President for Policy at IQT. former U.S. Undersecretary of State for Civilian Security, Democracy, and Human Rights, “The Innovation Wars; America's Eroding Technological Advantage,” Foreign Affairs. https://www.foreignaffairs.com/articles/united-states/2021-02-10/technology-innovation-wars</w:t>
      </w:r>
    </w:p>
    <w:p w14:paraId="09126262" w14:textId="77777777" w:rsidR="003629D6" w:rsidRPr="00F17F05" w:rsidRDefault="003629D6" w:rsidP="003629D6">
      <w:pPr>
        <w:rPr>
          <w:rStyle w:val="Emphasis"/>
          <w:szCs w:val="28"/>
        </w:rPr>
      </w:pPr>
      <w:r w:rsidRPr="00F17F05">
        <w:rPr>
          <w:rFonts w:eastAsia="Cambria"/>
          <w:sz w:val="16"/>
        </w:rPr>
        <w:t xml:space="preserve">Indeed, China has shown great interest in biotechnology, even if it has yet to catch up to the United States. Combined with massive computing power and artificial intelligence, </w:t>
      </w:r>
      <w:r w:rsidRPr="00F17F05">
        <w:rPr>
          <w:rFonts w:eastAsia="Cambria"/>
          <w:highlight w:val="cyan"/>
          <w:u w:val="single"/>
        </w:rPr>
        <w:t xml:space="preserve">innovations in </w:t>
      </w:r>
      <w:r w:rsidRPr="00F17F05">
        <w:rPr>
          <w:rStyle w:val="Emphasis"/>
          <w:highlight w:val="cyan"/>
        </w:rPr>
        <w:t>biotech</w:t>
      </w:r>
      <w:r w:rsidRPr="00F17F05">
        <w:rPr>
          <w:rFonts w:eastAsia="Cambria"/>
          <w:sz w:val="16"/>
        </w:rPr>
        <w:t xml:space="preserve">nology </w:t>
      </w:r>
      <w:r w:rsidRPr="00F17F05">
        <w:rPr>
          <w:rFonts w:eastAsia="Cambria"/>
          <w:highlight w:val="cyan"/>
          <w:u w:val="single"/>
        </w:rPr>
        <w:t>could</w:t>
      </w:r>
      <w:r w:rsidRPr="00F17F05">
        <w:rPr>
          <w:rFonts w:eastAsia="Cambria"/>
          <w:sz w:val="16"/>
        </w:rPr>
        <w:t xml:space="preserve"> help </w:t>
      </w:r>
      <w:r w:rsidRPr="00F17F05">
        <w:rPr>
          <w:rStyle w:val="Emphasis"/>
          <w:highlight w:val="cyan"/>
        </w:rPr>
        <w:t>solve</w:t>
      </w:r>
      <w:r w:rsidRPr="00F17F05">
        <w:rPr>
          <w:rFonts w:eastAsia="Cambria"/>
          <w:highlight w:val="cyan"/>
          <w:u w:val="single"/>
        </w:rPr>
        <w:t xml:space="preserve"> </w:t>
      </w:r>
      <w:r w:rsidRPr="00F17F05">
        <w:rPr>
          <w:rFonts w:eastAsia="Cambria"/>
          <w:sz w:val="16"/>
          <w:highlight w:val="cyan"/>
        </w:rPr>
        <w:t>s</w:t>
      </w:r>
      <w:r w:rsidRPr="00F17F05">
        <w:rPr>
          <w:rFonts w:eastAsia="Cambria"/>
          <w:sz w:val="16"/>
        </w:rPr>
        <w:t>ome of</w:t>
      </w:r>
      <w:r w:rsidRPr="00F17F05">
        <w:rPr>
          <w:rFonts w:eastAsia="Cambria"/>
          <w:highlight w:val="cyan"/>
          <w:u w:val="single"/>
        </w:rPr>
        <w:t xml:space="preserve"> </w:t>
      </w:r>
      <w:r w:rsidRPr="00F17F05">
        <w:rPr>
          <w:rStyle w:val="Emphasis"/>
          <w:highlight w:val="cyan"/>
        </w:rPr>
        <w:t>humanity's</w:t>
      </w:r>
      <w:r w:rsidRPr="00F17F05">
        <w:rPr>
          <w:rFonts w:eastAsia="Cambria"/>
          <w:highlight w:val="cyan"/>
          <w:u w:val="single"/>
        </w:rPr>
        <w:t xml:space="preserve"> most </w:t>
      </w:r>
      <w:r w:rsidRPr="00F17F05">
        <w:rPr>
          <w:rStyle w:val="Emphasis"/>
          <w:highlight w:val="cyan"/>
        </w:rPr>
        <w:t>vexing challenges</w:t>
      </w:r>
      <w:r w:rsidRPr="00F17F05">
        <w:rPr>
          <w:rFonts w:eastAsia="Cambria"/>
          <w:highlight w:val="cyan"/>
          <w:u w:val="single"/>
        </w:rPr>
        <w:t xml:space="preserve">, </w:t>
      </w:r>
      <w:r w:rsidRPr="00F17F05">
        <w:rPr>
          <w:rFonts w:eastAsia="Cambria"/>
          <w:sz w:val="16"/>
        </w:rPr>
        <w:t>from</w:t>
      </w:r>
      <w:r w:rsidRPr="00F17F05">
        <w:rPr>
          <w:rFonts w:eastAsia="Cambria"/>
          <w:highlight w:val="cyan"/>
          <w:u w:val="single"/>
        </w:rPr>
        <w:t xml:space="preserve"> </w:t>
      </w:r>
      <w:r w:rsidRPr="00F17F05">
        <w:rPr>
          <w:rStyle w:val="Emphasis"/>
          <w:highlight w:val="cyan"/>
        </w:rPr>
        <w:t>disease</w:t>
      </w:r>
      <w:r w:rsidRPr="00F17F05">
        <w:rPr>
          <w:rFonts w:eastAsia="Cambria"/>
          <w:highlight w:val="cyan"/>
          <w:u w:val="single"/>
        </w:rPr>
        <w:t xml:space="preserve"> </w:t>
      </w:r>
      <w:r w:rsidRPr="00F17F05">
        <w:rPr>
          <w:rFonts w:eastAsia="Cambria"/>
          <w:u w:val="single"/>
        </w:rPr>
        <w:t xml:space="preserve">and </w:t>
      </w:r>
      <w:r w:rsidRPr="00F17F05">
        <w:rPr>
          <w:rStyle w:val="Emphasis"/>
          <w:highlight w:val="cyan"/>
        </w:rPr>
        <w:t>famine</w:t>
      </w:r>
      <w:r w:rsidRPr="00F17F05">
        <w:rPr>
          <w:rFonts w:eastAsia="Cambria"/>
          <w:highlight w:val="cyan"/>
          <w:u w:val="single"/>
        </w:rPr>
        <w:t xml:space="preserve"> </w:t>
      </w:r>
      <w:r w:rsidRPr="00F17F05">
        <w:rPr>
          <w:rFonts w:eastAsia="Cambria"/>
          <w:sz w:val="16"/>
        </w:rPr>
        <w:t>to</w:t>
      </w:r>
      <w:r w:rsidRPr="00F17F05">
        <w:rPr>
          <w:rFonts w:eastAsia="Cambria"/>
          <w:highlight w:val="cyan"/>
          <w:u w:val="single"/>
        </w:rPr>
        <w:t xml:space="preserve"> </w:t>
      </w:r>
      <w:r w:rsidRPr="00F17F05">
        <w:rPr>
          <w:rStyle w:val="Emphasis"/>
          <w:highlight w:val="cyan"/>
        </w:rPr>
        <w:t>energy</w:t>
      </w:r>
      <w:r w:rsidRPr="00F17F05">
        <w:rPr>
          <w:rFonts w:eastAsia="Cambria"/>
          <w:highlight w:val="cyan"/>
          <w:u w:val="single"/>
        </w:rPr>
        <w:t xml:space="preserve"> </w:t>
      </w:r>
      <w:r w:rsidRPr="00F17F05">
        <w:rPr>
          <w:rStyle w:val="Emphasis"/>
          <w:highlight w:val="cyan"/>
        </w:rPr>
        <w:t>production</w:t>
      </w:r>
      <w:r w:rsidRPr="00F17F05">
        <w:rPr>
          <w:rFonts w:eastAsia="Cambria"/>
          <w:highlight w:val="cyan"/>
          <w:u w:val="single"/>
        </w:rPr>
        <w:t xml:space="preserve"> </w:t>
      </w:r>
      <w:r w:rsidRPr="00F17F05">
        <w:rPr>
          <w:rFonts w:eastAsia="Cambria"/>
          <w:u w:val="single"/>
        </w:rPr>
        <w:t xml:space="preserve">and </w:t>
      </w:r>
      <w:r w:rsidRPr="00F17F05">
        <w:rPr>
          <w:rStyle w:val="Emphasis"/>
          <w:highlight w:val="cyan"/>
        </w:rPr>
        <w:t>climate change</w:t>
      </w:r>
      <w:r w:rsidRPr="00F17F05">
        <w:rPr>
          <w:rFonts w:eastAsia="Cambria"/>
          <w:sz w:val="16"/>
        </w:rPr>
        <w:t xml:space="preserve">. </w:t>
      </w:r>
      <w:r w:rsidRPr="00F17F05">
        <w:rPr>
          <w:rFonts w:eastAsia="Cambria"/>
          <w:highlight w:val="cyan"/>
          <w:u w:val="single"/>
        </w:rPr>
        <w:t>Researchers have</w:t>
      </w:r>
      <w:r w:rsidRPr="00F17F05">
        <w:rPr>
          <w:rFonts w:eastAsia="Cambria"/>
          <w:sz w:val="16"/>
        </w:rPr>
        <w:t xml:space="preserve"> </w:t>
      </w:r>
      <w:r w:rsidRPr="00F17F05">
        <w:rPr>
          <w:rFonts w:eastAsia="Cambria"/>
          <w:highlight w:val="cyan"/>
          <w:u w:val="single"/>
        </w:rPr>
        <w:t>mastered</w:t>
      </w:r>
      <w:r w:rsidRPr="00F17F05">
        <w:rPr>
          <w:rFonts w:eastAsia="Cambria"/>
          <w:sz w:val="16"/>
        </w:rPr>
        <w:t xml:space="preserve"> the gene-editing tool </w:t>
      </w:r>
      <w:r w:rsidRPr="00F17F05">
        <w:rPr>
          <w:rStyle w:val="Emphasis"/>
          <w:highlight w:val="cyan"/>
        </w:rPr>
        <w:t>CRISPR</w:t>
      </w:r>
      <w:r w:rsidRPr="00F17F05">
        <w:rPr>
          <w:rFonts w:eastAsia="Cambria"/>
          <w:sz w:val="16"/>
        </w:rPr>
        <w:t>, allowing them to grow wheat that resists disease,</w:t>
      </w:r>
      <w:r w:rsidRPr="00F17F05">
        <w:rPr>
          <w:rFonts w:eastAsia="Cambria"/>
          <w:highlight w:val="cyan"/>
          <w:u w:val="single"/>
        </w:rPr>
        <w:t xml:space="preserve"> and </w:t>
      </w:r>
      <w:r w:rsidRPr="00F17F05">
        <w:rPr>
          <w:rFonts w:eastAsia="Cambria"/>
          <w:sz w:val="16"/>
        </w:rPr>
        <w:t xml:space="preserve">have </w:t>
      </w:r>
      <w:r w:rsidRPr="00F17F05">
        <w:rPr>
          <w:rFonts w:eastAsia="Cambria"/>
          <w:highlight w:val="cyan"/>
          <w:u w:val="single"/>
        </w:rPr>
        <w:t xml:space="preserve">managed to encode video in </w:t>
      </w:r>
      <w:r w:rsidRPr="00F17F05">
        <w:rPr>
          <w:rFonts w:eastAsia="Cambria"/>
          <w:u w:val="single"/>
        </w:rPr>
        <w:t xml:space="preserve">the </w:t>
      </w:r>
      <w:r w:rsidRPr="00F17F05">
        <w:rPr>
          <w:rFonts w:eastAsia="Cambria"/>
          <w:highlight w:val="cyan"/>
          <w:u w:val="single"/>
        </w:rPr>
        <w:t xml:space="preserve">DNA of bacteria, raising the </w:t>
      </w:r>
      <w:r w:rsidRPr="00F17F05">
        <w:rPr>
          <w:rStyle w:val="Emphasis"/>
          <w:highlight w:val="cyan"/>
        </w:rPr>
        <w:t>possibility</w:t>
      </w:r>
      <w:r w:rsidRPr="00F17F05">
        <w:rPr>
          <w:rFonts w:eastAsia="Cambria"/>
          <w:highlight w:val="cyan"/>
          <w:u w:val="single"/>
        </w:rPr>
        <w:t xml:space="preserve"> of </w:t>
      </w:r>
      <w:r w:rsidRPr="00F17F05">
        <w:rPr>
          <w:rFonts w:eastAsia="Cambria"/>
          <w:u w:val="single"/>
        </w:rPr>
        <w:t xml:space="preserve">a new, </w:t>
      </w:r>
      <w:r w:rsidRPr="00F17F05">
        <w:rPr>
          <w:rFonts w:eastAsia="Cambria"/>
          <w:highlight w:val="cyan"/>
          <w:u w:val="single"/>
        </w:rPr>
        <w:t xml:space="preserve">cost-effective </w:t>
      </w:r>
      <w:r w:rsidRPr="00F17F05">
        <w:rPr>
          <w:rFonts w:eastAsia="Cambria"/>
          <w:sz w:val="16"/>
        </w:rPr>
        <w:t>method of</w:t>
      </w:r>
      <w:r w:rsidRPr="00F17F05">
        <w:rPr>
          <w:rFonts w:eastAsia="Cambria"/>
          <w:highlight w:val="cyan"/>
          <w:u w:val="single"/>
        </w:rPr>
        <w:t xml:space="preserve"> </w:t>
      </w:r>
      <w:r w:rsidRPr="00F17F05">
        <w:rPr>
          <w:rStyle w:val="Emphasis"/>
          <w:highlight w:val="cyan"/>
        </w:rPr>
        <w:t>data storage</w:t>
      </w:r>
      <w:r w:rsidRPr="00F17F05">
        <w:rPr>
          <w:rStyle w:val="Emphasis"/>
        </w:rPr>
        <w:t>.</w:t>
      </w:r>
      <w:r w:rsidRPr="00F17F05">
        <w:rPr>
          <w:rFonts w:eastAsia="Cambria"/>
          <w:sz w:val="16"/>
        </w:rPr>
        <w:t xml:space="preserve"> </w:t>
      </w:r>
      <w:r w:rsidRPr="00F17F05">
        <w:rPr>
          <w:rFonts w:eastAsia="Cambria"/>
          <w:u w:val="single"/>
        </w:rPr>
        <w:t>Specialists in synthetic biology have invented a new way of producing nylon-with genetically engineered microorganisms instead of petrochemicals</w:t>
      </w:r>
      <w:r w:rsidRPr="00F17F05">
        <w:rPr>
          <w:rFonts w:eastAsia="Cambria"/>
          <w:sz w:val="16"/>
        </w:rPr>
        <w:t xml:space="preserve">. The economic implications of the coming biotechnology revolution are staggering: the McKinsey Global Institute has estimated the value of biotechnology's many potential applications at up to $4 trillion over the next ten to 20 years. Like all powerful technologies, however, biotechnology has a dark side. It is not inconceivable, for example, that some malicious actor could create a biological weapon that targeted a specific ethnic group. On controversial questions-such as how much manipulation of the human genome is acceptable-countries will accept different degrees of risk in the name of progress and take different ethical positions. </w:t>
      </w:r>
      <w:r w:rsidRPr="00F17F05">
        <w:rPr>
          <w:rFonts w:eastAsia="Cambria"/>
          <w:u w:val="single"/>
        </w:rPr>
        <w:t>The</w:t>
      </w:r>
      <w:r w:rsidRPr="00F17F05">
        <w:rPr>
          <w:rFonts w:eastAsia="Cambria"/>
          <w:highlight w:val="cyan"/>
          <w:u w:val="single"/>
        </w:rPr>
        <w:t xml:space="preserve"> </w:t>
      </w:r>
      <w:r w:rsidRPr="00F17F05">
        <w:rPr>
          <w:rStyle w:val="Emphasis"/>
          <w:highlight w:val="cyan"/>
        </w:rPr>
        <w:t>country</w:t>
      </w:r>
      <w:r w:rsidRPr="00F17F05">
        <w:rPr>
          <w:rFonts w:eastAsia="Cambria"/>
          <w:highlight w:val="cyan"/>
          <w:u w:val="single"/>
        </w:rPr>
        <w:t xml:space="preserve"> that </w:t>
      </w:r>
      <w:r w:rsidRPr="00F17F05">
        <w:rPr>
          <w:rStyle w:val="Emphasis"/>
          <w:highlight w:val="cyan"/>
        </w:rPr>
        <w:t>leads biotech</w:t>
      </w:r>
      <w:r w:rsidRPr="00F17F05">
        <w:rPr>
          <w:rStyle w:val="StyleUnderline"/>
        </w:rPr>
        <w:t>nology's</w:t>
      </w:r>
      <w:r w:rsidRPr="00F17F05">
        <w:rPr>
          <w:rFonts w:eastAsia="Cambria"/>
          <w:highlight w:val="cyan"/>
          <w:u w:val="single"/>
        </w:rPr>
        <w:t xml:space="preserve"> </w:t>
      </w:r>
      <w:r w:rsidRPr="00F17F05">
        <w:rPr>
          <w:rStyle w:val="Emphasis"/>
          <w:highlight w:val="cyan"/>
        </w:rPr>
        <w:t>development</w:t>
      </w:r>
      <w:r w:rsidRPr="00F17F05">
        <w:rPr>
          <w:rFonts w:eastAsia="Cambria"/>
          <w:highlight w:val="cyan"/>
          <w:u w:val="single"/>
        </w:rPr>
        <w:t xml:space="preserve"> will </w:t>
      </w:r>
      <w:r w:rsidRPr="00F17F05">
        <w:rPr>
          <w:rFonts w:eastAsia="Cambria"/>
          <w:u w:val="single"/>
        </w:rPr>
        <w:t xml:space="preserve">be the one that </w:t>
      </w:r>
      <w:r w:rsidRPr="00F17F05">
        <w:rPr>
          <w:rFonts w:eastAsia="Cambria"/>
          <w:sz w:val="16"/>
        </w:rPr>
        <w:t>most profoundly</w:t>
      </w:r>
      <w:r w:rsidRPr="00F17F05">
        <w:rPr>
          <w:rFonts w:eastAsia="Cambria"/>
          <w:highlight w:val="cyan"/>
          <w:u w:val="single"/>
        </w:rPr>
        <w:t xml:space="preserve"> shapes </w:t>
      </w:r>
      <w:r w:rsidRPr="00F17F05">
        <w:rPr>
          <w:rFonts w:eastAsia="Cambria"/>
          <w:u w:val="single"/>
        </w:rPr>
        <w:t>the</w:t>
      </w:r>
      <w:r w:rsidRPr="00F17F05">
        <w:rPr>
          <w:rFonts w:eastAsia="Cambria"/>
          <w:highlight w:val="cyan"/>
          <w:u w:val="single"/>
        </w:rPr>
        <w:t xml:space="preserve"> </w:t>
      </w:r>
      <w:r w:rsidRPr="00F17F05">
        <w:rPr>
          <w:rStyle w:val="Emphasis"/>
          <w:highlight w:val="cyan"/>
        </w:rPr>
        <w:t>norms</w:t>
      </w:r>
      <w:r w:rsidRPr="00F17F05">
        <w:rPr>
          <w:rFonts w:eastAsia="Cambria"/>
          <w:highlight w:val="cyan"/>
          <w:u w:val="single"/>
        </w:rPr>
        <w:t xml:space="preserve"> and </w:t>
      </w:r>
      <w:r w:rsidRPr="00F17F05">
        <w:rPr>
          <w:rStyle w:val="Emphasis"/>
          <w:highlight w:val="cyan"/>
        </w:rPr>
        <w:t>standards</w:t>
      </w:r>
      <w:r w:rsidRPr="00F17F05">
        <w:rPr>
          <w:rFonts w:eastAsia="Cambria"/>
          <w:highlight w:val="cyan"/>
          <w:u w:val="single"/>
        </w:rPr>
        <w:t xml:space="preserve"> around its </w:t>
      </w:r>
      <w:r w:rsidRPr="00F17F05">
        <w:rPr>
          <w:rStyle w:val="Emphasis"/>
          <w:highlight w:val="cyan"/>
        </w:rPr>
        <w:t>use</w:t>
      </w:r>
      <w:r w:rsidRPr="00F17F05">
        <w:rPr>
          <w:rFonts w:eastAsia="Cambria"/>
          <w:sz w:val="16"/>
        </w:rPr>
        <w:t xml:space="preserve">. And there is reason to worry if that country is China. In 2018, the Chinese scientist He Jiankui genetically engineered the DNA of twin babies, prompting an international uproar. Beijing portrayed him as a rogue researcher and punished him. Yet the Chinese government's disdain for human rights, coupled with its quest for technological supremacy, suggests that it could embrace a lax, even dangerous approach to bioethics. THINKING BIGGER Washington has monitored China's technological progress through a military lens, worrying about how it contributes to Chinese defense capabilities. But the challenge is much broader. China's push for technological supremacy is not simply aimed at gaining a battlefield advantage; Beijing is changing the battlefield itself. Although commercial technologies such as 5G, artificial intelligence, quantum computing, and biotechnology will undoubtedly have military applications, China envisions a world of great-power competition in which no shots need to be fired. Technological supremacy promises the ability to dominate the civilian infrastructure on which others depend, providing enormous influence. That is a major motivation behind Beijing's support for high-tech civilian infrastructure exports. The countries buying Chinese systems may think they are merely receiving electric grids, health-care technology, or online payment systems, but in reality, they may also be placing critical national infrastructure and citizens' data in Beijing's hands. Such exports are China's Trojan horse. Despite the changing nature of geopolitical competition, the United States still tends to equate security with traditional defense capabilities. Consider microelectronics. They are critical components not only for a range of commercial products but also for virtually every major defense system, from aircraft to warships. Because they will power advances in artificial intelligence, they will also shape the United States' future economic competitiveness. Yet investment in microelectronics has fallen through the cracks. Neither the private sector nor the government is adequately funding innovation-the former due to the large capital requirements and long time horizons involved and the latter because it has focused more on securing current supplies than on innovating. Although China has had a hard time catching up to the United States in this area, it is only a matter of time before it moves up the microelectronics value chain. Another casualty of the United States' overly narrow conception of security and innovation is 5G technology. By dominating this market, China has built a global telecommunications network that can serve geopolitical purposes. One fear is that Beijing could help itself to data running on 5G networks. Another is the possibility that China might sabotage or disrupt adversaries' communications networks in a crisis. Most U.S. policymakers failed to predict the threat posed by Chinese 5G infrastructure. It wasn't until 2019 that Washington sounded the alarm about Huawei, but by then, there was little it could do. U.S. companies had never offered an end-to-end wireless network, instead focusing on manufacturing individual components, such as handsets and routers. Nor had any developed its own radio access network, a system for sending signals across network devices that is needed to build an end-to-end 5G system like that offered by Huawei and a few other companies. As a result, the United States found itself in an absurd situation: threatening to end intelligence cooperation if close allies adopted Huawei's 5G technology without having an attractive alternative to offer. A Huawei 5G testing site in Dongguan, China, May 2019 - Jason Lee / Reuters </w:t>
      </w:r>
      <w:r w:rsidRPr="00F17F05">
        <w:rPr>
          <w:rFonts w:eastAsia="Cambria"/>
          <w:u w:val="single"/>
        </w:rPr>
        <w:t xml:space="preserve">Digital infrastructure may be today's battle, but </w:t>
      </w:r>
      <w:r w:rsidRPr="00F17F05">
        <w:rPr>
          <w:rFonts w:eastAsia="Cambria"/>
          <w:highlight w:val="cyan"/>
          <w:u w:val="single"/>
        </w:rPr>
        <w:t>biotech</w:t>
      </w:r>
      <w:r w:rsidRPr="00F17F05">
        <w:rPr>
          <w:rFonts w:eastAsia="Cambria"/>
          <w:u w:val="single"/>
        </w:rPr>
        <w:t>nology will likely be the next</w:t>
      </w:r>
      <w:r w:rsidRPr="00F17F05">
        <w:rPr>
          <w:rFonts w:eastAsia="Cambria"/>
          <w:sz w:val="16"/>
        </w:rPr>
        <w:t xml:space="preserve">. </w:t>
      </w:r>
      <w:r w:rsidRPr="00F17F05">
        <w:rPr>
          <w:rStyle w:val="Emphasis"/>
          <w:highlight w:val="cyan"/>
        </w:rPr>
        <w:t>Unfortunately</w:t>
      </w:r>
      <w:r w:rsidRPr="00F17F05">
        <w:rPr>
          <w:rFonts w:eastAsia="Cambria"/>
          <w:highlight w:val="cyan"/>
          <w:u w:val="single"/>
        </w:rPr>
        <w:t>,</w:t>
      </w:r>
      <w:r w:rsidRPr="00F17F05">
        <w:rPr>
          <w:rFonts w:eastAsia="Cambria"/>
          <w:sz w:val="16"/>
        </w:rPr>
        <w:t xml:space="preserve"> it, too, </w:t>
      </w:r>
      <w:r w:rsidRPr="00F17F05">
        <w:rPr>
          <w:rFonts w:eastAsia="Cambria"/>
          <w:highlight w:val="cyan"/>
          <w:u w:val="single"/>
        </w:rPr>
        <w:t xml:space="preserve">is not </w:t>
      </w:r>
      <w:r w:rsidRPr="00F17F05">
        <w:rPr>
          <w:rFonts w:eastAsia="Cambria"/>
          <w:u w:val="single"/>
        </w:rPr>
        <w:t>considered</w:t>
      </w:r>
      <w:r w:rsidRPr="00F17F05">
        <w:rPr>
          <w:rFonts w:eastAsia="Cambria"/>
          <w:highlight w:val="cyan"/>
          <w:u w:val="single"/>
        </w:rPr>
        <w:t xml:space="preserve"> a priority within the </w:t>
      </w:r>
      <w:r w:rsidRPr="00F17F05">
        <w:rPr>
          <w:rStyle w:val="Emphasis"/>
          <w:highlight w:val="cyan"/>
        </w:rPr>
        <w:t>U.S. government</w:t>
      </w:r>
      <w:r w:rsidRPr="00F17F05">
        <w:rPr>
          <w:rFonts w:eastAsia="Cambria"/>
          <w:sz w:val="16"/>
        </w:rPr>
        <w:t xml:space="preserve">. The Department of Defense has understandably shown little interest in it. Part of the explanation for that lies in the fact that the United States, like many other countries, has signed a treaty renouncing biological weapons. Still, </w:t>
      </w:r>
      <w:r w:rsidRPr="00F17F05">
        <w:rPr>
          <w:rFonts w:eastAsia="Cambria"/>
          <w:u w:val="single"/>
        </w:rPr>
        <w:t>biotechnology has other implications for the Pentagon, from changing manufacturing to improving the health of service personnel</w:t>
      </w:r>
      <w:r w:rsidRPr="00F17F05">
        <w:rPr>
          <w:rFonts w:eastAsia="Cambria"/>
          <w:sz w:val="16"/>
        </w:rPr>
        <w:t xml:space="preserve">. More important, </w:t>
      </w:r>
      <w:r w:rsidRPr="00F17F05">
        <w:rPr>
          <w:rFonts w:eastAsia="Cambria"/>
          <w:u w:val="single"/>
        </w:rPr>
        <w:t xml:space="preserve">any </w:t>
      </w:r>
      <w:r w:rsidRPr="00F17F05">
        <w:rPr>
          <w:rStyle w:val="Emphasis"/>
        </w:rPr>
        <w:t>comprehensive</w:t>
      </w:r>
      <w:r w:rsidRPr="00F17F05">
        <w:rPr>
          <w:rFonts w:eastAsia="Cambria"/>
          <w:u w:val="single"/>
        </w:rPr>
        <w:t xml:space="preserve"> </w:t>
      </w:r>
      <w:r w:rsidRPr="00F17F05">
        <w:rPr>
          <w:rStyle w:val="Emphasis"/>
        </w:rPr>
        <w:t>assessment</w:t>
      </w:r>
      <w:r w:rsidRPr="00F17F05">
        <w:rPr>
          <w:rFonts w:eastAsia="Cambria"/>
          <w:sz w:val="16"/>
        </w:rPr>
        <w:t xml:space="preserve"> of the national interest </w:t>
      </w:r>
      <w:r w:rsidRPr="00F17F05">
        <w:rPr>
          <w:rFonts w:eastAsia="Cambria"/>
          <w:highlight w:val="cyan"/>
          <w:u w:val="single"/>
        </w:rPr>
        <w:t>must recognize</w:t>
      </w:r>
      <w:r w:rsidRPr="00F17F05">
        <w:rPr>
          <w:rFonts w:eastAsia="Cambria"/>
          <w:sz w:val="16"/>
        </w:rPr>
        <w:t xml:space="preserve"> </w:t>
      </w:r>
      <w:r w:rsidRPr="00F17F05">
        <w:rPr>
          <w:rStyle w:val="Emphasis"/>
          <w:highlight w:val="cyan"/>
        </w:rPr>
        <w:t>biotech</w:t>
      </w:r>
      <w:r w:rsidRPr="00F17F05">
        <w:rPr>
          <w:rFonts w:eastAsia="Cambria"/>
          <w:sz w:val="16"/>
        </w:rPr>
        <w:t>nology</w:t>
      </w:r>
      <w:r w:rsidRPr="00F17F05">
        <w:rPr>
          <w:rFonts w:eastAsia="Cambria"/>
          <w:highlight w:val="cyan"/>
          <w:u w:val="single"/>
        </w:rPr>
        <w:t xml:space="preserve">'s </w:t>
      </w:r>
      <w:r w:rsidRPr="00F17F05">
        <w:rPr>
          <w:rStyle w:val="Emphasis"/>
          <w:highlight w:val="cyan"/>
        </w:rPr>
        <w:t>implications</w:t>
      </w:r>
      <w:r w:rsidRPr="00F17F05">
        <w:rPr>
          <w:rFonts w:eastAsia="Cambria"/>
          <w:highlight w:val="cyan"/>
          <w:u w:val="single"/>
        </w:rPr>
        <w:t xml:space="preserve"> for </w:t>
      </w:r>
      <w:r w:rsidRPr="00F17F05">
        <w:rPr>
          <w:rFonts w:eastAsia="Cambria"/>
          <w:sz w:val="16"/>
        </w:rPr>
        <w:t>ethics,</w:t>
      </w:r>
      <w:r w:rsidRPr="00F17F05">
        <w:rPr>
          <w:rFonts w:eastAsia="Cambria"/>
          <w:highlight w:val="cyan"/>
          <w:u w:val="single"/>
        </w:rPr>
        <w:t xml:space="preserve"> the </w:t>
      </w:r>
      <w:r w:rsidRPr="00F17F05">
        <w:rPr>
          <w:rStyle w:val="StyleUnderline"/>
        </w:rPr>
        <w:t>economy, health, and</w:t>
      </w:r>
      <w:r w:rsidRPr="00F17F05">
        <w:t xml:space="preserve"> </w:t>
      </w:r>
      <w:r w:rsidRPr="00F17F05">
        <w:rPr>
          <w:rStyle w:val="Emphasis"/>
          <w:szCs w:val="28"/>
          <w:highlight w:val="cyan"/>
        </w:rPr>
        <w:t>planetary survival</w:t>
      </w:r>
      <w:r w:rsidRPr="00F17F05">
        <w:rPr>
          <w:rStyle w:val="Emphasis"/>
          <w:szCs w:val="28"/>
        </w:rPr>
        <w:t>.</w:t>
      </w:r>
    </w:p>
    <w:p w14:paraId="2154FC68" w14:textId="77777777" w:rsidR="003629D6" w:rsidRPr="00F17F05" w:rsidRDefault="003629D6" w:rsidP="003629D6"/>
    <w:p w14:paraId="5463DB1A" w14:textId="77777777" w:rsidR="003629D6" w:rsidRPr="00F17F05" w:rsidRDefault="003629D6" w:rsidP="003629D6">
      <w:pPr>
        <w:pStyle w:val="Heading3"/>
        <w:rPr>
          <w:rFonts w:cs="Times New Roman"/>
        </w:rPr>
      </w:pPr>
      <w:r w:rsidRPr="00F17F05">
        <w:rPr>
          <w:rFonts w:cs="Times New Roman"/>
        </w:rPr>
        <w:t>!---OV---Existential---2NC</w:t>
      </w:r>
    </w:p>
    <w:p w14:paraId="15D94C90" w14:textId="77777777" w:rsidR="003629D6" w:rsidRPr="00F17F05" w:rsidRDefault="003629D6" w:rsidP="003629D6">
      <w:pPr>
        <w:pStyle w:val="Heading4"/>
        <w:rPr>
          <w:rFonts w:cs="Times New Roman"/>
        </w:rPr>
      </w:pPr>
      <w:r w:rsidRPr="00F17F05">
        <w:rPr>
          <w:rFonts w:cs="Times New Roman"/>
        </w:rPr>
        <w:t>Life science innovation outpaces AMR. Solves extinction.</w:t>
      </w:r>
    </w:p>
    <w:p w14:paraId="4C5AFB2A" w14:textId="77777777" w:rsidR="003629D6" w:rsidRPr="00F17F05" w:rsidRDefault="003629D6" w:rsidP="003629D6">
      <w:r w:rsidRPr="00F17F05">
        <w:rPr>
          <w:rStyle w:val="Style13ptBold"/>
        </w:rPr>
        <w:t>Koesling 22</w:t>
      </w:r>
      <w:r w:rsidRPr="00F17F05">
        <w:t xml:space="preserve">, M. A., is a research assistant at the Department of Biomedical Ethics and the Center for Ocean and Society at Kiel University. He studied communication science and sociology as well as theory of society in Jena. Besides his current research on sustainability, especially in medicine, and ocean health, he works on his PhD project on suffering in Critical Theory. (Dominik and Claudia Bozzaro, “The post-antibiotic era: An existential threat for Humanity,” </w:t>
      </w:r>
      <w:r w:rsidRPr="00F17F05">
        <w:rPr>
          <w:i/>
          <w:iCs/>
        </w:rPr>
        <w:t>Intergenerational Justice Review</w:t>
      </w:r>
      <w:r w:rsidRPr="00F17F05">
        <w:t>, 8.2)</w:t>
      </w:r>
    </w:p>
    <w:p w14:paraId="596265B4" w14:textId="77777777" w:rsidR="003629D6" w:rsidRPr="00F17F05" w:rsidRDefault="003629D6" w:rsidP="003629D6">
      <w:pPr>
        <w:rPr>
          <w:sz w:val="16"/>
        </w:rPr>
      </w:pPr>
      <w:r w:rsidRPr="00F17F05">
        <w:rPr>
          <w:sz w:val="16"/>
        </w:rPr>
        <w:t xml:space="preserve">On its current path, </w:t>
      </w:r>
      <w:r w:rsidRPr="00F17F05">
        <w:rPr>
          <w:rStyle w:val="StyleUnderline"/>
          <w:highlight w:val="cyan"/>
        </w:rPr>
        <w:t>humanity is heading for</w:t>
      </w:r>
      <w:r w:rsidRPr="00F17F05">
        <w:rPr>
          <w:sz w:val="16"/>
        </w:rPr>
        <w:t xml:space="preserve"> a future </w:t>
      </w:r>
      <w:r w:rsidRPr="00F17F05">
        <w:rPr>
          <w:rStyle w:val="Emphasis"/>
        </w:rPr>
        <w:t>escalation</w:t>
      </w:r>
      <w:r w:rsidRPr="00F17F05">
        <w:rPr>
          <w:sz w:val="16"/>
        </w:rPr>
        <w:t xml:space="preserve"> of the problems described, which will not only lead to poorer health care and an increase in the number of deaths, but also to </w:t>
      </w:r>
      <w:r w:rsidRPr="00F17F05">
        <w:rPr>
          <w:rStyle w:val="StyleUnderline"/>
        </w:rPr>
        <w:t>severe</w:t>
      </w:r>
      <w:r w:rsidRPr="00F17F05">
        <w:rPr>
          <w:sz w:val="16"/>
        </w:rPr>
        <w:t xml:space="preserve"> economic </w:t>
      </w:r>
      <w:r w:rsidRPr="00F17F05">
        <w:rPr>
          <w:rStyle w:val="StyleUnderline"/>
        </w:rPr>
        <w:t>consequences</w:t>
      </w:r>
      <w:r w:rsidRPr="00F17F05">
        <w:rPr>
          <w:sz w:val="16"/>
        </w:rPr>
        <w:t xml:space="preserve">, as “[t]he impact </w:t>
      </w:r>
      <w:r w:rsidRPr="00F17F05">
        <w:rPr>
          <w:rStyle w:val="Emphasis"/>
          <w:highlight w:val="cyan"/>
        </w:rPr>
        <w:t>of AMR</w:t>
      </w:r>
      <w:r w:rsidRPr="00F17F05">
        <w:rPr>
          <w:sz w:val="16"/>
        </w:rPr>
        <w:t xml:space="preserve"> on economic growth will result in a pronounced increase in extreme poverty.” (World Bank 2017: 22) One of the commonly cited prognoses “estimate[s] that by 2050, 10 million lives a year and a cumulative 100 trillion USD of economic output are at risk due to the rise of drug-resistant infections” (O’Neill 2016: 4 and 12). This very prominent projection must be taken with caution, especially because of its rather speculative nature due to the opaque methodology (Kraker et al. 2016; Foreman et al. 2018: 2085; O’Neill 2014). However, it cannot be dismissed entirely. One may reasonably disagree about the extent of the problem, but </w:t>
      </w:r>
      <w:r w:rsidRPr="00F17F05">
        <w:rPr>
          <w:rStyle w:val="StyleUnderline"/>
          <w:highlight w:val="cyan"/>
        </w:rPr>
        <w:t>its</w:t>
      </w:r>
      <w:r w:rsidRPr="00F17F05">
        <w:rPr>
          <w:rStyle w:val="StyleUnderline"/>
        </w:rPr>
        <w:t xml:space="preserve"> current </w:t>
      </w:r>
      <w:r w:rsidRPr="00F17F05">
        <w:rPr>
          <w:rStyle w:val="StyleUnderline"/>
          <w:highlight w:val="cyan"/>
        </w:rPr>
        <w:t>trajectory is</w:t>
      </w:r>
      <w:r w:rsidRPr="00F17F05">
        <w:rPr>
          <w:rStyle w:val="StyleUnderline"/>
        </w:rPr>
        <w:t xml:space="preserve"> crystal </w:t>
      </w:r>
      <w:r w:rsidRPr="00F17F05">
        <w:rPr>
          <w:rStyle w:val="StyleUnderline"/>
          <w:highlight w:val="cyan"/>
        </w:rPr>
        <w:t>clear</w:t>
      </w:r>
      <w:r w:rsidRPr="00F17F05">
        <w:rPr>
          <w:rStyle w:val="StyleUnderline"/>
        </w:rPr>
        <w:t xml:space="preserve">: Humanity is not putting enough effort into addressing the problem of antibiotic resistance and </w:t>
      </w:r>
      <w:r w:rsidRPr="00F17F05">
        <w:rPr>
          <w:rStyle w:val="StyleUnderline"/>
          <w:highlight w:val="cyan"/>
        </w:rPr>
        <w:t>averting</w:t>
      </w:r>
      <w:r w:rsidRPr="00F17F05">
        <w:rPr>
          <w:rStyle w:val="StyleUnderline"/>
        </w:rPr>
        <w:t xml:space="preserve"> the scenario of </w:t>
      </w:r>
      <w:r w:rsidRPr="00F17F05">
        <w:rPr>
          <w:rStyle w:val="StyleUnderline"/>
          <w:highlight w:val="cyan"/>
        </w:rPr>
        <w:t>a post-antibiotic era</w:t>
      </w:r>
      <w:r w:rsidRPr="00F17F05">
        <w:rPr>
          <w:sz w:val="16"/>
        </w:rPr>
        <w:t xml:space="preserve"> (Engström 2021: 21). Since our current handling of </w:t>
      </w:r>
      <w:r w:rsidRPr="00F17F05">
        <w:rPr>
          <w:rStyle w:val="StyleUnderline"/>
        </w:rPr>
        <w:t>antibiotics</w:t>
      </w:r>
      <w:r w:rsidRPr="00F17F05">
        <w:rPr>
          <w:sz w:val="16"/>
        </w:rPr>
        <w:t xml:space="preserve"> and antibiotic resistance </w:t>
      </w:r>
      <w:r w:rsidRPr="00F17F05">
        <w:rPr>
          <w:rStyle w:val="StyleUnderline"/>
        </w:rPr>
        <w:t>have a very significant impact on the future, this</w:t>
      </w:r>
      <w:r w:rsidRPr="00F17F05">
        <w:rPr>
          <w:sz w:val="16"/>
        </w:rPr>
        <w:t xml:space="preserve"> becomes not only a long-term </w:t>
      </w:r>
      <w:r w:rsidRPr="00F17F05">
        <w:rPr>
          <w:rStyle w:val="StyleUnderline"/>
          <w:highlight w:val="cyan"/>
        </w:rPr>
        <w:t>is</w:t>
      </w:r>
      <w:r w:rsidRPr="00F17F05">
        <w:rPr>
          <w:rStyle w:val="StyleUnderline"/>
        </w:rPr>
        <w:t>sue</w:t>
      </w:r>
      <w:r w:rsidRPr="00F17F05">
        <w:rPr>
          <w:sz w:val="16"/>
        </w:rPr>
        <w:t xml:space="preserve">, but also </w:t>
      </w:r>
      <w:r w:rsidRPr="00F17F05">
        <w:rPr>
          <w:rStyle w:val="StyleUnderline"/>
          <w:highlight w:val="cyan"/>
        </w:rPr>
        <w:t xml:space="preserve">a question of </w:t>
      </w:r>
      <w:r w:rsidRPr="00F17F05">
        <w:rPr>
          <w:rStyle w:val="Emphasis"/>
          <w:highlight w:val="cyan"/>
        </w:rPr>
        <w:t>intergenerational justice</w:t>
      </w:r>
      <w:r w:rsidRPr="00F17F05">
        <w:rPr>
          <w:sz w:val="16"/>
        </w:rPr>
        <w:t xml:space="preserve">. For as medically and morally defensible as some of </w:t>
      </w:r>
      <w:r w:rsidRPr="00F17F05">
        <w:rPr>
          <w:rStyle w:val="StyleUnderline"/>
        </w:rPr>
        <w:t xml:space="preserve">our </w:t>
      </w:r>
      <w:r w:rsidRPr="00F17F05">
        <w:rPr>
          <w:rStyle w:val="StyleUnderline"/>
          <w:highlight w:val="cyan"/>
        </w:rPr>
        <w:t>current antibiotic use</w:t>
      </w:r>
      <w:r w:rsidRPr="00F17F05">
        <w:rPr>
          <w:sz w:val="16"/>
        </w:rPr>
        <w:t xml:space="preserve"> may be, it (re)</w:t>
      </w:r>
      <w:r w:rsidRPr="00F17F05">
        <w:rPr>
          <w:rStyle w:val="StyleUnderline"/>
          <w:highlight w:val="cyan"/>
        </w:rPr>
        <w:t>imposes</w:t>
      </w:r>
      <w:r w:rsidRPr="00F17F05">
        <w:rPr>
          <w:sz w:val="16"/>
        </w:rPr>
        <w:t xml:space="preserve"> the </w:t>
      </w:r>
      <w:r w:rsidRPr="00F17F05">
        <w:rPr>
          <w:rStyle w:val="StyleUnderline"/>
        </w:rPr>
        <w:t xml:space="preserve">extreme </w:t>
      </w:r>
      <w:r w:rsidRPr="00F17F05">
        <w:rPr>
          <w:rStyle w:val="StyleUnderline"/>
          <w:highlight w:val="cyan"/>
        </w:rPr>
        <w:t>vulnerability to</w:t>
      </w:r>
      <w:r w:rsidRPr="00F17F05">
        <w:rPr>
          <w:sz w:val="16"/>
        </w:rPr>
        <w:t xml:space="preserve"> bacterial infections that has plagued humanity for most of its </w:t>
      </w:r>
      <w:r w:rsidRPr="00F17F05">
        <w:rPr>
          <w:rStyle w:val="Emphasis"/>
          <w:highlight w:val="cyan"/>
        </w:rPr>
        <w:t>existence</w:t>
      </w:r>
      <w:r w:rsidRPr="00F17F05">
        <w:rPr>
          <w:sz w:val="16"/>
        </w:rPr>
        <w:t xml:space="preserve"> on </w:t>
      </w:r>
      <w:r w:rsidRPr="00F17F05">
        <w:rPr>
          <w:rStyle w:val="Emphasis"/>
          <w:highlight w:val="cyan"/>
        </w:rPr>
        <w:t>future generations</w:t>
      </w:r>
      <w:r w:rsidRPr="00F17F05">
        <w:rPr>
          <w:sz w:val="16"/>
        </w:rPr>
        <w:t>. The danger is imminent, because, if we allow resistance to increase, in a few decades we may start dying from the most commonplace of ailments that can today be treated easily.” (Davies et al. 2013: x)</w:t>
      </w:r>
    </w:p>
    <w:p w14:paraId="2EE4965D" w14:textId="77777777" w:rsidR="003629D6" w:rsidRPr="00F17F05" w:rsidRDefault="003629D6" w:rsidP="003629D6">
      <w:pPr>
        <w:rPr>
          <w:sz w:val="16"/>
        </w:rPr>
      </w:pPr>
      <w:r w:rsidRPr="00F17F05">
        <w:rPr>
          <w:sz w:val="16"/>
        </w:rPr>
        <w:t xml:space="preserve">This forecast underpins the World Health Organization’s (2020) urgent and point-blank reminder that “[w]ithout urgent action, we are heading for a post-antibiotic era, in which common infections and minor injuries can once again kill.” Notwithstanding the limitations that humanity already faces, </w:t>
      </w:r>
      <w:r w:rsidRPr="00F17F05">
        <w:rPr>
          <w:rStyle w:val="StyleUnderline"/>
          <w:highlight w:val="cyan"/>
        </w:rPr>
        <w:t>if</w:t>
      </w:r>
      <w:r w:rsidRPr="00F17F05">
        <w:rPr>
          <w:rStyle w:val="StyleUnderline"/>
        </w:rPr>
        <w:t xml:space="preserve"> this </w:t>
      </w:r>
      <w:r w:rsidRPr="00F17F05">
        <w:rPr>
          <w:rStyle w:val="StyleUnderline"/>
          <w:highlight w:val="cyan"/>
        </w:rPr>
        <w:t>post-antibiotic</w:t>
      </w:r>
      <w:r w:rsidRPr="00F17F05">
        <w:rPr>
          <w:rStyle w:val="StyleUnderline"/>
        </w:rPr>
        <w:t xml:space="preserve"> scenario </w:t>
      </w:r>
      <w:r w:rsidRPr="00F17F05">
        <w:rPr>
          <w:rStyle w:val="StyleUnderline"/>
          <w:highlight w:val="cyan"/>
        </w:rPr>
        <w:t>becomes a reality</w:t>
      </w:r>
      <w:r w:rsidRPr="00F17F05">
        <w:rPr>
          <w:rStyle w:val="StyleUnderline"/>
        </w:rPr>
        <w:t>, humankind will no longer be able to treat bacterial infections</w:t>
      </w:r>
      <w:r w:rsidRPr="00F17F05">
        <w:rPr>
          <w:sz w:val="16"/>
        </w:rPr>
        <w:t xml:space="preserve"> as it can today. As a result, </w:t>
      </w:r>
      <w:r w:rsidRPr="00F17F05">
        <w:rPr>
          <w:rStyle w:val="StyleUnderline"/>
          <w:highlight w:val="cyan"/>
        </w:rPr>
        <w:t>future generations</w:t>
      </w:r>
      <w:r w:rsidRPr="00F17F05">
        <w:rPr>
          <w:rStyle w:val="StyleUnderline"/>
        </w:rPr>
        <w:t xml:space="preserve"> may</w:t>
      </w:r>
      <w:r w:rsidRPr="00F17F05">
        <w:rPr>
          <w:sz w:val="16"/>
        </w:rPr>
        <w:t xml:space="preserve"> no longer be able to benefit from the medicalpharmaceutical achievements we have come to know, and </w:t>
      </w:r>
      <w:r w:rsidRPr="00F17F05">
        <w:rPr>
          <w:rStyle w:val="Emphasis"/>
        </w:rPr>
        <w:t xml:space="preserve">indeed </w:t>
      </w:r>
      <w:r w:rsidRPr="00F17F05">
        <w:rPr>
          <w:rStyle w:val="Emphasis"/>
          <w:highlight w:val="cyan"/>
        </w:rPr>
        <w:t>face an existential threat</w:t>
      </w:r>
      <w:r w:rsidRPr="00F17F05">
        <w:rPr>
          <w:sz w:val="16"/>
        </w:rPr>
        <w:t xml:space="preserve">. With this in mind, the task ahead seems to be quite clear: Possible </w:t>
      </w:r>
      <w:r w:rsidRPr="00F17F05">
        <w:rPr>
          <w:rStyle w:val="Emphasis"/>
          <w:highlight w:val="cyan"/>
        </w:rPr>
        <w:t xml:space="preserve">solutions </w:t>
      </w:r>
      <w:r w:rsidRPr="00F17F05">
        <w:rPr>
          <w:rStyle w:val="Emphasis"/>
        </w:rPr>
        <w:t xml:space="preserve">for tackling antibiotic resistance </w:t>
      </w:r>
      <w:r w:rsidRPr="00F17F05">
        <w:rPr>
          <w:rStyle w:val="Emphasis"/>
          <w:highlight w:val="cyan"/>
        </w:rPr>
        <w:t>are needed</w:t>
      </w:r>
      <w:r w:rsidRPr="00F17F05">
        <w:rPr>
          <w:sz w:val="16"/>
        </w:rPr>
        <w:t>.</w:t>
      </w:r>
    </w:p>
    <w:p w14:paraId="12693DD0" w14:textId="77777777" w:rsidR="003629D6" w:rsidRPr="00F17F05" w:rsidRDefault="003629D6" w:rsidP="003629D6">
      <w:pPr>
        <w:pStyle w:val="Heading3"/>
        <w:rPr>
          <w:rFonts w:cs="Times New Roman"/>
        </w:rPr>
      </w:pPr>
      <w:r w:rsidRPr="00F17F05">
        <w:rPr>
          <w:rFonts w:cs="Times New Roman"/>
        </w:rPr>
        <w:t>!---OV---Probability---2NC</w:t>
      </w:r>
    </w:p>
    <w:p w14:paraId="6A7507BC" w14:textId="77777777" w:rsidR="003629D6" w:rsidRPr="00F17F05" w:rsidRDefault="003629D6" w:rsidP="003629D6">
      <w:pPr>
        <w:pStyle w:val="Heading4"/>
        <w:rPr>
          <w:rFonts w:cs="Times New Roman"/>
        </w:rPr>
      </w:pPr>
      <w:r w:rsidRPr="00F17F05">
        <w:rPr>
          <w:rFonts w:cs="Times New Roman"/>
        </w:rPr>
        <w:t xml:space="preserve">It’s existential, and outweighs war </w:t>
      </w:r>
      <w:r w:rsidRPr="00F17F05">
        <w:rPr>
          <w:rFonts w:cs="Times New Roman"/>
          <w:u w:val="single"/>
        </w:rPr>
        <w:t>and</w:t>
      </w:r>
      <w:r w:rsidRPr="00F17F05">
        <w:rPr>
          <w:rFonts w:cs="Times New Roman"/>
        </w:rPr>
        <w:t xml:space="preserve"> warming</w:t>
      </w:r>
    </w:p>
    <w:p w14:paraId="26B6B9D3" w14:textId="77777777" w:rsidR="003629D6" w:rsidRPr="00F17F05" w:rsidRDefault="003629D6" w:rsidP="003629D6">
      <w:r w:rsidRPr="00F17F05">
        <w:rPr>
          <w:rStyle w:val="Style13ptBold"/>
        </w:rPr>
        <w:t>McCleskey 24</w:t>
      </w:r>
      <w:r w:rsidRPr="00F17F05">
        <w:t>, citing Dr. Cesar Arias, chief of Infectious Disease at Houston Methodist Hospital (Eden, “WATCH: Antimicrobial Resistance Expert Sounds the Alarm,” Houston Methodist, https://www.houstonmethodist.org/leading-medicine-blog/articles/2024/apr/watch-antimicrobial-resistance-expert-sounds-the-alarm/)</w:t>
      </w:r>
    </w:p>
    <w:p w14:paraId="4B03972A" w14:textId="77777777" w:rsidR="003629D6" w:rsidRPr="00F17F05" w:rsidRDefault="003629D6" w:rsidP="003629D6">
      <w:pPr>
        <w:rPr>
          <w:sz w:val="16"/>
        </w:rPr>
      </w:pPr>
      <w:r w:rsidRPr="00F17F05">
        <w:rPr>
          <w:rStyle w:val="StyleUnderline"/>
          <w:highlight w:val="cyan"/>
        </w:rPr>
        <w:t>When it comes to</w:t>
      </w:r>
      <w:r w:rsidRPr="00F17F05">
        <w:rPr>
          <w:rStyle w:val="StyleUnderline"/>
        </w:rPr>
        <w:t xml:space="preserve"> looming </w:t>
      </w:r>
      <w:r w:rsidRPr="00F17F05">
        <w:rPr>
          <w:rStyle w:val="Emphasis"/>
        </w:rPr>
        <w:t>e</w:t>
      </w:r>
      <w:r w:rsidRPr="00F17F05">
        <w:rPr>
          <w:rStyle w:val="Emphasis"/>
          <w:highlight w:val="cyan"/>
        </w:rPr>
        <w:t>x</w:t>
      </w:r>
      <w:r w:rsidRPr="00F17F05">
        <w:rPr>
          <w:rStyle w:val="Emphasis"/>
        </w:rPr>
        <w:t xml:space="preserve">istential </w:t>
      </w:r>
      <w:r w:rsidRPr="00F17F05">
        <w:rPr>
          <w:rStyle w:val="Emphasis"/>
          <w:highlight w:val="cyan"/>
        </w:rPr>
        <w:t>threats</w:t>
      </w:r>
      <w:r w:rsidRPr="00F17F05">
        <w:rPr>
          <w:rStyle w:val="StyleUnderline"/>
        </w:rPr>
        <w:t xml:space="preserve">, </w:t>
      </w:r>
      <w:r w:rsidRPr="00F17F05">
        <w:rPr>
          <w:rStyle w:val="StyleUnderline"/>
          <w:highlight w:val="cyan"/>
        </w:rPr>
        <w:t>war</w:t>
      </w:r>
      <w:r w:rsidRPr="00F17F05">
        <w:rPr>
          <w:rStyle w:val="StyleUnderline"/>
        </w:rPr>
        <w:t>,</w:t>
      </w:r>
      <w:r w:rsidRPr="00F17F05">
        <w:rPr>
          <w:sz w:val="16"/>
        </w:rPr>
        <w:t xml:space="preserve"> famine </w:t>
      </w:r>
      <w:r w:rsidRPr="00F17F05">
        <w:rPr>
          <w:rStyle w:val="StyleUnderline"/>
        </w:rPr>
        <w:t xml:space="preserve">and </w:t>
      </w:r>
      <w:r w:rsidRPr="00F17F05">
        <w:rPr>
          <w:rStyle w:val="StyleUnderline"/>
          <w:highlight w:val="cyan"/>
        </w:rPr>
        <w:t>climate change</w:t>
      </w:r>
      <w:r w:rsidRPr="00F17F05">
        <w:rPr>
          <w:sz w:val="16"/>
        </w:rPr>
        <w:t xml:space="preserve"> tend to get top billing, but medical scientists are focused on </w:t>
      </w:r>
      <w:r w:rsidRPr="00F17F05">
        <w:rPr>
          <w:rStyle w:val="StyleUnderline"/>
          <w:highlight w:val="cyan"/>
        </w:rPr>
        <w:t>one</w:t>
      </w:r>
      <w:r w:rsidRPr="00F17F05">
        <w:rPr>
          <w:sz w:val="16"/>
        </w:rPr>
        <w:t xml:space="preserve"> that </w:t>
      </w:r>
      <w:r w:rsidRPr="00F17F05">
        <w:rPr>
          <w:rStyle w:val="Emphasis"/>
          <w:highlight w:val="cyan"/>
        </w:rPr>
        <w:t xml:space="preserve">deserves </w:t>
      </w:r>
      <w:r w:rsidRPr="00F17F05">
        <w:rPr>
          <w:rStyle w:val="Emphasis"/>
        </w:rPr>
        <w:t xml:space="preserve">significantly </w:t>
      </w:r>
      <w:r w:rsidRPr="00F17F05">
        <w:rPr>
          <w:rStyle w:val="Emphasis"/>
          <w:highlight w:val="cyan"/>
        </w:rPr>
        <w:t>more</w:t>
      </w:r>
      <w:r w:rsidRPr="00F17F05">
        <w:rPr>
          <w:sz w:val="16"/>
        </w:rPr>
        <w:t xml:space="preserve"> public </w:t>
      </w:r>
      <w:r w:rsidRPr="00F17F05">
        <w:rPr>
          <w:rStyle w:val="Emphasis"/>
          <w:highlight w:val="cyan"/>
        </w:rPr>
        <w:t>attention</w:t>
      </w:r>
      <w:r w:rsidRPr="00F17F05">
        <w:rPr>
          <w:sz w:val="16"/>
        </w:rPr>
        <w:t xml:space="preserve"> than it gets: </w:t>
      </w:r>
      <w:r w:rsidRPr="00F17F05">
        <w:rPr>
          <w:rStyle w:val="Emphasis"/>
          <w:highlight w:val="cyan"/>
        </w:rPr>
        <w:t>a</w:t>
      </w:r>
      <w:r w:rsidRPr="00F17F05">
        <w:rPr>
          <w:sz w:val="16"/>
        </w:rPr>
        <w:t>nti</w:t>
      </w:r>
      <w:r w:rsidRPr="00F17F05">
        <w:rPr>
          <w:rStyle w:val="Emphasis"/>
          <w:highlight w:val="cyan"/>
        </w:rPr>
        <w:t>m</w:t>
      </w:r>
      <w:r w:rsidRPr="00F17F05">
        <w:rPr>
          <w:sz w:val="16"/>
        </w:rPr>
        <w:t xml:space="preserve">icrobial </w:t>
      </w:r>
      <w:r w:rsidRPr="00F17F05">
        <w:rPr>
          <w:rStyle w:val="Emphasis"/>
          <w:highlight w:val="cyan"/>
        </w:rPr>
        <w:t>r</w:t>
      </w:r>
      <w:r w:rsidRPr="00F17F05">
        <w:rPr>
          <w:sz w:val="16"/>
        </w:rPr>
        <w:t>esistance.</w:t>
      </w:r>
    </w:p>
    <w:p w14:paraId="63CAF2FC" w14:textId="77777777" w:rsidR="003629D6" w:rsidRPr="00F17F05" w:rsidRDefault="003629D6" w:rsidP="003629D6">
      <w:pPr>
        <w:rPr>
          <w:sz w:val="16"/>
        </w:rPr>
      </w:pPr>
      <w:r w:rsidRPr="00F17F05">
        <w:rPr>
          <w:sz w:val="16"/>
        </w:rPr>
        <w:t xml:space="preserve">Antimicrobial resistance occurs when infections develop the ability to defeat the drugs designed to kill them. To combat such infections, newer and stronger antimicrobials must be developed and deployed. Eventually the </w:t>
      </w:r>
      <w:r w:rsidRPr="00F17F05">
        <w:rPr>
          <w:rStyle w:val="StyleUnderline"/>
          <w:highlight w:val="cyan"/>
        </w:rPr>
        <w:t>germs evolve</w:t>
      </w:r>
      <w:r w:rsidRPr="00F17F05">
        <w:rPr>
          <w:rStyle w:val="StyleUnderline"/>
        </w:rPr>
        <w:t xml:space="preserve"> </w:t>
      </w:r>
      <w:r w:rsidRPr="00F17F05">
        <w:rPr>
          <w:sz w:val="16"/>
        </w:rPr>
        <w:t xml:space="preserve">new ways to respond and survive, </w:t>
      </w:r>
      <w:r w:rsidRPr="00F17F05">
        <w:rPr>
          <w:rStyle w:val="StyleUnderline"/>
        </w:rPr>
        <w:t>trapping us in a</w:t>
      </w:r>
      <w:r w:rsidRPr="00F17F05">
        <w:rPr>
          <w:sz w:val="16"/>
        </w:rPr>
        <w:t xml:space="preserve"> costly, escalating and seemingly endless </w:t>
      </w:r>
      <w:r w:rsidRPr="00F17F05">
        <w:rPr>
          <w:rStyle w:val="StyleUnderline"/>
        </w:rPr>
        <w:t>game of cat and mouse</w:t>
      </w:r>
      <w:r w:rsidRPr="00F17F05">
        <w:rPr>
          <w:sz w:val="16"/>
        </w:rPr>
        <w:t>.</w:t>
      </w:r>
    </w:p>
    <w:p w14:paraId="7BD88762" w14:textId="77777777" w:rsidR="003629D6" w:rsidRPr="00F17F05" w:rsidRDefault="003629D6" w:rsidP="003629D6">
      <w:pPr>
        <w:rPr>
          <w:sz w:val="16"/>
        </w:rPr>
      </w:pPr>
      <w:r w:rsidRPr="00F17F05">
        <w:rPr>
          <w:sz w:val="16"/>
        </w:rPr>
        <w:t>Dr. Cesar Arias, chief of Infectious Disease at Houston Methodist Hospital, has been at the forefront of antimicrobial resistance research for more than 25 years. He is fascinated by the way bacteria can change and adapt in response to antimicrobial agents and how this can have enormous clinical and public health consequences.</w:t>
      </w:r>
    </w:p>
    <w:p w14:paraId="3CCEB2A3" w14:textId="77777777" w:rsidR="003629D6" w:rsidRPr="00F17F05" w:rsidRDefault="003629D6" w:rsidP="003629D6">
      <w:pPr>
        <w:rPr>
          <w:sz w:val="16"/>
        </w:rPr>
      </w:pPr>
      <w:r w:rsidRPr="00F17F05">
        <w:rPr>
          <w:sz w:val="16"/>
        </w:rPr>
        <w:t xml:space="preserve">"Historically, </w:t>
      </w:r>
      <w:r w:rsidRPr="00F17F05">
        <w:rPr>
          <w:rStyle w:val="StyleUnderline"/>
          <w:highlight w:val="cyan"/>
        </w:rPr>
        <w:t>we've underestimated bacteria's</w:t>
      </w:r>
      <w:r w:rsidRPr="00F17F05">
        <w:rPr>
          <w:rStyle w:val="StyleUnderline"/>
        </w:rPr>
        <w:t xml:space="preserve"> remarkable </w:t>
      </w:r>
      <w:r w:rsidRPr="00F17F05">
        <w:rPr>
          <w:rStyle w:val="StyleUnderline"/>
          <w:highlight w:val="cyan"/>
        </w:rPr>
        <w:t>genetic abilities to adapt and survive and taken for granted that antibiotics would always work</w:t>
      </w:r>
      <w:r w:rsidRPr="00F17F05">
        <w:rPr>
          <w:sz w:val="16"/>
        </w:rPr>
        <w:t>," Dr. Arias says. "</w:t>
      </w:r>
      <w:r w:rsidRPr="00F17F05">
        <w:rPr>
          <w:rStyle w:val="StyleUnderline"/>
          <w:highlight w:val="cyan"/>
        </w:rPr>
        <w:t>That is</w:t>
      </w:r>
      <w:r w:rsidRPr="00F17F05">
        <w:rPr>
          <w:rStyle w:val="StyleUnderline"/>
        </w:rPr>
        <w:t xml:space="preserve"> already proving to be </w:t>
      </w:r>
      <w:r w:rsidRPr="00F17F05">
        <w:rPr>
          <w:rStyle w:val="StyleUnderline"/>
          <w:highlight w:val="cyan"/>
        </w:rPr>
        <w:t>false</w:t>
      </w:r>
      <w:r w:rsidRPr="00F17F05">
        <w:rPr>
          <w:sz w:val="16"/>
        </w:rPr>
        <w:t xml:space="preserve">, and </w:t>
      </w:r>
      <w:r w:rsidRPr="00F17F05">
        <w:rPr>
          <w:rStyle w:val="Emphasis"/>
          <w:highlight w:val="cyan"/>
        </w:rPr>
        <w:t>the situation is</w:t>
      </w:r>
      <w:r w:rsidRPr="00F17F05">
        <w:rPr>
          <w:rStyle w:val="Emphasis"/>
        </w:rPr>
        <w:t xml:space="preserve"> only </w:t>
      </w:r>
      <w:r w:rsidRPr="00F17F05">
        <w:rPr>
          <w:rStyle w:val="Emphasis"/>
          <w:highlight w:val="cyan"/>
        </w:rPr>
        <w:t>getting worse</w:t>
      </w:r>
      <w:r w:rsidRPr="00F17F05">
        <w:rPr>
          <w:sz w:val="16"/>
        </w:rPr>
        <w:t>."</w:t>
      </w:r>
    </w:p>
    <w:p w14:paraId="60A7F0C1" w14:textId="77777777" w:rsidR="003629D6" w:rsidRPr="00F17F05" w:rsidRDefault="003629D6" w:rsidP="003629D6">
      <w:pPr>
        <w:rPr>
          <w:sz w:val="16"/>
        </w:rPr>
      </w:pPr>
      <w:r w:rsidRPr="00F17F05">
        <w:rPr>
          <w:sz w:val="16"/>
        </w:rPr>
        <w:t>Antibiotic-resistant bacteria currently causes over 35,000 deaths in the United States each year and contributes to nearly 5 million annual global deaths.</w:t>
      </w:r>
    </w:p>
    <w:p w14:paraId="25CBF847" w14:textId="77777777" w:rsidR="003629D6" w:rsidRPr="00F17F05" w:rsidRDefault="003629D6" w:rsidP="003629D6">
      <w:pPr>
        <w:rPr>
          <w:sz w:val="16"/>
        </w:rPr>
      </w:pPr>
      <w:r w:rsidRPr="00F17F05">
        <w:rPr>
          <w:sz w:val="16"/>
        </w:rPr>
        <w:t>"By the year 2050, there will be more deaths due to antibiotic resistant infections than cancer," Dr. Arias says. "This is one of the defining health problems of our age."</w:t>
      </w:r>
    </w:p>
    <w:p w14:paraId="1D007F4E" w14:textId="77777777" w:rsidR="003629D6" w:rsidRPr="00F17F05" w:rsidRDefault="003629D6" w:rsidP="003629D6">
      <w:pPr>
        <w:rPr>
          <w:sz w:val="16"/>
        </w:rPr>
      </w:pPr>
      <w:r w:rsidRPr="00F17F05">
        <w:rPr>
          <w:sz w:val="16"/>
        </w:rPr>
        <w:t>In 2021, Dr. Arias joined Houston Methodist to lead its renowned team of infectious disease researchers and clinicians and launch its ambitious new Center for Infectious Diseases Research dedicated to building on successes and lessons learned during the Covid-19 pandemic to advance public health.</w:t>
      </w:r>
    </w:p>
    <w:p w14:paraId="3720A010" w14:textId="77777777" w:rsidR="003629D6" w:rsidRPr="00F17F05" w:rsidRDefault="003629D6" w:rsidP="003629D6">
      <w:pPr>
        <w:rPr>
          <w:sz w:val="16"/>
        </w:rPr>
      </w:pPr>
      <w:r w:rsidRPr="00F17F05">
        <w:rPr>
          <w:sz w:val="16"/>
        </w:rPr>
        <w:t>By recruiting one of the most accomplished experts in the field, Houston Methodist singled out antimicrobial resistance as one of its top research priorities, a move it hoped would inspire others to follow suit.</w:t>
      </w:r>
    </w:p>
    <w:p w14:paraId="79A95FA6" w14:textId="77777777" w:rsidR="003629D6" w:rsidRPr="00F17F05" w:rsidRDefault="003629D6" w:rsidP="003629D6">
      <w:pPr>
        <w:rPr>
          <w:sz w:val="16"/>
        </w:rPr>
      </w:pPr>
      <w:r w:rsidRPr="00F17F05">
        <w:rPr>
          <w:sz w:val="16"/>
        </w:rPr>
        <w:t>"</w:t>
      </w:r>
      <w:r w:rsidRPr="00F17F05">
        <w:rPr>
          <w:rStyle w:val="StyleUnderline"/>
        </w:rPr>
        <w:t>Superbugs</w:t>
      </w:r>
      <w:r w:rsidRPr="00F17F05">
        <w:rPr>
          <w:sz w:val="16"/>
        </w:rPr>
        <w:t xml:space="preserve"> and MRSA outbreaks </w:t>
      </w:r>
      <w:r w:rsidRPr="00F17F05">
        <w:rPr>
          <w:rStyle w:val="StyleUnderline"/>
        </w:rPr>
        <w:t>are</w:t>
      </w:r>
      <w:r w:rsidRPr="00F17F05">
        <w:rPr>
          <w:sz w:val="16"/>
        </w:rPr>
        <w:t xml:space="preserve"> certainly </w:t>
      </w:r>
      <w:r w:rsidRPr="00F17F05">
        <w:rPr>
          <w:rStyle w:val="StyleUnderline"/>
        </w:rPr>
        <w:t>alarming</w:t>
      </w:r>
      <w:r w:rsidRPr="00F17F05">
        <w:rPr>
          <w:sz w:val="16"/>
        </w:rPr>
        <w:t xml:space="preserve">, but our biggest fear is that </w:t>
      </w:r>
      <w:r w:rsidRPr="00F17F05">
        <w:rPr>
          <w:rStyle w:val="StyleUnderline"/>
          <w:highlight w:val="cyan"/>
        </w:rPr>
        <w:t>we may reach a point where antibiotics</w:t>
      </w:r>
      <w:r w:rsidRPr="00F17F05">
        <w:rPr>
          <w:rStyle w:val="StyleUnderline"/>
        </w:rPr>
        <w:t xml:space="preserve"> simply </w:t>
      </w:r>
      <w:r w:rsidRPr="00F17F05">
        <w:rPr>
          <w:rStyle w:val="StyleUnderline"/>
          <w:highlight w:val="cyan"/>
        </w:rPr>
        <w:t>don't work</w:t>
      </w:r>
      <w:r w:rsidRPr="00F17F05">
        <w:rPr>
          <w:rStyle w:val="StyleUnderline"/>
        </w:rPr>
        <w:t xml:space="preserve"> anymore</w:t>
      </w:r>
      <w:r w:rsidRPr="00F17F05">
        <w:rPr>
          <w:sz w:val="16"/>
        </w:rPr>
        <w:t>," Dr. Arias explained. "</w:t>
      </w:r>
      <w:r w:rsidRPr="00F17F05">
        <w:rPr>
          <w:rStyle w:val="Emphasis"/>
          <w:highlight w:val="cyan"/>
        </w:rPr>
        <w:t>That would be catastrophic</w:t>
      </w:r>
      <w:r w:rsidRPr="00F17F05">
        <w:rPr>
          <w:sz w:val="16"/>
        </w:rPr>
        <w:t xml:space="preserve"> because nearly everything we do in modern day medicine, whether it's treating cancer or transplanting organs, performing an emergency c-section or developing one of the countless minimally invasive procedures to help patients manage chronic and acute conditions, all of these are dependent on our ability to control infections along the way."</w:t>
      </w:r>
    </w:p>
    <w:p w14:paraId="71C75B56" w14:textId="77777777" w:rsidR="003629D6" w:rsidRPr="00F17F05" w:rsidRDefault="003629D6" w:rsidP="003629D6">
      <w:pPr>
        <w:pStyle w:val="Heading3"/>
        <w:rPr>
          <w:rFonts w:cs="Times New Roman"/>
        </w:rPr>
      </w:pPr>
      <w:r w:rsidRPr="00F17F05">
        <w:rPr>
          <w:rFonts w:cs="Times New Roman"/>
        </w:rPr>
        <w:t>!---OV---Time Frame---2NC</w:t>
      </w:r>
    </w:p>
    <w:p w14:paraId="0807F226" w14:textId="77777777" w:rsidR="003629D6" w:rsidRPr="00F17F05" w:rsidRDefault="003629D6" w:rsidP="003629D6">
      <w:pPr>
        <w:pStyle w:val="Heading4"/>
        <w:rPr>
          <w:rFonts w:cs="Times New Roman"/>
        </w:rPr>
      </w:pPr>
      <w:r w:rsidRPr="00F17F05">
        <w:rPr>
          <w:rFonts w:cs="Times New Roman"/>
        </w:rPr>
        <w:t>Modern medicine is on the brink</w:t>
      </w:r>
    </w:p>
    <w:p w14:paraId="33E151AE" w14:textId="77777777" w:rsidR="003629D6" w:rsidRPr="00F17F05" w:rsidRDefault="003629D6" w:rsidP="003629D6">
      <w:r w:rsidRPr="00F17F05">
        <w:rPr>
          <w:rStyle w:val="Style13ptBold"/>
        </w:rPr>
        <w:t>Falgarona 23</w:t>
      </w:r>
      <w:r w:rsidRPr="00F17F05">
        <w:t>, Associate Director of Medical Affairs (Martí Juanola, “Antimicrobial resistance is an existential threat on par with climate change,” https://www.qiagen.com/us/about-us/our-views/antimicrobial-resistance-is-an-existential-threat-on-par-with-climate-change)</w:t>
      </w:r>
    </w:p>
    <w:p w14:paraId="66074AB0" w14:textId="77777777" w:rsidR="003629D6" w:rsidRPr="00F17F05" w:rsidRDefault="003629D6" w:rsidP="003629D6">
      <w:pPr>
        <w:rPr>
          <w:rStyle w:val="Emphasis"/>
        </w:rPr>
      </w:pPr>
      <w:r w:rsidRPr="00F17F05">
        <w:rPr>
          <w:rStyle w:val="Emphasis"/>
          <w:highlight w:val="cyan"/>
        </w:rPr>
        <w:t>Modern medicine on the brink</w:t>
      </w:r>
    </w:p>
    <w:p w14:paraId="40C930E8" w14:textId="77777777" w:rsidR="003629D6" w:rsidRPr="00F17F05" w:rsidRDefault="003629D6" w:rsidP="003629D6">
      <w:pPr>
        <w:rPr>
          <w:sz w:val="16"/>
        </w:rPr>
      </w:pPr>
      <w:r w:rsidRPr="00F17F05">
        <w:rPr>
          <w:rStyle w:val="StyleUnderline"/>
          <w:highlight w:val="cyan"/>
        </w:rPr>
        <w:t>AMR is the ability of microorganisms</w:t>
      </w:r>
      <w:r w:rsidRPr="00F17F05">
        <w:rPr>
          <w:sz w:val="16"/>
        </w:rPr>
        <w:t xml:space="preserve"> – including bacteria, fungi, viruses and parasites – </w:t>
      </w:r>
      <w:r w:rsidRPr="00F17F05">
        <w:rPr>
          <w:rStyle w:val="StyleUnderline"/>
          <w:highlight w:val="cyan"/>
        </w:rPr>
        <w:t>to resist</w:t>
      </w:r>
      <w:r w:rsidRPr="00F17F05">
        <w:rPr>
          <w:sz w:val="16"/>
        </w:rPr>
        <w:t xml:space="preserve"> the effects of antimicrobial medications, such as </w:t>
      </w:r>
      <w:r w:rsidRPr="00F17F05">
        <w:rPr>
          <w:rStyle w:val="StyleUnderline"/>
          <w:highlight w:val="cyan"/>
        </w:rPr>
        <w:t>antibiotics</w:t>
      </w:r>
      <w:r w:rsidRPr="00F17F05">
        <w:rPr>
          <w:sz w:val="16"/>
        </w:rPr>
        <w:t>. Alexander Fleming himself hinted at the risk of penicillin resistance during his 1945 Nobel Prize speech (3). But we never could have predicted the global catastrophe that is unfolding today.</w:t>
      </w:r>
    </w:p>
    <w:p w14:paraId="01660E80" w14:textId="77777777" w:rsidR="003629D6" w:rsidRPr="00F17F05" w:rsidRDefault="003629D6" w:rsidP="003629D6">
      <w:pPr>
        <w:rPr>
          <w:sz w:val="16"/>
        </w:rPr>
      </w:pPr>
      <w:r w:rsidRPr="00F17F05">
        <w:rPr>
          <w:rStyle w:val="StyleUnderline"/>
          <w:highlight w:val="cyan"/>
        </w:rPr>
        <w:t>A</w:t>
      </w:r>
      <w:r w:rsidRPr="00F17F05">
        <w:rPr>
          <w:rStyle w:val="StyleUnderline"/>
        </w:rPr>
        <w:t xml:space="preserve"> growing list </w:t>
      </w:r>
      <w:r w:rsidRPr="00F17F05">
        <w:rPr>
          <w:rStyle w:val="StyleUnderline"/>
          <w:highlight w:val="cyan"/>
        </w:rPr>
        <w:t xml:space="preserve">of </w:t>
      </w:r>
      <w:r w:rsidRPr="00F17F05">
        <w:rPr>
          <w:rStyle w:val="Emphasis"/>
          <w:highlight w:val="cyan"/>
        </w:rPr>
        <w:t>unsettling</w:t>
      </w:r>
      <w:r w:rsidRPr="00F17F05">
        <w:rPr>
          <w:rStyle w:val="StyleUnderline"/>
          <w:highlight w:val="cyan"/>
        </w:rPr>
        <w:t xml:space="preserve"> statistics paints the </w:t>
      </w:r>
      <w:r w:rsidRPr="00F17F05">
        <w:rPr>
          <w:rStyle w:val="StyleUnderline"/>
        </w:rPr>
        <w:t xml:space="preserve">picture of a </w:t>
      </w:r>
      <w:r w:rsidRPr="00F17F05">
        <w:rPr>
          <w:rStyle w:val="StyleUnderline"/>
          <w:highlight w:val="cyan"/>
        </w:rPr>
        <w:t xml:space="preserve">world </w:t>
      </w:r>
      <w:r w:rsidRPr="00F17F05">
        <w:rPr>
          <w:rStyle w:val="Emphasis"/>
          <w:highlight w:val="cyan"/>
        </w:rPr>
        <w:t>on the brink</w:t>
      </w:r>
      <w:r w:rsidRPr="00F17F05">
        <w:rPr>
          <w:sz w:val="16"/>
        </w:rPr>
        <w:t xml:space="preserve">. According to the World Health Organization (WHO), </w:t>
      </w:r>
      <w:r w:rsidRPr="00F17F05">
        <w:rPr>
          <w:rStyle w:val="StyleUnderline"/>
        </w:rPr>
        <w:t>antibiotic-resistant bacterial infections were estimated to be directly responsible for 1.27 million deaths</w:t>
      </w:r>
      <w:r w:rsidRPr="00F17F05">
        <w:rPr>
          <w:sz w:val="16"/>
        </w:rPr>
        <w:t xml:space="preserve">, and associated with 4.95 million deaths, in 2019 alone (4). Globally, there were an estimated 450,000 incident cases of multi-drug-resistant or rifampicin-resistant tuberculosis (MDR/RR-TB) with increasing trends in many regions (5). </w:t>
      </w:r>
      <w:r w:rsidRPr="00F17F05">
        <w:rPr>
          <w:rStyle w:val="Emphasis"/>
        </w:rPr>
        <w:t xml:space="preserve">These </w:t>
      </w:r>
      <w:r w:rsidRPr="00F17F05">
        <w:rPr>
          <w:rStyle w:val="Emphasis"/>
          <w:highlight w:val="cyan"/>
        </w:rPr>
        <w:t>numbers are</w:t>
      </w:r>
      <w:r w:rsidRPr="00F17F05">
        <w:rPr>
          <w:sz w:val="16"/>
        </w:rPr>
        <w:t xml:space="preserve"> staggering, and are </w:t>
      </w:r>
      <w:r w:rsidRPr="00F17F05">
        <w:rPr>
          <w:rStyle w:val="Emphasis"/>
          <w:highlight w:val="cyan"/>
        </w:rPr>
        <w:t>expected to increase</w:t>
      </w:r>
      <w:r w:rsidRPr="00F17F05">
        <w:rPr>
          <w:sz w:val="16"/>
        </w:rPr>
        <w:t xml:space="preserve"> as antibiotic resistance continues to accelerate (1).</w:t>
      </w:r>
    </w:p>
    <w:p w14:paraId="0D9EB1F5" w14:textId="77777777" w:rsidR="003629D6" w:rsidRPr="00F17F05" w:rsidRDefault="003629D6" w:rsidP="003629D6"/>
    <w:p w14:paraId="307DFC9F" w14:textId="77777777" w:rsidR="003629D6" w:rsidRPr="00F17F05" w:rsidRDefault="003629D6" w:rsidP="003629D6">
      <w:pPr>
        <w:rPr>
          <w:sz w:val="16"/>
        </w:rPr>
      </w:pPr>
    </w:p>
    <w:p w14:paraId="6C5122F8" w14:textId="77777777" w:rsidR="003629D6" w:rsidRPr="00F17F05" w:rsidRDefault="003629D6" w:rsidP="003629D6">
      <w:pPr>
        <w:pStyle w:val="Heading3"/>
        <w:rPr>
          <w:rFonts w:cs="Times New Roman"/>
        </w:rPr>
      </w:pPr>
      <w:r w:rsidRPr="00F17F05">
        <w:rPr>
          <w:rFonts w:cs="Times New Roman"/>
        </w:rPr>
        <w:t>!---AT: Burnout---2NC</w:t>
      </w:r>
    </w:p>
    <w:p w14:paraId="7FB781AC" w14:textId="77777777" w:rsidR="003629D6" w:rsidRPr="00F17F05" w:rsidRDefault="003629D6" w:rsidP="003629D6">
      <w:pPr>
        <w:pStyle w:val="Heading4"/>
        <w:rPr>
          <w:rFonts w:cs="Times New Roman"/>
        </w:rPr>
      </w:pPr>
      <w:r w:rsidRPr="00F17F05">
        <w:rPr>
          <w:rFonts w:cs="Times New Roman"/>
        </w:rPr>
        <w:t>Resistant bacteria survive without a living host</w:t>
      </w:r>
    </w:p>
    <w:p w14:paraId="3DF68DCF" w14:textId="77777777" w:rsidR="003629D6" w:rsidRPr="00F17F05" w:rsidRDefault="003629D6" w:rsidP="003629D6">
      <w:r w:rsidRPr="00F17F05">
        <w:rPr>
          <w:rStyle w:val="Style13ptBold"/>
        </w:rPr>
        <w:t>Zaman 20</w:t>
      </w:r>
      <w:r w:rsidRPr="00F17F05">
        <w:t xml:space="preserve">, Interview with Muhammad H. Zaman, professor of international health and biomedical engineering at Boston University. Interviewed by Eric Allen Been. (5-12-2020, "Antibiotic-Resistant Superbugs Could Be Worse Than Covid-19", </w:t>
      </w:r>
      <w:r w:rsidRPr="00F17F05">
        <w:rPr>
          <w:i/>
          <w:iCs/>
        </w:rPr>
        <w:t>Medium</w:t>
      </w:r>
      <w:r w:rsidRPr="00F17F05">
        <w:t xml:space="preserve">, https://onezero.medium.com/antibiotic-resistant-superbugs-could-be-worse-than-covid-19-a732bc3b944c) </w:t>
      </w:r>
    </w:p>
    <w:p w14:paraId="36AB0E73" w14:textId="77777777" w:rsidR="003629D6" w:rsidRPr="00F17F05" w:rsidRDefault="003629D6" w:rsidP="003629D6">
      <w:pPr>
        <w:rPr>
          <w:sz w:val="16"/>
        </w:rPr>
      </w:pPr>
      <w:r w:rsidRPr="00F17F05">
        <w:rPr>
          <w:sz w:val="16"/>
        </w:rPr>
        <w:t xml:space="preserve">Do you think </w:t>
      </w:r>
      <w:r w:rsidRPr="00F17F05">
        <w:rPr>
          <w:rStyle w:val="StyleUnderline"/>
        </w:rPr>
        <w:t xml:space="preserve">an outbreak of </w:t>
      </w:r>
      <w:r w:rsidRPr="00F17F05">
        <w:rPr>
          <w:rStyle w:val="StyleUnderline"/>
          <w:highlight w:val="cyan"/>
        </w:rPr>
        <w:t>a superbug poses</w:t>
      </w:r>
      <w:r w:rsidRPr="00F17F05">
        <w:rPr>
          <w:sz w:val="16"/>
          <w:highlight w:val="cyan"/>
        </w:rPr>
        <w:t xml:space="preserve"> </w:t>
      </w:r>
      <w:r w:rsidRPr="00F17F05">
        <w:rPr>
          <w:rStyle w:val="StyleUnderline"/>
          <w:highlight w:val="cyan"/>
        </w:rPr>
        <w:t>a</w:t>
      </w:r>
      <w:r w:rsidRPr="00F17F05">
        <w:rPr>
          <w:sz w:val="16"/>
        </w:rPr>
        <w:t xml:space="preserve"> bigger </w:t>
      </w:r>
      <w:r w:rsidRPr="00F17F05">
        <w:rPr>
          <w:rStyle w:val="Emphasis"/>
          <w:highlight w:val="cyan"/>
        </w:rPr>
        <w:t>existential threat</w:t>
      </w:r>
      <w:r w:rsidRPr="00F17F05">
        <w:rPr>
          <w:sz w:val="16"/>
        </w:rPr>
        <w:t xml:space="preserve"> than what we’re currently facing with the coronavirus?</w:t>
      </w:r>
    </w:p>
    <w:p w14:paraId="5B5619DB" w14:textId="77777777" w:rsidR="003629D6" w:rsidRPr="00F17F05" w:rsidRDefault="003629D6" w:rsidP="003629D6">
      <w:pPr>
        <w:rPr>
          <w:rStyle w:val="StyleUnderline"/>
        </w:rPr>
      </w:pPr>
      <w:r w:rsidRPr="00F17F05">
        <w:rPr>
          <w:sz w:val="16"/>
        </w:rPr>
        <w:t xml:space="preserve">That’s something I’ve been thinking a lot about. My sense is it might. Again, we don’t know. And the reason I would say that is oftentimes what happens with the bacterial systems is bacteria and viruses survive very differently. </w:t>
      </w:r>
      <w:r w:rsidRPr="00F17F05">
        <w:rPr>
          <w:rStyle w:val="StyleUnderline"/>
          <w:highlight w:val="cyan"/>
        </w:rPr>
        <w:t>A virus</w:t>
      </w:r>
      <w:r w:rsidRPr="00F17F05">
        <w:rPr>
          <w:rStyle w:val="StyleUnderline"/>
        </w:rPr>
        <w:t xml:space="preserve"> by definition </w:t>
      </w:r>
      <w:r w:rsidRPr="00F17F05">
        <w:rPr>
          <w:rStyle w:val="Emphasis"/>
          <w:highlight w:val="cyan"/>
        </w:rPr>
        <w:t>needs</w:t>
      </w:r>
      <w:r w:rsidRPr="00F17F05">
        <w:rPr>
          <w:rStyle w:val="StyleUnderline"/>
          <w:highlight w:val="cyan"/>
        </w:rPr>
        <w:t xml:space="preserve"> a living host</w:t>
      </w:r>
      <w:r w:rsidRPr="00F17F05">
        <w:rPr>
          <w:rStyle w:val="StyleUnderline"/>
        </w:rPr>
        <w:t xml:space="preserve"> to multiply</w:t>
      </w:r>
      <w:r w:rsidRPr="00F17F05">
        <w:rPr>
          <w:sz w:val="16"/>
        </w:rPr>
        <w:t xml:space="preserve">—a bacterial cell, a human cell, a skin cell, whatever—but </w:t>
      </w:r>
      <w:r w:rsidRPr="00F17F05">
        <w:rPr>
          <w:rStyle w:val="StyleUnderline"/>
          <w:highlight w:val="cyan"/>
        </w:rPr>
        <w:t xml:space="preserve">you </w:t>
      </w:r>
      <w:r w:rsidRPr="00F17F05">
        <w:rPr>
          <w:rStyle w:val="Emphasis"/>
          <w:highlight w:val="cyan"/>
        </w:rPr>
        <w:t>don’t</w:t>
      </w:r>
      <w:r w:rsidRPr="00F17F05">
        <w:rPr>
          <w:rStyle w:val="Emphasis"/>
        </w:rPr>
        <w:t xml:space="preserve"> need that</w:t>
      </w:r>
      <w:r w:rsidRPr="00F17F05">
        <w:rPr>
          <w:rStyle w:val="StyleUnderline"/>
        </w:rPr>
        <w:t xml:space="preserve"> </w:t>
      </w:r>
      <w:r w:rsidRPr="00F17F05">
        <w:rPr>
          <w:rStyle w:val="StyleUnderline"/>
          <w:highlight w:val="cyan"/>
        </w:rPr>
        <w:t>with bacteria</w:t>
      </w:r>
      <w:r w:rsidRPr="00F17F05">
        <w:rPr>
          <w:rStyle w:val="StyleUnderline"/>
        </w:rPr>
        <w:t>.</w:t>
      </w:r>
    </w:p>
    <w:p w14:paraId="112ADCB9" w14:textId="77777777" w:rsidR="003629D6" w:rsidRPr="00F17F05" w:rsidRDefault="003629D6" w:rsidP="003629D6">
      <w:pPr>
        <w:rPr>
          <w:sz w:val="16"/>
        </w:rPr>
      </w:pPr>
      <w:r w:rsidRPr="00F17F05">
        <w:rPr>
          <w:sz w:val="16"/>
        </w:rPr>
        <w:t xml:space="preserve">So, their ability to mutate, their ability to survive on surfaces and divide is very different. That’s one thing. </w:t>
      </w:r>
      <w:r w:rsidRPr="00F17F05">
        <w:rPr>
          <w:rStyle w:val="StyleUnderline"/>
          <w:highlight w:val="cyan"/>
        </w:rPr>
        <w:t xml:space="preserve">Bacteria can survive in the </w:t>
      </w:r>
      <w:r w:rsidRPr="00F17F05">
        <w:rPr>
          <w:rStyle w:val="Emphasis"/>
          <w:highlight w:val="cyan"/>
        </w:rPr>
        <w:t>water</w:t>
      </w:r>
      <w:r w:rsidRPr="00F17F05">
        <w:rPr>
          <w:rStyle w:val="StyleUnderline"/>
          <w:highlight w:val="cyan"/>
        </w:rPr>
        <w:t xml:space="preserve">. They can be on </w:t>
      </w:r>
      <w:r w:rsidRPr="00F17F05">
        <w:rPr>
          <w:rStyle w:val="Emphasis"/>
          <w:highlight w:val="cyan"/>
        </w:rPr>
        <w:t>surfaces</w:t>
      </w:r>
      <w:r w:rsidRPr="00F17F05">
        <w:rPr>
          <w:rStyle w:val="StyleUnderline"/>
          <w:highlight w:val="cyan"/>
        </w:rPr>
        <w:t xml:space="preserve"> for</w:t>
      </w:r>
      <w:r w:rsidRPr="00F17F05">
        <w:rPr>
          <w:rStyle w:val="StyleUnderline"/>
        </w:rPr>
        <w:t xml:space="preserve"> much </w:t>
      </w:r>
      <w:r w:rsidRPr="00F17F05">
        <w:rPr>
          <w:rStyle w:val="Emphasis"/>
          <w:highlight w:val="cyan"/>
        </w:rPr>
        <w:t>long</w:t>
      </w:r>
      <w:r w:rsidRPr="00F17F05">
        <w:rPr>
          <w:rStyle w:val="Emphasis"/>
        </w:rPr>
        <w:t xml:space="preserve">er </w:t>
      </w:r>
      <w:r w:rsidRPr="00F17F05">
        <w:rPr>
          <w:rStyle w:val="Emphasis"/>
          <w:highlight w:val="cyan"/>
        </w:rPr>
        <w:t>periods</w:t>
      </w:r>
      <w:r w:rsidRPr="00F17F05">
        <w:rPr>
          <w:rStyle w:val="Emphasis"/>
        </w:rPr>
        <w:t xml:space="preserve"> of time</w:t>
      </w:r>
      <w:r w:rsidRPr="00F17F05">
        <w:rPr>
          <w:sz w:val="16"/>
        </w:rPr>
        <w:t xml:space="preserve">. And then the </w:t>
      </w:r>
      <w:r w:rsidRPr="00F17F05">
        <w:rPr>
          <w:rStyle w:val="Emphasis"/>
          <w:highlight w:val="cyan"/>
        </w:rPr>
        <w:t>bacterial infections</w:t>
      </w:r>
      <w:r w:rsidRPr="00F17F05">
        <w:rPr>
          <w:sz w:val="16"/>
        </w:rPr>
        <w:t xml:space="preserve"> we might end up dealing with are going to </w:t>
      </w:r>
      <w:r w:rsidRPr="00F17F05">
        <w:rPr>
          <w:rStyle w:val="Emphasis"/>
          <w:highlight w:val="cyan"/>
        </w:rPr>
        <w:t>complicate</w:t>
      </w:r>
      <w:r w:rsidRPr="00F17F05">
        <w:rPr>
          <w:rStyle w:val="StyleUnderline"/>
        </w:rPr>
        <w:t xml:space="preserve"> all kinds of basic things</w:t>
      </w:r>
      <w:r w:rsidRPr="00F17F05">
        <w:rPr>
          <w:sz w:val="16"/>
        </w:rPr>
        <w:t>—</w:t>
      </w:r>
      <w:r w:rsidRPr="00F17F05">
        <w:rPr>
          <w:rStyle w:val="Emphasis"/>
        </w:rPr>
        <w:t>basic</w:t>
      </w:r>
      <w:r w:rsidRPr="00F17F05">
        <w:rPr>
          <w:sz w:val="16"/>
        </w:rPr>
        <w:t xml:space="preserve"> routine elective </w:t>
      </w:r>
      <w:r w:rsidRPr="00F17F05">
        <w:rPr>
          <w:rStyle w:val="Emphasis"/>
        </w:rPr>
        <w:t>surgery</w:t>
      </w:r>
      <w:r w:rsidRPr="00F17F05">
        <w:rPr>
          <w:sz w:val="16"/>
        </w:rPr>
        <w:t xml:space="preserve">, </w:t>
      </w:r>
      <w:r w:rsidRPr="00F17F05">
        <w:rPr>
          <w:rStyle w:val="Emphasis"/>
          <w:highlight w:val="cyan"/>
        </w:rPr>
        <w:t>basic procedures</w:t>
      </w:r>
      <w:r w:rsidRPr="00F17F05">
        <w:rPr>
          <w:sz w:val="16"/>
        </w:rPr>
        <w:t>—</w:t>
      </w:r>
      <w:r w:rsidRPr="00F17F05">
        <w:rPr>
          <w:rStyle w:val="StyleUnderline"/>
        </w:rPr>
        <w:t xml:space="preserve">and </w:t>
      </w:r>
      <w:r w:rsidRPr="00F17F05">
        <w:rPr>
          <w:rStyle w:val="StyleUnderline"/>
          <w:highlight w:val="cyan"/>
        </w:rPr>
        <w:t>it may be</w:t>
      </w:r>
      <w:r w:rsidRPr="00F17F05">
        <w:rPr>
          <w:sz w:val="16"/>
        </w:rPr>
        <w:t xml:space="preserve"> much, </w:t>
      </w:r>
      <w:r w:rsidRPr="00F17F05">
        <w:rPr>
          <w:rStyle w:val="Emphasis"/>
          <w:highlight w:val="cyan"/>
        </w:rPr>
        <w:t>much harder to control</w:t>
      </w:r>
      <w:r w:rsidRPr="00F17F05">
        <w:rPr>
          <w:sz w:val="16"/>
        </w:rPr>
        <w:t>.</w:t>
      </w:r>
    </w:p>
    <w:p w14:paraId="346269D8" w14:textId="77777777" w:rsidR="003629D6" w:rsidRPr="00F17F05" w:rsidRDefault="003629D6" w:rsidP="003629D6">
      <w:pPr>
        <w:tabs>
          <w:tab w:val="left" w:pos="9360"/>
        </w:tabs>
        <w:rPr>
          <w:sz w:val="16"/>
        </w:rPr>
      </w:pPr>
      <w:r w:rsidRPr="00F17F05">
        <w:rPr>
          <w:sz w:val="16"/>
        </w:rPr>
        <w:t xml:space="preserve">I think </w:t>
      </w:r>
      <w:r w:rsidRPr="00F17F05">
        <w:rPr>
          <w:rStyle w:val="StyleUnderline"/>
        </w:rPr>
        <w:t>the</w:t>
      </w:r>
      <w:r w:rsidRPr="00F17F05">
        <w:rPr>
          <w:sz w:val="16"/>
        </w:rPr>
        <w:t xml:space="preserve"> viral </w:t>
      </w:r>
      <w:r w:rsidRPr="00F17F05">
        <w:rPr>
          <w:rStyle w:val="StyleUnderline"/>
        </w:rPr>
        <w:t>vaccine</w:t>
      </w:r>
      <w:r w:rsidRPr="00F17F05">
        <w:rPr>
          <w:sz w:val="16"/>
        </w:rPr>
        <w:t xml:space="preserve"> against Covid-19 is a hope and a dream for all of us and may be a year away, it </w:t>
      </w:r>
      <w:r w:rsidRPr="00F17F05">
        <w:rPr>
          <w:rStyle w:val="StyleUnderline"/>
        </w:rPr>
        <w:t>may be six months away</w:t>
      </w:r>
      <w:r w:rsidRPr="00F17F05">
        <w:rPr>
          <w:sz w:val="16"/>
        </w:rPr>
        <w:t xml:space="preserve">, it may be 18 months away. But </w:t>
      </w:r>
      <w:r w:rsidRPr="00F17F05">
        <w:rPr>
          <w:rStyle w:val="StyleUnderline"/>
        </w:rPr>
        <w:t>for a wide variety of bacterial infections, it may be</w:t>
      </w:r>
      <w:r w:rsidRPr="00F17F05">
        <w:rPr>
          <w:sz w:val="16"/>
        </w:rPr>
        <w:t xml:space="preserve"> much, </w:t>
      </w:r>
      <w:r w:rsidRPr="00F17F05">
        <w:rPr>
          <w:rStyle w:val="Emphasis"/>
        </w:rPr>
        <w:t>much harder</w:t>
      </w:r>
      <w:r w:rsidRPr="00F17F05">
        <w:rPr>
          <w:sz w:val="16"/>
        </w:rPr>
        <w:t xml:space="preserve">. That’s one thing. The second thing is you have to also remember that </w:t>
      </w:r>
      <w:r w:rsidRPr="00F17F05">
        <w:rPr>
          <w:rStyle w:val="StyleUnderline"/>
        </w:rPr>
        <w:t xml:space="preserve">some species of </w:t>
      </w:r>
      <w:r w:rsidRPr="00F17F05">
        <w:rPr>
          <w:rStyle w:val="StyleUnderline"/>
          <w:highlight w:val="cyan"/>
        </w:rPr>
        <w:t xml:space="preserve">bacteria can </w:t>
      </w:r>
      <w:r w:rsidRPr="00F17F05">
        <w:rPr>
          <w:rStyle w:val="Emphasis"/>
          <w:highlight w:val="cyan"/>
        </w:rPr>
        <w:t>transfer</w:t>
      </w:r>
      <w:r w:rsidRPr="00F17F05">
        <w:rPr>
          <w:sz w:val="16"/>
        </w:rPr>
        <w:t xml:space="preserve"> its </w:t>
      </w:r>
      <w:r w:rsidRPr="00F17F05">
        <w:rPr>
          <w:rStyle w:val="Emphasis"/>
          <w:highlight w:val="cyan"/>
        </w:rPr>
        <w:t>genetic material</w:t>
      </w:r>
      <w:r w:rsidRPr="00F17F05">
        <w:rPr>
          <w:rStyle w:val="StyleUnderline"/>
          <w:highlight w:val="cyan"/>
        </w:rPr>
        <w:t xml:space="preserve"> to another</w:t>
      </w:r>
      <w:r w:rsidRPr="00F17F05">
        <w:rPr>
          <w:rStyle w:val="StyleUnderline"/>
        </w:rPr>
        <w:t xml:space="preserve"> species </w:t>
      </w:r>
      <w:r w:rsidRPr="00F17F05">
        <w:rPr>
          <w:rStyle w:val="StyleUnderline"/>
          <w:highlight w:val="cyan"/>
        </w:rPr>
        <w:t xml:space="preserve">and </w:t>
      </w:r>
      <w:r w:rsidRPr="00F17F05">
        <w:rPr>
          <w:rStyle w:val="Emphasis"/>
          <w:highlight w:val="cyan"/>
        </w:rPr>
        <w:t>make it resistant</w:t>
      </w:r>
      <w:r w:rsidRPr="00F17F05">
        <w:rPr>
          <w:rStyle w:val="StyleUnderline"/>
        </w:rPr>
        <w:t>.</w:t>
      </w:r>
      <w:r w:rsidRPr="00F17F05">
        <w:rPr>
          <w:sz w:val="16"/>
        </w:rPr>
        <w:t xml:space="preserve"> In other words, it’s not just bacteria giving resistance to its next generation; it’s also one bacteria giving it to another horizontally. That’s a problem, and </w:t>
      </w:r>
      <w:r w:rsidRPr="00F17F05">
        <w:rPr>
          <w:rStyle w:val="StyleUnderline"/>
        </w:rPr>
        <w:t>that can really speed it up quite a bit.</w:t>
      </w:r>
    </w:p>
    <w:p w14:paraId="3E8345A1" w14:textId="77777777" w:rsidR="003629D6" w:rsidRPr="00856F48" w:rsidRDefault="003629D6" w:rsidP="00856F48">
      <w:pPr>
        <w:pStyle w:val="Heading4"/>
      </w:pPr>
      <w:r w:rsidRPr="00856F48">
        <w:t>Interconnectedness makes finding new hosts easy</w:t>
      </w:r>
    </w:p>
    <w:p w14:paraId="4D131A3D" w14:textId="77777777" w:rsidR="003629D6" w:rsidRPr="00F17F05" w:rsidRDefault="003629D6" w:rsidP="003629D6">
      <w:r w:rsidRPr="00F17F05">
        <w:rPr>
          <w:rStyle w:val="Style13ptBold"/>
        </w:rPr>
        <w:t>Bar-Yam 16</w:t>
      </w:r>
      <w:r w:rsidRPr="00F17F05">
        <w:t xml:space="preserve">, Physicist and complex systems scientist, Founding President of the New England Complex Systems Institute, Ph.D., S.B., physics, Massachusetts Institute of Technology. (Yaneer, “Transition to extinction: Pandemics in a connected world”, </w:t>
      </w:r>
      <w:r w:rsidRPr="00F17F05">
        <w:rPr>
          <w:i/>
          <w:iCs/>
        </w:rPr>
        <w:t>NECSI</w:t>
      </w:r>
      <w:r w:rsidRPr="00F17F05">
        <w:t>, 7-3-2016, http://necsi.edu/research/social/pandemics/transition</w:t>
      </w:r>
      <w:r w:rsidRPr="00F17F05">
        <w:rPr>
          <w:rStyle w:val="Hyperlink"/>
        </w:rPr>
        <w:t>)</w:t>
      </w:r>
    </w:p>
    <w:p w14:paraId="70E26D73" w14:textId="77777777" w:rsidR="003629D6" w:rsidRPr="00F17F05" w:rsidRDefault="003629D6" w:rsidP="003629D6">
      <w:pPr>
        <w:rPr>
          <w:sz w:val="14"/>
        </w:rPr>
      </w:pPr>
      <w:r w:rsidRPr="00F17F05">
        <w:rPr>
          <w:sz w:val="14"/>
        </w:rPr>
        <w:t xml:space="preserve">[ FIGURE 1 OMITTED ] The video (Figure 1) shows a simple model of hosts and pathogens we have used to study evolutionary dynamics. In the animation, the green are hosts and red are pathogens. As pathogens infect hosts, they spread across the system. If you look closely, you will see that the red changes tint from time to time — that is the natural mutation of pathogens to become more or less aggressive. Watch as one of the more aggressive—brighter red — strains rapidly expands. After a time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 [ FIGURE 2 OMITTED ] </w:t>
      </w:r>
      <w:r w:rsidRPr="00F17F05">
        <w:rPr>
          <w:rStyle w:val="StyleUnderline"/>
        </w:rPr>
        <w:t xml:space="preserve">When we introduce long range transportation into the model, the success of more </w:t>
      </w:r>
      <w:r w:rsidRPr="00F17F05">
        <w:rPr>
          <w:rStyle w:val="StyleUnderline"/>
          <w:highlight w:val="cyan"/>
        </w:rPr>
        <w:t>aggressive strains</w:t>
      </w:r>
      <w:r w:rsidRPr="00F17F05">
        <w:rPr>
          <w:rStyle w:val="StyleUnderline"/>
        </w:rPr>
        <w:t xml:space="preserve"> changes</w:t>
      </w:r>
      <w:r w:rsidRPr="00F17F05">
        <w:rPr>
          <w:sz w:val="14"/>
        </w:rPr>
        <w:t xml:space="preserve">. They can </w:t>
      </w:r>
      <w:r w:rsidRPr="00F17F05">
        <w:rPr>
          <w:rStyle w:val="StyleUnderline"/>
          <w:highlight w:val="cyan"/>
        </w:rPr>
        <w:t>use</w:t>
      </w:r>
      <w:r w:rsidRPr="00F17F05">
        <w:rPr>
          <w:sz w:val="14"/>
        </w:rPr>
        <w:t xml:space="preserve"> the </w:t>
      </w:r>
      <w:r w:rsidRPr="00F17F05">
        <w:rPr>
          <w:rStyle w:val="StyleUnderline"/>
        </w:rPr>
        <w:t xml:space="preserve">long range </w:t>
      </w:r>
      <w:r w:rsidRPr="00F17F05">
        <w:rPr>
          <w:rStyle w:val="Emphasis"/>
          <w:highlight w:val="cyan"/>
        </w:rPr>
        <w:t>transportation</w:t>
      </w:r>
      <w:r w:rsidRPr="00F17F05">
        <w:rPr>
          <w:rStyle w:val="StyleUnderline"/>
          <w:highlight w:val="cyan"/>
        </w:rPr>
        <w:t xml:space="preserve"> to</w:t>
      </w:r>
      <w:r w:rsidRPr="00F17F05">
        <w:rPr>
          <w:rStyle w:val="StyleUnderline"/>
        </w:rPr>
        <w:t xml:space="preserve"> find new hosts and </w:t>
      </w:r>
      <w:r w:rsidRPr="00F17F05">
        <w:rPr>
          <w:rStyle w:val="StyleUnderline"/>
          <w:highlight w:val="cyan"/>
        </w:rPr>
        <w:t>escape local extinction</w:t>
      </w:r>
      <w:r w:rsidRPr="00F17F05">
        <w:rPr>
          <w:sz w:val="14"/>
        </w:rPr>
        <w:t xml:space="preserve">. Figure 3 shows that </w:t>
      </w:r>
      <w:r w:rsidRPr="00F17F05">
        <w:rPr>
          <w:rStyle w:val="StyleUnderline"/>
        </w:rPr>
        <w:t>the more transportation routes introduced into the model, the more higher aggressive pathogens are able to survive and spread</w:t>
      </w:r>
      <w:r w:rsidRPr="00F17F05">
        <w:rPr>
          <w:sz w:val="14"/>
        </w:rPr>
        <w:t xml:space="preserve">. [ FIGURE 3 OMITTED ] As we add more long range transportation, </w:t>
      </w:r>
      <w:r w:rsidRPr="00F17F05">
        <w:rPr>
          <w:rStyle w:val="StyleUnderline"/>
        </w:rPr>
        <w:t xml:space="preserve">there is a critical point at which pathogens become so aggressive that the </w:t>
      </w:r>
      <w:r w:rsidRPr="00F17F05">
        <w:rPr>
          <w:rStyle w:val="Emphasis"/>
        </w:rPr>
        <w:t>entire host population</w:t>
      </w:r>
      <w:r w:rsidRPr="00F17F05">
        <w:rPr>
          <w:rStyle w:val="StyleUnderline"/>
        </w:rPr>
        <w:t xml:space="preserve"> dies</w:t>
      </w:r>
      <w:r w:rsidRPr="00F17F05">
        <w:rPr>
          <w:sz w:val="14"/>
        </w:rPr>
        <w:t xml:space="preserve">. The pathogens die at the same time, but that is not exactly a consolation to the hosts. </w:t>
      </w:r>
      <w:r w:rsidRPr="00F17F05">
        <w:rPr>
          <w:rStyle w:val="StyleUnderline"/>
        </w:rPr>
        <w:t xml:space="preserve">We call this the phase </w:t>
      </w:r>
      <w:r w:rsidRPr="00F17F05">
        <w:rPr>
          <w:rStyle w:val="Emphasis"/>
        </w:rPr>
        <w:t>transition to extinction</w:t>
      </w:r>
      <w:r w:rsidRPr="00F17F05">
        <w:rPr>
          <w:sz w:val="14"/>
        </w:rPr>
        <w:t xml:space="preserve"> (Figure 4). </w:t>
      </w:r>
      <w:r w:rsidRPr="00F17F05">
        <w:rPr>
          <w:rStyle w:val="StyleUnderline"/>
          <w:highlight w:val="cyan"/>
        </w:rPr>
        <w:t xml:space="preserve">With </w:t>
      </w:r>
      <w:r w:rsidRPr="00F17F05">
        <w:rPr>
          <w:rStyle w:val="Emphasis"/>
          <w:highlight w:val="cyan"/>
        </w:rPr>
        <w:t>increasing</w:t>
      </w:r>
      <w:r w:rsidRPr="00F17F05">
        <w:rPr>
          <w:rStyle w:val="Emphasis"/>
        </w:rPr>
        <w:t xml:space="preserve"> levels of </w:t>
      </w:r>
      <w:r w:rsidRPr="00F17F05">
        <w:rPr>
          <w:rStyle w:val="Emphasis"/>
          <w:highlight w:val="cyan"/>
        </w:rPr>
        <w:t>global transportation</w:t>
      </w:r>
      <w:r w:rsidRPr="00F17F05">
        <w:rPr>
          <w:rStyle w:val="StyleUnderline"/>
          <w:highlight w:val="cyan"/>
        </w:rPr>
        <w:t>, human civilization</w:t>
      </w:r>
      <w:r w:rsidRPr="00F17F05">
        <w:rPr>
          <w:rStyle w:val="StyleUnderline"/>
        </w:rPr>
        <w:t xml:space="preserve"> may be </w:t>
      </w:r>
      <w:r w:rsidRPr="00F17F05">
        <w:rPr>
          <w:rStyle w:val="Emphasis"/>
          <w:highlight w:val="cyan"/>
        </w:rPr>
        <w:t>approaching such a critical threshold</w:t>
      </w:r>
      <w:r w:rsidRPr="00F17F05">
        <w:rPr>
          <w:sz w:val="14"/>
        </w:rPr>
        <w:t xml:space="preserve">. </w:t>
      </w:r>
    </w:p>
    <w:p w14:paraId="398DC612" w14:textId="77777777" w:rsidR="003629D6" w:rsidRPr="00F17F05" w:rsidRDefault="003629D6" w:rsidP="003629D6">
      <w:pPr>
        <w:rPr>
          <w:sz w:val="16"/>
        </w:rPr>
      </w:pPr>
      <w:r w:rsidRPr="00F17F05">
        <w:rPr>
          <w:sz w:val="16"/>
        </w:rPr>
        <w:t xml:space="preserve">Figure 4: </w:t>
      </w:r>
      <w:r w:rsidRPr="00F17F05">
        <w:rPr>
          <w:rStyle w:val="StyleUnderline"/>
        </w:rPr>
        <w:t>The probability of survival makes a sharp transition</w:t>
      </w:r>
      <w:r w:rsidRPr="00F17F05">
        <w:rPr>
          <w:sz w:val="16"/>
        </w:rPr>
        <w:t xml:space="preserve"> (red line) </w:t>
      </w:r>
      <w:r w:rsidRPr="00F17F05">
        <w:rPr>
          <w:rStyle w:val="StyleUnderline"/>
        </w:rPr>
        <w:t>from one to zero as we add more long range transportaion</w:t>
      </w:r>
      <w:r w:rsidRPr="00F17F05">
        <w:rPr>
          <w:sz w:val="16"/>
        </w:rPr>
        <w:t xml:space="preserve"> (horizontal axis). The right line (black) holds for different model parameters, so we need to study at what point the transition will take place for our world.</w:t>
      </w:r>
    </w:p>
    <w:p w14:paraId="0EF46C98" w14:textId="77777777" w:rsidR="003629D6" w:rsidRPr="00F17F05" w:rsidRDefault="003629D6" w:rsidP="003629D6">
      <w:pPr>
        <w:rPr>
          <w:sz w:val="14"/>
        </w:rPr>
      </w:pPr>
      <w:r w:rsidRPr="00F17F05">
        <w:rPr>
          <w:sz w:val="14"/>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w:t>
      </w:r>
      <w:r w:rsidRPr="00F17F05">
        <w:rPr>
          <w:rStyle w:val="StyleUnderline"/>
        </w:rPr>
        <w:t xml:space="preserve">The traditional approach to public health uses </w:t>
      </w:r>
      <w:r w:rsidRPr="00F17F05">
        <w:rPr>
          <w:rStyle w:val="Emphasis"/>
          <w:highlight w:val="cyan"/>
        </w:rPr>
        <w:t>historical evidence</w:t>
      </w:r>
      <w:r w:rsidRPr="00F17F05">
        <w:rPr>
          <w:rStyle w:val="Emphasis"/>
        </w:rPr>
        <w:t xml:space="preserve"> analyzed statistically</w:t>
      </w:r>
      <w:r w:rsidRPr="00F17F05">
        <w:rPr>
          <w:rStyle w:val="StyleUnderline"/>
        </w:rPr>
        <w:t xml:space="preserve"> to assess the potential impacts of a disease. As a result, many were surprised by the spread of Ebola through West Africa in 2014. As the connectivity of the world increases, </w:t>
      </w:r>
      <w:r w:rsidRPr="00F17F05">
        <w:rPr>
          <w:rStyle w:val="Emphasis"/>
        </w:rPr>
        <w:t xml:space="preserve">past experience </w:t>
      </w:r>
      <w:r w:rsidRPr="00F17F05">
        <w:rPr>
          <w:rStyle w:val="Emphasis"/>
          <w:highlight w:val="cyan"/>
        </w:rPr>
        <w:t>is not a good guide</w:t>
      </w:r>
      <w:r w:rsidRPr="00F17F05">
        <w:rPr>
          <w:rStyle w:val="StyleUnderline"/>
        </w:rPr>
        <w:t xml:space="preserve"> to future events. </w:t>
      </w:r>
      <w:r w:rsidRPr="00F17F05">
        <w:rPr>
          <w:rStyle w:val="StyleUnderline"/>
          <w:highlight w:val="cyan"/>
        </w:rPr>
        <w:t>A key</w:t>
      </w:r>
      <w:r w:rsidRPr="00F17F05">
        <w:rPr>
          <w:rStyle w:val="StyleUnderline"/>
        </w:rPr>
        <w:t xml:space="preserve"> point </w:t>
      </w:r>
      <w:r w:rsidRPr="00F17F05">
        <w:rPr>
          <w:rStyle w:val="StyleUnderline"/>
          <w:highlight w:val="cyan"/>
        </w:rPr>
        <w:t>about the</w:t>
      </w:r>
      <w:r w:rsidRPr="00F17F05">
        <w:rPr>
          <w:rStyle w:val="StyleUnderline"/>
        </w:rPr>
        <w:t xml:space="preserve"> phase </w:t>
      </w:r>
      <w:r w:rsidRPr="00F17F05">
        <w:rPr>
          <w:rStyle w:val="Emphasis"/>
          <w:highlight w:val="cyan"/>
        </w:rPr>
        <w:t>transition to extinction</w:t>
      </w:r>
      <w:r w:rsidRPr="00F17F05">
        <w:rPr>
          <w:rStyle w:val="StyleUnderline"/>
          <w:highlight w:val="cyan"/>
        </w:rPr>
        <w:t xml:space="preserve"> is its </w:t>
      </w:r>
      <w:r w:rsidRPr="00F17F05">
        <w:rPr>
          <w:rStyle w:val="Emphasis"/>
          <w:highlight w:val="cyan"/>
        </w:rPr>
        <w:t>suddenness</w:t>
      </w:r>
      <w:r w:rsidRPr="00F17F05">
        <w:rPr>
          <w:rStyle w:val="StyleUnderline"/>
        </w:rPr>
        <w:t xml:space="preserve">. Even a system that seems stable, can be destabilized by a </w:t>
      </w:r>
      <w:r w:rsidRPr="00F17F05">
        <w:rPr>
          <w:rStyle w:val="Emphasis"/>
        </w:rPr>
        <w:t>few more</w:t>
      </w:r>
      <w:r w:rsidRPr="00F17F05">
        <w:rPr>
          <w:rStyle w:val="StyleUnderline"/>
        </w:rPr>
        <w:t xml:space="preserve"> long-range connections, and connectivity is continuing to increase</w:t>
      </w:r>
      <w:r w:rsidRPr="00F17F05">
        <w:rPr>
          <w:sz w:val="14"/>
        </w:rPr>
        <w:t xml:space="preserve">. So how </w:t>
      </w:r>
      <w:r w:rsidRPr="00F17F05">
        <w:rPr>
          <w:rStyle w:val="Emphasis"/>
          <w:highlight w:val="cyan"/>
        </w:rPr>
        <w:t>close</w:t>
      </w:r>
      <w:r w:rsidRPr="00F17F05">
        <w:rPr>
          <w:sz w:val="14"/>
        </w:rPr>
        <w:t xml:space="preserve"> are we </w:t>
      </w:r>
      <w:r w:rsidRPr="00F17F05">
        <w:rPr>
          <w:rStyle w:val="Emphasis"/>
          <w:highlight w:val="cyan"/>
        </w:rPr>
        <w:t>to the tipping point</w:t>
      </w:r>
      <w:r w:rsidRPr="00F17F05">
        <w:rPr>
          <w:sz w:val="14"/>
        </w:rPr>
        <w:t xml:space="preserve">?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F17F05">
        <w:rPr>
          <w:rStyle w:val="StyleUnderline"/>
        </w:rPr>
        <w:t>unless we respond fast enough and well enough to stop the spread of future diseases</w:t>
      </w:r>
      <w:r w:rsidRPr="00F17F05">
        <w:rPr>
          <w:sz w:val="14"/>
        </w:rPr>
        <w:t xml:space="preserve">, which may not be the same as the ones we saw in the past. </w:t>
      </w:r>
      <w:r w:rsidRPr="00F17F05">
        <w:rPr>
          <w:rStyle w:val="StyleUnderline"/>
        </w:rPr>
        <w:t>As the world becomes more connected, the dangers increase</w:t>
      </w:r>
      <w:r w:rsidRPr="00F17F05">
        <w:rPr>
          <w:sz w:val="14"/>
        </w:rPr>
        <w:t xml:space="preserve">. Are people in western countries safe because of higher quality health systems? Countries like </w:t>
      </w:r>
      <w:r w:rsidRPr="00F17F05">
        <w:rPr>
          <w:rStyle w:val="Emphasis"/>
          <w:highlight w:val="cyan"/>
        </w:rPr>
        <w:t>the U.S.</w:t>
      </w:r>
      <w:r w:rsidRPr="00F17F05">
        <w:rPr>
          <w:rStyle w:val="StyleUnderline"/>
          <w:highlight w:val="cyan"/>
        </w:rPr>
        <w:t xml:space="preserve"> have</w:t>
      </w:r>
      <w:r w:rsidRPr="00F17F05">
        <w:rPr>
          <w:rStyle w:val="StyleUnderline"/>
        </w:rPr>
        <w:t xml:space="preserve"> highly skewed networks of social interactions with some very </w:t>
      </w:r>
      <w:r w:rsidRPr="00F17F05">
        <w:rPr>
          <w:rStyle w:val="StyleUnderline"/>
          <w:highlight w:val="cyan"/>
        </w:rPr>
        <w:t>highly connected</w:t>
      </w:r>
      <w:r w:rsidRPr="00F17F05">
        <w:rPr>
          <w:rStyle w:val="StyleUnderline"/>
        </w:rPr>
        <w:t xml:space="preserve"> individuals that can be “</w:t>
      </w:r>
      <w:r w:rsidRPr="00F17F05">
        <w:rPr>
          <w:rStyle w:val="Emphasis"/>
          <w:highlight w:val="cyan"/>
        </w:rPr>
        <w:t>superspreaders</w:t>
      </w:r>
      <w:r w:rsidRPr="00F17F05">
        <w:rPr>
          <w:rStyle w:val="StyleUnderline"/>
        </w:rPr>
        <w:t xml:space="preserve">.” The chances of such an individual becoming infected may be low but events like a mass </w:t>
      </w:r>
      <w:r w:rsidRPr="00F17F05">
        <w:rPr>
          <w:rStyle w:val="Emphasis"/>
        </w:rPr>
        <w:t>outbreak pose a much greater risk</w:t>
      </w:r>
      <w:r w:rsidRPr="00F17F05">
        <w:rPr>
          <w:rStyle w:val="StyleUnderline"/>
        </w:rPr>
        <w:t xml:space="preserve"> if they do happen. If a</w:t>
      </w:r>
      <w:r w:rsidRPr="00F17F05">
        <w:rPr>
          <w:sz w:val="14"/>
        </w:rPr>
        <w:t xml:space="preserve"> sick food service worker in an airport infects 100 passengers, or a </w:t>
      </w:r>
      <w:r w:rsidRPr="00F17F05">
        <w:rPr>
          <w:rStyle w:val="StyleUnderline"/>
        </w:rPr>
        <w:t xml:space="preserve">contagion event happens in mass transportation, an outbreak could very well prove </w:t>
      </w:r>
      <w:r w:rsidRPr="00F17F05">
        <w:rPr>
          <w:rStyle w:val="Emphasis"/>
        </w:rPr>
        <w:t>unstoppable</w:t>
      </w:r>
      <w:r w:rsidRPr="00F17F05">
        <w:rPr>
          <w:sz w:val="14"/>
        </w:rPr>
        <w:t>. Watch this mock video of a pathogen spreading globally through land and air transportation. Long range transportation will continue to pose a threat of pandemic if its impacts cannot be contained.</w:t>
      </w:r>
    </w:p>
    <w:p w14:paraId="51F6C4B5" w14:textId="77777777" w:rsidR="003629D6" w:rsidRPr="00F17F05" w:rsidRDefault="003629D6" w:rsidP="003629D6">
      <w:pPr>
        <w:pStyle w:val="Heading4"/>
        <w:rPr>
          <w:rFonts w:cs="Times New Roman"/>
        </w:rPr>
      </w:pPr>
      <w:r w:rsidRPr="00F17F05">
        <w:rPr>
          <w:rFonts w:cs="Times New Roman"/>
        </w:rPr>
        <w:t>Empirical burnout irrelevant</w:t>
      </w:r>
    </w:p>
    <w:p w14:paraId="02E52428" w14:textId="77777777" w:rsidR="003629D6" w:rsidRPr="00F17F05" w:rsidRDefault="003629D6" w:rsidP="003629D6">
      <w:r w:rsidRPr="00F17F05">
        <w:rPr>
          <w:rStyle w:val="Style13ptBold"/>
        </w:rPr>
        <w:t>Ord 20</w:t>
      </w:r>
      <w:r w:rsidRPr="00F17F05">
        <w:t>, PhD in Philosophy @ Oxford (Toby, “Why we need worst-case thinking to prevent pandemics,” The Guardian, https://www.theguardian.com/science/2020/mar/06/worst-case-thinking-prevent-pandemics-coronavirus-existential-risk)</w:t>
      </w:r>
    </w:p>
    <w:p w14:paraId="2BA8C230" w14:textId="77777777" w:rsidR="003629D6" w:rsidRPr="00F17F05" w:rsidRDefault="003629D6" w:rsidP="003629D6">
      <w:pPr>
        <w:rPr>
          <w:sz w:val="16"/>
        </w:rPr>
      </w:pPr>
      <w:r w:rsidRPr="00F17F05">
        <w:rPr>
          <w:sz w:val="16"/>
        </w:rPr>
        <w:t xml:space="preserve">The world is in the early stages of what may be the most deadly pandemic of the past 100 years. In China, thousands of people have already died; large outbreaks have begun in South Korea, Iran and Italy; and the rest of the world is bracing for impact. We do not yet know whether the final toll will be measured in thousands or hundreds of thousands. For all our advances in medicine, </w:t>
      </w:r>
      <w:r w:rsidRPr="00F17F05">
        <w:rPr>
          <w:rStyle w:val="StyleUnderline"/>
          <w:highlight w:val="cyan"/>
        </w:rPr>
        <w:t>humanity remains</w:t>
      </w:r>
      <w:r w:rsidRPr="00F17F05">
        <w:rPr>
          <w:sz w:val="16"/>
        </w:rPr>
        <w:t xml:space="preserve"> much more </w:t>
      </w:r>
      <w:r w:rsidRPr="00F17F05">
        <w:rPr>
          <w:rStyle w:val="StyleUnderline"/>
          <w:highlight w:val="cyan"/>
        </w:rPr>
        <w:t>vulnerable to pandemics</w:t>
      </w:r>
      <w:r w:rsidRPr="00F17F05">
        <w:rPr>
          <w:sz w:val="16"/>
        </w:rPr>
        <w:t xml:space="preserve"> than we would like to believe.</w:t>
      </w:r>
    </w:p>
    <w:p w14:paraId="042E7300" w14:textId="77777777" w:rsidR="003629D6" w:rsidRPr="00F17F05" w:rsidRDefault="003629D6" w:rsidP="003629D6">
      <w:pPr>
        <w:rPr>
          <w:sz w:val="16"/>
        </w:rPr>
      </w:pPr>
      <w:r w:rsidRPr="00F17F05">
        <w:rPr>
          <w:sz w:val="16"/>
        </w:rPr>
        <w:t>To understand our vulnerability, and to determine what steps must be taken to end it, it is useful to ask about the very worst-case scenarios. Just how bad could a pandemic be? In science fiction, we sometimes encounter the idea of a pandemic so severe that it could cause the end of civilisation, or even of humanity itself. Such a risk to humanity’s entire future is known as an existential risk. We can say with certainty that the novel coronavirus, named Covid-19, does not pose such a risk. But could the next pandemic? To find out, and to put the current outbreak into greater context, let us turn to the past.</w:t>
      </w:r>
    </w:p>
    <w:p w14:paraId="04FE7D07" w14:textId="77777777" w:rsidR="003629D6" w:rsidRPr="00F17F05" w:rsidRDefault="003629D6" w:rsidP="003629D6">
      <w:pPr>
        <w:rPr>
          <w:sz w:val="16"/>
        </w:rPr>
      </w:pPr>
      <w:r w:rsidRPr="00F17F05">
        <w:rPr>
          <w:rStyle w:val="StyleUnderline"/>
        </w:rPr>
        <w:t>In 1347</w:t>
      </w:r>
      <w:r w:rsidRPr="00F17F05">
        <w:rPr>
          <w:sz w:val="16"/>
        </w:rPr>
        <w:t>, death came to Europe. It entered through the Crimean town of Caffa, brought by the besieging Mongol army. Fleeing merchants unwittingly carried it back to Italy. From there, it spread to France, Spain and England. Then up as far as Norway and across the rest of Europe – all the way to Moscow. Within six years, the Black Death had taken the continent.</w:t>
      </w:r>
    </w:p>
    <w:p w14:paraId="320F2799" w14:textId="77777777" w:rsidR="003629D6" w:rsidRPr="00F17F05" w:rsidRDefault="003629D6" w:rsidP="003629D6">
      <w:pPr>
        <w:rPr>
          <w:sz w:val="16"/>
        </w:rPr>
      </w:pPr>
      <w:r w:rsidRPr="00F17F05">
        <w:rPr>
          <w:rStyle w:val="StyleUnderline"/>
        </w:rPr>
        <w:t>Tens of millions fell gravely ill</w:t>
      </w:r>
      <w:r w:rsidRPr="00F17F05">
        <w:rPr>
          <w:sz w:val="16"/>
        </w:rPr>
        <w:t>, their bodies succumbing to the disease in different ways. Some bore swollen buboes on their necks, armpits and thighs; some had their flesh turn black from haemorrhaging beneath the skin; some coughed blood from the necrotic inflammation of their throats and lungs. All forms involved fever, exhaustion and an intolerable stench from the material that exuded from the body.</w:t>
      </w:r>
    </w:p>
    <w:p w14:paraId="0A6ED8F3" w14:textId="77777777" w:rsidR="003629D6" w:rsidRPr="00F17F05" w:rsidRDefault="003629D6" w:rsidP="003629D6">
      <w:pPr>
        <w:rPr>
          <w:sz w:val="16"/>
        </w:rPr>
      </w:pPr>
      <w:r w:rsidRPr="00F17F05">
        <w:rPr>
          <w:sz w:val="16"/>
        </w:rPr>
        <w:t>There were so many dead that mass graves needed to be dug and, even then, cemeteries ran out of room for the bodies. The Black Death devastated Europe. In those six years, between a quarter and half of all Europeans were killed. The Middle East was ravaged, too, with the plague killing about one in three Egyptians and Syrians. And it may have also laid waste to parts of central Asia, India and China. Due to the scant records of the 14th century, we will never know the true toll, but our best estimates are that somewhere between 5% and 14% of all the world’s people were killed, in what may have been the greatest catastrophe humanity has seen.</w:t>
      </w:r>
    </w:p>
    <w:p w14:paraId="598596E0" w14:textId="77777777" w:rsidR="003629D6" w:rsidRPr="00F17F05" w:rsidRDefault="003629D6" w:rsidP="003629D6">
      <w:pPr>
        <w:rPr>
          <w:sz w:val="16"/>
        </w:rPr>
      </w:pPr>
    </w:p>
    <w:p w14:paraId="74F9FCD8" w14:textId="77777777" w:rsidR="003629D6" w:rsidRPr="00F17F05" w:rsidRDefault="003629D6" w:rsidP="003629D6">
      <w:pPr>
        <w:rPr>
          <w:sz w:val="16"/>
        </w:rPr>
      </w:pPr>
      <w:r w:rsidRPr="00F17F05">
        <w:rPr>
          <w:rStyle w:val="StyleUnderline"/>
        </w:rPr>
        <w:t>The Black Death was not the only biological disaster to scar human history</w:t>
      </w:r>
      <w:r w:rsidRPr="00F17F05">
        <w:rPr>
          <w:sz w:val="16"/>
        </w:rPr>
        <w:t>. It was not even the only great bubonic plague. In AD541 the plague of Justinian struck the Byzantine empire. Over three years, it took the lives of roughly 3% of the world’s people.</w:t>
      </w:r>
    </w:p>
    <w:p w14:paraId="3565D2C5" w14:textId="77777777" w:rsidR="003629D6" w:rsidRPr="00F17F05" w:rsidRDefault="003629D6" w:rsidP="003629D6">
      <w:pPr>
        <w:rPr>
          <w:sz w:val="16"/>
        </w:rPr>
      </w:pPr>
      <w:r w:rsidRPr="00F17F05">
        <w:rPr>
          <w:sz w:val="16"/>
        </w:rPr>
        <w:t xml:space="preserve">When Europeans reached the Americas in </w:t>
      </w:r>
      <w:r w:rsidRPr="00F17F05">
        <w:rPr>
          <w:rStyle w:val="Emphasis"/>
        </w:rPr>
        <w:t>1492</w:t>
      </w:r>
      <w:r w:rsidRPr="00F17F05">
        <w:rPr>
          <w:sz w:val="16"/>
        </w:rPr>
        <w:t>, the two populations exposed each other to completely novel diseases. Over thousands of years, each population had built up resistance to their own set of diseases, but were extremely susceptible to the others. The American peoples got by far the worse end of the exchange, through diseases such as measles, influenza and, especially, smallpox.</w:t>
      </w:r>
    </w:p>
    <w:p w14:paraId="1E53A36A" w14:textId="77777777" w:rsidR="003629D6" w:rsidRPr="00F17F05" w:rsidRDefault="003629D6" w:rsidP="003629D6">
      <w:pPr>
        <w:rPr>
          <w:sz w:val="16"/>
        </w:rPr>
      </w:pPr>
      <w:r w:rsidRPr="00F17F05">
        <w:rPr>
          <w:sz w:val="16"/>
        </w:rPr>
        <w:t xml:space="preserve">Police in Seattle during the </w:t>
      </w:r>
      <w:r w:rsidRPr="00F17F05">
        <w:rPr>
          <w:rStyle w:val="Emphasis"/>
        </w:rPr>
        <w:t>1918</w:t>
      </w:r>
      <w:r w:rsidRPr="00F17F05">
        <w:rPr>
          <w:sz w:val="16"/>
        </w:rPr>
        <w:t xml:space="preserve"> Spanish flu pandemic.</w:t>
      </w:r>
    </w:p>
    <w:p w14:paraId="09B0D6CE" w14:textId="77777777" w:rsidR="003629D6" w:rsidRPr="00F17F05" w:rsidRDefault="003629D6" w:rsidP="003629D6">
      <w:pPr>
        <w:rPr>
          <w:sz w:val="16"/>
        </w:rPr>
      </w:pPr>
      <w:r w:rsidRPr="00F17F05">
        <w:rPr>
          <w:sz w:val="16"/>
        </w:rPr>
        <w:t>View image in fullscreen</w:t>
      </w:r>
    </w:p>
    <w:p w14:paraId="602D4046" w14:textId="77777777" w:rsidR="003629D6" w:rsidRPr="00F17F05" w:rsidRDefault="003629D6" w:rsidP="003629D6">
      <w:pPr>
        <w:rPr>
          <w:sz w:val="16"/>
        </w:rPr>
      </w:pPr>
      <w:r w:rsidRPr="00F17F05">
        <w:rPr>
          <w:sz w:val="16"/>
        </w:rPr>
        <w:t>Police in Seattle during the 1918 Spanish flu pandemic. Photograph: Life/Getty</w:t>
      </w:r>
    </w:p>
    <w:p w14:paraId="4307BA69" w14:textId="77777777" w:rsidR="003629D6" w:rsidRPr="00F17F05" w:rsidRDefault="003629D6" w:rsidP="003629D6">
      <w:pPr>
        <w:rPr>
          <w:sz w:val="16"/>
        </w:rPr>
      </w:pPr>
      <w:r w:rsidRPr="00F17F05">
        <w:rPr>
          <w:sz w:val="16"/>
        </w:rPr>
        <w:t>During the next 100 years, a combination of invasion and disease took an immense toll – one whose scale may never be known, due to great uncertainty about the size of the pre-existing population. We can’t rule out the loss of more than 90% of the population of the Americas during that century, though the number could also be much lower. And it is very difficult to tease out how much of this should be attributed to war and occupation, rather than disease. At a rough estimate, as many as 10% of the world’s people may have been killed.</w:t>
      </w:r>
    </w:p>
    <w:p w14:paraId="1A872716" w14:textId="77777777" w:rsidR="003629D6" w:rsidRPr="00F17F05" w:rsidRDefault="003629D6" w:rsidP="003629D6">
      <w:pPr>
        <w:rPr>
          <w:sz w:val="16"/>
        </w:rPr>
      </w:pPr>
      <w:r w:rsidRPr="00F17F05">
        <w:rPr>
          <w:rStyle w:val="StyleUnderline"/>
        </w:rPr>
        <w:t xml:space="preserve">Centuries later, the </w:t>
      </w:r>
      <w:r w:rsidRPr="00F17F05">
        <w:rPr>
          <w:rStyle w:val="StyleUnderline"/>
          <w:highlight w:val="cyan"/>
        </w:rPr>
        <w:t>world had become so interconnected</w:t>
      </w:r>
      <w:r w:rsidRPr="00F17F05">
        <w:rPr>
          <w:rStyle w:val="StyleUnderline"/>
        </w:rPr>
        <w:t xml:space="preserve"> that </w:t>
      </w:r>
      <w:r w:rsidRPr="00F17F05">
        <w:rPr>
          <w:rStyle w:val="StyleUnderline"/>
          <w:highlight w:val="cyan"/>
        </w:rPr>
        <w:t xml:space="preserve">a </w:t>
      </w:r>
      <w:r w:rsidRPr="00F17F05">
        <w:rPr>
          <w:rStyle w:val="Emphasis"/>
          <w:highlight w:val="cyan"/>
        </w:rPr>
        <w:t>truly global pandemic</w:t>
      </w:r>
      <w:r w:rsidRPr="00F17F05">
        <w:rPr>
          <w:rStyle w:val="StyleUnderline"/>
          <w:highlight w:val="cyan"/>
        </w:rPr>
        <w:t xml:space="preserve"> was possible</w:t>
      </w:r>
      <w:r w:rsidRPr="00F17F05">
        <w:rPr>
          <w:sz w:val="16"/>
        </w:rPr>
        <w:t>. Towards the end of the first world war, a devastating strain of influenza, known as the 1918 flu or Spanish flu, spread to six continents, and even remote Pacific islands. About a third of the world’s population were infected and between 3% and 6% were killed. This death toll outstripped that of the first world war.</w:t>
      </w:r>
    </w:p>
    <w:p w14:paraId="4DF341C5" w14:textId="77777777" w:rsidR="003629D6" w:rsidRPr="00F17F05" w:rsidRDefault="003629D6" w:rsidP="003629D6">
      <w:pPr>
        <w:rPr>
          <w:sz w:val="16"/>
        </w:rPr>
      </w:pPr>
      <w:r w:rsidRPr="00F17F05">
        <w:rPr>
          <w:sz w:val="16"/>
        </w:rPr>
        <w:t>Yet even events like these fall short of being a threat to humanity’s long-term potential. In the great bubonic plagues we saw civilisation in the affected areas falter, but recover. The regional 25%-50% death rate was not enough to precipitate a continent-wide collapse. It changed the relative fortunes of empires, and may have substantially altered the course of history, but if anything, it gives us reason to believe that human civilisation is likely to make it through future events with similar death rates, even if they were global in scale.</w:t>
      </w:r>
    </w:p>
    <w:p w14:paraId="082F070D" w14:textId="77777777" w:rsidR="003629D6" w:rsidRPr="00F17F05" w:rsidRDefault="003629D6" w:rsidP="003629D6">
      <w:pPr>
        <w:rPr>
          <w:sz w:val="16"/>
        </w:rPr>
      </w:pPr>
      <w:r w:rsidRPr="00F17F05">
        <w:rPr>
          <w:sz w:val="16"/>
        </w:rPr>
        <w:t>The Spanish flu pandemic was remarkable in having very little apparent effect on the world’s development, despite its global reach. It looks as if it was lost in the wake of the first world war, which, despite a smaller death toll, seems to have had a much larger effect on the course of history.</w:t>
      </w:r>
    </w:p>
    <w:p w14:paraId="0F2E2118" w14:textId="77777777" w:rsidR="003629D6" w:rsidRPr="00F17F05" w:rsidRDefault="003629D6" w:rsidP="003629D6">
      <w:pPr>
        <w:rPr>
          <w:sz w:val="16"/>
        </w:rPr>
      </w:pPr>
      <w:r w:rsidRPr="00F17F05">
        <w:rPr>
          <w:sz w:val="16"/>
        </w:rPr>
        <w:t>The full history of humanity covers at least 200,000 years. While we have scarce records for most of these 2,000 centuries, there is a key lesson we can draw from the sheer length of our past. The chance of human extinction from natural catastrophes of any kind must have been very low for most of this time – or we would not have made it so far. But could these risks have changed? Might the past provide false comfort?</w:t>
      </w:r>
    </w:p>
    <w:p w14:paraId="77B83F00" w14:textId="77777777" w:rsidR="003629D6" w:rsidRPr="00F17F05" w:rsidRDefault="003629D6" w:rsidP="003629D6">
      <w:pPr>
        <w:rPr>
          <w:sz w:val="16"/>
        </w:rPr>
      </w:pPr>
      <w:r w:rsidRPr="00F17F05">
        <w:rPr>
          <w:rStyle w:val="StyleUnderline"/>
        </w:rPr>
        <w:t>Our population now is a thousand times greater than it was for most of human history, so there are vastly more opportunities for new human diseases to originate</w:t>
      </w:r>
      <w:r w:rsidRPr="00F17F05">
        <w:rPr>
          <w:sz w:val="16"/>
        </w:rPr>
        <w:t>. And our farming practices have created vast numbers of animals living in unhealthy conditions within close proximity to humans. This increases the risk, as many major diseases originate in animals before crossing over to humans. Examples include HIV (chimpanzees), Ebola (bats), Sars (probably civets or bats) and influenza (usually pigs or birds). We do not yet know where Covid-19 came from, though it is very similar to coronaviruses found in bats and pangolins. Evidence suggests that diseases are crossing over into human populations from animals at an increasing rate.</w:t>
      </w:r>
    </w:p>
    <w:p w14:paraId="7255E66C" w14:textId="77777777" w:rsidR="003629D6" w:rsidRPr="00F17F05" w:rsidRDefault="003629D6" w:rsidP="003629D6">
      <w:pPr>
        <w:rPr>
          <w:sz w:val="16"/>
        </w:rPr>
      </w:pPr>
      <w:r w:rsidRPr="00F17F05">
        <w:rPr>
          <w:rStyle w:val="StyleUnderline"/>
          <w:highlight w:val="cyan"/>
        </w:rPr>
        <w:t>Modern civilisation may</w:t>
      </w:r>
      <w:r w:rsidRPr="00F17F05">
        <w:rPr>
          <w:rStyle w:val="StyleUnderline"/>
        </w:rPr>
        <w:t xml:space="preserve"> also </w:t>
      </w:r>
      <w:r w:rsidRPr="00F17F05">
        <w:rPr>
          <w:rStyle w:val="StyleUnderline"/>
          <w:highlight w:val="cyan"/>
        </w:rPr>
        <w:t>make it much easier</w:t>
      </w:r>
      <w:r w:rsidRPr="00F17F05">
        <w:rPr>
          <w:rStyle w:val="StyleUnderline"/>
        </w:rPr>
        <w:t xml:space="preserve"> for a pandemic to spread</w:t>
      </w:r>
      <w:r w:rsidRPr="00F17F05">
        <w:rPr>
          <w:sz w:val="16"/>
        </w:rPr>
        <w:t>.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past 10,000 years.</w:t>
      </w:r>
    </w:p>
    <w:p w14:paraId="6475AE26" w14:textId="77777777" w:rsidR="003629D6" w:rsidRPr="00F17F05" w:rsidRDefault="003629D6" w:rsidP="003629D6">
      <w:pPr>
        <w:rPr>
          <w:sz w:val="16"/>
        </w:rPr>
      </w:pPr>
      <w:r w:rsidRPr="00F17F05">
        <w:rPr>
          <w:sz w:val="16"/>
        </w:rPr>
        <w:t>Together these effects suggest that we might expect more new pandemics, for them to spread more quickly, and to reach a higher percentage of the world’s people.</w:t>
      </w:r>
    </w:p>
    <w:p w14:paraId="11A6DDD2" w14:textId="77777777" w:rsidR="003629D6" w:rsidRPr="00F17F05" w:rsidRDefault="003629D6" w:rsidP="003629D6">
      <w:pPr>
        <w:rPr>
          <w:sz w:val="16"/>
        </w:rPr>
      </w:pPr>
      <w:r w:rsidRPr="00F17F05">
        <w:rPr>
          <w:sz w:val="16"/>
        </w:rPr>
        <w:t>Poultry workers in Hong Kong being vaccinated during the 2004 bird flu crisis.</w:t>
      </w:r>
    </w:p>
    <w:p w14:paraId="499877FD" w14:textId="77777777" w:rsidR="003629D6" w:rsidRPr="00F17F05" w:rsidRDefault="003629D6" w:rsidP="003629D6">
      <w:pPr>
        <w:rPr>
          <w:sz w:val="16"/>
        </w:rPr>
      </w:pPr>
      <w:r w:rsidRPr="00F17F05">
        <w:rPr>
          <w:sz w:val="16"/>
        </w:rPr>
        <w:t>View image in fullscreen</w:t>
      </w:r>
    </w:p>
    <w:p w14:paraId="793FEF50" w14:textId="77777777" w:rsidR="003629D6" w:rsidRPr="00F17F05" w:rsidRDefault="003629D6" w:rsidP="003629D6">
      <w:pPr>
        <w:rPr>
          <w:sz w:val="16"/>
        </w:rPr>
      </w:pPr>
      <w:r w:rsidRPr="00F17F05">
        <w:rPr>
          <w:sz w:val="16"/>
        </w:rPr>
        <w:t>Poultry workers in Hong Kong being vaccinated during the 2004 bird flu crisis. Photograph: Kin Cheung/Reuters</w:t>
      </w:r>
    </w:p>
    <w:p w14:paraId="24CCB811" w14:textId="77777777" w:rsidR="003629D6" w:rsidRPr="00F17F05" w:rsidRDefault="003629D6" w:rsidP="003629D6">
      <w:pPr>
        <w:rPr>
          <w:sz w:val="16"/>
        </w:rPr>
      </w:pPr>
      <w:r w:rsidRPr="00F17F05">
        <w:rPr>
          <w:sz w:val="16"/>
        </w:rPr>
        <w:t>But we have also changed the world in ways that offer protection. We have a healthier population; improved sanitation and hygiene; preventative and curative medicine; and a scientific understanding of disease. Perhaps most importantly, we have public health bodies to facilitate global communication and coordination in the face of new outbreaks. We have seen the benefits of this protection through the dramatic decline of endemic infectious disease over the past century (though we can’t be sure pandemics will obey the same trend). Finally, we have spread to a range of locations and environments unprecedented for any mammalian species. This offers special protection from extinction events, because it requires the pathogen to be able to flourish in a vast range of environments and to reach exceptionally isolated populations such as uncontacted tribes, Antarctic researchers and nuclear submarine crews.</w:t>
      </w:r>
    </w:p>
    <w:p w14:paraId="5CBE1C25" w14:textId="77777777" w:rsidR="003629D6" w:rsidRPr="00F17F05" w:rsidRDefault="003629D6" w:rsidP="003629D6">
      <w:pPr>
        <w:rPr>
          <w:sz w:val="16"/>
        </w:rPr>
      </w:pPr>
      <w:r w:rsidRPr="00F17F05">
        <w:rPr>
          <w:sz w:val="16"/>
        </w:rPr>
        <w:t xml:space="preserve">It is hard to know whether these combined effects have increased or decreased the existential risk from pandemics. This uncertainty is ultimately bad news: </w:t>
      </w:r>
      <w:r w:rsidRPr="00F17F05">
        <w:rPr>
          <w:rStyle w:val="Emphasis"/>
          <w:highlight w:val="cyan"/>
        </w:rPr>
        <w:t>we were previously sitting on a powerful argument</w:t>
      </w:r>
      <w:r w:rsidRPr="00F17F05">
        <w:rPr>
          <w:rStyle w:val="Emphasis"/>
        </w:rPr>
        <w:t xml:space="preserve"> that </w:t>
      </w:r>
      <w:r w:rsidRPr="00F17F05">
        <w:rPr>
          <w:rStyle w:val="Emphasis"/>
          <w:highlight w:val="cyan"/>
        </w:rPr>
        <w:t>the risk was tiny; now we are not</w:t>
      </w:r>
      <w:r w:rsidRPr="00F17F05">
        <w:rPr>
          <w:sz w:val="16"/>
        </w:rPr>
        <w:t>.</w:t>
      </w:r>
    </w:p>
    <w:p w14:paraId="49554DB5" w14:textId="77777777" w:rsidR="003629D6" w:rsidRPr="00F17F05" w:rsidRDefault="003629D6" w:rsidP="003629D6"/>
    <w:p w14:paraId="6228EBDC" w14:textId="77777777" w:rsidR="004C36CA" w:rsidRPr="00F17F05" w:rsidRDefault="004C36CA" w:rsidP="004C36CA"/>
    <w:p w14:paraId="1831FFE2" w14:textId="77777777" w:rsidR="00B97E76" w:rsidRPr="00F17F05" w:rsidRDefault="00B97E76" w:rsidP="00B97E76">
      <w:pPr>
        <w:pStyle w:val="Heading2"/>
        <w:rPr>
          <w:rFonts w:cs="Times New Roman"/>
        </w:rPr>
      </w:pPr>
      <w:r w:rsidRPr="00F17F05">
        <w:rPr>
          <w:rFonts w:cs="Times New Roman"/>
        </w:rPr>
        <w:t>ANSWER TO IMPACT TURNS</w:t>
      </w:r>
    </w:p>
    <w:p w14:paraId="51324D4E" w14:textId="77777777" w:rsidR="00B97E76" w:rsidRPr="00F17F05" w:rsidRDefault="00B97E76" w:rsidP="00B97E76">
      <w:pPr>
        <w:pStyle w:val="Heading3"/>
        <w:rPr>
          <w:rFonts w:cs="Times New Roman"/>
        </w:rPr>
      </w:pPr>
      <w:r w:rsidRPr="00F17F05">
        <w:rPr>
          <w:rFonts w:cs="Times New Roman"/>
        </w:rPr>
        <w:t>AT Trump Authoritarianism Impact Turn</w:t>
      </w:r>
    </w:p>
    <w:p w14:paraId="11CC78C3" w14:textId="77777777" w:rsidR="00B97E76" w:rsidRPr="00F17F05" w:rsidRDefault="00B97E76" w:rsidP="00B97E76">
      <w:pPr>
        <w:pStyle w:val="Heading4"/>
        <w:rPr>
          <w:rFonts w:cs="Times New Roman"/>
        </w:rPr>
      </w:pPr>
      <w:r w:rsidRPr="00F17F05">
        <w:rPr>
          <w:rFonts w:cs="Times New Roman"/>
        </w:rPr>
        <w:t>Trump is unchecked now</w:t>
      </w:r>
    </w:p>
    <w:p w14:paraId="6C4198FE" w14:textId="77777777" w:rsidR="00B97E76" w:rsidRPr="00F17F05" w:rsidRDefault="00B97E76" w:rsidP="00B97E76">
      <w:r w:rsidRPr="00F17F05">
        <w:rPr>
          <w:rStyle w:val="Style13ptBold"/>
        </w:rPr>
        <w:t>Pilkington 3-9</w:t>
      </w:r>
      <w:r w:rsidRPr="00F17F05">
        <w:t>, chief reporter, Chair of the Board of Directors at OurBrainBank for Glioblastom (Ed, 3-9-2025, “‘Nothing like this in American history’: the crisis of Trump’s assault on the rule of law,” The Guardian, https://www.theguardian.com/us-news/ng-interactive/2025/mar/09/trump-assault-rule-of-law)</w:t>
      </w:r>
    </w:p>
    <w:p w14:paraId="2B974568" w14:textId="77777777" w:rsidR="00B97E76" w:rsidRPr="00F17F05" w:rsidRDefault="00B97E76" w:rsidP="00B97E76">
      <w:pPr>
        <w:rPr>
          <w:sz w:val="16"/>
        </w:rPr>
      </w:pPr>
      <w:r w:rsidRPr="00F17F05">
        <w:rPr>
          <w:sz w:val="16"/>
        </w:rPr>
        <w:t>When the chief justice of the US supreme court, John Roberts, delivered his bombshell ruling last July granting Donald Trump absolute immunity from criminal prosecution for official acts, he laid out his vision of an expansive presidency. The executive, he wrote, should be “vigorous and energetic”, and free to carry out duties “boldly and fearlessly”.</w:t>
      </w:r>
    </w:p>
    <w:p w14:paraId="654E6771" w14:textId="77777777" w:rsidR="00B97E76" w:rsidRPr="00F17F05" w:rsidRDefault="00B97E76" w:rsidP="00B97E76">
      <w:pPr>
        <w:rPr>
          <w:sz w:val="16"/>
        </w:rPr>
      </w:pPr>
      <w:r w:rsidRPr="00F17F05">
        <w:rPr>
          <w:sz w:val="16"/>
        </w:rPr>
        <w:t>If that sums up Roberts’ ideal occupant of the Oval Office, then he has certainly got what he wants in the 47th president. In his first month back, Trump has vigorously fired tens of thousands of federal workers; energetically ignored congressional statutes; boldly run roughshod over the constitution; and fearlessly unleashed Elon Musk, the world’s richest man, in a slash-and-burn campaign against the US government.</w:t>
      </w:r>
    </w:p>
    <w:p w14:paraId="0BE350E4" w14:textId="77777777" w:rsidR="00B97E76" w:rsidRPr="00F17F05" w:rsidRDefault="00B97E76" w:rsidP="00B97E76">
      <w:pPr>
        <w:rPr>
          <w:sz w:val="16"/>
        </w:rPr>
      </w:pPr>
      <w:r w:rsidRPr="00F17F05">
        <w:rPr>
          <w:rStyle w:val="Emphasis"/>
          <w:highlight w:val="cyan"/>
        </w:rPr>
        <w:t>Trump</w:t>
      </w:r>
      <w:r w:rsidRPr="00F17F05">
        <w:rPr>
          <w:sz w:val="16"/>
        </w:rPr>
        <w:t xml:space="preserve"> has done more than that – he has opened a Pandora’s box that might, in time, give the chief justice pause. The president </w:t>
      </w:r>
      <w:r w:rsidRPr="00F17F05">
        <w:rPr>
          <w:rStyle w:val="StyleUnderline"/>
        </w:rPr>
        <w:t>has indicated that he</w:t>
      </w:r>
      <w:r w:rsidRPr="00F17F05">
        <w:rPr>
          <w:rStyle w:val="Emphasis"/>
        </w:rPr>
        <w:t xml:space="preserve"> </w:t>
      </w:r>
      <w:r w:rsidRPr="00F17F05">
        <w:rPr>
          <w:rStyle w:val="Emphasis"/>
          <w:highlight w:val="cyan"/>
        </w:rPr>
        <w:t>has</w:t>
      </w:r>
      <w:r w:rsidRPr="00F17F05">
        <w:rPr>
          <w:rStyle w:val="StyleUnderline"/>
          <w:highlight w:val="cyan"/>
        </w:rPr>
        <w:t xml:space="preserve"> </w:t>
      </w:r>
      <w:r w:rsidRPr="00F17F05">
        <w:rPr>
          <w:rStyle w:val="Emphasis"/>
          <w:highlight w:val="cyan"/>
        </w:rPr>
        <w:t>another target</w:t>
      </w:r>
      <w:r w:rsidRPr="00F17F05">
        <w:rPr>
          <w:rStyle w:val="StyleUnderline"/>
        </w:rPr>
        <w:t xml:space="preserve"> in his sights</w:t>
      </w:r>
      <w:r w:rsidRPr="00F17F05">
        <w:rPr>
          <w:rStyle w:val="Emphasis"/>
        </w:rPr>
        <w:t>:</w:t>
      </w:r>
      <w:r w:rsidRPr="00F17F05">
        <w:rPr>
          <w:sz w:val="16"/>
        </w:rPr>
        <w:t xml:space="preserve"> </w:t>
      </w:r>
      <w:r w:rsidRPr="00F17F05">
        <w:rPr>
          <w:rStyle w:val="StyleUnderline"/>
          <w:highlight w:val="cyan"/>
        </w:rPr>
        <w:t>the</w:t>
      </w:r>
      <w:r w:rsidRPr="00F17F05">
        <w:rPr>
          <w:sz w:val="16"/>
        </w:rPr>
        <w:t xml:space="preserve"> very </w:t>
      </w:r>
      <w:r w:rsidRPr="00F17F05">
        <w:rPr>
          <w:rStyle w:val="Emphasis"/>
          <w:highlight w:val="cyan"/>
        </w:rPr>
        <w:t>judiciary</w:t>
      </w:r>
      <w:r w:rsidRPr="00F17F05">
        <w:rPr>
          <w:sz w:val="16"/>
        </w:rPr>
        <w:t xml:space="preserve"> </w:t>
      </w:r>
      <w:r w:rsidRPr="00F17F05">
        <w:rPr>
          <w:rStyle w:val="StyleUnderline"/>
        </w:rPr>
        <w:t>over which Roberts presides.</w:t>
      </w:r>
    </w:p>
    <w:p w14:paraId="2AA2F174" w14:textId="77777777" w:rsidR="00B97E76" w:rsidRPr="00F17F05" w:rsidRDefault="00B97E76" w:rsidP="00B97E76">
      <w:pPr>
        <w:rPr>
          <w:sz w:val="16"/>
        </w:rPr>
      </w:pPr>
      <w:r w:rsidRPr="00F17F05">
        <w:rPr>
          <w:rStyle w:val="StyleUnderline"/>
        </w:rPr>
        <w:t>“He who saves his Country does not violate any law,”</w:t>
      </w:r>
      <w:r w:rsidRPr="00F17F05">
        <w:rPr>
          <w:sz w:val="16"/>
        </w:rPr>
        <w:t xml:space="preserve"> Trump posted on Musk’s X earlier this month, channeling Napoleon Bonaparte. The comment, combined with </w:t>
      </w:r>
      <w:r w:rsidRPr="00F17F05">
        <w:rPr>
          <w:rStyle w:val="StyleUnderline"/>
        </w:rPr>
        <w:t>overt threats</w:t>
      </w:r>
      <w:r w:rsidRPr="00F17F05">
        <w:rPr>
          <w:sz w:val="16"/>
        </w:rPr>
        <w:t xml:space="preserve"> that </w:t>
      </w:r>
      <w:r w:rsidRPr="00F17F05">
        <w:rPr>
          <w:rStyle w:val="StyleUnderline"/>
        </w:rPr>
        <w:t>Trump</w:t>
      </w:r>
      <w:r w:rsidRPr="00F17F05">
        <w:rPr>
          <w:sz w:val="16"/>
        </w:rPr>
        <w:t xml:space="preserve"> and his people </w:t>
      </w:r>
      <w:r w:rsidRPr="00F17F05">
        <w:rPr>
          <w:rStyle w:val="StyleUnderline"/>
        </w:rPr>
        <w:t>have made against judges who dare stand in their</w:t>
      </w:r>
      <w:r w:rsidRPr="00F17F05">
        <w:rPr>
          <w:sz w:val="16"/>
        </w:rPr>
        <w:t xml:space="preserve"> way, have prompted a question that previously would have been unthinkable: is the </w:t>
      </w:r>
      <w:r w:rsidRPr="00F17F05">
        <w:rPr>
          <w:rStyle w:val="Emphasis"/>
        </w:rPr>
        <w:t>president</w:t>
      </w:r>
      <w:r w:rsidRPr="00F17F05">
        <w:rPr>
          <w:rStyle w:val="StyleUnderline"/>
        </w:rPr>
        <w:t xml:space="preserve"> willing to </w:t>
      </w:r>
      <w:r w:rsidRPr="00F17F05">
        <w:rPr>
          <w:rStyle w:val="Emphasis"/>
        </w:rPr>
        <w:t>defy</w:t>
      </w:r>
      <w:r w:rsidRPr="00F17F05">
        <w:rPr>
          <w:rStyle w:val="StyleUnderline"/>
        </w:rPr>
        <w:t xml:space="preserve"> the </w:t>
      </w:r>
      <w:r w:rsidRPr="00F17F05">
        <w:rPr>
          <w:rStyle w:val="Emphasis"/>
        </w:rPr>
        <w:t>rule of law</w:t>
      </w:r>
      <w:r w:rsidRPr="00F17F05">
        <w:rPr>
          <w:rStyle w:val="StyleUnderline"/>
        </w:rPr>
        <w:t xml:space="preserve"> itself</w:t>
      </w:r>
      <w:r w:rsidRPr="00F17F05">
        <w:rPr>
          <w:sz w:val="16"/>
        </w:rPr>
        <w:t>?</w:t>
      </w:r>
    </w:p>
    <w:p w14:paraId="4815B293" w14:textId="77777777" w:rsidR="00B97E76" w:rsidRPr="00F17F05" w:rsidRDefault="00B97E76" w:rsidP="00B97E76">
      <w:pPr>
        <w:rPr>
          <w:sz w:val="16"/>
        </w:rPr>
      </w:pPr>
      <w:r w:rsidRPr="00F17F05">
        <w:rPr>
          <w:sz w:val="16"/>
        </w:rPr>
        <w:t xml:space="preserve">“We’ve seen the many ways in which </w:t>
      </w:r>
      <w:r w:rsidRPr="00F17F05">
        <w:rPr>
          <w:rStyle w:val="StyleUnderline"/>
        </w:rPr>
        <w:t>Trump has sought to undermine Congress, and now he’s seeking to undermine the judicial bench</w:t>
      </w:r>
      <w:r w:rsidRPr="00F17F05">
        <w:rPr>
          <w:sz w:val="16"/>
        </w:rPr>
        <w:t>,” said Nancy Gertner, a Harvard law school professor. “This is a president who is arrogating to himself the powers of a dictator.”</w:t>
      </w:r>
    </w:p>
    <w:p w14:paraId="03709D87" w14:textId="77777777" w:rsidR="00B97E76" w:rsidRPr="00F17F05" w:rsidRDefault="00B97E76" w:rsidP="00B97E76">
      <w:pPr>
        <w:rPr>
          <w:sz w:val="16"/>
        </w:rPr>
      </w:pPr>
      <w:r w:rsidRPr="00F17F05">
        <w:rPr>
          <w:sz w:val="16"/>
        </w:rPr>
        <w:t>For 17 years, until she retired in 2011, Gertner sat as a federal judge in the district court of Massachusetts. There she dealt with the defiance of individual defendants.</w:t>
      </w:r>
    </w:p>
    <w:p w14:paraId="1257FBA5" w14:textId="77777777" w:rsidR="00B97E76" w:rsidRPr="00F17F05" w:rsidRDefault="00B97E76" w:rsidP="00B97E76">
      <w:pPr>
        <w:rPr>
          <w:sz w:val="16"/>
        </w:rPr>
      </w:pPr>
      <w:r w:rsidRPr="00F17F05">
        <w:rPr>
          <w:sz w:val="16"/>
        </w:rPr>
        <w:t>“I had people who had been sentenced and didn’t follow the rules of their release, for sure,” she said.</w:t>
      </w:r>
    </w:p>
    <w:p w14:paraId="545D93E0" w14:textId="77777777" w:rsidR="00B97E76" w:rsidRPr="00F17F05" w:rsidRDefault="00B97E76" w:rsidP="00B97E76">
      <w:pPr>
        <w:rPr>
          <w:sz w:val="16"/>
        </w:rPr>
      </w:pPr>
      <w:r w:rsidRPr="00F17F05">
        <w:rPr>
          <w:sz w:val="16"/>
        </w:rPr>
        <w:t>Not once in almost two decades of service, however, did she have to confront a public officeholder openly flouting her authority. “Governmental officials defying the court? It never came up. Literally, never happened.”</w:t>
      </w:r>
    </w:p>
    <w:p w14:paraId="24FED54A" w14:textId="77777777" w:rsidR="00B97E76" w:rsidRPr="00F17F05" w:rsidRDefault="00B97E76" w:rsidP="00B97E76">
      <w:pPr>
        <w:rPr>
          <w:sz w:val="16"/>
        </w:rPr>
      </w:pPr>
      <w:r w:rsidRPr="00F17F05">
        <w:rPr>
          <w:sz w:val="16"/>
        </w:rPr>
        <w:t>Two men, one with a unique hairstyle and the other in a judge’s robe, shake hands and speak with each other while other people in judge’s robes gaze obsequiously at the person with the floofy hairdo.</w:t>
      </w:r>
    </w:p>
    <w:p w14:paraId="5F493459" w14:textId="77777777" w:rsidR="00B97E76" w:rsidRPr="00F17F05" w:rsidRDefault="00B97E76" w:rsidP="00B97E76">
      <w:pPr>
        <w:rPr>
          <w:rStyle w:val="StyleUnderline"/>
        </w:rPr>
      </w:pPr>
      <w:r w:rsidRPr="00F17F05">
        <w:rPr>
          <w:sz w:val="16"/>
        </w:rPr>
        <w:t xml:space="preserve">Now </w:t>
      </w:r>
      <w:r w:rsidRPr="00F17F05">
        <w:rPr>
          <w:rStyle w:val="StyleUnderline"/>
        </w:rPr>
        <w:t>Gertner is observing Trump’s belligerence towards the courts unfold with mounting concern</w:t>
      </w:r>
      <w:r w:rsidRPr="00F17F05">
        <w:rPr>
          <w:sz w:val="16"/>
        </w:rPr>
        <w:t xml:space="preserve">. “There’s been nothing like this in American history. There have been people who threatened not to obey the law, especially post the civil war, but </w:t>
      </w:r>
      <w:r w:rsidRPr="00F17F05">
        <w:rPr>
          <w:rStyle w:val="StyleUnderline"/>
          <w:highlight w:val="cyan"/>
        </w:rPr>
        <w:t xml:space="preserve">this is a </w:t>
      </w:r>
      <w:r w:rsidRPr="00F17F05">
        <w:rPr>
          <w:rStyle w:val="Emphasis"/>
          <w:highlight w:val="cyan"/>
        </w:rPr>
        <w:t>sustained attack</w:t>
      </w:r>
      <w:r w:rsidRPr="00F17F05">
        <w:rPr>
          <w:rStyle w:val="StyleUnderline"/>
        </w:rPr>
        <w:t xml:space="preserve"> on the courts </w:t>
      </w:r>
      <w:r w:rsidRPr="00F17F05">
        <w:rPr>
          <w:rStyle w:val="StyleUnderline"/>
          <w:highlight w:val="cyan"/>
        </w:rPr>
        <w:t xml:space="preserve">we </w:t>
      </w:r>
      <w:r w:rsidRPr="00F17F05">
        <w:rPr>
          <w:rStyle w:val="Emphasis"/>
          <w:highlight w:val="cyan"/>
        </w:rPr>
        <w:t>haven’t seen before</w:t>
      </w:r>
      <w:r w:rsidRPr="00F17F05">
        <w:rPr>
          <w:rStyle w:val="StyleUnderline"/>
        </w:rPr>
        <w:t>.”</w:t>
      </w:r>
    </w:p>
    <w:p w14:paraId="166A2A94" w14:textId="77777777" w:rsidR="00B97E76" w:rsidRPr="00F17F05" w:rsidRDefault="00B97E76" w:rsidP="00B97E76">
      <w:pPr>
        <w:rPr>
          <w:rStyle w:val="StyleUnderline"/>
        </w:rPr>
      </w:pPr>
      <w:r w:rsidRPr="00F17F05">
        <w:rPr>
          <w:sz w:val="16"/>
        </w:rPr>
        <w:t xml:space="preserve">Alarm bells began to ring just </w:t>
      </w:r>
      <w:r w:rsidRPr="00F17F05">
        <w:rPr>
          <w:rStyle w:val="StyleUnderline"/>
        </w:rPr>
        <w:t xml:space="preserve">a week into </w:t>
      </w:r>
      <w:r w:rsidRPr="00F17F05">
        <w:rPr>
          <w:rStyle w:val="Emphasis"/>
          <w:highlight w:val="cyan"/>
        </w:rPr>
        <w:t>Trump’s</w:t>
      </w:r>
      <w:r w:rsidRPr="00F17F05">
        <w:rPr>
          <w:rStyle w:val="StyleUnderline"/>
        </w:rPr>
        <w:t xml:space="preserve"> second term</w:t>
      </w:r>
      <w:r w:rsidRPr="00F17F05">
        <w:rPr>
          <w:sz w:val="16"/>
        </w:rPr>
        <w:t xml:space="preserve"> in the White House when </w:t>
      </w:r>
      <w:r w:rsidRPr="00F17F05">
        <w:rPr>
          <w:rStyle w:val="StyleUnderline"/>
        </w:rPr>
        <w:t xml:space="preserve">the office of management and budget imposed an immediate </w:t>
      </w:r>
      <w:r w:rsidRPr="00F17F05">
        <w:rPr>
          <w:rStyle w:val="Emphasis"/>
          <w:highlight w:val="cyan"/>
        </w:rPr>
        <w:t>funding freeze</w:t>
      </w:r>
      <w:r w:rsidRPr="00F17F05">
        <w:rPr>
          <w:sz w:val="16"/>
        </w:rPr>
        <w:t xml:space="preserve"> across the federal government. Th</w:t>
      </w:r>
      <w:r w:rsidRPr="00F17F05">
        <w:rPr>
          <w:rStyle w:val="StyleUnderline"/>
        </w:rPr>
        <w:t xml:space="preserve">e pause in funding, exceeding $1tn in grants to the 50 states alone, </w:t>
      </w:r>
      <w:r w:rsidRPr="00F17F05">
        <w:rPr>
          <w:rStyle w:val="StyleUnderline"/>
          <w:highlight w:val="cyan"/>
        </w:rPr>
        <w:t>was</w:t>
      </w:r>
      <w:r w:rsidRPr="00F17F05">
        <w:rPr>
          <w:rStyle w:val="StyleUnderline"/>
        </w:rPr>
        <w:t xml:space="preserve"> instantly </w:t>
      </w:r>
      <w:r w:rsidRPr="00F17F05">
        <w:rPr>
          <w:rStyle w:val="StyleUnderline"/>
          <w:highlight w:val="cyan"/>
        </w:rPr>
        <w:t>challenged</w:t>
      </w:r>
      <w:r w:rsidRPr="00F17F05">
        <w:rPr>
          <w:rStyle w:val="StyleUnderline"/>
        </w:rPr>
        <w:t xml:space="preserve"> by several Democratic governors who succeeded in persuading</w:t>
      </w:r>
      <w:r w:rsidRPr="00F17F05">
        <w:rPr>
          <w:sz w:val="16"/>
        </w:rPr>
        <w:t xml:space="preserve"> </w:t>
      </w:r>
      <w:r w:rsidRPr="00F17F05">
        <w:rPr>
          <w:rStyle w:val="StyleUnderline"/>
          <w:highlight w:val="cyan"/>
        </w:rPr>
        <w:t>a judge</w:t>
      </w:r>
      <w:r w:rsidRPr="00F17F05">
        <w:rPr>
          <w:sz w:val="16"/>
        </w:rPr>
        <w:t xml:space="preserve"> </w:t>
      </w:r>
      <w:r w:rsidRPr="00F17F05">
        <w:rPr>
          <w:rStyle w:val="StyleUnderline"/>
        </w:rPr>
        <w:t>to</w:t>
      </w:r>
      <w:r w:rsidRPr="00F17F05">
        <w:rPr>
          <w:sz w:val="16"/>
        </w:rPr>
        <w:t xml:space="preserve"> </w:t>
      </w:r>
      <w:r w:rsidRPr="00F17F05">
        <w:rPr>
          <w:rStyle w:val="StyleUnderline"/>
          <w:highlight w:val="cyan"/>
        </w:rPr>
        <w:t>issue a</w:t>
      </w:r>
      <w:r w:rsidRPr="00F17F05">
        <w:rPr>
          <w:rStyle w:val="StyleUnderline"/>
        </w:rPr>
        <w:t xml:space="preserve"> temporary </w:t>
      </w:r>
      <w:r w:rsidRPr="00F17F05">
        <w:rPr>
          <w:rStyle w:val="StyleUnderline"/>
          <w:highlight w:val="cyan"/>
        </w:rPr>
        <w:t>restraining order</w:t>
      </w:r>
      <w:r w:rsidRPr="00F17F05">
        <w:rPr>
          <w:rStyle w:val="StyleUnderline"/>
        </w:rPr>
        <w:t xml:space="preserve"> demanding that the money continue to flow.</w:t>
      </w:r>
    </w:p>
    <w:p w14:paraId="01F026FE" w14:textId="77777777" w:rsidR="00B97E76" w:rsidRPr="00F17F05" w:rsidRDefault="00B97E76" w:rsidP="00B97E76">
      <w:pPr>
        <w:rPr>
          <w:sz w:val="16"/>
        </w:rPr>
      </w:pPr>
      <w:r w:rsidRPr="00F17F05">
        <w:rPr>
          <w:sz w:val="16"/>
        </w:rPr>
        <w:t>The author of the restraining order, the chief judge in the federal court of Rhode Island, John McConnell, could not have been more clear. He pointed out that Congress, which under the US model holds the “power of the purse”, had assigned much of the money, and that Trump, as executive, had no power to withhold it.</w:t>
      </w:r>
    </w:p>
    <w:p w14:paraId="75148CBA" w14:textId="77777777" w:rsidR="00B97E76" w:rsidRPr="00F17F05" w:rsidRDefault="00B97E76" w:rsidP="00B97E76">
      <w:pPr>
        <w:rPr>
          <w:sz w:val="16"/>
        </w:rPr>
      </w:pPr>
      <w:r w:rsidRPr="00F17F05">
        <w:rPr>
          <w:rStyle w:val="Emphasis"/>
        </w:rPr>
        <w:t>McConnell</w:t>
      </w:r>
      <w:r w:rsidRPr="00F17F05">
        <w:rPr>
          <w:sz w:val="16"/>
        </w:rPr>
        <w:t xml:space="preserve"> </w:t>
      </w:r>
      <w:r w:rsidRPr="00F17F05">
        <w:rPr>
          <w:rStyle w:val="StyleUnderline"/>
        </w:rPr>
        <w:t>called the funding freeze “arbitrary and capricious</w:t>
      </w:r>
      <w:r w:rsidRPr="00F17F05">
        <w:rPr>
          <w:sz w:val="16"/>
        </w:rPr>
        <w:t>”. He found that it violated the principle of the separation of powers established in the constitution and negated the “will of the people as expressed through congressional appropriations”.</w:t>
      </w:r>
    </w:p>
    <w:p w14:paraId="3067AD17" w14:textId="77777777" w:rsidR="00B97E76" w:rsidRPr="00F17F05" w:rsidRDefault="00B97E76" w:rsidP="00B97E76">
      <w:pPr>
        <w:rPr>
          <w:sz w:val="16"/>
        </w:rPr>
      </w:pPr>
      <w:r w:rsidRPr="00F17F05">
        <w:rPr>
          <w:sz w:val="16"/>
        </w:rPr>
        <w:t>In normal times, that would have been that. The Trump administration would duly have been chastised into suspending the funding freeze.</w:t>
      </w:r>
    </w:p>
    <w:p w14:paraId="14681CF5" w14:textId="77777777" w:rsidR="00B97E76" w:rsidRPr="00F17F05" w:rsidRDefault="00B97E76" w:rsidP="00B97E76">
      <w:pPr>
        <w:rPr>
          <w:rStyle w:val="StyleUnderline"/>
        </w:rPr>
      </w:pPr>
      <w:r w:rsidRPr="00F17F05">
        <w:rPr>
          <w:sz w:val="16"/>
        </w:rPr>
        <w:t xml:space="preserve">But </w:t>
      </w:r>
      <w:r w:rsidRPr="00F17F05">
        <w:rPr>
          <w:rStyle w:val="StyleUnderline"/>
        </w:rPr>
        <w:t>a week after</w:t>
      </w:r>
      <w:r w:rsidRPr="00F17F05">
        <w:rPr>
          <w:sz w:val="16"/>
        </w:rPr>
        <w:t xml:space="preserve"> McConnell issued his edict, something strange happened. </w:t>
      </w:r>
      <w:r w:rsidRPr="00F17F05">
        <w:rPr>
          <w:rStyle w:val="StyleUnderline"/>
          <w:highlight w:val="cyan"/>
        </w:rPr>
        <w:t>A</w:t>
      </w:r>
      <w:r w:rsidRPr="00F17F05">
        <w:rPr>
          <w:sz w:val="16"/>
        </w:rPr>
        <w:t xml:space="preserve"> program run by the </w:t>
      </w:r>
      <w:r w:rsidRPr="00F17F05">
        <w:rPr>
          <w:rStyle w:val="StyleUnderline"/>
          <w:highlight w:val="cyan"/>
        </w:rPr>
        <w:t>University</w:t>
      </w:r>
      <w:r w:rsidRPr="00F17F05">
        <w:rPr>
          <w:sz w:val="16"/>
        </w:rPr>
        <w:t xml:space="preserve"> of Washington that treats 250,000 people with HIV and has tested hundreds of thousands of women for cervical cancer was informed that much of its </w:t>
      </w:r>
      <w:r w:rsidRPr="00F17F05">
        <w:rPr>
          <w:rStyle w:val="StyleUnderline"/>
          <w:highlight w:val="cyan"/>
        </w:rPr>
        <w:t>grant was still suspended.</w:t>
      </w:r>
    </w:p>
    <w:p w14:paraId="792B8F0F" w14:textId="77777777" w:rsidR="00B97E76" w:rsidRPr="00F17F05" w:rsidRDefault="00B97E76" w:rsidP="00B97E76">
      <w:pPr>
        <w:rPr>
          <w:sz w:val="16"/>
        </w:rPr>
      </w:pPr>
      <w:r w:rsidRPr="00F17F05">
        <w:rPr>
          <w:rStyle w:val="StyleUnderline"/>
          <w:highlight w:val="cyan"/>
        </w:rPr>
        <w:t>The same</w:t>
      </w:r>
      <w:r w:rsidRPr="00F17F05">
        <w:rPr>
          <w:rStyle w:val="StyleUnderline"/>
        </w:rPr>
        <w:t xml:space="preserve"> story was reported </w:t>
      </w:r>
      <w:r w:rsidRPr="00F17F05">
        <w:rPr>
          <w:rStyle w:val="StyleUnderline"/>
          <w:highlight w:val="cyan"/>
        </w:rPr>
        <w:t>across numerous states</w:t>
      </w:r>
      <w:r w:rsidRPr="00F17F05">
        <w:rPr>
          <w:sz w:val="16"/>
        </w:rPr>
        <w:t>. In California, a $500m federal award to fight pollution in Los Angeles remained frozen days after the restraining order was issued. A $118m fund to monitor air quality across states was still inaccessible, as was money for a scheme to help low-income communities take up solar energy.</w:t>
      </w:r>
    </w:p>
    <w:p w14:paraId="171C2B29" w14:textId="77777777" w:rsidR="00B97E76" w:rsidRPr="00F17F05" w:rsidRDefault="00B97E76" w:rsidP="00B97E76">
      <w:pPr>
        <w:rPr>
          <w:sz w:val="16"/>
        </w:rPr>
      </w:pPr>
      <w:r w:rsidRPr="00F17F05">
        <w:rPr>
          <w:sz w:val="16"/>
        </w:rPr>
        <w:t xml:space="preserve">A pattern was emerging: the </w:t>
      </w:r>
      <w:r w:rsidRPr="00F17F05">
        <w:rPr>
          <w:rStyle w:val="Emphasis"/>
          <w:highlight w:val="cyan"/>
        </w:rPr>
        <w:t>Trump</w:t>
      </w:r>
      <w:r w:rsidRPr="00F17F05">
        <w:rPr>
          <w:sz w:val="16"/>
        </w:rPr>
        <w:t xml:space="preserve"> administration </w:t>
      </w:r>
      <w:r w:rsidRPr="00F17F05">
        <w:rPr>
          <w:rStyle w:val="Emphasis"/>
          <w:highlight w:val="cyan"/>
        </w:rPr>
        <w:t>was ignoring a</w:t>
      </w:r>
      <w:r w:rsidRPr="00F17F05">
        <w:rPr>
          <w:rStyle w:val="Emphasis"/>
        </w:rPr>
        <w:t xml:space="preserve"> federal </w:t>
      </w:r>
      <w:r w:rsidRPr="00F17F05">
        <w:rPr>
          <w:rStyle w:val="Emphasis"/>
          <w:highlight w:val="cyan"/>
        </w:rPr>
        <w:t>judge’s unambiguous instructions</w:t>
      </w:r>
      <w:r w:rsidRPr="00F17F05">
        <w:rPr>
          <w:sz w:val="16"/>
        </w:rPr>
        <w:t xml:space="preserve">. When it was brought to </w:t>
      </w:r>
      <w:r w:rsidRPr="00F17F05">
        <w:rPr>
          <w:rStyle w:val="StyleUnderline"/>
        </w:rPr>
        <w:t>McConnell</w:t>
      </w:r>
      <w:r w:rsidRPr="00F17F05">
        <w:rPr>
          <w:sz w:val="16"/>
        </w:rPr>
        <w:t>’s notice, he was livid.</w:t>
      </w:r>
    </w:p>
    <w:p w14:paraId="2EB08F59" w14:textId="77777777" w:rsidR="00B97E76" w:rsidRPr="00F17F05" w:rsidRDefault="00B97E76" w:rsidP="00B97E76">
      <w:pPr>
        <w:rPr>
          <w:rStyle w:val="StyleUnderline"/>
        </w:rPr>
      </w:pPr>
      <w:r w:rsidRPr="00F17F05">
        <w:rPr>
          <w:sz w:val="16"/>
        </w:rPr>
        <w:t xml:space="preserve">He </w:t>
      </w:r>
      <w:r w:rsidRPr="00F17F05">
        <w:rPr>
          <w:rStyle w:val="StyleUnderline"/>
        </w:rPr>
        <w:t>issued a second order</w:t>
      </w:r>
      <w:r w:rsidRPr="00F17F05">
        <w:rPr>
          <w:sz w:val="16"/>
        </w:rPr>
        <w:t xml:space="preserve">, 10 days after the first, </w:t>
      </w:r>
      <w:r w:rsidRPr="00F17F05">
        <w:rPr>
          <w:rStyle w:val="StyleUnderline"/>
        </w:rPr>
        <w:t>telling Trump and his appointees to immediately restore all frozen funds</w:t>
      </w:r>
      <w:r w:rsidRPr="00F17F05">
        <w:rPr>
          <w:sz w:val="16"/>
        </w:rPr>
        <w:t xml:space="preserve">. McConnell reminded the defendants, addressing them as he might elementary schoolchildren, that </w:t>
      </w:r>
      <w:r w:rsidRPr="00F17F05">
        <w:rPr>
          <w:rStyle w:val="StyleUnderline"/>
        </w:rPr>
        <w:t>it was a “basic proposition” that “all orders and judgments of courts must be complied with promptly”.</w:t>
      </w:r>
    </w:p>
    <w:p w14:paraId="46781FCD" w14:textId="77777777" w:rsidR="00B97E76" w:rsidRPr="00F17F05" w:rsidRDefault="00B97E76" w:rsidP="00B97E76">
      <w:pPr>
        <w:rPr>
          <w:sz w:val="16"/>
        </w:rPr>
      </w:pPr>
      <w:r w:rsidRPr="00F17F05">
        <w:rPr>
          <w:sz w:val="16"/>
        </w:rPr>
        <w:t>He added tartly that “persons who make private determinations of the law and refuse to obey an order generally risk criminal contempt”.</w:t>
      </w:r>
    </w:p>
    <w:p w14:paraId="0968C67B" w14:textId="77777777" w:rsidR="00B97E76" w:rsidRPr="00F17F05" w:rsidRDefault="00B97E76" w:rsidP="00B97E76">
      <w:pPr>
        <w:rPr>
          <w:sz w:val="16"/>
        </w:rPr>
      </w:pPr>
      <w:r w:rsidRPr="00F17F05">
        <w:rPr>
          <w:sz w:val="16"/>
        </w:rPr>
        <w:t>In the wake of McConnell’s stern second order</w:t>
      </w:r>
      <w:r w:rsidRPr="00F17F05">
        <w:rPr>
          <w:rStyle w:val="StyleUnderline"/>
        </w:rPr>
        <w:t>, large sums of federal money continue to be snarled up, causing ongoing disruption to vital programs nationwide</w:t>
      </w:r>
      <w:r w:rsidRPr="00F17F05">
        <w:rPr>
          <w:sz w:val="16"/>
        </w:rPr>
        <w:t>. The New York Times reported that critical biomedical research on cancer and other illnesses remains effectively stalled because of blockages imposed by Trump appointees in apparent flagrant breach of the judge’s command.</w:t>
      </w:r>
    </w:p>
    <w:p w14:paraId="13930958" w14:textId="77777777" w:rsidR="00B97E76" w:rsidRPr="00F17F05" w:rsidRDefault="00B97E76" w:rsidP="00B97E76">
      <w:pPr>
        <w:rPr>
          <w:sz w:val="16"/>
        </w:rPr>
      </w:pPr>
      <w:r w:rsidRPr="00F17F05">
        <w:rPr>
          <w:sz w:val="16"/>
        </w:rPr>
        <w:t xml:space="preserve">On Tuesday, </w:t>
      </w:r>
      <w:r w:rsidRPr="00F17F05">
        <w:rPr>
          <w:rStyle w:val="StyleUnderline"/>
        </w:rPr>
        <w:t>a</w:t>
      </w:r>
      <w:r w:rsidRPr="00F17F05">
        <w:rPr>
          <w:sz w:val="16"/>
        </w:rPr>
        <w:t xml:space="preserve"> second </w:t>
      </w:r>
      <w:r w:rsidRPr="00F17F05">
        <w:rPr>
          <w:rStyle w:val="StyleUnderline"/>
        </w:rPr>
        <w:t>judge complained that</w:t>
      </w:r>
      <w:r w:rsidRPr="00F17F05">
        <w:rPr>
          <w:sz w:val="16"/>
        </w:rPr>
        <w:t xml:space="preserve"> the </w:t>
      </w:r>
      <w:r w:rsidRPr="00F17F05">
        <w:rPr>
          <w:rStyle w:val="StyleUnderline"/>
        </w:rPr>
        <w:t>Trump</w:t>
      </w:r>
      <w:r w:rsidRPr="00F17F05">
        <w:rPr>
          <w:sz w:val="16"/>
        </w:rPr>
        <w:t xml:space="preserve"> administration </w:t>
      </w:r>
      <w:r w:rsidRPr="00F17F05">
        <w:rPr>
          <w:rStyle w:val="StyleUnderline"/>
        </w:rPr>
        <w:t>had conspicuously ignored his court order issued almost two weeks previously</w:t>
      </w:r>
      <w:r w:rsidRPr="00F17F05">
        <w:rPr>
          <w:sz w:val="16"/>
        </w:rPr>
        <w:t>. Judge Amir Ali set a deadline of 48 hours for the release of $1.5bn worth of funds that should have been distributed through the foreign assistance agency USAid but was frozen in defiance of his word.</w:t>
      </w:r>
    </w:p>
    <w:p w14:paraId="0ADA3257" w14:textId="77777777" w:rsidR="00B97E76" w:rsidRPr="00F17F05" w:rsidRDefault="00B97E76" w:rsidP="00B97E76">
      <w:pPr>
        <w:rPr>
          <w:sz w:val="16"/>
        </w:rPr>
      </w:pPr>
      <w:r w:rsidRPr="00F17F05">
        <w:rPr>
          <w:sz w:val="16"/>
        </w:rPr>
        <w:t>Trump has given mixed messages about his intentions in all this. He has said that he will abide by court rulings, pledging to appeal those with which he disagrees in time-honored fashion.</w:t>
      </w:r>
    </w:p>
    <w:p w14:paraId="6FC9DE03" w14:textId="77777777" w:rsidR="00B97E76" w:rsidRPr="00F17F05" w:rsidRDefault="00B97E76" w:rsidP="00B97E76">
      <w:pPr>
        <w:rPr>
          <w:sz w:val="16"/>
        </w:rPr>
      </w:pPr>
      <w:r w:rsidRPr="00F17F05">
        <w:rPr>
          <w:sz w:val="16"/>
        </w:rPr>
        <w:t>At the same time, he has made plain his displeasure at being contradicted by judges. That sentiment has been amplified by the vice-president, JD Vance, who notoriously stated that “judges aren’t allowed to control the executive’s legitimate power”.</w:t>
      </w:r>
    </w:p>
    <w:p w14:paraId="2E5711F3" w14:textId="77777777" w:rsidR="00B97E76" w:rsidRPr="00F17F05" w:rsidRDefault="00B97E76" w:rsidP="00B97E76">
      <w:pPr>
        <w:rPr>
          <w:sz w:val="16"/>
        </w:rPr>
      </w:pPr>
      <w:r w:rsidRPr="00F17F05">
        <w:rPr>
          <w:sz w:val="16"/>
        </w:rPr>
        <w:t xml:space="preserve">At worst, the president and his deputy have introduced a note of menace into the conversation. In recent comments from the Oval Office, </w:t>
      </w:r>
      <w:r w:rsidRPr="00F17F05">
        <w:rPr>
          <w:rStyle w:val="StyleUnderline"/>
          <w:highlight w:val="cyan"/>
        </w:rPr>
        <w:t>Trump</w:t>
      </w:r>
      <w:r w:rsidRPr="00F17F05">
        <w:rPr>
          <w:sz w:val="16"/>
        </w:rPr>
        <w:t xml:space="preserve"> effectively </w:t>
      </w:r>
      <w:r w:rsidRPr="00F17F05">
        <w:rPr>
          <w:rStyle w:val="StyleUnderline"/>
          <w:highlight w:val="cyan"/>
        </w:rPr>
        <w:t>warned</w:t>
      </w:r>
      <w:r w:rsidRPr="00F17F05">
        <w:rPr>
          <w:rStyle w:val="StyleUnderline"/>
        </w:rPr>
        <w:t xml:space="preserve"> the courts not to interfere</w:t>
      </w:r>
      <w:r w:rsidRPr="00F17F05">
        <w:rPr>
          <w:sz w:val="16"/>
        </w:rPr>
        <w:t xml:space="preserve"> in what he claimed was his anti-corruption agenda.</w:t>
      </w:r>
    </w:p>
    <w:p w14:paraId="5D5870AA" w14:textId="77777777" w:rsidR="00B97E76" w:rsidRPr="00F17F05" w:rsidRDefault="00B97E76" w:rsidP="00B97E76">
      <w:pPr>
        <w:rPr>
          <w:rStyle w:val="StyleUnderline"/>
        </w:rPr>
      </w:pPr>
      <w:r w:rsidRPr="00F17F05">
        <w:rPr>
          <w:sz w:val="16"/>
        </w:rPr>
        <w:t xml:space="preserve">He implied that </w:t>
      </w:r>
      <w:r w:rsidRPr="00F17F05">
        <w:rPr>
          <w:rStyle w:val="StyleUnderline"/>
        </w:rPr>
        <w:t xml:space="preserve">if provoked </w:t>
      </w:r>
      <w:r w:rsidRPr="00F17F05">
        <w:rPr>
          <w:rStyle w:val="StyleUnderline"/>
          <w:highlight w:val="cyan"/>
        </w:rPr>
        <w:t>he would instigate</w:t>
      </w:r>
      <w:r w:rsidRPr="00F17F05">
        <w:rPr>
          <w:rStyle w:val="StyleUnderline"/>
        </w:rPr>
        <w:t xml:space="preserve"> </w:t>
      </w:r>
      <w:r w:rsidRPr="00F17F05">
        <w:rPr>
          <w:rStyle w:val="Emphasis"/>
        </w:rPr>
        <w:t>D</w:t>
      </w:r>
      <w:r w:rsidRPr="00F17F05">
        <w:rPr>
          <w:rStyle w:val="StyleUnderline"/>
        </w:rPr>
        <w:t xml:space="preserve">epartment </w:t>
      </w:r>
      <w:r w:rsidRPr="00F17F05">
        <w:rPr>
          <w:rStyle w:val="Emphasis"/>
        </w:rPr>
        <w:t>o</w:t>
      </w:r>
      <w:r w:rsidRPr="00F17F05">
        <w:rPr>
          <w:rStyle w:val="StyleUnderline"/>
        </w:rPr>
        <w:t xml:space="preserve">f </w:t>
      </w:r>
      <w:r w:rsidRPr="00F17F05">
        <w:rPr>
          <w:rStyle w:val="Emphasis"/>
        </w:rPr>
        <w:t>J</w:t>
      </w:r>
      <w:r w:rsidRPr="00F17F05">
        <w:rPr>
          <w:rStyle w:val="StyleUnderline"/>
        </w:rPr>
        <w:t xml:space="preserve">ustice </w:t>
      </w:r>
      <w:r w:rsidRPr="00F17F05">
        <w:rPr>
          <w:rStyle w:val="Emphasis"/>
          <w:highlight w:val="cyan"/>
        </w:rPr>
        <w:t>inquiries</w:t>
      </w:r>
      <w:r w:rsidRPr="00F17F05">
        <w:rPr>
          <w:rStyle w:val="StyleUnderline"/>
          <w:highlight w:val="cyan"/>
        </w:rPr>
        <w:t xml:space="preserve"> into</w:t>
      </w:r>
      <w:r w:rsidRPr="00F17F05">
        <w:rPr>
          <w:rStyle w:val="StyleUnderline"/>
        </w:rPr>
        <w:t xml:space="preserve"> individual </w:t>
      </w:r>
      <w:r w:rsidRPr="00F17F05">
        <w:rPr>
          <w:rStyle w:val="Emphasis"/>
          <w:highlight w:val="cyan"/>
        </w:rPr>
        <w:t>judges</w:t>
      </w:r>
      <w:r w:rsidRPr="00F17F05">
        <w:rPr>
          <w:rStyle w:val="StyleUnderline"/>
        </w:rPr>
        <w:t xml:space="preserve">, saying that it would be a “very serious </w:t>
      </w:r>
      <w:r w:rsidRPr="00F17F05">
        <w:rPr>
          <w:rStyle w:val="Emphasis"/>
        </w:rPr>
        <w:t>violation</w:t>
      </w:r>
      <w:r w:rsidRPr="00F17F05">
        <w:rPr>
          <w:rStyle w:val="StyleUnderline"/>
        </w:rPr>
        <w:t xml:space="preserve">” </w:t>
      </w:r>
      <w:r w:rsidRPr="00F17F05">
        <w:rPr>
          <w:rStyle w:val="StyleUnderline"/>
          <w:highlight w:val="cyan"/>
        </w:rPr>
        <w:t>if they</w:t>
      </w:r>
      <w:r w:rsidRPr="00F17F05">
        <w:rPr>
          <w:rStyle w:val="StyleUnderline"/>
        </w:rPr>
        <w:t xml:space="preserve"> tried to </w:t>
      </w:r>
      <w:r w:rsidRPr="00F17F05">
        <w:rPr>
          <w:rStyle w:val="StyleUnderline"/>
          <w:highlight w:val="cyan"/>
        </w:rPr>
        <w:t>stand in his way</w:t>
      </w:r>
      <w:r w:rsidRPr="00F17F05">
        <w:rPr>
          <w:sz w:val="16"/>
        </w:rPr>
        <w:t xml:space="preserve">. Other </w:t>
      </w:r>
      <w:r w:rsidRPr="00F17F05">
        <w:rPr>
          <w:rStyle w:val="StyleUnderline"/>
        </w:rPr>
        <w:t xml:space="preserve">top Republicans have talked darkly of </w:t>
      </w:r>
      <w:r w:rsidRPr="00F17F05">
        <w:rPr>
          <w:rStyle w:val="Emphasis"/>
        </w:rPr>
        <w:t>impeaching judges</w:t>
      </w:r>
      <w:r w:rsidRPr="00F17F05">
        <w:rPr>
          <w:rStyle w:val="StyleUnderline"/>
        </w:rPr>
        <w:t xml:space="preserve"> who try to rein in Trump’s lawless behavior.</w:t>
      </w:r>
    </w:p>
    <w:p w14:paraId="24E71E59" w14:textId="77777777" w:rsidR="00B97E76" w:rsidRPr="00F17F05" w:rsidRDefault="00B97E76" w:rsidP="00B97E76">
      <w:pPr>
        <w:rPr>
          <w:sz w:val="16"/>
        </w:rPr>
      </w:pPr>
      <w:r w:rsidRPr="00F17F05">
        <w:rPr>
          <w:sz w:val="16"/>
        </w:rPr>
        <w:t>Andrew Clyde, a Republican congressman from Georgia, called for McConnell himself to be impeached on grounds that the Rhode Island judge was a “partisan activist weaponizing our judicial system”.</w:t>
      </w:r>
    </w:p>
    <w:p w14:paraId="51840815" w14:textId="77777777" w:rsidR="00B97E76" w:rsidRPr="00F17F05" w:rsidRDefault="00B97E76" w:rsidP="00B97E76">
      <w:pPr>
        <w:rPr>
          <w:sz w:val="16"/>
        </w:rPr>
      </w:pPr>
      <w:r w:rsidRPr="00F17F05">
        <w:rPr>
          <w:sz w:val="16"/>
        </w:rPr>
        <w:t xml:space="preserve">Such brazen threats dismay Gertner. “There’s no question that </w:t>
      </w:r>
      <w:r w:rsidRPr="00F17F05">
        <w:rPr>
          <w:rStyle w:val="StyleUnderline"/>
        </w:rPr>
        <w:t xml:space="preserve">the </w:t>
      </w:r>
      <w:r w:rsidRPr="00F17F05">
        <w:rPr>
          <w:rStyle w:val="StyleUnderline"/>
          <w:highlight w:val="cyan"/>
        </w:rPr>
        <w:t xml:space="preserve">impeachment talk has an </w:t>
      </w:r>
      <w:r w:rsidRPr="00F17F05">
        <w:rPr>
          <w:rStyle w:val="Emphasis"/>
          <w:highlight w:val="cyan"/>
        </w:rPr>
        <w:t>intimidation effect</w:t>
      </w:r>
      <w:r w:rsidRPr="00F17F05">
        <w:rPr>
          <w:sz w:val="16"/>
        </w:rPr>
        <w:t xml:space="preserve">. </w:t>
      </w:r>
      <w:r w:rsidRPr="00F17F05">
        <w:rPr>
          <w:rStyle w:val="StyleUnderline"/>
        </w:rPr>
        <w:t>That is deeply, deeply troubling</w:t>
      </w:r>
      <w:r w:rsidRPr="00F17F05">
        <w:rPr>
          <w:sz w:val="16"/>
        </w:rPr>
        <w:t>. When the president and his supporters make remarks like that it exposes judges to threats of physical violence.”</w:t>
      </w:r>
    </w:p>
    <w:p w14:paraId="5136FFF8" w14:textId="77777777" w:rsidR="00B97E76" w:rsidRPr="00F17F05" w:rsidRDefault="00B97E76" w:rsidP="00B97E76">
      <w:pPr>
        <w:pStyle w:val="Heading4"/>
        <w:rPr>
          <w:rFonts w:cs="Times New Roman"/>
        </w:rPr>
      </w:pPr>
      <w:r w:rsidRPr="00F17F05">
        <w:rPr>
          <w:rFonts w:cs="Times New Roman"/>
        </w:rPr>
        <w:t>Global authoritarianism inev</w:t>
      </w:r>
    </w:p>
    <w:p w14:paraId="4606ADFA" w14:textId="77777777" w:rsidR="00B97E76" w:rsidRPr="00F17F05" w:rsidRDefault="00B97E76" w:rsidP="00B97E76">
      <w:r w:rsidRPr="00F17F05">
        <w:rPr>
          <w:rStyle w:val="Style13ptBold"/>
        </w:rPr>
        <w:t>Lu 25</w:t>
      </w:r>
      <w:r w:rsidRPr="00F17F05">
        <w:t xml:space="preserve">, *energy and environment reporter @ Foreign Policy. **reporter @ Foreign Policy. Citing </w:t>
      </w:r>
      <w:r w:rsidRPr="00F17F05">
        <w:rPr>
          <w:b/>
          <w:bCs/>
        </w:rPr>
        <w:t>Thomas Carothers</w:t>
      </w:r>
      <w:r w:rsidRPr="00F17F05">
        <w:t xml:space="preserve">, JD, MS, director of Carnegie’s Democracy, Conflict, and Governance Program, and </w:t>
      </w:r>
      <w:r w:rsidRPr="00F17F05">
        <w:rPr>
          <w:b/>
          <w:bCs/>
        </w:rPr>
        <w:t>Maya Wang</w:t>
      </w:r>
      <w:r w:rsidRPr="00F17F05">
        <w:t>, the associate China director at Human Rights Watch (Christina Lu and **Lili Pike, 2-12-2025, "Foreign Autocrats Are Exploiting Trump’s Chaos ," Foreign Policy, https://archive.ph/bXQZy)</w:t>
      </w:r>
    </w:p>
    <w:p w14:paraId="094D2458" w14:textId="77777777" w:rsidR="00B97E76" w:rsidRPr="00F17F05" w:rsidRDefault="00B97E76" w:rsidP="00B97E76">
      <w:pPr>
        <w:rPr>
          <w:rStyle w:val="StyleUnderline"/>
        </w:rPr>
      </w:pPr>
      <w:r w:rsidRPr="00F17F05">
        <w:rPr>
          <w:sz w:val="16"/>
        </w:rPr>
        <w:t xml:space="preserve">The </w:t>
      </w:r>
      <w:r w:rsidRPr="00F17F05">
        <w:rPr>
          <w:rStyle w:val="StyleUnderline"/>
          <w:highlight w:val="cyan"/>
        </w:rPr>
        <w:t>Trump</w:t>
      </w:r>
      <w:r w:rsidRPr="00F17F05">
        <w:rPr>
          <w:sz w:val="16"/>
        </w:rPr>
        <w:t xml:space="preserve"> administration</w:t>
      </w:r>
      <w:r w:rsidRPr="00F17F05">
        <w:rPr>
          <w:rStyle w:val="StyleUnderline"/>
          <w:highlight w:val="cyan"/>
        </w:rPr>
        <w:t>’s</w:t>
      </w:r>
      <w:r w:rsidRPr="00F17F05">
        <w:rPr>
          <w:sz w:val="16"/>
        </w:rPr>
        <w:t xml:space="preserve"> </w:t>
      </w:r>
      <w:r w:rsidRPr="00F17F05">
        <w:rPr>
          <w:rStyle w:val="Emphasis"/>
        </w:rPr>
        <w:t xml:space="preserve">chaotic </w:t>
      </w:r>
      <w:r w:rsidRPr="00F17F05">
        <w:rPr>
          <w:rStyle w:val="Emphasis"/>
          <w:highlight w:val="cyan"/>
        </w:rPr>
        <w:t>effort</w:t>
      </w:r>
      <w:r w:rsidRPr="00F17F05">
        <w:rPr>
          <w:rStyle w:val="StyleUnderline"/>
          <w:highlight w:val="cyan"/>
        </w:rPr>
        <w:t xml:space="preserve"> to </w:t>
      </w:r>
      <w:r w:rsidRPr="00F17F05">
        <w:rPr>
          <w:rStyle w:val="Emphasis"/>
          <w:highlight w:val="cyan"/>
        </w:rPr>
        <w:t>overhaul</w:t>
      </w:r>
      <w:r w:rsidRPr="00F17F05">
        <w:rPr>
          <w:rStyle w:val="StyleUnderline"/>
          <w:highlight w:val="cyan"/>
        </w:rPr>
        <w:t xml:space="preserve"> the</w:t>
      </w:r>
      <w:r w:rsidRPr="00F17F05">
        <w:rPr>
          <w:sz w:val="16"/>
        </w:rPr>
        <w:t xml:space="preserve"> U.S. </w:t>
      </w:r>
      <w:r w:rsidRPr="00F17F05">
        <w:rPr>
          <w:rStyle w:val="Emphasis"/>
          <w:highlight w:val="cyan"/>
        </w:rPr>
        <w:t>f</w:t>
      </w:r>
      <w:r w:rsidRPr="00F17F05">
        <w:rPr>
          <w:sz w:val="16"/>
        </w:rPr>
        <w:t xml:space="preserve">ederal </w:t>
      </w:r>
      <w:r w:rsidRPr="00F17F05">
        <w:rPr>
          <w:rStyle w:val="Emphasis"/>
          <w:highlight w:val="cyan"/>
        </w:rPr>
        <w:t>g</w:t>
      </w:r>
      <w:r w:rsidRPr="00F17F05">
        <w:rPr>
          <w:sz w:val="16"/>
        </w:rPr>
        <w:t xml:space="preserve">overnment and exert control </w:t>
      </w:r>
      <w:r w:rsidRPr="00F17F05">
        <w:rPr>
          <w:rStyle w:val="StyleUnderline"/>
          <w:highlight w:val="cyan"/>
        </w:rPr>
        <w:t>has</w:t>
      </w:r>
      <w:r w:rsidRPr="00F17F05">
        <w:rPr>
          <w:rStyle w:val="StyleUnderline"/>
        </w:rPr>
        <w:t xml:space="preserve"> </w:t>
      </w:r>
      <w:r w:rsidRPr="00F17F05">
        <w:rPr>
          <w:rStyle w:val="Emphasis"/>
        </w:rPr>
        <w:t>delighted</w:t>
      </w:r>
      <w:r w:rsidRPr="00F17F05">
        <w:rPr>
          <w:rStyle w:val="StyleUnderline"/>
        </w:rPr>
        <w:t xml:space="preserve"> and</w:t>
      </w:r>
      <w:r w:rsidRPr="00F17F05">
        <w:rPr>
          <w:sz w:val="16"/>
        </w:rPr>
        <w:t xml:space="preserve"> even </w:t>
      </w:r>
      <w:r w:rsidRPr="00F17F05">
        <w:rPr>
          <w:rStyle w:val="Emphasis"/>
          <w:highlight w:val="cyan"/>
        </w:rPr>
        <w:t>emboldened autocrats</w:t>
      </w:r>
      <w:r w:rsidRPr="00F17F05">
        <w:rPr>
          <w:sz w:val="16"/>
        </w:rPr>
        <w:t xml:space="preserve"> around the world </w:t>
      </w:r>
      <w:r w:rsidRPr="00F17F05">
        <w:rPr>
          <w:rStyle w:val="StyleUnderline"/>
          <w:highlight w:val="cyan"/>
        </w:rPr>
        <w:t>who see</w:t>
      </w:r>
      <w:r w:rsidRPr="00F17F05">
        <w:rPr>
          <w:rStyle w:val="StyleUnderline"/>
        </w:rPr>
        <w:t xml:space="preserve"> the </w:t>
      </w:r>
      <w:r w:rsidRPr="00F17F05">
        <w:rPr>
          <w:rStyle w:val="Emphasis"/>
          <w:highlight w:val="cyan"/>
        </w:rPr>
        <w:t>turmoil</w:t>
      </w:r>
      <w:r w:rsidRPr="00F17F05">
        <w:rPr>
          <w:rStyle w:val="StyleUnderline"/>
        </w:rPr>
        <w:t xml:space="preserve"> in Washington </w:t>
      </w:r>
      <w:r w:rsidRPr="00F17F05">
        <w:rPr>
          <w:rStyle w:val="StyleUnderline"/>
          <w:highlight w:val="cyan"/>
        </w:rPr>
        <w:t>as an opportunity</w:t>
      </w:r>
      <w:r w:rsidRPr="00F17F05">
        <w:rPr>
          <w:rStyle w:val="StyleUnderline"/>
        </w:rPr>
        <w:t xml:space="preserve"> to </w:t>
      </w:r>
      <w:r w:rsidRPr="00F17F05">
        <w:rPr>
          <w:rStyle w:val="Emphasis"/>
          <w:highlight w:val="cyan"/>
        </w:rPr>
        <w:t>advance</w:t>
      </w:r>
      <w:r w:rsidRPr="00F17F05">
        <w:rPr>
          <w:rStyle w:val="StyleUnderline"/>
        </w:rPr>
        <w:t xml:space="preserve"> their own </w:t>
      </w:r>
      <w:r w:rsidRPr="00F17F05">
        <w:rPr>
          <w:rStyle w:val="Emphasis"/>
          <w:highlight w:val="cyan"/>
        </w:rPr>
        <w:t>crackdowns</w:t>
      </w:r>
      <w:r w:rsidRPr="00F17F05">
        <w:rPr>
          <w:rStyle w:val="StyleUnderline"/>
        </w:rPr>
        <w:t xml:space="preserve">. </w:t>
      </w:r>
    </w:p>
    <w:p w14:paraId="6F77F33F" w14:textId="77777777" w:rsidR="00B97E76" w:rsidRPr="00F17F05" w:rsidRDefault="00B97E76" w:rsidP="00B97E76">
      <w:pPr>
        <w:rPr>
          <w:sz w:val="16"/>
        </w:rPr>
      </w:pPr>
      <w:r w:rsidRPr="00F17F05">
        <w:rPr>
          <w:sz w:val="16"/>
        </w:rPr>
        <w:t>Slashing the federal workforce. Dismantling the U.S. Agency for International Development (USAID). Freezing the Consumer Financial Protection Bureau. Purging independent government watchdogs. Targeting funding at the National Institutes of Health. Cracking down on diversity, equity, and inclusion (DEI) efforts. Restricting scientists at National Oceanic and Atmospheric Administration. Making sweeping budget cuts at the Department of Education. Sidelining some independent media.</w:t>
      </w:r>
    </w:p>
    <w:p w14:paraId="67BBA953" w14:textId="77777777" w:rsidR="00B97E76" w:rsidRPr="00F17F05" w:rsidRDefault="00B97E76" w:rsidP="00B97E76">
      <w:pPr>
        <w:rPr>
          <w:rStyle w:val="StyleUnderline"/>
        </w:rPr>
      </w:pPr>
      <w:r w:rsidRPr="00F17F05">
        <w:rPr>
          <w:sz w:val="16"/>
        </w:rPr>
        <w:t xml:space="preserve">In the past month, U.S. President Donald Trump and top advisor Elon Musk’s far-reaching joint effort to dramatically remake the federal government has sown chaos in Washington and sparked a slew of lawsuits against the administration. But abroad, </w:t>
      </w:r>
      <w:r w:rsidRPr="00F17F05">
        <w:rPr>
          <w:rStyle w:val="StyleUnderline"/>
        </w:rPr>
        <w:t xml:space="preserve">the moves are being closely followed by </w:t>
      </w:r>
      <w:r w:rsidRPr="00F17F05">
        <w:rPr>
          <w:rStyle w:val="Emphasis"/>
        </w:rPr>
        <w:t>foreign strongmen</w:t>
      </w:r>
      <w:r w:rsidRPr="00F17F05">
        <w:rPr>
          <w:sz w:val="16"/>
        </w:rPr>
        <w:t xml:space="preserve">, </w:t>
      </w:r>
      <w:r w:rsidRPr="00F17F05">
        <w:rPr>
          <w:rStyle w:val="StyleUnderline"/>
        </w:rPr>
        <w:t xml:space="preserve">many of whom are eager to harness the chaos to their own advantage. </w:t>
      </w:r>
    </w:p>
    <w:p w14:paraId="255BD5A8" w14:textId="77777777" w:rsidR="00B97E76" w:rsidRPr="00F17F05" w:rsidRDefault="00B97E76" w:rsidP="00B97E76">
      <w:pPr>
        <w:rPr>
          <w:sz w:val="16"/>
        </w:rPr>
      </w:pPr>
      <w:r w:rsidRPr="00F17F05">
        <w:rPr>
          <w:sz w:val="16"/>
        </w:rPr>
        <w:t xml:space="preserve">Take, for example, Trump’s foreign aid freeze and effective shutdown of USAID, which has served for decades as the United States’ top humanitarian and development agency. </w:t>
      </w:r>
      <w:r w:rsidRPr="00F17F05">
        <w:rPr>
          <w:rStyle w:val="StyleUnderline"/>
          <w:highlight w:val="cyan"/>
        </w:rPr>
        <w:t>Through</w:t>
      </w:r>
      <w:r w:rsidRPr="00F17F05">
        <w:rPr>
          <w:rStyle w:val="StyleUnderline"/>
        </w:rPr>
        <w:t xml:space="preserve"> foreign </w:t>
      </w:r>
      <w:r w:rsidRPr="00F17F05">
        <w:rPr>
          <w:rStyle w:val="Emphasis"/>
          <w:highlight w:val="cyan"/>
        </w:rPr>
        <w:t>aid</w:t>
      </w:r>
      <w:r w:rsidRPr="00F17F05">
        <w:rPr>
          <w:rStyle w:val="StyleUnderline"/>
        </w:rPr>
        <w:t xml:space="preserve">, </w:t>
      </w:r>
      <w:r w:rsidRPr="00F17F05">
        <w:rPr>
          <w:rStyle w:val="StyleUnderline"/>
          <w:highlight w:val="cyan"/>
        </w:rPr>
        <w:t>Washington has</w:t>
      </w:r>
      <w:r w:rsidRPr="00F17F05">
        <w:rPr>
          <w:rStyle w:val="StyleUnderline"/>
        </w:rPr>
        <w:t xml:space="preserve"> long </w:t>
      </w:r>
      <w:r w:rsidRPr="00F17F05">
        <w:rPr>
          <w:rStyle w:val="StyleUnderline"/>
          <w:highlight w:val="cyan"/>
        </w:rPr>
        <w:t>supported</w:t>
      </w:r>
      <w:r w:rsidRPr="00F17F05">
        <w:rPr>
          <w:rStyle w:val="StyleUnderline"/>
        </w:rPr>
        <w:t xml:space="preserve"> </w:t>
      </w:r>
      <w:r w:rsidRPr="00F17F05">
        <w:rPr>
          <w:rStyle w:val="Emphasis"/>
          <w:highlight w:val="cyan"/>
        </w:rPr>
        <w:t>civil society groups</w:t>
      </w:r>
      <w:r w:rsidRPr="00F17F05">
        <w:rPr>
          <w:sz w:val="16"/>
        </w:rPr>
        <w:t xml:space="preserve"> around the world—</w:t>
      </w:r>
      <w:r w:rsidRPr="00F17F05">
        <w:rPr>
          <w:rStyle w:val="StyleUnderline"/>
        </w:rPr>
        <w:t xml:space="preserve">including ones operating </w:t>
      </w:r>
      <w:r w:rsidRPr="00F17F05">
        <w:rPr>
          <w:rStyle w:val="StyleUnderline"/>
          <w:highlight w:val="cyan"/>
        </w:rPr>
        <w:t xml:space="preserve">in </w:t>
      </w:r>
      <w:r w:rsidRPr="00F17F05">
        <w:rPr>
          <w:rStyle w:val="Emphasis"/>
          <w:highlight w:val="cyan"/>
        </w:rPr>
        <w:t>repressive environments</w:t>
      </w:r>
      <w:r w:rsidRPr="00F17F05">
        <w:rPr>
          <w:sz w:val="16"/>
        </w:rPr>
        <w:t xml:space="preserve"> such as Russia, Hungary, and China—and experts warn that </w:t>
      </w:r>
      <w:r w:rsidRPr="00F17F05">
        <w:rPr>
          <w:rStyle w:val="Emphasis"/>
          <w:highlight w:val="cyan"/>
        </w:rPr>
        <w:t>tearing down</w:t>
      </w:r>
      <w:r w:rsidRPr="00F17F05">
        <w:rPr>
          <w:rStyle w:val="StyleUnderline"/>
          <w:highlight w:val="cyan"/>
        </w:rPr>
        <w:t xml:space="preserve"> that architecture is a </w:t>
      </w:r>
      <w:r w:rsidRPr="00F17F05">
        <w:rPr>
          <w:rStyle w:val="Emphasis"/>
          <w:highlight w:val="cyan"/>
        </w:rPr>
        <w:t>boon</w:t>
      </w:r>
      <w:r w:rsidRPr="00F17F05">
        <w:rPr>
          <w:rStyle w:val="StyleUnderline"/>
          <w:highlight w:val="cyan"/>
        </w:rPr>
        <w:t xml:space="preserve"> to those regimes</w:t>
      </w:r>
      <w:r w:rsidRPr="00F17F05">
        <w:rPr>
          <w:sz w:val="16"/>
        </w:rPr>
        <w:t xml:space="preserve"> and their own clampdowns.</w:t>
      </w:r>
    </w:p>
    <w:p w14:paraId="4F205536" w14:textId="77777777" w:rsidR="00B97E76" w:rsidRPr="00F17F05" w:rsidRDefault="00B97E76" w:rsidP="00B97E76">
      <w:pPr>
        <w:rPr>
          <w:sz w:val="16"/>
        </w:rPr>
      </w:pPr>
      <w:r w:rsidRPr="00F17F05">
        <w:rPr>
          <w:sz w:val="16"/>
        </w:rPr>
        <w:t xml:space="preserve">The Trump </w:t>
      </w:r>
      <w:r w:rsidRPr="00F17F05">
        <w:rPr>
          <w:rStyle w:val="StyleUnderline"/>
        </w:rPr>
        <w:t>administration’s</w:t>
      </w:r>
      <w:r w:rsidRPr="00F17F05">
        <w:rPr>
          <w:sz w:val="16"/>
        </w:rPr>
        <w:t xml:space="preserve"> dismantling of </w:t>
      </w:r>
      <w:r w:rsidRPr="00F17F05">
        <w:rPr>
          <w:rStyle w:val="StyleUnderline"/>
        </w:rPr>
        <w:t>USAID</w:t>
      </w:r>
      <w:r w:rsidRPr="00F17F05">
        <w:rPr>
          <w:sz w:val="16"/>
        </w:rPr>
        <w:t xml:space="preserve"> “</w:t>
      </w:r>
      <w:r w:rsidRPr="00F17F05">
        <w:rPr>
          <w:rStyle w:val="StyleUnderline"/>
        </w:rPr>
        <w:t xml:space="preserve">has been </w:t>
      </w:r>
      <w:r w:rsidRPr="00F17F05">
        <w:rPr>
          <w:rStyle w:val="Emphasis"/>
        </w:rPr>
        <w:t>music to the ears</w:t>
      </w:r>
      <w:r w:rsidRPr="00F17F05">
        <w:rPr>
          <w:rStyle w:val="StyleUnderline"/>
        </w:rPr>
        <w:t xml:space="preserve"> of autocratic leaders in many places</w:t>
      </w:r>
      <w:r w:rsidRPr="00F17F05">
        <w:rPr>
          <w:sz w:val="16"/>
        </w:rPr>
        <w:t>,” said Thomas Carothers, a democracy expert at the Carnegie Endowment for International Peace. “</w:t>
      </w:r>
      <w:r w:rsidRPr="00F17F05">
        <w:rPr>
          <w:rStyle w:val="StyleUnderline"/>
          <w:highlight w:val="cyan"/>
        </w:rPr>
        <w:t xml:space="preserve">They’re celebrating this demise of funding to these groups and the </w:t>
      </w:r>
      <w:r w:rsidRPr="00F17F05">
        <w:rPr>
          <w:rStyle w:val="Emphasis"/>
          <w:highlight w:val="cyan"/>
        </w:rPr>
        <w:t>chance to attack them</w:t>
      </w:r>
      <w:r w:rsidRPr="00F17F05">
        <w:rPr>
          <w:sz w:val="16"/>
        </w:rPr>
        <w:t>.”</w:t>
      </w:r>
    </w:p>
    <w:p w14:paraId="2671E7E3" w14:textId="77777777" w:rsidR="00B97E76" w:rsidRPr="00F17F05" w:rsidRDefault="00B97E76" w:rsidP="00B97E76">
      <w:pPr>
        <w:rPr>
          <w:sz w:val="16"/>
        </w:rPr>
      </w:pPr>
      <w:r w:rsidRPr="00F17F05">
        <w:rPr>
          <w:sz w:val="16"/>
        </w:rPr>
        <w:t xml:space="preserve">One of the biggest cheerleaders of the effort has been Hungarian Prime Minister Viktor Orban, a longtime Trump ally who has for years waged his own campaign against nongovernmental organizations and independent media, particularly targeting those that receive U.S. funding. On social media and on state radio last week, the Hungarian strongman celebrated Trump’s gutting of USAID and claimed that the agency had backed organizations that wanted to “topple” his government. </w:t>
      </w:r>
    </w:p>
    <w:p w14:paraId="7AD9BF2F" w14:textId="77777777" w:rsidR="00B97E76" w:rsidRPr="00F17F05" w:rsidRDefault="00B97E76" w:rsidP="00B97E76">
      <w:pPr>
        <w:rPr>
          <w:sz w:val="16"/>
        </w:rPr>
      </w:pPr>
      <w:r w:rsidRPr="00F17F05">
        <w:rPr>
          <w:sz w:val="16"/>
        </w:rPr>
        <w:t>“I think the world owes a debt of gratitude to [Trump] for uncovering and putting an end to this dark conspiracy,” Orban said in a post on X.</w:t>
      </w:r>
    </w:p>
    <w:p w14:paraId="0E887878" w14:textId="77777777" w:rsidR="00B97E76" w:rsidRPr="00F17F05" w:rsidRDefault="00B97E76" w:rsidP="00B97E76">
      <w:pPr>
        <w:rPr>
          <w:sz w:val="16"/>
        </w:rPr>
      </w:pPr>
      <w:r w:rsidRPr="00F17F05">
        <w:rPr>
          <w:sz w:val="16"/>
        </w:rPr>
        <w:t>As the Trump administration effectively shuttered the agency, which Musk has baselessly labeled a “criminal organization</w:t>
      </w:r>
      <w:r w:rsidRPr="00F17F05">
        <w:rPr>
          <w:sz w:val="16"/>
          <w:szCs w:val="16"/>
        </w:rPr>
        <w:t xml:space="preserve">,” </w:t>
      </w:r>
      <w:r w:rsidRPr="00F17F05">
        <w:rPr>
          <w:rStyle w:val="Emphasis"/>
          <w:highlight w:val="cyan"/>
        </w:rPr>
        <w:t>Orban</w:t>
      </w:r>
      <w:r w:rsidRPr="00F17F05">
        <w:rPr>
          <w:rStyle w:val="StyleUnderline"/>
        </w:rPr>
        <w:t xml:space="preserve"> appeared to </w:t>
      </w:r>
      <w:r w:rsidRPr="00F17F05">
        <w:rPr>
          <w:rStyle w:val="StyleUnderline"/>
          <w:highlight w:val="cyan"/>
        </w:rPr>
        <w:t>use the turmoil</w:t>
      </w:r>
      <w:r w:rsidRPr="00F17F05">
        <w:rPr>
          <w:rStyle w:val="StyleUnderline"/>
        </w:rPr>
        <w:t xml:space="preserve"> last week </w:t>
      </w:r>
      <w:r w:rsidRPr="00F17F05">
        <w:rPr>
          <w:rStyle w:val="StyleUnderline"/>
          <w:highlight w:val="cyan"/>
        </w:rPr>
        <w:t xml:space="preserve">to </w:t>
      </w:r>
      <w:r w:rsidRPr="00F17F05">
        <w:rPr>
          <w:rStyle w:val="Emphasis"/>
          <w:highlight w:val="cyan"/>
        </w:rPr>
        <w:t>justify his own crackdown</w:t>
      </w:r>
      <w:r w:rsidRPr="00F17F05">
        <w:rPr>
          <w:rStyle w:val="StyleUnderline"/>
        </w:rPr>
        <w:t>. Hungary will now take legal action against NGOs</w:t>
      </w:r>
      <w:r w:rsidRPr="00F17F05">
        <w:rPr>
          <w:sz w:val="16"/>
        </w:rPr>
        <w:t xml:space="preserve"> and independent media organizations </w:t>
      </w:r>
      <w:r w:rsidRPr="00F17F05">
        <w:rPr>
          <w:rStyle w:val="StyleUnderline"/>
        </w:rPr>
        <w:t>that receive aid from Washington</w:t>
      </w:r>
      <w:r w:rsidRPr="00F17F05">
        <w:rPr>
          <w:sz w:val="16"/>
        </w:rPr>
        <w:t xml:space="preserve">, he announced last Friday, describing the employees of USAID-funded groups as “agents.” </w:t>
      </w:r>
    </w:p>
    <w:p w14:paraId="248259F4" w14:textId="77777777" w:rsidR="00B97E76" w:rsidRPr="00F17F05" w:rsidRDefault="00B97E76" w:rsidP="00B97E76">
      <w:pPr>
        <w:rPr>
          <w:sz w:val="16"/>
        </w:rPr>
      </w:pPr>
      <w:r w:rsidRPr="00F17F05">
        <w:rPr>
          <w:sz w:val="16"/>
        </w:rPr>
        <w:t>“Now is the moment when these international networks have to be taken down, they have to be swept away,” he declared on state radio. “It is necessary to make their existence legally impossible.”</w:t>
      </w:r>
    </w:p>
    <w:p w14:paraId="37C1AE9F" w14:textId="77777777" w:rsidR="00B97E76" w:rsidRPr="00F17F05" w:rsidRDefault="00B97E76" w:rsidP="00B97E76">
      <w:pPr>
        <w:rPr>
          <w:sz w:val="16"/>
        </w:rPr>
      </w:pPr>
      <w:r w:rsidRPr="00F17F05">
        <w:rPr>
          <w:rStyle w:val="StyleUnderline"/>
        </w:rPr>
        <w:t>Trump’s and Musk’s effort to dismantle USAID was also welcomed by Iranian state media and Russian officials</w:t>
      </w:r>
      <w:r w:rsidRPr="00F17F05">
        <w:rPr>
          <w:sz w:val="16"/>
        </w:rPr>
        <w:t xml:space="preserve">, with former Russian President Dmitry Medvedev dubbing it a “smart move.” Russia expelled USAID from the country in 2012 after accusing it of attempting “to influence political processes through its grants.” </w:t>
      </w:r>
    </w:p>
    <w:p w14:paraId="1C54E075" w14:textId="77777777" w:rsidR="00B97E76" w:rsidRPr="00F17F05" w:rsidRDefault="00B97E76" w:rsidP="00B97E76">
      <w:pPr>
        <w:rPr>
          <w:sz w:val="16"/>
        </w:rPr>
      </w:pPr>
      <w:r w:rsidRPr="00F17F05">
        <w:rPr>
          <w:sz w:val="16"/>
        </w:rPr>
        <w:t xml:space="preserve">But Michael McFaul, who was the U.S. ambassador to Russia between 2012 and 2014, posted on X that Russian President Vladimir Putin kicked out USAID “because their work supported free markets, democracy, human rights.” Those are “causes that threatened [Putin’s] dictatorship,” he said. </w:t>
      </w:r>
    </w:p>
    <w:p w14:paraId="7F33A20C" w14:textId="77777777" w:rsidR="00B97E76" w:rsidRPr="00F17F05" w:rsidRDefault="00B97E76" w:rsidP="00B97E76">
      <w:pPr>
        <w:rPr>
          <w:sz w:val="16"/>
        </w:rPr>
      </w:pPr>
      <w:r w:rsidRPr="00F17F05">
        <w:rPr>
          <w:sz w:val="16"/>
        </w:rPr>
        <w:t>“</w:t>
      </w:r>
      <w:r w:rsidRPr="00F17F05">
        <w:rPr>
          <w:rStyle w:val="StyleUnderline"/>
        </w:rPr>
        <w:t xml:space="preserve">Shutting down USAID is </w:t>
      </w:r>
      <w:r w:rsidRPr="00F17F05">
        <w:rPr>
          <w:rStyle w:val="Emphasis"/>
        </w:rPr>
        <w:t>exactly what autocrats</w:t>
      </w:r>
      <w:r w:rsidRPr="00F17F05">
        <w:rPr>
          <w:sz w:val="16"/>
        </w:rPr>
        <w:t xml:space="preserve"> all over the world </w:t>
      </w:r>
      <w:r w:rsidRPr="00F17F05">
        <w:rPr>
          <w:rStyle w:val="Emphasis"/>
        </w:rPr>
        <w:t>want</w:t>
      </w:r>
      <w:r w:rsidRPr="00F17F05">
        <w:rPr>
          <w:sz w:val="16"/>
        </w:rPr>
        <w:t>,” he added.</w:t>
      </w:r>
    </w:p>
    <w:p w14:paraId="7ADC9360" w14:textId="77777777" w:rsidR="00B97E76" w:rsidRPr="00F17F05" w:rsidRDefault="00B97E76" w:rsidP="00B97E76">
      <w:pPr>
        <w:rPr>
          <w:sz w:val="16"/>
        </w:rPr>
      </w:pPr>
      <w:r w:rsidRPr="00F17F05">
        <w:rPr>
          <w:sz w:val="16"/>
        </w:rPr>
        <w:t xml:space="preserve">It’s not just USAID’s dissolution that is a cause for celebration for Russia; </w:t>
      </w:r>
      <w:r w:rsidRPr="00F17F05">
        <w:rPr>
          <w:rStyle w:val="StyleUnderline"/>
        </w:rPr>
        <w:t>Putin is</w:t>
      </w:r>
      <w:r w:rsidRPr="00F17F05">
        <w:rPr>
          <w:sz w:val="16"/>
        </w:rPr>
        <w:t xml:space="preserve"> “</w:t>
      </w:r>
      <w:r w:rsidRPr="00F17F05">
        <w:rPr>
          <w:rStyle w:val="StyleUnderline"/>
        </w:rPr>
        <w:t>hoping</w:t>
      </w:r>
      <w:r w:rsidRPr="00F17F05">
        <w:rPr>
          <w:sz w:val="16"/>
        </w:rPr>
        <w:t xml:space="preserve"> that both </w:t>
      </w:r>
      <w:r w:rsidRPr="00F17F05">
        <w:rPr>
          <w:rStyle w:val="Emphasis"/>
        </w:rPr>
        <w:t>disruption</w:t>
      </w:r>
      <w:r w:rsidRPr="00F17F05">
        <w:rPr>
          <w:sz w:val="16"/>
        </w:rPr>
        <w:t xml:space="preserve"> in the U.S. </w:t>
      </w:r>
      <w:r w:rsidRPr="00F17F05">
        <w:rPr>
          <w:rStyle w:val="StyleUnderline"/>
        </w:rPr>
        <w:t xml:space="preserve">will </w:t>
      </w:r>
      <w:r w:rsidRPr="00F17F05">
        <w:rPr>
          <w:rStyle w:val="Emphasis"/>
        </w:rPr>
        <w:t>consume</w:t>
      </w:r>
      <w:r w:rsidRPr="00F17F05">
        <w:rPr>
          <w:rStyle w:val="StyleUnderline"/>
        </w:rPr>
        <w:t xml:space="preserve"> the U.S. and</w:t>
      </w:r>
      <w:r w:rsidRPr="00F17F05">
        <w:rPr>
          <w:sz w:val="16"/>
        </w:rPr>
        <w:t xml:space="preserve"> it will </w:t>
      </w:r>
      <w:r w:rsidRPr="00F17F05">
        <w:rPr>
          <w:rStyle w:val="Emphasis"/>
        </w:rPr>
        <w:t>undercut</w:t>
      </w:r>
      <w:r w:rsidRPr="00F17F05">
        <w:rPr>
          <w:sz w:val="16"/>
        </w:rPr>
        <w:t xml:space="preserve"> U.S. </w:t>
      </w:r>
      <w:r w:rsidRPr="00F17F05">
        <w:rPr>
          <w:rStyle w:val="Emphasis"/>
        </w:rPr>
        <w:t>support for Ukraine</w:t>
      </w:r>
      <w:r w:rsidRPr="00F17F05">
        <w:rPr>
          <w:rStyle w:val="StyleUnderline"/>
        </w:rPr>
        <w:t xml:space="preserve"> and</w:t>
      </w:r>
      <w:r w:rsidRPr="00F17F05">
        <w:rPr>
          <w:sz w:val="16"/>
        </w:rPr>
        <w:t xml:space="preserve"> U.S. support for </w:t>
      </w:r>
      <w:r w:rsidRPr="00F17F05">
        <w:rPr>
          <w:rStyle w:val="Emphasis"/>
        </w:rPr>
        <w:t>democratic forces</w:t>
      </w:r>
      <w:r w:rsidRPr="00F17F05">
        <w:rPr>
          <w:rStyle w:val="StyleUnderline"/>
        </w:rPr>
        <w:t xml:space="preserve"> in Moldova, Georgia and elsewhere</w:t>
      </w:r>
      <w:r w:rsidRPr="00F17F05">
        <w:rPr>
          <w:sz w:val="16"/>
        </w:rPr>
        <w:t>,” Carothers said.</w:t>
      </w:r>
    </w:p>
    <w:p w14:paraId="7B0ED52A" w14:textId="77777777" w:rsidR="00B97E76" w:rsidRPr="00F17F05" w:rsidRDefault="00B97E76" w:rsidP="00B97E76">
      <w:pPr>
        <w:rPr>
          <w:sz w:val="16"/>
        </w:rPr>
      </w:pPr>
      <w:r w:rsidRPr="00F17F05">
        <w:rPr>
          <w:sz w:val="16"/>
        </w:rPr>
        <w:t>Unlike Budapest and Moscow, the Chinese government has been largely quiet when it comes to the U.S. federal shake-up. Officials in Beijing have been focused on thwarting a trade war that will have “no winners,” a Chinese Foreign Ministry spokesperson said on Wednesday.</w:t>
      </w:r>
    </w:p>
    <w:p w14:paraId="03149FE0" w14:textId="77777777" w:rsidR="00B97E76" w:rsidRPr="00F17F05" w:rsidRDefault="00B97E76" w:rsidP="00B97E76">
      <w:pPr>
        <w:rPr>
          <w:sz w:val="16"/>
        </w:rPr>
      </w:pPr>
      <w:r w:rsidRPr="00F17F05">
        <w:rPr>
          <w:sz w:val="16"/>
        </w:rPr>
        <w:t>“I think the Chinese are watching it almost in disbelief,” said Yun Sun, the director of the China program at the Stimson Center, who added that she had seen policy analysts in China liken the chaos to the Cultural Revolution.</w:t>
      </w:r>
    </w:p>
    <w:p w14:paraId="49461257" w14:textId="77777777" w:rsidR="00B97E76" w:rsidRPr="00F17F05" w:rsidRDefault="00B97E76" w:rsidP="00B97E76">
      <w:pPr>
        <w:rPr>
          <w:sz w:val="16"/>
        </w:rPr>
      </w:pPr>
      <w:r w:rsidRPr="00F17F05">
        <w:rPr>
          <w:sz w:val="16"/>
        </w:rPr>
        <w:t xml:space="preserve">“Given how the government agencies are being just written off and completely gutted within days, I think that reminds Chinese of [the] Cultural Revolution as the most comparable analogy in their recent memories,” she said. </w:t>
      </w:r>
    </w:p>
    <w:p w14:paraId="203A75C4" w14:textId="77777777" w:rsidR="00B97E76" w:rsidRPr="00F17F05" w:rsidRDefault="00B97E76" w:rsidP="00B97E76">
      <w:pPr>
        <w:rPr>
          <w:sz w:val="16"/>
        </w:rPr>
      </w:pPr>
      <w:r w:rsidRPr="00F17F05">
        <w:rPr>
          <w:rStyle w:val="StyleUnderline"/>
          <w:highlight w:val="cyan"/>
        </w:rPr>
        <w:t xml:space="preserve">The </w:t>
      </w:r>
      <w:r w:rsidRPr="00F17F05">
        <w:rPr>
          <w:rStyle w:val="Emphasis"/>
          <w:highlight w:val="cyan"/>
        </w:rPr>
        <w:t>funding freeze</w:t>
      </w:r>
      <w:r w:rsidRPr="00F17F05">
        <w:rPr>
          <w:rStyle w:val="StyleUnderline"/>
          <w:highlight w:val="cyan"/>
        </w:rPr>
        <w:t xml:space="preserve"> has given China a chance to </w:t>
      </w:r>
      <w:r w:rsidRPr="00F17F05">
        <w:rPr>
          <w:rStyle w:val="Emphasis"/>
          <w:highlight w:val="cyan"/>
        </w:rPr>
        <w:t>spread its influence</w:t>
      </w:r>
      <w:r w:rsidRPr="00F17F05">
        <w:rPr>
          <w:rStyle w:val="StyleUnderline"/>
        </w:rPr>
        <w:t xml:space="preserve"> and portray itself as the more reliable superpower</w:t>
      </w:r>
      <w:r w:rsidRPr="00F17F05">
        <w:rPr>
          <w:sz w:val="16"/>
        </w:rPr>
        <w:t xml:space="preserve">. In one example, the Chinese government announced it would give $4.4 million to fund an effort previously supported by USAID to clear mines from the countryside in Cambodia—a legacy of the Vietnam War. However, experts doubt that China has the will or capacity to fully replace the U.S. presence worldwide. </w:t>
      </w:r>
    </w:p>
    <w:p w14:paraId="7DC4A8BB" w14:textId="77777777" w:rsidR="00B97E76" w:rsidRPr="00F17F05" w:rsidRDefault="00B97E76" w:rsidP="00B97E76">
      <w:pPr>
        <w:rPr>
          <w:rStyle w:val="StyleUnderline"/>
        </w:rPr>
      </w:pPr>
      <w:r w:rsidRPr="00F17F05">
        <w:rPr>
          <w:rStyle w:val="StyleUnderline"/>
        </w:rPr>
        <w:t>Another front in Trump’s campaign to downsize the government is also delivering a win to Beijing</w:t>
      </w:r>
      <w:r w:rsidRPr="00F17F05">
        <w:rPr>
          <w:sz w:val="16"/>
        </w:rPr>
        <w:t xml:space="preserve">, according to the human rights community. </w:t>
      </w:r>
      <w:r w:rsidRPr="00F17F05">
        <w:rPr>
          <w:rStyle w:val="StyleUnderline"/>
          <w:highlight w:val="cyan"/>
        </w:rPr>
        <w:t xml:space="preserve">Cuts in funding to the State Department’s </w:t>
      </w:r>
      <w:r w:rsidRPr="00F17F05">
        <w:rPr>
          <w:rStyle w:val="Emphasis"/>
          <w:highlight w:val="cyan"/>
        </w:rPr>
        <w:t>Democracy</w:t>
      </w:r>
      <w:r w:rsidRPr="00F17F05">
        <w:rPr>
          <w:sz w:val="16"/>
        </w:rPr>
        <w:t xml:space="preserve">, Human Rights, and Labor </w:t>
      </w:r>
      <w:r w:rsidRPr="00F17F05">
        <w:rPr>
          <w:rStyle w:val="Emphasis"/>
          <w:highlight w:val="cyan"/>
        </w:rPr>
        <w:t>Bureau</w:t>
      </w:r>
      <w:r w:rsidRPr="00F17F05">
        <w:rPr>
          <w:rStyle w:val="StyleUnderline"/>
        </w:rPr>
        <w:t xml:space="preserve">, which has long supported China-related human rights work, have dealt a significant blow to nonprofits in the space. </w:t>
      </w:r>
    </w:p>
    <w:p w14:paraId="7C8A078A" w14:textId="77777777" w:rsidR="00B97E76" w:rsidRPr="00F17F05" w:rsidRDefault="00B97E76" w:rsidP="00B97E76">
      <w:pPr>
        <w:rPr>
          <w:sz w:val="16"/>
        </w:rPr>
      </w:pPr>
      <w:r w:rsidRPr="00F17F05">
        <w:rPr>
          <w:sz w:val="16"/>
        </w:rPr>
        <w:t>“</w:t>
      </w:r>
      <w:r w:rsidRPr="00F17F05">
        <w:rPr>
          <w:rStyle w:val="StyleUnderline"/>
        </w:rPr>
        <w:t xml:space="preserve">It’ll be </w:t>
      </w:r>
      <w:r w:rsidRPr="00F17F05">
        <w:rPr>
          <w:rStyle w:val="StyleUnderline"/>
          <w:highlight w:val="cyan"/>
        </w:rPr>
        <w:t>a</w:t>
      </w:r>
      <w:r w:rsidRPr="00F17F05">
        <w:rPr>
          <w:rStyle w:val="StyleUnderline"/>
        </w:rPr>
        <w:t xml:space="preserve"> sweet </w:t>
      </w:r>
      <w:r w:rsidRPr="00F17F05">
        <w:rPr>
          <w:rStyle w:val="Emphasis"/>
          <w:highlight w:val="cyan"/>
        </w:rPr>
        <w:t>victory</w:t>
      </w:r>
      <w:r w:rsidRPr="00F17F05">
        <w:rPr>
          <w:rStyle w:val="StyleUnderline"/>
          <w:highlight w:val="cyan"/>
        </w:rPr>
        <w:t xml:space="preserve"> for</w:t>
      </w:r>
      <w:r w:rsidRPr="00F17F05">
        <w:rPr>
          <w:sz w:val="16"/>
        </w:rPr>
        <w:t xml:space="preserve"> [Chinese President] </w:t>
      </w:r>
      <w:r w:rsidRPr="00F17F05">
        <w:rPr>
          <w:rStyle w:val="Emphasis"/>
          <w:highlight w:val="cyan"/>
        </w:rPr>
        <w:t>Xi</w:t>
      </w:r>
      <w:r w:rsidRPr="00F17F05">
        <w:rPr>
          <w:sz w:val="16"/>
        </w:rPr>
        <w:t xml:space="preserve"> Jinping, </w:t>
      </w:r>
      <w:r w:rsidRPr="00F17F05">
        <w:rPr>
          <w:rStyle w:val="StyleUnderline"/>
          <w:highlight w:val="cyan"/>
        </w:rPr>
        <w:t xml:space="preserve">who has tried to </w:t>
      </w:r>
      <w:r w:rsidRPr="00F17F05">
        <w:rPr>
          <w:rStyle w:val="Emphasis"/>
          <w:highlight w:val="cyan"/>
        </w:rPr>
        <w:t>crush these groups</w:t>
      </w:r>
      <w:r w:rsidRPr="00F17F05">
        <w:rPr>
          <w:sz w:val="16"/>
        </w:rPr>
        <w:t>,” Maya Wang, the associate China director at Human Rights Watch, wrote on X.</w:t>
      </w:r>
    </w:p>
    <w:p w14:paraId="565031D7" w14:textId="77777777" w:rsidR="00B97E76" w:rsidRPr="00F17F05" w:rsidRDefault="00B97E76" w:rsidP="00B97E76">
      <w:pPr>
        <w:rPr>
          <w:sz w:val="16"/>
        </w:rPr>
      </w:pPr>
      <w:r w:rsidRPr="00F17F05">
        <w:rPr>
          <w:sz w:val="16"/>
        </w:rPr>
        <w:t xml:space="preserve">The Trump administration’s sweeping effort to target DEI programs across the federal government may also draw cheers from leaders who have made similar pushes in their own countries, experts said. </w:t>
      </w:r>
    </w:p>
    <w:p w14:paraId="5D94F6EC" w14:textId="77777777" w:rsidR="00B97E76" w:rsidRPr="00F17F05" w:rsidRDefault="00B97E76" w:rsidP="00B97E76">
      <w:pPr>
        <w:rPr>
          <w:sz w:val="16"/>
        </w:rPr>
      </w:pPr>
      <w:r w:rsidRPr="00F17F05">
        <w:rPr>
          <w:sz w:val="16"/>
        </w:rPr>
        <w:t xml:space="preserve">“The </w:t>
      </w:r>
      <w:r w:rsidRPr="00F17F05">
        <w:rPr>
          <w:rStyle w:val="StyleUnderline"/>
        </w:rPr>
        <w:t xml:space="preserve">attacks on DEI </w:t>
      </w:r>
      <w:r w:rsidRPr="00F17F05">
        <w:rPr>
          <w:rStyle w:val="Emphasis"/>
        </w:rPr>
        <w:t>resonate</w:t>
      </w:r>
      <w:r w:rsidRPr="00F17F05">
        <w:rPr>
          <w:sz w:val="16"/>
        </w:rPr>
        <w:t xml:space="preserve"> strongly </w:t>
      </w:r>
      <w:r w:rsidRPr="00F17F05">
        <w:rPr>
          <w:rStyle w:val="StyleUnderline"/>
        </w:rPr>
        <w:t>in places where illiberal leaders have</w:t>
      </w:r>
      <w:r w:rsidRPr="00F17F05">
        <w:rPr>
          <w:sz w:val="16"/>
        </w:rPr>
        <w:t xml:space="preserve"> already </w:t>
      </w:r>
      <w:r w:rsidRPr="00F17F05">
        <w:rPr>
          <w:rStyle w:val="StyleUnderline"/>
        </w:rPr>
        <w:t>advanced these kinds of ideas, whether it’s Russia or Hungary</w:t>
      </w:r>
      <w:r w:rsidRPr="00F17F05">
        <w:rPr>
          <w:sz w:val="16"/>
        </w:rPr>
        <w:t>,” said Carothers, citing efforts to roll back LGBTQ rights or progress on gender equality.</w:t>
      </w:r>
    </w:p>
    <w:p w14:paraId="36D19234" w14:textId="77777777" w:rsidR="00B97E76" w:rsidRPr="00F17F05" w:rsidRDefault="00B97E76" w:rsidP="00B97E76">
      <w:pPr>
        <w:rPr>
          <w:sz w:val="16"/>
        </w:rPr>
      </w:pPr>
      <w:r w:rsidRPr="00F17F05">
        <w:rPr>
          <w:sz w:val="16"/>
        </w:rPr>
        <w:t>“</w:t>
      </w:r>
      <w:r w:rsidRPr="00F17F05">
        <w:rPr>
          <w:rStyle w:val="StyleUnderline"/>
        </w:rPr>
        <w:t xml:space="preserve">They see it as part of their struggle, and they feel the </w:t>
      </w:r>
      <w:r w:rsidRPr="00F17F05">
        <w:rPr>
          <w:rStyle w:val="Emphasis"/>
        </w:rPr>
        <w:t>U</w:t>
      </w:r>
      <w:r w:rsidRPr="00F17F05">
        <w:rPr>
          <w:sz w:val="16"/>
        </w:rPr>
        <w:t xml:space="preserve">nited </w:t>
      </w:r>
      <w:r w:rsidRPr="00F17F05">
        <w:rPr>
          <w:rStyle w:val="Emphasis"/>
        </w:rPr>
        <w:t>S</w:t>
      </w:r>
      <w:r w:rsidRPr="00F17F05">
        <w:rPr>
          <w:sz w:val="16"/>
        </w:rPr>
        <w:t xml:space="preserve">tates </w:t>
      </w:r>
      <w:r w:rsidRPr="00F17F05">
        <w:rPr>
          <w:rStyle w:val="StyleUnderline"/>
        </w:rPr>
        <w:t xml:space="preserve">is </w:t>
      </w:r>
      <w:r w:rsidRPr="00F17F05">
        <w:rPr>
          <w:rStyle w:val="Emphasis"/>
        </w:rPr>
        <w:t>joining them</w:t>
      </w:r>
      <w:r w:rsidRPr="00F17F05">
        <w:rPr>
          <w:rStyle w:val="StyleUnderline"/>
        </w:rPr>
        <w:t xml:space="preserve"> in their struggle to move their countries in this direction</w:t>
      </w:r>
      <w:r w:rsidRPr="00F17F05">
        <w:rPr>
          <w:sz w:val="16"/>
        </w:rPr>
        <w:t>,” he added.</w:t>
      </w:r>
    </w:p>
    <w:p w14:paraId="20E29FE5" w14:textId="77777777" w:rsidR="00B97E76" w:rsidRPr="00F17F05" w:rsidRDefault="00B97E76" w:rsidP="00B97E76">
      <w:pPr>
        <w:pStyle w:val="Heading4"/>
        <w:rPr>
          <w:rFonts w:cs="Times New Roman"/>
        </w:rPr>
      </w:pPr>
      <w:r w:rsidRPr="00F17F05">
        <w:rPr>
          <w:rFonts w:cs="Times New Roman"/>
        </w:rPr>
        <w:t>Democracies are just as bad at every x-risk</w:t>
      </w:r>
    </w:p>
    <w:p w14:paraId="311CE737" w14:textId="77777777" w:rsidR="00B97E76" w:rsidRPr="00F17F05" w:rsidRDefault="00B97E76" w:rsidP="00B97E76">
      <w:bookmarkStart w:id="0" w:name="_Hlk163503571"/>
      <w:r w:rsidRPr="00F17F05">
        <w:rPr>
          <w:rStyle w:val="Style13ptBold"/>
        </w:rPr>
        <w:t>Paola 18</w:t>
      </w:r>
      <w:r w:rsidRPr="00F17F05">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3CDEE659" w14:textId="77777777" w:rsidR="00B97E76" w:rsidRPr="00F17F05" w:rsidRDefault="00B97E76" w:rsidP="00B97E76">
      <w:pPr>
        <w:rPr>
          <w:sz w:val="16"/>
        </w:rPr>
      </w:pPr>
      <w:r w:rsidRPr="00F17F05">
        <w:rPr>
          <w:sz w:val="16"/>
        </w:rPr>
        <w:t>B. Democracy and Representation</w:t>
      </w:r>
    </w:p>
    <w:p w14:paraId="4E37B51B" w14:textId="77777777" w:rsidR="00B97E76" w:rsidRPr="00F17F05" w:rsidRDefault="00B97E76" w:rsidP="00B97E76">
      <w:pPr>
        <w:rPr>
          <w:sz w:val="16"/>
        </w:rPr>
      </w:pPr>
      <w:r w:rsidRPr="00F17F05">
        <w:rPr>
          <w:rStyle w:val="Emphasis"/>
          <w:highlight w:val="cyan"/>
        </w:rPr>
        <w:t>Dem</w:t>
      </w:r>
      <w:r w:rsidRPr="00F17F05">
        <w:rPr>
          <w:rStyle w:val="StyleUnderline"/>
        </w:rPr>
        <w:t xml:space="preserve">ocratically elected governments </w:t>
      </w:r>
      <w:r w:rsidRPr="00F17F05">
        <w:rPr>
          <w:rStyle w:val="StyleUnderline"/>
          <w:highlight w:val="cyan"/>
        </w:rPr>
        <w:t>have been</w:t>
      </w:r>
      <w:r w:rsidRPr="00F17F05">
        <w:rPr>
          <w:rStyle w:val="StyleUnderline"/>
        </w:rPr>
        <w:t xml:space="preserve"> </w:t>
      </w:r>
      <w:r w:rsidRPr="00F17F05">
        <w:rPr>
          <w:rStyle w:val="Emphasis"/>
        </w:rPr>
        <w:t xml:space="preserve">largely </w:t>
      </w:r>
      <w:r w:rsidRPr="00F17F05">
        <w:rPr>
          <w:rStyle w:val="Emphasis"/>
          <w:highlight w:val="cyan"/>
        </w:rPr>
        <w:t>ineffective</w:t>
      </w:r>
      <w:r w:rsidRPr="00F17F05">
        <w:rPr>
          <w:rStyle w:val="StyleUnderline"/>
        </w:rPr>
        <w:t xml:space="preserve"> in </w:t>
      </w:r>
      <w:r w:rsidRPr="00F17F05">
        <w:rPr>
          <w:rStyle w:val="StyleUnderline"/>
          <w:highlight w:val="cyan"/>
        </w:rPr>
        <w:t xml:space="preserve">addressing </w:t>
      </w:r>
      <w:r w:rsidRPr="00F17F05">
        <w:rPr>
          <w:rStyle w:val="Emphasis"/>
          <w:highlight w:val="cyan"/>
        </w:rPr>
        <w:t>climate</w:t>
      </w:r>
      <w:r w:rsidRPr="00F17F05">
        <w:rPr>
          <w:rStyle w:val="StyleUnderline"/>
        </w:rPr>
        <w:t xml:space="preserve"> change, </w:t>
      </w:r>
      <w:r w:rsidRPr="00F17F05">
        <w:rPr>
          <w:rStyle w:val="StyleUnderline"/>
          <w:highlight w:val="cyan"/>
        </w:rPr>
        <w:t>as well as</w:t>
      </w:r>
      <w:r w:rsidRPr="00F17F05">
        <w:rPr>
          <w:rStyle w:val="StyleUnderline"/>
        </w:rPr>
        <w:t xml:space="preserve"> a </w:t>
      </w:r>
      <w:r w:rsidRPr="00F17F05">
        <w:rPr>
          <w:rStyle w:val="Emphasis"/>
        </w:rPr>
        <w:t>host</w:t>
      </w:r>
      <w:r w:rsidRPr="00F17F05">
        <w:rPr>
          <w:rStyle w:val="StyleUnderline"/>
        </w:rPr>
        <w:t xml:space="preserve"> of other global problems and their domestic implications</w:t>
      </w:r>
      <w:r w:rsidRPr="00F17F05">
        <w:rPr>
          <w:sz w:val="16"/>
        </w:rPr>
        <w:t xml:space="preserve">. 38 </w:t>
      </w:r>
      <w:r w:rsidRPr="00F17F05">
        <w:rPr>
          <w:rStyle w:val="StyleUnderline"/>
        </w:rPr>
        <w:t>These include</w:t>
      </w:r>
      <w:r w:rsidRPr="00F17F05">
        <w:rPr>
          <w:sz w:val="16"/>
        </w:rPr>
        <w:t xml:space="preserve"> (to varying degrees in different countries) </w:t>
      </w:r>
      <w:r w:rsidRPr="00F17F05">
        <w:rPr>
          <w:rStyle w:val="Emphasis"/>
          <w:highlight w:val="cyan"/>
        </w:rPr>
        <w:t>pollution</w:t>
      </w:r>
      <w:r w:rsidRPr="00F17F05">
        <w:rPr>
          <w:rStyle w:val="StyleUnderline"/>
        </w:rPr>
        <w:t xml:space="preserve"> and </w:t>
      </w:r>
      <w:r w:rsidRPr="00F17F05">
        <w:rPr>
          <w:rStyle w:val="Emphasis"/>
          <w:highlight w:val="cyan"/>
        </w:rPr>
        <w:t>biod</w:t>
      </w:r>
      <w:r w:rsidRPr="00F17F05">
        <w:rPr>
          <w:rStyle w:val="StyleUnderline"/>
        </w:rPr>
        <w:t xml:space="preserve">iversity loss, </w:t>
      </w:r>
      <w:r w:rsidRPr="00F17F05">
        <w:rPr>
          <w:rStyle w:val="Emphasis"/>
        </w:rPr>
        <w:t xml:space="preserve">nuclear </w:t>
      </w:r>
      <w:r w:rsidRPr="00F17F05">
        <w:rPr>
          <w:rStyle w:val="Emphasis"/>
          <w:highlight w:val="cyan"/>
        </w:rPr>
        <w:t>waste</w:t>
      </w:r>
      <w:r w:rsidRPr="00F17F05">
        <w:rPr>
          <w:rStyle w:val="StyleUnderline"/>
        </w:rPr>
        <w:t xml:space="preserve"> management, nuclear </w:t>
      </w:r>
      <w:r w:rsidRPr="00F17F05">
        <w:rPr>
          <w:rStyle w:val="Emphasis"/>
          <w:highlight w:val="cyan"/>
        </w:rPr>
        <w:t>prolif</w:t>
      </w:r>
      <w:r w:rsidRPr="00F17F05">
        <w:rPr>
          <w:rStyle w:val="StyleUnderline"/>
        </w:rPr>
        <w:t xml:space="preserve">eration, </w:t>
      </w:r>
      <w:r w:rsidRPr="00F17F05">
        <w:rPr>
          <w:rStyle w:val="Emphasis"/>
          <w:highlight w:val="cyan"/>
        </w:rPr>
        <w:t>cyber</w:t>
      </w:r>
      <w:r w:rsidRPr="00F17F05">
        <w:rPr>
          <w:rStyle w:val="Emphasis"/>
        </w:rPr>
        <w:t>-(in)security</w:t>
      </w:r>
      <w:r w:rsidRPr="00F17F05">
        <w:rPr>
          <w:rStyle w:val="StyleUnderline"/>
        </w:rPr>
        <w:t xml:space="preserve">, </w:t>
      </w:r>
      <w:r w:rsidRPr="00F17F05">
        <w:rPr>
          <w:rStyle w:val="Emphasis"/>
          <w:highlight w:val="cyan"/>
        </w:rPr>
        <w:t>financ</w:t>
      </w:r>
      <w:r w:rsidRPr="00F17F05">
        <w:rPr>
          <w:rStyle w:val="Emphasis"/>
        </w:rPr>
        <w:t>ial insecurity</w:t>
      </w:r>
      <w:r w:rsidRPr="00F17F05">
        <w:rPr>
          <w:rStyle w:val="StyleUnderline"/>
        </w:rPr>
        <w:t xml:space="preserve">, </w:t>
      </w:r>
      <w:r w:rsidRPr="00F17F05">
        <w:rPr>
          <w:rStyle w:val="Emphasis"/>
        </w:rPr>
        <w:t>business flight</w:t>
      </w:r>
      <w:r w:rsidRPr="00F17F05">
        <w:rPr>
          <w:rStyle w:val="StyleUnderline"/>
        </w:rPr>
        <w:t xml:space="preserve">, growing wealth </w:t>
      </w:r>
      <w:r w:rsidRPr="00F17F05">
        <w:rPr>
          <w:rStyle w:val="Emphasis"/>
          <w:highlight w:val="cyan"/>
        </w:rPr>
        <w:t>inequality</w:t>
      </w:r>
      <w:r w:rsidRPr="00F17F05">
        <w:rPr>
          <w:rStyle w:val="StyleUnderline"/>
        </w:rPr>
        <w:t xml:space="preserve">, public </w:t>
      </w:r>
      <w:r w:rsidRPr="00F17F05">
        <w:rPr>
          <w:rStyle w:val="Emphasis"/>
          <w:highlight w:val="cyan"/>
        </w:rPr>
        <w:t>debt</w:t>
      </w:r>
      <w:r w:rsidRPr="00F17F05">
        <w:rPr>
          <w:rStyle w:val="Emphasis"/>
        </w:rPr>
        <w:t xml:space="preserve"> management</w:t>
      </w:r>
      <w:r w:rsidRPr="00F17F05">
        <w:rPr>
          <w:rStyle w:val="StyleUnderline"/>
        </w:rPr>
        <w:t xml:space="preserve">, </w:t>
      </w:r>
      <w:r w:rsidRPr="00F17F05">
        <w:rPr>
          <w:rStyle w:val="Emphasis"/>
          <w:highlight w:val="cyan"/>
        </w:rPr>
        <w:t>migration</w:t>
      </w:r>
      <w:r w:rsidRPr="00F17F05">
        <w:rPr>
          <w:rStyle w:val="StyleUnderline"/>
        </w:rPr>
        <w:t xml:space="preserve">, </w:t>
      </w:r>
      <w:r w:rsidRPr="00F17F05">
        <w:rPr>
          <w:rStyle w:val="Emphasis"/>
        </w:rPr>
        <w:t xml:space="preserve">intercultural </w:t>
      </w:r>
      <w:r w:rsidRPr="00F17F05">
        <w:rPr>
          <w:rStyle w:val="Emphasis"/>
          <w:highlight w:val="cyan"/>
        </w:rPr>
        <w:t>integration</w:t>
      </w:r>
      <w:r w:rsidRPr="00F17F05">
        <w:rPr>
          <w:rStyle w:val="StyleUnderline"/>
          <w:highlight w:val="cyan"/>
        </w:rPr>
        <w:t xml:space="preserve">, and </w:t>
      </w:r>
      <w:r w:rsidRPr="00F17F05">
        <w:rPr>
          <w:rStyle w:val="Emphasis"/>
          <w:highlight w:val="cyan"/>
        </w:rPr>
        <w:t>terror</w:t>
      </w:r>
      <w:r w:rsidRPr="00F17F05">
        <w:rPr>
          <w:rStyle w:val="Emphasis"/>
        </w:rPr>
        <w:t>ist radicalization</w:t>
      </w:r>
      <w:r w:rsidRPr="00F17F05">
        <w:rPr>
          <w:rStyle w:val="StyleUnderline"/>
        </w:rPr>
        <w:t>. The supranational institutions that</w:t>
      </w:r>
      <w:r w:rsidRPr="00F17F05">
        <w:rPr>
          <w:sz w:val="16"/>
        </w:rPr>
        <w:t xml:space="preserve"> these </w:t>
      </w:r>
      <w:r w:rsidRPr="00F17F05">
        <w:rPr>
          <w:rStyle w:val="StyleUnderline"/>
        </w:rPr>
        <w:t>governments</w:t>
      </w:r>
      <w:r w:rsidRPr="00F17F05">
        <w:rPr>
          <w:sz w:val="16"/>
        </w:rPr>
        <w:t xml:space="preserve"> have </w:t>
      </w:r>
      <w:r w:rsidRPr="00F17F05">
        <w:rPr>
          <w:rStyle w:val="StyleUnderline"/>
        </w:rPr>
        <w:t xml:space="preserve">created and supported, like the </w:t>
      </w:r>
      <w:r w:rsidRPr="00F17F05">
        <w:rPr>
          <w:rStyle w:val="Emphasis"/>
        </w:rPr>
        <w:t>U</w:t>
      </w:r>
      <w:r w:rsidRPr="00F17F05">
        <w:rPr>
          <w:sz w:val="16"/>
        </w:rPr>
        <w:t xml:space="preserve">nited </w:t>
      </w:r>
      <w:r w:rsidRPr="00F17F05">
        <w:rPr>
          <w:rStyle w:val="Emphasis"/>
        </w:rPr>
        <w:t>N</w:t>
      </w:r>
      <w:r w:rsidRPr="00F17F05">
        <w:rPr>
          <w:sz w:val="16"/>
        </w:rPr>
        <w:t xml:space="preserve">ations </w:t>
      </w:r>
      <w:r w:rsidRPr="00F17F05">
        <w:rPr>
          <w:rStyle w:val="StyleUnderline"/>
        </w:rPr>
        <w:t>and</w:t>
      </w:r>
      <w:r w:rsidRPr="00F17F05">
        <w:rPr>
          <w:sz w:val="16"/>
        </w:rPr>
        <w:t xml:space="preserve"> the </w:t>
      </w:r>
      <w:r w:rsidRPr="00F17F05">
        <w:rPr>
          <w:rStyle w:val="Emphasis"/>
        </w:rPr>
        <w:t>E</w:t>
      </w:r>
      <w:r w:rsidRPr="00F17F05">
        <w:rPr>
          <w:sz w:val="16"/>
        </w:rPr>
        <w:t xml:space="preserve">uropean </w:t>
      </w:r>
      <w:r w:rsidRPr="00F17F05">
        <w:rPr>
          <w:rStyle w:val="Emphasis"/>
        </w:rPr>
        <w:t>U</w:t>
      </w:r>
      <w:r w:rsidRPr="00F17F05">
        <w:rPr>
          <w:sz w:val="16"/>
        </w:rPr>
        <w:t xml:space="preserve">nion, </w:t>
      </w:r>
      <w:r w:rsidRPr="00F17F05">
        <w:rPr>
          <w:rStyle w:val="StyleUnderline"/>
        </w:rPr>
        <w:t>have not been</w:t>
      </w:r>
      <w:r w:rsidRPr="00F17F05">
        <w:rPr>
          <w:sz w:val="16"/>
        </w:rPr>
        <w:t xml:space="preserve"> particularly </w:t>
      </w:r>
      <w:r w:rsidRPr="00F17F05">
        <w:rPr>
          <w:rStyle w:val="StyleUnderline"/>
        </w:rPr>
        <w:t>successful</w:t>
      </w:r>
      <w:r w:rsidRPr="00F17F05">
        <w:rPr>
          <w:sz w:val="16"/>
        </w:rPr>
        <w:t xml:space="preserve"> in addressing these issues either. 39</w:t>
      </w:r>
    </w:p>
    <w:p w14:paraId="4A2B9F4E" w14:textId="77777777" w:rsidR="00B97E76" w:rsidRPr="00F17F05" w:rsidRDefault="00B97E76" w:rsidP="00B97E76">
      <w:pPr>
        <w:rPr>
          <w:sz w:val="16"/>
        </w:rPr>
      </w:pPr>
      <w:r w:rsidRPr="00F17F05">
        <w:rPr>
          <w:rStyle w:val="StyleUnderline"/>
        </w:rPr>
        <w:t>In</w:t>
      </w:r>
      <w:r w:rsidRPr="00F17F05">
        <w:rPr>
          <w:sz w:val="16"/>
        </w:rPr>
        <w:t xml:space="preserve"> many </w:t>
      </w:r>
      <w:r w:rsidRPr="00F17F05">
        <w:rPr>
          <w:rStyle w:val="StyleUnderline"/>
        </w:rPr>
        <w:t xml:space="preserve">democratic countries, </w:t>
      </w:r>
      <w:r w:rsidRPr="00F17F05">
        <w:rPr>
          <w:rStyle w:val="StyleUnderline"/>
          <w:highlight w:val="cyan"/>
        </w:rPr>
        <w:t>citizens are</w:t>
      </w:r>
      <w:r w:rsidRPr="00F17F05">
        <w:rPr>
          <w:sz w:val="16"/>
        </w:rPr>
        <w:t xml:space="preserve"> not only </w:t>
      </w:r>
      <w:r w:rsidRPr="00F17F05">
        <w:rPr>
          <w:rStyle w:val="StyleUnderline"/>
          <w:highlight w:val="cyan"/>
        </w:rPr>
        <w:t>frustrated with</w:t>
      </w:r>
      <w:r w:rsidRPr="00F17F05">
        <w:rPr>
          <w:rStyle w:val="StyleUnderline"/>
        </w:rPr>
        <w:t xml:space="preserve"> the</w:t>
      </w:r>
      <w:r w:rsidRPr="00F17F05">
        <w:rPr>
          <w:sz w:val="16"/>
        </w:rPr>
        <w:t xml:space="preserve"> relatively </w:t>
      </w:r>
      <w:r w:rsidRPr="00F17F05">
        <w:rPr>
          <w:rStyle w:val="Emphasis"/>
          <w:highlight w:val="cyan"/>
        </w:rPr>
        <w:t>poor performances</w:t>
      </w:r>
      <w:r w:rsidRPr="00F17F05">
        <w:rPr>
          <w:rStyle w:val="StyleUnderline"/>
        </w:rPr>
        <w:t xml:space="preserve"> of</w:t>
      </w:r>
      <w:r w:rsidRPr="00F17F05">
        <w:rPr>
          <w:sz w:val="16"/>
        </w:rPr>
        <w:t xml:space="preserve"> their </w:t>
      </w:r>
      <w:r w:rsidRPr="00F17F05">
        <w:rPr>
          <w:rStyle w:val="StyleUnderline"/>
        </w:rPr>
        <w:t>governments</w:t>
      </w:r>
      <w:r w:rsidRPr="00F17F05">
        <w:rPr>
          <w:sz w:val="16"/>
        </w:rPr>
        <w:t xml:space="preserve">, but also increasingly resentful of institutions and procedures that they perceive as inaccessible, arcane, </w:t>
      </w:r>
      <w:r w:rsidRPr="00F17F05">
        <w:rPr>
          <w:rStyle w:val="Emphasis"/>
          <w:highlight w:val="cyan"/>
        </w:rPr>
        <w:t>dominated</w:t>
      </w:r>
      <w:r w:rsidRPr="00F17F05">
        <w:rPr>
          <w:rStyle w:val="StyleUnderline"/>
          <w:highlight w:val="cyan"/>
        </w:rPr>
        <w:t xml:space="preserve"> by </w:t>
      </w:r>
      <w:r w:rsidRPr="00F17F05">
        <w:rPr>
          <w:rStyle w:val="Emphasis"/>
          <w:highlight w:val="cyan"/>
        </w:rPr>
        <w:t>partisan interests</w:t>
      </w:r>
      <w:r w:rsidRPr="00F17F05">
        <w:rPr>
          <w:rStyle w:val="StyleUnderline"/>
        </w:rPr>
        <w:t xml:space="preserve">, crowded with </w:t>
      </w:r>
      <w:r w:rsidRPr="00F17F05">
        <w:rPr>
          <w:rStyle w:val="Emphasis"/>
          <w:highlight w:val="cyan"/>
        </w:rPr>
        <w:t>rent-seekers</w:t>
      </w:r>
      <w:r w:rsidRPr="00F17F05">
        <w:rPr>
          <w:rStyle w:val="StyleUnderline"/>
        </w:rPr>
        <w:t>, and</w:t>
      </w:r>
      <w:r w:rsidRPr="00F17F05">
        <w:rPr>
          <w:sz w:val="16"/>
        </w:rPr>
        <w:t xml:space="preserve"> generally </w:t>
      </w:r>
      <w:r w:rsidRPr="00F17F05">
        <w:rPr>
          <w:rStyle w:val="Emphasis"/>
          <w:highlight w:val="cyan"/>
        </w:rPr>
        <w:t>detached</w:t>
      </w:r>
      <w:r w:rsidRPr="00F17F05">
        <w:rPr>
          <w:rStyle w:val="StyleUnderline"/>
          <w:highlight w:val="cyan"/>
        </w:rPr>
        <w:t xml:space="preserve"> and </w:t>
      </w:r>
      <w:r w:rsidRPr="00F17F05">
        <w:rPr>
          <w:rStyle w:val="Emphasis"/>
          <w:highlight w:val="cyan"/>
        </w:rPr>
        <w:t>unresponsive</w:t>
      </w:r>
      <w:r w:rsidRPr="00F17F05">
        <w:rPr>
          <w:rStyle w:val="StyleUnderline"/>
        </w:rPr>
        <w:t xml:space="preserve"> to</w:t>
      </w:r>
      <w:r w:rsidRPr="00F17F05">
        <w:rPr>
          <w:sz w:val="16"/>
        </w:rPr>
        <w:t xml:space="preserve"> their </w:t>
      </w:r>
      <w:r w:rsidRPr="00F17F05">
        <w:rPr>
          <w:rStyle w:val="StyleUnderline"/>
        </w:rPr>
        <w:t>needs</w:t>
      </w:r>
      <w:r w:rsidRPr="00F17F05">
        <w:rPr>
          <w:sz w:val="16"/>
        </w:rPr>
        <w:t xml:space="preserve"> and interests. 40</w:t>
      </w:r>
    </w:p>
    <w:p w14:paraId="068B4CA7" w14:textId="77777777" w:rsidR="00B97E76" w:rsidRPr="00F17F05" w:rsidRDefault="00B97E76" w:rsidP="00B97E76">
      <w:pPr>
        <w:rPr>
          <w:sz w:val="16"/>
        </w:rPr>
      </w:pPr>
      <w:r w:rsidRPr="00F17F05">
        <w:rPr>
          <w:sz w:val="16"/>
        </w:rPr>
        <w:t xml:space="preserve">[*378]  A democratic deficit in many self-declared democracies has vividly been put on display in cases in which </w:t>
      </w:r>
      <w:r w:rsidRPr="00F17F05">
        <w:rPr>
          <w:rStyle w:val="Emphasis"/>
        </w:rPr>
        <w:t xml:space="preserve">majority </w:t>
      </w:r>
      <w:r w:rsidRPr="00F17F05">
        <w:rPr>
          <w:rStyle w:val="Emphasis"/>
          <w:highlight w:val="cyan"/>
        </w:rPr>
        <w:t>preferences</w:t>
      </w:r>
      <w:r w:rsidRPr="00F17F05">
        <w:rPr>
          <w:rStyle w:val="StyleUnderline"/>
        </w:rPr>
        <w:t xml:space="preserve"> have </w:t>
      </w:r>
      <w:r w:rsidRPr="00F17F05">
        <w:rPr>
          <w:rStyle w:val="Emphasis"/>
          <w:highlight w:val="cyan"/>
        </w:rPr>
        <w:t>failed</w:t>
      </w:r>
      <w:r w:rsidRPr="00F17F05">
        <w:rPr>
          <w:rStyle w:val="StyleUnderline"/>
          <w:highlight w:val="cyan"/>
        </w:rPr>
        <w:t xml:space="preserve"> to</w:t>
      </w:r>
      <w:r w:rsidRPr="00F17F05">
        <w:rPr>
          <w:rStyle w:val="StyleUnderline"/>
        </w:rPr>
        <w:t xml:space="preserve"> be </w:t>
      </w:r>
      <w:r w:rsidRPr="00F17F05">
        <w:rPr>
          <w:rStyle w:val="Emphasis"/>
          <w:highlight w:val="cyan"/>
        </w:rPr>
        <w:t>translate</w:t>
      </w:r>
      <w:r w:rsidRPr="00F17F05">
        <w:rPr>
          <w:rStyle w:val="StyleUnderline"/>
        </w:rPr>
        <w:t>d in</w:t>
      </w:r>
      <w:r w:rsidRPr="00F17F05">
        <w:rPr>
          <w:rStyle w:val="Emphasis"/>
          <w:highlight w:val="cyan"/>
        </w:rPr>
        <w:t>to</w:t>
      </w:r>
      <w:r w:rsidRPr="00F17F05">
        <w:rPr>
          <w:rStyle w:val="StyleUnderline"/>
          <w:highlight w:val="cyan"/>
        </w:rPr>
        <w:t xml:space="preserve"> policy</w:t>
      </w:r>
      <w:r w:rsidRPr="00F17F05">
        <w:rPr>
          <w:rStyle w:val="StyleUnderline"/>
        </w:rPr>
        <w:t xml:space="preserve">. For example, in the </w:t>
      </w:r>
      <w:r w:rsidRPr="00F17F05">
        <w:rPr>
          <w:rStyle w:val="Emphasis"/>
        </w:rPr>
        <w:t>U</w:t>
      </w:r>
      <w:r w:rsidRPr="00F17F05">
        <w:rPr>
          <w:sz w:val="16"/>
        </w:rPr>
        <w:t xml:space="preserve">nited </w:t>
      </w:r>
      <w:r w:rsidRPr="00F17F05">
        <w:rPr>
          <w:rStyle w:val="Emphasis"/>
        </w:rPr>
        <w:t>S</w:t>
      </w:r>
      <w:r w:rsidRPr="00F17F05">
        <w:rPr>
          <w:sz w:val="16"/>
        </w:rPr>
        <w:t xml:space="preserve">tates, </w:t>
      </w:r>
      <w:r w:rsidRPr="00F17F05">
        <w:rPr>
          <w:rStyle w:val="StyleUnderline"/>
        </w:rPr>
        <w:t>for at least the last twenty-five years, most</w:t>
      </w:r>
      <w:r w:rsidRPr="00F17F05">
        <w:rPr>
          <w:sz w:val="16"/>
        </w:rPr>
        <w:t xml:space="preserve"> Americans have </w:t>
      </w:r>
      <w:r w:rsidRPr="00F17F05">
        <w:rPr>
          <w:rStyle w:val="StyleUnderline"/>
        </w:rPr>
        <w:t xml:space="preserve">favored stricter </w:t>
      </w:r>
      <w:r w:rsidRPr="00F17F05">
        <w:rPr>
          <w:rStyle w:val="Emphasis"/>
        </w:rPr>
        <w:t>gun control</w:t>
      </w:r>
      <w:r w:rsidRPr="00F17F05">
        <w:rPr>
          <w:rStyle w:val="StyleUnderline"/>
        </w:rPr>
        <w:t xml:space="preserve"> laws, yet</w:t>
      </w:r>
      <w:r w:rsidRPr="00F17F05">
        <w:rPr>
          <w:sz w:val="16"/>
        </w:rPr>
        <w:t xml:space="preserve"> gun control </w:t>
      </w:r>
      <w:r w:rsidRPr="00F17F05">
        <w:rPr>
          <w:rStyle w:val="StyleUnderline"/>
        </w:rPr>
        <w:t xml:space="preserve">laws have consistently been </w:t>
      </w:r>
      <w:r w:rsidRPr="00F17F05">
        <w:rPr>
          <w:rStyle w:val="Emphasis"/>
        </w:rPr>
        <w:t>weakened</w:t>
      </w:r>
      <w:r w:rsidRPr="00F17F05">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bookmarkEnd w:id="0"/>
    <w:p w14:paraId="290869ED" w14:textId="77777777" w:rsidR="00B97E76" w:rsidRPr="00F17F05" w:rsidRDefault="00B97E76" w:rsidP="00B97E76"/>
    <w:p w14:paraId="42D478F9" w14:textId="77777777" w:rsidR="00B97E76" w:rsidRPr="00F17F05" w:rsidRDefault="00B97E76" w:rsidP="00B97E76">
      <w:pPr>
        <w:pStyle w:val="Heading3"/>
        <w:rPr>
          <w:rFonts w:cs="Times New Roman"/>
        </w:rPr>
      </w:pPr>
      <w:r w:rsidRPr="00F17F05">
        <w:rPr>
          <w:rFonts w:cs="Times New Roman"/>
        </w:rPr>
        <w:t>AT IRA Good Impact Turn</w:t>
      </w:r>
    </w:p>
    <w:p w14:paraId="6C31B40F" w14:textId="77777777" w:rsidR="00B97E76" w:rsidRPr="00F17F05" w:rsidRDefault="00B97E76" w:rsidP="00B97E76">
      <w:pPr>
        <w:pStyle w:val="Heading4"/>
        <w:rPr>
          <w:rFonts w:cs="Times New Roman"/>
        </w:rPr>
      </w:pPr>
      <w:r w:rsidRPr="00F17F05">
        <w:rPr>
          <w:rFonts w:cs="Times New Roman"/>
        </w:rPr>
        <w:t xml:space="preserve">The IRA is </w:t>
      </w:r>
      <w:r w:rsidRPr="00F17F05">
        <w:rPr>
          <w:rFonts w:cs="Times New Roman"/>
          <w:u w:val="single"/>
        </w:rPr>
        <w:t>already dead</w:t>
      </w:r>
      <w:r w:rsidRPr="00F17F05">
        <w:rPr>
          <w:rFonts w:cs="Times New Roman"/>
        </w:rPr>
        <w:t xml:space="preserve"> from administrative actions. No one thinks funds will be dispersed.</w:t>
      </w:r>
    </w:p>
    <w:p w14:paraId="49D587DA" w14:textId="77777777" w:rsidR="00B97E76" w:rsidRPr="00F17F05" w:rsidRDefault="00B97E76" w:rsidP="00B97E76">
      <w:r w:rsidRPr="00F17F05">
        <w:rPr>
          <w:rStyle w:val="Style13ptBold"/>
        </w:rPr>
        <w:t>Jacobson 25</w:t>
      </w:r>
      <w:r w:rsidRPr="00F17F05">
        <w:t>, M.P.P., and M.S. degrees from the University of Michigan (Rachel, “With Federal Climate Funding at Risk, Policymakers Should Protect Benefits for Those Most Impacted and With Fewest Resources,” https://www.cbpp.org/research/climate-change/with-federal-climate-funding-at-risk-policymakers-should-protect-benefits)</w:t>
      </w:r>
    </w:p>
    <w:p w14:paraId="1FC99F52" w14:textId="77777777" w:rsidR="00B97E76" w:rsidRPr="00F17F05" w:rsidRDefault="00B97E76" w:rsidP="00B97E76">
      <w:pPr>
        <w:rPr>
          <w:sz w:val="16"/>
        </w:rPr>
      </w:pPr>
      <w:r w:rsidRPr="00F17F05">
        <w:rPr>
          <w:sz w:val="16"/>
        </w:rPr>
        <w:t>Administrative Threats to Federal Climate Funding</w:t>
      </w:r>
    </w:p>
    <w:p w14:paraId="14F1E090" w14:textId="77777777" w:rsidR="00B97E76" w:rsidRPr="00F17F05" w:rsidRDefault="00B97E76" w:rsidP="00B97E76">
      <w:pPr>
        <w:rPr>
          <w:sz w:val="16"/>
        </w:rPr>
      </w:pPr>
      <w:r w:rsidRPr="00F17F05">
        <w:rPr>
          <w:rStyle w:val="StyleUnderline"/>
          <w:highlight w:val="cyan"/>
        </w:rPr>
        <w:t>Recent administrative actions</w:t>
      </w:r>
      <w:r w:rsidRPr="00F17F05">
        <w:rPr>
          <w:sz w:val="16"/>
        </w:rPr>
        <w:t xml:space="preserve"> have directed agencies to </w:t>
      </w:r>
      <w:r w:rsidRPr="00F17F05">
        <w:rPr>
          <w:rStyle w:val="StyleUnderline"/>
          <w:highlight w:val="cyan"/>
        </w:rPr>
        <w:t>pause disbursement</w:t>
      </w:r>
      <w:r w:rsidRPr="00F17F05">
        <w:rPr>
          <w:rStyle w:val="StyleUnderline"/>
        </w:rPr>
        <w:t xml:space="preserve"> and contracting </w:t>
      </w:r>
      <w:r w:rsidRPr="00F17F05">
        <w:rPr>
          <w:rStyle w:val="StyleUnderline"/>
          <w:highlight w:val="cyan"/>
        </w:rPr>
        <w:t>of IRA</w:t>
      </w:r>
      <w:r w:rsidRPr="00F17F05">
        <w:rPr>
          <w:sz w:val="16"/>
        </w:rPr>
        <w:t xml:space="preserve"> and IIJA </w:t>
      </w:r>
      <w:r w:rsidRPr="00F17F05">
        <w:rPr>
          <w:rStyle w:val="StyleUnderline"/>
        </w:rPr>
        <w:t xml:space="preserve">climate </w:t>
      </w:r>
      <w:r w:rsidRPr="00F17F05">
        <w:rPr>
          <w:rStyle w:val="StyleUnderline"/>
          <w:highlight w:val="cyan"/>
        </w:rPr>
        <w:t>funds</w:t>
      </w:r>
      <w:r w:rsidRPr="00F17F05">
        <w:rPr>
          <w:sz w:val="16"/>
        </w:rPr>
        <w:t>. On January 20, President Trump issued an executive order titled “Unleashing American Energy,” directing all agencies to immediately pause disbursement of certain IRA and IIJA grants and loans.[16] On January 27, the Office of Management and Budget (OMB) issued a memo to all agencies directing them to freeze most federal grant and loan programs.[17]</w:t>
      </w:r>
    </w:p>
    <w:p w14:paraId="1E40AAA3" w14:textId="77777777" w:rsidR="00B97E76" w:rsidRPr="00F17F05" w:rsidRDefault="00B97E76" w:rsidP="00B97E76">
      <w:pPr>
        <w:rPr>
          <w:sz w:val="16"/>
        </w:rPr>
      </w:pPr>
      <w:r w:rsidRPr="00F17F05">
        <w:rPr>
          <w:sz w:val="16"/>
        </w:rPr>
        <w:t>The funding freeze is being challenged through the legal system: two federal courts ruled to temporarily block the freeze, and OMB has since withdrawn its memo.[18] Still, the January 20 executive order has not been rescinded, and there is much confusion around what the executive order means for recipients of federal climate funding through the IRA and IIJA.[19] For example, grantees of the Solar for All program — which provides grants for solar energy systems in low-income communities — have reportedly been unable to draw down obligated funds.[20]</w:t>
      </w:r>
    </w:p>
    <w:p w14:paraId="31DEFD24" w14:textId="77777777" w:rsidR="00B97E76" w:rsidRPr="00F17F05" w:rsidRDefault="00B97E76" w:rsidP="00B97E76">
      <w:pPr>
        <w:rPr>
          <w:sz w:val="16"/>
        </w:rPr>
      </w:pPr>
      <w:r w:rsidRPr="00F17F05">
        <w:rPr>
          <w:sz w:val="16"/>
        </w:rPr>
        <w:t xml:space="preserve">These recent executive actions pose short- and long-term risks to climate grants and loans across multiple stages of implementation. </w:t>
      </w:r>
      <w:r w:rsidRPr="00F17F05">
        <w:rPr>
          <w:rStyle w:val="StyleUnderline"/>
          <w:highlight w:val="cyan"/>
        </w:rPr>
        <w:t>Funding delays</w:t>
      </w:r>
      <w:r w:rsidRPr="00F17F05">
        <w:rPr>
          <w:sz w:val="16"/>
        </w:rPr>
        <w:t xml:space="preserve"> — </w:t>
      </w:r>
      <w:r w:rsidRPr="00F17F05">
        <w:rPr>
          <w:rStyle w:val="Emphasis"/>
          <w:highlight w:val="cyan"/>
        </w:rPr>
        <w:t>even if only temporary</w:t>
      </w:r>
      <w:r w:rsidRPr="00F17F05">
        <w:rPr>
          <w:rStyle w:val="Emphasis"/>
        </w:rPr>
        <w:t xml:space="preserve"> </w:t>
      </w:r>
      <w:r w:rsidRPr="00F17F05">
        <w:rPr>
          <w:sz w:val="16"/>
        </w:rPr>
        <w:t xml:space="preserve">while litigation is being resolved — can pose real </w:t>
      </w:r>
      <w:r w:rsidRPr="00F17F05">
        <w:rPr>
          <w:rStyle w:val="StyleUnderline"/>
          <w:highlight w:val="cyan"/>
        </w:rPr>
        <w:t>harm</w:t>
      </w:r>
      <w:r w:rsidRPr="00F17F05">
        <w:rPr>
          <w:sz w:val="16"/>
        </w:rPr>
        <w:t xml:space="preserve"> to </w:t>
      </w:r>
      <w:r w:rsidRPr="00F17F05">
        <w:rPr>
          <w:rStyle w:val="StyleUnderline"/>
          <w:highlight w:val="cyan"/>
        </w:rPr>
        <w:t>projects</w:t>
      </w:r>
      <w:r w:rsidRPr="00F17F05">
        <w:rPr>
          <w:sz w:val="16"/>
        </w:rPr>
        <w:t xml:space="preserve">, </w:t>
      </w:r>
      <w:r w:rsidRPr="00F17F05">
        <w:rPr>
          <w:rStyle w:val="StyleUnderline"/>
        </w:rPr>
        <w:t>calling their long-term viability into question</w:t>
      </w:r>
      <w:r w:rsidRPr="00F17F05">
        <w:rPr>
          <w:sz w:val="16"/>
        </w:rPr>
        <w:t>.[21]</w:t>
      </w:r>
    </w:p>
    <w:p w14:paraId="52A22452" w14:textId="77777777" w:rsidR="00B97E76" w:rsidRPr="00F17F05" w:rsidRDefault="00B97E76" w:rsidP="00B97E76">
      <w:pPr>
        <w:rPr>
          <w:sz w:val="16"/>
        </w:rPr>
      </w:pPr>
      <w:r w:rsidRPr="00F17F05">
        <w:rPr>
          <w:rStyle w:val="Emphasis"/>
          <w:highlight w:val="cyan"/>
        </w:rPr>
        <w:t>Even if</w:t>
      </w:r>
      <w:r w:rsidRPr="00F17F05">
        <w:rPr>
          <w:rStyle w:val="StyleUnderline"/>
          <w:highlight w:val="cyan"/>
        </w:rPr>
        <w:t xml:space="preserve"> the funding freeze is</w:t>
      </w:r>
      <w:r w:rsidRPr="00F17F05">
        <w:rPr>
          <w:sz w:val="16"/>
        </w:rPr>
        <w:t xml:space="preserve"> eventually </w:t>
      </w:r>
      <w:r w:rsidRPr="00F17F05">
        <w:rPr>
          <w:rStyle w:val="Emphasis"/>
          <w:highlight w:val="cyan"/>
        </w:rPr>
        <w:t>lifted</w:t>
      </w:r>
      <w:r w:rsidRPr="00F17F05">
        <w:rPr>
          <w:sz w:val="16"/>
        </w:rPr>
        <w:t xml:space="preserve"> and disbursements resume, obligated funding could also be threatened if </w:t>
      </w:r>
      <w:r w:rsidRPr="00F17F05">
        <w:rPr>
          <w:rStyle w:val="StyleUnderline"/>
          <w:highlight w:val="cyan"/>
        </w:rPr>
        <w:t>agencies</w:t>
      </w:r>
      <w:r w:rsidRPr="00F17F05">
        <w:rPr>
          <w:sz w:val="16"/>
        </w:rPr>
        <w:t xml:space="preserve"> attempt to </w:t>
      </w:r>
      <w:r w:rsidRPr="00F17F05">
        <w:rPr>
          <w:rStyle w:val="StyleUnderline"/>
          <w:highlight w:val="cyan"/>
        </w:rPr>
        <w:t>end individual</w:t>
      </w:r>
      <w:r w:rsidRPr="00F17F05">
        <w:rPr>
          <w:rStyle w:val="StyleUnderline"/>
        </w:rPr>
        <w:t xml:space="preserve"> grant </w:t>
      </w:r>
      <w:r w:rsidRPr="00F17F05">
        <w:rPr>
          <w:rStyle w:val="StyleUnderline"/>
          <w:highlight w:val="cyan"/>
        </w:rPr>
        <w:t>awards by terminating</w:t>
      </w:r>
      <w:r w:rsidRPr="00F17F05">
        <w:rPr>
          <w:rStyle w:val="StyleUnderline"/>
        </w:rPr>
        <w:t xml:space="preserve"> contracts</w:t>
      </w:r>
      <w:r w:rsidRPr="00F17F05">
        <w:rPr>
          <w:sz w:val="16"/>
        </w:rPr>
        <w:t xml:space="preserve"> with awardees. Such actions may or may not be legally authorized, depending on the requirements to terminate awards laid out in each contract.[22]</w:t>
      </w:r>
    </w:p>
    <w:p w14:paraId="31583A40" w14:textId="77777777" w:rsidR="00B97E76" w:rsidRPr="00F17F05" w:rsidRDefault="00B97E76" w:rsidP="00B97E76">
      <w:pPr>
        <w:pStyle w:val="Heading4"/>
        <w:rPr>
          <w:rFonts w:cs="Times New Roman"/>
        </w:rPr>
      </w:pPr>
      <w:r w:rsidRPr="00F17F05">
        <w:rPr>
          <w:rFonts w:cs="Times New Roman"/>
        </w:rPr>
        <w:t>Uncertainty alone dooms the IRA</w:t>
      </w:r>
    </w:p>
    <w:p w14:paraId="20BF88A3" w14:textId="77777777" w:rsidR="00B97E76" w:rsidRPr="00F17F05" w:rsidRDefault="00B97E76" w:rsidP="00B97E76">
      <w:r w:rsidRPr="00F17F05">
        <w:rPr>
          <w:rStyle w:val="Style13ptBold"/>
        </w:rPr>
        <w:t>Johnson 3-7</w:t>
      </w:r>
      <w:r w:rsidRPr="00F17F05">
        <w:t>-2025 (Lamar, “IRA funding freeze has put ‘many’ clean energy projects on pause,” Utility Dive, https://www.utilitydive.com/news/ira-funding-freeze-caused-clean-energy-projects-to-pause/741945/)</w:t>
      </w:r>
    </w:p>
    <w:p w14:paraId="6EE99174" w14:textId="77777777" w:rsidR="00B97E76" w:rsidRPr="00F17F05" w:rsidRDefault="00B97E76" w:rsidP="00B97E76">
      <w:pPr>
        <w:rPr>
          <w:sz w:val="16"/>
        </w:rPr>
      </w:pPr>
      <w:r w:rsidRPr="00F17F05">
        <w:rPr>
          <w:rStyle w:val="StyleUnderline"/>
          <w:highlight w:val="cyan"/>
        </w:rPr>
        <w:t>Though the E</w:t>
      </w:r>
      <w:r w:rsidRPr="00F17F05">
        <w:rPr>
          <w:rStyle w:val="StyleUnderline"/>
        </w:rPr>
        <w:t xml:space="preserve">nvironmental </w:t>
      </w:r>
      <w:r w:rsidRPr="00F17F05">
        <w:rPr>
          <w:rStyle w:val="StyleUnderline"/>
          <w:highlight w:val="cyan"/>
        </w:rPr>
        <w:t>P</w:t>
      </w:r>
      <w:r w:rsidRPr="00F17F05">
        <w:rPr>
          <w:rStyle w:val="StyleUnderline"/>
        </w:rPr>
        <w:t xml:space="preserve">rotection </w:t>
      </w:r>
      <w:r w:rsidRPr="00F17F05">
        <w:rPr>
          <w:rStyle w:val="StyleUnderline"/>
          <w:highlight w:val="cyan"/>
        </w:rPr>
        <w:t>A</w:t>
      </w:r>
      <w:r w:rsidRPr="00F17F05">
        <w:rPr>
          <w:rStyle w:val="StyleUnderline"/>
        </w:rPr>
        <w:t>gency</w:t>
      </w:r>
      <w:r w:rsidRPr="00F17F05">
        <w:rPr>
          <w:sz w:val="16"/>
        </w:rPr>
        <w:t xml:space="preserve"> announced this week it had </w:t>
      </w:r>
      <w:r w:rsidRPr="00F17F05">
        <w:rPr>
          <w:rStyle w:val="Emphasis"/>
          <w:highlight w:val="cyan"/>
        </w:rPr>
        <w:t>unfroze</w:t>
      </w:r>
      <w:r w:rsidRPr="00F17F05">
        <w:rPr>
          <w:sz w:val="16"/>
        </w:rPr>
        <w:t xml:space="preserve">n </w:t>
      </w:r>
      <w:r w:rsidRPr="00F17F05">
        <w:rPr>
          <w:rStyle w:val="Emphasis"/>
          <w:highlight w:val="cyan"/>
        </w:rPr>
        <w:t>funds</w:t>
      </w:r>
      <w:r w:rsidRPr="00F17F05">
        <w:rPr>
          <w:sz w:val="16"/>
        </w:rPr>
        <w:t xml:space="preserve"> related to the Inflation Reduction Act’s $7 billion Solar for All program, </w:t>
      </w:r>
      <w:r w:rsidRPr="00F17F05">
        <w:rPr>
          <w:rStyle w:val="StyleUnderline"/>
          <w:highlight w:val="cyan"/>
        </w:rPr>
        <w:t>uncertainty</w:t>
      </w:r>
      <w:r w:rsidRPr="00F17F05">
        <w:rPr>
          <w:rStyle w:val="StyleUnderline"/>
        </w:rPr>
        <w:t xml:space="preserve"> about the program </w:t>
      </w:r>
      <w:r w:rsidRPr="00F17F05">
        <w:rPr>
          <w:rStyle w:val="StyleUnderline"/>
          <w:highlight w:val="cyan"/>
        </w:rPr>
        <w:t>created hesitancy among</w:t>
      </w:r>
      <w:r w:rsidRPr="00F17F05">
        <w:rPr>
          <w:rStyle w:val="StyleUnderline"/>
        </w:rPr>
        <w:t xml:space="preserve"> solar </w:t>
      </w:r>
      <w:r w:rsidRPr="00F17F05">
        <w:rPr>
          <w:rStyle w:val="StyleUnderline"/>
          <w:highlight w:val="cyan"/>
        </w:rPr>
        <w:t>developers</w:t>
      </w:r>
      <w:r w:rsidRPr="00F17F05">
        <w:rPr>
          <w:sz w:val="16"/>
        </w:rPr>
        <w:t xml:space="preserve"> and prompted a lawsuit from Pennsylvania Gov. Josh Shapiro. Additionally, recipients of the IRA’s $20 billion Greenhouse Gas Reduction Fund have said the freeze of its awarded funds endanger their operations and argue the action is illegal.</w:t>
      </w:r>
    </w:p>
    <w:p w14:paraId="117E10D8" w14:textId="77777777" w:rsidR="00B97E76" w:rsidRPr="00F17F05" w:rsidRDefault="00B97E76" w:rsidP="00B97E76">
      <w:pPr>
        <w:rPr>
          <w:sz w:val="16"/>
        </w:rPr>
      </w:pPr>
      <w:r w:rsidRPr="00F17F05">
        <w:rPr>
          <w:sz w:val="16"/>
        </w:rPr>
        <w:t xml:space="preserve">Litigating the pauses may take time in court, </w:t>
      </w:r>
      <w:r w:rsidRPr="00F17F05">
        <w:rPr>
          <w:rStyle w:val="StyleUnderline"/>
          <w:highlight w:val="cyan"/>
        </w:rPr>
        <w:t>the uncertainty</w:t>
      </w:r>
      <w:r w:rsidRPr="00F17F05">
        <w:rPr>
          <w:rStyle w:val="StyleUnderline"/>
        </w:rPr>
        <w:t xml:space="preserve"> it’s created for clean energy project developers </w:t>
      </w:r>
      <w:r w:rsidRPr="00F17F05">
        <w:rPr>
          <w:rStyle w:val="StyleUnderline"/>
          <w:highlight w:val="cyan"/>
        </w:rPr>
        <w:t>is “creating turmoil”</w:t>
      </w:r>
      <w:r w:rsidRPr="00F17F05">
        <w:rPr>
          <w:sz w:val="16"/>
        </w:rPr>
        <w:t xml:space="preserve"> in the meantime, according to Steph Speirs, co-founder and former CEO of community solar developer Solstice.</w:t>
      </w:r>
    </w:p>
    <w:p w14:paraId="2C58F221" w14:textId="77777777" w:rsidR="00B97E76" w:rsidRPr="00F17F05" w:rsidRDefault="00B97E76" w:rsidP="00B97E76">
      <w:pPr>
        <w:rPr>
          <w:sz w:val="16"/>
        </w:rPr>
      </w:pPr>
      <w:r w:rsidRPr="00F17F05">
        <w:rPr>
          <w:sz w:val="16"/>
        </w:rPr>
        <w:t xml:space="preserve">“Anytime there’s </w:t>
      </w:r>
      <w:r w:rsidRPr="00F17F05">
        <w:rPr>
          <w:rStyle w:val="Emphasis"/>
          <w:highlight w:val="cyan"/>
        </w:rPr>
        <w:t>uncertainty</w:t>
      </w:r>
      <w:r w:rsidRPr="00F17F05">
        <w:rPr>
          <w:sz w:val="16"/>
        </w:rPr>
        <w:t xml:space="preserve"> in the financial model of these projects, that slows down building the projects that can </w:t>
      </w:r>
      <w:r w:rsidRPr="00F17F05">
        <w:rPr>
          <w:rStyle w:val="Emphasis"/>
          <w:highlight w:val="cyan"/>
        </w:rPr>
        <w:t>scare investors away</w:t>
      </w:r>
      <w:r w:rsidRPr="00F17F05">
        <w:rPr>
          <w:sz w:val="16"/>
        </w:rPr>
        <w:t xml:space="preserve"> from investing because the return on their capital is uncertain,” Speirs said on the call.</w:t>
      </w:r>
    </w:p>
    <w:p w14:paraId="6B4DB6A6" w14:textId="77777777" w:rsidR="00B97E76" w:rsidRPr="00F17F05" w:rsidRDefault="00B97E76" w:rsidP="00B97E76">
      <w:pPr>
        <w:rPr>
          <w:sz w:val="16"/>
        </w:rPr>
      </w:pPr>
      <w:r w:rsidRPr="00F17F05">
        <w:rPr>
          <w:sz w:val="16"/>
        </w:rPr>
        <w:t>“</w:t>
      </w:r>
      <w:r w:rsidRPr="00F17F05">
        <w:rPr>
          <w:rStyle w:val="StyleUnderline"/>
        </w:rPr>
        <w:t>If you pull the public money, you’ll see less private money come in</w:t>
      </w:r>
      <w:r w:rsidRPr="00F17F05">
        <w:rPr>
          <w:sz w:val="16"/>
        </w:rPr>
        <w:t>, because the public money is more risk taking and allows for the private money to be mobilized for these projects,” Speirs added.</w:t>
      </w:r>
    </w:p>
    <w:p w14:paraId="1F64F644" w14:textId="77777777" w:rsidR="00B97E76" w:rsidRPr="00F17F05" w:rsidRDefault="00B97E76" w:rsidP="00B97E76">
      <w:pPr>
        <w:rPr>
          <w:sz w:val="16"/>
        </w:rPr>
      </w:pPr>
      <w:r w:rsidRPr="00F17F05">
        <w:rPr>
          <w:sz w:val="16"/>
        </w:rPr>
        <w:t xml:space="preserve">Bates said </w:t>
      </w:r>
      <w:r w:rsidRPr="00F17F05">
        <w:rPr>
          <w:rStyle w:val="StyleUnderline"/>
        </w:rPr>
        <w:t xml:space="preserve">private </w:t>
      </w:r>
      <w:r w:rsidRPr="00F17F05">
        <w:rPr>
          <w:rStyle w:val="StyleUnderline"/>
          <w:highlight w:val="cyan"/>
        </w:rPr>
        <w:t>investors</w:t>
      </w:r>
      <w:r w:rsidRPr="00F17F05">
        <w:rPr>
          <w:sz w:val="16"/>
        </w:rPr>
        <w:t xml:space="preserve"> like banks and investors </w:t>
      </w:r>
      <w:r w:rsidRPr="00F17F05">
        <w:rPr>
          <w:rStyle w:val="Emphasis"/>
          <w:highlight w:val="cyan"/>
        </w:rPr>
        <w:t>are “backing away</w:t>
      </w:r>
      <w:r w:rsidRPr="00F17F05">
        <w:rPr>
          <w:sz w:val="16"/>
        </w:rPr>
        <w:t xml:space="preserve"> a little” </w:t>
      </w:r>
      <w:r w:rsidRPr="00F17F05">
        <w:rPr>
          <w:rStyle w:val="StyleUnderline"/>
        </w:rPr>
        <w:t>while there is so much uncertainty</w:t>
      </w:r>
      <w:r w:rsidRPr="00F17F05">
        <w:rPr>
          <w:sz w:val="16"/>
        </w:rPr>
        <w:t xml:space="preserve"> around what the tax credit environment will look like for clean energy projects. Speirs said while “private money is going to flow no matter what,” </w:t>
      </w:r>
      <w:r w:rsidRPr="00F17F05">
        <w:rPr>
          <w:rStyle w:val="Emphasis"/>
          <w:highlight w:val="cyan"/>
        </w:rPr>
        <w:t>few</w:t>
      </w:r>
      <w:r w:rsidRPr="00F17F05">
        <w:rPr>
          <w:sz w:val="16"/>
        </w:rPr>
        <w:t xml:space="preserve">er </w:t>
      </w:r>
      <w:r w:rsidRPr="00F17F05">
        <w:rPr>
          <w:rStyle w:val="Emphasis"/>
          <w:highlight w:val="cyan"/>
        </w:rPr>
        <w:t>projects will be built</w:t>
      </w:r>
      <w:r w:rsidRPr="00F17F05">
        <w:rPr>
          <w:sz w:val="16"/>
        </w:rPr>
        <w:t xml:space="preserve"> without the additional support from federal programs.</w:t>
      </w:r>
    </w:p>
    <w:p w14:paraId="7F486132" w14:textId="77777777" w:rsidR="00B97E76" w:rsidRPr="00F17F05" w:rsidRDefault="00B97E76" w:rsidP="00B97E76">
      <w:pPr>
        <w:rPr>
          <w:sz w:val="16"/>
        </w:rPr>
      </w:pPr>
      <w:r w:rsidRPr="00F17F05">
        <w:rPr>
          <w:sz w:val="16"/>
        </w:rPr>
        <w:t xml:space="preserve">Jon Powers, CEO of Clean Capital — a renewable energy financier, developer and operator — said on the call that the industry has “grown significantly” since the first time Trump was in office and is prepared to help the nation meet the rising energy demands related to artificial intelligence and its data center needs. However, he said </w:t>
      </w:r>
      <w:r w:rsidRPr="00F17F05">
        <w:rPr>
          <w:rStyle w:val="StyleUnderline"/>
          <w:highlight w:val="cyan"/>
        </w:rPr>
        <w:t>growth</w:t>
      </w:r>
      <w:r w:rsidRPr="00F17F05">
        <w:rPr>
          <w:rStyle w:val="StyleUnderline"/>
        </w:rPr>
        <w:t xml:space="preserve"> has been predicated on policy certainty, which </w:t>
      </w:r>
      <w:r w:rsidRPr="00F17F05">
        <w:rPr>
          <w:rStyle w:val="StyleUnderline"/>
          <w:highlight w:val="cyan"/>
        </w:rPr>
        <w:t xml:space="preserve">is </w:t>
      </w:r>
      <w:r w:rsidRPr="00F17F05">
        <w:rPr>
          <w:rStyle w:val="Emphasis"/>
          <w:highlight w:val="cyan"/>
        </w:rPr>
        <w:t>currently in flux</w:t>
      </w:r>
      <w:r w:rsidRPr="00F17F05">
        <w:rPr>
          <w:sz w:val="16"/>
        </w:rPr>
        <w:t>.</w:t>
      </w:r>
    </w:p>
    <w:p w14:paraId="16C5BAD8" w14:textId="77777777" w:rsidR="00B97E76" w:rsidRPr="00F17F05" w:rsidRDefault="00B97E76" w:rsidP="00B97E76">
      <w:pPr>
        <w:pStyle w:val="Heading4"/>
        <w:rPr>
          <w:rFonts w:cs="Times New Roman"/>
        </w:rPr>
      </w:pPr>
      <w:r w:rsidRPr="00F17F05">
        <w:rPr>
          <w:rFonts w:cs="Times New Roman"/>
        </w:rPr>
        <w:t>IRA’s already neutered by Trump’s XO</w:t>
      </w:r>
    </w:p>
    <w:p w14:paraId="3A9DB7BA" w14:textId="77777777" w:rsidR="00B97E76" w:rsidRPr="00F17F05" w:rsidRDefault="00B97E76" w:rsidP="00B97E76">
      <w:r w:rsidRPr="00F17F05">
        <w:t xml:space="preserve">Nichel and </w:t>
      </w:r>
      <w:r w:rsidRPr="00F17F05">
        <w:rPr>
          <w:rStyle w:val="Style13ptBold"/>
        </w:rPr>
        <w:t>Loucks 3-27</w:t>
      </w:r>
      <w:r w:rsidRPr="00F17F05">
        <w:t>-2025, *PhD in Economics, **MA in Economics (Adam and Josh, “Repealing Only Two Biden-Era Tax Credits Could Cement Permanent Pro-Growth Tax Cuts,” https://www.cato.org/blog/repealing-just-two-tax-credits-could-cement-permanent-pro-growth-tax-cuts)</w:t>
      </w:r>
    </w:p>
    <w:p w14:paraId="4F9E2A71" w14:textId="77777777" w:rsidR="00B97E76" w:rsidRPr="00F17F05" w:rsidRDefault="00B97E76" w:rsidP="00B97E76">
      <w:pPr>
        <w:rPr>
          <w:sz w:val="16"/>
        </w:rPr>
      </w:pPr>
      <w:r w:rsidRPr="00F17F05">
        <w:rPr>
          <w:sz w:val="16"/>
        </w:rPr>
        <w:t xml:space="preserve">The </w:t>
      </w:r>
      <w:r w:rsidRPr="00F17F05">
        <w:rPr>
          <w:rStyle w:val="StyleUnderline"/>
          <w:highlight w:val="cyan"/>
        </w:rPr>
        <w:t>Trump</w:t>
      </w:r>
      <w:r w:rsidRPr="00F17F05">
        <w:rPr>
          <w:sz w:val="16"/>
        </w:rPr>
        <w:t xml:space="preserve"> administration</w:t>
      </w:r>
      <w:r w:rsidRPr="00F17F05">
        <w:rPr>
          <w:rStyle w:val="Emphasis"/>
          <w:highlight w:val="cyan"/>
        </w:rPr>
        <w:t>’s</w:t>
      </w:r>
      <w:r w:rsidRPr="00F17F05">
        <w:rPr>
          <w:sz w:val="16"/>
        </w:rPr>
        <w:t xml:space="preserve"> </w:t>
      </w:r>
      <w:r w:rsidRPr="00F17F05">
        <w:rPr>
          <w:rStyle w:val="StyleUnderline"/>
          <w:highlight w:val="cyan"/>
        </w:rPr>
        <w:t>funding freeze for</w:t>
      </w:r>
      <w:r w:rsidRPr="00F17F05">
        <w:rPr>
          <w:sz w:val="16"/>
        </w:rPr>
        <w:t xml:space="preserve"> programs related to </w:t>
      </w:r>
      <w:r w:rsidRPr="00F17F05">
        <w:rPr>
          <w:rStyle w:val="Emphasis"/>
          <w:highlight w:val="cyan"/>
        </w:rPr>
        <w:t>the I</w:t>
      </w:r>
      <w:r w:rsidRPr="00F17F05">
        <w:rPr>
          <w:sz w:val="16"/>
        </w:rPr>
        <w:t xml:space="preserve">nflation </w:t>
      </w:r>
      <w:r w:rsidRPr="00F17F05">
        <w:rPr>
          <w:rStyle w:val="Emphasis"/>
          <w:highlight w:val="cyan"/>
        </w:rPr>
        <w:t>R</w:t>
      </w:r>
      <w:r w:rsidRPr="00F17F05">
        <w:rPr>
          <w:sz w:val="16"/>
        </w:rPr>
        <w:t xml:space="preserve">eduction </w:t>
      </w:r>
      <w:r w:rsidRPr="00F17F05">
        <w:rPr>
          <w:rStyle w:val="Emphasis"/>
          <w:highlight w:val="cyan"/>
        </w:rPr>
        <w:t>A</w:t>
      </w:r>
      <w:r w:rsidRPr="00F17F05">
        <w:rPr>
          <w:sz w:val="16"/>
        </w:rPr>
        <w:t xml:space="preserve">ct has </w:t>
      </w:r>
      <w:r w:rsidRPr="00F17F05">
        <w:rPr>
          <w:rStyle w:val="StyleUnderline"/>
          <w:highlight w:val="cyan"/>
        </w:rPr>
        <w:t>led to</w:t>
      </w:r>
      <w:r w:rsidRPr="00F17F05">
        <w:rPr>
          <w:rStyle w:val="StyleUnderline"/>
        </w:rPr>
        <w:t xml:space="preserve"> a number of </w:t>
      </w:r>
      <w:r w:rsidRPr="00F17F05">
        <w:rPr>
          <w:rStyle w:val="StyleUnderline"/>
          <w:highlight w:val="cyan"/>
        </w:rPr>
        <w:t>clean energy projects hitting</w:t>
      </w:r>
      <w:r w:rsidRPr="00F17F05">
        <w:rPr>
          <w:rStyle w:val="StyleUnderline"/>
        </w:rPr>
        <w:t xml:space="preserve"> the </w:t>
      </w:r>
      <w:r w:rsidRPr="00F17F05">
        <w:rPr>
          <w:rStyle w:val="StyleUnderline"/>
          <w:highlight w:val="cyan"/>
        </w:rPr>
        <w:t>pause</w:t>
      </w:r>
      <w:r w:rsidRPr="00F17F05">
        <w:rPr>
          <w:rStyle w:val="StyleUnderline"/>
        </w:rPr>
        <w:t xml:space="preserve"> button</w:t>
      </w:r>
      <w:r w:rsidRPr="00F17F05">
        <w:rPr>
          <w:sz w:val="16"/>
        </w:rPr>
        <w:t>, as the industry waits to understand the full scope of planned changes to existing programs, clean energy company CEOs said in a recent press call.</w:t>
      </w:r>
    </w:p>
    <w:p w14:paraId="01CF2305" w14:textId="77777777" w:rsidR="00B97E76" w:rsidRPr="00F17F05" w:rsidRDefault="00B97E76" w:rsidP="00B97E76">
      <w:pPr>
        <w:rPr>
          <w:sz w:val="16"/>
        </w:rPr>
      </w:pPr>
      <w:r w:rsidRPr="00F17F05">
        <w:rPr>
          <w:sz w:val="16"/>
        </w:rPr>
        <w:t xml:space="preserve">President Donald </w:t>
      </w:r>
      <w:r w:rsidRPr="00F17F05">
        <w:rPr>
          <w:rStyle w:val="Emphasis"/>
          <w:highlight w:val="cyan"/>
        </w:rPr>
        <w:t>Trump</w:t>
      </w:r>
      <w:r w:rsidRPr="00F17F05">
        <w:rPr>
          <w:sz w:val="16"/>
          <w:highlight w:val="cyan"/>
        </w:rPr>
        <w:t xml:space="preserve"> </w:t>
      </w:r>
      <w:r w:rsidRPr="00F17F05">
        <w:rPr>
          <w:rStyle w:val="StyleUnderline"/>
          <w:highlight w:val="cyan"/>
        </w:rPr>
        <w:t>paused funding</w:t>
      </w:r>
      <w:r w:rsidRPr="00F17F05">
        <w:rPr>
          <w:sz w:val="16"/>
        </w:rPr>
        <w:t xml:space="preserve"> disbursements related to the IRA and parts of the Infrastructure and Jobs Act </w:t>
      </w:r>
      <w:r w:rsidRPr="00F17F05">
        <w:rPr>
          <w:rStyle w:val="StyleUnderline"/>
        </w:rPr>
        <w:t xml:space="preserve">in an </w:t>
      </w:r>
      <w:r w:rsidRPr="00F17F05">
        <w:rPr>
          <w:rStyle w:val="StyleUnderline"/>
          <w:highlight w:val="cyan"/>
        </w:rPr>
        <w:t>inauguration da</w:t>
      </w:r>
      <w:r w:rsidRPr="00F17F05">
        <w:rPr>
          <w:rStyle w:val="StyleUnderline"/>
        </w:rPr>
        <w:t>y executive order titled “Terminated the Green New Deal.” The order</w:t>
      </w:r>
      <w:r w:rsidRPr="00F17F05">
        <w:rPr>
          <w:sz w:val="16"/>
        </w:rPr>
        <w:t xml:space="preserve"> — and uncertainty around what changes could be in store for the laws’ programs as part of Congressional Republicans’ planned reconciliation bill — </w:t>
      </w:r>
      <w:r w:rsidRPr="00F17F05">
        <w:rPr>
          <w:rStyle w:val="StyleUnderline"/>
          <w:highlight w:val="cyan"/>
        </w:rPr>
        <w:t>has pushed renewable</w:t>
      </w:r>
      <w:r w:rsidRPr="00F17F05">
        <w:rPr>
          <w:rStyle w:val="StyleUnderline"/>
        </w:rPr>
        <w:t xml:space="preserve"> energy </w:t>
      </w:r>
      <w:r w:rsidRPr="00F17F05">
        <w:rPr>
          <w:rStyle w:val="StyleUnderline"/>
          <w:highlight w:val="cyan"/>
        </w:rPr>
        <w:t xml:space="preserve">projects around the country to </w:t>
      </w:r>
      <w:r w:rsidRPr="00F17F05">
        <w:rPr>
          <w:rStyle w:val="Emphasis"/>
          <w:highlight w:val="cyan"/>
        </w:rPr>
        <w:t>pump the brakes</w:t>
      </w:r>
      <w:r w:rsidRPr="00F17F05">
        <w:rPr>
          <w:sz w:val="16"/>
          <w:highlight w:val="cyan"/>
        </w:rPr>
        <w:t>,</w:t>
      </w:r>
      <w:r w:rsidRPr="00F17F05">
        <w:rPr>
          <w:sz w:val="16"/>
        </w:rPr>
        <w:t xml:space="preserve"> executives said on the Feb. 26 call coordinated by 501(c)4 Clean Energy for America. The nationwide network advocates for boosting the clean energy economy and accelerating the energy transition.</w:t>
      </w:r>
    </w:p>
    <w:p w14:paraId="027F34DC" w14:textId="77777777" w:rsidR="00B97E76" w:rsidRPr="00F17F05" w:rsidRDefault="00B97E76" w:rsidP="00B97E76">
      <w:pPr>
        <w:pStyle w:val="Heading4"/>
        <w:rPr>
          <w:rFonts w:cs="Times New Roman"/>
        </w:rPr>
      </w:pPr>
      <w:r w:rsidRPr="00F17F05">
        <w:rPr>
          <w:rFonts w:cs="Times New Roman"/>
        </w:rPr>
        <w:t>IRA fails---siting and permitting, backlogged queues, supply chain challenges and no transmission</w:t>
      </w:r>
    </w:p>
    <w:p w14:paraId="651B9EAF" w14:textId="77777777" w:rsidR="00B97E76" w:rsidRPr="00F17F05" w:rsidRDefault="00B97E76" w:rsidP="00B97E76">
      <w:r w:rsidRPr="00F17F05">
        <w:rPr>
          <w:rStyle w:val="Style13ptBold"/>
        </w:rPr>
        <w:t>Yglesias 24</w:t>
      </w:r>
      <w:r w:rsidRPr="00F17F05">
        <w:t>, American blogger and journalist who writes about economics and politics. Yglesias has written columns and articles for publications such as The American Prospect, The Atlantic, and Slate. In 2014, he co-founded the news website Vox (Matthew, “How IRA results are stacking up to predictions,” Slow Boring, https://www.slowboring.com/p/how-ira-results-are-stacking-up-to)</w:t>
      </w:r>
    </w:p>
    <w:p w14:paraId="6FA38A57" w14:textId="77777777" w:rsidR="00B97E76" w:rsidRPr="00F17F05" w:rsidRDefault="00B97E76" w:rsidP="00B97E76">
      <w:pPr>
        <w:rPr>
          <w:sz w:val="16"/>
        </w:rPr>
      </w:pPr>
      <w:r w:rsidRPr="00F17F05">
        <w:rPr>
          <w:sz w:val="16"/>
        </w:rPr>
        <w:t xml:space="preserve">The problem, per Rhodium, is that </w:t>
      </w:r>
      <w:r w:rsidRPr="00F17F05">
        <w:rPr>
          <w:rStyle w:val="StyleUnderline"/>
          <w:highlight w:val="cyan"/>
        </w:rPr>
        <w:t>zero-emissions electricity hasn’t been</w:t>
      </w:r>
      <w:r w:rsidRPr="00F17F05">
        <w:rPr>
          <w:rStyle w:val="StyleUnderline"/>
        </w:rPr>
        <w:t xml:space="preserve"> growing </w:t>
      </w:r>
      <w:r w:rsidRPr="00F17F05">
        <w:rPr>
          <w:rStyle w:val="StyleUnderline"/>
          <w:highlight w:val="cyan"/>
        </w:rPr>
        <w:t>enough to keep pace</w:t>
      </w:r>
      <w:r w:rsidRPr="00F17F05">
        <w:rPr>
          <w:rStyle w:val="StyleUnderline"/>
        </w:rPr>
        <w:t xml:space="preserve"> with IRAs goals</w:t>
      </w:r>
      <w:r w:rsidRPr="00F17F05">
        <w:rPr>
          <w:sz w:val="16"/>
        </w:rPr>
        <w:t>.</w:t>
      </w:r>
    </w:p>
    <w:p w14:paraId="6FFF1DF2" w14:textId="77777777" w:rsidR="00B97E76" w:rsidRPr="00F17F05" w:rsidRDefault="00B97E76" w:rsidP="00B97E76">
      <w:pPr>
        <w:rPr>
          <w:sz w:val="16"/>
        </w:rPr>
      </w:pPr>
      <w:r w:rsidRPr="00F17F05">
        <w:rPr>
          <w:rStyle w:val="Emphasis"/>
          <w:highlight w:val="cyan"/>
        </w:rPr>
        <w:t>Why</w:t>
      </w:r>
      <w:r w:rsidRPr="00F17F05">
        <w:rPr>
          <w:sz w:val="16"/>
        </w:rPr>
        <w:t xml:space="preserve"> is that? Well, as Rhodium explains, the problem is that even though the IRA provides large financial incentives to deploy zero-emissions electricity, </w:t>
      </w:r>
      <w:r w:rsidRPr="00F17F05">
        <w:rPr>
          <w:rStyle w:val="StyleUnderline"/>
          <w:highlight w:val="cyan"/>
        </w:rPr>
        <w:t>there are tons of</w:t>
      </w:r>
      <w:r w:rsidRPr="00F17F05">
        <w:rPr>
          <w:rStyle w:val="StyleUnderline"/>
        </w:rPr>
        <w:t xml:space="preserve"> non-price </w:t>
      </w:r>
      <w:r w:rsidRPr="00F17F05">
        <w:rPr>
          <w:rStyle w:val="StyleUnderline"/>
          <w:highlight w:val="cyan"/>
        </w:rPr>
        <w:t>barriers</w:t>
      </w:r>
      <w:r w:rsidRPr="00F17F05">
        <w:rPr>
          <w:rStyle w:val="StyleUnderline"/>
        </w:rPr>
        <w:t xml:space="preserve"> to actually deploying</w:t>
      </w:r>
      <w:r w:rsidRPr="00F17F05">
        <w:rPr>
          <w:sz w:val="16"/>
        </w:rPr>
        <w:t xml:space="preserve"> it:</w:t>
      </w:r>
    </w:p>
    <w:p w14:paraId="292CADF3" w14:textId="77777777" w:rsidR="00B97E76" w:rsidRPr="00F17F05" w:rsidRDefault="00B97E76" w:rsidP="00B97E76">
      <w:pPr>
        <w:rPr>
          <w:sz w:val="16"/>
        </w:rPr>
      </w:pPr>
      <w:r w:rsidRPr="00F17F05">
        <w:rPr>
          <w:sz w:val="16"/>
        </w:rPr>
        <w:t xml:space="preserve">On the other hand, even though investment in utility-scale clean electricity generation and storage capacity reached record levels in 2023, it is at risk of falling behind post-IRA projections. The IRA has made renewable electricity cost-competitive with coal and natural gas (short-term cost inflation in 2022/2023 and a lag in issuing guidance on some tax credit provisions notwithstanding). </w:t>
      </w:r>
      <w:r w:rsidRPr="00F17F05">
        <w:rPr>
          <w:rStyle w:val="StyleUnderline"/>
          <w:highlight w:val="cyan"/>
        </w:rPr>
        <w:t>The biggest</w:t>
      </w:r>
      <w:r w:rsidRPr="00F17F05">
        <w:rPr>
          <w:rStyle w:val="StyleUnderline"/>
        </w:rPr>
        <w:t xml:space="preserve"> barriers to deployment</w:t>
      </w:r>
      <w:r w:rsidRPr="00F17F05">
        <w:rPr>
          <w:sz w:val="16"/>
        </w:rPr>
        <w:t xml:space="preserve"> between now and 2030 </w:t>
      </w:r>
      <w:r w:rsidRPr="00F17F05">
        <w:rPr>
          <w:rStyle w:val="Emphasis"/>
          <w:highlight w:val="cyan"/>
        </w:rPr>
        <w:t>are non-cost</w:t>
      </w:r>
      <w:r w:rsidRPr="00F17F05">
        <w:rPr>
          <w:sz w:val="16"/>
        </w:rPr>
        <w:t xml:space="preserve"> in nature—</w:t>
      </w:r>
      <w:r w:rsidRPr="00F17F05">
        <w:rPr>
          <w:rStyle w:val="StyleUnderline"/>
          <w:highlight w:val="cyan"/>
        </w:rPr>
        <w:t>like siting and permitting</w:t>
      </w:r>
      <w:r w:rsidRPr="00F17F05">
        <w:rPr>
          <w:rStyle w:val="StyleUnderline"/>
        </w:rPr>
        <w:t xml:space="preserve"> delays, </w:t>
      </w:r>
      <w:r w:rsidRPr="00F17F05">
        <w:rPr>
          <w:rStyle w:val="StyleUnderline"/>
          <w:highlight w:val="cyan"/>
        </w:rPr>
        <w:t>backlogged grid</w:t>
      </w:r>
      <w:r w:rsidRPr="00F17F05">
        <w:rPr>
          <w:rStyle w:val="StyleUnderline"/>
        </w:rPr>
        <w:t xml:space="preserve"> interconnect </w:t>
      </w:r>
      <w:r w:rsidRPr="00F17F05">
        <w:rPr>
          <w:rStyle w:val="StyleUnderline"/>
          <w:highlight w:val="cyan"/>
        </w:rPr>
        <w:t>queues, and supply chain</w:t>
      </w:r>
      <w:r w:rsidRPr="00F17F05">
        <w:rPr>
          <w:rStyle w:val="StyleUnderline"/>
        </w:rPr>
        <w:t xml:space="preserve"> challenges</w:t>
      </w:r>
      <w:r w:rsidRPr="00F17F05">
        <w:rPr>
          <w:sz w:val="16"/>
        </w:rPr>
        <w:t>. Tackling these non-cost barriers will be critical for the IRA to achieve its full clean energy deployment and emissions reduction potential.</w:t>
      </w:r>
    </w:p>
    <w:p w14:paraId="3219FF72" w14:textId="77777777" w:rsidR="00B97E76" w:rsidRPr="00F17F05" w:rsidRDefault="00B97E76" w:rsidP="00B97E76">
      <w:pPr>
        <w:rPr>
          <w:sz w:val="16"/>
        </w:rPr>
      </w:pPr>
      <w:r w:rsidRPr="00F17F05">
        <w:rPr>
          <w:sz w:val="16"/>
        </w:rPr>
        <w:t xml:space="preserve">Ooops! How did the modelers miss this? Well, it turns out they didn’t miss it. If you look at the REPEAT Project’s models, for example, they do, in fact, say that </w:t>
      </w:r>
      <w:r w:rsidRPr="00F17F05">
        <w:rPr>
          <w:rStyle w:val="StyleUnderline"/>
          <w:highlight w:val="cyan"/>
        </w:rPr>
        <w:t xml:space="preserve">this is all contingent on a </w:t>
      </w:r>
      <w:r w:rsidRPr="00F17F05">
        <w:rPr>
          <w:rStyle w:val="Emphasis"/>
          <w:highlight w:val="cyan"/>
        </w:rPr>
        <w:t>gigantic expansion</w:t>
      </w:r>
      <w:r w:rsidRPr="00F17F05">
        <w:rPr>
          <w:rStyle w:val="StyleUnderline"/>
          <w:highlight w:val="cyan"/>
        </w:rPr>
        <w:t xml:space="preserve"> in </w:t>
      </w:r>
      <w:r w:rsidRPr="00F17F05">
        <w:rPr>
          <w:rStyle w:val="StyleUnderline"/>
        </w:rPr>
        <w:t xml:space="preserve">transmission </w:t>
      </w:r>
      <w:r w:rsidRPr="00F17F05">
        <w:rPr>
          <w:rStyle w:val="StyleUnderline"/>
          <w:highlight w:val="cyan"/>
        </w:rPr>
        <w:t>capacity</w:t>
      </w:r>
      <w:r w:rsidRPr="00F17F05">
        <w:rPr>
          <w:sz w:val="16"/>
        </w:rPr>
        <w:t>.</w:t>
      </w:r>
    </w:p>
    <w:p w14:paraId="2A698CC9" w14:textId="77777777" w:rsidR="00B97E76" w:rsidRPr="00F17F05" w:rsidRDefault="00B97E76" w:rsidP="00B97E76">
      <w:pPr>
        <w:pStyle w:val="Heading4"/>
        <w:rPr>
          <w:rFonts w:cs="Times New Roman"/>
        </w:rPr>
      </w:pPr>
      <w:r w:rsidRPr="00F17F05">
        <w:rPr>
          <w:rFonts w:cs="Times New Roman"/>
        </w:rPr>
        <w:t xml:space="preserve">Warming impact is empirically denied by the </w:t>
      </w:r>
      <w:r w:rsidRPr="00F17F05">
        <w:rPr>
          <w:rFonts w:cs="Times New Roman"/>
          <w:u w:val="single"/>
        </w:rPr>
        <w:t>geological record</w:t>
      </w:r>
      <w:r w:rsidRPr="00F17F05">
        <w:rPr>
          <w:rFonts w:cs="Times New Roman"/>
        </w:rPr>
        <w:t xml:space="preserve">. </w:t>
      </w:r>
    </w:p>
    <w:p w14:paraId="2E4AC2BA" w14:textId="77777777" w:rsidR="00B97E76" w:rsidRPr="00F17F05" w:rsidRDefault="00B97E76" w:rsidP="00B97E76">
      <w:r w:rsidRPr="00F17F05">
        <w:rPr>
          <w:rStyle w:val="Style13ptBold"/>
        </w:rPr>
        <w:t>Thorstad 23</w:t>
      </w:r>
      <w:r w:rsidRPr="00F17F05">
        <w:t>, PhD, Assistant Professor of Philosophy at Vanderbilt University. (David, 1-28-2023, "Exaggerating the risks (Part 4: Halstead continued)," Reflective Altruism, https://reflectivealtruism.com/2023/01/28/exaggerating-the-risks-part-4-halstead-continued/)</w:t>
      </w:r>
    </w:p>
    <w:p w14:paraId="051D2CE5" w14:textId="77777777" w:rsidR="00B97E76" w:rsidRPr="00F17F05" w:rsidRDefault="00B97E76" w:rsidP="00B97E76">
      <w:pPr>
        <w:rPr>
          <w:rStyle w:val="StyleUnderline"/>
        </w:rPr>
      </w:pPr>
      <w:r w:rsidRPr="00F17F05">
        <w:rPr>
          <w:sz w:val="16"/>
        </w:rPr>
        <w:t xml:space="preserve">But I will bite. I think Halstead is quite convincing in arguing that the paleoclimate </w:t>
      </w:r>
      <w:r w:rsidRPr="00F17F05">
        <w:rPr>
          <w:rStyle w:val="Emphasis"/>
          <w:highlight w:val="cyan"/>
        </w:rPr>
        <w:t>data</w:t>
      </w:r>
      <w:r w:rsidRPr="00F17F05">
        <w:rPr>
          <w:rStyle w:val="StyleUnderline"/>
          <w:highlight w:val="cyan"/>
        </w:rPr>
        <w:t xml:space="preserve"> does not give</w:t>
      </w:r>
      <w:r w:rsidRPr="00F17F05">
        <w:rPr>
          <w:sz w:val="16"/>
          <w:szCs w:val="16"/>
        </w:rPr>
        <w:t xml:space="preserve"> us </w:t>
      </w:r>
      <w:r w:rsidRPr="00F17F05">
        <w:rPr>
          <w:sz w:val="16"/>
        </w:rPr>
        <w:t xml:space="preserve">good </w:t>
      </w:r>
      <w:r w:rsidRPr="00F17F05">
        <w:rPr>
          <w:rStyle w:val="StyleUnderline"/>
          <w:highlight w:val="cyan"/>
        </w:rPr>
        <w:t>reason to expect climate change to bring about</w:t>
      </w:r>
      <w:r w:rsidRPr="00F17F05">
        <w:rPr>
          <w:sz w:val="16"/>
        </w:rPr>
        <w:t xml:space="preserve"> irreversible </w:t>
      </w:r>
      <w:r w:rsidRPr="00F17F05">
        <w:rPr>
          <w:rStyle w:val="Emphasis"/>
        </w:rPr>
        <w:t xml:space="preserve">existential </w:t>
      </w:r>
      <w:r w:rsidRPr="00F17F05">
        <w:rPr>
          <w:rStyle w:val="Emphasis"/>
          <w:highlight w:val="cyan"/>
        </w:rPr>
        <w:t>catastrophe</w:t>
      </w:r>
      <w:r w:rsidRPr="00F17F05">
        <w:rPr>
          <w:sz w:val="16"/>
        </w:rPr>
        <w:t xml:space="preserve"> any time soon, </w:t>
      </w:r>
      <w:r w:rsidRPr="00F17F05">
        <w:rPr>
          <w:rStyle w:val="StyleUnderline"/>
          <w:highlight w:val="cyan"/>
        </w:rPr>
        <w:t>and</w:t>
      </w:r>
      <w:r w:rsidRPr="00F17F05">
        <w:rPr>
          <w:sz w:val="16"/>
        </w:rPr>
        <w:t xml:space="preserve"> probably </w:t>
      </w:r>
      <w:r w:rsidRPr="00F17F05">
        <w:rPr>
          <w:rStyle w:val="StyleUnderline"/>
          <w:highlight w:val="cyan"/>
        </w:rPr>
        <w:t>gives</w:t>
      </w:r>
      <w:r w:rsidRPr="00F17F05">
        <w:rPr>
          <w:rStyle w:val="StyleUnderline"/>
        </w:rPr>
        <w:t xml:space="preserve"> us </w:t>
      </w:r>
      <w:r w:rsidRPr="00F17F05">
        <w:rPr>
          <w:rStyle w:val="Emphasis"/>
          <w:highlight w:val="cyan"/>
        </w:rPr>
        <w:t>good reason</w:t>
      </w:r>
      <w:r w:rsidRPr="00F17F05">
        <w:rPr>
          <w:rStyle w:val="StyleUnderline"/>
          <w:highlight w:val="cyan"/>
        </w:rPr>
        <w:t xml:space="preserve"> to expect</w:t>
      </w:r>
      <w:r w:rsidRPr="00F17F05">
        <w:rPr>
          <w:rStyle w:val="StyleUnderline"/>
        </w:rPr>
        <w:t xml:space="preserve"> that </w:t>
      </w:r>
      <w:r w:rsidRPr="00F17F05">
        <w:rPr>
          <w:rStyle w:val="StyleUnderline"/>
          <w:highlight w:val="cyan"/>
        </w:rPr>
        <w:t xml:space="preserve">it </w:t>
      </w:r>
      <w:r w:rsidRPr="00F17F05">
        <w:rPr>
          <w:rStyle w:val="Emphasis"/>
          <w:highlight w:val="cyan"/>
        </w:rPr>
        <w:t>won’t</w:t>
      </w:r>
      <w:r w:rsidRPr="00F17F05">
        <w:rPr>
          <w:rStyle w:val="StyleUnderline"/>
          <w:highlight w:val="cyan"/>
        </w:rPr>
        <w:t>.</w:t>
      </w:r>
    </w:p>
    <w:p w14:paraId="4B500011" w14:textId="77777777" w:rsidR="00B97E76" w:rsidRPr="00F17F05" w:rsidRDefault="00B97E76" w:rsidP="00B97E76">
      <w:pPr>
        <w:rPr>
          <w:sz w:val="16"/>
        </w:rPr>
      </w:pPr>
      <w:r w:rsidRPr="00F17F05">
        <w:rPr>
          <w:sz w:val="16"/>
        </w:rPr>
        <w:t xml:space="preserve">The first thing to note is that </w:t>
      </w:r>
      <w:r w:rsidRPr="00F17F05">
        <w:rPr>
          <w:rStyle w:val="StyleUnderline"/>
        </w:rPr>
        <w:t xml:space="preserve">the earth has been </w:t>
      </w:r>
      <w:r w:rsidRPr="00F17F05">
        <w:rPr>
          <w:rStyle w:val="Emphasis"/>
        </w:rPr>
        <w:t>much hotter</w:t>
      </w:r>
      <w:r w:rsidRPr="00F17F05">
        <w:rPr>
          <w:sz w:val="16"/>
        </w:rPr>
        <w:t xml:space="preserve"> in the past </w:t>
      </w:r>
      <w:r w:rsidRPr="00F17F05">
        <w:rPr>
          <w:rStyle w:val="StyleUnderline"/>
        </w:rPr>
        <w:t xml:space="preserve">than even the most </w:t>
      </w:r>
      <w:r w:rsidRPr="00F17F05">
        <w:rPr>
          <w:rStyle w:val="Emphasis"/>
        </w:rPr>
        <w:t>dire</w:t>
      </w:r>
      <w:r w:rsidRPr="00F17F05">
        <w:rPr>
          <w:rStyle w:val="StyleUnderline"/>
        </w:rPr>
        <w:t xml:space="preserve"> warming projections</w:t>
      </w:r>
      <w:r w:rsidRPr="00F17F05">
        <w:rPr>
          <w:sz w:val="16"/>
        </w:rPr>
        <w:t xml:space="preserve"> predict it will soon become. </w:t>
      </w:r>
      <w:r w:rsidRPr="00F17F05">
        <w:rPr>
          <w:rStyle w:val="StyleUnderline"/>
          <w:highlight w:val="cyan"/>
        </w:rPr>
        <w:t>During the</w:t>
      </w:r>
      <w:r w:rsidRPr="00F17F05">
        <w:rPr>
          <w:sz w:val="16"/>
          <w:szCs w:val="16"/>
        </w:rPr>
        <w:t xml:space="preserve"> Paleocene-Eocene thermal maximum </w:t>
      </w:r>
      <w:r w:rsidRPr="00F17F05">
        <w:rPr>
          <w:sz w:val="16"/>
        </w:rPr>
        <w:t>(</w:t>
      </w:r>
      <w:r w:rsidRPr="00F17F05">
        <w:rPr>
          <w:rStyle w:val="Emphasis"/>
          <w:highlight w:val="cyan"/>
        </w:rPr>
        <w:t>PETM</w:t>
      </w:r>
      <w:r w:rsidRPr="00F17F05">
        <w:rPr>
          <w:sz w:val="16"/>
        </w:rPr>
        <w:t xml:space="preserve">) 55 million years ago, </w:t>
      </w:r>
      <w:r w:rsidRPr="00F17F05">
        <w:rPr>
          <w:rStyle w:val="StyleUnderline"/>
          <w:highlight w:val="cyan"/>
        </w:rPr>
        <w:t>the earth was</w:t>
      </w:r>
      <w:r w:rsidRPr="00F17F05">
        <w:rPr>
          <w:sz w:val="16"/>
        </w:rPr>
        <w:t xml:space="preserve"> an astounding 14-</w:t>
      </w:r>
      <w:r w:rsidRPr="00F17F05">
        <w:rPr>
          <w:rStyle w:val="Emphasis"/>
          <w:highlight w:val="cyan"/>
        </w:rPr>
        <w:t>17°</w:t>
      </w:r>
      <w:r w:rsidRPr="00F17F05">
        <w:rPr>
          <w:sz w:val="16"/>
        </w:rPr>
        <w:t xml:space="preserve">C </w:t>
      </w:r>
      <w:r w:rsidRPr="00F17F05">
        <w:rPr>
          <w:rStyle w:val="Emphasis"/>
          <w:highlight w:val="cyan"/>
        </w:rPr>
        <w:t>above</w:t>
      </w:r>
      <w:r w:rsidRPr="00F17F05">
        <w:rPr>
          <w:rStyle w:val="StyleUnderline"/>
        </w:rPr>
        <w:t xml:space="preserve"> the pre-industrial average, but </w:t>
      </w:r>
      <w:r w:rsidRPr="00F17F05">
        <w:rPr>
          <w:rStyle w:val="Emphasis"/>
        </w:rPr>
        <w:t>species extinctions</w:t>
      </w:r>
      <w:r w:rsidRPr="00F17F05">
        <w:rPr>
          <w:rStyle w:val="StyleUnderline"/>
        </w:rPr>
        <w:t xml:space="preserve"> were </w:t>
      </w:r>
      <w:r w:rsidRPr="00F17F05">
        <w:rPr>
          <w:rStyle w:val="Emphasis"/>
        </w:rPr>
        <w:t>limited</w:t>
      </w:r>
      <w:r w:rsidRPr="00F17F05">
        <w:rPr>
          <w:sz w:val="16"/>
        </w:rPr>
        <w:t>. Here is Halstead:</w:t>
      </w:r>
    </w:p>
    <w:p w14:paraId="571F72D4" w14:textId="77777777" w:rsidR="00B97E76" w:rsidRPr="00F17F05" w:rsidRDefault="00B97E76" w:rsidP="00B97E76">
      <w:pPr>
        <w:rPr>
          <w:sz w:val="16"/>
        </w:rPr>
      </w:pPr>
      <w:r w:rsidRPr="00F17F05">
        <w:rPr>
          <w:sz w:val="16"/>
        </w:rPr>
        <w:t xml:space="preserve">Overall, in the PETM, temperatures were upwards of 17°C higher than pre-industrial levels and </w:t>
      </w:r>
      <w:r w:rsidRPr="00F17F05">
        <w:rPr>
          <w:rStyle w:val="StyleUnderline"/>
        </w:rPr>
        <w:t xml:space="preserve">the </w:t>
      </w:r>
      <w:r w:rsidRPr="00F17F05">
        <w:rPr>
          <w:rStyle w:val="Emphasis"/>
        </w:rPr>
        <w:t>only species</w:t>
      </w:r>
      <w:r w:rsidRPr="00F17F05">
        <w:rPr>
          <w:rStyle w:val="StyleUnderline"/>
        </w:rPr>
        <w:t xml:space="preserve"> that went extinct</w:t>
      </w:r>
      <w:r w:rsidRPr="00F17F05">
        <w:rPr>
          <w:sz w:val="16"/>
        </w:rPr>
        <w:t xml:space="preserve"> that we know of </w:t>
      </w:r>
      <w:r w:rsidRPr="00F17F05">
        <w:rPr>
          <w:rStyle w:val="StyleUnderline"/>
        </w:rPr>
        <w:t>was</w:t>
      </w:r>
      <w:r w:rsidRPr="00F17F05">
        <w:rPr>
          <w:sz w:val="16"/>
          <w:szCs w:val="16"/>
        </w:rPr>
        <w:t xml:space="preserve"> a </w:t>
      </w:r>
      <w:r w:rsidRPr="00F17F05">
        <w:rPr>
          <w:rStyle w:val="Emphasis"/>
        </w:rPr>
        <w:t>single-celled</w:t>
      </w:r>
      <w:r w:rsidRPr="00F17F05">
        <w:rPr>
          <w:sz w:val="16"/>
          <w:szCs w:val="16"/>
        </w:rPr>
        <w:t xml:space="preserve"> marine organism</w:t>
      </w:r>
      <w:r w:rsidRPr="00F17F05">
        <w:rPr>
          <w:sz w:val="16"/>
        </w:rPr>
        <w:t xml:space="preserve">, and </w:t>
      </w:r>
      <w:r w:rsidRPr="00F17F05">
        <w:rPr>
          <w:rStyle w:val="StyleUnderline"/>
        </w:rPr>
        <w:t xml:space="preserve">on land it was a time of </w:t>
      </w:r>
      <w:r w:rsidRPr="00F17F05">
        <w:rPr>
          <w:rStyle w:val="Emphasis"/>
        </w:rPr>
        <w:t>ecological flourishing</w:t>
      </w:r>
      <w:r w:rsidRPr="00F17F05">
        <w:rPr>
          <w:sz w:val="16"/>
        </w:rPr>
        <w:t>, persistence and diversity.</w:t>
      </w:r>
    </w:p>
    <w:p w14:paraId="6C850302" w14:textId="77777777" w:rsidR="00B97E76" w:rsidRPr="00F17F05" w:rsidRDefault="00B97E76" w:rsidP="00B97E76">
      <w:pPr>
        <w:rPr>
          <w:sz w:val="16"/>
        </w:rPr>
      </w:pPr>
      <w:r w:rsidRPr="00F17F05">
        <w:rPr>
          <w:sz w:val="16"/>
        </w:rPr>
        <w:t xml:space="preserve">But if the scorching temperatures of the PETM did not lead to existential catastrophe, </w:t>
      </w:r>
      <w:r w:rsidRPr="00F17F05">
        <w:rPr>
          <w:rStyle w:val="StyleUnderline"/>
        </w:rPr>
        <w:t xml:space="preserve">why believe that lower levels of warming will now </w:t>
      </w:r>
      <w:r w:rsidRPr="00F17F05">
        <w:rPr>
          <w:rStyle w:val="Emphasis"/>
        </w:rPr>
        <w:t>destroy humanity</w:t>
      </w:r>
      <w:r w:rsidRPr="00F17F05">
        <w:rPr>
          <w:sz w:val="16"/>
        </w:rPr>
        <w:t>? We saw in Part 2 that even Ord seems concerned by this thought:</w:t>
      </w:r>
    </w:p>
    <w:p w14:paraId="45D15551" w14:textId="77777777" w:rsidR="00B97E76" w:rsidRPr="00F17F05" w:rsidRDefault="00B97E76" w:rsidP="00B97E76">
      <w:pPr>
        <w:rPr>
          <w:sz w:val="16"/>
        </w:rPr>
      </w:pPr>
      <w:r w:rsidRPr="00F17F05">
        <w:rPr>
          <w:sz w:val="16"/>
        </w:rPr>
        <w:t xml:space="preserve">The best argument against … unknown mechanisms [for extinction] is probably that </w:t>
      </w:r>
      <w:r w:rsidRPr="00F17F05">
        <w:rPr>
          <w:rStyle w:val="StyleUnderline"/>
          <w:highlight w:val="cyan"/>
        </w:rPr>
        <w:t>the PETM</w:t>
      </w:r>
      <w:r w:rsidRPr="00F17F05">
        <w:rPr>
          <w:sz w:val="16"/>
        </w:rPr>
        <w:t xml:space="preserve"> [Paleocene–Eocene Thermal Maximum] </w:t>
      </w:r>
      <w:r w:rsidRPr="00F17F05">
        <w:rPr>
          <w:rStyle w:val="StyleUnderline"/>
          <w:highlight w:val="cyan"/>
        </w:rPr>
        <w:t xml:space="preserve">did </w:t>
      </w:r>
      <w:r w:rsidRPr="00F17F05">
        <w:rPr>
          <w:rStyle w:val="Emphasis"/>
          <w:highlight w:val="cyan"/>
        </w:rPr>
        <w:t>not</w:t>
      </w:r>
      <w:r w:rsidRPr="00F17F05">
        <w:rPr>
          <w:rStyle w:val="StyleUnderline"/>
          <w:highlight w:val="cyan"/>
        </w:rPr>
        <w:t xml:space="preserve"> lead to a mass extinction, despite temp</w:t>
      </w:r>
      <w:r w:rsidRPr="00F17F05">
        <w:rPr>
          <w:sz w:val="16"/>
          <w:szCs w:val="16"/>
        </w:rPr>
        <w:t>erature</w:t>
      </w:r>
      <w:r w:rsidRPr="00F17F05">
        <w:rPr>
          <w:rStyle w:val="StyleUnderline"/>
          <w:highlight w:val="cyan"/>
        </w:rPr>
        <w:t xml:space="preserve">s </w:t>
      </w:r>
      <w:r w:rsidRPr="00F17F05">
        <w:rPr>
          <w:rStyle w:val="Emphasis"/>
          <w:highlight w:val="cyan"/>
        </w:rPr>
        <w:t>rapidly rising</w:t>
      </w:r>
      <w:r w:rsidRPr="00F17F05">
        <w:rPr>
          <w:sz w:val="16"/>
        </w:rPr>
        <w:t xml:space="preserve"> about 5 degrees Celsius, </w:t>
      </w:r>
      <w:r w:rsidRPr="00F17F05">
        <w:rPr>
          <w:rStyle w:val="StyleUnderline"/>
        </w:rPr>
        <w:t>to reach</w:t>
      </w:r>
      <w:r w:rsidRPr="00F17F05">
        <w:rPr>
          <w:sz w:val="16"/>
        </w:rPr>
        <w:t xml:space="preserve"> a level of </w:t>
      </w:r>
      <w:r w:rsidRPr="00F17F05">
        <w:rPr>
          <w:rStyle w:val="Emphasis"/>
        </w:rPr>
        <w:t>14 degrees</w:t>
      </w:r>
      <w:r w:rsidRPr="00F17F05">
        <w:rPr>
          <w:sz w:val="16"/>
        </w:rPr>
        <w:t xml:space="preserve"> Celsius above pre-industrial temperatures.</w:t>
      </w:r>
    </w:p>
    <w:p w14:paraId="0AC2EC5B" w14:textId="77777777" w:rsidR="00B97E76" w:rsidRPr="00F17F05" w:rsidRDefault="00B97E76" w:rsidP="00B97E76">
      <w:pPr>
        <w:rPr>
          <w:sz w:val="16"/>
        </w:rPr>
      </w:pPr>
      <w:r w:rsidRPr="00F17F05">
        <w:rPr>
          <w:sz w:val="16"/>
        </w:rPr>
        <w:t>Toby Ord, The precipice</w:t>
      </w:r>
    </w:p>
    <w:p w14:paraId="72F2100F" w14:textId="77777777" w:rsidR="00B97E76" w:rsidRPr="00F17F05" w:rsidRDefault="00B97E76" w:rsidP="00B97E76">
      <w:pPr>
        <w:rPr>
          <w:sz w:val="16"/>
        </w:rPr>
      </w:pPr>
      <w:r w:rsidRPr="00F17F05">
        <w:rPr>
          <w:sz w:val="16"/>
        </w:rPr>
        <w:t>However, Ord suggests that even though the PETM was hotter than the 21st century will be, warming during the PETM was slower than the rapid warming we are now experiencing:</w:t>
      </w:r>
    </w:p>
    <w:p w14:paraId="4B5F07B5" w14:textId="77777777" w:rsidR="00B97E76" w:rsidRPr="00F17F05" w:rsidRDefault="00B97E76" w:rsidP="00B97E76">
      <w:pPr>
        <w:rPr>
          <w:sz w:val="16"/>
        </w:rPr>
      </w:pPr>
      <w:r w:rsidRPr="00F17F05">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17B79920" w14:textId="77777777" w:rsidR="00B97E76" w:rsidRPr="00F17F05" w:rsidRDefault="00B97E76" w:rsidP="00B97E76">
      <w:pPr>
        <w:rPr>
          <w:sz w:val="16"/>
        </w:rPr>
      </w:pPr>
      <w:r w:rsidRPr="00F17F05">
        <w:rPr>
          <w:sz w:val="16"/>
        </w:rPr>
        <w:t>Toby Ord, The precipice</w:t>
      </w:r>
    </w:p>
    <w:p w14:paraId="797A2974" w14:textId="77777777" w:rsidR="00B97E76" w:rsidRPr="00F17F05" w:rsidRDefault="00B97E76" w:rsidP="00B97E76">
      <w:pPr>
        <w:rPr>
          <w:sz w:val="16"/>
        </w:rPr>
      </w:pPr>
      <w:r w:rsidRPr="00F17F05">
        <w:rPr>
          <w:sz w:val="16"/>
        </w:rPr>
        <w:t>Fair enough. But Halstead has something to say about that too.</w:t>
      </w:r>
    </w:p>
    <w:p w14:paraId="5E953642" w14:textId="77777777" w:rsidR="00B97E76" w:rsidRPr="00F17F05" w:rsidRDefault="00B97E76" w:rsidP="00B97E76">
      <w:pPr>
        <w:rPr>
          <w:sz w:val="16"/>
        </w:rPr>
      </w:pPr>
      <w:r w:rsidRPr="00F17F05">
        <w:rPr>
          <w:sz w:val="16"/>
        </w:rPr>
        <w:t xml:space="preserve">Citing Willis and MacDonald (2011), Halstead reminds us that </w:t>
      </w:r>
      <w:r w:rsidRPr="00F17F05">
        <w:rPr>
          <w:rStyle w:val="StyleUnderline"/>
          <w:highlight w:val="cyan"/>
        </w:rPr>
        <w:t xml:space="preserve">we have seen </w:t>
      </w:r>
      <w:r w:rsidRPr="00F17F05">
        <w:rPr>
          <w:rStyle w:val="Emphasis"/>
          <w:highlight w:val="cyan"/>
        </w:rPr>
        <w:t>rapid warming</w:t>
      </w:r>
      <w:r w:rsidRPr="00F17F05">
        <w:rPr>
          <w:rStyle w:val="StyleUnderline"/>
          <w:highlight w:val="cyan"/>
        </w:rPr>
        <w:t xml:space="preserve"> before</w:t>
      </w:r>
      <w:r w:rsidRPr="00F17F05">
        <w:rPr>
          <w:sz w:val="16"/>
        </w:rPr>
        <w:t>:</w:t>
      </w:r>
    </w:p>
    <w:p w14:paraId="1D4F6A34" w14:textId="77777777" w:rsidR="00B97E76" w:rsidRPr="00F17F05" w:rsidRDefault="00B97E76" w:rsidP="00B97E76">
      <w:pPr>
        <w:rPr>
          <w:sz w:val="16"/>
        </w:rPr>
      </w:pPr>
      <w:r w:rsidRPr="00F17F05">
        <w:rPr>
          <w:sz w:val="16"/>
        </w:rPr>
        <w:t xml:space="preserve">a. </w:t>
      </w:r>
      <w:r w:rsidRPr="00F17F05">
        <w:rPr>
          <w:rStyle w:val="StyleUnderline"/>
        </w:rPr>
        <w:t xml:space="preserve">In </w:t>
      </w:r>
      <w:r w:rsidRPr="00F17F05">
        <w:rPr>
          <w:rStyle w:val="Emphasis"/>
        </w:rPr>
        <w:t>Greenland</w:t>
      </w:r>
      <w:r w:rsidRPr="00F17F05">
        <w:rPr>
          <w:sz w:val="16"/>
        </w:rPr>
        <w:t xml:space="preserve">, </w:t>
      </w:r>
      <w:r w:rsidRPr="00F17F05">
        <w:rPr>
          <w:rStyle w:val="StyleUnderline"/>
        </w:rPr>
        <w:t>temperatures</w:t>
      </w:r>
      <w:r w:rsidRPr="00F17F05">
        <w:rPr>
          <w:sz w:val="16"/>
        </w:rPr>
        <w:t xml:space="preserve"> may </w:t>
      </w:r>
      <w:r w:rsidRPr="00F17F05">
        <w:rPr>
          <w:rStyle w:val="StyleUnderline"/>
        </w:rPr>
        <w:t>have risen</w:t>
      </w:r>
      <w:r w:rsidRPr="00F17F05">
        <w:rPr>
          <w:sz w:val="16"/>
        </w:rPr>
        <w:t xml:space="preserve"> by </w:t>
      </w:r>
      <w:r w:rsidRPr="00F17F05">
        <w:rPr>
          <w:rStyle w:val="Emphasis"/>
        </w:rPr>
        <w:t>10°</w:t>
      </w:r>
      <w:r w:rsidRPr="00F17F05">
        <w:rPr>
          <w:sz w:val="16"/>
        </w:rPr>
        <w:t>C, though this may be an error in climate proxies.</w:t>
      </w:r>
    </w:p>
    <w:p w14:paraId="0AAA19C5" w14:textId="77777777" w:rsidR="00B97E76" w:rsidRPr="00F17F05" w:rsidRDefault="00B97E76" w:rsidP="00B97E76">
      <w:pPr>
        <w:rPr>
          <w:sz w:val="16"/>
        </w:rPr>
      </w:pPr>
      <w:r w:rsidRPr="00F17F05">
        <w:rPr>
          <w:sz w:val="16"/>
        </w:rPr>
        <w:t xml:space="preserve">b. </w:t>
      </w:r>
      <w:r w:rsidRPr="00F17F05">
        <w:rPr>
          <w:rStyle w:val="StyleUnderline"/>
        </w:rPr>
        <w:t xml:space="preserve">In </w:t>
      </w:r>
      <w:r w:rsidRPr="00F17F05">
        <w:rPr>
          <w:rStyle w:val="StyleUnderline"/>
          <w:highlight w:val="cyan"/>
        </w:rPr>
        <w:t xml:space="preserve">the </w:t>
      </w:r>
      <w:r w:rsidRPr="00F17F05">
        <w:rPr>
          <w:rStyle w:val="Emphasis"/>
          <w:highlight w:val="cyan"/>
        </w:rPr>
        <w:t>Swiss Alps</w:t>
      </w:r>
      <w:r w:rsidRPr="00F17F05">
        <w:rPr>
          <w:sz w:val="16"/>
        </w:rPr>
        <w:t xml:space="preserve"> and other parts of Europe, a </w:t>
      </w:r>
      <w:r w:rsidRPr="00F17F05">
        <w:rPr>
          <w:rStyle w:val="StyleUnderline"/>
        </w:rPr>
        <w:t>warming of</w:t>
      </w:r>
      <w:r w:rsidRPr="00F17F05">
        <w:rPr>
          <w:sz w:val="16"/>
        </w:rPr>
        <w:t xml:space="preserve"> 2 to </w:t>
      </w:r>
      <w:r w:rsidRPr="00F17F05">
        <w:rPr>
          <w:rStyle w:val="Emphasis"/>
        </w:rPr>
        <w:t>5°</w:t>
      </w:r>
      <w:r w:rsidRPr="00F17F05">
        <w:rPr>
          <w:sz w:val="16"/>
        </w:rPr>
        <w:t xml:space="preserve">C </w:t>
      </w:r>
      <w:r w:rsidRPr="00F17F05">
        <w:rPr>
          <w:rStyle w:val="StyleUnderline"/>
        </w:rPr>
        <w:t>appears to have occurred in 200 years or less</w:t>
      </w:r>
      <w:r w:rsidRPr="00F17F05">
        <w:rPr>
          <w:sz w:val="16"/>
        </w:rPr>
        <w:t>.</w:t>
      </w:r>
    </w:p>
    <w:p w14:paraId="3AAB5BFB" w14:textId="77777777" w:rsidR="00B97E76" w:rsidRPr="00F17F05" w:rsidRDefault="00B97E76" w:rsidP="00B97E76">
      <w:pPr>
        <w:rPr>
          <w:sz w:val="16"/>
        </w:rPr>
      </w:pPr>
      <w:r w:rsidRPr="00F17F05">
        <w:rPr>
          <w:sz w:val="16"/>
        </w:rPr>
        <w:t xml:space="preserve">c. </w:t>
      </w:r>
      <w:r w:rsidRPr="00F17F05">
        <w:rPr>
          <w:rStyle w:val="StyleUnderline"/>
        </w:rPr>
        <w:t xml:space="preserve">In the </w:t>
      </w:r>
      <w:r w:rsidRPr="00F17F05">
        <w:rPr>
          <w:rStyle w:val="Emphasis"/>
          <w:highlight w:val="cyan"/>
        </w:rPr>
        <w:t>Sierra Nevada</w:t>
      </w:r>
      <w:r w:rsidRPr="00F17F05">
        <w:rPr>
          <w:sz w:val="16"/>
        </w:rPr>
        <w:t xml:space="preserve"> of California, </w:t>
      </w:r>
      <w:r w:rsidRPr="00F17F05">
        <w:rPr>
          <w:rStyle w:val="StyleUnderline"/>
        </w:rPr>
        <w:t>rates of warming in the late glacial may have been</w:t>
      </w:r>
      <w:r w:rsidRPr="00F17F05">
        <w:rPr>
          <w:sz w:val="16"/>
        </w:rPr>
        <w:t xml:space="preserve"> 4 to </w:t>
      </w:r>
      <w:r w:rsidRPr="00F17F05">
        <w:rPr>
          <w:rStyle w:val="Emphasis"/>
        </w:rPr>
        <w:t>5°</w:t>
      </w:r>
      <w:r w:rsidRPr="00F17F05">
        <w:rPr>
          <w:sz w:val="16"/>
        </w:rPr>
        <w:t xml:space="preserve">C every 500 years </w:t>
      </w:r>
      <w:r w:rsidRPr="00F17F05">
        <w:rPr>
          <w:rStyle w:val="StyleUnderline"/>
        </w:rPr>
        <w:t>around 15,000 years ago.</w:t>
      </w:r>
    </w:p>
    <w:p w14:paraId="5AF4759D" w14:textId="77777777" w:rsidR="00B97E76" w:rsidRPr="00F17F05" w:rsidRDefault="00B97E76" w:rsidP="00B97E76">
      <w:pPr>
        <w:rPr>
          <w:sz w:val="16"/>
        </w:rPr>
      </w:pPr>
      <w:r w:rsidRPr="00F17F05">
        <w:rPr>
          <w:sz w:val="16"/>
        </w:rPr>
        <w:t xml:space="preserve">d. At the higher latitudes of the Northern Hemisphere, </w:t>
      </w:r>
      <w:r w:rsidRPr="00F17F05">
        <w:rPr>
          <w:rStyle w:val="StyleUnderline"/>
        </w:rPr>
        <w:t xml:space="preserve">there were increases of 5°C and more over a </w:t>
      </w:r>
      <w:r w:rsidRPr="00F17F05">
        <w:rPr>
          <w:rStyle w:val="Emphasis"/>
        </w:rPr>
        <w:t>few decades</w:t>
      </w:r>
      <w:r w:rsidRPr="00F17F05">
        <w:rPr>
          <w:sz w:val="16"/>
        </w:rPr>
        <w:t xml:space="preserve"> (11,700 years ago).</w:t>
      </w:r>
    </w:p>
    <w:p w14:paraId="6F50E22C" w14:textId="77777777" w:rsidR="00B97E76" w:rsidRPr="00F17F05" w:rsidRDefault="00B97E76" w:rsidP="00B97E76">
      <w:pPr>
        <w:rPr>
          <w:sz w:val="16"/>
        </w:rPr>
      </w:pPr>
      <w:r w:rsidRPr="00F17F05">
        <w:rPr>
          <w:sz w:val="16"/>
        </w:rPr>
        <w:t xml:space="preserve">e. </w:t>
      </w:r>
      <w:r w:rsidRPr="00F17F05">
        <w:rPr>
          <w:rStyle w:val="StyleUnderline"/>
        </w:rPr>
        <w:t xml:space="preserve">Data from </w:t>
      </w:r>
      <w:r w:rsidRPr="00F17F05">
        <w:rPr>
          <w:rStyle w:val="Emphasis"/>
          <w:highlight w:val="cyan"/>
        </w:rPr>
        <w:t>Greenland</w:t>
      </w:r>
      <w:r w:rsidRPr="00F17F05">
        <w:rPr>
          <w:rStyle w:val="StyleUnderline"/>
          <w:highlight w:val="cyan"/>
        </w:rPr>
        <w:t xml:space="preserve"> ice cores</w:t>
      </w:r>
      <w:r w:rsidRPr="00F17F05">
        <w:rPr>
          <w:rStyle w:val="StyleUnderline"/>
        </w:rPr>
        <w:t xml:space="preserve"> </w:t>
      </w:r>
      <w:r w:rsidRPr="00F17F05">
        <w:rPr>
          <w:rStyle w:val="StyleUnderline"/>
          <w:highlight w:val="cyan"/>
        </w:rPr>
        <w:t>suggest</w:t>
      </w:r>
      <w:r w:rsidRPr="00F17F05">
        <w:rPr>
          <w:sz w:val="16"/>
        </w:rPr>
        <w:t xml:space="preserve"> that a &gt;</w:t>
      </w:r>
      <w:r w:rsidRPr="00F17F05">
        <w:rPr>
          <w:rStyle w:val="Emphasis"/>
          <w:highlight w:val="cyan"/>
        </w:rPr>
        <w:t>10°</w:t>
      </w:r>
      <w:r w:rsidRPr="00F17F05">
        <w:rPr>
          <w:rStyle w:val="StyleUnderline"/>
        </w:rPr>
        <w:t xml:space="preserve">C </w:t>
      </w:r>
      <w:r w:rsidRPr="00F17F05">
        <w:rPr>
          <w:rStyle w:val="StyleUnderline"/>
          <w:highlight w:val="cyan"/>
        </w:rPr>
        <w:t>warming</w:t>
      </w:r>
      <w:r w:rsidRPr="00F17F05">
        <w:rPr>
          <w:rStyle w:val="StyleUnderline"/>
        </w:rPr>
        <w:t xml:space="preserve"> may have </w:t>
      </w:r>
      <w:r w:rsidRPr="00F17F05">
        <w:rPr>
          <w:rStyle w:val="StyleUnderline"/>
          <w:highlight w:val="cyan"/>
        </w:rPr>
        <w:t>occurred over</w:t>
      </w:r>
      <w:r w:rsidRPr="00F17F05">
        <w:rPr>
          <w:sz w:val="16"/>
        </w:rPr>
        <w:t xml:space="preserve"> 20 to </w:t>
      </w:r>
      <w:r w:rsidRPr="00F17F05">
        <w:rPr>
          <w:rStyle w:val="Emphasis"/>
          <w:highlight w:val="cyan"/>
        </w:rPr>
        <w:t>6 years</w:t>
      </w:r>
      <w:r w:rsidRPr="00F17F05">
        <w:rPr>
          <w:sz w:val="16"/>
        </w:rPr>
        <w:t xml:space="preserve"> (13,000 to 11,000 years ago).</w:t>
      </w:r>
    </w:p>
    <w:p w14:paraId="0D019F88" w14:textId="77777777" w:rsidR="00B97E76" w:rsidRPr="00F17F05" w:rsidRDefault="00B97E76" w:rsidP="00B97E76">
      <w:pPr>
        <w:rPr>
          <w:sz w:val="16"/>
        </w:rPr>
      </w:pPr>
      <w:r w:rsidRPr="00F17F05">
        <w:rPr>
          <w:sz w:val="16"/>
        </w:rPr>
        <w:t>f. In California, warming at the close of the Younger Dryas (13,000 years ago) may have been on the order of 3°C in less than 100 to 200 years.</w:t>
      </w:r>
    </w:p>
    <w:p w14:paraId="1251ED77" w14:textId="77777777" w:rsidR="00B97E76" w:rsidRPr="00F17F05" w:rsidRDefault="00B97E76" w:rsidP="00B97E76">
      <w:pPr>
        <w:rPr>
          <w:sz w:val="16"/>
        </w:rPr>
      </w:pPr>
      <w:r w:rsidRPr="00F17F05">
        <w:rPr>
          <w:sz w:val="16"/>
        </w:rPr>
        <w:t>g. For the entire Southwest US, a general warming of 4°C may have occurred in less than a century (13,000 to 11,000 years ago).</w:t>
      </w:r>
    </w:p>
    <w:p w14:paraId="6C0FA586" w14:textId="77777777" w:rsidR="00B97E76" w:rsidRPr="00F17F05" w:rsidRDefault="00B97E76" w:rsidP="00B97E76">
      <w:pPr>
        <w:rPr>
          <w:sz w:val="16"/>
        </w:rPr>
      </w:pPr>
      <w:r w:rsidRPr="00F17F05">
        <w:rPr>
          <w:sz w:val="16"/>
        </w:rPr>
        <w:t>Halstead, Climate change and longtermism</w:t>
      </w:r>
    </w:p>
    <w:p w14:paraId="2F4E07D5" w14:textId="77777777" w:rsidR="00B97E76" w:rsidRPr="00F17F05" w:rsidRDefault="00B97E76" w:rsidP="00B97E76">
      <w:pPr>
        <w:rPr>
          <w:sz w:val="16"/>
        </w:rPr>
      </w:pPr>
      <w:r w:rsidRPr="00F17F05">
        <w:rPr>
          <w:sz w:val="16"/>
        </w:rPr>
        <w:t xml:space="preserve">Just as </w:t>
      </w:r>
      <w:r w:rsidRPr="00F17F05">
        <w:rPr>
          <w:rStyle w:val="StyleUnderline"/>
          <w:highlight w:val="cyan"/>
        </w:rPr>
        <w:t xml:space="preserve">history gives us </w:t>
      </w:r>
      <w:r w:rsidRPr="00F17F05">
        <w:rPr>
          <w:rStyle w:val="Emphasis"/>
          <w:highlight w:val="cyan"/>
        </w:rPr>
        <w:t>abundant ev</w:t>
      </w:r>
      <w:r w:rsidRPr="00F17F05">
        <w:rPr>
          <w:sz w:val="16"/>
        </w:rPr>
        <w:t xml:space="preserve">idence </w:t>
      </w:r>
      <w:r w:rsidRPr="00F17F05">
        <w:rPr>
          <w:rStyle w:val="StyleUnderline"/>
          <w:highlight w:val="cyan"/>
        </w:rPr>
        <w:t>of</w:t>
      </w:r>
      <w:r w:rsidRPr="00F17F05">
        <w:rPr>
          <w:rStyle w:val="StyleUnderline"/>
        </w:rPr>
        <w:t xml:space="preserve"> large mammals </w:t>
      </w:r>
      <w:r w:rsidRPr="00F17F05">
        <w:rPr>
          <w:rStyle w:val="Emphasis"/>
          <w:highlight w:val="cyan"/>
        </w:rPr>
        <w:t>surviving</w:t>
      </w:r>
      <w:r w:rsidRPr="00F17F05">
        <w:rPr>
          <w:rStyle w:val="StyleUnderline"/>
          <w:highlight w:val="cyan"/>
        </w:rPr>
        <w:t xml:space="preserve"> temperatures </w:t>
      </w:r>
      <w:r w:rsidRPr="00F17F05">
        <w:rPr>
          <w:rStyle w:val="Emphasis"/>
          <w:highlight w:val="cyan"/>
        </w:rPr>
        <w:t>hotter</w:t>
      </w:r>
      <w:r w:rsidRPr="00F17F05">
        <w:rPr>
          <w:sz w:val="16"/>
          <w:highlight w:val="cyan"/>
        </w:rPr>
        <w:t xml:space="preserve"> </w:t>
      </w:r>
      <w:r w:rsidRPr="00F17F05">
        <w:rPr>
          <w:rStyle w:val="StyleUnderline"/>
          <w:highlight w:val="cyan"/>
        </w:rPr>
        <w:t>than</w:t>
      </w:r>
      <w:r w:rsidRPr="00F17F05">
        <w:rPr>
          <w:rStyle w:val="StyleUnderline"/>
        </w:rPr>
        <w:t xml:space="preserve"> the earth is projected to be</w:t>
      </w:r>
      <w:r w:rsidRPr="00F17F05">
        <w:rPr>
          <w:sz w:val="16"/>
        </w:rPr>
        <w:t xml:space="preserve"> by 2100, </w:t>
      </w:r>
      <w:r w:rsidRPr="00F17F05">
        <w:rPr>
          <w:rStyle w:val="StyleUnderline"/>
        </w:rPr>
        <w:t xml:space="preserve">history also gives us evidence of survival at rates of warming comparable to the </w:t>
      </w:r>
      <w:r w:rsidRPr="00F17F05">
        <w:rPr>
          <w:rStyle w:val="Emphasis"/>
          <w:highlight w:val="cyan"/>
        </w:rPr>
        <w:t>worst-case scenarios</w:t>
      </w:r>
      <w:r w:rsidRPr="00F17F05">
        <w:rPr>
          <w:rStyle w:val="StyleUnderline"/>
        </w:rPr>
        <w:t xml:space="preserve"> in the IPCC report</w:t>
      </w:r>
      <w:r w:rsidRPr="00F17F05">
        <w:rPr>
          <w:sz w:val="16"/>
        </w:rPr>
        <w:t>.</w:t>
      </w:r>
    </w:p>
    <w:p w14:paraId="5F8F3D7C" w14:textId="77777777" w:rsidR="00B97E76" w:rsidRPr="00F17F05" w:rsidRDefault="00B97E76" w:rsidP="00B97E76">
      <w:pPr>
        <w:rPr>
          <w:rStyle w:val="StyleUnderline"/>
        </w:rPr>
      </w:pPr>
      <w:r w:rsidRPr="00F17F05">
        <w:rPr>
          <w:rStyle w:val="StyleUnderline"/>
        </w:rPr>
        <w:t xml:space="preserve">Even the worst-looking scenarios give </w:t>
      </w:r>
      <w:r w:rsidRPr="00F17F05">
        <w:rPr>
          <w:rStyle w:val="Emphasis"/>
        </w:rPr>
        <w:t>cause for comfort</w:t>
      </w:r>
      <w:r w:rsidRPr="00F17F05">
        <w:rPr>
          <w:sz w:val="16"/>
        </w:rPr>
        <w:t xml:space="preserve">. For example, </w:t>
      </w:r>
      <w:r w:rsidRPr="00F17F05">
        <w:rPr>
          <w:rStyle w:val="StyleUnderline"/>
          <w:highlight w:val="cyan"/>
        </w:rPr>
        <w:t>in</w:t>
      </w:r>
      <w:r w:rsidRPr="00F17F05">
        <w:rPr>
          <w:rStyle w:val="StyleUnderline"/>
        </w:rPr>
        <w:t xml:space="preserve"> the beginning of </w:t>
      </w:r>
      <w:r w:rsidRPr="00F17F05">
        <w:rPr>
          <w:rStyle w:val="StyleUnderline"/>
          <w:highlight w:val="cyan"/>
        </w:rPr>
        <w:t xml:space="preserve">the </w:t>
      </w:r>
      <w:r w:rsidRPr="00F17F05">
        <w:rPr>
          <w:rStyle w:val="Emphasis"/>
          <w:highlight w:val="cyan"/>
        </w:rPr>
        <w:t>Holocene</w:t>
      </w:r>
      <w:r w:rsidRPr="00F17F05">
        <w:rPr>
          <w:sz w:val="16"/>
        </w:rPr>
        <w:t xml:space="preserve"> (~10,000 BCE), climate change did seem to play a role in the extinction of megafauna (large animals). But there is little evidence of plant extinctions, and many megafauna survived. In particular, Halstead notes, </w:t>
      </w:r>
      <w:r w:rsidRPr="00F17F05">
        <w:rPr>
          <w:rStyle w:val="StyleUnderline"/>
          <w:highlight w:val="cyan"/>
        </w:rPr>
        <w:t>humans</w:t>
      </w:r>
      <w:r w:rsidRPr="00F17F05">
        <w:rPr>
          <w:rStyle w:val="StyleUnderline"/>
        </w:rPr>
        <w:t xml:space="preserve"> </w:t>
      </w:r>
      <w:r w:rsidRPr="00F17F05">
        <w:rPr>
          <w:rStyle w:val="Emphasis"/>
        </w:rPr>
        <w:t>lived</w:t>
      </w:r>
      <w:r w:rsidRPr="00F17F05">
        <w:rPr>
          <w:rStyle w:val="StyleUnderline"/>
        </w:rPr>
        <w:t>, and</w:t>
      </w:r>
      <w:r w:rsidRPr="00F17F05">
        <w:rPr>
          <w:sz w:val="16"/>
        </w:rPr>
        <w:t xml:space="preserve"> by all appearances </w:t>
      </w:r>
      <w:r w:rsidRPr="00F17F05">
        <w:rPr>
          <w:rStyle w:val="Emphasis"/>
          <w:highlight w:val="cyan"/>
        </w:rPr>
        <w:t>thrived</w:t>
      </w:r>
      <w:r w:rsidRPr="00F17F05">
        <w:rPr>
          <w:sz w:val="16"/>
        </w:rPr>
        <w:t xml:space="preserve"> </w:t>
      </w:r>
      <w:r w:rsidRPr="00F17F05">
        <w:rPr>
          <w:rStyle w:val="StyleUnderline"/>
        </w:rPr>
        <w:t>during this time</w:t>
      </w:r>
      <w:r w:rsidRPr="00F17F05">
        <w:rPr>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F17F05">
        <w:rPr>
          <w:rStyle w:val="Emphasis"/>
          <w:highlight w:val="cyan"/>
        </w:rPr>
        <w:t>today’s</w:t>
      </w:r>
      <w:r w:rsidRPr="00F17F05">
        <w:rPr>
          <w:rStyle w:val="StyleUnderline"/>
          <w:highlight w:val="cyan"/>
        </w:rPr>
        <w:t xml:space="preserve"> humans, with</w:t>
      </w:r>
      <w:r w:rsidRPr="00F17F05">
        <w:rPr>
          <w:rStyle w:val="StyleUnderline"/>
        </w:rPr>
        <w:t xml:space="preserve"> greater numbers, </w:t>
      </w:r>
      <w:r w:rsidRPr="00F17F05">
        <w:rPr>
          <w:rStyle w:val="Emphasis"/>
          <w:highlight w:val="cyan"/>
        </w:rPr>
        <w:t>tech</w:t>
      </w:r>
      <w:r w:rsidRPr="00F17F05">
        <w:rPr>
          <w:sz w:val="16"/>
        </w:rPr>
        <w:t xml:space="preserve">nology, </w:t>
      </w:r>
      <w:r w:rsidRPr="00F17F05">
        <w:rPr>
          <w:rStyle w:val="StyleUnderline"/>
          <w:highlight w:val="cyan"/>
        </w:rPr>
        <w:t xml:space="preserve">and </w:t>
      </w:r>
      <w:r w:rsidRPr="00F17F05">
        <w:rPr>
          <w:rStyle w:val="Emphasis"/>
          <w:highlight w:val="cyan"/>
        </w:rPr>
        <w:t>forewarning</w:t>
      </w:r>
      <w:r w:rsidRPr="00F17F05">
        <w:rPr>
          <w:sz w:val="16"/>
        </w:rPr>
        <w:t xml:space="preserve"> than our ancestors, </w:t>
      </w:r>
      <w:r w:rsidRPr="00F17F05">
        <w:rPr>
          <w:rStyle w:val="StyleUnderline"/>
          <w:highlight w:val="cyan"/>
        </w:rPr>
        <w:t xml:space="preserve">can </w:t>
      </w:r>
      <w:r w:rsidRPr="00F17F05">
        <w:rPr>
          <w:rStyle w:val="Emphasis"/>
          <w:highlight w:val="cyan"/>
        </w:rPr>
        <w:t>survive</w:t>
      </w:r>
      <w:r w:rsidRPr="00F17F05">
        <w:rPr>
          <w:rStyle w:val="StyleUnderline"/>
        </w:rPr>
        <w:t xml:space="preserve"> ongoing </w:t>
      </w:r>
      <w:r w:rsidRPr="00F17F05">
        <w:rPr>
          <w:rStyle w:val="Emphasis"/>
        </w:rPr>
        <w:t>climate catastrophe</w:t>
      </w:r>
      <w:r w:rsidRPr="00F17F05">
        <w:rPr>
          <w:rStyle w:val="StyleUnderline"/>
        </w:rPr>
        <w:t>.</w:t>
      </w:r>
    </w:p>
    <w:p w14:paraId="1536A65A" w14:textId="77777777" w:rsidR="00B97E76" w:rsidRPr="00F17F05" w:rsidRDefault="00B97E76" w:rsidP="00B97E76">
      <w:pPr>
        <w:rPr>
          <w:sz w:val="16"/>
        </w:rPr>
      </w:pPr>
      <w:r w:rsidRPr="00F17F05">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6C98782D" w14:textId="77777777" w:rsidR="00B97E76" w:rsidRPr="00F17F05" w:rsidRDefault="00B97E76" w:rsidP="00B97E76">
      <w:pPr>
        <w:pStyle w:val="Heading4"/>
        <w:rPr>
          <w:rFonts w:cs="Times New Roman"/>
        </w:rPr>
      </w:pPr>
      <w:r w:rsidRPr="00F17F05">
        <w:rPr>
          <w:rFonts w:cs="Times New Roman"/>
        </w:rPr>
        <w:t xml:space="preserve">Climate wars are </w:t>
      </w:r>
      <w:r w:rsidRPr="00F17F05">
        <w:rPr>
          <w:rFonts w:cs="Times New Roman"/>
          <w:u w:val="single"/>
        </w:rPr>
        <w:t>debunked</w:t>
      </w:r>
      <w:r w:rsidRPr="00F17F05">
        <w:rPr>
          <w:rFonts w:cs="Times New Roman"/>
        </w:rPr>
        <w:t xml:space="preserve"> by large-N datasets---</w:t>
      </w:r>
      <w:r w:rsidRPr="00F17F05">
        <w:rPr>
          <w:rFonts w:cs="Times New Roman"/>
          <w:u w:val="single"/>
        </w:rPr>
        <w:t>cooperation</w:t>
      </w:r>
      <w:r w:rsidRPr="00F17F05">
        <w:rPr>
          <w:rFonts w:cs="Times New Roman"/>
        </w:rPr>
        <w:t xml:space="preserve">’s more likely </w:t>
      </w:r>
    </w:p>
    <w:p w14:paraId="30473A01" w14:textId="77777777" w:rsidR="00B97E76" w:rsidRPr="00F17F05" w:rsidRDefault="00B97E76" w:rsidP="00B97E76">
      <w:r w:rsidRPr="00F17F05">
        <w:rPr>
          <w:rStyle w:val="Style13ptBold"/>
        </w:rPr>
        <w:t>Warner 23</w:t>
      </w:r>
      <w:r w:rsidRPr="00F17F05">
        <w:t>, PhD, Associate Professor of Crisis and Disaster Studies at Wageningen University and Research. (Jeroen Frank, 10-5-2023, “Rethinking the link between climate and violent conflict over water,” International Development Planning Review, Volume 45, Number 4, p. 383-386, https://doi.org/10.3828/idpr.2023.15)</w:t>
      </w:r>
    </w:p>
    <w:p w14:paraId="37890251" w14:textId="77777777" w:rsidR="00B97E76" w:rsidRPr="00F17F05" w:rsidRDefault="00B97E76" w:rsidP="00B97E76">
      <w:pPr>
        <w:rPr>
          <w:sz w:val="16"/>
        </w:rPr>
      </w:pPr>
      <w:r w:rsidRPr="00F17F05">
        <w:rPr>
          <w:sz w:val="16"/>
        </w:rPr>
        <w:t xml:space="preserve">As climate itself is a heady mix of anthropogenic forcing and chaotic behaviour, we still cannot speak with great confidence about how the system will respond to greenhouse emissions past, present and future; event attribution is fiendishly difficult (e.g. Stott et al., 2016). Climate crisification is based on scenarios about what could go wrong – which is where policy comes in. </w:t>
      </w:r>
      <w:r w:rsidRPr="00F17F05">
        <w:rPr>
          <w:rStyle w:val="StyleUnderline"/>
        </w:rPr>
        <w:t>The implications of climate hazards on overall stability and security however are largely indirect, multidimensional and changing over time</w:t>
      </w:r>
      <w:r w:rsidRPr="00F17F05">
        <w:rPr>
          <w:sz w:val="16"/>
        </w:rPr>
        <w:t xml:space="preserve"> (Adger et al., 2014). It is neither a necessary nor a sufficient condition and may not even be the most important source of violence (Ide and Scheffran, 2012). According to Barnett and Adger (2007), environmental degradation caused by climate change undermines human security, therefore raising grievances and lowering opportunity costs for violent behaviour. </w:t>
      </w:r>
      <w:r w:rsidRPr="00F17F05">
        <w:rPr>
          <w:rStyle w:val="StyleUnderline"/>
        </w:rPr>
        <w:t xml:space="preserve">The </w:t>
      </w:r>
      <w:r w:rsidRPr="00F17F05">
        <w:rPr>
          <w:rStyle w:val="Emphasis"/>
        </w:rPr>
        <w:t>most likely</w:t>
      </w:r>
      <w:r w:rsidRPr="00F17F05">
        <w:rPr>
          <w:rStyle w:val="StyleUnderline"/>
        </w:rPr>
        <w:t xml:space="preserve"> forms climate change-induced conflicts will take</w:t>
      </w:r>
      <w:r w:rsidRPr="00F17F05">
        <w:rPr>
          <w:sz w:val="16"/>
        </w:rPr>
        <w:t xml:space="preserve">, they claim, </w:t>
      </w:r>
      <w:r w:rsidRPr="00F17F05">
        <w:rPr>
          <w:rStyle w:val="StyleUnderline"/>
        </w:rPr>
        <w:t xml:space="preserve">are </w:t>
      </w:r>
      <w:r w:rsidRPr="00F17F05">
        <w:rPr>
          <w:rStyle w:val="Emphasis"/>
        </w:rPr>
        <w:t>small-scale</w:t>
      </w:r>
      <w:r w:rsidRPr="00F17F05">
        <w:rPr>
          <w:rStyle w:val="StyleUnderline"/>
        </w:rPr>
        <w:t xml:space="preserve">, </w:t>
      </w:r>
      <w:r w:rsidRPr="00F17F05">
        <w:rPr>
          <w:rStyle w:val="Emphasis"/>
        </w:rPr>
        <w:t>subnational conflicts</w:t>
      </w:r>
      <w:r w:rsidRPr="00F17F05">
        <w:rPr>
          <w:rStyle w:val="StyleUnderline"/>
        </w:rPr>
        <w:t xml:space="preserve"> in </w:t>
      </w:r>
      <w:r w:rsidRPr="00F17F05">
        <w:rPr>
          <w:rStyle w:val="Emphasis"/>
        </w:rPr>
        <w:t>poor</w:t>
      </w:r>
      <w:r w:rsidRPr="00F17F05">
        <w:rPr>
          <w:sz w:val="16"/>
        </w:rPr>
        <w:t xml:space="preserve">, undemocratic </w:t>
      </w:r>
      <w:r w:rsidRPr="00F17F05">
        <w:rPr>
          <w:rStyle w:val="Emphasis"/>
        </w:rPr>
        <w:t>regions</w:t>
      </w:r>
      <w:r w:rsidRPr="00F17F05">
        <w:rPr>
          <w:rStyle w:val="StyleUnderline"/>
        </w:rPr>
        <w:t xml:space="preserve"> with a </w:t>
      </w:r>
      <w:r w:rsidRPr="00F17F05">
        <w:rPr>
          <w:rStyle w:val="Emphasis"/>
        </w:rPr>
        <w:t>history of violence</w:t>
      </w:r>
      <w:r w:rsidRPr="00F17F05">
        <w:rPr>
          <w:sz w:val="16"/>
        </w:rPr>
        <w:t xml:space="preserve"> and low climate change-related adaptive capacity. Aggression is caused in large part by the negative emotions of the actors towards someone or society or system as they experience stressful events (Berkowitz and Heimer (1989). However, as Raleigh et al. (2014) have pointedly put it, </w:t>
      </w:r>
      <w:r w:rsidRPr="00F17F05">
        <w:rPr>
          <w:rStyle w:val="StyleUnderline"/>
          <w:highlight w:val="cyan"/>
        </w:rPr>
        <w:t xml:space="preserve">it is </w:t>
      </w:r>
      <w:r w:rsidRPr="00F17F05">
        <w:rPr>
          <w:rStyle w:val="Emphasis"/>
          <w:highlight w:val="cyan"/>
        </w:rPr>
        <w:t>outrageous</w:t>
      </w:r>
      <w:r w:rsidRPr="00F17F05">
        <w:rPr>
          <w:rStyle w:val="StyleUnderline"/>
          <w:highlight w:val="cyan"/>
        </w:rPr>
        <w:t xml:space="preserve"> to assume</w:t>
      </w:r>
      <w:r w:rsidRPr="00F17F05">
        <w:rPr>
          <w:rStyle w:val="StyleUnderline"/>
        </w:rPr>
        <w:t xml:space="preserve"> that </w:t>
      </w:r>
      <w:r w:rsidRPr="00F17F05">
        <w:rPr>
          <w:rStyle w:val="Emphasis"/>
          <w:highlight w:val="cyan"/>
        </w:rPr>
        <w:t>hotter weather</w:t>
      </w:r>
      <w:r w:rsidRPr="00F17F05">
        <w:rPr>
          <w:rStyle w:val="StyleUnderline"/>
          <w:highlight w:val="cyan"/>
        </w:rPr>
        <w:t xml:space="preserve"> makes people</w:t>
      </w:r>
      <w:r w:rsidRPr="00F17F05">
        <w:rPr>
          <w:rStyle w:val="StyleUnderline"/>
        </w:rPr>
        <w:t xml:space="preserve"> </w:t>
      </w:r>
      <w:r w:rsidRPr="00F17F05">
        <w:rPr>
          <w:rStyle w:val="Emphasis"/>
        </w:rPr>
        <w:t xml:space="preserve">more </w:t>
      </w:r>
      <w:r w:rsidRPr="00F17F05">
        <w:rPr>
          <w:rStyle w:val="Emphasis"/>
          <w:highlight w:val="cyan"/>
        </w:rPr>
        <w:t>aggressive</w:t>
      </w:r>
      <w:r w:rsidRPr="00F17F05">
        <w:rPr>
          <w:sz w:val="16"/>
        </w:rPr>
        <w:t xml:space="preserve">. In fact, </w:t>
      </w:r>
      <w:r w:rsidRPr="00F17F05">
        <w:rPr>
          <w:rStyle w:val="StyleUnderline"/>
        </w:rPr>
        <w:t>warmer spells have seen less violence than cold spells</w:t>
      </w:r>
      <w:r w:rsidRPr="00F17F05">
        <w:rPr>
          <w:sz w:val="16"/>
        </w:rPr>
        <w:t xml:space="preserve"> (Tertrais, 2011).</w:t>
      </w:r>
    </w:p>
    <w:p w14:paraId="1E2AC1FB" w14:textId="77777777" w:rsidR="00B97E76" w:rsidRPr="00F17F05" w:rsidRDefault="00B97E76" w:rsidP="00B97E76">
      <w:pPr>
        <w:rPr>
          <w:sz w:val="16"/>
        </w:rPr>
      </w:pPr>
      <w:r w:rsidRPr="00F17F05">
        <w:rPr>
          <w:sz w:val="16"/>
        </w:rPr>
        <w:t>While Hsiang et al.’s (2013) meta-analysis confidently claims to find strong evidence between climate and conflict, Salehyan (2014) more realistically notes that despite the alarmism in the media, the academic field on this is still underdeveloped.</w:t>
      </w:r>
    </w:p>
    <w:p w14:paraId="69608AE1" w14:textId="77777777" w:rsidR="00B97E76" w:rsidRPr="00F17F05" w:rsidRDefault="00B97E76" w:rsidP="00B97E76">
      <w:pPr>
        <w:rPr>
          <w:sz w:val="16"/>
        </w:rPr>
      </w:pPr>
      <w:r w:rsidRPr="00F17F05">
        <w:rPr>
          <w:sz w:val="16"/>
        </w:rPr>
        <w:t>Recently, studies have come out warning of violence induced not by climate but by climate adaptation (Eriksen et al., 2021). The Dutch Clingendael think tank argued there will be more conflict potential due to the 2015 Paris Climate Agreement. The drive to comply with climate goals can have serious collateral damage, such as displacement. Apart from maladaptation, it sees ‘adaptation conflict’ notably due to the increase in hydropower production and biofuel production (Vivekananda et al., 2017). The German think tank Adelphi has developed design criteria for ‘conflict-sensitive adaptation’ (Tänzler et al., 2013).</w:t>
      </w:r>
    </w:p>
    <w:p w14:paraId="37BCCBA1" w14:textId="77777777" w:rsidR="00B97E76" w:rsidRPr="00F17F05" w:rsidRDefault="00B97E76" w:rsidP="00B97E76">
      <w:pPr>
        <w:rPr>
          <w:sz w:val="16"/>
        </w:rPr>
      </w:pPr>
      <w:r w:rsidRPr="00F17F05">
        <w:rPr>
          <w:sz w:val="16"/>
        </w:rPr>
        <w:t>The water wars thesis predicts war between states or communities as increasing scarcity leads to violent competition; an existential threat to states legitimising extraordinary actions. For classical realists in international relations, the world is anarchic, and states will only cooperate, and respect treaties, if their security is secured (Leb, 2009). For realist analysts, water can’t be high politics, although some have expanded security to include environmental security. But that doesn’t exclude for water to be instrumentalised. Almost every war, including the occupation of the Crimea in 2014 and very recently near Kherson, Ukraine, has seen tactical violence against water installations. An emerging concern is that of the weaponisation of water, whether in the form of hydro-terrorism or of water being taken hostage by rebels. Those engaged in civil war have targeted infrastructure or have taken dams hostage. There also appears to be some evidence that engineers and water infrastructure have been targeted in secretive ‘proxy war’ operations in enemy territory. This is however not a fight over water, but a fight using water.</w:t>
      </w:r>
    </w:p>
    <w:p w14:paraId="60DCBCEC" w14:textId="77777777" w:rsidR="00B97E76" w:rsidRPr="00F17F05" w:rsidRDefault="00B97E76" w:rsidP="00B97E76">
      <w:pPr>
        <w:rPr>
          <w:sz w:val="16"/>
        </w:rPr>
      </w:pPr>
      <w:r w:rsidRPr="00F17F05">
        <w:rPr>
          <w:sz w:val="16"/>
        </w:rPr>
        <w:t>Water peace: water wars won’t happen?</w:t>
      </w:r>
    </w:p>
    <w:p w14:paraId="0F4896FC" w14:textId="77777777" w:rsidR="00B97E76" w:rsidRPr="00F17F05" w:rsidRDefault="00B97E76" w:rsidP="00B97E76">
      <w:pPr>
        <w:rPr>
          <w:sz w:val="16"/>
        </w:rPr>
      </w:pPr>
      <w:r w:rsidRPr="00F17F05">
        <w:rPr>
          <w:sz w:val="16"/>
        </w:rPr>
        <w:t xml:space="preserve">The above Malthusian climate wars thesis has been countered by an optimistic Cornucopian counternarrative. This idealist/institutionalist counterfactual assumes </w:t>
      </w:r>
      <w:r w:rsidRPr="00F17F05">
        <w:rPr>
          <w:rStyle w:val="StyleUnderline"/>
          <w:highlight w:val="cyan"/>
        </w:rPr>
        <w:t>water wars</w:t>
      </w:r>
      <w:r w:rsidRPr="00F17F05">
        <w:rPr>
          <w:rStyle w:val="StyleUnderline"/>
        </w:rPr>
        <w:t xml:space="preserve"> </w:t>
      </w:r>
      <w:r w:rsidRPr="00F17F05">
        <w:rPr>
          <w:rStyle w:val="Emphasis"/>
        </w:rPr>
        <w:t>don’t/</w:t>
      </w:r>
      <w:r w:rsidRPr="00F17F05">
        <w:rPr>
          <w:rStyle w:val="Emphasis"/>
          <w:highlight w:val="cyan"/>
        </w:rPr>
        <w:t>won’t happen</w:t>
      </w:r>
      <w:r w:rsidRPr="00F17F05">
        <w:rPr>
          <w:sz w:val="16"/>
        </w:rPr>
        <w:t xml:space="preserve">, or at least don’t need to happen. This environmental peace perspective suggests that </w:t>
      </w:r>
      <w:r w:rsidRPr="00F17F05">
        <w:rPr>
          <w:rStyle w:val="StyleUnderline"/>
          <w:highlight w:val="cyan"/>
        </w:rPr>
        <w:t>environmental problems</w:t>
      </w:r>
      <w:r w:rsidRPr="00F17F05">
        <w:rPr>
          <w:sz w:val="16"/>
        </w:rPr>
        <w:t xml:space="preserve"> exacerbated by climate change are not sources of conflict; they </w:t>
      </w:r>
      <w:r w:rsidRPr="00F17F05">
        <w:rPr>
          <w:rStyle w:val="StyleUnderline"/>
        </w:rPr>
        <w:t>are</w:t>
      </w:r>
      <w:r w:rsidRPr="00F17F05">
        <w:rPr>
          <w:sz w:val="16"/>
        </w:rPr>
        <w:t xml:space="preserve"> not problems but </w:t>
      </w:r>
      <w:r w:rsidRPr="00F17F05">
        <w:rPr>
          <w:rStyle w:val="StyleUnderline"/>
        </w:rPr>
        <w:t xml:space="preserve">opportunities and </w:t>
      </w:r>
      <w:r w:rsidRPr="00F17F05">
        <w:rPr>
          <w:rStyle w:val="StyleUnderline"/>
          <w:highlight w:val="cyan"/>
        </w:rPr>
        <w:t>can</w:t>
      </w:r>
      <w:r w:rsidRPr="00F17F05">
        <w:rPr>
          <w:rStyle w:val="StyleUnderline"/>
        </w:rPr>
        <w:t xml:space="preserve"> even </w:t>
      </w:r>
      <w:r w:rsidRPr="00F17F05">
        <w:rPr>
          <w:rStyle w:val="StyleUnderline"/>
          <w:highlight w:val="cyan"/>
        </w:rPr>
        <w:t xml:space="preserve">be </w:t>
      </w:r>
      <w:r w:rsidRPr="00F17F05">
        <w:rPr>
          <w:rStyle w:val="Emphasis"/>
          <w:highlight w:val="cyan"/>
        </w:rPr>
        <w:t>catalysts for coop</w:t>
      </w:r>
      <w:r w:rsidRPr="00F17F05">
        <w:rPr>
          <w:sz w:val="16"/>
        </w:rPr>
        <w:t>eration between individuals and groups (Ide and Scheffran, 2016; Abrahams and Carr, 2017; Abukhater, 2013). As water is life, this reasoning holds, it must inevitably lead to cooperation rather than conflict. Individual and social responses to rising resource competition can not only cause conflict but also lead to adaptive migration, technological innovation and cooperation.</w:t>
      </w:r>
    </w:p>
    <w:p w14:paraId="6ED4EE94" w14:textId="77777777" w:rsidR="00B97E76" w:rsidRPr="00F17F05" w:rsidRDefault="00B97E76" w:rsidP="00B97E76">
      <w:pPr>
        <w:rPr>
          <w:sz w:val="16"/>
        </w:rPr>
      </w:pPr>
      <w:r w:rsidRPr="00F17F05">
        <w:rPr>
          <w:sz w:val="16"/>
        </w:rPr>
        <w:t xml:space="preserve">Water pessimism fell out of fashion for some time around the turn of the century, when environmental modernisation became the dominant discourse, arguing that </w:t>
      </w:r>
      <w:r w:rsidRPr="00F17F05">
        <w:rPr>
          <w:rStyle w:val="StyleUnderline"/>
        </w:rPr>
        <w:t xml:space="preserve">reaching </w:t>
      </w:r>
      <w:r w:rsidRPr="00F17F05">
        <w:rPr>
          <w:rStyle w:val="StyleUnderline"/>
          <w:highlight w:val="cyan"/>
        </w:rPr>
        <w:t>environmental limits make</w:t>
      </w:r>
      <w:r w:rsidRPr="00F17F05">
        <w:rPr>
          <w:sz w:val="16"/>
          <w:szCs w:val="16"/>
        </w:rPr>
        <w:t xml:space="preserve">s </w:t>
      </w:r>
      <w:r w:rsidRPr="00F17F05">
        <w:rPr>
          <w:rStyle w:val="StyleUnderline"/>
          <w:highlight w:val="cyan"/>
        </w:rPr>
        <w:t>societies switch to</w:t>
      </w:r>
      <w:r w:rsidRPr="00F17F05">
        <w:rPr>
          <w:rStyle w:val="StyleUnderline"/>
        </w:rPr>
        <w:t xml:space="preserve"> </w:t>
      </w:r>
      <w:r w:rsidRPr="00F17F05">
        <w:rPr>
          <w:rStyle w:val="Emphasis"/>
        </w:rPr>
        <w:t xml:space="preserve">more </w:t>
      </w:r>
      <w:r w:rsidRPr="00F17F05">
        <w:rPr>
          <w:rStyle w:val="Emphasis"/>
          <w:highlight w:val="cyan"/>
        </w:rPr>
        <w:t>rational ways</w:t>
      </w:r>
      <w:r w:rsidRPr="00F17F05">
        <w:rPr>
          <w:rStyle w:val="StyleUnderline"/>
          <w:highlight w:val="cyan"/>
        </w:rPr>
        <w:t xml:space="preserve"> of </w:t>
      </w:r>
      <w:r w:rsidRPr="00F17F05">
        <w:rPr>
          <w:rStyle w:val="Emphasis"/>
          <w:highlight w:val="cyan"/>
        </w:rPr>
        <w:t>dealing with</w:t>
      </w:r>
      <w:r w:rsidRPr="00F17F05">
        <w:rPr>
          <w:sz w:val="16"/>
        </w:rPr>
        <w:t xml:space="preserve"> water </w:t>
      </w:r>
      <w:r w:rsidRPr="00F17F05">
        <w:rPr>
          <w:rStyle w:val="Emphasis"/>
          <w:highlight w:val="cyan"/>
        </w:rPr>
        <w:t>scarcity</w:t>
      </w:r>
      <w:r w:rsidRPr="00F17F05">
        <w:rPr>
          <w:rStyle w:val="StyleUnderline"/>
        </w:rPr>
        <w:t xml:space="preserve">, i.e. </w:t>
      </w:r>
      <w:r w:rsidRPr="00F17F05">
        <w:rPr>
          <w:rStyle w:val="Emphasis"/>
          <w:highlight w:val="cyan"/>
        </w:rPr>
        <w:t>demand management</w:t>
      </w:r>
      <w:r w:rsidRPr="00F17F05">
        <w:rPr>
          <w:sz w:val="16"/>
        </w:rPr>
        <w:t xml:space="preserve"> (e.g. Ohlsson and Turto, 1999). Based on a large historic database, Basins at Risk, Aaron Wolf and his Oregon co-workers showed that </w:t>
      </w:r>
      <w:r w:rsidRPr="00F17F05">
        <w:rPr>
          <w:rStyle w:val="StyleUnderline"/>
          <w:highlight w:val="cyan"/>
        </w:rPr>
        <w:t>water wars haven’t broken out for</w:t>
      </w:r>
      <w:r w:rsidRPr="00F17F05">
        <w:rPr>
          <w:sz w:val="16"/>
        </w:rPr>
        <w:t xml:space="preserve"> some </w:t>
      </w:r>
      <w:r w:rsidRPr="00F17F05">
        <w:rPr>
          <w:rStyle w:val="Emphasis"/>
          <w:highlight w:val="cyan"/>
        </w:rPr>
        <w:t>2,500 years</w:t>
      </w:r>
      <w:r w:rsidRPr="00F17F05">
        <w:rPr>
          <w:sz w:val="16"/>
        </w:rPr>
        <w:t xml:space="preserve">; </w:t>
      </w:r>
      <w:r w:rsidRPr="00F17F05">
        <w:rPr>
          <w:rStyle w:val="Emphasis"/>
          <w:highlight w:val="cyan"/>
        </w:rPr>
        <w:t>coop</w:t>
      </w:r>
      <w:r w:rsidRPr="00F17F05">
        <w:rPr>
          <w:sz w:val="16"/>
        </w:rPr>
        <w:t xml:space="preserve">eration </w:t>
      </w:r>
      <w:r w:rsidRPr="00F17F05">
        <w:rPr>
          <w:rStyle w:val="StyleUnderline"/>
          <w:highlight w:val="cyan"/>
        </w:rPr>
        <w:t xml:space="preserve">is the </w:t>
      </w:r>
      <w:r w:rsidRPr="00F17F05">
        <w:rPr>
          <w:rStyle w:val="Emphasis"/>
          <w:highlight w:val="cyan"/>
        </w:rPr>
        <w:t>norm</w:t>
      </w:r>
      <w:r w:rsidRPr="00F17F05">
        <w:rPr>
          <w:sz w:val="16"/>
        </w:rPr>
        <w:t xml:space="preserve">. Like others, Wolf proposes to zoom in on transboundary basins as integrated ecosystems, overriding political boundaries and sovereignty, and on that basis identify needs in depoliticising water in the process, in this literature the importance of mutual trust building and ‘desecuritisation’ is often foregrounded, as securitisation freezes adversarial relations and sharply reduces potential ‘win-sets’ (Rigi and Warner, 2020). </w:t>
      </w:r>
      <w:r w:rsidRPr="00F17F05">
        <w:rPr>
          <w:rStyle w:val="Emphasis"/>
        </w:rPr>
        <w:t>Countless</w:t>
      </w:r>
      <w:r w:rsidRPr="00F17F05">
        <w:rPr>
          <w:rStyle w:val="StyleUnderline"/>
        </w:rPr>
        <w:t xml:space="preserve"> projects and trainings were developed to move transboundary basin relations from </w:t>
      </w:r>
      <w:r w:rsidRPr="00F17F05">
        <w:rPr>
          <w:rStyle w:val="Emphasis"/>
        </w:rPr>
        <w:t>conflict</w:t>
      </w:r>
      <w:r w:rsidRPr="00F17F05">
        <w:rPr>
          <w:rStyle w:val="StyleUnderline"/>
        </w:rPr>
        <w:t xml:space="preserve"> to </w:t>
      </w:r>
      <w:r w:rsidRPr="00F17F05">
        <w:rPr>
          <w:rStyle w:val="Emphasis"/>
        </w:rPr>
        <w:t>coop</w:t>
      </w:r>
      <w:r w:rsidRPr="00F17F05">
        <w:rPr>
          <w:sz w:val="16"/>
        </w:rPr>
        <w:t xml:space="preserve">eration. Cooperation over transboundary water, it was held, presents possibilities for development cooperation beyond water (Sadoff and Grey, 2002): peace in the water domain is expected to be the starting point for further peacemaking in other domains and in promoting regional integration. </w:t>
      </w:r>
      <w:r w:rsidRPr="00F17F05">
        <w:rPr>
          <w:rStyle w:val="StyleUnderline"/>
        </w:rPr>
        <w:t>The Senegal River Development Organisation</w:t>
      </w:r>
      <w:r w:rsidRPr="00F17F05">
        <w:rPr>
          <w:sz w:val="16"/>
        </w:rPr>
        <w:t xml:space="preserve"> is held up as an exemplar of transboundary river benefit sharing (Cooper, 2021). Joint investment has </w:t>
      </w:r>
      <w:r w:rsidRPr="00F17F05">
        <w:rPr>
          <w:rStyle w:val="StyleUnderline"/>
        </w:rPr>
        <w:t>led to multiple</w:t>
      </w:r>
      <w:r w:rsidRPr="00F17F05">
        <w:rPr>
          <w:sz w:val="16"/>
        </w:rPr>
        <w:t xml:space="preserve"> ‘</w:t>
      </w:r>
      <w:r w:rsidRPr="00F17F05">
        <w:rPr>
          <w:rStyle w:val="Emphasis"/>
        </w:rPr>
        <w:t>friendship dams</w:t>
      </w:r>
      <w:r w:rsidRPr="00F17F05">
        <w:rPr>
          <w:sz w:val="16"/>
        </w:rPr>
        <w:t>’, and the confidence gained by transboundary cooperation has been hailed as a driver for peacemaking (e.g. Wolf, 2004).</w:t>
      </w:r>
    </w:p>
    <w:p w14:paraId="79D183F8" w14:textId="77777777" w:rsidR="00B97E76" w:rsidRPr="00F17F05" w:rsidRDefault="00B97E76" w:rsidP="00B97E76">
      <w:pPr>
        <w:rPr>
          <w:sz w:val="16"/>
        </w:rPr>
      </w:pPr>
      <w:r w:rsidRPr="00F17F05">
        <w:rPr>
          <w:sz w:val="16"/>
        </w:rPr>
        <w:t xml:space="preserve">To be sure, in 2018 3.6 billion people had inadequate access to water at least one month per year, an unconscionable human rights infringement. There is however no absolute shortage of water; we make it (seem) scarce: it was already noted at the 2nd World Water Forum in The Hague (2000) that there is enough water to go round; it is poor water governance (especially distribution and access) that creates local scarcities, suffering and tensions. In this sense mitigation of conflict potential would seem to be within reach. As Allan (1997, 1) noted: ‘The optimists are right but dangerous, the pessimists are wrong but useful because they bring attention to the issue’. Not all of the ‘optimistic’ assumptions in his schema have so far been borne out. It doesn’t help that a current water optimism campaign is spearheaded by the chemicals multinational Dupont, who gave us per- and polyfluoroalkyl substances (PFAS) and covered up its toxicity (Richter et al., 2021). There is however reason for some optimism. While some forecasts model a global population growth increase to 13 billion by 2100, others predict a levelling off in the 2060s (Adam, 2021). </w:t>
      </w:r>
      <w:r w:rsidRPr="00F17F05">
        <w:rPr>
          <w:rStyle w:val="StyleUnderline"/>
        </w:rPr>
        <w:t xml:space="preserve">The rate of poverty, violent conflicts and deadly disaster victims is </w:t>
      </w:r>
      <w:r w:rsidRPr="00F17F05">
        <w:rPr>
          <w:rStyle w:val="Emphasis"/>
        </w:rPr>
        <w:t>trending down</w:t>
      </w:r>
      <w:r w:rsidRPr="00F17F05">
        <w:rPr>
          <w:sz w:val="16"/>
        </w:rPr>
        <w:t>. The mass availability of remote sensing data and ICTs obviates the need to desecuritise water and weather information.</w:t>
      </w:r>
    </w:p>
    <w:p w14:paraId="75C0C9FC" w14:textId="77777777" w:rsidR="00B97E76" w:rsidRPr="00F17F05" w:rsidRDefault="00B97E76" w:rsidP="00B97E76">
      <w:pPr>
        <w:rPr>
          <w:sz w:val="16"/>
        </w:rPr>
      </w:pPr>
      <w:r w:rsidRPr="00F17F05">
        <w:rPr>
          <w:sz w:val="16"/>
        </w:rPr>
        <w:t>While institutionalists are not entirely sure water wars won’t ever happen, they see institutions, ‘social resources’ (Ohlsson and Turton, 1999), ingenuity and/or technology as the drivers for these turns for the positive. Conflict, it is argued, will happen after sudden shocks that the institutions cannot accommodate. As climate change is expected to exacerbate shocks and stresses to the system, institutionalists propose to increase institutional adaptivity to shocks (both shocks to social infrastructure and between states). European institutions have been put up as an example, having been explicitly designed to rein in excesses of power to prevent a repeat of the tyrannies of the past, though it should be noted that cooperation, such as with the river Rhine Action Plan of 1987, is often triggered by crises and shocks (Kaufmann et al., 2016). Institutionalists believe by clarifying entitlements to resources, exclusion can be counteracted, after Amartya Sen’s capabilities approach, whose starting point is the lack of access to strategic resources (Sen, 1993).</w:t>
      </w:r>
    </w:p>
    <w:p w14:paraId="0011C35C" w14:textId="77777777" w:rsidR="00B97E76" w:rsidRPr="00F17F05" w:rsidRDefault="00B97E76" w:rsidP="00B97E76">
      <w:pPr>
        <w:rPr>
          <w:sz w:val="16"/>
        </w:rPr>
      </w:pPr>
      <w:r w:rsidRPr="00F17F05">
        <w:rPr>
          <w:sz w:val="16"/>
        </w:rPr>
        <w:t xml:space="preserve">This line of thought is often constructivist, rejecting the materialist assumptions underlying both the Malthusian and critical (Marxist) strands. It recognises that people ascribe meaning to others and to objects, that these meanings are not fixed, and may change this meaning-giving. This meaning can elevate water to an unassailable national interest, as history plays a role in the mythmaking of national identity and interest formation. Yet, when circumstances change, this attribution can also be undone. It thus sees a possibility for actors to change their identity and their perception of the problem, turning enmity into friendship and conflict into cooperation. A constructivist view also takes seriously that ‘scarcity’ and ‘crisis’ are constructs, and can be reconstructed. Stetter et al. (2011) give the example of the ‘new water culture’ in Spain putting a stop to water scarcity as an existential threat. Where this has not happened, as on the Nile, water may still remain at the level of an issue conflict rather than escalate into violence. </w:t>
      </w:r>
      <w:r w:rsidRPr="00F17F05">
        <w:rPr>
          <w:rStyle w:val="StyleUnderline"/>
        </w:rPr>
        <w:t xml:space="preserve">Faced with the </w:t>
      </w:r>
      <w:r w:rsidRPr="00F17F05">
        <w:rPr>
          <w:rStyle w:val="Emphasis"/>
        </w:rPr>
        <w:t>prospect of crisis</w:t>
      </w:r>
      <w:r w:rsidRPr="00F17F05">
        <w:rPr>
          <w:rStyle w:val="StyleUnderline"/>
        </w:rPr>
        <w:t xml:space="preserve">, even </w:t>
      </w:r>
      <w:r w:rsidRPr="00F17F05">
        <w:rPr>
          <w:rStyle w:val="StyleUnderline"/>
          <w:highlight w:val="cyan"/>
        </w:rPr>
        <w:t>hostile parties</w:t>
      </w:r>
      <w:r w:rsidRPr="00F17F05">
        <w:rPr>
          <w:rStyle w:val="StyleUnderline"/>
        </w:rPr>
        <w:t xml:space="preserve"> may </w:t>
      </w:r>
      <w:r w:rsidRPr="00F17F05">
        <w:rPr>
          <w:rStyle w:val="Emphasis"/>
          <w:highlight w:val="cyan"/>
        </w:rPr>
        <w:t>work together</w:t>
      </w:r>
      <w:r w:rsidRPr="00F17F05">
        <w:rPr>
          <w:rStyle w:val="StyleUnderline"/>
          <w:highlight w:val="cyan"/>
        </w:rPr>
        <w:t xml:space="preserve"> if they face a </w:t>
      </w:r>
      <w:r w:rsidRPr="00F17F05">
        <w:rPr>
          <w:rStyle w:val="Emphasis"/>
          <w:highlight w:val="cyan"/>
        </w:rPr>
        <w:t>common environmental threat</w:t>
      </w:r>
      <w:r w:rsidRPr="00F17F05">
        <w:rPr>
          <w:sz w:val="16"/>
        </w:rPr>
        <w:t xml:space="preserve"> </w:t>
      </w:r>
      <w:r w:rsidRPr="00F17F05">
        <w:rPr>
          <w:rStyle w:val="StyleUnderline"/>
        </w:rPr>
        <w:t>affecting</w:t>
      </w:r>
      <w:r w:rsidRPr="00F17F05">
        <w:rPr>
          <w:sz w:val="16"/>
        </w:rPr>
        <w:t xml:space="preserve"> the well-being of </w:t>
      </w:r>
      <w:r w:rsidRPr="00F17F05">
        <w:rPr>
          <w:rStyle w:val="StyleUnderline"/>
        </w:rPr>
        <w:t>each party</w:t>
      </w:r>
      <w:r w:rsidRPr="00F17F05">
        <w:rPr>
          <w:sz w:val="16"/>
        </w:rPr>
        <w:t xml:space="preserve">. </w:t>
      </w:r>
      <w:r w:rsidRPr="00F17F05">
        <w:rPr>
          <w:rStyle w:val="StyleUnderline"/>
        </w:rPr>
        <w:t xml:space="preserve">This </w:t>
      </w:r>
      <w:r w:rsidRPr="00F17F05">
        <w:rPr>
          <w:rStyle w:val="Emphasis"/>
        </w:rPr>
        <w:t>coop</w:t>
      </w:r>
      <w:r w:rsidRPr="00F17F05">
        <w:rPr>
          <w:sz w:val="16"/>
        </w:rPr>
        <w:t xml:space="preserve">eration </w:t>
      </w:r>
      <w:r w:rsidRPr="00F17F05">
        <w:rPr>
          <w:rStyle w:val="StyleUnderline"/>
        </w:rPr>
        <w:t xml:space="preserve">can </w:t>
      </w:r>
      <w:r w:rsidRPr="00F17F05">
        <w:rPr>
          <w:rStyle w:val="Emphasis"/>
        </w:rPr>
        <w:t>prevent</w:t>
      </w:r>
      <w:r w:rsidRPr="00F17F05">
        <w:rPr>
          <w:sz w:val="16"/>
        </w:rPr>
        <w:t xml:space="preserve"> the outbreak of </w:t>
      </w:r>
      <w:r w:rsidRPr="00F17F05">
        <w:rPr>
          <w:rStyle w:val="Emphasis"/>
        </w:rPr>
        <w:t>hostilities</w:t>
      </w:r>
      <w:r w:rsidRPr="00F17F05">
        <w:rPr>
          <w:rStyle w:val="StyleUnderline"/>
        </w:rPr>
        <w:t xml:space="preserve"> and increase mutual trust</w:t>
      </w:r>
      <w:r w:rsidRPr="00F17F05">
        <w:rPr>
          <w:sz w:val="16"/>
        </w:rPr>
        <w:t>, eventually transforming the (adverse) identities of the groups involved (Ide and Scheffran, 2016). There is of course no certainty that the reinterpretation (and transformation) of conflict and identity won’t go the other way!</w:t>
      </w:r>
    </w:p>
    <w:p w14:paraId="448048CF" w14:textId="77777777" w:rsidR="00B97E76" w:rsidRPr="00F17F05" w:rsidRDefault="00B97E76" w:rsidP="00B97E76">
      <w:pPr>
        <w:rPr>
          <w:sz w:val="16"/>
        </w:rPr>
      </w:pPr>
      <w:r w:rsidRPr="00F17F05">
        <w:rPr>
          <w:sz w:val="16"/>
        </w:rPr>
        <w:t xml:space="preserve">Julien (2013) laments the tendency to hydrocentric thinking making the conceptual jump from water being essential to life to water being the determinant of all decision-making and politics, let alone the bone of inevitable contention between states. Lopez-Gunn et al. (2013) and others have moreover argued conflict analyses are too water-centric, as the majority of problems are neither created nor solved within the water domain. </w:t>
      </w:r>
      <w:r w:rsidRPr="00F17F05">
        <w:rPr>
          <w:rStyle w:val="StyleUnderline"/>
        </w:rPr>
        <w:t xml:space="preserve">Many water conflicts are not even </w:t>
      </w:r>
      <w:r w:rsidRPr="00F17F05">
        <w:rPr>
          <w:rStyle w:val="Emphasis"/>
        </w:rPr>
        <w:t>about</w:t>
      </w:r>
      <w:r w:rsidRPr="00F17F05">
        <w:rPr>
          <w:rStyle w:val="StyleUnderline"/>
        </w:rPr>
        <w:t xml:space="preserve"> water</w:t>
      </w:r>
      <w:r w:rsidRPr="00F17F05">
        <w:rPr>
          <w:sz w:val="16"/>
        </w:rPr>
        <w:t xml:space="preserve"> (Warner and Vij, 2021; Roth et al., 2021; Wateau, 2000), rather, </w:t>
      </w:r>
      <w:r w:rsidRPr="00F17F05">
        <w:rPr>
          <w:rStyle w:val="StyleUnderline"/>
        </w:rPr>
        <w:t xml:space="preserve">they are </w:t>
      </w:r>
      <w:r w:rsidRPr="00F17F05">
        <w:rPr>
          <w:rStyle w:val="Emphasis"/>
        </w:rPr>
        <w:t>symbolic</w:t>
      </w:r>
      <w:r w:rsidRPr="00F17F05">
        <w:rPr>
          <w:rStyle w:val="StyleUnderline"/>
        </w:rPr>
        <w:t xml:space="preserve"> of other issues</w:t>
      </w:r>
      <w:r w:rsidRPr="00F17F05">
        <w:rPr>
          <w:sz w:val="16"/>
        </w:rPr>
        <w:t xml:space="preserve"> and may escalate in the context of wider socio-political conflict.</w:t>
      </w:r>
    </w:p>
    <w:p w14:paraId="7A4F0CA2" w14:textId="77777777" w:rsidR="00E050A3" w:rsidRPr="00F17F05" w:rsidRDefault="00E050A3" w:rsidP="00E050A3">
      <w:pPr>
        <w:pStyle w:val="Heading1"/>
        <w:rPr>
          <w:rFonts w:cs="Times New Roman"/>
        </w:rPr>
      </w:pPr>
      <w:r>
        <w:rPr>
          <w:rFonts w:cs="Times New Roman"/>
        </w:rPr>
        <w:t>AFF POLITICS – OBBB – STARTER</w:t>
      </w:r>
    </w:p>
    <w:p w14:paraId="45A4A7B3" w14:textId="77777777" w:rsidR="00E050A3" w:rsidRPr="00F17F05" w:rsidRDefault="00E050A3" w:rsidP="00E050A3">
      <w:pPr>
        <w:pStyle w:val="Heading2"/>
        <w:rPr>
          <w:rFonts w:cs="Times New Roman"/>
        </w:rPr>
      </w:pPr>
      <w:r w:rsidRPr="00F17F05">
        <w:rPr>
          <w:rFonts w:cs="Times New Roman"/>
        </w:rPr>
        <w:t>UNIQUENESS</w:t>
      </w:r>
    </w:p>
    <w:p w14:paraId="58C259D0" w14:textId="77777777" w:rsidR="00E050A3" w:rsidRPr="00F17F05" w:rsidRDefault="00E050A3" w:rsidP="00E050A3">
      <w:pPr>
        <w:pStyle w:val="Heading3"/>
        <w:rPr>
          <w:rFonts w:cs="Times New Roman"/>
        </w:rPr>
      </w:pPr>
      <w:r w:rsidRPr="00F17F05">
        <w:rPr>
          <w:rFonts w:cs="Times New Roman"/>
        </w:rPr>
        <w:t>Won’t Pass---House-Senate Disagreement---2AC</w:t>
      </w:r>
    </w:p>
    <w:p w14:paraId="32FC6DF5" w14:textId="77777777" w:rsidR="00E050A3" w:rsidRPr="00F17F05" w:rsidRDefault="00E050A3" w:rsidP="00E050A3">
      <w:pPr>
        <w:pStyle w:val="Heading4"/>
        <w:rPr>
          <w:rFonts w:cs="Times New Roman"/>
        </w:rPr>
      </w:pPr>
      <w:r w:rsidRPr="00F17F05">
        <w:rPr>
          <w:rFonts w:cs="Times New Roman"/>
        </w:rPr>
        <w:t xml:space="preserve">The Senate version </w:t>
      </w:r>
      <w:r w:rsidRPr="00F17F05">
        <w:rPr>
          <w:rFonts w:cs="Times New Roman"/>
          <w:u w:val="single"/>
        </w:rPr>
        <w:t>can’t pass</w:t>
      </w:r>
      <w:r w:rsidRPr="00F17F05">
        <w:rPr>
          <w:rFonts w:cs="Times New Roman"/>
        </w:rPr>
        <w:t xml:space="preserve"> the House</w:t>
      </w:r>
    </w:p>
    <w:p w14:paraId="19133157" w14:textId="77777777" w:rsidR="00E050A3" w:rsidRPr="00F17F05" w:rsidRDefault="00E050A3" w:rsidP="00E050A3">
      <w:r w:rsidRPr="00F17F05">
        <w:rPr>
          <w:rStyle w:val="Style13ptBold"/>
        </w:rPr>
        <w:t>Schnell 6-18</w:t>
      </w:r>
      <w:r w:rsidRPr="00F17F05">
        <w:t xml:space="preserve">-2025 (Mychael, “Senate’s ‘big, beautiful bill’ faces House headwinds: ‘This is political stupidity’,” </w:t>
      </w:r>
      <w:r w:rsidRPr="00F17F05">
        <w:rPr>
          <w:i/>
          <w:iCs/>
        </w:rPr>
        <w:t>The Hill</w:t>
      </w:r>
      <w:r w:rsidRPr="00F17F05">
        <w:t>, https://thehill.com/homenews/house/5355954-gop-bill-opposition-house-medicaid-salt/)//BB</w:t>
      </w:r>
    </w:p>
    <w:p w14:paraId="10588836" w14:textId="77777777" w:rsidR="00E050A3" w:rsidRPr="00F17F05" w:rsidRDefault="00E050A3" w:rsidP="00E050A3">
      <w:pPr>
        <w:rPr>
          <w:sz w:val="16"/>
        </w:rPr>
      </w:pPr>
      <w:r w:rsidRPr="00BE7151">
        <w:rPr>
          <w:rStyle w:val="StyleUnderline"/>
          <w:highlight w:val="cyan"/>
        </w:rPr>
        <w:t>The Senate</w:t>
      </w:r>
      <w:r w:rsidRPr="00F17F05">
        <w:rPr>
          <w:rStyle w:val="StyleUnderline"/>
        </w:rPr>
        <w:t xml:space="preserve"> GOP’s </w:t>
      </w:r>
      <w:r w:rsidRPr="00BE7151">
        <w:rPr>
          <w:rStyle w:val="StyleUnderline"/>
          <w:highlight w:val="cyan"/>
        </w:rPr>
        <w:t>version of</w:t>
      </w:r>
      <w:r w:rsidRPr="00F17F05">
        <w:rPr>
          <w:rStyle w:val="StyleUnderline"/>
        </w:rPr>
        <w:t xml:space="preserve"> the “</w:t>
      </w:r>
      <w:r w:rsidRPr="00BE7151">
        <w:rPr>
          <w:rStyle w:val="Emphasis"/>
          <w:highlight w:val="cyan"/>
        </w:rPr>
        <w:t>b</w:t>
      </w:r>
      <w:r w:rsidRPr="00F17F05">
        <w:rPr>
          <w:rStyle w:val="StyleUnderline"/>
        </w:rPr>
        <w:t xml:space="preserve">ig, </w:t>
      </w:r>
      <w:r w:rsidRPr="00BE7151">
        <w:rPr>
          <w:rStyle w:val="Emphasis"/>
          <w:highlight w:val="cyan"/>
        </w:rPr>
        <w:t>b</w:t>
      </w:r>
      <w:r w:rsidRPr="00F17F05">
        <w:rPr>
          <w:rStyle w:val="StyleUnderline"/>
        </w:rPr>
        <w:t xml:space="preserve">eautiful </w:t>
      </w:r>
      <w:r w:rsidRPr="00BE7151">
        <w:rPr>
          <w:rStyle w:val="Emphasis"/>
          <w:highlight w:val="cyan"/>
        </w:rPr>
        <w:t>b</w:t>
      </w:r>
      <w:r w:rsidRPr="00F17F05">
        <w:rPr>
          <w:rStyle w:val="StyleUnderline"/>
        </w:rPr>
        <w:t xml:space="preserve">ill” </w:t>
      </w:r>
      <w:r w:rsidRPr="00BE7151">
        <w:rPr>
          <w:rStyle w:val="StyleUnderline"/>
          <w:highlight w:val="cyan"/>
        </w:rPr>
        <w:t>is facing major headwinds in the House</w:t>
      </w:r>
      <w:r w:rsidRPr="00F17F05">
        <w:rPr>
          <w:rStyle w:val="StyleUnderline"/>
        </w:rPr>
        <w:t xml:space="preserve"> as a growing number of lawmakers stake opposition to the legislation</w:t>
      </w:r>
      <w:r w:rsidRPr="00F17F05">
        <w:rPr>
          <w:sz w:val="16"/>
        </w:rPr>
        <w:t xml:space="preserve">, </w:t>
      </w:r>
      <w:r w:rsidRPr="00BE7151">
        <w:rPr>
          <w:rStyle w:val="Emphasis"/>
          <w:highlight w:val="cyan"/>
        </w:rPr>
        <w:t>a troubling sign for</w:t>
      </w:r>
      <w:r w:rsidRPr="00F17F05">
        <w:rPr>
          <w:sz w:val="16"/>
        </w:rPr>
        <w:t xml:space="preserve"> Republican leaders as they try to fast-track </w:t>
      </w:r>
      <w:r w:rsidRPr="00F17F05">
        <w:rPr>
          <w:rStyle w:val="StyleUnderline"/>
        </w:rPr>
        <w:t>the package full of</w:t>
      </w:r>
      <w:r w:rsidRPr="00F17F05">
        <w:rPr>
          <w:sz w:val="16"/>
        </w:rPr>
        <w:t xml:space="preserve"> President </w:t>
      </w:r>
      <w:r w:rsidRPr="00BE7151">
        <w:rPr>
          <w:rStyle w:val="StyleUnderline"/>
          <w:highlight w:val="cyan"/>
        </w:rPr>
        <w:t>Trump’s</w:t>
      </w:r>
      <w:r w:rsidRPr="00F17F05">
        <w:rPr>
          <w:rStyle w:val="StyleUnderline"/>
        </w:rPr>
        <w:t xml:space="preserve"> legislative </w:t>
      </w:r>
      <w:r w:rsidRPr="00BE7151">
        <w:rPr>
          <w:rStyle w:val="StyleUnderline"/>
          <w:highlight w:val="cyan"/>
        </w:rPr>
        <w:t>priorities</w:t>
      </w:r>
      <w:r w:rsidRPr="00F17F05">
        <w:rPr>
          <w:sz w:val="16"/>
        </w:rPr>
        <w:t>.</w:t>
      </w:r>
    </w:p>
    <w:p w14:paraId="2F6E3C89" w14:textId="77777777" w:rsidR="00E050A3" w:rsidRPr="00F17F05" w:rsidRDefault="00E050A3" w:rsidP="00E050A3">
      <w:pPr>
        <w:rPr>
          <w:sz w:val="16"/>
        </w:rPr>
      </w:pPr>
      <w:r w:rsidRPr="00BE7151">
        <w:rPr>
          <w:rStyle w:val="StyleUnderline"/>
          <w:highlight w:val="cyan"/>
        </w:rPr>
        <w:t>The Senate</w:t>
      </w:r>
      <w:r w:rsidRPr="00F17F05">
        <w:rPr>
          <w:sz w:val="16"/>
        </w:rPr>
        <w:t xml:space="preserve"> Finance Committee on Monday released the final piece of text for the upper chamber’s </w:t>
      </w:r>
      <w:r w:rsidRPr="00BE7151">
        <w:rPr>
          <w:rStyle w:val="StyleUnderline"/>
          <w:highlight w:val="cyan"/>
        </w:rPr>
        <w:t>edition</w:t>
      </w:r>
      <w:r w:rsidRPr="00F17F05">
        <w:rPr>
          <w:sz w:val="16"/>
        </w:rPr>
        <w:t xml:space="preserve"> of the legislation. It </w:t>
      </w:r>
      <w:r w:rsidRPr="00BE7151">
        <w:rPr>
          <w:rStyle w:val="StyleUnderline"/>
          <w:highlight w:val="cyan"/>
        </w:rPr>
        <w:t>changed key parts</w:t>
      </w:r>
      <w:r w:rsidRPr="00F17F05">
        <w:rPr>
          <w:rStyle w:val="StyleUnderline"/>
        </w:rPr>
        <w:t xml:space="preserve"> of the House’s blueprint, </w:t>
      </w:r>
      <w:r w:rsidRPr="00BE7151">
        <w:rPr>
          <w:rStyle w:val="StyleUnderline"/>
          <w:highlight w:val="cyan"/>
        </w:rPr>
        <w:t>including beefing up Medicaid cuts, softening</w:t>
      </w:r>
      <w:r w:rsidRPr="00F17F05">
        <w:rPr>
          <w:rStyle w:val="StyleUnderline"/>
        </w:rPr>
        <w:t xml:space="preserve"> the </w:t>
      </w:r>
      <w:r w:rsidRPr="00BE7151">
        <w:rPr>
          <w:rStyle w:val="StyleUnderline"/>
          <w:highlight w:val="cyan"/>
        </w:rPr>
        <w:t>rollback of green energy</w:t>
      </w:r>
      <w:r w:rsidRPr="00F17F05">
        <w:rPr>
          <w:rStyle w:val="StyleUnderline"/>
        </w:rPr>
        <w:t xml:space="preserve"> tax </w:t>
      </w:r>
      <w:r w:rsidRPr="00BE7151">
        <w:rPr>
          <w:rStyle w:val="StyleUnderline"/>
          <w:highlight w:val="cyan"/>
        </w:rPr>
        <w:t>credits</w:t>
      </w:r>
      <w:r w:rsidRPr="00F17F05">
        <w:rPr>
          <w:rStyle w:val="StyleUnderline"/>
        </w:rPr>
        <w:t xml:space="preserve"> and </w:t>
      </w:r>
      <w:r w:rsidRPr="00BE7151">
        <w:rPr>
          <w:rStyle w:val="StyleUnderline"/>
          <w:highlight w:val="cyan"/>
        </w:rPr>
        <w:t>decreasing</w:t>
      </w:r>
      <w:r w:rsidRPr="00F17F05">
        <w:rPr>
          <w:rStyle w:val="StyleUnderline"/>
        </w:rPr>
        <w:t xml:space="preserve"> th</w:t>
      </w:r>
      <w:r w:rsidRPr="00F17F05">
        <w:rPr>
          <w:sz w:val="16"/>
        </w:rPr>
        <w:t>e state and local tax (</w:t>
      </w:r>
      <w:r w:rsidRPr="00BE7151">
        <w:rPr>
          <w:rStyle w:val="StyleUnderline"/>
          <w:highlight w:val="cyan"/>
        </w:rPr>
        <w:t>SALT</w:t>
      </w:r>
      <w:r w:rsidRPr="00F17F05">
        <w:rPr>
          <w:sz w:val="16"/>
        </w:rPr>
        <w:t xml:space="preserve">) deduction </w:t>
      </w:r>
      <w:r w:rsidRPr="00BE7151">
        <w:rPr>
          <w:rStyle w:val="StyleUnderline"/>
          <w:highlight w:val="cyan"/>
        </w:rPr>
        <w:t>cap</w:t>
      </w:r>
      <w:r w:rsidRPr="00F17F05">
        <w:rPr>
          <w:sz w:val="16"/>
        </w:rPr>
        <w:t xml:space="preserve"> — </w:t>
      </w:r>
      <w:r w:rsidRPr="00F17F05">
        <w:rPr>
          <w:rStyle w:val="StyleUnderline"/>
        </w:rPr>
        <w:t xml:space="preserve">a troika of </w:t>
      </w:r>
      <w:r w:rsidRPr="00BE7151">
        <w:rPr>
          <w:rStyle w:val="StyleUnderline"/>
          <w:highlight w:val="cyan"/>
        </w:rPr>
        <w:t>tweaks prompting significant pushback across the House GOP conference</w:t>
      </w:r>
      <w:r w:rsidRPr="00F17F05">
        <w:rPr>
          <w:rStyle w:val="StyleUnderline"/>
        </w:rPr>
        <w:t>.</w:t>
      </w:r>
    </w:p>
    <w:p w14:paraId="33152119" w14:textId="77777777" w:rsidR="00E050A3" w:rsidRPr="00F17F05" w:rsidRDefault="00E050A3" w:rsidP="00E050A3">
      <w:pPr>
        <w:rPr>
          <w:sz w:val="16"/>
        </w:rPr>
      </w:pPr>
      <w:r w:rsidRPr="00F17F05">
        <w:rPr>
          <w:rStyle w:val="StyleUnderline"/>
        </w:rPr>
        <w:t xml:space="preserve">“My main takeaway for you guys is </w:t>
      </w:r>
      <w:r w:rsidRPr="00BE7151">
        <w:rPr>
          <w:rStyle w:val="StyleUnderline"/>
          <w:highlight w:val="cyan"/>
        </w:rPr>
        <w:t>this bill, as the Senate has produced it, is</w:t>
      </w:r>
      <w:r w:rsidRPr="00F17F05">
        <w:rPr>
          <w:rStyle w:val="StyleUnderline"/>
        </w:rPr>
        <w:t xml:space="preserve"> definitely </w:t>
      </w:r>
      <w:r w:rsidRPr="00BE7151">
        <w:rPr>
          <w:rStyle w:val="Emphasis"/>
          <w:highlight w:val="cyan"/>
        </w:rPr>
        <w:t>dead</w:t>
      </w:r>
      <w:r w:rsidRPr="00BE7151">
        <w:rPr>
          <w:rStyle w:val="StyleUnderline"/>
          <w:highlight w:val="cyan"/>
        </w:rPr>
        <w:t xml:space="preserve"> if it were to come over to the</w:t>
      </w:r>
      <w:r w:rsidRPr="00F17F05">
        <w:rPr>
          <w:rStyle w:val="StyleUnderline"/>
        </w:rPr>
        <w:t xml:space="preserve"> </w:t>
      </w:r>
      <w:r w:rsidRPr="00BE7151">
        <w:rPr>
          <w:rStyle w:val="StyleUnderline"/>
          <w:highlight w:val="cyan"/>
        </w:rPr>
        <w:t>House</w:t>
      </w:r>
      <w:r w:rsidRPr="00F17F05">
        <w:rPr>
          <w:rStyle w:val="StyleUnderline"/>
        </w:rPr>
        <w:t xml:space="preserve"> in anything resembling its current form</w:t>
      </w:r>
      <w:r w:rsidRPr="00F17F05">
        <w:rPr>
          <w:sz w:val="16"/>
        </w:rPr>
        <w:t>,” Rep. Chip Roy (R-Texas), a vocal member of the conservative House Freedom Caucus, told reporters on a press call.</w:t>
      </w:r>
    </w:p>
    <w:p w14:paraId="4CA380F1" w14:textId="77777777" w:rsidR="00E050A3" w:rsidRPr="00F17F05" w:rsidRDefault="00E050A3" w:rsidP="00E050A3">
      <w:pPr>
        <w:rPr>
          <w:sz w:val="16"/>
        </w:rPr>
      </w:pPr>
      <w:r w:rsidRPr="00F17F05">
        <w:rPr>
          <w:sz w:val="16"/>
        </w:rPr>
        <w:t>He said GOP leadership’s self-imposed Independence Day deadline is “a real question at this point.”</w:t>
      </w:r>
    </w:p>
    <w:p w14:paraId="3796749E" w14:textId="77777777" w:rsidR="00E050A3" w:rsidRPr="00F17F05" w:rsidRDefault="00E050A3" w:rsidP="00E050A3">
      <w:pPr>
        <w:rPr>
          <w:sz w:val="16"/>
        </w:rPr>
      </w:pPr>
      <w:r w:rsidRPr="00F17F05">
        <w:rPr>
          <w:sz w:val="16"/>
        </w:rPr>
        <w:t>“</w:t>
      </w:r>
      <w:r w:rsidRPr="00BE7151">
        <w:rPr>
          <w:rStyle w:val="Emphasis"/>
          <w:highlight w:val="cyan"/>
        </w:rPr>
        <w:t>The bill won’t move through the House</w:t>
      </w:r>
      <w:r w:rsidRPr="00F17F05">
        <w:rPr>
          <w:sz w:val="16"/>
        </w:rPr>
        <w:t xml:space="preserve"> as it is,” the Texas Republican added. “You have a significant problem with respect to deficits. You have a significant problem with respect to the Inflation Reduction Act. You still have a problem, in my opinion, on Medicaid, even though it maybe made a slight move in the right direction. And then there’s a myriad other factors.”</w:t>
      </w:r>
    </w:p>
    <w:p w14:paraId="2204ADCA" w14:textId="77777777" w:rsidR="00E050A3" w:rsidRPr="00F17F05" w:rsidRDefault="00E050A3" w:rsidP="00E050A3">
      <w:pPr>
        <w:rPr>
          <w:sz w:val="16"/>
        </w:rPr>
      </w:pPr>
      <w:r w:rsidRPr="00F17F05">
        <w:rPr>
          <w:sz w:val="16"/>
        </w:rPr>
        <w:t>Rep. Jeff Van Drew (R-N.J.), who switched from a Democrat to a Republican in 2020, also tore into the Senate’s bill, taking issue with a provision that would decrease the amount of Medicaid funding states receive.</w:t>
      </w:r>
    </w:p>
    <w:p w14:paraId="288BD070" w14:textId="77777777" w:rsidR="00E050A3" w:rsidRPr="00F17F05" w:rsidRDefault="00E050A3" w:rsidP="00E050A3">
      <w:pPr>
        <w:rPr>
          <w:sz w:val="16"/>
        </w:rPr>
      </w:pPr>
      <w:r w:rsidRPr="00F17F05">
        <w:rPr>
          <w:sz w:val="16"/>
        </w:rPr>
        <w:t>“</w:t>
      </w:r>
      <w:r w:rsidRPr="00BE7151">
        <w:rPr>
          <w:rStyle w:val="Emphasis"/>
          <w:highlight w:val="cyan"/>
        </w:rPr>
        <w:t>This is political stupidity</w:t>
      </w:r>
      <w:r w:rsidRPr="00F17F05">
        <w:rPr>
          <w:sz w:val="16"/>
        </w:rPr>
        <w:t>; it’s political suicide. Why would you hurt these people?” Van Drew told The Hill. “There are a lot of working poor, blue-collar people. There are people now — they were part of this new Republican Party, and we should make sure that they’re safe not only for political reasons but also for the right thing to do.”</w:t>
      </w:r>
    </w:p>
    <w:p w14:paraId="16C8190E" w14:textId="77777777" w:rsidR="00E050A3" w:rsidRPr="00F17F05" w:rsidRDefault="00E050A3" w:rsidP="00E050A3">
      <w:pPr>
        <w:rPr>
          <w:sz w:val="16"/>
        </w:rPr>
      </w:pPr>
      <w:r w:rsidRPr="00F17F05">
        <w:rPr>
          <w:sz w:val="16"/>
        </w:rPr>
        <w:t>“</w:t>
      </w:r>
      <w:r w:rsidRPr="00BE7151">
        <w:rPr>
          <w:rStyle w:val="Emphasis"/>
          <w:highlight w:val="cyan"/>
        </w:rPr>
        <w:t>I’m not voting for that</w:t>
      </w:r>
      <w:r w:rsidRPr="00BE7151">
        <w:rPr>
          <w:sz w:val="16"/>
          <w:highlight w:val="cyan"/>
        </w:rPr>
        <w:t>.</w:t>
      </w:r>
      <w:r w:rsidRPr="00F17F05">
        <w:rPr>
          <w:sz w:val="16"/>
        </w:rPr>
        <w:t xml:space="preserve"> That’s gotta be straightened out,” he added of the Senate’s bill. “I would be a no. I can’t see myself voting for that.”</w:t>
      </w:r>
    </w:p>
    <w:p w14:paraId="1575E2B0" w14:textId="77777777" w:rsidR="00E050A3" w:rsidRPr="00F17F05" w:rsidRDefault="00E050A3" w:rsidP="00E050A3">
      <w:pPr>
        <w:rPr>
          <w:sz w:val="16"/>
        </w:rPr>
      </w:pPr>
      <w:r w:rsidRPr="00BE7151">
        <w:rPr>
          <w:rStyle w:val="StyleUnderline"/>
          <w:highlight w:val="cyan"/>
        </w:rPr>
        <w:t>The early opposition is a harrowing state of play for</w:t>
      </w:r>
      <w:r w:rsidRPr="00F17F05">
        <w:rPr>
          <w:sz w:val="16"/>
        </w:rPr>
        <w:t xml:space="preserve"> Speaker Mike </w:t>
      </w:r>
      <w:r w:rsidRPr="00BE7151">
        <w:rPr>
          <w:rStyle w:val="Emphasis"/>
          <w:highlight w:val="cyan"/>
        </w:rPr>
        <w:t>Johnson</w:t>
      </w:r>
      <w:r w:rsidRPr="00F17F05">
        <w:rPr>
          <w:sz w:val="16"/>
        </w:rPr>
        <w:t xml:space="preserve"> (R-La.), </w:t>
      </w:r>
      <w:r w:rsidRPr="00F17F05">
        <w:rPr>
          <w:rStyle w:val="StyleUnderline"/>
        </w:rPr>
        <w:t>who can only afford to lose three votes and muscle the legislation through his razor-thin majority</w:t>
      </w:r>
      <w:r w:rsidRPr="00F17F05">
        <w:rPr>
          <w:sz w:val="16"/>
        </w:rPr>
        <w:t>, assuming full attendance and unanimous Democratic opposition. The Speaker had not commented on the Senate’s text as of Tuesday evening.</w:t>
      </w:r>
    </w:p>
    <w:p w14:paraId="6686410B" w14:textId="77777777" w:rsidR="00E050A3" w:rsidRPr="00F17F05" w:rsidRDefault="00E050A3" w:rsidP="00E050A3">
      <w:pPr>
        <w:rPr>
          <w:sz w:val="16"/>
        </w:rPr>
      </w:pPr>
      <w:r w:rsidRPr="00BE7151">
        <w:rPr>
          <w:rStyle w:val="StyleUnderline"/>
          <w:highlight w:val="cyan"/>
        </w:rPr>
        <w:t>The Senate</w:t>
      </w:r>
      <w:r w:rsidRPr="00F17F05">
        <w:rPr>
          <w:rStyle w:val="StyleUnderline"/>
        </w:rPr>
        <w:t xml:space="preserve">, to be sure, </w:t>
      </w:r>
      <w:r w:rsidRPr="00BE7151">
        <w:rPr>
          <w:rStyle w:val="StyleUnderline"/>
          <w:highlight w:val="cyan"/>
        </w:rPr>
        <w:t>can still tweak its bill</w:t>
      </w:r>
      <w:r w:rsidRPr="00F17F05">
        <w:rPr>
          <w:rStyle w:val="StyleUnderline"/>
        </w:rPr>
        <w:t xml:space="preserve"> to win over support, </w:t>
      </w:r>
      <w:r w:rsidRPr="00BE7151">
        <w:rPr>
          <w:rStyle w:val="StyleUnderline"/>
          <w:highlight w:val="cyan"/>
        </w:rPr>
        <w:t xml:space="preserve">but that would require significant changes that leaders are signaling they </w:t>
      </w:r>
      <w:r w:rsidRPr="00BE7151">
        <w:rPr>
          <w:rStyle w:val="Emphasis"/>
          <w:highlight w:val="cyan"/>
        </w:rPr>
        <w:t>have no appetite for</w:t>
      </w:r>
      <w:r w:rsidRPr="00F17F05">
        <w:rPr>
          <w:sz w:val="16"/>
        </w:rPr>
        <w:t>.</w:t>
      </w:r>
    </w:p>
    <w:p w14:paraId="477A2B4C" w14:textId="77777777" w:rsidR="00E050A3" w:rsidRPr="00F17F05" w:rsidRDefault="00E050A3" w:rsidP="00E050A3">
      <w:pPr>
        <w:rPr>
          <w:sz w:val="16"/>
        </w:rPr>
      </w:pPr>
      <w:r w:rsidRPr="00F17F05">
        <w:rPr>
          <w:sz w:val="16"/>
        </w:rPr>
        <w:t>On Medicaid, for example, some centrist House Republicans are griping about the upper chamber’s decision to cap provider taxes at 3.5 percent by 2031 — a decrease from the current 6 percent — for states that expanded the social safety net program under the Affordable Care Act. The decrease would begin in 2027 and be phased out by 0.5 percent annually.</w:t>
      </w:r>
    </w:p>
    <w:p w14:paraId="34DBD675" w14:textId="77777777" w:rsidR="00E050A3" w:rsidRPr="00F17F05" w:rsidRDefault="00E050A3" w:rsidP="00E050A3">
      <w:pPr>
        <w:rPr>
          <w:sz w:val="16"/>
        </w:rPr>
      </w:pPr>
      <w:r w:rsidRPr="00F17F05">
        <w:rPr>
          <w:sz w:val="16"/>
        </w:rPr>
        <w:t>Van Drew said he wants the provider tax to remain at 6 percent. He pointed to the House bill, which froze the provider tax at current rates while also implementing work requirements for nondisabled individuals.</w:t>
      </w:r>
    </w:p>
    <w:p w14:paraId="70BF03CB" w14:textId="77777777" w:rsidR="00E050A3" w:rsidRPr="00F17F05" w:rsidRDefault="00E050A3" w:rsidP="00E050A3">
      <w:pPr>
        <w:rPr>
          <w:sz w:val="16"/>
        </w:rPr>
      </w:pPr>
      <w:r w:rsidRPr="00F17F05">
        <w:rPr>
          <w:sz w:val="16"/>
        </w:rPr>
        <w:t>“This will hurt people. That’s how simple the formula is,” Van Drew said of the Senate’s proposal. “You don’t want to hurt people that shouldn’t be hurt. This will hurt people that shouldn’t be hurt, because the hospitals are going to have to make cuts.”</w:t>
      </w:r>
    </w:p>
    <w:p w14:paraId="6B0172E9" w14:textId="77777777" w:rsidR="00E050A3" w:rsidRPr="00F17F05" w:rsidRDefault="00E050A3" w:rsidP="00E050A3">
      <w:pPr>
        <w:rPr>
          <w:sz w:val="16"/>
        </w:rPr>
      </w:pPr>
      <w:r w:rsidRPr="00F17F05">
        <w:rPr>
          <w:sz w:val="16"/>
        </w:rPr>
        <w:t>Senate Majority Leader John Thune (R-S.D.), however, backed the provision Tuesday — even as some moderates in his own ranks express concerns — describing the reform as a way to “rebalance the program in a way that provides the right incentives to cover the people who are supposed to be covered by Medicaid.”</w:t>
      </w:r>
    </w:p>
    <w:p w14:paraId="31A251B3" w14:textId="77777777" w:rsidR="00E050A3" w:rsidRPr="00F17F05" w:rsidRDefault="00E050A3" w:rsidP="00E050A3">
      <w:pPr>
        <w:rPr>
          <w:sz w:val="16"/>
        </w:rPr>
      </w:pPr>
      <w:r w:rsidRPr="00F17F05">
        <w:rPr>
          <w:sz w:val="16"/>
        </w:rPr>
        <w:t>“But we continue to hear from our members specifically on components or pieces of the bill that they would like to see modified or changed or have concerns about, and we’re working through that,” he added. “But at the end, I mean, the goal is — as you all know — is to get 51 here in the United States Senate and 218 in the House, and so ultimately that’s the math that I’m working with, that we’re all working with. We want to get a bill out of the Senate, through the House and on the president’s desk.”</w:t>
      </w:r>
    </w:p>
    <w:p w14:paraId="3B252003" w14:textId="77777777" w:rsidR="00E050A3" w:rsidRPr="00F17F05" w:rsidRDefault="00E050A3" w:rsidP="00E050A3">
      <w:pPr>
        <w:rPr>
          <w:sz w:val="16"/>
        </w:rPr>
      </w:pPr>
      <w:r w:rsidRPr="00F17F05">
        <w:rPr>
          <w:rStyle w:val="StyleUnderline"/>
        </w:rPr>
        <w:t>The Senate bill’s rollback of green energy tax credits, meanwhile, has emerged as a pain point on the right flank. The upper chamber’s legislation still takes a sledgehammer to</w:t>
      </w:r>
      <w:r w:rsidRPr="00F17F05">
        <w:rPr>
          <w:sz w:val="16"/>
        </w:rPr>
        <w:t xml:space="preserve"> many of the provisions enacted in </w:t>
      </w:r>
      <w:r w:rsidRPr="00F17F05">
        <w:rPr>
          <w:rStyle w:val="StyleUnderline"/>
        </w:rPr>
        <w:t>the</w:t>
      </w:r>
      <w:r w:rsidRPr="00F17F05">
        <w:rPr>
          <w:sz w:val="16"/>
        </w:rPr>
        <w:t xml:space="preserve"> Democrats’ inflation Reduction Act (</w:t>
      </w:r>
      <w:r w:rsidRPr="00F17F05">
        <w:rPr>
          <w:rStyle w:val="StyleUnderline"/>
        </w:rPr>
        <w:t>IRA</w:t>
      </w:r>
      <w:r w:rsidRPr="00F17F05">
        <w:rPr>
          <w:sz w:val="16"/>
        </w:rPr>
        <w:t xml:space="preserve">), </w:t>
      </w:r>
      <w:r w:rsidRPr="00F17F05">
        <w:rPr>
          <w:rStyle w:val="StyleUnderline"/>
        </w:rPr>
        <w:t>but it appears to offer more flexibility</w:t>
      </w:r>
      <w:r w:rsidRPr="00F17F05">
        <w:rPr>
          <w:sz w:val="16"/>
        </w:rPr>
        <w:t>.</w:t>
      </w:r>
    </w:p>
    <w:p w14:paraId="1A49E0B8" w14:textId="77777777" w:rsidR="00E050A3" w:rsidRPr="00F17F05" w:rsidRDefault="00E050A3" w:rsidP="00E050A3">
      <w:pPr>
        <w:rPr>
          <w:sz w:val="16"/>
        </w:rPr>
      </w:pPr>
      <w:r w:rsidRPr="00F17F05">
        <w:rPr>
          <w:sz w:val="16"/>
        </w:rPr>
        <w:t>The legislation, for example, appears to eliminate a provision that would have required climate-friendly energy sources to begin construction within 60 days of the bill’s enactment to qualify for the credits, which was considered one of the most stringent energy conditions in the bill. Instead, the Senate’s measure requires projects, including solar panels and wind farms, to start construction by the end of this year to receive the full credit.</w:t>
      </w:r>
    </w:p>
    <w:p w14:paraId="1F3EAD37" w14:textId="77777777" w:rsidR="00E050A3" w:rsidRPr="00F17F05" w:rsidRDefault="00E050A3" w:rsidP="00E050A3">
      <w:pPr>
        <w:rPr>
          <w:sz w:val="16"/>
        </w:rPr>
      </w:pPr>
      <w:r w:rsidRPr="00F17F05">
        <w:rPr>
          <w:sz w:val="16"/>
        </w:rPr>
        <w:t>Roy — who warned for weeks that he would not support the legislation if it watered down the elimination of green energy tax credits approved by Democrats in 2022 — slammed the changes.</w:t>
      </w:r>
    </w:p>
    <w:p w14:paraId="4287DD90" w14:textId="77777777" w:rsidR="00E050A3" w:rsidRPr="00F17F05" w:rsidRDefault="00E050A3" w:rsidP="00E050A3">
      <w:pPr>
        <w:rPr>
          <w:sz w:val="16"/>
        </w:rPr>
      </w:pPr>
      <w:r w:rsidRPr="00F17F05">
        <w:rPr>
          <w:sz w:val="16"/>
        </w:rPr>
        <w:t>“We have major backsliding on the Inflation Reduction Act ‘green new scam’ subsidies,” he told reporters on a press call. “We’re trying to just get even half at this point of the reductions the IRA locked in place, and now the Senate is pushing back on that. That’s a real problem.”</w:t>
      </w:r>
    </w:p>
    <w:p w14:paraId="714BBB32" w14:textId="77777777" w:rsidR="00E050A3" w:rsidRPr="00F17F05" w:rsidRDefault="00E050A3" w:rsidP="00E050A3">
      <w:pPr>
        <w:rPr>
          <w:sz w:val="16"/>
        </w:rPr>
      </w:pPr>
      <w:r w:rsidRPr="00F17F05">
        <w:rPr>
          <w:sz w:val="16"/>
        </w:rPr>
        <w:t>That position aligns with the statement members of the Freedom Caucus board released earlier this month, after the House approved the megabill, warning they would “not accept” an attempt by the upper chamber to “water down, strip out, or walk back the hard-fought spending reductions and IRA Green New Scam rollbacks achieved in this legislation.”</w:t>
      </w:r>
    </w:p>
    <w:p w14:paraId="01595DDC" w14:textId="77777777" w:rsidR="00E050A3" w:rsidRPr="00F17F05" w:rsidRDefault="00E050A3" w:rsidP="00E050A3">
      <w:pPr>
        <w:rPr>
          <w:sz w:val="16"/>
        </w:rPr>
      </w:pPr>
      <w:r w:rsidRPr="00F17F05">
        <w:rPr>
          <w:sz w:val="16"/>
        </w:rPr>
        <w:t>Rounding out the House’s three main areas of concern is the Senate’s $10,000 SALT deduction cap, which is causing considerable consternation among moderate House Republicans from high-tax blue states.</w:t>
      </w:r>
    </w:p>
    <w:p w14:paraId="5C727B97" w14:textId="77777777" w:rsidR="00E050A3" w:rsidRPr="00F17F05" w:rsidRDefault="00E050A3" w:rsidP="00E050A3">
      <w:pPr>
        <w:rPr>
          <w:sz w:val="16"/>
        </w:rPr>
      </w:pPr>
      <w:r w:rsidRPr="00F17F05">
        <w:rPr>
          <w:sz w:val="16"/>
        </w:rPr>
        <w:t>Those lawmakers — mainly members hailing from New York, New Jersey and California — engaged in painstaking negotiations with Johnson for months to land on a $40,000 deduction cap for individuals making $500,000 or less.</w:t>
      </w:r>
    </w:p>
    <w:p w14:paraId="2EFC3250" w14:textId="77777777" w:rsidR="00E050A3" w:rsidRPr="00F17F05" w:rsidRDefault="00E050A3" w:rsidP="00E050A3">
      <w:pPr>
        <w:rPr>
          <w:sz w:val="16"/>
        </w:rPr>
      </w:pPr>
      <w:r w:rsidRPr="00F17F05">
        <w:rPr>
          <w:sz w:val="16"/>
        </w:rPr>
        <w:t>Thune, for his part, told reporters Monday that the $10,000 cap is a “marker” for negotiations with House Republicans, adding that the two camps will “figure out a landing spot.”</w:t>
      </w:r>
    </w:p>
    <w:p w14:paraId="1C22FFEE" w14:textId="77777777" w:rsidR="00E050A3" w:rsidRPr="00F17F05" w:rsidRDefault="00E050A3" w:rsidP="00E050A3">
      <w:pPr>
        <w:rPr>
          <w:sz w:val="16"/>
        </w:rPr>
      </w:pPr>
      <w:r w:rsidRPr="00F17F05">
        <w:rPr>
          <w:sz w:val="16"/>
        </w:rPr>
        <w:t xml:space="preserve">But </w:t>
      </w:r>
      <w:r w:rsidRPr="00F17F05">
        <w:rPr>
          <w:rStyle w:val="StyleUnderline"/>
        </w:rPr>
        <w:t>House Republicans in the SALT Caucus are warning they will not accept any cap below the $40,000 level, threatening to tank the entire package</w:t>
      </w:r>
      <w:r w:rsidRPr="00F17F05">
        <w:rPr>
          <w:sz w:val="16"/>
        </w:rPr>
        <w:t>.</w:t>
      </w:r>
    </w:p>
    <w:p w14:paraId="05C11146" w14:textId="77777777" w:rsidR="00E050A3" w:rsidRPr="00F17F05" w:rsidRDefault="00E050A3" w:rsidP="00E050A3">
      <w:pPr>
        <w:rPr>
          <w:sz w:val="16"/>
        </w:rPr>
      </w:pPr>
      <w:r w:rsidRPr="00F17F05">
        <w:rPr>
          <w:sz w:val="16"/>
        </w:rPr>
        <w:t>If SALT is not addressed by the end of the year, members have noted, the deduction cap would return to unlimited — where it was before the 2017 Trump tax cuts bill put the $10,000 cap in place — a reality they would be thrilled with.</w:t>
      </w:r>
    </w:p>
    <w:p w14:paraId="5AC06CAA" w14:textId="77777777" w:rsidR="00E050A3" w:rsidRPr="00F17F05" w:rsidRDefault="00E050A3" w:rsidP="00E050A3">
      <w:pPr>
        <w:pStyle w:val="Heading3"/>
        <w:rPr>
          <w:rFonts w:cs="Times New Roman"/>
        </w:rPr>
      </w:pPr>
      <w:r w:rsidRPr="00F17F05">
        <w:rPr>
          <w:rFonts w:cs="Times New Roman"/>
        </w:rPr>
        <w:t xml:space="preserve">     Won’t Pass---House-Senate Disagreement---1AR</w:t>
      </w:r>
    </w:p>
    <w:p w14:paraId="2315A57A" w14:textId="77777777" w:rsidR="00E050A3" w:rsidRPr="00F17F05" w:rsidRDefault="00E050A3" w:rsidP="00E050A3">
      <w:pPr>
        <w:pStyle w:val="Heading4"/>
        <w:rPr>
          <w:rFonts w:cs="Times New Roman"/>
        </w:rPr>
      </w:pPr>
      <w:r w:rsidRPr="00F17F05">
        <w:rPr>
          <w:rFonts w:cs="Times New Roman"/>
        </w:rPr>
        <w:t>The bill will fail</w:t>
      </w:r>
    </w:p>
    <w:p w14:paraId="107A0C7E" w14:textId="77777777" w:rsidR="00E050A3" w:rsidRPr="00F17F05" w:rsidRDefault="00E050A3" w:rsidP="00E050A3">
      <w:r w:rsidRPr="00F17F05">
        <w:rPr>
          <w:rStyle w:val="Style13ptBold"/>
        </w:rPr>
        <w:t>Zehra 6-17</w:t>
      </w:r>
      <w:r w:rsidRPr="00F17F05">
        <w:t>-2025, author at Alternet (Ailia, “'Potentially really bad': GOP senators and lobbyists say Trump's big bill 'cannot pass',” Alternet, https://www.alternet.org/gop-senators-trump-bill-2672388342/)//BB</w:t>
      </w:r>
    </w:p>
    <w:p w14:paraId="353E0914" w14:textId="77777777" w:rsidR="00E050A3" w:rsidRPr="00F17F05" w:rsidRDefault="00E050A3" w:rsidP="00E050A3">
      <w:pPr>
        <w:rPr>
          <w:sz w:val="16"/>
        </w:rPr>
      </w:pPr>
      <w:r w:rsidRPr="00BE7151">
        <w:rPr>
          <w:rStyle w:val="StyleUnderline"/>
          <w:highlight w:val="cyan"/>
        </w:rPr>
        <w:t>Senate Republicans are</w:t>
      </w:r>
      <w:r w:rsidRPr="00F17F05">
        <w:rPr>
          <w:rStyle w:val="StyleUnderline"/>
        </w:rPr>
        <w:t xml:space="preserve"> increasingly </w:t>
      </w:r>
      <w:r w:rsidRPr="00BE7151">
        <w:rPr>
          <w:rStyle w:val="StyleUnderline"/>
          <w:highlight w:val="cyan"/>
        </w:rPr>
        <w:t>convinced that their sweeping legislative package simply cannot pass under current conditions, casting serious doubt on</w:t>
      </w:r>
      <w:r w:rsidRPr="00F17F05">
        <w:rPr>
          <w:sz w:val="16"/>
        </w:rPr>
        <w:t xml:space="preserve"> Majority Leader John </w:t>
      </w:r>
      <w:r w:rsidRPr="00BE7151">
        <w:rPr>
          <w:rStyle w:val="StyleUnderline"/>
          <w:highlight w:val="cyan"/>
        </w:rPr>
        <w:t>Thune's</w:t>
      </w:r>
      <w:r w:rsidRPr="00F17F05">
        <w:rPr>
          <w:sz w:val="16"/>
        </w:rPr>
        <w:t xml:space="preserve"> (R-S.D.) </w:t>
      </w:r>
      <w:r w:rsidRPr="00BE7151">
        <w:rPr>
          <w:rStyle w:val="StyleUnderline"/>
          <w:highlight w:val="cyan"/>
        </w:rPr>
        <w:t>push</w:t>
      </w:r>
      <w:r w:rsidRPr="00F17F05">
        <w:rPr>
          <w:sz w:val="16"/>
        </w:rPr>
        <w:t xml:space="preserve"> to bring the bill to a vote by July 4, Politico reported Tuesday.</w:t>
      </w:r>
    </w:p>
    <w:p w14:paraId="27EF0CCC" w14:textId="77777777" w:rsidR="00E050A3" w:rsidRPr="00F17F05" w:rsidRDefault="00E050A3" w:rsidP="00E050A3">
      <w:pPr>
        <w:rPr>
          <w:rStyle w:val="StyleUnderline"/>
        </w:rPr>
      </w:pPr>
      <w:r w:rsidRPr="00BE7151">
        <w:rPr>
          <w:rStyle w:val="StyleUnderline"/>
          <w:highlight w:val="cyan"/>
        </w:rPr>
        <w:t>Resistance is</w:t>
      </w:r>
      <w:r w:rsidRPr="00F17F05">
        <w:rPr>
          <w:rStyle w:val="StyleUnderline"/>
        </w:rPr>
        <w:t xml:space="preserve"> reportedly </w:t>
      </w:r>
      <w:r w:rsidRPr="00BE7151">
        <w:rPr>
          <w:rStyle w:val="StyleUnderline"/>
          <w:highlight w:val="cyan"/>
        </w:rPr>
        <w:t xml:space="preserve">mounting from </w:t>
      </w:r>
      <w:r w:rsidRPr="00BE7151">
        <w:rPr>
          <w:rStyle w:val="Emphasis"/>
          <w:highlight w:val="cyan"/>
        </w:rPr>
        <w:t>multiple factions within the GOP</w:t>
      </w:r>
      <w:r w:rsidRPr="00F17F05">
        <w:rPr>
          <w:sz w:val="16"/>
        </w:rPr>
        <w:t xml:space="preserve">, with lawmakers warning that </w:t>
      </w:r>
      <w:r w:rsidRPr="00F17F05">
        <w:rPr>
          <w:rStyle w:val="StyleUnderline"/>
        </w:rPr>
        <w:t xml:space="preserve">rushing </w:t>
      </w:r>
      <w:r w:rsidRPr="00BE7151">
        <w:rPr>
          <w:rStyle w:val="StyleUnderline"/>
          <w:highlight w:val="cyan"/>
        </w:rPr>
        <w:t>the process could</w:t>
      </w:r>
      <w:r w:rsidRPr="00F17F05">
        <w:rPr>
          <w:rStyle w:val="StyleUnderline"/>
        </w:rPr>
        <w:t xml:space="preserve"> </w:t>
      </w:r>
      <w:r w:rsidRPr="00BE7151">
        <w:rPr>
          <w:rStyle w:val="StyleUnderline"/>
          <w:highlight w:val="cyan"/>
        </w:rPr>
        <w:t>result in a legislative collapse</w:t>
      </w:r>
      <w:r w:rsidRPr="00F17F05">
        <w:rPr>
          <w:rStyle w:val="StyleUnderline"/>
        </w:rPr>
        <w:t>.</w:t>
      </w:r>
    </w:p>
    <w:p w14:paraId="18CAC15C" w14:textId="77777777" w:rsidR="00E050A3" w:rsidRPr="00F17F05" w:rsidRDefault="00E050A3" w:rsidP="00E050A3">
      <w:pPr>
        <w:rPr>
          <w:sz w:val="16"/>
        </w:rPr>
      </w:pPr>
      <w:r w:rsidRPr="00F17F05">
        <w:rPr>
          <w:sz w:val="16"/>
        </w:rPr>
        <w:t xml:space="preserve">“My guess is </w:t>
      </w:r>
      <w:r w:rsidRPr="00BE7151">
        <w:rPr>
          <w:rStyle w:val="Emphasis"/>
          <w:highlight w:val="cyan"/>
        </w:rPr>
        <w:t>it</w:t>
      </w:r>
      <w:r w:rsidRPr="00F17F05">
        <w:rPr>
          <w:rStyle w:val="Emphasis"/>
        </w:rPr>
        <w:t xml:space="preserve"> </w:t>
      </w:r>
      <w:r w:rsidRPr="00BE7151">
        <w:rPr>
          <w:rStyle w:val="Emphasis"/>
          <w:highlight w:val="cyan"/>
        </w:rPr>
        <w:t>will fail</w:t>
      </w:r>
      <w:r w:rsidRPr="00BE7151">
        <w:rPr>
          <w:sz w:val="16"/>
          <w:highlight w:val="cyan"/>
        </w:rPr>
        <w:t>,</w:t>
      </w:r>
      <w:r w:rsidRPr="00BE7151">
        <w:rPr>
          <w:sz w:val="16"/>
        </w:rPr>
        <w:t>”</w:t>
      </w:r>
      <w:r w:rsidRPr="00F17F05">
        <w:rPr>
          <w:sz w:val="16"/>
        </w:rPr>
        <w:t xml:space="preserve"> Sen. Ron </w:t>
      </w:r>
      <w:r w:rsidRPr="00BE7151">
        <w:rPr>
          <w:rStyle w:val="Emphasis"/>
          <w:highlight w:val="cyan"/>
        </w:rPr>
        <w:t>Johnson</w:t>
      </w:r>
      <w:r w:rsidRPr="00F17F05">
        <w:rPr>
          <w:sz w:val="16"/>
        </w:rPr>
        <w:t xml:space="preserve"> (R-Wisc.) </w:t>
      </w:r>
      <w:r w:rsidRPr="00BE7151">
        <w:rPr>
          <w:rStyle w:val="Emphasis"/>
          <w:highlight w:val="cyan"/>
        </w:rPr>
        <w:t>told</w:t>
      </w:r>
      <w:r w:rsidRPr="00F17F05">
        <w:rPr>
          <w:sz w:val="16"/>
        </w:rPr>
        <w:t xml:space="preserve"> Politico.</w:t>
      </w:r>
    </w:p>
    <w:p w14:paraId="35689255" w14:textId="77777777" w:rsidR="00E050A3" w:rsidRPr="00F17F05" w:rsidRDefault="00E050A3" w:rsidP="00E050A3">
      <w:pPr>
        <w:pStyle w:val="Heading4"/>
        <w:rPr>
          <w:rFonts w:cs="Times New Roman"/>
        </w:rPr>
      </w:pPr>
      <w:r w:rsidRPr="00F17F05">
        <w:rPr>
          <w:rFonts w:cs="Times New Roman"/>
        </w:rPr>
        <w:t>Won’t pass now</w:t>
      </w:r>
    </w:p>
    <w:p w14:paraId="07C28B4B" w14:textId="77777777" w:rsidR="00E050A3" w:rsidRPr="00F17F05" w:rsidRDefault="00E050A3" w:rsidP="00E050A3">
      <w:r w:rsidRPr="00F17F05">
        <w:rPr>
          <w:rStyle w:val="Style13ptBold"/>
        </w:rPr>
        <w:t>Zehra 6-17</w:t>
      </w:r>
      <w:r w:rsidRPr="00F17F05">
        <w:t>-2025, author at Alternet (Ailia, “'Potentially really bad': GOP senators and lobbyists say Trump's big bill 'cannot pass',” Alternet, https://www.alternet.org/gop-senators-trump-bill-2672388342/)//BB</w:t>
      </w:r>
    </w:p>
    <w:p w14:paraId="4D666981" w14:textId="77777777" w:rsidR="00E050A3" w:rsidRPr="00F17F05" w:rsidRDefault="00E050A3" w:rsidP="00E050A3">
      <w:pPr>
        <w:rPr>
          <w:sz w:val="16"/>
        </w:rPr>
      </w:pPr>
      <w:r w:rsidRPr="00BE7151">
        <w:rPr>
          <w:rStyle w:val="StyleUnderline"/>
          <w:highlight w:val="cyan"/>
        </w:rPr>
        <w:t>The full legislative text</w:t>
      </w:r>
      <w:r w:rsidRPr="00F17F05">
        <w:rPr>
          <w:rStyle w:val="StyleUnderline"/>
        </w:rPr>
        <w:t>, released Monday</w:t>
      </w:r>
      <w:r w:rsidRPr="00F17F05">
        <w:rPr>
          <w:sz w:val="16"/>
        </w:rPr>
        <w:t xml:space="preserve">, covers tax policy, health care, and other major issues — but instead of building consensus, it has </w:t>
      </w:r>
      <w:r w:rsidRPr="00BE7151">
        <w:rPr>
          <w:rStyle w:val="Emphasis"/>
          <w:highlight w:val="cyan"/>
        </w:rPr>
        <w:t>exposed deep rifts within the party.</w:t>
      </w:r>
      <w:r w:rsidRPr="00BE7151">
        <w:rPr>
          <w:sz w:val="16"/>
          <w:highlight w:val="cyan"/>
        </w:rPr>
        <w:t xml:space="preserve"> </w:t>
      </w:r>
      <w:r w:rsidRPr="00BE7151">
        <w:rPr>
          <w:rStyle w:val="StyleUnderline"/>
          <w:highlight w:val="cyan"/>
        </w:rPr>
        <w:t>Fiscal conservatives argue the bill doesn’t sufficiently reduce the def</w:t>
      </w:r>
      <w:r w:rsidRPr="00F17F05">
        <w:rPr>
          <w:rStyle w:val="StyleUnderline"/>
        </w:rPr>
        <w:t>icit.</w:t>
      </w:r>
      <w:r w:rsidRPr="00F17F05">
        <w:rPr>
          <w:sz w:val="16"/>
        </w:rPr>
        <w:t xml:space="preserve"> Others, like Sen. Josh Hawley (R-Mo.) are wary of its Medicaid changes, telling the Wall Street Journal that the impact on rural hospitals would be "potentially really bad." Others object to revisions in clean-energy incentives and Trump’s proposed tax cuts, per the report.</w:t>
      </w:r>
    </w:p>
    <w:p w14:paraId="6CEA489C" w14:textId="77777777" w:rsidR="00E050A3" w:rsidRPr="00F17F05" w:rsidRDefault="00E050A3" w:rsidP="00E050A3">
      <w:pPr>
        <w:rPr>
          <w:sz w:val="16"/>
        </w:rPr>
      </w:pPr>
      <w:r w:rsidRPr="00F17F05">
        <w:rPr>
          <w:sz w:val="16"/>
        </w:rPr>
        <w:t xml:space="preserve">Sen. Rand </w:t>
      </w:r>
      <w:r w:rsidRPr="00BE7151">
        <w:rPr>
          <w:rStyle w:val="StyleUnderline"/>
          <w:highlight w:val="cyan"/>
        </w:rPr>
        <w:t>Paul</w:t>
      </w:r>
      <w:r w:rsidRPr="00F17F05">
        <w:rPr>
          <w:sz w:val="16"/>
        </w:rPr>
        <w:t xml:space="preserve"> (R-Ky.), a vocal critic of the legislation, </w:t>
      </w:r>
      <w:r w:rsidRPr="00BE7151">
        <w:rPr>
          <w:rStyle w:val="StyleUnderline"/>
          <w:highlight w:val="cyan"/>
        </w:rPr>
        <w:t>is already expected to vote no</w:t>
      </w:r>
      <w:r w:rsidRPr="00F17F05">
        <w:rPr>
          <w:sz w:val="16"/>
        </w:rPr>
        <w:t>. GOP leaders are aiming for a first vote by next Wednesday or Thursday, potentially setting up final passage over the weekend. But many in the party now view that timeline as implausible, the report said.</w:t>
      </w:r>
    </w:p>
    <w:p w14:paraId="72F08533" w14:textId="77777777" w:rsidR="00E050A3" w:rsidRPr="00F17F05" w:rsidRDefault="00E050A3" w:rsidP="00E050A3">
      <w:pPr>
        <w:rPr>
          <w:sz w:val="16"/>
        </w:rPr>
      </w:pPr>
      <w:r w:rsidRPr="00F17F05">
        <w:rPr>
          <w:sz w:val="16"/>
        </w:rPr>
        <w:t>Further delays are likely as Senate committees await cost estimates and rulings from the parliamentarian, who could strip out key provisions in the final stages.</w:t>
      </w:r>
    </w:p>
    <w:p w14:paraId="1032F189" w14:textId="77777777" w:rsidR="00E050A3" w:rsidRPr="00F17F05" w:rsidRDefault="00E050A3" w:rsidP="00E050A3">
      <w:pPr>
        <w:rPr>
          <w:sz w:val="16"/>
        </w:rPr>
      </w:pPr>
      <w:r w:rsidRPr="00F17F05">
        <w:rPr>
          <w:sz w:val="16"/>
        </w:rPr>
        <w:t xml:space="preserve">According to Politico, </w:t>
      </w:r>
      <w:r w:rsidRPr="00BE7151">
        <w:rPr>
          <w:rStyle w:val="Emphasis"/>
          <w:highlight w:val="cyan"/>
        </w:rPr>
        <w:t>doubt has also spread beyond the Capitol</w:t>
      </w:r>
      <w:r w:rsidRPr="00F17F05">
        <w:rPr>
          <w:sz w:val="16"/>
        </w:rPr>
        <w:t xml:space="preserve">. </w:t>
      </w:r>
      <w:r w:rsidRPr="00F17F05">
        <w:rPr>
          <w:rStyle w:val="StyleUnderline"/>
        </w:rPr>
        <w:t>Lobbyists are still reviewing the 549-page proposal released by the Senate Finance Committee, while key players on K Street keep a close eye on signs of internal GOP dissent</w:t>
      </w:r>
      <w:r w:rsidRPr="00F17F05">
        <w:rPr>
          <w:sz w:val="16"/>
        </w:rPr>
        <w:t>.</w:t>
      </w:r>
    </w:p>
    <w:p w14:paraId="0D68DFED" w14:textId="77777777" w:rsidR="00E050A3" w:rsidRPr="00F17F05" w:rsidRDefault="00E050A3" w:rsidP="00E050A3">
      <w:pPr>
        <w:rPr>
          <w:sz w:val="16"/>
        </w:rPr>
      </w:pPr>
      <w:r w:rsidRPr="00F17F05">
        <w:rPr>
          <w:sz w:val="16"/>
        </w:rPr>
        <w:t>“</w:t>
      </w:r>
      <w:r w:rsidRPr="00BE7151">
        <w:rPr>
          <w:rStyle w:val="StyleUnderline"/>
          <w:highlight w:val="cyan"/>
        </w:rPr>
        <w:t xml:space="preserve">The general sense downtown that is causing concern is that the bill in its current form </w:t>
      </w:r>
      <w:r w:rsidRPr="00BE7151">
        <w:rPr>
          <w:rStyle w:val="Emphasis"/>
          <w:highlight w:val="cyan"/>
        </w:rPr>
        <w:t>cannot pass either body</w:t>
      </w:r>
      <w:r w:rsidRPr="00F17F05">
        <w:rPr>
          <w:sz w:val="16"/>
        </w:rPr>
        <w:t>,” an unnamed lobbyist at a major firm confided to Politico. “So the bill is still, by necessity, open and will be changed.”</w:t>
      </w:r>
    </w:p>
    <w:p w14:paraId="0B6341B2" w14:textId="77777777" w:rsidR="00E050A3" w:rsidRPr="00F17F05" w:rsidRDefault="00E050A3" w:rsidP="00E050A3">
      <w:pPr>
        <w:pStyle w:val="Heading4"/>
        <w:rPr>
          <w:rFonts w:cs="Times New Roman"/>
        </w:rPr>
      </w:pPr>
      <w:r w:rsidRPr="00F17F05">
        <w:rPr>
          <w:rFonts w:cs="Times New Roman"/>
        </w:rPr>
        <w:t>Medicaid cuts derail passage</w:t>
      </w:r>
    </w:p>
    <w:p w14:paraId="79DBFEC9" w14:textId="77777777" w:rsidR="00E050A3" w:rsidRPr="00F17F05" w:rsidRDefault="00E050A3" w:rsidP="00E050A3">
      <w:r w:rsidRPr="00F17F05">
        <w:rPr>
          <w:rStyle w:val="Style13ptBold"/>
        </w:rPr>
        <w:t>Hill 6-16</w:t>
      </w:r>
      <w:r w:rsidRPr="00F17F05">
        <w:t xml:space="preserve">-2025 (Meredith Lee, et al, “Senate GOP tax bill would hit politically explosive Medicaid provision,” </w:t>
      </w:r>
      <w:r w:rsidRPr="00F17F05">
        <w:rPr>
          <w:i/>
          <w:iCs/>
        </w:rPr>
        <w:t>Politico</w:t>
      </w:r>
      <w:r w:rsidRPr="00F17F05">
        <w:t>, https://www.politico.com/live-updates/2025/06/16/congress/senate-gop-tax-bill-would-hit-politically-explosive-medicaid-provision-00408630)</w:t>
      </w:r>
    </w:p>
    <w:p w14:paraId="07CA5CE9" w14:textId="77777777" w:rsidR="00E050A3" w:rsidRPr="00F17F05" w:rsidRDefault="00E050A3" w:rsidP="00E050A3">
      <w:pPr>
        <w:rPr>
          <w:sz w:val="16"/>
        </w:rPr>
      </w:pPr>
      <w:r w:rsidRPr="00BE7151">
        <w:rPr>
          <w:rStyle w:val="StyleUnderline"/>
          <w:highlight w:val="cyan"/>
        </w:rPr>
        <w:t xml:space="preserve">Senate Republicans are seeking to ratchet up savings from a politically explosive policy within Medicaid </w:t>
      </w:r>
      <w:r w:rsidRPr="00BE7151">
        <w:rPr>
          <w:rStyle w:val="StyleUnderline"/>
        </w:rPr>
        <w:t xml:space="preserve">to pay for their megabill, and </w:t>
      </w:r>
      <w:r w:rsidRPr="00BE7151">
        <w:rPr>
          <w:rStyle w:val="StyleUnderline"/>
          <w:highlight w:val="cyan"/>
        </w:rPr>
        <w:t xml:space="preserve">it’s </w:t>
      </w:r>
      <w:r w:rsidRPr="00BE7151">
        <w:rPr>
          <w:rStyle w:val="StyleUnderline"/>
        </w:rPr>
        <w:t xml:space="preserve">already </w:t>
      </w:r>
      <w:r w:rsidRPr="00BE7151">
        <w:rPr>
          <w:rStyle w:val="StyleUnderline"/>
          <w:highlight w:val="cyan"/>
        </w:rPr>
        <w:t xml:space="preserve">setting off </w:t>
      </w:r>
      <w:r w:rsidRPr="00BE7151">
        <w:rPr>
          <w:rStyle w:val="Emphasis"/>
          <w:highlight w:val="cyan"/>
        </w:rPr>
        <w:t>shockwaves</w:t>
      </w:r>
      <w:r w:rsidRPr="00BE7151">
        <w:rPr>
          <w:rStyle w:val="StyleUnderline"/>
          <w:highlight w:val="cyan"/>
        </w:rPr>
        <w:t xml:space="preserve"> through Capitol Hill</w:t>
      </w:r>
      <w:r w:rsidRPr="00F17F05">
        <w:rPr>
          <w:sz w:val="16"/>
        </w:rPr>
        <w:t>.</w:t>
      </w:r>
    </w:p>
    <w:p w14:paraId="795AFBBB" w14:textId="77777777" w:rsidR="00E050A3" w:rsidRPr="00F17F05" w:rsidRDefault="00E050A3" w:rsidP="00E050A3">
      <w:pPr>
        <w:rPr>
          <w:sz w:val="16"/>
        </w:rPr>
      </w:pPr>
      <w:r w:rsidRPr="00F17F05">
        <w:rPr>
          <w:sz w:val="16"/>
        </w:rPr>
        <w:t>The Senate Finance Committee’s newly released draft would incrementally lower the allowable provider tax in Medicaid expansion states starting in 2027 from the current 6 percent until it hits 3.5 percent in 2031. The dial-down would not apply to nursing or intermediate care facilities.</w:t>
      </w:r>
    </w:p>
    <w:p w14:paraId="327831C4" w14:textId="77777777" w:rsidR="00E050A3" w:rsidRPr="00F17F05" w:rsidRDefault="00E050A3" w:rsidP="00E050A3">
      <w:pPr>
        <w:rPr>
          <w:sz w:val="16"/>
        </w:rPr>
      </w:pPr>
      <w:r w:rsidRPr="00BE7151">
        <w:rPr>
          <w:rStyle w:val="StyleUnderline"/>
          <w:highlight w:val="cyan"/>
        </w:rPr>
        <w:t>That would be a huge departure from the House-passed bill</w:t>
      </w:r>
      <w:r w:rsidRPr="00F17F05">
        <w:rPr>
          <w:rStyle w:val="StyleUnderline"/>
        </w:rPr>
        <w:t xml:space="preserve">, which would put a moratorium on states’ ability to raise their provider tax beyond the current 6 percent. </w:t>
      </w:r>
      <w:r w:rsidRPr="00BE7151">
        <w:rPr>
          <w:rStyle w:val="StyleUnderline"/>
          <w:highlight w:val="cyan"/>
        </w:rPr>
        <w:t>It’s</w:t>
      </w:r>
      <w:r w:rsidRPr="00F17F05">
        <w:rPr>
          <w:rStyle w:val="StyleUnderline"/>
        </w:rPr>
        <w:t xml:space="preserve"> also </w:t>
      </w:r>
      <w:r w:rsidRPr="00BE7151">
        <w:rPr>
          <w:rStyle w:val="StyleUnderline"/>
          <w:highlight w:val="cyan"/>
        </w:rPr>
        <w:t>likely to spark fierce pushback from a coalition of GOP senators who were already worried that the freeze would negatively impact rural hospitals in their states</w:t>
      </w:r>
      <w:r w:rsidRPr="00F17F05">
        <w:rPr>
          <w:sz w:val="16"/>
        </w:rPr>
        <w:t>.</w:t>
      </w:r>
    </w:p>
    <w:p w14:paraId="4819F75B" w14:textId="77777777" w:rsidR="00E050A3" w:rsidRPr="00F17F05" w:rsidRDefault="00E050A3" w:rsidP="00E050A3">
      <w:pPr>
        <w:rPr>
          <w:sz w:val="16"/>
        </w:rPr>
      </w:pPr>
      <w:r w:rsidRPr="00F17F05">
        <w:rPr>
          <w:sz w:val="16"/>
        </w:rPr>
        <w:t>Republicans are expecting the Medicaid language will be further negotiated.</w:t>
      </w:r>
    </w:p>
    <w:p w14:paraId="27333F05" w14:textId="77777777" w:rsidR="00E050A3" w:rsidRPr="00F17F05" w:rsidRDefault="00E050A3" w:rsidP="00E050A3">
      <w:pPr>
        <w:rPr>
          <w:sz w:val="16"/>
        </w:rPr>
      </w:pPr>
      <w:r w:rsidRPr="00F17F05">
        <w:rPr>
          <w:sz w:val="16"/>
        </w:rPr>
        <w:t>“Hell no,” said one moderate House Republican who was granted anonymity to react candidly to the Senate proposal. That lawmaker is part of a group warning that deeper changes to the provider tax would be viewed as cuts to the program and are a red line for them.</w:t>
      </w:r>
    </w:p>
    <w:p w14:paraId="740557F0" w14:textId="77777777" w:rsidR="00E050A3" w:rsidRPr="00F17F05" w:rsidRDefault="00E050A3" w:rsidP="00E050A3">
      <w:pPr>
        <w:rPr>
          <w:sz w:val="16"/>
        </w:rPr>
      </w:pPr>
      <w:r w:rsidRPr="00F17F05">
        <w:rPr>
          <w:sz w:val="16"/>
        </w:rPr>
        <w:t xml:space="preserve">Still, </w:t>
      </w:r>
      <w:r w:rsidRPr="00BE7151">
        <w:rPr>
          <w:rStyle w:val="StyleUnderline"/>
          <w:highlight w:val="cyan"/>
        </w:rPr>
        <w:t>Senate Republicans are scrambling to notch deeper spending cuts</w:t>
      </w:r>
      <w:r w:rsidRPr="00F17F05">
        <w:rPr>
          <w:rStyle w:val="StyleUnderline"/>
        </w:rPr>
        <w:t xml:space="preserve"> in the filibuster-skirting legislation, </w:t>
      </w:r>
      <w:r w:rsidRPr="00BE7151">
        <w:rPr>
          <w:rStyle w:val="StyleUnderline"/>
          <w:highlight w:val="cyan"/>
        </w:rPr>
        <w:t>and the provider tax is one of the few areas lawmakers can increase savings while not touching Medicare</w:t>
      </w:r>
      <w:r w:rsidRPr="00BE7151">
        <w:rPr>
          <w:sz w:val="16"/>
          <w:highlight w:val="cyan"/>
        </w:rPr>
        <w:t xml:space="preserve"> — </w:t>
      </w:r>
      <w:r w:rsidRPr="00BE7151">
        <w:rPr>
          <w:rStyle w:val="StyleUnderline"/>
          <w:highlight w:val="cyan"/>
        </w:rPr>
        <w:t>another entitlement program GOP lawmakers were briefly flirting with overhauling to find offsets</w:t>
      </w:r>
      <w:r w:rsidRPr="00F17F05">
        <w:rPr>
          <w:sz w:val="16"/>
        </w:rPr>
        <w:t>.</w:t>
      </w:r>
    </w:p>
    <w:p w14:paraId="0C0B8A14" w14:textId="77777777" w:rsidR="00E050A3" w:rsidRPr="00F17F05" w:rsidRDefault="00E050A3" w:rsidP="00E050A3">
      <w:pPr>
        <w:pStyle w:val="Heading3"/>
        <w:rPr>
          <w:rFonts w:cs="Times New Roman"/>
        </w:rPr>
      </w:pPr>
      <w:r w:rsidRPr="00F17F05">
        <w:rPr>
          <w:rFonts w:cs="Times New Roman"/>
        </w:rPr>
        <w:t xml:space="preserve">     Won’t Pass---Votes---1AR</w:t>
      </w:r>
    </w:p>
    <w:p w14:paraId="31BCC65B" w14:textId="77777777" w:rsidR="00E050A3" w:rsidRPr="00F17F05" w:rsidRDefault="00E050A3" w:rsidP="00E050A3">
      <w:pPr>
        <w:pStyle w:val="Heading4"/>
        <w:rPr>
          <w:rFonts w:cs="Times New Roman"/>
          <w:highlight w:val="cyan"/>
        </w:rPr>
      </w:pPr>
      <w:r w:rsidRPr="00F17F05">
        <w:rPr>
          <w:rFonts w:cs="Times New Roman"/>
        </w:rPr>
        <w:t xml:space="preserve">Rand Paul </w:t>
      </w:r>
      <w:r w:rsidRPr="00F17F05">
        <w:rPr>
          <w:rFonts w:cs="Times New Roman"/>
          <w:b w:val="0"/>
          <w:bCs/>
          <w:sz w:val="22"/>
        </w:rPr>
        <w:t>(#1)</w:t>
      </w:r>
      <w:r w:rsidRPr="00F17F05">
        <w:rPr>
          <w:rFonts w:cs="Times New Roman"/>
        </w:rPr>
        <w:t xml:space="preserve"> is always a no.</w:t>
      </w:r>
    </w:p>
    <w:p w14:paraId="32126787" w14:textId="77777777" w:rsidR="00E050A3" w:rsidRPr="00F17F05" w:rsidRDefault="00E050A3" w:rsidP="00E050A3">
      <w:r w:rsidRPr="00F17F05">
        <w:rPr>
          <w:rStyle w:val="Style13ptBold"/>
        </w:rPr>
        <w:t>Weaver 6-1</w:t>
      </w:r>
      <w:r w:rsidRPr="00F17F05">
        <w:t>, [Al Weaver, 6-1-2025, "6 Senate Republicans who could hold up Trump’s ‘big, beautiful bill’," Hill, https://thehill.com/homenews/senate/5326115-senate-republicans-trump-big-beautiful-bill/]//CB</w:t>
      </w:r>
    </w:p>
    <w:p w14:paraId="071A710D" w14:textId="77777777" w:rsidR="00E050A3" w:rsidRPr="00F17F05" w:rsidRDefault="00E050A3" w:rsidP="00E050A3">
      <w:pPr>
        <w:rPr>
          <w:sz w:val="16"/>
        </w:rPr>
      </w:pPr>
      <w:r w:rsidRPr="00F17F05">
        <w:rPr>
          <w:highlight w:val="cyan"/>
          <w:u w:val="single"/>
        </w:rPr>
        <w:t>Paul</w:t>
      </w:r>
      <w:r w:rsidRPr="00F17F05">
        <w:rPr>
          <w:u w:val="single"/>
        </w:rPr>
        <w:t xml:space="preserve"> has made clear that his </w:t>
      </w:r>
      <w:r w:rsidRPr="00F17F05">
        <w:rPr>
          <w:highlight w:val="cyan"/>
          <w:u w:val="single"/>
        </w:rPr>
        <w:t>red line</w:t>
      </w:r>
      <w:r w:rsidRPr="00F17F05">
        <w:rPr>
          <w:u w:val="single"/>
        </w:rPr>
        <w:t xml:space="preserve"> for any bill </w:t>
      </w:r>
      <w:r w:rsidRPr="00F17F05">
        <w:rPr>
          <w:highlight w:val="cyan"/>
          <w:u w:val="single"/>
        </w:rPr>
        <w:t>is a debt ceiling increase</w:t>
      </w:r>
      <w:r w:rsidRPr="00F17F05">
        <w:rPr>
          <w:u w:val="single"/>
        </w:rPr>
        <w:t xml:space="preserve">. </w:t>
      </w:r>
      <w:r w:rsidRPr="00F17F05">
        <w:rPr>
          <w:highlight w:val="cyan"/>
          <w:u w:val="single"/>
        </w:rPr>
        <w:t>But Republicans</w:t>
      </w:r>
      <w:r w:rsidRPr="00F17F05">
        <w:rPr>
          <w:u w:val="single"/>
        </w:rPr>
        <w:t xml:space="preserve"> on both sides of the Capitol </w:t>
      </w:r>
      <w:r w:rsidRPr="00F17F05">
        <w:rPr>
          <w:highlight w:val="cyan"/>
          <w:u w:val="single"/>
        </w:rPr>
        <w:t>are</w:t>
      </w:r>
      <w:r w:rsidRPr="00F17F05">
        <w:rPr>
          <w:sz w:val="16"/>
        </w:rPr>
        <w:t xml:space="preserve"> seemingly </w:t>
      </w:r>
      <w:r w:rsidRPr="00F17F05">
        <w:rPr>
          <w:highlight w:val="cyan"/>
          <w:u w:val="single"/>
        </w:rPr>
        <w:t>intent</w:t>
      </w:r>
      <w:r w:rsidRPr="00F17F05">
        <w:rPr>
          <w:u w:val="single"/>
        </w:rPr>
        <w:t xml:space="preserve"> on following through</w:t>
      </w:r>
      <w:r w:rsidRPr="00F17F05">
        <w:rPr>
          <w:sz w:val="16"/>
        </w:rPr>
        <w:t xml:space="preserve"> on Trump’s wishes </w:t>
      </w:r>
      <w:r w:rsidRPr="00F17F05">
        <w:rPr>
          <w:highlight w:val="cyan"/>
          <w:u w:val="single"/>
        </w:rPr>
        <w:t>to include it</w:t>
      </w:r>
      <w:r w:rsidRPr="00F17F05">
        <w:rPr>
          <w:sz w:val="16"/>
        </w:rPr>
        <w:t xml:space="preserve"> and help the party avoid giving Democratic concessions in any possible negotiation. This means that without any changes, </w:t>
      </w:r>
      <w:r w:rsidRPr="00F17F05">
        <w:rPr>
          <w:highlight w:val="cyan"/>
          <w:u w:val="single"/>
        </w:rPr>
        <w:t>Paul will be a “no,”</w:t>
      </w:r>
      <w:r w:rsidRPr="00F17F05">
        <w:rPr>
          <w:sz w:val="16"/>
        </w:rPr>
        <w:t xml:space="preserve"> and Senate GOP leaders have less breathing room than they had hoped, capping their votes at 52 in the process. </w:t>
      </w:r>
    </w:p>
    <w:p w14:paraId="1C6FAC62" w14:textId="77777777" w:rsidR="00E050A3" w:rsidRPr="00F17F05" w:rsidRDefault="00E050A3" w:rsidP="00E050A3">
      <w:pPr>
        <w:pStyle w:val="Heading4"/>
        <w:rPr>
          <w:rFonts w:cs="Times New Roman"/>
        </w:rPr>
      </w:pPr>
      <w:bookmarkStart w:id="1" w:name="_Hlk199968773"/>
      <w:r w:rsidRPr="00F17F05">
        <w:rPr>
          <w:rFonts w:cs="Times New Roman"/>
        </w:rPr>
        <w:t>Collins</w:t>
      </w:r>
      <w:r w:rsidRPr="00F17F05">
        <w:rPr>
          <w:rFonts w:cs="Times New Roman"/>
          <w:b w:val="0"/>
          <w:bCs/>
        </w:rPr>
        <w:t xml:space="preserve"> </w:t>
      </w:r>
      <w:r w:rsidRPr="00F17F05">
        <w:rPr>
          <w:rFonts w:cs="Times New Roman"/>
          <w:b w:val="0"/>
          <w:bCs/>
          <w:sz w:val="22"/>
        </w:rPr>
        <w:t>(#2)</w:t>
      </w:r>
      <w:r w:rsidRPr="00F17F05">
        <w:rPr>
          <w:rFonts w:cs="Times New Roman"/>
        </w:rPr>
        <w:t xml:space="preserve">, Murkowski </w:t>
      </w:r>
      <w:r w:rsidRPr="00F17F05">
        <w:rPr>
          <w:rFonts w:cs="Times New Roman"/>
          <w:b w:val="0"/>
          <w:bCs/>
          <w:sz w:val="22"/>
        </w:rPr>
        <w:t>(#3)</w:t>
      </w:r>
      <w:r w:rsidRPr="00F17F05">
        <w:rPr>
          <w:rFonts w:cs="Times New Roman"/>
        </w:rPr>
        <w:t xml:space="preserve">, Hawley </w:t>
      </w:r>
      <w:r w:rsidRPr="00F17F05">
        <w:rPr>
          <w:rFonts w:cs="Times New Roman"/>
          <w:b w:val="0"/>
          <w:bCs/>
          <w:sz w:val="22"/>
        </w:rPr>
        <w:t>(#4)</w:t>
      </w:r>
      <w:r w:rsidRPr="00F17F05">
        <w:rPr>
          <w:rFonts w:cs="Times New Roman"/>
        </w:rPr>
        <w:t xml:space="preserve">, and Moran </w:t>
      </w:r>
      <w:r w:rsidRPr="00F17F05">
        <w:rPr>
          <w:rFonts w:cs="Times New Roman"/>
          <w:b w:val="0"/>
          <w:bCs/>
          <w:sz w:val="22"/>
        </w:rPr>
        <w:t>(#5)</w:t>
      </w:r>
      <w:r w:rsidRPr="00F17F05">
        <w:rPr>
          <w:rFonts w:cs="Times New Roman"/>
          <w:b w:val="0"/>
          <w:bCs/>
        </w:rPr>
        <w:t xml:space="preserve"> </w:t>
      </w:r>
      <w:r w:rsidRPr="00F17F05">
        <w:rPr>
          <w:rFonts w:cs="Times New Roman"/>
        </w:rPr>
        <w:t>sink the bill over Medicaid cuts.</w:t>
      </w:r>
    </w:p>
    <w:p w14:paraId="0334E8F9" w14:textId="77777777" w:rsidR="00E050A3" w:rsidRPr="00F17F05" w:rsidRDefault="00E050A3" w:rsidP="00E050A3">
      <w:r w:rsidRPr="00F17F05">
        <w:rPr>
          <w:rStyle w:val="Style13ptBold"/>
        </w:rPr>
        <w:t>McAuliff 6-1</w:t>
      </w:r>
      <w:r w:rsidRPr="00F17F05">
        <w:t>, [Michael McAuliff, 6-1-2025, "5 things to watch as the Senate takes up 'One Big Beautiful Bill'," Modern Healthcare, https://www.modernhealthcare.com/politics-policy/senate-one-big-beautiful-bill]//CB</w:t>
      </w:r>
    </w:p>
    <w:p w14:paraId="1FDA42DE" w14:textId="77777777" w:rsidR="00E050A3" w:rsidRPr="00F17F05" w:rsidRDefault="00E050A3" w:rsidP="00E050A3">
      <w:pPr>
        <w:rPr>
          <w:u w:val="single"/>
        </w:rPr>
      </w:pPr>
      <w:r w:rsidRPr="00F17F05">
        <w:rPr>
          <w:u w:val="single"/>
        </w:rPr>
        <w:t xml:space="preserve">Republicans Sens. Susan </w:t>
      </w:r>
      <w:r w:rsidRPr="00F17F05">
        <w:rPr>
          <w:highlight w:val="cyan"/>
          <w:u w:val="single"/>
        </w:rPr>
        <w:t>Collins</w:t>
      </w:r>
      <w:r w:rsidRPr="00F17F05">
        <w:rPr>
          <w:sz w:val="16"/>
        </w:rPr>
        <w:t xml:space="preserve"> (Maine), </w:t>
      </w:r>
      <w:r w:rsidRPr="00F17F05">
        <w:rPr>
          <w:u w:val="single"/>
        </w:rPr>
        <w:t xml:space="preserve">Lisa </w:t>
      </w:r>
      <w:r w:rsidRPr="00F17F05">
        <w:rPr>
          <w:highlight w:val="cyan"/>
          <w:u w:val="single"/>
        </w:rPr>
        <w:t>Murkowski</w:t>
      </w:r>
      <w:r w:rsidRPr="00F17F05">
        <w:rPr>
          <w:sz w:val="16"/>
        </w:rPr>
        <w:t xml:space="preserve"> (Alaska) </w:t>
      </w:r>
      <w:r w:rsidRPr="00F17F05">
        <w:rPr>
          <w:highlight w:val="cyan"/>
          <w:u w:val="single"/>
        </w:rPr>
        <w:t>and</w:t>
      </w:r>
      <w:r w:rsidRPr="00F17F05">
        <w:rPr>
          <w:u w:val="single"/>
        </w:rPr>
        <w:t xml:space="preserve"> Josh </w:t>
      </w:r>
      <w:r w:rsidRPr="00F17F05">
        <w:rPr>
          <w:highlight w:val="cyan"/>
          <w:u w:val="single"/>
        </w:rPr>
        <w:t>Hawley</w:t>
      </w:r>
      <w:r w:rsidRPr="00F17F05">
        <w:rPr>
          <w:sz w:val="16"/>
        </w:rPr>
        <w:t xml:space="preserve"> (Mo.) </w:t>
      </w:r>
      <w:r w:rsidRPr="00F17F05">
        <w:rPr>
          <w:u w:val="single"/>
        </w:rPr>
        <w:t xml:space="preserve">have all </w:t>
      </w:r>
      <w:r w:rsidRPr="00F17F05">
        <w:rPr>
          <w:highlight w:val="cyan"/>
          <w:u w:val="single"/>
        </w:rPr>
        <w:t>raised concerns about cuts to Medicaid</w:t>
      </w:r>
      <w:r w:rsidRPr="00F17F05">
        <w:rPr>
          <w:sz w:val="16"/>
        </w:rPr>
        <w:t xml:space="preserve"> that are forecast to exceed $700 billion. </w:t>
      </w:r>
      <w:r w:rsidRPr="00F17F05">
        <w:rPr>
          <w:u w:val="single"/>
        </w:rPr>
        <w:t xml:space="preserve">These GOP lawmakers have </w:t>
      </w:r>
      <w:r w:rsidRPr="00F17F05">
        <w:rPr>
          <w:highlight w:val="cyan"/>
          <w:u w:val="single"/>
        </w:rPr>
        <w:t>warned they do not want</w:t>
      </w:r>
      <w:r w:rsidRPr="00F17F05">
        <w:rPr>
          <w:u w:val="single"/>
        </w:rPr>
        <w:t xml:space="preserve"> to see </w:t>
      </w:r>
      <w:r w:rsidRPr="00F17F05">
        <w:rPr>
          <w:highlight w:val="cyan"/>
          <w:u w:val="single"/>
        </w:rPr>
        <w:t>beneficiaries harmed</w:t>
      </w:r>
      <w:r w:rsidRPr="00F17F05">
        <w:rPr>
          <w:sz w:val="16"/>
        </w:rPr>
        <w:t xml:space="preserve">, and voted for an unsuccessful amendment earlier in the process that would have spared Medicaid. Hawley has also said he is worried about how the bill cuts state provider taxes, which he said are important to his state's Medicaid financing. </w:t>
      </w:r>
      <w:r w:rsidRPr="00F17F05">
        <w:rPr>
          <w:u w:val="single"/>
        </w:rPr>
        <w:t xml:space="preserve">Sen. Jerry </w:t>
      </w:r>
      <w:r w:rsidRPr="00F17F05">
        <w:rPr>
          <w:highlight w:val="cyan"/>
          <w:u w:val="single"/>
        </w:rPr>
        <w:t>Moran</w:t>
      </w:r>
      <w:r w:rsidRPr="00F17F05">
        <w:rPr>
          <w:sz w:val="16"/>
        </w:rPr>
        <w:t xml:space="preserve"> (R-Kan.) has </w:t>
      </w:r>
      <w:r w:rsidRPr="00F17F05">
        <w:rPr>
          <w:highlight w:val="cyan"/>
          <w:u w:val="single"/>
        </w:rPr>
        <w:t>also mentioned Medicaid</w:t>
      </w:r>
      <w:r w:rsidRPr="00F17F05">
        <w:rPr>
          <w:u w:val="single"/>
        </w:rPr>
        <w:t xml:space="preserve"> cuts as a concern. </w:t>
      </w:r>
      <w:r w:rsidRPr="00F17F05">
        <w:rPr>
          <w:highlight w:val="cyan"/>
          <w:u w:val="single"/>
        </w:rPr>
        <w:t>The four</w:t>
      </w:r>
      <w:r w:rsidRPr="00F17F05">
        <w:rPr>
          <w:u w:val="single"/>
        </w:rPr>
        <w:t xml:space="preserve"> together </w:t>
      </w:r>
      <w:r w:rsidRPr="00F17F05">
        <w:rPr>
          <w:highlight w:val="cyan"/>
          <w:u w:val="single"/>
        </w:rPr>
        <w:t>could sink the bill</w:t>
      </w:r>
      <w:r w:rsidRPr="00F17F05">
        <w:rPr>
          <w:u w:val="single"/>
        </w:rPr>
        <w:t>.</w:t>
      </w:r>
    </w:p>
    <w:bookmarkEnd w:id="1"/>
    <w:p w14:paraId="13441126" w14:textId="77777777" w:rsidR="00E050A3" w:rsidRPr="00F17F05" w:rsidRDefault="00E050A3" w:rsidP="00E050A3">
      <w:pPr>
        <w:pStyle w:val="Heading4"/>
        <w:rPr>
          <w:rFonts w:cs="Times New Roman"/>
        </w:rPr>
      </w:pPr>
      <w:r w:rsidRPr="00F17F05">
        <w:rPr>
          <w:rFonts w:cs="Times New Roman"/>
        </w:rPr>
        <w:t xml:space="preserve">Justice </w:t>
      </w:r>
      <w:r w:rsidRPr="00F17F05">
        <w:rPr>
          <w:rFonts w:cs="Times New Roman"/>
          <w:b w:val="0"/>
          <w:bCs/>
          <w:sz w:val="22"/>
        </w:rPr>
        <w:t>(#6)</w:t>
      </w:r>
      <w:r w:rsidRPr="00F17F05">
        <w:rPr>
          <w:rFonts w:cs="Times New Roman"/>
          <w:b w:val="0"/>
          <w:bCs/>
        </w:rPr>
        <w:t xml:space="preserve"> </w:t>
      </w:r>
      <w:r w:rsidRPr="00F17F05">
        <w:rPr>
          <w:rFonts w:cs="Times New Roman"/>
        </w:rPr>
        <w:t>also defects over Medicaid.</w:t>
      </w:r>
    </w:p>
    <w:p w14:paraId="3552A8C3" w14:textId="77777777" w:rsidR="00E050A3" w:rsidRPr="00F17F05" w:rsidRDefault="00E050A3" w:rsidP="00E050A3">
      <w:r w:rsidRPr="00F17F05">
        <w:rPr>
          <w:rStyle w:val="Style13ptBold"/>
        </w:rPr>
        <w:t>Carney 6-2</w:t>
      </w:r>
      <w:r w:rsidRPr="00F17F05">
        <w:t>, [Jordain Carney, 6-2-2025, "A surprising coalition of GOP senators holds all the megabill leverage," POLITICO, https://www.politico.com/news/2025/06/02/medicaid-moderates-gop-megabill-senate-00378510]//CB</w:t>
      </w:r>
    </w:p>
    <w:p w14:paraId="3F20FF08" w14:textId="77777777" w:rsidR="00E050A3" w:rsidRPr="00F17F05" w:rsidRDefault="00E050A3" w:rsidP="00E050A3">
      <w:pPr>
        <w:rPr>
          <w:sz w:val="16"/>
        </w:rPr>
      </w:pPr>
      <w:r w:rsidRPr="00F17F05">
        <w:rPr>
          <w:sz w:val="16"/>
        </w:rPr>
        <w:t xml:space="preserve">Besides </w:t>
      </w:r>
      <w:r w:rsidRPr="00F17F05">
        <w:rPr>
          <w:u w:val="single"/>
        </w:rPr>
        <w:t xml:space="preserve">Hawley </w:t>
      </w:r>
      <w:r w:rsidRPr="00F17F05">
        <w:rPr>
          <w:sz w:val="16"/>
        </w:rPr>
        <w:t>and</w:t>
      </w:r>
      <w:r w:rsidRPr="00F17F05">
        <w:rPr>
          <w:u w:val="single"/>
        </w:rPr>
        <w:t xml:space="preserve"> Collins</w:t>
      </w:r>
      <w:r w:rsidRPr="00F17F05">
        <w:rPr>
          <w:sz w:val="16"/>
        </w:rPr>
        <w:t xml:space="preserve">, other GOP senators including Lisa </w:t>
      </w:r>
      <w:r w:rsidRPr="00F17F05">
        <w:rPr>
          <w:u w:val="single"/>
        </w:rPr>
        <w:t>Murkowski</w:t>
      </w:r>
      <w:r w:rsidRPr="00F17F05">
        <w:rPr>
          <w:sz w:val="16"/>
        </w:rPr>
        <w:t xml:space="preserve"> of Alaska, Jerry </w:t>
      </w:r>
      <w:r w:rsidRPr="00F17F05">
        <w:rPr>
          <w:u w:val="single"/>
        </w:rPr>
        <w:t>Moran</w:t>
      </w:r>
      <w:r w:rsidRPr="00F17F05">
        <w:rPr>
          <w:sz w:val="16"/>
        </w:rPr>
        <w:t> of Kansas and </w:t>
      </w:r>
      <w:r w:rsidRPr="00F17F05">
        <w:rPr>
          <w:u w:val="single"/>
        </w:rPr>
        <w:t xml:space="preserve">Jim </w:t>
      </w:r>
      <w:r w:rsidRPr="00F17F05">
        <w:rPr>
          <w:highlight w:val="cyan"/>
          <w:u w:val="single"/>
        </w:rPr>
        <w:t>Justice</w:t>
      </w:r>
      <w:r w:rsidRPr="00F17F05">
        <w:rPr>
          <w:sz w:val="16"/>
        </w:rPr>
        <w:t> of West Virginia</w:t>
      </w:r>
      <w:r w:rsidRPr="00F17F05">
        <w:rPr>
          <w:u w:val="single"/>
        </w:rPr>
        <w:t xml:space="preserve"> have </w:t>
      </w:r>
      <w:r w:rsidRPr="00F17F05">
        <w:rPr>
          <w:highlight w:val="cyan"/>
          <w:u w:val="single"/>
        </w:rPr>
        <w:t>also drawn</w:t>
      </w:r>
      <w:r w:rsidRPr="00F17F05">
        <w:rPr>
          <w:u w:val="single"/>
        </w:rPr>
        <w:t xml:space="preserve"> public </w:t>
      </w:r>
      <w:r w:rsidRPr="00F17F05">
        <w:rPr>
          <w:highlight w:val="cyan"/>
          <w:u w:val="single"/>
        </w:rPr>
        <w:t>red lines over health care</w:t>
      </w:r>
      <w:r w:rsidRPr="00F17F05">
        <w:rPr>
          <w:u w:val="single"/>
        </w:rPr>
        <w:t xml:space="preserve"> — and they have some rhetorical backing from President Donald Trump</w:t>
      </w:r>
      <w:r w:rsidRPr="00F17F05">
        <w:rPr>
          <w:sz w:val="16"/>
        </w:rPr>
        <w:t>, who has urged congressional Republicans to spare the program as much as possible.</w:t>
      </w:r>
    </w:p>
    <w:p w14:paraId="6FE4A69A" w14:textId="77777777" w:rsidR="00E050A3" w:rsidRPr="00F17F05" w:rsidRDefault="00E050A3" w:rsidP="00E050A3">
      <w:pPr>
        <w:pStyle w:val="Heading4"/>
        <w:rPr>
          <w:rFonts w:cs="Times New Roman"/>
        </w:rPr>
      </w:pPr>
      <w:r w:rsidRPr="00F17F05">
        <w:rPr>
          <w:rFonts w:cs="Times New Roman"/>
        </w:rPr>
        <w:t>Murkowski, Curtis (#7) , Moran, and Tillis (#8) defect over clean energy tax credits. Johnson wants to wipe them out, creates conflict.</w:t>
      </w:r>
    </w:p>
    <w:p w14:paraId="31D853D6" w14:textId="77777777" w:rsidR="00E050A3" w:rsidRPr="00F17F05" w:rsidRDefault="00E050A3" w:rsidP="00E050A3">
      <w:r w:rsidRPr="00F17F05">
        <w:t xml:space="preserve">Caitlin </w:t>
      </w:r>
      <w:r w:rsidRPr="00F17F05">
        <w:rPr>
          <w:rStyle w:val="Style13ptBold"/>
        </w:rPr>
        <w:t>Yilek</w:t>
      </w:r>
      <w:r w:rsidRPr="00F17F05">
        <w:t xml:space="preserve">, Kaia </w:t>
      </w:r>
      <w:r w:rsidRPr="00F17F05">
        <w:rPr>
          <w:rStyle w:val="Style13ptBold"/>
        </w:rPr>
        <w:t>Hubbard, 6-2</w:t>
      </w:r>
      <w:r w:rsidRPr="00F17F05">
        <w:t>-2025, "What key GOP senators want to change in Trump's House-passed "one big beautiful bill"", No Publication, https://www.cbsnews.com/news/gop-senators-change-in-trumps-house-passed-one-big-beautiful-bill/</w:t>
      </w:r>
    </w:p>
    <w:p w14:paraId="5315162D" w14:textId="77777777" w:rsidR="00E050A3" w:rsidRPr="00F17F05" w:rsidRDefault="00E050A3" w:rsidP="00E050A3">
      <w:pPr>
        <w:rPr>
          <w:sz w:val="16"/>
        </w:rPr>
      </w:pPr>
      <w:r w:rsidRPr="00F17F05">
        <w:rPr>
          <w:rStyle w:val="StyleUnderline"/>
        </w:rPr>
        <w:t xml:space="preserve">The </w:t>
      </w:r>
      <w:r w:rsidRPr="00F17F05">
        <w:rPr>
          <w:rStyle w:val="StyleUnderline"/>
          <w:highlight w:val="cyan"/>
        </w:rPr>
        <w:t>House-passed bill would</w:t>
      </w:r>
      <w:r w:rsidRPr="00F17F05">
        <w:rPr>
          <w:rStyle w:val="StyleUnderline"/>
        </w:rPr>
        <w:t xml:space="preserve"> also </w:t>
      </w:r>
      <w:r w:rsidRPr="00F17F05">
        <w:rPr>
          <w:rStyle w:val="StyleUnderline"/>
          <w:highlight w:val="cyan"/>
        </w:rPr>
        <w:t>roll back some of the clean energy tax credits</w:t>
      </w:r>
      <w:r w:rsidRPr="00F17F05">
        <w:rPr>
          <w:rStyle w:val="StyleUnderline"/>
        </w:rPr>
        <w:t xml:space="preserve"> under the Biden-era climate and health care law</w:t>
      </w:r>
      <w:r w:rsidRPr="00F17F05">
        <w:rPr>
          <w:sz w:val="16"/>
        </w:rPr>
        <w:t>, including an earlier phasing out of a tax break for clean energy vehicles. But the provisions could face opposition in the upper chamber. Last month</w:t>
      </w:r>
      <w:r w:rsidRPr="00F17F05">
        <w:rPr>
          <w:rStyle w:val="StyleUnderline"/>
          <w:highlight w:val="cyan"/>
        </w:rPr>
        <w:t>, Murkowksi</w:t>
      </w:r>
      <w:r w:rsidRPr="00F17F05">
        <w:rPr>
          <w:rStyle w:val="StyleUnderline"/>
        </w:rPr>
        <w:t xml:space="preserve">, along with GOP Sens. John </w:t>
      </w:r>
      <w:r w:rsidRPr="00F17F05">
        <w:rPr>
          <w:rStyle w:val="StyleUnderline"/>
          <w:highlight w:val="cyan"/>
        </w:rPr>
        <w:t>Curtis</w:t>
      </w:r>
      <w:r w:rsidRPr="00F17F05">
        <w:rPr>
          <w:rStyle w:val="StyleUnderline"/>
        </w:rPr>
        <w:t xml:space="preserve"> of Utah, Jerry </w:t>
      </w:r>
      <w:r w:rsidRPr="00F17F05">
        <w:rPr>
          <w:rStyle w:val="StyleUnderline"/>
          <w:highlight w:val="cyan"/>
        </w:rPr>
        <w:t>Moran</w:t>
      </w:r>
      <w:r w:rsidRPr="00F17F05">
        <w:rPr>
          <w:rStyle w:val="StyleUnderline"/>
        </w:rPr>
        <w:t xml:space="preserve"> of Kansas and Thom </w:t>
      </w:r>
      <w:r w:rsidRPr="00F17F05">
        <w:rPr>
          <w:rStyle w:val="StyleUnderline"/>
          <w:highlight w:val="cyan"/>
        </w:rPr>
        <w:t>Tillis</w:t>
      </w:r>
      <w:r w:rsidRPr="00F17F05">
        <w:rPr>
          <w:rStyle w:val="StyleUnderline"/>
        </w:rPr>
        <w:t xml:space="preserve"> of North Carolina, penned a letter to the Senate majority leader to "</w:t>
      </w:r>
      <w:r w:rsidRPr="00F17F05">
        <w:rPr>
          <w:rStyle w:val="StyleUnderline"/>
          <w:highlight w:val="cyan"/>
        </w:rPr>
        <w:t>emphasize the importance of maintaining a stable and predictable tax framework to promote domestic energy development</w:t>
      </w:r>
      <w:r w:rsidRPr="00F17F05">
        <w:rPr>
          <w:rStyle w:val="StyleUnderline"/>
        </w:rPr>
        <w:t>."</w:t>
      </w:r>
      <w:r w:rsidRPr="00F17F05">
        <w:rPr>
          <w:sz w:val="16"/>
        </w:rPr>
        <w:t xml:space="preserve"> "While we support fiscal responsibility and prudent efforts to streamline the tax code, </w:t>
      </w:r>
      <w:r w:rsidRPr="00F17F05">
        <w:rPr>
          <w:rStyle w:val="StyleUnderline"/>
          <w:highlight w:val="cyan"/>
        </w:rPr>
        <w:t>we caution against the full-scale repeal of current credits</w:t>
      </w:r>
      <w:r w:rsidRPr="00F17F05">
        <w:rPr>
          <w:rStyle w:val="StyleUnderline"/>
        </w:rPr>
        <w:t>, which could lead to significant disruptions for the American people and weaken our position as a global energy leader</w:t>
      </w:r>
      <w:r w:rsidRPr="00F17F05">
        <w:rPr>
          <w:sz w:val="16"/>
        </w:rPr>
        <w:t xml:space="preserve">," the group wrote. </w:t>
      </w:r>
      <w:r w:rsidRPr="00F17F05">
        <w:rPr>
          <w:rStyle w:val="StyleUnderline"/>
        </w:rPr>
        <w:t>Tillis told reporters after the House passed the bill that the Senate needs to "look at the specifics" of revising the clean energy tax credits</w:t>
      </w:r>
      <w:r w:rsidRPr="00F17F05">
        <w:rPr>
          <w:sz w:val="16"/>
        </w:rPr>
        <w:t xml:space="preserve">, saying "we've got to make sure the businesses who believe the government was setting this as a priority don't have a lot of stranded costs." </w:t>
      </w:r>
      <w:r w:rsidRPr="00F17F05">
        <w:rPr>
          <w:rStyle w:val="StyleUnderline"/>
        </w:rPr>
        <w:t xml:space="preserve">At the same time, </w:t>
      </w:r>
      <w:r w:rsidRPr="00F17F05">
        <w:rPr>
          <w:rStyle w:val="StyleUnderline"/>
          <w:highlight w:val="cyan"/>
        </w:rPr>
        <w:t>other Senate</w:t>
      </w:r>
      <w:r w:rsidRPr="00F17F05">
        <w:rPr>
          <w:rStyle w:val="StyleUnderline"/>
        </w:rPr>
        <w:t xml:space="preserve"> </w:t>
      </w:r>
      <w:r w:rsidRPr="00F17F05">
        <w:rPr>
          <w:rStyle w:val="StyleUnderline"/>
          <w:highlight w:val="cyan"/>
        </w:rPr>
        <w:t>Rep</w:t>
      </w:r>
      <w:r w:rsidRPr="00F17F05">
        <w:rPr>
          <w:rStyle w:val="StyleUnderline"/>
        </w:rPr>
        <w:t>ublican</w:t>
      </w:r>
      <w:r w:rsidRPr="00F17F05">
        <w:rPr>
          <w:rStyle w:val="StyleUnderline"/>
          <w:highlight w:val="cyan"/>
        </w:rPr>
        <w:t>s</w:t>
      </w:r>
      <w:r w:rsidRPr="00F17F05">
        <w:rPr>
          <w:rStyle w:val="StyleUnderline"/>
        </w:rPr>
        <w:t xml:space="preserve">, like </w:t>
      </w:r>
      <w:r w:rsidRPr="00F17F05">
        <w:rPr>
          <w:rStyle w:val="StyleUnderline"/>
          <w:highlight w:val="cyan"/>
        </w:rPr>
        <w:t>Johnson, have called for eliminating the clean energy tax credits</w:t>
      </w:r>
      <w:r w:rsidRPr="00F17F05">
        <w:rPr>
          <w:rStyle w:val="StyleUnderline"/>
        </w:rPr>
        <w:t xml:space="preserve">, </w:t>
      </w:r>
      <w:r w:rsidRPr="00F17F05">
        <w:rPr>
          <w:rStyle w:val="StyleUnderline"/>
          <w:highlight w:val="cyan"/>
        </w:rPr>
        <w:t>setting up a</w:t>
      </w:r>
      <w:r w:rsidRPr="00F17F05">
        <w:rPr>
          <w:rStyle w:val="StyleUnderline"/>
        </w:rPr>
        <w:t xml:space="preserve"> possible </w:t>
      </w:r>
      <w:r w:rsidRPr="00F17F05">
        <w:rPr>
          <w:rStyle w:val="StyleUnderline"/>
          <w:highlight w:val="cyan"/>
        </w:rPr>
        <w:t>clash</w:t>
      </w:r>
      <w:r w:rsidRPr="00F17F05">
        <w:rPr>
          <w:rStyle w:val="StyleUnderline"/>
        </w:rPr>
        <w:t xml:space="preserve"> within the conference.</w:t>
      </w:r>
      <w:r w:rsidRPr="00F17F05">
        <w:rPr>
          <w:sz w:val="16"/>
        </w:rPr>
        <w:t xml:space="preserve"> </w:t>
      </w:r>
    </w:p>
    <w:p w14:paraId="6B00A997" w14:textId="77777777" w:rsidR="00E050A3" w:rsidRPr="00F17F05" w:rsidRDefault="00E050A3" w:rsidP="00E050A3">
      <w:pPr>
        <w:pStyle w:val="Heading3"/>
        <w:rPr>
          <w:rFonts w:cs="Times New Roman"/>
        </w:rPr>
      </w:pPr>
      <w:r w:rsidRPr="00F17F05">
        <w:rPr>
          <w:rFonts w:cs="Times New Roman"/>
        </w:rPr>
        <w:t>Thumper---2AC</w:t>
      </w:r>
    </w:p>
    <w:p w14:paraId="1376FF9E" w14:textId="77777777" w:rsidR="00E050A3" w:rsidRPr="00F17F05" w:rsidRDefault="00E050A3" w:rsidP="00E050A3">
      <w:pPr>
        <w:pStyle w:val="Heading4"/>
        <w:rPr>
          <w:rFonts w:cs="Times New Roman"/>
        </w:rPr>
      </w:pPr>
      <w:r w:rsidRPr="00F17F05">
        <w:rPr>
          <w:rFonts w:cs="Times New Roman"/>
        </w:rPr>
        <w:t>Non-unique. The OBBB already includes Arctic policy.</w:t>
      </w:r>
    </w:p>
    <w:p w14:paraId="57390A51" w14:textId="77777777" w:rsidR="00E050A3" w:rsidRPr="00F17F05" w:rsidRDefault="00E050A3" w:rsidP="00E050A3">
      <w:r w:rsidRPr="00F17F05">
        <w:rPr>
          <w:rStyle w:val="Style13ptBold"/>
        </w:rPr>
        <w:t>Brooks 6-19</w:t>
      </w:r>
      <w:r w:rsidRPr="00F17F05">
        <w:t>-2025 (James, “Federal land sales, more logging and more oil revenue: What’s in the big federal bill for Alaska?,” https://alaskabeacon.com/2025/06/19/federal-land-sales-more-logging-and-more-oil-revenue-whats-in-the-big-federal-bill-for-alaska/)//BB</w:t>
      </w:r>
    </w:p>
    <w:p w14:paraId="424DAEED" w14:textId="77777777" w:rsidR="00E050A3" w:rsidRPr="00F17F05" w:rsidRDefault="00E050A3" w:rsidP="00E050A3">
      <w:pPr>
        <w:rPr>
          <w:sz w:val="16"/>
        </w:rPr>
      </w:pPr>
      <w:r w:rsidRPr="00F17F05">
        <w:rPr>
          <w:sz w:val="16"/>
        </w:rPr>
        <w:t xml:space="preserve">Members of the U.S. Senate last week proposed a major sale of federal land as part of </w:t>
      </w:r>
      <w:r w:rsidRPr="00F17F05">
        <w:rPr>
          <w:rStyle w:val="Emphasis"/>
          <w:highlight w:val="cyan"/>
        </w:rPr>
        <w:t>the “Big, Beautiful Bill</w:t>
      </w:r>
      <w:r w:rsidRPr="00F17F05">
        <w:rPr>
          <w:sz w:val="16"/>
        </w:rPr>
        <w:t>” proposed by Republicans to fund the U.S. government.</w:t>
      </w:r>
    </w:p>
    <w:p w14:paraId="393C8A59" w14:textId="77777777" w:rsidR="00E050A3" w:rsidRPr="00F17F05" w:rsidRDefault="00E050A3" w:rsidP="00E050A3">
      <w:pPr>
        <w:rPr>
          <w:sz w:val="16"/>
        </w:rPr>
      </w:pPr>
      <w:r w:rsidRPr="00F17F05">
        <w:rPr>
          <w:sz w:val="16"/>
        </w:rPr>
        <w:t xml:space="preserve">If adopted, the proposed sale </w:t>
      </w:r>
      <w:r w:rsidRPr="00F17F05">
        <w:rPr>
          <w:rStyle w:val="StyleUnderline"/>
          <w:highlight w:val="cyan"/>
        </w:rPr>
        <w:t xml:space="preserve">could be </w:t>
      </w:r>
      <w:r w:rsidRPr="00F17F05">
        <w:rPr>
          <w:rStyle w:val="Emphasis"/>
          <w:highlight w:val="cyan"/>
        </w:rPr>
        <w:t>significant</w:t>
      </w:r>
      <w:r w:rsidRPr="00F17F05">
        <w:rPr>
          <w:rStyle w:val="StyleUnderline"/>
          <w:highlight w:val="cyan"/>
        </w:rPr>
        <w:t xml:space="preserve"> for Alaska</w:t>
      </w:r>
      <w:r w:rsidRPr="00F17F05">
        <w:rPr>
          <w:sz w:val="16"/>
        </w:rPr>
        <w:t>, where the federal government owns and manages 61% of all land in the state.</w:t>
      </w:r>
    </w:p>
    <w:p w14:paraId="62944069" w14:textId="77777777" w:rsidR="00E050A3" w:rsidRPr="00F17F05" w:rsidRDefault="00E050A3" w:rsidP="00E050A3">
      <w:pPr>
        <w:rPr>
          <w:sz w:val="16"/>
        </w:rPr>
      </w:pPr>
      <w:r w:rsidRPr="00F17F05">
        <w:rPr>
          <w:sz w:val="16"/>
        </w:rPr>
        <w:t xml:space="preserve">Under language proposed by the U.S. Senate’s Committee on Energy and Natural Resources, </w:t>
      </w:r>
      <w:r w:rsidRPr="00F17F05">
        <w:rPr>
          <w:rStyle w:val="StyleUnderline"/>
        </w:rPr>
        <w:t xml:space="preserve">the </w:t>
      </w:r>
      <w:r w:rsidRPr="00F17F05">
        <w:rPr>
          <w:rStyle w:val="Emphasis"/>
          <w:highlight w:val="cyan"/>
        </w:rPr>
        <w:t>B</w:t>
      </w:r>
      <w:r w:rsidRPr="00F17F05">
        <w:rPr>
          <w:rStyle w:val="StyleUnderline"/>
        </w:rPr>
        <w:t xml:space="preserve">ureau of </w:t>
      </w:r>
      <w:r w:rsidRPr="00F17F05">
        <w:rPr>
          <w:rStyle w:val="Emphasis"/>
          <w:highlight w:val="cyan"/>
        </w:rPr>
        <w:t>L</w:t>
      </w:r>
      <w:r w:rsidRPr="00F17F05">
        <w:rPr>
          <w:rStyle w:val="StyleUnderline"/>
        </w:rPr>
        <w:t xml:space="preserve">and </w:t>
      </w:r>
      <w:r w:rsidRPr="00F17F05">
        <w:rPr>
          <w:rStyle w:val="Emphasis"/>
          <w:highlight w:val="cyan"/>
        </w:rPr>
        <w:t>M</w:t>
      </w:r>
      <w:r w:rsidRPr="00F17F05">
        <w:rPr>
          <w:rStyle w:val="StyleUnderline"/>
        </w:rPr>
        <w:t>anagement</w:t>
      </w:r>
      <w:r w:rsidRPr="00F17F05">
        <w:rPr>
          <w:sz w:val="16"/>
        </w:rPr>
        <w:t xml:space="preserve"> and the U.S. Forest Service </w:t>
      </w:r>
      <w:r w:rsidRPr="00F17F05">
        <w:rPr>
          <w:rStyle w:val="StyleUnderline"/>
          <w:highlight w:val="cyan"/>
        </w:rPr>
        <w:t>would</w:t>
      </w:r>
      <w:r w:rsidRPr="00F17F05">
        <w:rPr>
          <w:sz w:val="16"/>
        </w:rPr>
        <w:t xml:space="preserve"> be required to </w:t>
      </w:r>
      <w:r w:rsidRPr="00F17F05">
        <w:rPr>
          <w:rStyle w:val="StyleUnderline"/>
          <w:highlight w:val="cyan"/>
        </w:rPr>
        <w:t>sell</w:t>
      </w:r>
      <w:r w:rsidRPr="00F17F05">
        <w:rPr>
          <w:sz w:val="16"/>
        </w:rPr>
        <w:t xml:space="preserve"> between 2.2 million and 3.3 million acres of </w:t>
      </w:r>
      <w:r w:rsidRPr="00F17F05">
        <w:rPr>
          <w:rStyle w:val="StyleUnderline"/>
          <w:highlight w:val="cyan"/>
        </w:rPr>
        <w:t>public land across</w:t>
      </w:r>
      <w:r w:rsidRPr="00F17F05">
        <w:rPr>
          <w:sz w:val="16"/>
        </w:rPr>
        <w:t xml:space="preserve"> 11 Western states, including </w:t>
      </w:r>
      <w:r w:rsidRPr="00F17F05">
        <w:rPr>
          <w:rStyle w:val="Emphasis"/>
          <w:highlight w:val="cyan"/>
        </w:rPr>
        <w:t>Alaska</w:t>
      </w:r>
      <w:r w:rsidRPr="00F17F05">
        <w:rPr>
          <w:sz w:val="16"/>
        </w:rPr>
        <w:t>.</w:t>
      </w:r>
    </w:p>
    <w:p w14:paraId="6C77F24E" w14:textId="77777777" w:rsidR="00E050A3" w:rsidRPr="00F17F05" w:rsidRDefault="00E050A3" w:rsidP="00E050A3">
      <w:pPr>
        <w:rPr>
          <w:sz w:val="16"/>
        </w:rPr>
      </w:pPr>
      <w:r w:rsidRPr="00F17F05">
        <w:rPr>
          <w:sz w:val="16"/>
        </w:rPr>
        <w:t>National parks and monuments would be off limits to sale, but wide swaths of Forest Service and Bureau of Land Management land would still be available.</w:t>
      </w:r>
    </w:p>
    <w:p w14:paraId="50978555" w14:textId="77777777" w:rsidR="00E050A3" w:rsidRPr="00F17F05" w:rsidRDefault="00E050A3" w:rsidP="00E050A3">
      <w:pPr>
        <w:rPr>
          <w:sz w:val="16"/>
        </w:rPr>
      </w:pPr>
      <w:r w:rsidRPr="00F17F05">
        <w:rPr>
          <w:sz w:val="16"/>
        </w:rPr>
        <w:t>The proposed language states that the sold land “shall be used solely for the development of housing or to address associated community needs,” and that the Secretary of the Interior or the Secretary of Agriculture can determine whether the sold land is being used for an appropriate purpose.</w:t>
      </w:r>
    </w:p>
    <w:p w14:paraId="5FE2F667" w14:textId="77777777" w:rsidR="00E050A3" w:rsidRPr="00F17F05" w:rsidRDefault="00E050A3" w:rsidP="00E050A3">
      <w:pPr>
        <w:rPr>
          <w:sz w:val="16"/>
        </w:rPr>
      </w:pPr>
      <w:r w:rsidRPr="00F17F05">
        <w:rPr>
          <w:sz w:val="16"/>
        </w:rPr>
        <w:t>The land-sale provision is being boosted by lawmakers who say it could alleviate high housing prices in Western states. Since 1998, for example, the BLM in Nevada has operated a successful land-sale program that has created thousands of homes in and around the Las Vegas area.</w:t>
      </w:r>
    </w:p>
    <w:p w14:paraId="2113B62C" w14:textId="77777777" w:rsidR="00E050A3" w:rsidRPr="00F17F05" w:rsidRDefault="00E050A3" w:rsidP="00E050A3">
      <w:pPr>
        <w:rPr>
          <w:sz w:val="16"/>
        </w:rPr>
      </w:pPr>
      <w:r w:rsidRPr="00F17F05">
        <w:rPr>
          <w:sz w:val="16"/>
        </w:rPr>
        <w:t>Staff for Sen. Lisa Murkowski, R-Alaska, said the new land-sale language would allow a similar effort nationwide.</w:t>
      </w:r>
    </w:p>
    <w:p w14:paraId="0C4066EB" w14:textId="77777777" w:rsidR="00E050A3" w:rsidRPr="00F17F05" w:rsidRDefault="00E050A3" w:rsidP="00E050A3">
      <w:pPr>
        <w:rPr>
          <w:sz w:val="16"/>
        </w:rPr>
      </w:pPr>
      <w:r w:rsidRPr="00F17F05">
        <w:rPr>
          <w:sz w:val="16"/>
        </w:rPr>
        <w:t xml:space="preserve">But environmental groups, including the Wilderness Society, are opposing the sale provisions. </w:t>
      </w:r>
    </w:p>
    <w:p w14:paraId="1DB8E9F0" w14:textId="77777777" w:rsidR="00E050A3" w:rsidRPr="00F17F05" w:rsidRDefault="00E050A3" w:rsidP="00E050A3">
      <w:pPr>
        <w:rPr>
          <w:sz w:val="16"/>
        </w:rPr>
      </w:pPr>
      <w:r w:rsidRPr="00F17F05">
        <w:rPr>
          <w:sz w:val="16"/>
        </w:rPr>
        <w:t>For the moment, the Energy and Natural Resources Committee proposal is only a draft, but it’s one of a number of ideas with potentially major impacts in Alaska.</w:t>
      </w:r>
    </w:p>
    <w:p w14:paraId="59F3683D" w14:textId="77777777" w:rsidR="00E050A3" w:rsidRPr="00F17F05" w:rsidRDefault="00E050A3" w:rsidP="00E050A3">
      <w:pPr>
        <w:rPr>
          <w:sz w:val="16"/>
        </w:rPr>
      </w:pPr>
      <w:r w:rsidRPr="00F17F05">
        <w:rPr>
          <w:sz w:val="16"/>
        </w:rPr>
        <w:t>While the Senate’s proposed cuts to Medicaid and food stamps have been widely discussed, the energy and lands components of the bill may be just as significant.</w:t>
      </w:r>
    </w:p>
    <w:p w14:paraId="69F2D402" w14:textId="77777777" w:rsidR="00E050A3" w:rsidRPr="00F17F05" w:rsidRDefault="00E050A3" w:rsidP="00E050A3">
      <w:pPr>
        <w:rPr>
          <w:sz w:val="16"/>
        </w:rPr>
      </w:pPr>
      <w:r w:rsidRPr="00F17F05">
        <w:rPr>
          <w:sz w:val="16"/>
        </w:rPr>
        <w:t xml:space="preserve">“If we get everything that we’re trying to get in it … I think </w:t>
      </w:r>
      <w:r w:rsidRPr="00F17F05">
        <w:rPr>
          <w:rStyle w:val="StyleUnderline"/>
        </w:rPr>
        <w:t>this will probably be one of the most important pieces of legislation for Alaska in our state’s history</w:t>
      </w:r>
      <w:r w:rsidRPr="00F17F05">
        <w:rPr>
          <w:sz w:val="16"/>
        </w:rPr>
        <w:t xml:space="preserve">,” said U.S. Sen. Dan Sullivan, R-Alaska, in a prerecorded Wednesday address to the Resource Development Council in Anchorage. </w:t>
      </w:r>
    </w:p>
    <w:p w14:paraId="23BC477D" w14:textId="77777777" w:rsidR="00E050A3" w:rsidRPr="00F17F05" w:rsidRDefault="00E050A3" w:rsidP="00E050A3">
      <w:pPr>
        <w:rPr>
          <w:sz w:val="16"/>
        </w:rPr>
      </w:pPr>
      <w:r w:rsidRPr="00F17F05">
        <w:rPr>
          <w:sz w:val="16"/>
        </w:rPr>
        <w:t>It would affect policies related to oil development in the Alaska National Wildlife Refuge and the National Petroleum Reserve in Alaska, as well as other resource development, he said.</w:t>
      </w:r>
    </w:p>
    <w:p w14:paraId="090F5C6E" w14:textId="77777777" w:rsidR="00E050A3" w:rsidRPr="00F17F05" w:rsidRDefault="00E050A3" w:rsidP="00E050A3">
      <w:pPr>
        <w:rPr>
          <w:sz w:val="16"/>
        </w:rPr>
      </w:pPr>
      <w:r w:rsidRPr="00F17F05">
        <w:rPr>
          <w:sz w:val="16"/>
        </w:rPr>
        <w:t>“</w:t>
      </w:r>
      <w:r w:rsidRPr="00F17F05">
        <w:rPr>
          <w:rStyle w:val="Emphasis"/>
          <w:highlight w:val="cyan"/>
        </w:rPr>
        <w:t>ANWR, NPR-A, timber, Cook Inlet, you name it, it’s in there</w:t>
      </w:r>
      <w:r w:rsidRPr="00F17F05">
        <w:rPr>
          <w:sz w:val="16"/>
        </w:rPr>
        <w:t>,” he said.</w:t>
      </w:r>
    </w:p>
    <w:p w14:paraId="2D59AF85" w14:textId="77777777" w:rsidR="00E050A3" w:rsidRPr="00F17F05" w:rsidRDefault="00E050A3" w:rsidP="00E050A3">
      <w:pPr>
        <w:rPr>
          <w:sz w:val="16"/>
        </w:rPr>
      </w:pPr>
      <w:r w:rsidRPr="00F17F05">
        <w:rPr>
          <w:sz w:val="16"/>
        </w:rPr>
        <w:t>Murkowski, also speaking in a recorded message, said that within Congress, she, Sullivan and Rep. Nick Begich III, R-Alaska, are all working on the budget reconciliation process.</w:t>
      </w:r>
    </w:p>
    <w:p w14:paraId="64AF46B3" w14:textId="77777777" w:rsidR="00E050A3" w:rsidRPr="00F17F05" w:rsidRDefault="00E050A3" w:rsidP="00E050A3">
      <w:pPr>
        <w:rPr>
          <w:sz w:val="16"/>
        </w:rPr>
      </w:pPr>
      <w:r w:rsidRPr="00F17F05">
        <w:rPr>
          <w:sz w:val="16"/>
        </w:rPr>
        <w:t>“We’re going to refill TAPS,” she said, referring to the trans-Alaska oil pipeline, “we’re going to produce more of our minerals. We’re fighting for a sustainable timber industry, and we’re going to keep harvesting the best seafood and welcoming millions of visitors every year as we come together to secure our resource future.”</w:t>
      </w:r>
    </w:p>
    <w:p w14:paraId="33382283" w14:textId="77777777" w:rsidR="00E050A3" w:rsidRPr="00F17F05" w:rsidRDefault="00E050A3" w:rsidP="00E050A3">
      <w:pPr>
        <w:rPr>
          <w:sz w:val="16"/>
        </w:rPr>
      </w:pPr>
      <w:r w:rsidRPr="00F17F05">
        <w:rPr>
          <w:sz w:val="16"/>
        </w:rPr>
        <w:t>Oil and gas drilling</w:t>
      </w:r>
    </w:p>
    <w:p w14:paraId="0B90BB22" w14:textId="77777777" w:rsidR="00E050A3" w:rsidRPr="00F17F05" w:rsidRDefault="00E050A3" w:rsidP="00E050A3">
      <w:pPr>
        <w:rPr>
          <w:sz w:val="16"/>
        </w:rPr>
      </w:pPr>
      <w:r w:rsidRPr="00F17F05">
        <w:rPr>
          <w:sz w:val="16"/>
        </w:rPr>
        <w:t xml:space="preserve">If the Energy and Natural Resources Committee’s text is adopted, </w:t>
      </w:r>
      <w:r w:rsidRPr="00F17F05">
        <w:rPr>
          <w:rStyle w:val="StyleUnderline"/>
        </w:rPr>
        <w:t>the federal government would be required to hold four oil and gas lease sales in the Arctic National Wildlife Refuge</w:t>
      </w:r>
      <w:r w:rsidRPr="00F17F05">
        <w:rPr>
          <w:sz w:val="16"/>
        </w:rPr>
        <w:t xml:space="preserve">, east of Prudhoe Bay, between 2025 and 2035. </w:t>
      </w:r>
    </w:p>
    <w:p w14:paraId="4A67BC07" w14:textId="77777777" w:rsidR="00E050A3" w:rsidRPr="00F17F05" w:rsidRDefault="00E050A3" w:rsidP="00E050A3">
      <w:pPr>
        <w:pStyle w:val="Heading3"/>
        <w:rPr>
          <w:rFonts w:cs="Times New Roman"/>
        </w:rPr>
      </w:pPr>
      <w:r w:rsidRPr="00F17F05">
        <w:rPr>
          <w:rFonts w:cs="Times New Roman"/>
        </w:rPr>
        <w:t>PC Low---2AC</w:t>
      </w:r>
    </w:p>
    <w:p w14:paraId="08A5269F" w14:textId="77777777" w:rsidR="00E050A3" w:rsidRPr="00F17F05" w:rsidRDefault="00E050A3" w:rsidP="00E050A3">
      <w:pPr>
        <w:pStyle w:val="Heading4"/>
        <w:rPr>
          <w:rFonts w:cs="Times New Roman"/>
        </w:rPr>
      </w:pPr>
      <w:r w:rsidRPr="00F17F05">
        <w:rPr>
          <w:rFonts w:cs="Times New Roman"/>
        </w:rPr>
        <w:t>PC low</w:t>
      </w:r>
    </w:p>
    <w:p w14:paraId="42C75F94" w14:textId="77777777" w:rsidR="00E050A3" w:rsidRPr="00F17F05" w:rsidRDefault="00E050A3" w:rsidP="00E050A3">
      <w:r w:rsidRPr="00F17F05">
        <w:rPr>
          <w:rStyle w:val="Style13ptBold"/>
        </w:rPr>
        <w:t>Stirewalt 25</w:t>
      </w:r>
      <w:r w:rsidRPr="00F17F05">
        <w:t>, American political analyst who is the politics editor for NewsNation and is a contributing editor for The Dispatch. (Chris, 05/02, “Whole Hog Politics: How Trump misspent his political capital”, The Hill, https://thehill.com/homenews/campaign/5277762-trump-political-capital/)</w:t>
      </w:r>
    </w:p>
    <w:p w14:paraId="75AA84FB" w14:textId="77777777" w:rsidR="00E050A3" w:rsidRPr="00F17F05" w:rsidRDefault="00E050A3" w:rsidP="00E050A3">
      <w:pPr>
        <w:rPr>
          <w:sz w:val="16"/>
        </w:rPr>
      </w:pPr>
      <w:r w:rsidRPr="00F17F05">
        <w:rPr>
          <w:rStyle w:val="Emphasis"/>
          <w:highlight w:val="cyan"/>
        </w:rPr>
        <w:t>Trump</w:t>
      </w:r>
      <w:r w:rsidRPr="00F17F05">
        <w:rPr>
          <w:rStyle w:val="Emphasis"/>
        </w:rPr>
        <w:t xml:space="preserve"> World </w:t>
      </w:r>
      <w:r w:rsidRPr="00F17F05">
        <w:rPr>
          <w:rStyle w:val="Emphasis"/>
          <w:highlight w:val="cyan"/>
        </w:rPr>
        <w:t>tells us</w:t>
      </w:r>
      <w:r w:rsidRPr="00F17F05">
        <w:rPr>
          <w:rStyle w:val="Emphasis"/>
        </w:rPr>
        <w:t xml:space="preserve"> often that “</w:t>
      </w:r>
      <w:r w:rsidRPr="00F17F05">
        <w:rPr>
          <w:rStyle w:val="Emphasis"/>
          <w:highlight w:val="cyan"/>
        </w:rPr>
        <w:t>this time is different</w:t>
      </w:r>
      <w:r w:rsidRPr="00F17F05">
        <w:rPr>
          <w:sz w:val="16"/>
          <w:highlight w:val="cyan"/>
        </w:rPr>
        <w:t>,</w:t>
      </w:r>
      <w:r w:rsidRPr="00F17F05">
        <w:rPr>
          <w:sz w:val="16"/>
        </w:rPr>
        <w:t>” and on these matters, they are surely right.</w:t>
      </w:r>
    </w:p>
    <w:p w14:paraId="29BC97AE" w14:textId="77777777" w:rsidR="00E050A3" w:rsidRPr="00F17F05" w:rsidRDefault="00E050A3" w:rsidP="00E050A3">
      <w:pPr>
        <w:rPr>
          <w:sz w:val="16"/>
        </w:rPr>
      </w:pPr>
      <w:r w:rsidRPr="00F17F05">
        <w:rPr>
          <w:sz w:val="16"/>
        </w:rPr>
        <w:t xml:space="preserve">The </w:t>
      </w:r>
      <w:r w:rsidRPr="00F17F05">
        <w:rPr>
          <w:rStyle w:val="StyleUnderline"/>
          <w:highlight w:val="cyan"/>
        </w:rPr>
        <w:t>first 100 days</w:t>
      </w:r>
      <w:r w:rsidRPr="00F17F05">
        <w:rPr>
          <w:rStyle w:val="StyleUnderline"/>
        </w:rPr>
        <w:t xml:space="preserve"> of this Trump administration has </w:t>
      </w:r>
      <w:r w:rsidRPr="00F17F05">
        <w:rPr>
          <w:rStyle w:val="StyleUnderline"/>
          <w:highlight w:val="cyan"/>
        </w:rPr>
        <w:t>had</w:t>
      </w:r>
      <w:r w:rsidRPr="00F17F05">
        <w:rPr>
          <w:rStyle w:val="StyleUnderline"/>
        </w:rPr>
        <w:t xml:space="preserve"> very </w:t>
      </w:r>
      <w:r w:rsidRPr="00F17F05">
        <w:rPr>
          <w:rStyle w:val="StyleUnderline"/>
          <w:highlight w:val="cyan"/>
        </w:rPr>
        <w:t>little to do with Congress</w:t>
      </w:r>
      <w:r w:rsidRPr="00F17F05">
        <w:rPr>
          <w:sz w:val="16"/>
        </w:rPr>
        <w:t xml:space="preserve">. Except for getting through a wild and wooly bunch of appointees, </w:t>
      </w:r>
      <w:r w:rsidRPr="00F17F05">
        <w:rPr>
          <w:rStyle w:val="StyleUnderline"/>
          <w:highlight w:val="cyan"/>
        </w:rPr>
        <w:t>there has</w:t>
      </w:r>
      <w:r w:rsidRPr="00F17F05">
        <w:rPr>
          <w:sz w:val="16"/>
        </w:rPr>
        <w:t xml:space="preserve"> so far </w:t>
      </w:r>
      <w:r w:rsidRPr="00F17F05">
        <w:rPr>
          <w:rStyle w:val="StyleUnderline"/>
          <w:highlight w:val="cyan"/>
        </w:rPr>
        <w:t>been</w:t>
      </w:r>
      <w:r w:rsidRPr="00F17F05">
        <w:rPr>
          <w:sz w:val="16"/>
        </w:rPr>
        <w:t xml:space="preserve"> basically </w:t>
      </w:r>
      <w:r w:rsidRPr="00F17F05">
        <w:rPr>
          <w:rStyle w:val="Emphasis"/>
          <w:highlight w:val="cyan"/>
        </w:rPr>
        <w:t>no Trump agenda</w:t>
      </w:r>
      <w:r w:rsidRPr="00F17F05">
        <w:rPr>
          <w:rStyle w:val="Emphasis"/>
        </w:rPr>
        <w:t xml:space="preserve"> </w:t>
      </w:r>
      <w:r w:rsidRPr="00F17F05">
        <w:rPr>
          <w:sz w:val="16"/>
        </w:rPr>
        <w:t xml:space="preserve">for Congress. Having learned his lesson from eight years ago, </w:t>
      </w:r>
      <w:r w:rsidRPr="00F17F05">
        <w:rPr>
          <w:rStyle w:val="StyleUnderline"/>
        </w:rPr>
        <w:t>Trump sidestepped a fight on spending,</w:t>
      </w:r>
      <w:r w:rsidRPr="00F17F05">
        <w:rPr>
          <w:sz w:val="16"/>
        </w:rPr>
        <w:t> </w:t>
      </w:r>
      <w:r w:rsidRPr="00F17F05">
        <w:rPr>
          <w:rFonts w:eastAsiaTheme="majorEastAsia"/>
        </w:rPr>
        <w:t>kicking the can on a six-month funding deal</w:t>
      </w:r>
      <w:r w:rsidRPr="00F17F05">
        <w:rPr>
          <w:sz w:val="16"/>
        </w:rPr>
        <w:t>. Eight years ago, Trump’s grip on his party was weakened; he obviously feared being branded a deficit spender. This time, the Freedom Caucus is utterly defanged.</w:t>
      </w:r>
    </w:p>
    <w:p w14:paraId="4313C9D9" w14:textId="77777777" w:rsidR="00E050A3" w:rsidRPr="00F17F05" w:rsidRDefault="00E050A3" w:rsidP="00E050A3">
      <w:pPr>
        <w:rPr>
          <w:sz w:val="16"/>
        </w:rPr>
      </w:pPr>
      <w:r w:rsidRPr="00F17F05">
        <w:rPr>
          <w:sz w:val="16"/>
        </w:rPr>
        <w:t>That’s evidence of how much political capital Trump had at the outset with his party. If you can get people who vowed never to support a continuing resolution to get comfortable with red ink, you’ve got your people where you want them.</w:t>
      </w:r>
    </w:p>
    <w:p w14:paraId="6933694A" w14:textId="77777777" w:rsidR="00E050A3" w:rsidRPr="00F17F05" w:rsidRDefault="00E050A3" w:rsidP="00E050A3">
      <w:pPr>
        <w:rPr>
          <w:sz w:val="16"/>
        </w:rPr>
      </w:pPr>
      <w:r w:rsidRPr="00F17F05">
        <w:rPr>
          <w:sz w:val="16"/>
        </w:rPr>
        <w:t xml:space="preserve">But the </w:t>
      </w:r>
      <w:r w:rsidRPr="00F17F05">
        <w:rPr>
          <w:rStyle w:val="Emphasis"/>
        </w:rPr>
        <w:t xml:space="preserve">Trump </w:t>
      </w:r>
      <w:r w:rsidRPr="00F17F05">
        <w:rPr>
          <w:rStyle w:val="Emphasis"/>
          <w:highlight w:val="cyan"/>
        </w:rPr>
        <w:t>reboot</w:t>
      </w:r>
      <w:r w:rsidRPr="00F17F05">
        <w:rPr>
          <w:rStyle w:val="Emphasis"/>
        </w:rPr>
        <w:t xml:space="preserve"> </w:t>
      </w:r>
      <w:r w:rsidRPr="00F17F05">
        <w:rPr>
          <w:rStyle w:val="Emphasis"/>
          <w:highlight w:val="cyan"/>
        </w:rPr>
        <w:t>is not a show about Congress</w:t>
      </w:r>
      <w:r w:rsidRPr="00F17F05">
        <w:rPr>
          <w:sz w:val="16"/>
        </w:rPr>
        <w:t xml:space="preserve">. </w:t>
      </w:r>
      <w:r w:rsidRPr="00F17F05">
        <w:rPr>
          <w:rStyle w:val="StyleUnderline"/>
          <w:highlight w:val="cyan"/>
        </w:rPr>
        <w:t>It is</w:t>
      </w:r>
      <w:r w:rsidRPr="00F17F05">
        <w:rPr>
          <w:sz w:val="16"/>
        </w:rPr>
        <w:t xml:space="preserve"> all about </w:t>
      </w:r>
      <w:r w:rsidRPr="00F17F05">
        <w:rPr>
          <w:rStyle w:val="StyleUnderline"/>
          <w:highlight w:val="cyan"/>
        </w:rPr>
        <w:t>the title character</w:t>
      </w:r>
      <w:r w:rsidRPr="00F17F05">
        <w:rPr>
          <w:sz w:val="16"/>
        </w:rPr>
        <w:t xml:space="preserve">. So the first 100 days were dominated by the satisfying squeak of Sharpie on paper as Trump fired off executive action after executive action. Particularly on trade, but also on an increasingly bellicose stance with the courts, </w:t>
      </w:r>
      <w:r w:rsidRPr="00F17F05">
        <w:rPr>
          <w:rStyle w:val="StyleUnderline"/>
          <w:highlight w:val="cyan"/>
        </w:rPr>
        <w:t>Trump</w:t>
      </w:r>
      <w:r w:rsidRPr="00F17F05">
        <w:rPr>
          <w:sz w:val="16"/>
        </w:rPr>
        <w:t xml:space="preserve"> has </w:t>
      </w:r>
      <w:r w:rsidRPr="00F17F05">
        <w:rPr>
          <w:rStyle w:val="StyleUnderline"/>
          <w:highlight w:val="cyan"/>
        </w:rPr>
        <w:t>embraced</w:t>
      </w:r>
      <w:r w:rsidRPr="00F17F05">
        <w:rPr>
          <w:sz w:val="16"/>
        </w:rPr>
        <w:t xml:space="preserve"> the </w:t>
      </w:r>
      <w:r w:rsidRPr="00F17F05">
        <w:rPr>
          <w:rStyle w:val="StyleUnderline"/>
        </w:rPr>
        <w:t>idea of “</w:t>
      </w:r>
      <w:r w:rsidRPr="00F17F05">
        <w:rPr>
          <w:rStyle w:val="StyleUnderline"/>
          <w:highlight w:val="cyan"/>
        </w:rPr>
        <w:t>I alone can fix it</w:t>
      </w:r>
      <w:r w:rsidRPr="00F17F05">
        <w:rPr>
          <w:rStyle w:val="StyleUnderline"/>
        </w:rPr>
        <w:t>”</w:t>
      </w:r>
      <w:r w:rsidRPr="00F17F05">
        <w:rPr>
          <w:sz w:val="16"/>
        </w:rPr>
        <w:t xml:space="preserve"> </w:t>
      </w:r>
      <w:r w:rsidRPr="00F17F05">
        <w:rPr>
          <w:rStyle w:val="StyleUnderline"/>
          <w:highlight w:val="cyan"/>
        </w:rPr>
        <w:t>to the</w:t>
      </w:r>
      <w:r w:rsidRPr="00F17F05">
        <w:rPr>
          <w:sz w:val="16"/>
        </w:rPr>
        <w:t xml:space="preserve"> almost com</w:t>
      </w:r>
      <w:r w:rsidRPr="00F17F05">
        <w:rPr>
          <w:rStyle w:val="StyleUnderline"/>
        </w:rPr>
        <w:t xml:space="preserve">plete </w:t>
      </w:r>
      <w:r w:rsidRPr="00F17F05">
        <w:rPr>
          <w:rStyle w:val="StyleUnderline"/>
          <w:highlight w:val="cyan"/>
        </w:rPr>
        <w:t>exclusion of Congress</w:t>
      </w:r>
      <w:r w:rsidRPr="00F17F05">
        <w:rPr>
          <w:rStyle w:val="StyleUnderline"/>
        </w:rPr>
        <w:t>.</w:t>
      </w:r>
      <w:r w:rsidRPr="00F17F05">
        <w:rPr>
          <w:sz w:val="16"/>
        </w:rPr>
        <w:t xml:space="preserve"> He believed this was the right course of action since it is his default mode, but also because all of the patootie smoochers in his cabinet and in Congress kept telling him how massive, historic and amazing his 2024 win was. If Trump in 2017 was the dog who caught the car, in 2025 he is </w:t>
      </w:r>
      <w:r w:rsidRPr="00F17F05">
        <w:rPr>
          <w:rFonts w:eastAsiaTheme="majorEastAsia"/>
        </w:rPr>
        <w:t>Toonces</w:t>
      </w:r>
      <w:r w:rsidRPr="00F17F05">
        <w:rPr>
          <w:sz w:val="16"/>
        </w:rPr>
        <w:t>.</w:t>
      </w:r>
    </w:p>
    <w:p w14:paraId="745B2574" w14:textId="77777777" w:rsidR="00E050A3" w:rsidRPr="00F17F05" w:rsidRDefault="00E050A3" w:rsidP="00E050A3">
      <w:pPr>
        <w:rPr>
          <w:sz w:val="16"/>
        </w:rPr>
      </w:pPr>
      <w:r w:rsidRPr="00F17F05">
        <w:rPr>
          <w:rStyle w:val="StyleUnderline"/>
          <w:highlight w:val="cyan"/>
        </w:rPr>
        <w:t>Trump believed</w:t>
      </w:r>
      <w:r w:rsidRPr="00F17F05">
        <w:rPr>
          <w:rStyle w:val="StyleUnderline"/>
        </w:rPr>
        <w:t xml:space="preserve"> the hype</w:t>
      </w:r>
      <w:r w:rsidRPr="00F17F05">
        <w:rPr>
          <w:sz w:val="16"/>
        </w:rPr>
        <w:t xml:space="preserve"> and </w:t>
      </w:r>
      <w:r w:rsidRPr="00F17F05">
        <w:rPr>
          <w:rStyle w:val="StyleUnderline"/>
        </w:rPr>
        <w:t>rather than</w:t>
      </w:r>
      <w:r w:rsidRPr="00F17F05">
        <w:rPr>
          <w:sz w:val="16"/>
        </w:rPr>
        <w:t xml:space="preserve"> taking advantage of his </w:t>
      </w:r>
      <w:r w:rsidRPr="00F17F05">
        <w:rPr>
          <w:rStyle w:val="StyleUnderline"/>
        </w:rPr>
        <w:t xml:space="preserve">modestly </w:t>
      </w:r>
      <w:r w:rsidRPr="00F17F05">
        <w:rPr>
          <w:rStyle w:val="StyleUnderline"/>
          <w:highlight w:val="cyan"/>
        </w:rPr>
        <w:t>better approval rating</w:t>
      </w:r>
      <w:r w:rsidRPr="00F17F05">
        <w:rPr>
          <w:sz w:val="16"/>
        </w:rPr>
        <w:t xml:space="preserve"> at the start of his second term, </w:t>
      </w:r>
      <w:r w:rsidRPr="00F17F05">
        <w:rPr>
          <w:rStyle w:val="Emphasis"/>
          <w:highlight w:val="cyan"/>
        </w:rPr>
        <w:t xml:space="preserve">proceeded to </w:t>
      </w:r>
      <w:r w:rsidRPr="00F17F05">
        <w:rPr>
          <w:rStyle w:val="Emphasis"/>
          <w:sz w:val="40"/>
          <w:szCs w:val="40"/>
          <w:highlight w:val="cyan"/>
        </w:rPr>
        <w:t>quickly exhaust it</w:t>
      </w:r>
      <w:r w:rsidRPr="00F17F05">
        <w:rPr>
          <w:rStyle w:val="Emphasis"/>
          <w:highlight w:val="cyan"/>
        </w:rPr>
        <w:t xml:space="preserve"> crashing into things</w:t>
      </w:r>
      <w:r w:rsidRPr="00F17F05">
        <w:rPr>
          <w:sz w:val="16"/>
        </w:rPr>
        <w:t>. He concluded his first 100 days worse off than any of his predecessors, including himself. That’s not a huge political problem in the sense that 100 days is an arbitrary and brief measurement. He has 1,359 days to get back on the good foot, and success would quickly rally the market for political capital.</w:t>
      </w:r>
    </w:p>
    <w:p w14:paraId="67B8D0B8" w14:textId="77777777" w:rsidR="00E050A3" w:rsidRPr="00F17F05" w:rsidRDefault="00E050A3" w:rsidP="00E050A3">
      <w:pPr>
        <w:rPr>
          <w:sz w:val="16"/>
        </w:rPr>
      </w:pPr>
      <w:r w:rsidRPr="00F17F05">
        <w:rPr>
          <w:sz w:val="16"/>
        </w:rPr>
        <w:t xml:space="preserve">Where the real trouble comes in for </w:t>
      </w:r>
      <w:r w:rsidRPr="00F17F05">
        <w:rPr>
          <w:rStyle w:val="StyleUnderline"/>
        </w:rPr>
        <w:t>Trump</w:t>
      </w:r>
      <w:r w:rsidRPr="00F17F05">
        <w:rPr>
          <w:sz w:val="16"/>
        </w:rPr>
        <w:t xml:space="preserve"> is that he </w:t>
      </w:r>
      <w:r w:rsidRPr="00F17F05">
        <w:rPr>
          <w:rStyle w:val="StyleUnderline"/>
          <w:highlight w:val="cyan"/>
        </w:rPr>
        <w:t>didn’t make better use of</w:t>
      </w:r>
      <w:r w:rsidRPr="00F17F05">
        <w:rPr>
          <w:sz w:val="16"/>
        </w:rPr>
        <w:t xml:space="preserve"> his moment with </w:t>
      </w:r>
      <w:r w:rsidRPr="00F17F05">
        <w:rPr>
          <w:rStyle w:val="Emphasis"/>
          <w:highlight w:val="cyan"/>
        </w:rPr>
        <w:t>Congress</w:t>
      </w:r>
      <w:r w:rsidRPr="00F17F05">
        <w:rPr>
          <w:sz w:val="16"/>
        </w:rPr>
        <w:t>. </w:t>
      </w:r>
    </w:p>
    <w:p w14:paraId="382C0D2B" w14:textId="77777777" w:rsidR="00E050A3" w:rsidRPr="00F17F05" w:rsidRDefault="00E050A3" w:rsidP="00E050A3">
      <w:pPr>
        <w:rPr>
          <w:sz w:val="16"/>
        </w:rPr>
      </w:pPr>
      <w:r w:rsidRPr="00F17F05">
        <w:rPr>
          <w:rStyle w:val="StyleUnderline"/>
          <w:highlight w:val="cyan"/>
        </w:rPr>
        <w:t>The honeymoon</w:t>
      </w:r>
      <w:r w:rsidRPr="00F17F05">
        <w:rPr>
          <w:sz w:val="16"/>
        </w:rPr>
        <w:t xml:space="preserve">, little as it was, </w:t>
      </w:r>
      <w:r w:rsidRPr="00F17F05">
        <w:rPr>
          <w:rStyle w:val="StyleUnderline"/>
          <w:highlight w:val="cyan"/>
        </w:rPr>
        <w:t>is wrapping up</w:t>
      </w:r>
      <w:r w:rsidRPr="00F17F05">
        <w:rPr>
          <w:sz w:val="16"/>
        </w:rPr>
        <w:t xml:space="preserve">. </w:t>
      </w:r>
      <w:r w:rsidRPr="00F17F05">
        <w:rPr>
          <w:rStyle w:val="Emphasis"/>
        </w:rPr>
        <w:t xml:space="preserve">The </w:t>
      </w:r>
      <w:r w:rsidRPr="00F17F05">
        <w:rPr>
          <w:rStyle w:val="Emphasis"/>
          <w:highlight w:val="cyan"/>
        </w:rPr>
        <w:t>Senate is getting prickly</w:t>
      </w:r>
      <w:r w:rsidRPr="00F17F05">
        <w:rPr>
          <w:rStyle w:val="Emphasis"/>
        </w:rPr>
        <w:t> on tariffs</w:t>
      </w:r>
      <w:r w:rsidRPr="00F17F05">
        <w:rPr>
          <w:sz w:val="16"/>
        </w:rPr>
        <w:t xml:space="preserve">. </w:t>
      </w:r>
      <w:r w:rsidRPr="00F17F05">
        <w:rPr>
          <w:rStyle w:val="StyleUnderline"/>
          <w:highlight w:val="cyan"/>
        </w:rPr>
        <w:t>Trump</w:t>
      </w:r>
      <w:r w:rsidRPr="00F17F05">
        <w:rPr>
          <w:sz w:val="16"/>
        </w:rPr>
        <w:t xml:space="preserve"> has just </w:t>
      </w:r>
      <w:r w:rsidRPr="00F17F05">
        <w:rPr>
          <w:rStyle w:val="Emphasis"/>
          <w:highlight w:val="cyan"/>
        </w:rPr>
        <w:t>jettisoned</w:t>
      </w:r>
      <w:r w:rsidRPr="00F17F05">
        <w:rPr>
          <w:rStyle w:val="Emphasis"/>
        </w:rPr>
        <w:t xml:space="preserve"> one of the </w:t>
      </w:r>
      <w:r w:rsidRPr="00F17F05">
        <w:rPr>
          <w:rStyle w:val="Emphasis"/>
          <w:highlight w:val="cyan"/>
        </w:rPr>
        <w:t>Senate GOP’s favorites</w:t>
      </w:r>
      <w:r w:rsidRPr="00F17F05">
        <w:rPr>
          <w:rStyle w:val="Emphasis"/>
        </w:rPr>
        <w:t xml:space="preserve"> among</w:t>
      </w:r>
      <w:r w:rsidRPr="00F17F05">
        <w:rPr>
          <w:sz w:val="16"/>
        </w:rPr>
        <w:t> his senior aides. </w:t>
      </w:r>
      <w:r w:rsidRPr="00F17F05">
        <w:rPr>
          <w:rFonts w:eastAsiaTheme="majorEastAsia"/>
          <w:sz w:val="16"/>
        </w:rPr>
        <w:t xml:space="preserve">Elon </w:t>
      </w:r>
      <w:r w:rsidRPr="00F17F05">
        <w:rPr>
          <w:rStyle w:val="Emphasis"/>
          <w:highlight w:val="cyan"/>
        </w:rPr>
        <w:t>Musk</w:t>
      </w:r>
      <w:r w:rsidRPr="00F17F05">
        <w:rPr>
          <w:rStyle w:val="Emphasis"/>
        </w:rPr>
        <w:t xml:space="preserve"> has </w:t>
      </w:r>
      <w:r w:rsidRPr="00F17F05">
        <w:rPr>
          <w:rStyle w:val="Emphasis"/>
          <w:highlight w:val="cyan"/>
        </w:rPr>
        <w:t>lost his charge</w:t>
      </w:r>
      <w:r w:rsidRPr="00F17F05">
        <w:rPr>
          <w:rStyle w:val="Emphasis"/>
        </w:rPr>
        <w:t>.</w:t>
      </w:r>
      <w:r w:rsidRPr="00F17F05">
        <w:rPr>
          <w:sz w:val="16"/>
        </w:rPr>
        <w:t xml:space="preserve"> </w:t>
      </w:r>
      <w:r w:rsidRPr="00F17F05">
        <w:rPr>
          <w:rStyle w:val="StyleUnderline"/>
          <w:highlight w:val="cyan"/>
        </w:rPr>
        <w:t>Trump’s</w:t>
      </w:r>
      <w:r w:rsidRPr="00F17F05">
        <w:rPr>
          <w:sz w:val="16"/>
        </w:rPr>
        <w:t xml:space="preserve"> overall </w:t>
      </w:r>
      <w:r w:rsidRPr="00F17F05">
        <w:rPr>
          <w:rStyle w:val="StyleUnderline"/>
          <w:highlight w:val="cyan"/>
        </w:rPr>
        <w:t>approval</w:t>
      </w:r>
      <w:r w:rsidRPr="00F17F05">
        <w:rPr>
          <w:sz w:val="16"/>
        </w:rPr>
        <w:t xml:space="preserve"> has </w:t>
      </w:r>
      <w:r w:rsidRPr="00F17F05">
        <w:rPr>
          <w:rStyle w:val="StyleUnderline"/>
          <w:highlight w:val="cyan"/>
        </w:rPr>
        <w:t>declined</w:t>
      </w:r>
      <w:r w:rsidRPr="00F17F05">
        <w:rPr>
          <w:rStyle w:val="StyleUnderline"/>
        </w:rPr>
        <w:t xml:space="preserve"> nearly </w:t>
      </w:r>
      <w:r w:rsidRPr="00F17F05">
        <w:rPr>
          <w:rStyle w:val="StyleUnderline"/>
          <w:highlight w:val="cyan"/>
        </w:rPr>
        <w:t>7 points</w:t>
      </w:r>
      <w:r w:rsidRPr="00F17F05">
        <w:rPr>
          <w:sz w:val="16"/>
        </w:rPr>
        <w:t xml:space="preserve"> in just the past month, leaving him nearly 13 points underwater. </w:t>
      </w:r>
    </w:p>
    <w:p w14:paraId="0D01FACC" w14:textId="77777777" w:rsidR="00E050A3" w:rsidRPr="00F17F05" w:rsidRDefault="00E050A3" w:rsidP="00E050A3">
      <w:pPr>
        <w:rPr>
          <w:sz w:val="16"/>
        </w:rPr>
      </w:pPr>
      <w:r w:rsidRPr="00F17F05">
        <w:rPr>
          <w:sz w:val="16"/>
        </w:rPr>
        <w:t>And now comes the hard part.</w:t>
      </w:r>
    </w:p>
    <w:p w14:paraId="1FFF2539" w14:textId="77777777" w:rsidR="00E050A3" w:rsidRPr="00F17F05" w:rsidRDefault="00E050A3" w:rsidP="00E050A3">
      <w:pPr>
        <w:rPr>
          <w:sz w:val="16"/>
        </w:rPr>
      </w:pPr>
      <w:r w:rsidRPr="00F17F05">
        <w:rPr>
          <w:sz w:val="16"/>
        </w:rPr>
        <w:t xml:space="preserve">For four months, </w:t>
      </w:r>
      <w:r w:rsidRPr="00F17F05">
        <w:rPr>
          <w:rStyle w:val="StyleUnderline"/>
        </w:rPr>
        <w:t xml:space="preserve">congressional </w:t>
      </w:r>
      <w:r w:rsidRPr="00F17F05">
        <w:rPr>
          <w:rStyle w:val="StyleUnderline"/>
          <w:highlight w:val="cyan"/>
        </w:rPr>
        <w:t>Republicans</w:t>
      </w:r>
      <w:r w:rsidRPr="00F17F05">
        <w:rPr>
          <w:rStyle w:val="StyleUnderline"/>
        </w:rPr>
        <w:t xml:space="preserve"> have </w:t>
      </w:r>
      <w:r w:rsidRPr="00F17F05">
        <w:rPr>
          <w:rStyle w:val="StyleUnderline"/>
          <w:highlight w:val="cyan"/>
        </w:rPr>
        <w:t>been delaying</w:t>
      </w:r>
      <w:r w:rsidRPr="00F17F05">
        <w:rPr>
          <w:rStyle w:val="StyleUnderline"/>
        </w:rPr>
        <w:t xml:space="preserve"> the major </w:t>
      </w:r>
      <w:r w:rsidRPr="00F17F05">
        <w:rPr>
          <w:rStyle w:val="StyleUnderline"/>
          <w:highlight w:val="cyan"/>
        </w:rPr>
        <w:t>fights</w:t>
      </w:r>
      <w:r w:rsidRPr="00F17F05">
        <w:rPr>
          <w:sz w:val="16"/>
        </w:rPr>
        <w:t xml:space="preserve"> on the parts </w:t>
      </w:r>
      <w:r w:rsidRPr="00F17F05">
        <w:rPr>
          <w:rStyle w:val="StyleUnderline"/>
        </w:rPr>
        <w:t>of</w:t>
      </w:r>
      <w:r w:rsidRPr="00F17F05">
        <w:rPr>
          <w:sz w:val="16"/>
        </w:rPr>
        <w:t xml:space="preserve"> </w:t>
      </w:r>
      <w:r w:rsidRPr="00F17F05">
        <w:rPr>
          <w:rStyle w:val="StyleUnderline"/>
        </w:rPr>
        <w:t xml:space="preserve">Trump’s </w:t>
      </w:r>
      <w:r w:rsidRPr="00F17F05">
        <w:rPr>
          <w:rStyle w:val="StyleUnderline"/>
          <w:highlight w:val="cyan"/>
        </w:rPr>
        <w:t>agenda</w:t>
      </w:r>
      <w:r w:rsidRPr="00F17F05">
        <w:rPr>
          <w:sz w:val="16"/>
        </w:rPr>
        <w:t xml:space="preserve"> </w:t>
      </w:r>
      <w:r w:rsidRPr="00F17F05">
        <w:rPr>
          <w:rStyle w:val="StyleUnderline"/>
        </w:rPr>
        <w:t>that</w:t>
      </w:r>
      <w:r w:rsidRPr="00F17F05">
        <w:rPr>
          <w:sz w:val="16"/>
        </w:rPr>
        <w:t xml:space="preserve"> will </w:t>
      </w:r>
      <w:r w:rsidRPr="00F17F05">
        <w:rPr>
          <w:rStyle w:val="StyleUnderline"/>
          <w:highlight w:val="cyan"/>
        </w:rPr>
        <w:t>demand their assent</w:t>
      </w:r>
      <w:r w:rsidRPr="00F17F05">
        <w:rPr>
          <w:sz w:val="16"/>
        </w:rPr>
        <w:t xml:space="preserve">. Trump’s 2017 </w:t>
      </w:r>
      <w:r w:rsidRPr="00F17F05">
        <w:rPr>
          <w:rStyle w:val="StyleUnderline"/>
          <w:highlight w:val="cyan"/>
        </w:rPr>
        <w:t>tax cuts are expiring</w:t>
      </w:r>
      <w:r w:rsidRPr="00F17F05">
        <w:rPr>
          <w:sz w:val="16"/>
        </w:rPr>
        <w:t xml:space="preserve"> this year, and without action, Americans will be hit with a massive tax increase in the midst of an already contracting economy. But the </w:t>
      </w:r>
      <w:r w:rsidRPr="00F17F05">
        <w:rPr>
          <w:rStyle w:val="StyleUnderline"/>
          <w:highlight w:val="cyan"/>
        </w:rPr>
        <w:t>reconciliation package</w:t>
      </w:r>
      <w:r w:rsidRPr="00F17F05">
        <w:rPr>
          <w:rStyle w:val="StyleUnderline"/>
        </w:rPr>
        <w:t xml:space="preserve"> currently </w:t>
      </w:r>
      <w:r w:rsidRPr="00F17F05">
        <w:rPr>
          <w:rStyle w:val="StyleUnderline"/>
          <w:highlight w:val="cyan"/>
        </w:rPr>
        <w:t>stalled</w:t>
      </w:r>
      <w:r w:rsidRPr="00F17F05">
        <w:rPr>
          <w:sz w:val="16"/>
        </w:rPr>
        <w:t xml:space="preserve"> in </w:t>
      </w:r>
      <w:r w:rsidRPr="00F17F05">
        <w:rPr>
          <w:rStyle w:val="Emphasis"/>
          <w:highlight w:val="cyan"/>
        </w:rPr>
        <w:t>Congress</w:t>
      </w:r>
      <w:r w:rsidRPr="00F17F05">
        <w:rPr>
          <w:rStyle w:val="Emphasis"/>
        </w:rPr>
        <w:t xml:space="preserve"> </w:t>
      </w:r>
      <w:r w:rsidRPr="00F17F05">
        <w:rPr>
          <w:rStyle w:val="Emphasis"/>
          <w:highlight w:val="cyan"/>
        </w:rPr>
        <w:t>is</w:t>
      </w:r>
      <w:r w:rsidRPr="00F17F05">
        <w:rPr>
          <w:rStyle w:val="Emphasis"/>
        </w:rPr>
        <w:t xml:space="preserve"> a lot </w:t>
      </w:r>
      <w:r w:rsidRPr="00F17F05">
        <w:rPr>
          <w:rStyle w:val="Emphasis"/>
          <w:highlight w:val="cyan"/>
        </w:rPr>
        <w:t>more</w:t>
      </w:r>
      <w:r w:rsidRPr="00F17F05">
        <w:rPr>
          <w:rStyle w:val="Emphasis"/>
        </w:rPr>
        <w:t xml:space="preserve"> </w:t>
      </w:r>
      <w:r w:rsidRPr="00F17F05">
        <w:rPr>
          <w:rStyle w:val="Emphasis"/>
          <w:highlight w:val="cyan"/>
        </w:rPr>
        <w:t>than</w:t>
      </w:r>
      <w:r w:rsidRPr="00F17F05">
        <w:rPr>
          <w:rStyle w:val="Emphasis"/>
        </w:rPr>
        <w:t xml:space="preserve"> just </w:t>
      </w:r>
      <w:r w:rsidRPr="00F17F05">
        <w:rPr>
          <w:rStyle w:val="Emphasis"/>
          <w:highlight w:val="cyan"/>
        </w:rPr>
        <w:t>maintaining the status quo</w:t>
      </w:r>
      <w:r w:rsidRPr="00F17F05">
        <w:rPr>
          <w:sz w:val="16"/>
          <w:highlight w:val="cyan"/>
        </w:rPr>
        <w:t>.</w:t>
      </w:r>
      <w:r w:rsidRPr="00F17F05">
        <w:rPr>
          <w:sz w:val="16"/>
        </w:rPr>
        <w:t xml:space="preserve"> It’s the vehicle for border spending, a military buildup, and Trump hopes, new tax cuts aimed at his blue-collar and elderly supporters.</w:t>
      </w:r>
    </w:p>
    <w:p w14:paraId="1A43CFA1" w14:textId="77777777" w:rsidR="00E050A3" w:rsidRPr="00F17F05" w:rsidRDefault="00E050A3" w:rsidP="00E050A3">
      <w:pPr>
        <w:rPr>
          <w:sz w:val="16"/>
        </w:rPr>
      </w:pPr>
      <w:r w:rsidRPr="00F17F05">
        <w:rPr>
          <w:rStyle w:val="StyleUnderline"/>
        </w:rPr>
        <w:t>Problem is</w:t>
      </w:r>
      <w:r w:rsidRPr="00F17F05">
        <w:rPr>
          <w:sz w:val="16"/>
        </w:rPr>
        <w:t xml:space="preserve">, </w:t>
      </w:r>
      <w:r w:rsidRPr="00F17F05">
        <w:rPr>
          <w:rStyle w:val="StyleUnderline"/>
        </w:rPr>
        <w:t>Congress</w:t>
      </w:r>
      <w:r w:rsidRPr="00F17F05">
        <w:rPr>
          <w:sz w:val="16"/>
        </w:rPr>
        <w:t xml:space="preserve"> has </w:t>
      </w:r>
      <w:r w:rsidRPr="00F17F05">
        <w:rPr>
          <w:rStyle w:val="StyleUnderline"/>
        </w:rPr>
        <w:t>only succeeded</w:t>
      </w:r>
      <w:r w:rsidRPr="00F17F05">
        <w:rPr>
          <w:sz w:val="16"/>
        </w:rPr>
        <w:t xml:space="preserve"> in agreeing </w:t>
      </w:r>
      <w:r w:rsidRPr="00F17F05">
        <w:rPr>
          <w:rStyle w:val="StyleUnderline"/>
        </w:rPr>
        <w:t>to eventually hash it all out,</w:t>
      </w:r>
      <w:r w:rsidRPr="00F17F05">
        <w:rPr>
          <w:sz w:val="16"/>
        </w:rPr>
        <w:t xml:space="preserve"> </w:t>
      </w:r>
      <w:r w:rsidRPr="00F17F05">
        <w:rPr>
          <w:rStyle w:val="StyleUnderline"/>
        </w:rPr>
        <w:t>but</w:t>
      </w:r>
      <w:r w:rsidRPr="00F17F05">
        <w:rPr>
          <w:sz w:val="16"/>
        </w:rPr>
        <w:t xml:space="preserve"> has </w:t>
      </w:r>
      <w:r w:rsidRPr="00F17F05">
        <w:rPr>
          <w:rStyle w:val="StyleUnderline"/>
        </w:rPr>
        <w:t>done</w:t>
      </w:r>
      <w:r w:rsidRPr="00F17F05">
        <w:rPr>
          <w:sz w:val="16"/>
        </w:rPr>
        <w:t xml:space="preserve"> </w:t>
      </w:r>
      <w:r w:rsidRPr="00F17F05">
        <w:rPr>
          <w:rStyle w:val="StyleUnderline"/>
        </w:rPr>
        <w:t>next to none of the actual hashing</w:t>
      </w:r>
      <w:r w:rsidRPr="00F17F05">
        <w:rPr>
          <w:sz w:val="16"/>
        </w:rPr>
        <w:t>. Dozens of ideas are swirling around Capitol Hill, ranging from a car tax to a tax hike for the wealthy. Lawmakers from vulnerable blue-state districts want an increase to the state and local tax deduction. Lawmakers from poor states are freaking out about potential cuts to Medicaid. It’s a real mess.</w:t>
      </w:r>
    </w:p>
    <w:p w14:paraId="368117C0" w14:textId="77777777" w:rsidR="00E050A3" w:rsidRPr="00F17F05" w:rsidRDefault="00E050A3" w:rsidP="00E050A3">
      <w:pPr>
        <w:rPr>
          <w:sz w:val="16"/>
        </w:rPr>
      </w:pPr>
      <w:r w:rsidRPr="00F17F05">
        <w:rPr>
          <w:sz w:val="16"/>
        </w:rPr>
        <w:t>Speaker Mike Johnson (R-La.), who has impressed friends and foes alike with his ability to plow through these problems so far, says he wants it all done in the next three weeks, with the beginning of July as the possible fallback. Let’s say Johnson succeeds — no sure thing — what happens next?</w:t>
      </w:r>
    </w:p>
    <w:p w14:paraId="1178E670" w14:textId="77777777" w:rsidR="00E050A3" w:rsidRPr="00F17F05" w:rsidRDefault="00E050A3" w:rsidP="00E050A3">
      <w:pPr>
        <w:rPr>
          <w:sz w:val="16"/>
        </w:rPr>
      </w:pPr>
      <w:r w:rsidRPr="00F17F05">
        <w:rPr>
          <w:sz w:val="16"/>
        </w:rPr>
        <w:t>The House-</w:t>
      </w:r>
      <w:r w:rsidRPr="00F17F05">
        <w:rPr>
          <w:rStyle w:val="StyleUnderline"/>
          <w:highlight w:val="cyan"/>
        </w:rPr>
        <w:t>passed bill heads over</w:t>
      </w:r>
      <w:r w:rsidRPr="00F17F05">
        <w:rPr>
          <w:rStyle w:val="StyleUnderline"/>
        </w:rPr>
        <w:t xml:space="preserve"> </w:t>
      </w:r>
      <w:r w:rsidRPr="00F17F05">
        <w:rPr>
          <w:rStyle w:val="StyleUnderline"/>
          <w:highlight w:val="cyan"/>
        </w:rPr>
        <w:t>to</w:t>
      </w:r>
      <w:r w:rsidRPr="00F17F05">
        <w:rPr>
          <w:rStyle w:val="StyleUnderline"/>
        </w:rPr>
        <w:t xml:space="preserve"> the </w:t>
      </w:r>
      <w:r w:rsidRPr="00F17F05">
        <w:rPr>
          <w:rStyle w:val="StyleUnderline"/>
          <w:highlight w:val="cyan"/>
        </w:rPr>
        <w:t>Senate</w:t>
      </w:r>
      <w:r w:rsidRPr="00F17F05">
        <w:rPr>
          <w:rStyle w:val="StyleUnderline"/>
        </w:rPr>
        <w:t xml:space="preserve"> </w:t>
      </w:r>
      <w:r w:rsidRPr="00F17F05">
        <w:rPr>
          <w:rStyle w:val="StyleUnderline"/>
          <w:highlight w:val="cyan"/>
        </w:rPr>
        <w:t>and</w:t>
      </w:r>
      <w:r w:rsidRPr="00F17F05">
        <w:rPr>
          <w:sz w:val="16"/>
        </w:rPr>
        <w:t xml:space="preserve"> starts </w:t>
      </w:r>
      <w:r w:rsidRPr="00F17F05">
        <w:rPr>
          <w:rStyle w:val="StyleUnderline"/>
          <w:highlight w:val="cyan"/>
        </w:rPr>
        <w:t>rot</w:t>
      </w:r>
      <w:r w:rsidRPr="00F17F05">
        <w:rPr>
          <w:sz w:val="16"/>
        </w:rPr>
        <w:t xml:space="preserve">ting </w:t>
      </w:r>
      <w:r w:rsidRPr="00F17F05">
        <w:rPr>
          <w:rStyle w:val="StyleUnderline"/>
        </w:rPr>
        <w:t>like a jack-o’-lantern left out too long</w:t>
      </w:r>
      <w:r w:rsidRPr="00F17F05">
        <w:rPr>
          <w:sz w:val="16"/>
        </w:rPr>
        <w:t xml:space="preserve"> on the porch. As we saw in the can-kicking part of this exercise, the House and the Senate are miles apart on these questions. Whatever the House does, if it really can deliver, will not be passed by acclamation in the Senate. Instead, the House provisions slapped together to please narrow constituencies in the lower chamber will start to molder under Senate scrutiny.</w:t>
      </w:r>
    </w:p>
    <w:p w14:paraId="662D0750" w14:textId="77777777" w:rsidR="00E050A3" w:rsidRPr="00F17F05" w:rsidRDefault="00E050A3" w:rsidP="00E050A3">
      <w:pPr>
        <w:rPr>
          <w:sz w:val="16"/>
        </w:rPr>
      </w:pPr>
      <w:r w:rsidRPr="00F17F05">
        <w:rPr>
          <w:sz w:val="16"/>
        </w:rPr>
        <w:t>And if they do move slowly, at some point along the way, Congress will probably have to vote to raise the federal borrowing limit, an issue sure to deepen enmity between members and between chambers.  </w:t>
      </w:r>
    </w:p>
    <w:p w14:paraId="687E83D8" w14:textId="77777777" w:rsidR="00E050A3" w:rsidRPr="00F17F05" w:rsidRDefault="00E050A3" w:rsidP="00E050A3">
      <w:pPr>
        <w:rPr>
          <w:sz w:val="16"/>
        </w:rPr>
      </w:pPr>
      <w:r w:rsidRPr="00F17F05">
        <w:rPr>
          <w:sz w:val="16"/>
        </w:rPr>
        <w:t xml:space="preserve">That’s all a long way of saying that while </w:t>
      </w:r>
      <w:r w:rsidRPr="00F17F05">
        <w:rPr>
          <w:rStyle w:val="StyleUnderline"/>
        </w:rPr>
        <w:t>it doesn’t seem possible</w:t>
      </w:r>
      <w:r w:rsidRPr="00F17F05">
        <w:rPr>
          <w:sz w:val="16"/>
        </w:rPr>
        <w:t xml:space="preserve"> that congressional </w:t>
      </w:r>
      <w:r w:rsidRPr="00F17F05">
        <w:rPr>
          <w:rStyle w:val="StyleUnderline"/>
        </w:rPr>
        <w:t>Republicans</w:t>
      </w:r>
      <w:r w:rsidRPr="00F17F05">
        <w:rPr>
          <w:sz w:val="16"/>
        </w:rPr>
        <w:t xml:space="preserve"> </w:t>
      </w:r>
      <w:r w:rsidRPr="00F17F05">
        <w:rPr>
          <w:rStyle w:val="StyleUnderline"/>
        </w:rPr>
        <w:t>would fail so completely that they wouldn’t be able to extend current rates</w:t>
      </w:r>
      <w:r w:rsidRPr="00F17F05">
        <w:rPr>
          <w:sz w:val="16"/>
        </w:rPr>
        <w:t xml:space="preserve">, </w:t>
      </w:r>
      <w:r w:rsidRPr="00F17F05">
        <w:rPr>
          <w:rStyle w:val="Emphasis"/>
        </w:rPr>
        <w:t>it is very much an open</w:t>
      </w:r>
      <w:r w:rsidRPr="00F17F05">
        <w:rPr>
          <w:sz w:val="16"/>
        </w:rPr>
        <w:t xml:space="preserve"> </w:t>
      </w:r>
      <w:r w:rsidRPr="00F17F05">
        <w:rPr>
          <w:rStyle w:val="Emphasis"/>
        </w:rPr>
        <w:t>question</w:t>
      </w:r>
      <w:r w:rsidRPr="00F17F05">
        <w:rPr>
          <w:sz w:val="16"/>
        </w:rPr>
        <w:t xml:space="preserve"> that </w:t>
      </w:r>
      <w:r w:rsidRPr="00F17F05">
        <w:rPr>
          <w:rStyle w:val="Emphasis"/>
        </w:rPr>
        <w:t>they will be able to do much more than that</w:t>
      </w:r>
      <w:r w:rsidRPr="00F17F05">
        <w:rPr>
          <w:sz w:val="16"/>
        </w:rPr>
        <w:t>. And if all Trump has to show for his much-ballyhooed mandate is keeping things the same, voters are not going to be feeling very golden about the golden age. </w:t>
      </w:r>
    </w:p>
    <w:p w14:paraId="5894D201" w14:textId="77777777" w:rsidR="00E050A3" w:rsidRPr="00F17F05" w:rsidRDefault="00E050A3" w:rsidP="00E050A3">
      <w:pPr>
        <w:rPr>
          <w:u w:val="single"/>
        </w:rPr>
      </w:pPr>
      <w:r w:rsidRPr="00F17F05">
        <w:rPr>
          <w:sz w:val="16"/>
        </w:rPr>
        <w:t xml:space="preserve">As </w:t>
      </w:r>
      <w:r w:rsidRPr="00F17F05">
        <w:rPr>
          <w:rStyle w:val="StyleUnderline"/>
          <w:highlight w:val="cyan"/>
        </w:rPr>
        <w:t>Trump</w:t>
      </w:r>
      <w:r w:rsidRPr="00F17F05">
        <w:rPr>
          <w:sz w:val="16"/>
          <w:highlight w:val="cyan"/>
        </w:rPr>
        <w:t xml:space="preserve"> </w:t>
      </w:r>
      <w:r w:rsidRPr="00F17F05">
        <w:rPr>
          <w:rStyle w:val="StyleUnderline"/>
          <w:highlight w:val="cyan"/>
        </w:rPr>
        <w:t>tries to unwind</w:t>
      </w:r>
      <w:r w:rsidRPr="00F17F05">
        <w:rPr>
          <w:sz w:val="16"/>
        </w:rPr>
        <w:t xml:space="preserve"> the </w:t>
      </w:r>
      <w:r w:rsidRPr="00F17F05">
        <w:rPr>
          <w:rStyle w:val="StyleUnderline"/>
          <w:highlight w:val="cyan"/>
        </w:rPr>
        <w:t>knot</w:t>
      </w:r>
      <w:r w:rsidRPr="00F17F05">
        <w:rPr>
          <w:sz w:val="16"/>
          <w:highlight w:val="cyan"/>
        </w:rPr>
        <w:t xml:space="preserve"> </w:t>
      </w:r>
      <w:r w:rsidRPr="00F17F05">
        <w:rPr>
          <w:rStyle w:val="StyleUnderline"/>
          <w:highlight w:val="cyan"/>
        </w:rPr>
        <w:t>of</w:t>
      </w:r>
      <w:r w:rsidRPr="00F17F05">
        <w:rPr>
          <w:sz w:val="16"/>
        </w:rPr>
        <w:t xml:space="preserve"> his big, </w:t>
      </w:r>
      <w:r w:rsidRPr="00F17F05">
        <w:rPr>
          <w:rStyle w:val="Emphasis"/>
          <w:highlight w:val="cyan"/>
        </w:rPr>
        <w:t>unpopular moves</w:t>
      </w:r>
      <w:r w:rsidRPr="00F17F05">
        <w:rPr>
          <w:sz w:val="16"/>
        </w:rPr>
        <w:t xml:space="preserve"> on trade and deals with a series of setbacks in the courts, </w:t>
      </w:r>
      <w:r w:rsidRPr="00F17F05">
        <w:rPr>
          <w:rStyle w:val="StyleUnderline"/>
          <w:highlight w:val="cyan"/>
        </w:rPr>
        <w:t>it’s</w:t>
      </w:r>
      <w:r w:rsidRPr="00F17F05">
        <w:rPr>
          <w:sz w:val="16"/>
        </w:rPr>
        <w:t xml:space="preserve"> becoming increasingly </w:t>
      </w:r>
      <w:r w:rsidRPr="00F17F05">
        <w:rPr>
          <w:rStyle w:val="StyleUnderline"/>
          <w:highlight w:val="cyan"/>
        </w:rPr>
        <w:t>clear</w:t>
      </w:r>
      <w:r w:rsidRPr="00F17F05">
        <w:rPr>
          <w:sz w:val="16"/>
        </w:rPr>
        <w:t xml:space="preserve"> that </w:t>
      </w:r>
      <w:r w:rsidRPr="00F17F05">
        <w:rPr>
          <w:rStyle w:val="Emphasis"/>
          <w:highlight w:val="cyan"/>
        </w:rPr>
        <w:t xml:space="preserve">he didn’t put his political </w:t>
      </w:r>
      <w:r w:rsidRPr="00F17F05">
        <w:rPr>
          <w:rStyle w:val="StyleUnderline"/>
          <w:highlight w:val="cyan"/>
        </w:rPr>
        <w:t>capital</w:t>
      </w:r>
      <w:r w:rsidRPr="00F17F05">
        <w:rPr>
          <w:rStyle w:val="StyleUnderline"/>
        </w:rPr>
        <w:t xml:space="preserve"> </w:t>
      </w:r>
      <w:r w:rsidRPr="00F17F05">
        <w:rPr>
          <w:rStyle w:val="StyleUnderline"/>
          <w:highlight w:val="cyan"/>
        </w:rPr>
        <w:t>where</w:t>
      </w:r>
      <w:r w:rsidRPr="00F17F05">
        <w:rPr>
          <w:rStyle w:val="StyleUnderline"/>
        </w:rPr>
        <w:t xml:space="preserve"> </w:t>
      </w:r>
      <w:r w:rsidRPr="00F17F05">
        <w:rPr>
          <w:rStyle w:val="StyleUnderline"/>
          <w:highlight w:val="cyan"/>
        </w:rPr>
        <w:t>it could grow</w:t>
      </w:r>
      <w:r w:rsidRPr="00F17F05">
        <w:rPr>
          <w:rStyle w:val="StyleUnderline"/>
        </w:rPr>
        <w:t xml:space="preserve"> the most: </w:t>
      </w:r>
      <w:r w:rsidRPr="00F17F05">
        <w:rPr>
          <w:rStyle w:val="Emphasis"/>
        </w:rPr>
        <w:t>Congress</w:t>
      </w:r>
      <w:r w:rsidRPr="00F17F05">
        <w:rPr>
          <w:rStyle w:val="StyleUnderline"/>
        </w:rPr>
        <w:t>.</w:t>
      </w:r>
    </w:p>
    <w:p w14:paraId="604956B7" w14:textId="77777777" w:rsidR="00E050A3" w:rsidRPr="00F17F05" w:rsidRDefault="00E050A3" w:rsidP="00E050A3">
      <w:pPr>
        <w:pStyle w:val="Heading3"/>
        <w:rPr>
          <w:rFonts w:cs="Times New Roman"/>
        </w:rPr>
      </w:pPr>
      <w:r w:rsidRPr="00F17F05">
        <w:rPr>
          <w:rFonts w:cs="Times New Roman"/>
        </w:rPr>
        <w:t xml:space="preserve">     PC Low---1AR</w:t>
      </w:r>
    </w:p>
    <w:p w14:paraId="789088F6" w14:textId="77777777" w:rsidR="00E050A3" w:rsidRPr="00F17F05" w:rsidRDefault="00E050A3" w:rsidP="00E050A3">
      <w:pPr>
        <w:pStyle w:val="Heading4"/>
        <w:rPr>
          <w:rFonts w:eastAsia="Times New Roman" w:cs="Times New Roman"/>
        </w:rPr>
      </w:pPr>
      <w:r w:rsidRPr="00F17F05">
        <w:rPr>
          <w:rFonts w:eastAsia="Times New Roman" w:cs="Times New Roman"/>
        </w:rPr>
        <w:t>Trump’s political capital is low---</w:t>
      </w:r>
      <w:r w:rsidRPr="00F17F05">
        <w:rPr>
          <w:rFonts w:eastAsia="Times New Roman" w:cs="Times New Roman"/>
          <w:u w:val="single"/>
        </w:rPr>
        <w:t>economic approval</w:t>
      </w:r>
      <w:r w:rsidRPr="00F17F05">
        <w:rPr>
          <w:rFonts w:eastAsia="Times New Roman" w:cs="Times New Roman"/>
        </w:rPr>
        <w:t xml:space="preserve">. </w:t>
      </w:r>
    </w:p>
    <w:p w14:paraId="5BE34771" w14:textId="77777777" w:rsidR="00E050A3" w:rsidRPr="00F17F05" w:rsidRDefault="00E050A3" w:rsidP="00E050A3">
      <w:pPr>
        <w:rPr>
          <w:rFonts w:eastAsia="Times New Roman"/>
          <w:szCs w:val="24"/>
        </w:rPr>
      </w:pPr>
      <w:r w:rsidRPr="00F17F05">
        <w:rPr>
          <w:rFonts w:eastAsia="Times New Roman"/>
          <w:szCs w:val="24"/>
        </w:rPr>
        <w:t xml:space="preserve">Anna </w:t>
      </w:r>
      <w:r w:rsidRPr="00F17F05">
        <w:rPr>
          <w:rFonts w:eastAsia="Times New Roman"/>
          <w:b/>
          <w:bCs/>
          <w:sz w:val="26"/>
          <w:szCs w:val="24"/>
        </w:rPr>
        <w:t>Commander 25</w:t>
      </w:r>
      <w:r w:rsidRPr="00F17F05">
        <w:rPr>
          <w:rFonts w:eastAsia="Times New Roman"/>
          <w:szCs w:val="24"/>
        </w:rPr>
        <w:t>. Deputy News Editor. "Trump's approval rating on the economy hits new low, polls show." Newsweek. 3-27-2025. https://www.newsweek.com/trump-economy-approval-rating-new-low-gallup-2051744</w:t>
      </w:r>
    </w:p>
    <w:p w14:paraId="3938A07A" w14:textId="77777777" w:rsidR="00E050A3" w:rsidRPr="00F17F05" w:rsidRDefault="00E050A3" w:rsidP="00E050A3">
      <w:pPr>
        <w:rPr>
          <w:rFonts w:eastAsia="Times New Roman"/>
          <w:sz w:val="16"/>
          <w:szCs w:val="24"/>
        </w:rPr>
      </w:pPr>
      <w:r w:rsidRPr="00F17F05">
        <w:rPr>
          <w:rFonts w:eastAsia="Times New Roman"/>
          <w:sz w:val="16"/>
          <w:szCs w:val="24"/>
        </w:rPr>
        <w:t xml:space="preserve">President Donald </w:t>
      </w:r>
      <w:r w:rsidRPr="00F17F05">
        <w:rPr>
          <w:rFonts w:eastAsia="Times New Roman"/>
          <w:b/>
          <w:iCs/>
          <w:szCs w:val="24"/>
          <w:highlight w:val="cyan"/>
          <w:u w:val="single"/>
          <w:bdr w:val="single" w:sz="8" w:space="0" w:color="auto"/>
        </w:rPr>
        <w:t>Trump's</w:t>
      </w:r>
      <w:r w:rsidRPr="00F17F05">
        <w:rPr>
          <w:rFonts w:eastAsia="Times New Roman"/>
          <w:sz w:val="16"/>
          <w:szCs w:val="24"/>
        </w:rPr>
        <w:t xml:space="preserve"> economic </w:t>
      </w:r>
      <w:r w:rsidRPr="00F17F05">
        <w:rPr>
          <w:rFonts w:eastAsia="Times New Roman"/>
          <w:szCs w:val="24"/>
          <w:highlight w:val="cyan"/>
          <w:u w:val="single"/>
        </w:rPr>
        <w:t>approval rating is dipping</w:t>
      </w:r>
      <w:r w:rsidRPr="00F17F05">
        <w:rPr>
          <w:rFonts w:eastAsia="Times New Roman"/>
          <w:szCs w:val="24"/>
          <w:u w:val="single"/>
        </w:rPr>
        <w:t xml:space="preserve"> to the lowest it's ever</w:t>
      </w:r>
      <w:r w:rsidRPr="00F17F05">
        <w:rPr>
          <w:rFonts w:eastAsia="Times New Roman"/>
          <w:sz w:val="16"/>
          <w:szCs w:val="24"/>
        </w:rPr>
        <w:t xml:space="preserve"> </w:t>
      </w:r>
      <w:r w:rsidRPr="00F17F05">
        <w:rPr>
          <w:rFonts w:eastAsia="Times New Roman"/>
          <w:szCs w:val="24"/>
          <w:u w:val="single"/>
        </w:rPr>
        <w:t>been</w:t>
      </w:r>
      <w:r w:rsidRPr="00F17F05">
        <w:rPr>
          <w:rFonts w:eastAsia="Times New Roman"/>
          <w:sz w:val="16"/>
          <w:szCs w:val="24"/>
        </w:rPr>
        <w:t>, according to new polling released on Thursday.</w:t>
      </w:r>
    </w:p>
    <w:p w14:paraId="4C714DC6" w14:textId="77777777" w:rsidR="00E050A3" w:rsidRPr="00F17F05" w:rsidRDefault="00E050A3" w:rsidP="00E050A3">
      <w:pPr>
        <w:rPr>
          <w:rFonts w:eastAsia="Times New Roman"/>
          <w:sz w:val="16"/>
          <w:szCs w:val="24"/>
        </w:rPr>
      </w:pPr>
      <w:r w:rsidRPr="00F17F05">
        <w:rPr>
          <w:rFonts w:eastAsia="Times New Roman"/>
          <w:sz w:val="16"/>
          <w:szCs w:val="24"/>
        </w:rPr>
        <w:t>Newsweek reached out to the White House for comment via email on Thursday.</w:t>
      </w:r>
    </w:p>
    <w:p w14:paraId="31C17C86" w14:textId="77777777" w:rsidR="00E050A3" w:rsidRPr="00F17F05" w:rsidRDefault="00E050A3" w:rsidP="00E050A3">
      <w:pPr>
        <w:rPr>
          <w:rFonts w:eastAsia="Times New Roman"/>
          <w:sz w:val="16"/>
          <w:szCs w:val="24"/>
        </w:rPr>
      </w:pPr>
      <w:r w:rsidRPr="00F17F05">
        <w:rPr>
          <w:rFonts w:eastAsia="Times New Roman"/>
          <w:sz w:val="16"/>
          <w:szCs w:val="24"/>
        </w:rPr>
        <w:t>Why It Matters</w:t>
      </w:r>
    </w:p>
    <w:p w14:paraId="66D2E11E" w14:textId="77777777" w:rsidR="00E050A3" w:rsidRPr="00F17F05" w:rsidRDefault="00E050A3" w:rsidP="00E050A3">
      <w:pPr>
        <w:rPr>
          <w:rFonts w:eastAsia="Times New Roman"/>
          <w:sz w:val="16"/>
          <w:szCs w:val="24"/>
        </w:rPr>
      </w:pPr>
      <w:r w:rsidRPr="00F17F05">
        <w:rPr>
          <w:rFonts w:eastAsia="Times New Roman"/>
          <w:sz w:val="16"/>
          <w:szCs w:val="24"/>
        </w:rPr>
        <w:t>Trump has repeatedly touted positive approval ratings and polling during news conferences and campaign rallies throughout his political career.</w:t>
      </w:r>
    </w:p>
    <w:p w14:paraId="43131DD4" w14:textId="77777777" w:rsidR="00E050A3" w:rsidRPr="00F17F05" w:rsidRDefault="00E050A3" w:rsidP="00E050A3">
      <w:pPr>
        <w:rPr>
          <w:rFonts w:eastAsia="Times New Roman"/>
          <w:sz w:val="16"/>
          <w:szCs w:val="24"/>
        </w:rPr>
      </w:pPr>
      <w:r w:rsidRPr="00F17F05">
        <w:rPr>
          <w:rFonts w:eastAsia="Times New Roman"/>
          <w:sz w:val="16"/>
          <w:szCs w:val="24"/>
        </w:rPr>
        <w:t>When the president returned to the White House in January, Trump coasted in with positive numbers, but his approval ratings have dipped significantly in the last couple of weeks.</w:t>
      </w:r>
    </w:p>
    <w:p w14:paraId="4F6C375D" w14:textId="77777777" w:rsidR="00E050A3" w:rsidRPr="00F17F05" w:rsidRDefault="00E050A3" w:rsidP="00E050A3">
      <w:pPr>
        <w:rPr>
          <w:rFonts w:eastAsia="Times New Roman"/>
          <w:szCs w:val="24"/>
          <w:u w:val="single"/>
        </w:rPr>
      </w:pPr>
      <w:r w:rsidRPr="00F17F05">
        <w:rPr>
          <w:rFonts w:eastAsia="Times New Roman"/>
          <w:szCs w:val="24"/>
          <w:u w:val="single"/>
        </w:rPr>
        <w:t xml:space="preserve">Any slipping in polls </w:t>
      </w:r>
      <w:r w:rsidRPr="00F17F05">
        <w:rPr>
          <w:rFonts w:eastAsia="Times New Roman"/>
          <w:szCs w:val="24"/>
          <w:highlight w:val="cyan"/>
          <w:u w:val="single"/>
        </w:rPr>
        <w:t>could</w:t>
      </w:r>
      <w:r w:rsidRPr="00F17F05">
        <w:rPr>
          <w:rFonts w:eastAsia="Times New Roman"/>
          <w:szCs w:val="24"/>
          <w:u w:val="single"/>
        </w:rPr>
        <w:t xml:space="preserve"> </w:t>
      </w:r>
      <w:r w:rsidRPr="00F17F05">
        <w:rPr>
          <w:rFonts w:eastAsia="Times New Roman"/>
          <w:b/>
          <w:iCs/>
          <w:sz w:val="28"/>
          <w:szCs w:val="32"/>
          <w:highlight w:val="cyan"/>
          <w:u w:val="single"/>
          <w:bdr w:val="single" w:sz="8" w:space="0" w:color="auto"/>
        </w:rPr>
        <w:t>limit Trump's political clout</w:t>
      </w:r>
      <w:r w:rsidRPr="00F17F05">
        <w:rPr>
          <w:rFonts w:eastAsia="Times New Roman"/>
          <w:sz w:val="16"/>
          <w:szCs w:val="32"/>
        </w:rPr>
        <w:t xml:space="preserve"> </w:t>
      </w:r>
      <w:r w:rsidRPr="00F17F05">
        <w:rPr>
          <w:rFonts w:eastAsia="Times New Roman"/>
          <w:szCs w:val="24"/>
          <w:u w:val="single"/>
        </w:rPr>
        <w:t xml:space="preserve">in an already highly </w:t>
      </w:r>
      <w:r w:rsidRPr="00F17F05">
        <w:rPr>
          <w:rFonts w:eastAsia="Times New Roman"/>
          <w:b/>
          <w:iCs/>
          <w:szCs w:val="24"/>
          <w:u w:val="single"/>
          <w:bdr w:val="single" w:sz="8" w:space="0" w:color="auto"/>
        </w:rPr>
        <w:t>polarized climate</w:t>
      </w:r>
      <w:r w:rsidRPr="00F17F05">
        <w:rPr>
          <w:rFonts w:eastAsia="Times New Roman"/>
          <w:szCs w:val="24"/>
          <w:u w:val="single"/>
        </w:rPr>
        <w:t xml:space="preserve"> and hurt </w:t>
      </w:r>
      <w:r w:rsidRPr="00F17F05">
        <w:rPr>
          <w:rFonts w:eastAsia="Times New Roman"/>
          <w:b/>
          <w:iCs/>
          <w:szCs w:val="24"/>
          <w:u w:val="single"/>
          <w:bdr w:val="single" w:sz="8" w:space="0" w:color="auto"/>
        </w:rPr>
        <w:t>Republican chances</w:t>
      </w:r>
      <w:r w:rsidRPr="00F17F05">
        <w:rPr>
          <w:rFonts w:eastAsia="Times New Roman"/>
          <w:szCs w:val="24"/>
          <w:u w:val="single"/>
        </w:rPr>
        <w:t xml:space="preserve"> in the 2026 midterms.</w:t>
      </w:r>
    </w:p>
    <w:p w14:paraId="0594D377" w14:textId="77777777" w:rsidR="00E050A3" w:rsidRPr="00F17F05" w:rsidRDefault="00E050A3" w:rsidP="00E050A3">
      <w:pPr>
        <w:rPr>
          <w:rFonts w:eastAsia="Times New Roman"/>
          <w:sz w:val="16"/>
          <w:szCs w:val="24"/>
        </w:rPr>
      </w:pPr>
      <w:r w:rsidRPr="00F17F05">
        <w:rPr>
          <w:rFonts w:eastAsia="Times New Roman"/>
          <w:sz w:val="16"/>
          <w:szCs w:val="24"/>
        </w:rPr>
        <w:t>What To Know</w:t>
      </w:r>
    </w:p>
    <w:p w14:paraId="39812631" w14:textId="77777777" w:rsidR="00E050A3" w:rsidRPr="00F17F05" w:rsidRDefault="00E050A3" w:rsidP="00E050A3">
      <w:pPr>
        <w:rPr>
          <w:rFonts w:eastAsia="Times New Roman"/>
          <w:szCs w:val="24"/>
          <w:u w:val="single"/>
        </w:rPr>
      </w:pPr>
      <w:r w:rsidRPr="00F17F05">
        <w:rPr>
          <w:rFonts w:eastAsia="Times New Roman"/>
          <w:szCs w:val="24"/>
          <w:u w:val="single"/>
        </w:rPr>
        <w:t xml:space="preserve">Trump's </w:t>
      </w:r>
      <w:r w:rsidRPr="00F17F05">
        <w:rPr>
          <w:rFonts w:eastAsia="Times New Roman"/>
          <w:b/>
          <w:iCs/>
          <w:szCs w:val="24"/>
          <w:highlight w:val="cyan"/>
          <w:u w:val="single"/>
          <w:bdr w:val="single" w:sz="8" w:space="0" w:color="auto"/>
        </w:rPr>
        <w:t>approval ratings</w:t>
      </w:r>
      <w:r w:rsidRPr="00F17F05">
        <w:rPr>
          <w:rFonts w:eastAsia="Times New Roman"/>
          <w:szCs w:val="24"/>
          <w:u w:val="single"/>
        </w:rPr>
        <w:t xml:space="preserve"> in surveys conducted </w:t>
      </w:r>
      <w:r w:rsidRPr="00F17F05">
        <w:rPr>
          <w:rFonts w:eastAsia="Times New Roman"/>
          <w:szCs w:val="24"/>
          <w:highlight w:val="cyan"/>
          <w:u w:val="single"/>
        </w:rPr>
        <w:t>by</w:t>
      </w:r>
      <w:r w:rsidRPr="00F17F05">
        <w:rPr>
          <w:rFonts w:eastAsia="Times New Roman"/>
          <w:szCs w:val="24"/>
          <w:u w:val="single"/>
        </w:rPr>
        <w:t xml:space="preserve"> nearly </w:t>
      </w:r>
      <w:r w:rsidRPr="00F17F05">
        <w:rPr>
          <w:rFonts w:eastAsia="Times New Roman"/>
          <w:b/>
          <w:iCs/>
          <w:szCs w:val="24"/>
          <w:highlight w:val="cyan"/>
          <w:u w:val="single"/>
          <w:bdr w:val="single" w:sz="8" w:space="0" w:color="auto"/>
        </w:rPr>
        <w:t>every</w:t>
      </w:r>
      <w:r w:rsidRPr="00F17F05">
        <w:rPr>
          <w:rFonts w:eastAsia="Times New Roman"/>
          <w:szCs w:val="24"/>
          <w:u w:val="single"/>
        </w:rPr>
        <w:t xml:space="preserve"> major </w:t>
      </w:r>
      <w:r w:rsidRPr="00F17F05">
        <w:rPr>
          <w:rFonts w:eastAsia="Times New Roman"/>
          <w:szCs w:val="24"/>
          <w:highlight w:val="cyan"/>
          <w:u w:val="single"/>
        </w:rPr>
        <w:t>pollster are</w:t>
      </w:r>
      <w:r w:rsidRPr="00F17F05">
        <w:rPr>
          <w:rFonts w:eastAsia="Times New Roman"/>
          <w:szCs w:val="24"/>
          <w:u w:val="single"/>
        </w:rPr>
        <w:t xml:space="preserve"> </w:t>
      </w:r>
      <w:r w:rsidRPr="00F17F05">
        <w:rPr>
          <w:rFonts w:eastAsia="Times New Roman"/>
          <w:b/>
          <w:iCs/>
          <w:szCs w:val="24"/>
          <w:u w:val="single"/>
          <w:bdr w:val="single" w:sz="8" w:space="0" w:color="auto"/>
        </w:rPr>
        <w:t xml:space="preserve">now </w:t>
      </w:r>
      <w:r w:rsidRPr="00F17F05">
        <w:rPr>
          <w:rFonts w:eastAsia="Times New Roman"/>
          <w:b/>
          <w:iCs/>
          <w:szCs w:val="24"/>
          <w:highlight w:val="cyan"/>
          <w:u w:val="single"/>
          <w:bdr w:val="single" w:sz="8" w:space="0" w:color="auto"/>
        </w:rPr>
        <w:t>negative</w:t>
      </w:r>
      <w:r w:rsidRPr="00F17F05">
        <w:rPr>
          <w:rFonts w:eastAsia="Times New Roman"/>
          <w:szCs w:val="24"/>
          <w:u w:val="single"/>
        </w:rPr>
        <w:t>.</w:t>
      </w:r>
    </w:p>
    <w:p w14:paraId="2AA2F4DA" w14:textId="77777777" w:rsidR="00E050A3" w:rsidRPr="00F17F05" w:rsidRDefault="00E050A3" w:rsidP="00E050A3">
      <w:pPr>
        <w:rPr>
          <w:rFonts w:eastAsia="Times New Roman"/>
          <w:sz w:val="16"/>
          <w:szCs w:val="24"/>
        </w:rPr>
      </w:pPr>
      <w:r w:rsidRPr="00F17F05">
        <w:rPr>
          <w:rFonts w:eastAsia="Times New Roman"/>
          <w:szCs w:val="24"/>
          <w:u w:val="single"/>
        </w:rPr>
        <w:t>The president's approval rating on the economy has also taken a hit amid mounting fears of a trade war as Trump levies steep tariffs against Canada</w:t>
      </w:r>
      <w:r w:rsidRPr="00F17F05">
        <w:rPr>
          <w:rFonts w:eastAsia="Times New Roman"/>
          <w:sz w:val="16"/>
          <w:szCs w:val="24"/>
        </w:rPr>
        <w:t>, Mexico and China during his second term.</w:t>
      </w:r>
    </w:p>
    <w:p w14:paraId="48981ADF" w14:textId="77777777" w:rsidR="00E050A3" w:rsidRPr="00F17F05" w:rsidRDefault="00E050A3" w:rsidP="00E050A3">
      <w:pPr>
        <w:rPr>
          <w:rFonts w:eastAsia="Times New Roman"/>
          <w:sz w:val="8"/>
          <w:szCs w:val="8"/>
        </w:rPr>
      </w:pPr>
      <w:r w:rsidRPr="00F17F05">
        <w:rPr>
          <w:rFonts w:eastAsia="Times New Roman"/>
          <w:sz w:val="8"/>
          <w:szCs w:val="8"/>
        </w:rPr>
        <w:t>Those fears spiked this week, after Trump announced plans to implement a 25 percent tariff on imported vehicles beginning on April 2.</w:t>
      </w:r>
    </w:p>
    <w:p w14:paraId="0E4BC863" w14:textId="77777777" w:rsidR="00E050A3" w:rsidRPr="00F17F05" w:rsidRDefault="00E050A3" w:rsidP="00E050A3">
      <w:pPr>
        <w:rPr>
          <w:rFonts w:eastAsia="Times New Roman"/>
          <w:sz w:val="8"/>
          <w:szCs w:val="8"/>
        </w:rPr>
      </w:pPr>
      <w:r w:rsidRPr="00F17F05">
        <w:rPr>
          <w:rFonts w:eastAsia="Times New Roman"/>
          <w:sz w:val="8"/>
          <w:szCs w:val="8"/>
        </w:rPr>
        <w:t>In a new Gallup poll out on Thursday, 41 percent of Americans approve of how the president is handling the economy versus 59 percent who disapprove.</w:t>
      </w:r>
    </w:p>
    <w:p w14:paraId="0C533C9C" w14:textId="77777777" w:rsidR="00E050A3" w:rsidRPr="00F17F05" w:rsidRDefault="00E050A3" w:rsidP="00E050A3">
      <w:pPr>
        <w:rPr>
          <w:rFonts w:eastAsia="Times New Roman"/>
          <w:sz w:val="8"/>
          <w:szCs w:val="8"/>
        </w:rPr>
      </w:pPr>
      <w:r w:rsidRPr="00F17F05">
        <w:rPr>
          <w:rFonts w:eastAsia="Times New Roman"/>
          <w:sz w:val="8"/>
          <w:szCs w:val="8"/>
        </w:rPr>
        <w:t>The survey was conducted from March 3 to March 16 among 1,002 adults living in the U.S. It has a four percent margin of error.</w:t>
      </w:r>
    </w:p>
    <w:p w14:paraId="7048DA73" w14:textId="77777777" w:rsidR="00E050A3" w:rsidRPr="00F17F05" w:rsidRDefault="00E050A3" w:rsidP="00E050A3">
      <w:pPr>
        <w:rPr>
          <w:rFonts w:eastAsia="Times New Roman"/>
          <w:sz w:val="8"/>
          <w:szCs w:val="8"/>
        </w:rPr>
      </w:pPr>
      <w:r w:rsidRPr="00F17F05">
        <w:rPr>
          <w:rFonts w:eastAsia="Times New Roman"/>
          <w:sz w:val="8"/>
          <w:szCs w:val="8"/>
        </w:rPr>
        <w:t>A February Gallup poll shows Trump's approval on the economy was 42 percent versus a 54 percent disapproval rating.</w:t>
      </w:r>
    </w:p>
    <w:p w14:paraId="35F16D4E" w14:textId="77777777" w:rsidR="00E050A3" w:rsidRPr="00F17F05" w:rsidRDefault="00E050A3" w:rsidP="00E050A3">
      <w:pPr>
        <w:rPr>
          <w:rFonts w:eastAsia="Times New Roman"/>
          <w:sz w:val="8"/>
          <w:szCs w:val="8"/>
        </w:rPr>
      </w:pPr>
      <w:r w:rsidRPr="00F17F05">
        <w:rPr>
          <w:rFonts w:eastAsia="Times New Roman"/>
          <w:sz w:val="8"/>
          <w:szCs w:val="8"/>
        </w:rPr>
        <w:t>In Gallup polls conducted during Trump's first term, his economic approval rating never dipped lower than 45 percent, according to Gallup's data.</w:t>
      </w:r>
    </w:p>
    <w:p w14:paraId="09FB292C" w14:textId="77777777" w:rsidR="00E050A3" w:rsidRPr="00F17F05" w:rsidRDefault="00E050A3" w:rsidP="00E050A3">
      <w:pPr>
        <w:rPr>
          <w:rFonts w:eastAsia="Times New Roman"/>
          <w:sz w:val="8"/>
          <w:szCs w:val="8"/>
        </w:rPr>
      </w:pPr>
      <w:r w:rsidRPr="00F17F05">
        <w:rPr>
          <w:rFonts w:eastAsia="Times New Roman"/>
          <w:sz w:val="8"/>
          <w:szCs w:val="8"/>
        </w:rPr>
        <w:t>Thursday's poll comes on the heels of a CNN poll earlier this month, in which 56 percent of Americans disapproved of Trump's handling of the economy, while 44 percent approved.</w:t>
      </w:r>
    </w:p>
    <w:p w14:paraId="03673CAD" w14:textId="77777777" w:rsidR="00E050A3" w:rsidRPr="00F17F05" w:rsidRDefault="00E050A3" w:rsidP="00E050A3">
      <w:pPr>
        <w:rPr>
          <w:rFonts w:eastAsia="Times New Roman"/>
          <w:sz w:val="8"/>
          <w:szCs w:val="8"/>
        </w:rPr>
      </w:pPr>
      <w:r w:rsidRPr="00F17F05">
        <w:rPr>
          <w:rFonts w:eastAsia="Times New Roman"/>
          <w:sz w:val="8"/>
          <w:szCs w:val="8"/>
        </w:rPr>
        <w:t>The CNN poll was conducted from March 6 to March 9 among 1,206 U.S. adults. Its margin of error was 3.3 percent.</w:t>
      </w:r>
    </w:p>
    <w:p w14:paraId="2A8F7B76" w14:textId="77777777" w:rsidR="00E050A3" w:rsidRPr="00F17F05" w:rsidRDefault="00E050A3" w:rsidP="00E050A3">
      <w:pPr>
        <w:rPr>
          <w:rFonts w:eastAsia="Times New Roman"/>
          <w:sz w:val="8"/>
          <w:szCs w:val="8"/>
        </w:rPr>
      </w:pPr>
      <w:r w:rsidRPr="00F17F05">
        <w:rPr>
          <w:rFonts w:eastAsia="Times New Roman"/>
          <w:sz w:val="8"/>
          <w:szCs w:val="8"/>
        </w:rPr>
        <w:t>In an Economist/YouGov poll released on Wednesday, 43 percent of U.S. adults approve of Trump's handling of the economy and jobs, compared to 47 percent who disapprove.</w:t>
      </w:r>
    </w:p>
    <w:p w14:paraId="5D8023B3" w14:textId="77777777" w:rsidR="00E050A3" w:rsidRPr="00F17F05" w:rsidRDefault="00E050A3" w:rsidP="00E050A3">
      <w:pPr>
        <w:rPr>
          <w:rFonts w:eastAsia="Times New Roman"/>
          <w:sz w:val="8"/>
          <w:szCs w:val="8"/>
        </w:rPr>
      </w:pPr>
      <w:r w:rsidRPr="00F17F05">
        <w:rPr>
          <w:rFonts w:eastAsia="Times New Roman"/>
          <w:sz w:val="8"/>
          <w:szCs w:val="8"/>
        </w:rPr>
        <w:t>In a Gallup tracker on economic confidence among Americans, February shows a -19 index, the same as January. December's index was -14 and November's was -17.</w:t>
      </w:r>
    </w:p>
    <w:p w14:paraId="17E66EF5" w14:textId="77777777" w:rsidR="00E050A3" w:rsidRPr="00F17F05" w:rsidRDefault="00E050A3" w:rsidP="00E050A3">
      <w:pPr>
        <w:rPr>
          <w:rFonts w:eastAsia="Times New Roman"/>
          <w:sz w:val="8"/>
          <w:szCs w:val="8"/>
        </w:rPr>
      </w:pPr>
      <w:r w:rsidRPr="00F17F05">
        <w:rPr>
          <w:rFonts w:eastAsia="Times New Roman"/>
          <w:sz w:val="8"/>
          <w:szCs w:val="8"/>
        </w:rPr>
        <w:t>What People Are Saying</w:t>
      </w:r>
    </w:p>
    <w:p w14:paraId="7E3B7A2D" w14:textId="77777777" w:rsidR="00E050A3" w:rsidRPr="00F17F05" w:rsidRDefault="00E050A3" w:rsidP="00E050A3">
      <w:pPr>
        <w:rPr>
          <w:rFonts w:eastAsia="Times New Roman"/>
          <w:sz w:val="8"/>
          <w:szCs w:val="8"/>
        </w:rPr>
      </w:pPr>
      <w:r w:rsidRPr="00F17F05">
        <w:rPr>
          <w:rFonts w:eastAsia="Times New Roman"/>
          <w:sz w:val="8"/>
          <w:szCs w:val="8"/>
        </w:rPr>
        <w:t>Kevin Wagner, a political science professor at Florida Atlantic University, told Newsweek via text message on Thursday: "We would have to see a consistent pattern over the course of several polls to consider it a trend. While a low poll number on the economy is never a good sign, the longer term public mood will depend in part on how people assess how the president is addressing their concerns."</w:t>
      </w:r>
    </w:p>
    <w:p w14:paraId="4ACB13FF" w14:textId="77777777" w:rsidR="00E050A3" w:rsidRPr="00F17F05" w:rsidRDefault="00E050A3" w:rsidP="00E050A3">
      <w:pPr>
        <w:rPr>
          <w:rFonts w:eastAsia="Times New Roman"/>
          <w:sz w:val="8"/>
          <w:szCs w:val="8"/>
        </w:rPr>
      </w:pPr>
      <w:r w:rsidRPr="00F17F05">
        <w:rPr>
          <w:rFonts w:eastAsia="Times New Roman"/>
          <w:sz w:val="8"/>
          <w:szCs w:val="8"/>
        </w:rPr>
        <w:t>Democratic pollster Matt McDermott wrote on X, formerly Twitter, on Thursday: "Gallup finds Trump with a 43% approval rating and an even worse rating (41%) for his handling of the economy. Voters are starting to turn on Trump — fast."</w:t>
      </w:r>
    </w:p>
    <w:p w14:paraId="6BCAFD05" w14:textId="77777777" w:rsidR="00E050A3" w:rsidRPr="00F17F05" w:rsidRDefault="00E050A3" w:rsidP="00E050A3">
      <w:pPr>
        <w:rPr>
          <w:rFonts w:eastAsia="Times New Roman"/>
          <w:sz w:val="16"/>
          <w:szCs w:val="24"/>
        </w:rPr>
      </w:pPr>
      <w:r w:rsidRPr="00F17F05">
        <w:rPr>
          <w:rFonts w:eastAsia="Times New Roman"/>
          <w:sz w:val="16"/>
          <w:szCs w:val="24"/>
        </w:rPr>
        <w:t>What Happens Next</w:t>
      </w:r>
    </w:p>
    <w:p w14:paraId="65598B6C" w14:textId="77777777" w:rsidR="00E050A3" w:rsidRPr="00F17F05" w:rsidRDefault="00E050A3" w:rsidP="00E050A3">
      <w:pPr>
        <w:rPr>
          <w:rFonts w:eastAsia="Times New Roman"/>
          <w:b/>
          <w:iCs/>
          <w:szCs w:val="24"/>
          <w:u w:val="single"/>
          <w:bdr w:val="single" w:sz="8" w:space="0" w:color="auto"/>
        </w:rPr>
      </w:pPr>
      <w:r w:rsidRPr="00F17F05">
        <w:rPr>
          <w:rFonts w:eastAsia="Times New Roman"/>
          <w:szCs w:val="24"/>
          <w:u w:val="single"/>
        </w:rPr>
        <w:t xml:space="preserve">As Trump's first 100 days in office continue to unfold, </w:t>
      </w:r>
      <w:r w:rsidRPr="00F17F05">
        <w:rPr>
          <w:rFonts w:eastAsia="Times New Roman"/>
          <w:szCs w:val="24"/>
          <w:highlight w:val="cyan"/>
          <w:u w:val="single"/>
        </w:rPr>
        <w:t xml:space="preserve">his </w:t>
      </w:r>
      <w:r w:rsidRPr="00F17F05">
        <w:rPr>
          <w:rFonts w:eastAsia="Times New Roman"/>
          <w:b/>
          <w:iCs/>
          <w:sz w:val="24"/>
          <w:szCs w:val="28"/>
          <w:highlight w:val="cyan"/>
          <w:u w:val="single"/>
          <w:bdr w:val="single" w:sz="8" w:space="0" w:color="auto"/>
        </w:rPr>
        <w:t>political capital</w:t>
      </w:r>
      <w:r w:rsidRPr="00F17F05">
        <w:rPr>
          <w:rFonts w:eastAsia="Times New Roman"/>
          <w:sz w:val="24"/>
          <w:szCs w:val="28"/>
          <w:u w:val="single"/>
        </w:rPr>
        <w:t xml:space="preserve"> </w:t>
      </w:r>
      <w:r w:rsidRPr="00F17F05">
        <w:rPr>
          <w:rFonts w:eastAsia="Times New Roman"/>
          <w:szCs w:val="24"/>
          <w:highlight w:val="cyan"/>
          <w:u w:val="single"/>
        </w:rPr>
        <w:t>and power</w:t>
      </w:r>
      <w:r w:rsidRPr="00F17F05">
        <w:rPr>
          <w:rFonts w:eastAsia="Times New Roman"/>
          <w:szCs w:val="24"/>
          <w:u w:val="single"/>
        </w:rPr>
        <w:t xml:space="preserve"> </w:t>
      </w:r>
      <w:r w:rsidRPr="00F17F05">
        <w:rPr>
          <w:rFonts w:eastAsia="Times New Roman"/>
          <w:szCs w:val="24"/>
          <w:highlight w:val="cyan"/>
          <w:u w:val="single"/>
        </w:rPr>
        <w:t xml:space="preserve">to </w:t>
      </w:r>
      <w:r w:rsidRPr="00F17F05">
        <w:rPr>
          <w:rFonts w:eastAsia="Times New Roman"/>
          <w:b/>
          <w:iCs/>
          <w:szCs w:val="24"/>
          <w:highlight w:val="cyan"/>
          <w:u w:val="single"/>
          <w:bdr w:val="single" w:sz="8" w:space="0" w:color="auto"/>
        </w:rPr>
        <w:t>get things done</w:t>
      </w:r>
      <w:r w:rsidRPr="00F17F05">
        <w:rPr>
          <w:rFonts w:eastAsia="Times New Roman"/>
          <w:szCs w:val="24"/>
          <w:u w:val="single"/>
        </w:rPr>
        <w:t xml:space="preserve"> with a </w:t>
      </w:r>
      <w:r w:rsidRPr="00F17F05">
        <w:rPr>
          <w:rFonts w:eastAsia="Times New Roman"/>
          <w:b/>
          <w:iCs/>
          <w:szCs w:val="24"/>
          <w:u w:val="single"/>
          <w:bdr w:val="single" w:sz="8" w:space="0" w:color="auto"/>
        </w:rPr>
        <w:t>narrow GOP majority</w:t>
      </w:r>
      <w:r w:rsidRPr="00F17F05">
        <w:rPr>
          <w:rFonts w:eastAsia="Times New Roman"/>
          <w:szCs w:val="24"/>
          <w:u w:val="single"/>
        </w:rPr>
        <w:t xml:space="preserve"> in the </w:t>
      </w:r>
      <w:r w:rsidRPr="00F17F05">
        <w:rPr>
          <w:rFonts w:eastAsia="Times New Roman"/>
          <w:b/>
          <w:iCs/>
          <w:szCs w:val="24"/>
          <w:u w:val="single"/>
          <w:bdr w:val="single" w:sz="8" w:space="0" w:color="auto"/>
        </w:rPr>
        <w:t>House</w:t>
      </w:r>
      <w:r w:rsidRPr="00F17F05">
        <w:rPr>
          <w:rFonts w:eastAsia="Times New Roman"/>
          <w:szCs w:val="24"/>
          <w:u w:val="single"/>
        </w:rPr>
        <w:t xml:space="preserve"> </w:t>
      </w:r>
      <w:r w:rsidRPr="00F17F05">
        <w:rPr>
          <w:rFonts w:eastAsia="Times New Roman"/>
          <w:szCs w:val="24"/>
          <w:highlight w:val="cyan"/>
          <w:u w:val="single"/>
        </w:rPr>
        <w:t>could</w:t>
      </w:r>
      <w:r w:rsidRPr="00F17F05">
        <w:rPr>
          <w:rFonts w:eastAsia="Times New Roman"/>
          <w:szCs w:val="24"/>
          <w:u w:val="single"/>
        </w:rPr>
        <w:t xml:space="preserve"> </w:t>
      </w:r>
      <w:r w:rsidRPr="00F17F05">
        <w:rPr>
          <w:rFonts w:eastAsia="Times New Roman"/>
          <w:szCs w:val="24"/>
          <w:highlight w:val="cyan"/>
          <w:u w:val="single"/>
        </w:rPr>
        <w:t>be</w:t>
      </w:r>
      <w:r w:rsidRPr="00F17F05">
        <w:rPr>
          <w:rFonts w:eastAsia="Times New Roman"/>
          <w:szCs w:val="24"/>
          <w:u w:val="single"/>
        </w:rPr>
        <w:t xml:space="preserve"> </w:t>
      </w:r>
      <w:r w:rsidRPr="00F17F05">
        <w:rPr>
          <w:rFonts w:eastAsia="Times New Roman"/>
          <w:b/>
          <w:iCs/>
          <w:szCs w:val="24"/>
          <w:u w:val="single"/>
          <w:bdr w:val="single" w:sz="8" w:space="0" w:color="auto"/>
        </w:rPr>
        <w:t xml:space="preserve">heavily </w:t>
      </w:r>
      <w:r w:rsidRPr="00F17F05">
        <w:rPr>
          <w:rFonts w:eastAsia="Times New Roman"/>
          <w:b/>
          <w:iCs/>
          <w:szCs w:val="24"/>
          <w:highlight w:val="cyan"/>
          <w:u w:val="single"/>
          <w:bdr w:val="single" w:sz="8" w:space="0" w:color="auto"/>
        </w:rPr>
        <w:t>affected by polling.</w:t>
      </w:r>
    </w:p>
    <w:p w14:paraId="37468993" w14:textId="77777777" w:rsidR="00E050A3" w:rsidRPr="00F17F05" w:rsidRDefault="00E050A3" w:rsidP="00E050A3">
      <w:pPr>
        <w:pStyle w:val="Heading2"/>
        <w:rPr>
          <w:rFonts w:cs="Times New Roman"/>
        </w:rPr>
      </w:pPr>
      <w:r w:rsidRPr="00F17F05">
        <w:rPr>
          <w:rFonts w:cs="Times New Roman"/>
        </w:rPr>
        <w:t>INTERNAL LINK</w:t>
      </w:r>
    </w:p>
    <w:p w14:paraId="28188FFD" w14:textId="77777777" w:rsidR="00E050A3" w:rsidRPr="00F17F05" w:rsidRDefault="00E050A3" w:rsidP="00E050A3">
      <w:pPr>
        <w:pStyle w:val="Heading3"/>
        <w:rPr>
          <w:rFonts w:cs="Times New Roman"/>
        </w:rPr>
      </w:pPr>
      <w:r w:rsidRPr="00F17F05">
        <w:rPr>
          <w:rFonts w:cs="Times New Roman"/>
        </w:rPr>
        <w:t>Winner’s Win---2AC</w:t>
      </w:r>
    </w:p>
    <w:p w14:paraId="5158B09B" w14:textId="77777777" w:rsidR="00E050A3" w:rsidRPr="00F17F05" w:rsidRDefault="00E050A3" w:rsidP="00E050A3">
      <w:pPr>
        <w:pStyle w:val="Heading4"/>
        <w:rPr>
          <w:rFonts w:cs="Times New Roman"/>
        </w:rPr>
      </w:pPr>
      <w:r w:rsidRPr="00F17F05">
        <w:rPr>
          <w:rFonts w:cs="Times New Roman"/>
        </w:rPr>
        <w:t xml:space="preserve">Trump’s PC’s </w:t>
      </w:r>
      <w:r w:rsidRPr="00F17F05">
        <w:rPr>
          <w:rFonts w:cs="Times New Roman"/>
          <w:u w:val="single"/>
        </w:rPr>
        <w:t>regenerates</w:t>
      </w:r>
      <w:r w:rsidRPr="00F17F05">
        <w:rPr>
          <w:rFonts w:cs="Times New Roman"/>
        </w:rPr>
        <w:t xml:space="preserve"> from policy wins.</w:t>
      </w:r>
    </w:p>
    <w:p w14:paraId="527C0007" w14:textId="77777777" w:rsidR="00E050A3" w:rsidRPr="00F17F05" w:rsidRDefault="00E050A3" w:rsidP="00E050A3">
      <w:r w:rsidRPr="00F17F05">
        <w:rPr>
          <w:rStyle w:val="Style13ptBold"/>
        </w:rPr>
        <w:t>Palmeri 24</w:t>
      </w:r>
      <w:r w:rsidRPr="00F17F05">
        <w:t>, politics reporter at Puck, covering inside the White House, the Hill, K Street, and within media companies, previously a lead author of Playbook and White House correspondent at ABC News (Tara, and Bill Stepien, Palmeri is; Bill Stepien is Trump’s former White House political director, "How to Spend It: Political Capital Edition," Puck News, 12/19/2024, https://puck.news/why-does-trump-never-seem-to-run-out-of-political-capital/)</w:t>
      </w:r>
    </w:p>
    <w:p w14:paraId="7A19DE96" w14:textId="77777777" w:rsidR="00E050A3" w:rsidRPr="00F17F05" w:rsidRDefault="00E050A3" w:rsidP="00E050A3">
      <w:r w:rsidRPr="00F17F05">
        <w:rPr>
          <w:sz w:val="16"/>
        </w:rPr>
        <w:t xml:space="preserve">Anyway, </w:t>
      </w:r>
      <w:r w:rsidRPr="00F17F05">
        <w:rPr>
          <w:rStyle w:val="StyleUnderline"/>
        </w:rPr>
        <w:t>the</w:t>
      </w:r>
      <w:r w:rsidRPr="00F17F05">
        <w:rPr>
          <w:sz w:val="16"/>
        </w:rPr>
        <w:t xml:space="preserve"> </w:t>
      </w:r>
      <w:r w:rsidRPr="00F17F05">
        <w:rPr>
          <w:rStyle w:val="Emphasis"/>
        </w:rPr>
        <w:t>other side</w:t>
      </w:r>
      <w:r w:rsidRPr="00F17F05">
        <w:rPr>
          <w:sz w:val="16"/>
        </w:rPr>
        <w:t xml:space="preserve"> </w:t>
      </w:r>
      <w:r w:rsidRPr="00F17F05">
        <w:rPr>
          <w:rStyle w:val="StyleUnderline"/>
        </w:rPr>
        <w:t>of this narrative is that</w:t>
      </w:r>
      <w:r w:rsidRPr="00F17F05">
        <w:rPr>
          <w:sz w:val="16"/>
        </w:rPr>
        <w:t xml:space="preserve"> </w:t>
      </w:r>
      <w:r w:rsidRPr="00F17F05">
        <w:rPr>
          <w:rStyle w:val="Emphasis"/>
        </w:rPr>
        <w:t>Trump</w:t>
      </w:r>
      <w:r w:rsidRPr="00F17F05">
        <w:rPr>
          <w:sz w:val="16"/>
        </w:rPr>
        <w:t xml:space="preserve"> </w:t>
      </w:r>
      <w:r w:rsidRPr="00F17F05">
        <w:rPr>
          <w:rStyle w:val="StyleUnderline"/>
        </w:rPr>
        <w:t>is</w:t>
      </w:r>
      <w:r w:rsidRPr="00F17F05">
        <w:rPr>
          <w:sz w:val="16"/>
        </w:rPr>
        <w:t xml:space="preserve"> a </w:t>
      </w:r>
      <w:r w:rsidRPr="00F17F05">
        <w:rPr>
          <w:rStyle w:val="Emphasis"/>
        </w:rPr>
        <w:t>term-locked</w:t>
      </w:r>
      <w:r w:rsidRPr="00F17F05">
        <w:rPr>
          <w:sz w:val="16"/>
        </w:rPr>
        <w:t xml:space="preserve"> president (at least if you’re going by the Constitution), </w:t>
      </w:r>
      <w:r w:rsidRPr="00F17F05">
        <w:rPr>
          <w:rStyle w:val="StyleUnderline"/>
        </w:rPr>
        <w:t>and</w:t>
      </w:r>
      <w:r w:rsidRPr="00F17F05">
        <w:rPr>
          <w:sz w:val="16"/>
        </w:rPr>
        <w:t xml:space="preserve"> </w:t>
      </w:r>
      <w:r w:rsidRPr="00F17F05">
        <w:rPr>
          <w:rStyle w:val="Emphasis"/>
        </w:rPr>
        <w:t>history</w:t>
      </w:r>
      <w:r w:rsidRPr="00F17F05">
        <w:rPr>
          <w:sz w:val="16"/>
        </w:rPr>
        <w:t xml:space="preserve"> </w:t>
      </w:r>
      <w:r w:rsidRPr="00F17F05">
        <w:rPr>
          <w:rStyle w:val="StyleUnderline"/>
        </w:rPr>
        <w:t>indicates</w:t>
      </w:r>
      <w:r w:rsidRPr="00F17F05">
        <w:rPr>
          <w:sz w:val="16"/>
        </w:rPr>
        <w:t xml:space="preserve"> that </w:t>
      </w:r>
      <w:r w:rsidRPr="00F17F05">
        <w:rPr>
          <w:rStyle w:val="StyleUnderline"/>
        </w:rPr>
        <w:t>his party will</w:t>
      </w:r>
      <w:r w:rsidRPr="00F17F05">
        <w:rPr>
          <w:sz w:val="16"/>
        </w:rPr>
        <w:t xml:space="preserve"> almost </w:t>
      </w:r>
      <w:r w:rsidRPr="00F17F05">
        <w:rPr>
          <w:rStyle w:val="Emphasis"/>
        </w:rPr>
        <w:t>certainly lose</w:t>
      </w:r>
      <w:r w:rsidRPr="00F17F05">
        <w:rPr>
          <w:sz w:val="16"/>
        </w:rPr>
        <w:t xml:space="preserve"> the House </w:t>
      </w:r>
      <w:r w:rsidRPr="00F17F05">
        <w:rPr>
          <w:rStyle w:val="StyleUnderline"/>
        </w:rPr>
        <w:t>in the</w:t>
      </w:r>
      <w:r w:rsidRPr="00F17F05">
        <w:rPr>
          <w:sz w:val="16"/>
        </w:rPr>
        <w:t xml:space="preserve"> </w:t>
      </w:r>
      <w:r w:rsidRPr="00F17F05">
        <w:rPr>
          <w:rStyle w:val="Emphasis"/>
        </w:rPr>
        <w:t>midterms</w:t>
      </w:r>
      <w:r w:rsidRPr="00F17F05">
        <w:rPr>
          <w:rStyle w:val="StyleUnderline"/>
        </w:rPr>
        <w:t xml:space="preserve">. This </w:t>
      </w:r>
      <w:r w:rsidRPr="00F17F05">
        <w:rPr>
          <w:rStyle w:val="Emphasis"/>
        </w:rPr>
        <w:t>give</w:t>
      </w:r>
      <w:r w:rsidRPr="00F17F05">
        <w:rPr>
          <w:rStyle w:val="StyleUnderline"/>
        </w:rPr>
        <w:t>s him</w:t>
      </w:r>
      <w:r w:rsidRPr="00F17F05">
        <w:rPr>
          <w:sz w:val="16"/>
        </w:rPr>
        <w:t xml:space="preserve">, realistically, </w:t>
      </w:r>
      <w:r w:rsidRPr="00F17F05">
        <w:rPr>
          <w:rStyle w:val="StyleUnderline"/>
        </w:rPr>
        <w:t>about</w:t>
      </w:r>
      <w:r w:rsidRPr="00F17F05">
        <w:rPr>
          <w:sz w:val="16"/>
        </w:rPr>
        <w:t xml:space="preserve"> </w:t>
      </w:r>
      <w:r w:rsidRPr="00F17F05">
        <w:rPr>
          <w:rStyle w:val="Emphasis"/>
        </w:rPr>
        <w:t>18 months to spend</w:t>
      </w:r>
      <w:r w:rsidRPr="00F17F05">
        <w:rPr>
          <w:sz w:val="16"/>
        </w:rPr>
        <w:t xml:space="preserve"> his </w:t>
      </w:r>
      <w:r w:rsidRPr="00F17F05">
        <w:rPr>
          <w:rStyle w:val="Emphasis"/>
        </w:rPr>
        <w:t>political capital</w:t>
      </w:r>
      <w:r w:rsidRPr="00F17F05">
        <w:rPr>
          <w:rStyle w:val="StyleUnderline"/>
        </w:rPr>
        <w:t xml:space="preserve">. And </w:t>
      </w:r>
      <w:r w:rsidRPr="00F17F05">
        <w:rPr>
          <w:rStyle w:val="StyleUnderline"/>
          <w:highlight w:val="cyan"/>
        </w:rPr>
        <w:t xml:space="preserve">no one knows </w:t>
      </w:r>
      <w:r w:rsidRPr="00F17F05">
        <w:rPr>
          <w:rStyle w:val="Emphasis"/>
          <w:highlight w:val="cyan"/>
        </w:rPr>
        <w:t>more</w:t>
      </w:r>
      <w:r w:rsidRPr="00F17F05">
        <w:rPr>
          <w:rStyle w:val="StyleUnderline"/>
          <w:highlight w:val="cyan"/>
        </w:rPr>
        <w:t xml:space="preserve"> about </w:t>
      </w:r>
      <w:r w:rsidRPr="00F17F05">
        <w:rPr>
          <w:rStyle w:val="Emphasis"/>
          <w:highlight w:val="cyan"/>
        </w:rPr>
        <w:t>p</w:t>
      </w:r>
      <w:r w:rsidRPr="00F17F05">
        <w:rPr>
          <w:rStyle w:val="StyleUnderline"/>
        </w:rPr>
        <w:t xml:space="preserve">olitical </w:t>
      </w:r>
      <w:r w:rsidRPr="00F17F05">
        <w:rPr>
          <w:rStyle w:val="Emphasis"/>
          <w:highlight w:val="cyan"/>
        </w:rPr>
        <w:t>c</w:t>
      </w:r>
      <w:r w:rsidRPr="00F17F05">
        <w:rPr>
          <w:rStyle w:val="StyleUnderline"/>
        </w:rPr>
        <w:t xml:space="preserve">apital—and </w:t>
      </w:r>
      <w:r w:rsidRPr="00F17F05">
        <w:rPr>
          <w:rStyle w:val="StyleUnderline"/>
          <w:highlight w:val="cyan"/>
        </w:rPr>
        <w:t>Trump’s</w:t>
      </w:r>
      <w:r w:rsidRPr="00F17F05">
        <w:rPr>
          <w:rStyle w:val="StyleUnderline"/>
        </w:rPr>
        <w:t xml:space="preserve"> </w:t>
      </w:r>
      <w:r w:rsidRPr="00F17F05">
        <w:rPr>
          <w:rStyle w:val="Emphasis"/>
        </w:rPr>
        <w:t>unique</w:t>
      </w:r>
      <w:r w:rsidRPr="00F17F05">
        <w:rPr>
          <w:rStyle w:val="StyleUnderline"/>
        </w:rPr>
        <w:t xml:space="preserve"> relationship to it—than his former White House political director Bill Stepien</w:t>
      </w:r>
      <w:r w:rsidRPr="00F17F05">
        <w:rPr>
          <w:sz w:val="16"/>
        </w:rPr>
        <w:t xml:space="preserve">. </w:t>
      </w:r>
    </w:p>
    <w:p w14:paraId="4D7D1CB9" w14:textId="77777777" w:rsidR="00E050A3" w:rsidRPr="00F17F05" w:rsidRDefault="00E050A3" w:rsidP="00E050A3">
      <w:r w:rsidRPr="00F17F05">
        <w:rPr>
          <w:sz w:val="16"/>
        </w:rPr>
        <w:t>During Trump’s first term, Stepien fed the president polling information on his legislative agenda and, especially, on midterm races—even if Trump often followed his own gut instincts. Stepien recently came on my podcast, Somebody’s Gotta Win, to talk about Trump’s unusual relationship with political capital, how that will dictate the legislative fights ahead, and which cabinet appointments he thinks Trump will actually fight for. Plus, in light of his lawsuit against Iowa’s Ann Selzer, we also discussed his relationship with pollsters. This excerpt has been lightly edited and condensed for clarity.</w:t>
      </w:r>
    </w:p>
    <w:p w14:paraId="53C3C557" w14:textId="77777777" w:rsidR="00E050A3" w:rsidRPr="00F17F05" w:rsidRDefault="00E050A3" w:rsidP="00E050A3">
      <w:r w:rsidRPr="00F17F05">
        <w:rPr>
          <w:sz w:val="16"/>
        </w:rPr>
        <w:t>Peak Trump</w:t>
      </w:r>
    </w:p>
    <w:p w14:paraId="1876762C" w14:textId="77777777" w:rsidR="00E050A3" w:rsidRPr="00F17F05" w:rsidRDefault="00E050A3" w:rsidP="00E050A3">
      <w:r w:rsidRPr="00F17F05">
        <w:rPr>
          <w:sz w:val="16"/>
        </w:rPr>
        <w:t>Tara Palmeri: What does a political director do inside the White House?</w:t>
      </w:r>
    </w:p>
    <w:p w14:paraId="13A0281D" w14:textId="77777777" w:rsidR="00E050A3" w:rsidRPr="00F17F05" w:rsidRDefault="00E050A3" w:rsidP="00E050A3">
      <w:r w:rsidRPr="00F17F05">
        <w:rPr>
          <w:sz w:val="16"/>
        </w:rPr>
        <w:t>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are, or talk about how great their guy or gal is, without providing a full story. My job, as I saw it, was to provide a full political story of a race and give a full picture, so we could have our eyes wide open on whatever political decisions he sought to make.</w:t>
      </w:r>
    </w:p>
    <w:p w14:paraId="022FA7DF" w14:textId="77777777" w:rsidR="00E050A3" w:rsidRPr="00F17F05" w:rsidRDefault="00E050A3" w:rsidP="00E050A3">
      <w:r w:rsidRPr="00F17F05">
        <w:rPr>
          <w:rStyle w:val="StyleUnderline"/>
        </w:rPr>
        <w:t>Many things are different eight years later</w:t>
      </w:r>
      <w:r w:rsidRPr="00F17F05">
        <w:rPr>
          <w:sz w:val="16"/>
        </w:rPr>
        <w:t xml:space="preserve">. Most </w:t>
      </w:r>
      <w:r w:rsidRPr="00F17F05">
        <w:rPr>
          <w:rStyle w:val="StyleUnderline"/>
        </w:rPr>
        <w:t>notably, his</w:t>
      </w:r>
      <w:r w:rsidRPr="00F17F05">
        <w:rPr>
          <w:sz w:val="16"/>
        </w:rPr>
        <w:t xml:space="preserve"> </w:t>
      </w:r>
      <w:r w:rsidRPr="00F17F05">
        <w:rPr>
          <w:rStyle w:val="Emphasis"/>
        </w:rPr>
        <w:t>political strength</w:t>
      </w:r>
      <w:r w:rsidRPr="00F17F05">
        <w:rPr>
          <w:sz w:val="16"/>
        </w:rPr>
        <w:t xml:space="preserve"> </w:t>
      </w:r>
      <w:r w:rsidRPr="00F17F05">
        <w:rPr>
          <w:rStyle w:val="StyleUnderline"/>
        </w:rPr>
        <w:t>is</w:t>
      </w:r>
      <w:r w:rsidRPr="00F17F05">
        <w:rPr>
          <w:sz w:val="16"/>
        </w:rPr>
        <w:t xml:space="preserve"> </w:t>
      </w:r>
      <w:r w:rsidRPr="00F17F05">
        <w:rPr>
          <w:rStyle w:val="Emphasis"/>
        </w:rPr>
        <w:t>much more sizable</w:t>
      </w:r>
      <w:r w:rsidRPr="00F17F05">
        <w:rPr>
          <w:sz w:val="16"/>
        </w:rPr>
        <w:t xml:space="preserve">. Now, </w:t>
      </w:r>
      <w:r w:rsidRPr="00F17F05">
        <w:rPr>
          <w:rStyle w:val="StyleUnderline"/>
        </w:rPr>
        <w:t>you have people</w:t>
      </w:r>
      <w:r w:rsidRPr="00F17F05">
        <w:rPr>
          <w:sz w:val="16"/>
        </w:rPr>
        <w:t xml:space="preserve"> </w:t>
      </w:r>
      <w:r w:rsidRPr="00F17F05">
        <w:rPr>
          <w:rStyle w:val="Emphasis"/>
        </w:rPr>
        <w:t>beating down the door</w:t>
      </w:r>
      <w:r w:rsidRPr="00F17F05">
        <w:rPr>
          <w:sz w:val="16"/>
        </w:rPr>
        <w:t xml:space="preserve"> </w:t>
      </w:r>
      <w:r w:rsidRPr="00F17F05">
        <w:rPr>
          <w:rStyle w:val="StyleUnderline"/>
        </w:rPr>
        <w:t>because he’s at the</w:t>
      </w:r>
      <w:r w:rsidRPr="00F17F05">
        <w:rPr>
          <w:sz w:val="16"/>
        </w:rPr>
        <w:t xml:space="preserve"> </w:t>
      </w:r>
      <w:r w:rsidRPr="00F17F05">
        <w:rPr>
          <w:rStyle w:val="Emphasis"/>
        </w:rPr>
        <w:t>height of his power</w:t>
      </w:r>
      <w:r w:rsidRPr="00F17F05">
        <w:rPr>
          <w:sz w:val="16"/>
        </w:rPr>
        <w:t>. At any point, we would have died to have the poll numbers and strength that he has right now.</w:t>
      </w:r>
    </w:p>
    <w:p w14:paraId="7947C67D" w14:textId="77777777" w:rsidR="00E050A3" w:rsidRPr="00F17F05" w:rsidRDefault="00E050A3" w:rsidP="00E050A3">
      <w:r w:rsidRPr="00F17F05">
        <w:rPr>
          <w:sz w:val="16"/>
        </w:rPr>
        <w:t>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51969742" w14:textId="77777777" w:rsidR="00E050A3" w:rsidRPr="00F17F05" w:rsidRDefault="00E050A3" w:rsidP="00E050A3">
      <w:r w:rsidRPr="00F17F05">
        <w:rPr>
          <w:sz w:val="16"/>
        </w:rPr>
        <w:t>I think people oftentimes have a misguided view of the kind of person he actually is.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19359479" w14:textId="77777777" w:rsidR="00E050A3" w:rsidRPr="00F17F05" w:rsidRDefault="00E050A3" w:rsidP="00E050A3">
      <w:r w:rsidRPr="00F17F05">
        <w:rPr>
          <w:sz w:val="16"/>
        </w:rPr>
        <w:t xml:space="preserve">I think </w:t>
      </w:r>
      <w:r w:rsidRPr="00F17F05">
        <w:rPr>
          <w:rStyle w:val="StyleUnderline"/>
        </w:rPr>
        <w:t>there are</w:t>
      </w:r>
      <w:r w:rsidRPr="00F17F05">
        <w:rPr>
          <w:sz w:val="16"/>
        </w:rPr>
        <w:t xml:space="preserve"> </w:t>
      </w:r>
      <w:r w:rsidRPr="00F17F05">
        <w:rPr>
          <w:rStyle w:val="Emphasis"/>
        </w:rPr>
        <w:t>different ways</w:t>
      </w:r>
      <w:r w:rsidRPr="00F17F05">
        <w:rPr>
          <w:sz w:val="16"/>
        </w:rPr>
        <w:t xml:space="preserve"> </w:t>
      </w:r>
      <w:r w:rsidRPr="00F17F05">
        <w:rPr>
          <w:rStyle w:val="StyleUnderline"/>
        </w:rPr>
        <w:t>to view</w:t>
      </w:r>
      <w:r w:rsidRPr="00F17F05">
        <w:rPr>
          <w:sz w:val="16"/>
        </w:rPr>
        <w:t xml:space="preserve"> </w:t>
      </w:r>
      <w:r w:rsidRPr="00F17F05">
        <w:rPr>
          <w:rStyle w:val="Emphasis"/>
        </w:rPr>
        <w:t>p</w:t>
      </w:r>
      <w:r w:rsidRPr="00F17F05">
        <w:rPr>
          <w:sz w:val="16"/>
        </w:rPr>
        <w:t xml:space="preserve">olitical </w:t>
      </w:r>
      <w:r w:rsidRPr="00F17F05">
        <w:rPr>
          <w:rStyle w:val="Emphasis"/>
        </w:rPr>
        <w:t>c</w:t>
      </w:r>
      <w:r w:rsidRPr="00F17F05">
        <w:rPr>
          <w:sz w:val="16"/>
        </w:rPr>
        <w:t xml:space="preserve">apital. </w:t>
      </w:r>
      <w:r w:rsidRPr="00F17F05">
        <w:rPr>
          <w:rStyle w:val="Emphasis"/>
          <w:highlight w:val="cyan"/>
        </w:rPr>
        <w:t>Some</w:t>
      </w:r>
      <w:r w:rsidRPr="00F17F05">
        <w:rPr>
          <w:rStyle w:val="StyleUnderline"/>
        </w:rPr>
        <w:t xml:space="preserve">one I used to work with would often </w:t>
      </w:r>
      <w:r w:rsidRPr="00F17F05">
        <w:rPr>
          <w:rStyle w:val="StyleUnderline"/>
          <w:highlight w:val="cyan"/>
        </w:rPr>
        <w:t>say</w:t>
      </w:r>
      <w:r w:rsidRPr="00F17F05">
        <w:rPr>
          <w:rStyle w:val="StyleUnderline"/>
        </w:rPr>
        <w:t xml:space="preserve"> that </w:t>
      </w:r>
      <w:r w:rsidRPr="00F17F05">
        <w:rPr>
          <w:rStyle w:val="StyleUnderline"/>
          <w:highlight w:val="cyan"/>
        </w:rPr>
        <w:t>you</w:t>
      </w:r>
      <w:r w:rsidRPr="00F17F05">
        <w:rPr>
          <w:rStyle w:val="StyleUnderline"/>
        </w:rPr>
        <w:t xml:space="preserve"> can</w:t>
      </w:r>
      <w:r w:rsidRPr="00F17F05">
        <w:rPr>
          <w:sz w:val="16"/>
        </w:rPr>
        <w:t xml:space="preserve"> </w:t>
      </w:r>
      <w:r w:rsidRPr="00F17F05">
        <w:rPr>
          <w:rStyle w:val="Emphasis"/>
          <w:highlight w:val="cyan"/>
        </w:rPr>
        <w:t>obtain</w:t>
      </w:r>
      <w:r w:rsidRPr="00F17F05">
        <w:rPr>
          <w:rStyle w:val="StyleUnderline"/>
          <w:highlight w:val="cyan"/>
        </w:rPr>
        <w:t xml:space="preserve"> </w:t>
      </w:r>
      <w:r w:rsidRPr="00F17F05">
        <w:rPr>
          <w:rStyle w:val="Emphasis"/>
          <w:highlight w:val="cyan"/>
        </w:rPr>
        <w:t>p</w:t>
      </w:r>
      <w:r w:rsidRPr="00F17F05">
        <w:rPr>
          <w:sz w:val="16"/>
        </w:rPr>
        <w:t xml:space="preserve">olitical </w:t>
      </w:r>
      <w:r w:rsidRPr="00F17F05">
        <w:rPr>
          <w:rStyle w:val="Emphasis"/>
          <w:highlight w:val="cyan"/>
        </w:rPr>
        <w:t>c</w:t>
      </w:r>
      <w:r w:rsidRPr="00F17F05">
        <w:rPr>
          <w:sz w:val="16"/>
        </w:rPr>
        <w:t xml:space="preserve">apital </w:t>
      </w:r>
      <w:r w:rsidRPr="00F17F05">
        <w:rPr>
          <w:rStyle w:val="StyleUnderline"/>
          <w:highlight w:val="cyan"/>
        </w:rPr>
        <w:t xml:space="preserve">and </w:t>
      </w:r>
      <w:r w:rsidRPr="00F17F05">
        <w:rPr>
          <w:rStyle w:val="Emphasis"/>
          <w:highlight w:val="cyan"/>
        </w:rPr>
        <w:t>keep it</w:t>
      </w:r>
      <w:r w:rsidRPr="00F17F05">
        <w:rPr>
          <w:rStyle w:val="StyleUnderline"/>
        </w:rPr>
        <w:t xml:space="preserve"> in your</w:t>
      </w:r>
      <w:r w:rsidRPr="00F17F05">
        <w:rPr>
          <w:sz w:val="16"/>
        </w:rPr>
        <w:t xml:space="preserve"> </w:t>
      </w:r>
      <w:r w:rsidRPr="00F17F05">
        <w:rPr>
          <w:rStyle w:val="Emphasis"/>
        </w:rPr>
        <w:t>desk drawer</w:t>
      </w:r>
      <w:r w:rsidRPr="00F17F05">
        <w:rPr>
          <w:sz w:val="16"/>
        </w:rPr>
        <w:t xml:space="preserve"> </w:t>
      </w:r>
      <w:r w:rsidRPr="00F17F05">
        <w:rPr>
          <w:rStyle w:val="StyleUnderline"/>
        </w:rPr>
        <w:t>to</w:t>
      </w:r>
      <w:r w:rsidRPr="00F17F05">
        <w:rPr>
          <w:sz w:val="16"/>
        </w:rPr>
        <w:t xml:space="preserve"> </w:t>
      </w:r>
      <w:r w:rsidRPr="00F17F05">
        <w:rPr>
          <w:rStyle w:val="Emphasis"/>
        </w:rPr>
        <w:t>save</w:t>
      </w:r>
      <w:r w:rsidRPr="00F17F05">
        <w:rPr>
          <w:sz w:val="16"/>
        </w:rPr>
        <w:t xml:space="preserve"> </w:t>
      </w:r>
      <w:r w:rsidRPr="00F17F05">
        <w:rPr>
          <w:rStyle w:val="StyleUnderline"/>
        </w:rPr>
        <w:t>and</w:t>
      </w:r>
      <w:r w:rsidRPr="00F17F05">
        <w:rPr>
          <w:sz w:val="16"/>
        </w:rPr>
        <w:t xml:space="preserve"> </w:t>
      </w:r>
      <w:r w:rsidRPr="00F17F05">
        <w:rPr>
          <w:rStyle w:val="Emphasis"/>
        </w:rPr>
        <w:t>use</w:t>
      </w:r>
      <w:r w:rsidRPr="00F17F05">
        <w:rPr>
          <w:sz w:val="16"/>
        </w:rPr>
        <w:t xml:space="preserve"> for a </w:t>
      </w:r>
      <w:r w:rsidRPr="00F17F05">
        <w:rPr>
          <w:rStyle w:val="Emphasis"/>
        </w:rPr>
        <w:t>later</w:t>
      </w:r>
      <w:r w:rsidRPr="00F17F05">
        <w:rPr>
          <w:sz w:val="16"/>
        </w:rPr>
        <w:t xml:space="preserve"> date—</w:t>
      </w:r>
      <w:r w:rsidRPr="00F17F05">
        <w:rPr>
          <w:rStyle w:val="Emphasis"/>
        </w:rPr>
        <w:t>or</w:t>
      </w:r>
      <w:r w:rsidRPr="00F17F05">
        <w:rPr>
          <w:sz w:val="16"/>
        </w:rPr>
        <w:t xml:space="preserve"> </w:t>
      </w:r>
      <w:r w:rsidRPr="00F17F05">
        <w:rPr>
          <w:rStyle w:val="StyleUnderline"/>
        </w:rPr>
        <w:t>you can</w:t>
      </w:r>
      <w:r w:rsidRPr="00F17F05">
        <w:rPr>
          <w:sz w:val="16"/>
        </w:rPr>
        <w:t xml:space="preserve"> </w:t>
      </w:r>
      <w:r w:rsidRPr="00F17F05">
        <w:rPr>
          <w:rStyle w:val="Emphasis"/>
        </w:rPr>
        <w:t>use it</w:t>
      </w:r>
      <w:r w:rsidRPr="00F17F05">
        <w:rPr>
          <w:sz w:val="16"/>
        </w:rPr>
        <w:t xml:space="preserve"> </w:t>
      </w:r>
      <w:r w:rsidRPr="00F17F05">
        <w:rPr>
          <w:rStyle w:val="StyleUnderline"/>
        </w:rPr>
        <w:t>and</w:t>
      </w:r>
      <w:r w:rsidRPr="00F17F05">
        <w:rPr>
          <w:sz w:val="16"/>
        </w:rPr>
        <w:t xml:space="preserve"> actually </w:t>
      </w:r>
      <w:r w:rsidRPr="00F17F05">
        <w:rPr>
          <w:rStyle w:val="Emphasis"/>
        </w:rPr>
        <w:t>expend it</w:t>
      </w:r>
      <w:r w:rsidRPr="00F17F05">
        <w:rPr>
          <w:sz w:val="16"/>
        </w:rPr>
        <w:t xml:space="preserve"> </w:t>
      </w:r>
      <w:r w:rsidRPr="00F17F05">
        <w:rPr>
          <w:rStyle w:val="StyleUnderline"/>
        </w:rPr>
        <w:t>for</w:t>
      </w:r>
      <w:r w:rsidRPr="00F17F05">
        <w:rPr>
          <w:sz w:val="16"/>
        </w:rPr>
        <w:t xml:space="preserve"> </w:t>
      </w:r>
      <w:r w:rsidRPr="00F17F05">
        <w:rPr>
          <w:rStyle w:val="Emphasis"/>
        </w:rPr>
        <w:t>something you want</w:t>
      </w:r>
      <w:r w:rsidRPr="00F17F05">
        <w:rPr>
          <w:sz w:val="16"/>
        </w:rPr>
        <w:t xml:space="preserve"> or need. </w:t>
      </w:r>
      <w:r w:rsidRPr="00F17F05">
        <w:rPr>
          <w:rStyle w:val="Emphasis"/>
          <w:highlight w:val="cyan"/>
        </w:rPr>
        <w:t>Trump</w:t>
      </w:r>
      <w:r w:rsidRPr="00F17F05">
        <w:rPr>
          <w:sz w:val="16"/>
        </w:rPr>
        <w:t xml:space="preserve"> </w:t>
      </w:r>
      <w:r w:rsidRPr="00F17F05">
        <w:rPr>
          <w:rStyle w:val="StyleUnderline"/>
        </w:rPr>
        <w:t>views</w:t>
      </w:r>
      <w:r w:rsidRPr="00F17F05">
        <w:rPr>
          <w:sz w:val="16"/>
        </w:rPr>
        <w:t xml:space="preserve"> </w:t>
      </w:r>
      <w:r w:rsidRPr="00F17F05">
        <w:rPr>
          <w:rStyle w:val="Emphasis"/>
        </w:rPr>
        <w:t>p</w:t>
      </w:r>
      <w:r w:rsidRPr="00F17F05">
        <w:rPr>
          <w:sz w:val="16"/>
        </w:rPr>
        <w:t xml:space="preserve">olitical </w:t>
      </w:r>
      <w:r w:rsidRPr="00F17F05">
        <w:rPr>
          <w:rStyle w:val="Emphasis"/>
        </w:rPr>
        <w:t>c</w:t>
      </w:r>
      <w:r w:rsidRPr="00F17F05">
        <w:rPr>
          <w:sz w:val="16"/>
        </w:rPr>
        <w:t xml:space="preserve">apital </w:t>
      </w:r>
      <w:r w:rsidRPr="00F17F05">
        <w:rPr>
          <w:rStyle w:val="StyleUnderline"/>
        </w:rPr>
        <w:t>in the</w:t>
      </w:r>
      <w:r w:rsidRPr="00F17F05">
        <w:rPr>
          <w:sz w:val="16"/>
        </w:rPr>
        <w:t xml:space="preserve"> </w:t>
      </w:r>
      <w:r w:rsidRPr="00F17F05">
        <w:rPr>
          <w:rStyle w:val="Emphasis"/>
        </w:rPr>
        <w:t>latter category</w:t>
      </w:r>
      <w:r w:rsidRPr="00F17F05">
        <w:rPr>
          <w:rStyle w:val="StyleUnderline"/>
        </w:rPr>
        <w:t>. He</w:t>
      </w:r>
      <w:r w:rsidRPr="00F17F05">
        <w:rPr>
          <w:sz w:val="16"/>
        </w:rPr>
        <w:t xml:space="preserve"> </w:t>
      </w:r>
      <w:r w:rsidRPr="00F17F05">
        <w:rPr>
          <w:rStyle w:val="Emphasis"/>
          <w:highlight w:val="cyan"/>
        </w:rPr>
        <w:t>gets it</w:t>
      </w:r>
      <w:r w:rsidRPr="00F17F05">
        <w:rPr>
          <w:sz w:val="16"/>
        </w:rPr>
        <w:t xml:space="preserve">. He </w:t>
      </w:r>
      <w:r w:rsidRPr="00F17F05">
        <w:rPr>
          <w:rStyle w:val="Emphasis"/>
          <w:highlight w:val="cyan"/>
        </w:rPr>
        <w:t>uses it. And unlike anyone</w:t>
      </w:r>
      <w:r w:rsidRPr="00F17F05">
        <w:rPr>
          <w:rStyle w:val="Emphasis"/>
        </w:rPr>
        <w:t xml:space="preserve"> I’ve seen before</w:t>
      </w:r>
      <w:r w:rsidRPr="00F17F05">
        <w:rPr>
          <w:rStyle w:val="StyleUnderline"/>
        </w:rPr>
        <w:t xml:space="preserve">, he </w:t>
      </w:r>
      <w:r w:rsidRPr="00F17F05">
        <w:rPr>
          <w:rStyle w:val="StyleUnderline"/>
          <w:highlight w:val="cyan"/>
        </w:rPr>
        <w:t>can</w:t>
      </w:r>
      <w:r w:rsidRPr="00F17F05">
        <w:rPr>
          <w:sz w:val="16"/>
          <w:highlight w:val="cyan"/>
        </w:rPr>
        <w:t xml:space="preserve"> </w:t>
      </w:r>
      <w:r w:rsidRPr="00F17F05">
        <w:rPr>
          <w:rStyle w:val="Emphasis"/>
          <w:highlight w:val="cyan"/>
        </w:rPr>
        <w:t>get more</w:t>
      </w:r>
      <w:r w:rsidRPr="00F17F05">
        <w:rPr>
          <w:rStyle w:val="StyleUnderline"/>
        </w:rPr>
        <w:t xml:space="preserve">. I’m </w:t>
      </w:r>
      <w:r w:rsidRPr="00F17F05">
        <w:rPr>
          <w:rStyle w:val="Emphasis"/>
          <w:highlight w:val="cyan"/>
        </w:rPr>
        <w:t>no</w:t>
      </w:r>
      <w:r w:rsidRPr="00F17F05">
        <w:rPr>
          <w:rStyle w:val="StyleUnderline"/>
        </w:rPr>
        <w:t>t sure any</w:t>
      </w:r>
      <w:r w:rsidRPr="00F17F05">
        <w:rPr>
          <w:rStyle w:val="Emphasis"/>
          <w:highlight w:val="cyan"/>
        </w:rPr>
        <w:t>one</w:t>
      </w:r>
      <w:r w:rsidRPr="00F17F05">
        <w:rPr>
          <w:rStyle w:val="StyleUnderline"/>
          <w:highlight w:val="cyan"/>
        </w:rPr>
        <w:t xml:space="preserve"> has</w:t>
      </w:r>
      <w:r w:rsidRPr="00F17F05">
        <w:rPr>
          <w:sz w:val="16"/>
        </w:rPr>
        <w:t xml:space="preserve"> really </w:t>
      </w:r>
      <w:r w:rsidRPr="00F17F05">
        <w:rPr>
          <w:rStyle w:val="StyleUnderline"/>
          <w:highlight w:val="cyan"/>
        </w:rPr>
        <w:t>seen</w:t>
      </w:r>
      <w:r w:rsidRPr="00F17F05">
        <w:rPr>
          <w:rStyle w:val="StyleUnderline"/>
        </w:rPr>
        <w:t xml:space="preserve"> an </w:t>
      </w:r>
      <w:r w:rsidRPr="00F17F05">
        <w:rPr>
          <w:rStyle w:val="Emphasis"/>
          <w:highlight w:val="cyan"/>
        </w:rPr>
        <w:t>unending</w:t>
      </w:r>
      <w:r w:rsidRPr="00F17F05">
        <w:rPr>
          <w:rStyle w:val="Emphasis"/>
        </w:rPr>
        <w:t xml:space="preserve"> supply of </w:t>
      </w:r>
      <w:r w:rsidRPr="00F17F05">
        <w:rPr>
          <w:rStyle w:val="Emphasis"/>
          <w:highlight w:val="cyan"/>
        </w:rPr>
        <w:t>p</w:t>
      </w:r>
      <w:r w:rsidRPr="00F17F05">
        <w:rPr>
          <w:sz w:val="16"/>
        </w:rPr>
        <w:t xml:space="preserve">olitical </w:t>
      </w:r>
      <w:r w:rsidRPr="00F17F05">
        <w:rPr>
          <w:rStyle w:val="Emphasis"/>
          <w:highlight w:val="cyan"/>
        </w:rPr>
        <w:t>c</w:t>
      </w:r>
      <w:r w:rsidRPr="00F17F05">
        <w:rPr>
          <w:sz w:val="16"/>
        </w:rPr>
        <w:t xml:space="preserve">apital </w:t>
      </w:r>
      <w:r w:rsidRPr="00F17F05">
        <w:rPr>
          <w:rStyle w:val="StyleUnderline"/>
          <w:highlight w:val="cyan"/>
        </w:rPr>
        <w:t xml:space="preserve">like </w:t>
      </w:r>
      <w:r w:rsidRPr="00F17F05">
        <w:rPr>
          <w:rStyle w:val="Emphasis"/>
          <w:highlight w:val="cyan"/>
        </w:rPr>
        <w:t>Trump</w:t>
      </w:r>
      <w:r w:rsidRPr="00F17F05">
        <w:rPr>
          <w:rStyle w:val="StyleUnderline"/>
        </w:rPr>
        <w:t xml:space="preserve"> ha</w:t>
      </w:r>
      <w:r w:rsidRPr="00F17F05">
        <w:rPr>
          <w:rStyle w:val="Emphasis"/>
          <w:highlight w:val="cyan"/>
        </w:rPr>
        <w:t>s</w:t>
      </w:r>
      <w:r w:rsidRPr="00F17F05">
        <w:rPr>
          <w:sz w:val="16"/>
        </w:rPr>
        <w:t xml:space="preserve">, and I always laughed when I was in the White House and read stories about how he’d be enraged when one of his endorsees lost a race. He sees these things as wins and losses. He’s very black and white in how he views these races and his decisions. </w:t>
      </w:r>
    </w:p>
    <w:p w14:paraId="378DA319" w14:textId="77777777" w:rsidR="00E050A3" w:rsidRPr="00F17F05" w:rsidRDefault="00E050A3" w:rsidP="00E050A3">
      <w:r w:rsidRPr="00F17F05">
        <w:rPr>
          <w:sz w:val="16"/>
        </w:rPr>
        <w:t xml:space="preserve">And that extends to cabinet nominees, to legislation, to basically anything he wants. </w:t>
      </w:r>
      <w:r w:rsidRPr="00F17F05">
        <w:rPr>
          <w:rStyle w:val="StyleUnderline"/>
        </w:rPr>
        <w:t>It feels like</w:t>
      </w:r>
      <w:r w:rsidRPr="00F17F05">
        <w:rPr>
          <w:sz w:val="16"/>
        </w:rPr>
        <w:t xml:space="preserve"> </w:t>
      </w:r>
      <w:r w:rsidRPr="00F17F05">
        <w:rPr>
          <w:rStyle w:val="Emphasis"/>
          <w:highlight w:val="cyan"/>
        </w:rPr>
        <w:t>everybody else</w:t>
      </w:r>
      <w:r w:rsidRPr="00F17F05">
        <w:rPr>
          <w:sz w:val="16"/>
          <w:highlight w:val="cyan"/>
        </w:rPr>
        <w:t xml:space="preserve"> </w:t>
      </w:r>
      <w:r w:rsidRPr="00F17F05">
        <w:rPr>
          <w:rStyle w:val="StyleUnderline"/>
          <w:highlight w:val="cyan"/>
        </w:rPr>
        <w:t>is playing</w:t>
      </w:r>
      <w:r w:rsidRPr="00F17F05">
        <w:rPr>
          <w:sz w:val="16"/>
        </w:rPr>
        <w:t xml:space="preserve"> </w:t>
      </w:r>
      <w:r w:rsidRPr="00F17F05">
        <w:rPr>
          <w:rStyle w:val="Emphasis"/>
        </w:rPr>
        <w:t xml:space="preserve">political </w:t>
      </w:r>
      <w:r w:rsidRPr="00F17F05">
        <w:rPr>
          <w:rStyle w:val="Emphasis"/>
          <w:highlight w:val="cyan"/>
        </w:rPr>
        <w:t>chess</w:t>
      </w:r>
      <w:r w:rsidRPr="00F17F05">
        <w:rPr>
          <w:rStyle w:val="StyleUnderline"/>
          <w:highlight w:val="cyan"/>
        </w:rPr>
        <w:t>, and</w:t>
      </w:r>
      <w:r w:rsidRPr="00F17F05">
        <w:rPr>
          <w:sz w:val="16"/>
          <w:highlight w:val="cyan"/>
        </w:rPr>
        <w:t xml:space="preserve"> </w:t>
      </w:r>
      <w:r w:rsidRPr="00F17F05">
        <w:rPr>
          <w:rStyle w:val="Emphasis"/>
          <w:highlight w:val="cyan"/>
        </w:rPr>
        <w:t>he’s</w:t>
      </w:r>
      <w:r w:rsidRPr="00F17F05">
        <w:rPr>
          <w:rStyle w:val="Emphasis"/>
        </w:rPr>
        <w:t xml:space="preserve"> just </w:t>
      </w:r>
      <w:r w:rsidRPr="00F17F05">
        <w:rPr>
          <w:rStyle w:val="Emphasis"/>
          <w:highlight w:val="cyan"/>
        </w:rPr>
        <w:t>like, Whatever</w:t>
      </w:r>
      <w:r w:rsidRPr="00F17F05">
        <w:rPr>
          <w:sz w:val="16"/>
        </w:rPr>
        <w:t>…</w:t>
      </w:r>
    </w:p>
    <w:p w14:paraId="4FB6D850" w14:textId="77777777" w:rsidR="00E050A3" w:rsidRPr="00F17F05" w:rsidRDefault="00E050A3" w:rsidP="00E050A3">
      <w:r w:rsidRPr="00F17F05">
        <w:rPr>
          <w:rStyle w:val="StyleUnderline"/>
        </w:rPr>
        <w:t>He believes—</w:t>
      </w:r>
      <w:r w:rsidRPr="00F17F05">
        <w:rPr>
          <w:rStyle w:val="StyleUnderline"/>
          <w:highlight w:val="cyan"/>
        </w:rPr>
        <w:t>and</w:t>
      </w:r>
      <w:r w:rsidRPr="00F17F05">
        <w:rPr>
          <w:sz w:val="16"/>
          <w:highlight w:val="cyan"/>
        </w:rPr>
        <w:t xml:space="preserve"> </w:t>
      </w:r>
      <w:r w:rsidRPr="00F17F05">
        <w:rPr>
          <w:rStyle w:val="Emphasis"/>
          <w:highlight w:val="cyan"/>
        </w:rPr>
        <w:t>he’s right</w:t>
      </w:r>
      <w:r w:rsidRPr="00F17F05">
        <w:rPr>
          <w:rStyle w:val="StyleUnderline"/>
        </w:rPr>
        <w:t>—that with a</w:t>
      </w:r>
      <w:r w:rsidRPr="00F17F05">
        <w:rPr>
          <w:sz w:val="16"/>
        </w:rPr>
        <w:t xml:space="preserve"> </w:t>
      </w:r>
      <w:r w:rsidRPr="00F17F05">
        <w:rPr>
          <w:rStyle w:val="Emphasis"/>
        </w:rPr>
        <w:t>tweet</w:t>
      </w:r>
      <w:r w:rsidRPr="00F17F05">
        <w:rPr>
          <w:sz w:val="16"/>
        </w:rPr>
        <w:t xml:space="preserve"> </w:t>
      </w:r>
      <w:r w:rsidRPr="00F17F05">
        <w:rPr>
          <w:rStyle w:val="StyleUnderline"/>
        </w:rPr>
        <w:t>or</w:t>
      </w:r>
      <w:r w:rsidRPr="00F17F05">
        <w:rPr>
          <w:sz w:val="16"/>
        </w:rPr>
        <w:t xml:space="preserve"> a </w:t>
      </w:r>
      <w:r w:rsidRPr="00F17F05">
        <w:rPr>
          <w:rStyle w:val="Emphasis"/>
        </w:rPr>
        <w:t>press conference</w:t>
      </w:r>
      <w:r w:rsidRPr="00F17F05">
        <w:rPr>
          <w:sz w:val="16"/>
        </w:rPr>
        <w:t xml:space="preserve">, </w:t>
      </w:r>
      <w:r w:rsidRPr="00F17F05">
        <w:rPr>
          <w:rStyle w:val="StyleUnderline"/>
          <w:highlight w:val="cyan"/>
        </w:rPr>
        <w:t>the</w:t>
      </w:r>
      <w:r w:rsidRPr="00F17F05">
        <w:rPr>
          <w:sz w:val="16"/>
        </w:rPr>
        <w:t xml:space="preserve"> news </w:t>
      </w:r>
      <w:r w:rsidRPr="00F17F05">
        <w:rPr>
          <w:rStyle w:val="StyleUnderline"/>
          <w:highlight w:val="cyan"/>
        </w:rPr>
        <w:t>media</w:t>
      </w:r>
      <w:r w:rsidRPr="00F17F05">
        <w:rPr>
          <w:sz w:val="16"/>
          <w:highlight w:val="cyan"/>
        </w:rPr>
        <w:t xml:space="preserve"> </w:t>
      </w:r>
      <w:r w:rsidRPr="00F17F05">
        <w:rPr>
          <w:rStyle w:val="Emphasis"/>
          <w:highlight w:val="cyan"/>
        </w:rPr>
        <w:t>soaks it up</w:t>
      </w:r>
      <w:r w:rsidRPr="00F17F05">
        <w:rPr>
          <w:rStyle w:val="Emphasis"/>
        </w:rPr>
        <w:t>. I</w:t>
      </w:r>
      <w:r w:rsidRPr="00F17F05">
        <w:rPr>
          <w:sz w:val="16"/>
        </w:rPr>
        <w:t xml:space="preserve"> </w:t>
      </w:r>
      <w:r w:rsidRPr="00F17F05">
        <w:rPr>
          <w:rStyle w:val="Emphasis"/>
        </w:rPr>
        <w:t>don’t think he worries</w:t>
      </w:r>
      <w:r w:rsidRPr="00F17F05">
        <w:rPr>
          <w:sz w:val="16"/>
        </w:rPr>
        <w:t xml:space="preserve"> too much </w:t>
      </w:r>
      <w:r w:rsidRPr="00F17F05">
        <w:rPr>
          <w:rStyle w:val="StyleUnderline"/>
        </w:rPr>
        <w:t>about a</w:t>
      </w:r>
      <w:r w:rsidRPr="00F17F05">
        <w:rPr>
          <w:sz w:val="16"/>
        </w:rPr>
        <w:t xml:space="preserve"> </w:t>
      </w:r>
      <w:r w:rsidRPr="00F17F05">
        <w:rPr>
          <w:rStyle w:val="Emphasis"/>
          <w:highlight w:val="cyan"/>
        </w:rPr>
        <w:t>bad news</w:t>
      </w:r>
      <w:r w:rsidRPr="00F17F05">
        <w:rPr>
          <w:rStyle w:val="Emphasis"/>
        </w:rPr>
        <w:t xml:space="preserve"> cycle</w:t>
      </w:r>
      <w:r w:rsidRPr="00F17F05">
        <w:rPr>
          <w:rStyle w:val="StyleUnderline"/>
        </w:rPr>
        <w:t xml:space="preserve">, because </w:t>
      </w:r>
      <w:r w:rsidRPr="00F17F05">
        <w:rPr>
          <w:rStyle w:val="StyleUnderline"/>
          <w:highlight w:val="cyan"/>
        </w:rPr>
        <w:t>it’s</w:t>
      </w:r>
      <w:r w:rsidRPr="00F17F05">
        <w:rPr>
          <w:rStyle w:val="StyleUnderline"/>
        </w:rPr>
        <w:t xml:space="preserve"> </w:t>
      </w:r>
      <w:r w:rsidRPr="00F17F05">
        <w:rPr>
          <w:rStyle w:val="Emphasis"/>
        </w:rPr>
        <w:t>only</w:t>
      </w:r>
      <w:r w:rsidRPr="00F17F05">
        <w:rPr>
          <w:sz w:val="16"/>
        </w:rPr>
        <w:t xml:space="preserve"> a matter of </w:t>
      </w:r>
      <w:r w:rsidRPr="00F17F05">
        <w:rPr>
          <w:rStyle w:val="Emphasis"/>
          <w:highlight w:val="cyan"/>
        </w:rPr>
        <w:t>hours</w:t>
      </w:r>
      <w:r w:rsidRPr="00F17F05">
        <w:rPr>
          <w:rStyle w:val="StyleUnderline"/>
          <w:highlight w:val="cyan"/>
        </w:rPr>
        <w:t>, not</w:t>
      </w:r>
      <w:r w:rsidRPr="00F17F05">
        <w:rPr>
          <w:sz w:val="16"/>
        </w:rPr>
        <w:t xml:space="preserve"> days or </w:t>
      </w:r>
      <w:r w:rsidRPr="00F17F05">
        <w:rPr>
          <w:rStyle w:val="Emphasis"/>
          <w:highlight w:val="cyan"/>
        </w:rPr>
        <w:t>weeks</w:t>
      </w:r>
      <w:r w:rsidRPr="00F17F05">
        <w:rPr>
          <w:sz w:val="16"/>
        </w:rPr>
        <w:t xml:space="preserve"> with this guy. </w:t>
      </w:r>
      <w:r w:rsidRPr="00F17F05">
        <w:rPr>
          <w:rStyle w:val="StyleUnderline"/>
          <w:highlight w:val="cyan"/>
        </w:rPr>
        <w:t>He’s using</w:t>
      </w:r>
      <w:r w:rsidRPr="00F17F05">
        <w:rPr>
          <w:rStyle w:val="StyleUnderline"/>
        </w:rPr>
        <w:t xml:space="preserve"> his</w:t>
      </w:r>
      <w:r w:rsidRPr="00F17F05">
        <w:rPr>
          <w:sz w:val="16"/>
        </w:rPr>
        <w:t xml:space="preserve"> </w:t>
      </w:r>
      <w:r w:rsidRPr="00F17F05">
        <w:rPr>
          <w:rStyle w:val="Emphasis"/>
        </w:rPr>
        <w:t xml:space="preserve">levers of </w:t>
      </w:r>
      <w:r w:rsidRPr="00F17F05">
        <w:rPr>
          <w:rStyle w:val="Emphasis"/>
          <w:highlight w:val="cyan"/>
        </w:rPr>
        <w:t>influence</w:t>
      </w:r>
      <w:r w:rsidRPr="00F17F05">
        <w:rPr>
          <w:sz w:val="16"/>
          <w:highlight w:val="cyan"/>
        </w:rPr>
        <w:t xml:space="preserve"> </w:t>
      </w:r>
      <w:r w:rsidRPr="00F17F05">
        <w:rPr>
          <w:rStyle w:val="StyleUnderline"/>
          <w:highlight w:val="cyan"/>
        </w:rPr>
        <w:t>to</w:t>
      </w:r>
      <w:r w:rsidRPr="00F17F05">
        <w:rPr>
          <w:sz w:val="16"/>
          <w:highlight w:val="cyan"/>
        </w:rPr>
        <w:t xml:space="preserve"> </w:t>
      </w:r>
      <w:r w:rsidRPr="00F17F05">
        <w:rPr>
          <w:rStyle w:val="Emphasis"/>
          <w:highlight w:val="cyan"/>
        </w:rPr>
        <w:t>negotiate</w:t>
      </w:r>
      <w:r w:rsidRPr="00F17F05">
        <w:rPr>
          <w:rStyle w:val="StyleUnderline"/>
        </w:rPr>
        <w:t>, to</w:t>
      </w:r>
      <w:r w:rsidRPr="00F17F05">
        <w:rPr>
          <w:sz w:val="16"/>
        </w:rPr>
        <w:t xml:space="preserve"> </w:t>
      </w:r>
      <w:r w:rsidRPr="00F17F05">
        <w:rPr>
          <w:rStyle w:val="Emphasis"/>
        </w:rPr>
        <w:t>push around</w:t>
      </w:r>
      <w:r w:rsidRPr="00F17F05">
        <w:rPr>
          <w:rStyle w:val="StyleUnderline"/>
        </w:rPr>
        <w:t>, to</w:t>
      </w:r>
      <w:r w:rsidRPr="00F17F05">
        <w:rPr>
          <w:sz w:val="16"/>
        </w:rPr>
        <w:t xml:space="preserve"> </w:t>
      </w:r>
      <w:r w:rsidRPr="00F17F05">
        <w:rPr>
          <w:rStyle w:val="Emphasis"/>
        </w:rPr>
        <w:t>get people to sit up</w:t>
      </w:r>
      <w:r w:rsidRPr="00F17F05">
        <w:rPr>
          <w:sz w:val="16"/>
        </w:rPr>
        <w:t xml:space="preserve"> in their chairs. That’s very different from what we’re used to from the person sitting in that office, but this is the guy.</w:t>
      </w:r>
    </w:p>
    <w:p w14:paraId="349553EC" w14:textId="77777777" w:rsidR="00E050A3" w:rsidRPr="00F17F05" w:rsidRDefault="00E050A3" w:rsidP="00E050A3">
      <w:r w:rsidRPr="00F17F05">
        <w:rPr>
          <w:sz w:val="16"/>
        </w:rPr>
        <w:t>Let’s talk about his legislative agenda. Senate leader John Thune and Speaker of the House Mike Johnson see two different pathways to passing Trump’s agenda. Johnson is arguing for one massive bill that includes immigration, energy, and Trump’s tax code, while Thune is saying they should push it through two bills. What are the pros and cons of each approach?</w:t>
      </w:r>
    </w:p>
    <w:p w14:paraId="5FC15CEC" w14:textId="77777777" w:rsidR="00E050A3" w:rsidRPr="00F17F05" w:rsidRDefault="00E050A3" w:rsidP="00E050A3">
      <w:r w:rsidRPr="00F17F05">
        <w:rPr>
          <w:sz w:val="16"/>
        </w:rPr>
        <w:t xml:space="preserve">Candidly, I think they should ask </w:t>
      </w:r>
      <w:r w:rsidRPr="00F17F05">
        <w:rPr>
          <w:rStyle w:val="StyleUnderline"/>
        </w:rPr>
        <w:t>Trump</w:t>
      </w:r>
      <w:r w:rsidRPr="00F17F05">
        <w:rPr>
          <w:sz w:val="16"/>
        </w:rPr>
        <w:t xml:space="preserve"> what he wants to do, because if he’s not involved in the process, he’s less apt to engage. And we know he </w:t>
      </w:r>
      <w:r w:rsidRPr="00F17F05">
        <w:rPr>
          <w:rStyle w:val="Emphasis"/>
        </w:rPr>
        <w:t>wants to be engaged</w:t>
      </w:r>
      <w:r w:rsidRPr="00F17F05">
        <w:rPr>
          <w:rStyle w:val="StyleUnderline"/>
        </w:rPr>
        <w:t>, because he</w:t>
      </w:r>
      <w:r w:rsidRPr="00F17F05">
        <w:rPr>
          <w:sz w:val="16"/>
        </w:rPr>
        <w:t xml:space="preserve"> </w:t>
      </w:r>
      <w:r w:rsidRPr="00F17F05">
        <w:rPr>
          <w:rStyle w:val="Emphasis"/>
        </w:rPr>
        <w:t>loves</w:t>
      </w:r>
      <w:r w:rsidRPr="00F17F05">
        <w:rPr>
          <w:sz w:val="16"/>
        </w:rPr>
        <w:t xml:space="preserve"> this process of </w:t>
      </w:r>
      <w:r w:rsidRPr="00F17F05">
        <w:rPr>
          <w:rStyle w:val="Emphasis"/>
        </w:rPr>
        <w:t>negotiation</w:t>
      </w:r>
      <w:r w:rsidRPr="00F17F05">
        <w:rPr>
          <w:rStyle w:val="StyleUnderline"/>
        </w:rPr>
        <w:t>, having people in the Oval Office going back and forth, battling it out</w:t>
      </w:r>
      <w:r w:rsidRPr="00F17F05">
        <w:rPr>
          <w:sz w:val="16"/>
        </w:rPr>
        <w:t xml:space="preserve">. Besides, we know </w:t>
      </w:r>
      <w:r w:rsidRPr="00F17F05">
        <w:rPr>
          <w:rStyle w:val="StyleUnderline"/>
        </w:rPr>
        <w:t>Trump’s</w:t>
      </w:r>
      <w:r w:rsidRPr="00F17F05">
        <w:rPr>
          <w:sz w:val="16"/>
        </w:rPr>
        <w:t xml:space="preserve"> </w:t>
      </w:r>
      <w:r w:rsidRPr="00F17F05">
        <w:rPr>
          <w:rStyle w:val="Emphasis"/>
          <w:highlight w:val="cyan"/>
        </w:rPr>
        <w:t>instincts</w:t>
      </w:r>
      <w:r w:rsidRPr="00F17F05">
        <w:rPr>
          <w:sz w:val="16"/>
          <w:highlight w:val="cyan"/>
        </w:rPr>
        <w:t xml:space="preserve"> </w:t>
      </w:r>
      <w:r w:rsidRPr="00F17F05">
        <w:rPr>
          <w:rStyle w:val="StyleUnderline"/>
          <w:highlight w:val="cyan"/>
        </w:rPr>
        <w:t>are</w:t>
      </w:r>
      <w:r w:rsidRPr="00F17F05">
        <w:rPr>
          <w:sz w:val="16"/>
        </w:rPr>
        <w:t xml:space="preserve"> </w:t>
      </w:r>
      <w:r w:rsidRPr="00F17F05">
        <w:rPr>
          <w:rStyle w:val="Emphasis"/>
        </w:rPr>
        <w:t xml:space="preserve">really </w:t>
      </w:r>
      <w:r w:rsidRPr="00F17F05">
        <w:rPr>
          <w:rStyle w:val="Emphasis"/>
          <w:highlight w:val="cyan"/>
        </w:rPr>
        <w:t>good</w:t>
      </w:r>
      <w:r w:rsidRPr="00F17F05">
        <w:rPr>
          <w:sz w:val="16"/>
        </w:rPr>
        <w:t xml:space="preserve"> on this. </w:t>
      </w:r>
    </w:p>
    <w:p w14:paraId="1816C1EC" w14:textId="77777777" w:rsidR="00E050A3" w:rsidRPr="00F17F05" w:rsidRDefault="00E050A3" w:rsidP="00E050A3">
      <w:r w:rsidRPr="00F17F05">
        <w:rPr>
          <w:rStyle w:val="StyleUnderline"/>
        </w:rPr>
        <w:t>Eight years ago, his instincts were to do</w:t>
      </w:r>
      <w:r w:rsidRPr="00F17F05">
        <w:rPr>
          <w:sz w:val="16"/>
        </w:rPr>
        <w:t xml:space="preserve"> </w:t>
      </w:r>
      <w:r w:rsidRPr="00F17F05">
        <w:rPr>
          <w:rStyle w:val="Emphasis"/>
        </w:rPr>
        <w:t>tax cuts first, and all the smart people in Washington said</w:t>
      </w:r>
      <w:r w:rsidRPr="00F17F05">
        <w:rPr>
          <w:sz w:val="16"/>
        </w:rPr>
        <w:t xml:space="preserve">, Sir, we need </w:t>
      </w:r>
      <w:r w:rsidRPr="00F17F05">
        <w:rPr>
          <w:rStyle w:val="StyleUnderline"/>
        </w:rPr>
        <w:t>to go after</w:t>
      </w:r>
      <w:r w:rsidRPr="00F17F05">
        <w:rPr>
          <w:sz w:val="16"/>
        </w:rPr>
        <w:t xml:space="preserve"> </w:t>
      </w:r>
      <w:r w:rsidRPr="00F17F05">
        <w:rPr>
          <w:rStyle w:val="Emphasis"/>
        </w:rPr>
        <w:t>Obamacare</w:t>
      </w:r>
      <w:r w:rsidRPr="00F17F05">
        <w:rPr>
          <w:sz w:val="16"/>
        </w:rPr>
        <w:t xml:space="preserve"> first. That was the white whale for Republicans in D.C., and it was more their fight than President Trump’s, and they ultimately wasted time on Obamacare. It didn’t go down as intended. It was weakening because of that swing and miss, and it took time to get back on track. </w:t>
      </w:r>
      <w:r w:rsidRPr="00F17F05">
        <w:rPr>
          <w:rStyle w:val="StyleUnderline"/>
        </w:rPr>
        <w:t>So they should ask Trump what he wants to do, because who’s going to be a better</w:t>
      </w:r>
      <w:r w:rsidRPr="00F17F05">
        <w:rPr>
          <w:sz w:val="16"/>
        </w:rPr>
        <w:t xml:space="preserve"> </w:t>
      </w:r>
      <w:r w:rsidRPr="00F17F05">
        <w:rPr>
          <w:rStyle w:val="Emphasis"/>
        </w:rPr>
        <w:t>salesman</w:t>
      </w:r>
      <w:r w:rsidRPr="00F17F05">
        <w:rPr>
          <w:sz w:val="16"/>
        </w:rPr>
        <w:t xml:space="preserve"> of this</w:t>
      </w:r>
      <w:r w:rsidRPr="00F17F05">
        <w:rPr>
          <w:rStyle w:val="StyleUnderline"/>
        </w:rPr>
        <w:t>—</w:t>
      </w:r>
      <w:r w:rsidRPr="00F17F05">
        <w:rPr>
          <w:sz w:val="16"/>
        </w:rPr>
        <w:t xml:space="preserve">Donald </w:t>
      </w:r>
      <w:r w:rsidRPr="00F17F05">
        <w:rPr>
          <w:rStyle w:val="Emphasis"/>
        </w:rPr>
        <w:t>Trump</w:t>
      </w:r>
      <w:r w:rsidRPr="00F17F05">
        <w:rPr>
          <w:sz w:val="16"/>
        </w:rPr>
        <w:t xml:space="preserve">, Senator </w:t>
      </w:r>
      <w:r w:rsidRPr="00F17F05">
        <w:rPr>
          <w:rStyle w:val="Emphasis"/>
        </w:rPr>
        <w:t>Thune</w:t>
      </w:r>
      <w:r w:rsidRPr="00F17F05">
        <w:rPr>
          <w:sz w:val="16"/>
        </w:rPr>
        <w:t xml:space="preserve">, </w:t>
      </w:r>
      <w:r w:rsidRPr="00F17F05">
        <w:rPr>
          <w:rStyle w:val="StyleUnderline"/>
        </w:rPr>
        <w:t>or</w:t>
      </w:r>
      <w:r w:rsidRPr="00F17F05">
        <w:rPr>
          <w:sz w:val="16"/>
        </w:rPr>
        <w:t xml:space="preserve"> Speaker </w:t>
      </w:r>
      <w:r w:rsidRPr="00F17F05">
        <w:rPr>
          <w:rStyle w:val="Emphasis"/>
        </w:rPr>
        <w:t>Johnson?</w:t>
      </w:r>
      <w:r w:rsidRPr="00F17F05">
        <w:rPr>
          <w:sz w:val="16"/>
        </w:rPr>
        <w:t xml:space="preserve"> </w:t>
      </w:r>
    </w:p>
    <w:p w14:paraId="3C1A3BB3" w14:textId="77777777" w:rsidR="00E050A3" w:rsidRPr="00F17F05" w:rsidRDefault="00E050A3" w:rsidP="00E050A3">
      <w:r w:rsidRPr="00F17F05">
        <w:rPr>
          <w:sz w:val="16"/>
        </w:rPr>
        <w:t>But does Trump really understand how this works?</w:t>
      </w:r>
    </w:p>
    <w:p w14:paraId="55710802" w14:textId="77777777" w:rsidR="00E050A3" w:rsidRPr="00F17F05" w:rsidRDefault="00E050A3" w:rsidP="00E050A3">
      <w:r w:rsidRPr="00F17F05">
        <w:rPr>
          <w:sz w:val="16"/>
        </w:rPr>
        <w:t>If he doesn’t, it’s their job to help him understand if they want to be successful. The stakes are so high on this. And I think Johnson, in particular, has carved out a great relationship with Trump. It’s their job to make sure he is involved and engaged, and if he’s not, just ask Mitch McConnell how that goes.</w:t>
      </w:r>
    </w:p>
    <w:p w14:paraId="6C4D2797" w14:textId="77777777" w:rsidR="00E050A3" w:rsidRPr="00F17F05" w:rsidRDefault="00E050A3" w:rsidP="00E050A3">
      <w:r w:rsidRPr="00F17F05">
        <w:rPr>
          <w:sz w:val="16"/>
        </w:rPr>
        <w:t>If you were the political director right now, how would you advise Trump to play this?</w:t>
      </w:r>
    </w:p>
    <w:p w14:paraId="66F4B727" w14:textId="77777777" w:rsidR="00E050A3" w:rsidRPr="00F17F05" w:rsidRDefault="00E050A3" w:rsidP="00E050A3">
      <w:r w:rsidRPr="00F17F05">
        <w:rPr>
          <w:sz w:val="16"/>
        </w:rPr>
        <w:t xml:space="preserve">I run from policy when I see policy, but having spent a couple of years in D.C., and knowing how slow and incompetent the system is, I think it’s really hard to do something once, let alone twice, especially when they’re both really important and they both really matter. </w:t>
      </w:r>
    </w:p>
    <w:p w14:paraId="55233134" w14:textId="77777777" w:rsidR="00E050A3" w:rsidRPr="00F17F05" w:rsidRDefault="00E050A3" w:rsidP="00E050A3">
      <w:r w:rsidRPr="00F17F05">
        <w:rPr>
          <w:sz w:val="16"/>
        </w:rPr>
        <w:t>A lot of this comes down to relationships, too. And he doesn’t have that kind of relationship with John Thune, right?</w:t>
      </w:r>
    </w:p>
    <w:p w14:paraId="42237028" w14:textId="77777777" w:rsidR="00E050A3" w:rsidRPr="00F17F05" w:rsidRDefault="00E050A3" w:rsidP="00E050A3">
      <w:r w:rsidRPr="00F17F05">
        <w:rPr>
          <w:sz w:val="16"/>
        </w:rPr>
        <w:t>It’s certainly a relationship that’s developing. I think Thune has done so many of the right things to further it and speed it along. It’s a new relationship, but it can’t be worse than the previous one. Anyone walking through that door will be a breath of fresh air compared to who was in place before.</w:t>
      </w:r>
    </w:p>
    <w:p w14:paraId="64928752" w14:textId="77777777" w:rsidR="00E050A3" w:rsidRPr="00F17F05" w:rsidRDefault="00E050A3" w:rsidP="00E050A3">
      <w:r w:rsidRPr="00F17F05">
        <w:rPr>
          <w:sz w:val="16"/>
        </w:rPr>
        <w:t>How long do you think it will take to pass this legislation—tax cuts, immigration, energy, etcetera? This is a massive bill. Where do you think there are going to be reservations?</w:t>
      </w:r>
    </w:p>
    <w:p w14:paraId="645E37FE" w14:textId="77777777" w:rsidR="00E050A3" w:rsidRPr="00F17F05" w:rsidRDefault="00E050A3" w:rsidP="00E050A3">
      <w:r w:rsidRPr="00F17F05">
        <w:rPr>
          <w:sz w:val="16"/>
        </w:rPr>
        <w:t>I know House Republicans are unhappy about pieces of it that they feel are inconsistent with what we just ran on and won on, like some of the giveaways that they think are things that were promised to Democrats. But that’s where the slim majority comes in. Then you have Christmas and the holidays, and you’ve got January 20 coming up around the corner pretty fast. At the same time, Trump’s focused on the cabinet and getting his people in place and assembling a government. So there are a ton of competing interests when it comes to time. How long one or two bills takes—your guess is as good as mine. There are a lot of balls in the air that make things complicated.</w:t>
      </w:r>
    </w:p>
    <w:p w14:paraId="0D96F7FF" w14:textId="77777777" w:rsidR="00E050A3" w:rsidRPr="00F17F05" w:rsidRDefault="00E050A3" w:rsidP="00E050A3">
      <w:r w:rsidRPr="00F17F05">
        <w:rPr>
          <w:sz w:val="16"/>
        </w:rPr>
        <w:t>They’re almost certainly going to lose the House; history tells us that, especially with a slim majority. So you’ve got one term in front of you, and you’ve got two years before you probably lose control of the House. That’s why he’s been so aggressive in trying to get his people in place in the cabinet, because he understands that, unlike 2017, when he was walking in the door with potentially eight years in front of him, he’s got 18 months. It’s a much different clock. He understands the timeline, and there’s a quickened pace with everything he’s doing this time around.</w:t>
      </w:r>
    </w:p>
    <w:p w14:paraId="73B4BA9D" w14:textId="77777777" w:rsidR="00E050A3" w:rsidRPr="00F17F05" w:rsidRDefault="00E050A3" w:rsidP="00E050A3">
      <w:r w:rsidRPr="00F17F05">
        <w:rPr>
          <w:sz w:val="16"/>
        </w:rPr>
        <w:t xml:space="preserve">The “Show of Strength” Theory </w:t>
      </w:r>
    </w:p>
    <w:p w14:paraId="77681616" w14:textId="77777777" w:rsidR="00E050A3" w:rsidRPr="00F17F05" w:rsidRDefault="00E050A3" w:rsidP="00E050A3">
      <w:r w:rsidRPr="00F17F05">
        <w:rPr>
          <w:sz w:val="16"/>
        </w:rPr>
        <w:t>What was Trump’s relationship with pollsters when you were with him in the White House?</w:t>
      </w:r>
    </w:p>
    <w:p w14:paraId="6F245056" w14:textId="77777777" w:rsidR="00E050A3" w:rsidRPr="00F17F05" w:rsidRDefault="00E050A3" w:rsidP="00E050A3">
      <w:r w:rsidRPr="00F17F05">
        <w:rPr>
          <w:sz w:val="16"/>
        </w:rPr>
        <w:t>He liked pollsters when their numbers were good, and he didn’t like them when they were bad. He looked at polls, but he was far from obsessed with them. He paid attention when you had something to show him, but he was guided more by his instinct than he was by a pollster’s number that was published somewhere. He used polls to verify his instincts, but they weren’t guiding his agenda or thought process.</w:t>
      </w:r>
    </w:p>
    <w:p w14:paraId="5F2AE74E" w14:textId="77777777" w:rsidR="00E050A3" w:rsidRPr="00F17F05" w:rsidRDefault="00E050A3" w:rsidP="00E050A3">
      <w:r w:rsidRPr="00F17F05">
        <w:rPr>
          <w:rStyle w:val="StyleUnderline"/>
          <w:highlight w:val="cyan"/>
        </w:rPr>
        <w:t>One of Trump’s</w:t>
      </w:r>
      <w:r w:rsidRPr="00F17F05">
        <w:rPr>
          <w:sz w:val="16"/>
          <w:highlight w:val="cyan"/>
        </w:rPr>
        <w:t xml:space="preserve"> </w:t>
      </w:r>
      <w:r w:rsidRPr="00F17F05">
        <w:rPr>
          <w:rStyle w:val="Emphasis"/>
          <w:highlight w:val="cyan"/>
        </w:rPr>
        <w:t>greatest strengths</w:t>
      </w:r>
      <w:r w:rsidRPr="00F17F05">
        <w:rPr>
          <w:sz w:val="16"/>
          <w:highlight w:val="cyan"/>
        </w:rPr>
        <w:t xml:space="preserve"> </w:t>
      </w:r>
      <w:r w:rsidRPr="00F17F05">
        <w:rPr>
          <w:rStyle w:val="StyleUnderline"/>
          <w:highlight w:val="cyan"/>
        </w:rPr>
        <w:t>is</w:t>
      </w:r>
      <w:r w:rsidRPr="00F17F05">
        <w:rPr>
          <w:sz w:val="16"/>
          <w:highlight w:val="cyan"/>
        </w:rPr>
        <w:t xml:space="preserve"> </w:t>
      </w:r>
      <w:r w:rsidRPr="00F17F05">
        <w:rPr>
          <w:rStyle w:val="Emphasis"/>
          <w:highlight w:val="cyan"/>
        </w:rPr>
        <w:t>messaging</w:t>
      </w:r>
      <w:r w:rsidRPr="00F17F05">
        <w:rPr>
          <w:rStyle w:val="StyleUnderline"/>
        </w:rPr>
        <w:t>. In his first term, he fired off a flurry of</w:t>
      </w:r>
      <w:r w:rsidRPr="00F17F05">
        <w:rPr>
          <w:sz w:val="16"/>
        </w:rPr>
        <w:t xml:space="preserve"> </w:t>
      </w:r>
      <w:r w:rsidRPr="00F17F05">
        <w:rPr>
          <w:rStyle w:val="Emphasis"/>
        </w:rPr>
        <w:t>executive orders</w:t>
      </w:r>
      <w:r w:rsidRPr="00F17F05">
        <w:rPr>
          <w:sz w:val="16"/>
        </w:rPr>
        <w:t xml:space="preserve"> </w:t>
      </w:r>
      <w:r w:rsidRPr="00F17F05">
        <w:rPr>
          <w:rStyle w:val="StyleUnderline"/>
        </w:rPr>
        <w:t>that were</w:t>
      </w:r>
      <w:r w:rsidRPr="00F17F05">
        <w:rPr>
          <w:sz w:val="16"/>
        </w:rPr>
        <w:t xml:space="preserve"> pretty much </w:t>
      </w:r>
      <w:r w:rsidRPr="00F17F05">
        <w:rPr>
          <w:rStyle w:val="StyleUnderline"/>
        </w:rPr>
        <w:t>toothless and couldn’t be upheld</w:t>
      </w:r>
      <w:r w:rsidRPr="00F17F05">
        <w:rPr>
          <w:sz w:val="16"/>
        </w:rPr>
        <w:t xml:space="preserve"> in court. How much of this is Trump’s way of sending a message to the American people that he’s trying to make good on his promise, and if it fails, it’s not because of him?</w:t>
      </w:r>
    </w:p>
    <w:p w14:paraId="0BF8831D" w14:textId="77777777" w:rsidR="00E050A3" w:rsidRPr="00F17F05" w:rsidRDefault="00E050A3" w:rsidP="00E050A3">
      <w:r w:rsidRPr="00F17F05">
        <w:rPr>
          <w:sz w:val="16"/>
        </w:rPr>
        <w:t xml:space="preserve">From my perspective, </w:t>
      </w:r>
      <w:r w:rsidRPr="00F17F05">
        <w:rPr>
          <w:rStyle w:val="StyleUnderline"/>
        </w:rPr>
        <w:t>those are less</w:t>
      </w:r>
      <w:r w:rsidRPr="00F17F05">
        <w:rPr>
          <w:sz w:val="16"/>
        </w:rPr>
        <w:t xml:space="preserve"> </w:t>
      </w:r>
      <w:r w:rsidRPr="00F17F05">
        <w:rPr>
          <w:rStyle w:val="Emphasis"/>
          <w:highlight w:val="cyan"/>
        </w:rPr>
        <w:t>legislative documents</w:t>
      </w:r>
      <w:r w:rsidRPr="00F17F05">
        <w:rPr>
          <w:sz w:val="16"/>
        </w:rPr>
        <w:t xml:space="preserve"> </w:t>
      </w:r>
      <w:r w:rsidRPr="00F17F05">
        <w:rPr>
          <w:rStyle w:val="StyleUnderline"/>
        </w:rPr>
        <w:t>than they are guiding</w:t>
      </w:r>
      <w:r w:rsidRPr="00F17F05">
        <w:rPr>
          <w:sz w:val="16"/>
        </w:rPr>
        <w:t xml:space="preserve"> </w:t>
      </w:r>
      <w:r w:rsidRPr="00F17F05">
        <w:rPr>
          <w:rStyle w:val="Emphasis"/>
        </w:rPr>
        <w:t>principles</w:t>
      </w:r>
      <w:r w:rsidRPr="00F17F05">
        <w:rPr>
          <w:sz w:val="16"/>
        </w:rPr>
        <w:t xml:space="preserve"> </w:t>
      </w:r>
      <w:r w:rsidRPr="00F17F05">
        <w:rPr>
          <w:rStyle w:val="StyleUnderline"/>
        </w:rPr>
        <w:t>and</w:t>
      </w:r>
      <w:r w:rsidRPr="00F17F05">
        <w:rPr>
          <w:sz w:val="16"/>
        </w:rPr>
        <w:t xml:space="preserve"> </w:t>
      </w:r>
      <w:r w:rsidRPr="00F17F05">
        <w:rPr>
          <w:rStyle w:val="Emphasis"/>
          <w:highlight w:val="cyan"/>
        </w:rPr>
        <w:t>show</w:t>
      </w:r>
      <w:r w:rsidRPr="00F17F05">
        <w:rPr>
          <w:rStyle w:val="Emphasis"/>
        </w:rPr>
        <w:t xml:space="preserve">s of </w:t>
      </w:r>
      <w:r w:rsidRPr="00F17F05">
        <w:rPr>
          <w:rStyle w:val="Emphasis"/>
          <w:highlight w:val="cyan"/>
        </w:rPr>
        <w:t>strength</w:t>
      </w:r>
      <w:r w:rsidRPr="00F17F05">
        <w:rPr>
          <w:rStyle w:val="StyleUnderline"/>
        </w:rPr>
        <w:t>. They’re more, I’m doing on</w:t>
      </w:r>
      <w:r w:rsidRPr="00F17F05">
        <w:rPr>
          <w:sz w:val="16"/>
        </w:rPr>
        <w:t xml:space="preserve"> </w:t>
      </w:r>
      <w:r w:rsidRPr="00F17F05">
        <w:rPr>
          <w:rStyle w:val="Emphasis"/>
        </w:rPr>
        <w:t>Day One what I promised</w:t>
      </w:r>
      <w:r w:rsidRPr="00F17F05">
        <w:rPr>
          <w:sz w:val="16"/>
        </w:rPr>
        <w:t xml:space="preserve"> to do and what you elected me to do. </w:t>
      </w:r>
      <w:r w:rsidRPr="00F17F05">
        <w:rPr>
          <w:rStyle w:val="StyleUnderline"/>
        </w:rPr>
        <w:t>Most</w:t>
      </w:r>
      <w:r w:rsidRPr="00F17F05">
        <w:rPr>
          <w:sz w:val="16"/>
        </w:rPr>
        <w:t xml:space="preserve"> Americans </w:t>
      </w:r>
      <w:r w:rsidRPr="00F17F05">
        <w:rPr>
          <w:rStyle w:val="StyleUnderline"/>
        </w:rPr>
        <w:t>don’t know</w:t>
      </w:r>
      <w:r w:rsidRPr="00F17F05">
        <w:rPr>
          <w:sz w:val="16"/>
        </w:rPr>
        <w:t xml:space="preserve"> </w:t>
      </w:r>
      <w:r w:rsidRPr="00F17F05">
        <w:rPr>
          <w:rStyle w:val="StyleUnderline"/>
        </w:rPr>
        <w:t>what</w:t>
      </w:r>
      <w:r w:rsidRPr="00F17F05">
        <w:rPr>
          <w:sz w:val="16"/>
        </w:rPr>
        <w:t xml:space="preserve"> the hell </w:t>
      </w:r>
      <w:r w:rsidRPr="00F17F05">
        <w:rPr>
          <w:rStyle w:val="StyleUnderline"/>
        </w:rPr>
        <w:t>an</w:t>
      </w:r>
      <w:r w:rsidRPr="00F17F05">
        <w:rPr>
          <w:sz w:val="16"/>
        </w:rPr>
        <w:t xml:space="preserve"> </w:t>
      </w:r>
      <w:r w:rsidRPr="00F17F05">
        <w:rPr>
          <w:rStyle w:val="Emphasis"/>
        </w:rPr>
        <w:t>ex</w:t>
      </w:r>
      <w:r w:rsidRPr="00F17F05">
        <w:rPr>
          <w:sz w:val="16"/>
        </w:rPr>
        <w:t xml:space="preserve">ecutive </w:t>
      </w:r>
      <w:r w:rsidRPr="00F17F05">
        <w:rPr>
          <w:rStyle w:val="Emphasis"/>
        </w:rPr>
        <w:t>o</w:t>
      </w:r>
      <w:r w:rsidRPr="00F17F05">
        <w:rPr>
          <w:sz w:val="16"/>
        </w:rPr>
        <w:t xml:space="preserve">rder </w:t>
      </w:r>
      <w:r w:rsidRPr="00F17F05">
        <w:rPr>
          <w:rStyle w:val="StyleUnderline"/>
        </w:rPr>
        <w:t>is</w:t>
      </w:r>
      <w:r w:rsidRPr="00F17F05">
        <w:rPr>
          <w:sz w:val="16"/>
        </w:rPr>
        <w:t xml:space="preserve">, or if something is subsequently held up in the courts, or overturned. </w:t>
      </w:r>
      <w:r w:rsidRPr="00F17F05">
        <w:rPr>
          <w:rStyle w:val="StyleUnderline"/>
        </w:rPr>
        <w:t>They see him</w:t>
      </w:r>
      <w:r w:rsidRPr="00F17F05">
        <w:rPr>
          <w:sz w:val="16"/>
        </w:rPr>
        <w:t xml:space="preserve"> sitting </w:t>
      </w:r>
      <w:r w:rsidRPr="00F17F05">
        <w:rPr>
          <w:rStyle w:val="StyleUnderline"/>
        </w:rPr>
        <w:t>at his desk with a big pen</w:t>
      </w:r>
      <w:r w:rsidRPr="00F17F05">
        <w:rPr>
          <w:sz w:val="16"/>
        </w:rPr>
        <w:t xml:space="preserve"> and a document with his big signature on the piece of paper. And </w:t>
      </w:r>
      <w:r w:rsidRPr="00F17F05">
        <w:rPr>
          <w:rStyle w:val="StyleUnderline"/>
        </w:rPr>
        <w:t>it’s the</w:t>
      </w:r>
      <w:r w:rsidRPr="00F17F05">
        <w:rPr>
          <w:sz w:val="16"/>
        </w:rPr>
        <w:t xml:space="preserve"> </w:t>
      </w:r>
      <w:r w:rsidRPr="00F17F05">
        <w:rPr>
          <w:rStyle w:val="Emphasis"/>
        </w:rPr>
        <w:t>picture</w:t>
      </w:r>
      <w:r w:rsidRPr="00F17F05">
        <w:rPr>
          <w:sz w:val="16"/>
        </w:rPr>
        <w:t xml:space="preserve"> and messaging </w:t>
      </w:r>
      <w:r w:rsidRPr="00F17F05">
        <w:rPr>
          <w:rStyle w:val="StyleUnderline"/>
        </w:rPr>
        <w:t>that</w:t>
      </w:r>
      <w:r w:rsidRPr="00F17F05">
        <w:rPr>
          <w:sz w:val="16"/>
        </w:rPr>
        <w:t xml:space="preserve"> </w:t>
      </w:r>
      <w:r w:rsidRPr="00F17F05">
        <w:rPr>
          <w:rStyle w:val="Emphasis"/>
        </w:rPr>
        <w:t>matters</w:t>
      </w:r>
      <w:r w:rsidRPr="00F17F05">
        <w:rPr>
          <w:sz w:val="16"/>
        </w:rPr>
        <w:t xml:space="preserve"> a whole lot </w:t>
      </w:r>
      <w:r w:rsidRPr="00F17F05">
        <w:rPr>
          <w:rStyle w:val="Emphasis"/>
        </w:rPr>
        <w:t>more</w:t>
      </w:r>
      <w:r w:rsidRPr="00F17F05">
        <w:rPr>
          <w:sz w:val="16"/>
        </w:rPr>
        <w:t xml:space="preserve"> </w:t>
      </w:r>
      <w:r w:rsidRPr="00F17F05">
        <w:rPr>
          <w:rStyle w:val="StyleUnderline"/>
        </w:rPr>
        <w:t>than what happens</w:t>
      </w:r>
      <w:r w:rsidRPr="00F17F05">
        <w:rPr>
          <w:sz w:val="16"/>
        </w:rPr>
        <w:t xml:space="preserve"> </w:t>
      </w:r>
      <w:r w:rsidRPr="00F17F05">
        <w:rPr>
          <w:rStyle w:val="Emphasis"/>
        </w:rPr>
        <w:t>after</w:t>
      </w:r>
      <w:r w:rsidRPr="00F17F05">
        <w:rPr>
          <w:sz w:val="16"/>
        </w:rPr>
        <w:t xml:space="preserve">. Candidly, </w:t>
      </w:r>
      <w:r w:rsidRPr="00F17F05">
        <w:rPr>
          <w:rStyle w:val="StyleUnderline"/>
        </w:rPr>
        <w:t>people are going to pay attention to what</w:t>
      </w:r>
      <w:r w:rsidRPr="00F17F05">
        <w:rPr>
          <w:sz w:val="16"/>
        </w:rPr>
        <w:t xml:space="preserve"> </w:t>
      </w:r>
      <w:r w:rsidRPr="00F17F05">
        <w:rPr>
          <w:rStyle w:val="Emphasis"/>
        </w:rPr>
        <w:t>pictures they see on Day One</w:t>
      </w:r>
      <w:r w:rsidRPr="00F17F05">
        <w:rPr>
          <w:sz w:val="16"/>
        </w:rPr>
        <w:t>.</w:t>
      </w:r>
    </w:p>
    <w:p w14:paraId="57CAB8F7" w14:textId="77777777" w:rsidR="00E050A3" w:rsidRPr="00F17F05" w:rsidRDefault="00E050A3" w:rsidP="00E050A3">
      <w:r w:rsidRPr="00F17F05">
        <w:rPr>
          <w:sz w:val="16"/>
        </w:rPr>
        <w:t>Do you think Trump is genuinely eager to expand the power of the executive branch?</w:t>
      </w:r>
    </w:p>
    <w:p w14:paraId="1726B5DF" w14:textId="77777777" w:rsidR="00E050A3" w:rsidRPr="00F17F05" w:rsidRDefault="00E050A3" w:rsidP="00E050A3">
      <w:r w:rsidRPr="00F17F05">
        <w:rPr>
          <w:sz w:val="16"/>
        </w:rPr>
        <w:t xml:space="preserve">I don’t know the answer to your question. I would say the thing he can do most to have expansive powers is continue to do what he’s doing right now. Right now, he’s so much stronger than he was eight years ago, when Americans gave him even marks and his approval rating was plus-one. Now, it’s approaching plus-20. </w:t>
      </w:r>
      <w:r w:rsidRPr="00F17F05">
        <w:rPr>
          <w:rStyle w:val="StyleUnderline"/>
          <w:highlight w:val="cyan"/>
        </w:rPr>
        <w:t>You can do a</w:t>
      </w:r>
      <w:r w:rsidRPr="00F17F05">
        <w:rPr>
          <w:rStyle w:val="StyleUnderline"/>
        </w:rPr>
        <w:t xml:space="preserve"> whole </w:t>
      </w:r>
      <w:r w:rsidRPr="00F17F05">
        <w:rPr>
          <w:rStyle w:val="StyleUnderline"/>
          <w:highlight w:val="cyan"/>
        </w:rPr>
        <w:t>lot</w:t>
      </w:r>
      <w:r w:rsidRPr="00F17F05">
        <w:rPr>
          <w:rStyle w:val="StyleUnderline"/>
        </w:rPr>
        <w:t xml:space="preserve"> more </w:t>
      </w:r>
      <w:r w:rsidRPr="00F17F05">
        <w:rPr>
          <w:rStyle w:val="StyleUnderline"/>
          <w:highlight w:val="cyan"/>
        </w:rPr>
        <w:t>with the bully pulpit when you’re</w:t>
      </w:r>
      <w:r w:rsidRPr="00F17F05">
        <w:rPr>
          <w:sz w:val="16"/>
          <w:highlight w:val="cyan"/>
        </w:rPr>
        <w:t xml:space="preserve"> </w:t>
      </w:r>
      <w:r w:rsidRPr="00F17F05">
        <w:rPr>
          <w:rStyle w:val="Emphasis"/>
          <w:highlight w:val="cyan"/>
        </w:rPr>
        <w:t>strong politically</w:t>
      </w:r>
      <w:r w:rsidRPr="00F17F05">
        <w:rPr>
          <w:rStyle w:val="StyleUnderline"/>
          <w:highlight w:val="cyan"/>
        </w:rPr>
        <w:t xml:space="preserve">. The </w:t>
      </w:r>
      <w:r w:rsidRPr="00F17F05">
        <w:rPr>
          <w:rStyle w:val="StyleUnderline"/>
        </w:rPr>
        <w:t xml:space="preserve">best </w:t>
      </w:r>
      <w:r w:rsidRPr="00F17F05">
        <w:rPr>
          <w:rStyle w:val="StyleUnderline"/>
          <w:highlight w:val="cyan"/>
        </w:rPr>
        <w:t>way to</w:t>
      </w:r>
      <w:r w:rsidRPr="00F17F05">
        <w:rPr>
          <w:sz w:val="16"/>
          <w:highlight w:val="cyan"/>
        </w:rPr>
        <w:t xml:space="preserve"> </w:t>
      </w:r>
      <w:r w:rsidRPr="00F17F05">
        <w:rPr>
          <w:rStyle w:val="Emphasis"/>
          <w:highlight w:val="cyan"/>
        </w:rPr>
        <w:t>expand</w:t>
      </w:r>
      <w:r w:rsidRPr="00F17F05">
        <w:rPr>
          <w:sz w:val="16"/>
        </w:rPr>
        <w:t xml:space="preserve"> your </w:t>
      </w:r>
      <w:r w:rsidRPr="00F17F05">
        <w:rPr>
          <w:rStyle w:val="Emphasis"/>
          <w:highlight w:val="cyan"/>
        </w:rPr>
        <w:t>power</w:t>
      </w:r>
      <w:r w:rsidRPr="00F17F05">
        <w:rPr>
          <w:sz w:val="16"/>
        </w:rPr>
        <w:t xml:space="preserve">s </w:t>
      </w:r>
      <w:r w:rsidRPr="00F17F05">
        <w:rPr>
          <w:rStyle w:val="StyleUnderline"/>
          <w:highlight w:val="cyan"/>
        </w:rPr>
        <w:t>is to</w:t>
      </w:r>
      <w:r w:rsidRPr="00F17F05">
        <w:rPr>
          <w:sz w:val="16"/>
          <w:highlight w:val="cyan"/>
        </w:rPr>
        <w:t xml:space="preserve"> </w:t>
      </w:r>
      <w:r w:rsidRPr="00F17F05">
        <w:rPr>
          <w:rStyle w:val="Emphasis"/>
          <w:highlight w:val="cyan"/>
        </w:rPr>
        <w:t>look</w:t>
      </w:r>
      <w:r w:rsidRPr="00F17F05">
        <w:rPr>
          <w:rStyle w:val="Emphasis"/>
        </w:rPr>
        <w:t xml:space="preserve"> and be </w:t>
      </w:r>
      <w:r w:rsidRPr="00F17F05">
        <w:rPr>
          <w:rStyle w:val="Emphasis"/>
          <w:highlight w:val="cyan"/>
        </w:rPr>
        <w:t>strong</w:t>
      </w:r>
      <w:r w:rsidRPr="00F17F05">
        <w:rPr>
          <w:rStyle w:val="StyleUnderline"/>
        </w:rPr>
        <w:t>, and</w:t>
      </w:r>
      <w:r w:rsidRPr="00F17F05">
        <w:rPr>
          <w:sz w:val="16"/>
        </w:rPr>
        <w:t xml:space="preserve"> </w:t>
      </w:r>
      <w:r w:rsidRPr="00F17F05">
        <w:rPr>
          <w:rStyle w:val="Emphasis"/>
        </w:rPr>
        <w:t>he is</w:t>
      </w:r>
      <w:r w:rsidRPr="00F17F05">
        <w:rPr>
          <w:sz w:val="16"/>
        </w:rPr>
        <w:t xml:space="preserve">. </w:t>
      </w:r>
    </w:p>
    <w:p w14:paraId="431BF332" w14:textId="77777777" w:rsidR="00E050A3" w:rsidRPr="00F17F05" w:rsidRDefault="00E050A3" w:rsidP="00E050A3"/>
    <w:p w14:paraId="224D8E12" w14:textId="77777777" w:rsidR="00E050A3" w:rsidRPr="00F17F05" w:rsidRDefault="00E050A3" w:rsidP="00E050A3">
      <w:pPr>
        <w:pStyle w:val="Heading3"/>
        <w:rPr>
          <w:rFonts w:cs="Times New Roman"/>
        </w:rPr>
      </w:pPr>
      <w:r w:rsidRPr="00F17F05">
        <w:rPr>
          <w:rFonts w:cs="Times New Roman"/>
        </w:rPr>
        <w:t>PC Fake---2AC</w:t>
      </w:r>
    </w:p>
    <w:p w14:paraId="14501844" w14:textId="77777777" w:rsidR="00E050A3" w:rsidRPr="00F17F05" w:rsidRDefault="00E050A3" w:rsidP="00E050A3">
      <w:pPr>
        <w:pStyle w:val="Heading4"/>
        <w:rPr>
          <w:rFonts w:cs="Times New Roman"/>
        </w:rPr>
      </w:pPr>
      <w:r w:rsidRPr="00F17F05">
        <w:rPr>
          <w:rFonts w:cs="Times New Roman"/>
        </w:rPr>
        <w:t xml:space="preserve">PC </w:t>
      </w:r>
      <w:r w:rsidRPr="00F17F05">
        <w:rPr>
          <w:rFonts w:cs="Times New Roman"/>
          <w:u w:val="single"/>
        </w:rPr>
        <w:t>is fake</w:t>
      </w:r>
      <w:r w:rsidRPr="00F17F05">
        <w:rPr>
          <w:rFonts w:cs="Times New Roman"/>
        </w:rPr>
        <w:t xml:space="preserve"> under Trump---threats on </w:t>
      </w:r>
      <w:r w:rsidRPr="00F17F05">
        <w:rPr>
          <w:rFonts w:cs="Times New Roman"/>
          <w:u w:val="single"/>
        </w:rPr>
        <w:t>party-line votes</w:t>
      </w:r>
      <w:r w:rsidRPr="00F17F05">
        <w:rPr>
          <w:rFonts w:cs="Times New Roman"/>
        </w:rPr>
        <w:t xml:space="preserve"> explain politics </w:t>
      </w:r>
      <w:r w:rsidRPr="00F17F05">
        <w:rPr>
          <w:rFonts w:cs="Times New Roman"/>
          <w:u w:val="single"/>
        </w:rPr>
        <w:t>better</w:t>
      </w:r>
      <w:r w:rsidRPr="00F17F05">
        <w:rPr>
          <w:rFonts w:cs="Times New Roman"/>
        </w:rPr>
        <w:t xml:space="preserve">. </w:t>
      </w:r>
    </w:p>
    <w:p w14:paraId="5FBFA65E" w14:textId="77777777" w:rsidR="00E050A3" w:rsidRPr="00F17F05" w:rsidRDefault="00E050A3" w:rsidP="00E050A3">
      <w:r w:rsidRPr="00F17F05">
        <w:rPr>
          <w:rStyle w:val="Style13ptBold"/>
        </w:rPr>
        <w:t>Newell 25</w:t>
      </w:r>
      <w:r w:rsidRPr="00F17F05">
        <w:t>, senior politics writer at Slate, BA in English from the University of Pennsylvania (Jim Newell, 3/29, “So Is Trump Actually Firing Any of These Signal Jokers?” Slate, https://slate.com/news-and-politics/2025/03/is-trump-firing-michael-waltz-pete-hegseth-signal.html)</w:t>
      </w:r>
    </w:p>
    <w:p w14:paraId="565E50CB" w14:textId="77777777" w:rsidR="00E050A3" w:rsidRPr="00F17F05" w:rsidRDefault="00E050A3" w:rsidP="00E050A3">
      <w:pPr>
        <w:rPr>
          <w:sz w:val="16"/>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F17F05">
        <w:rPr>
          <w:rStyle w:val="StyleUnderline"/>
          <w:highlight w:val="cyan"/>
        </w:rPr>
        <w:t>This is</w:t>
      </w:r>
      <w:r w:rsidRPr="00F17F05">
        <w:rPr>
          <w:rStyle w:val="StyleUnderline"/>
        </w:rPr>
        <w:t xml:space="preserve"> a </w:t>
      </w:r>
      <w:r w:rsidRPr="00F17F05">
        <w:rPr>
          <w:rStyle w:val="StyleUnderline"/>
          <w:highlight w:val="cyan"/>
        </w:rPr>
        <w:t>useful</w:t>
      </w:r>
      <w:r w:rsidRPr="00F17F05">
        <w:rPr>
          <w:rStyle w:val="StyleUnderline"/>
        </w:rPr>
        <w:t xml:space="preserve"> </w:t>
      </w:r>
      <w:r w:rsidRPr="00F17F05">
        <w:rPr>
          <w:rStyle w:val="Emphasis"/>
        </w:rPr>
        <w:t>opportunity</w:t>
      </w:r>
      <w:r w:rsidRPr="00F17F05">
        <w:rPr>
          <w:rStyle w:val="StyleUnderline"/>
        </w:rPr>
        <w:t xml:space="preserve"> </w:t>
      </w:r>
      <w:r w:rsidRPr="00F17F05">
        <w:rPr>
          <w:rStyle w:val="StyleUnderline"/>
          <w:highlight w:val="cyan"/>
        </w:rPr>
        <w:t>to explain how</w:t>
      </w:r>
      <w:r w:rsidRPr="00F17F05">
        <w:rPr>
          <w:rStyle w:val="StyleUnderline"/>
        </w:rPr>
        <w:t xml:space="preserve"> </w:t>
      </w:r>
      <w:r w:rsidRPr="00F17F05">
        <w:rPr>
          <w:rStyle w:val="Emphasis"/>
        </w:rPr>
        <w:t>leadership</w:t>
      </w:r>
      <w:r w:rsidRPr="00F17F05">
        <w:rPr>
          <w:sz w:val="16"/>
        </w:rPr>
        <w:t xml:space="preserve"> strategy </w:t>
      </w:r>
      <w:r w:rsidRPr="00F17F05">
        <w:rPr>
          <w:rStyle w:val="StyleUnderline"/>
        </w:rPr>
        <w:t xml:space="preserve">on signature </w:t>
      </w:r>
      <w:r w:rsidRPr="00F17F05">
        <w:rPr>
          <w:rStyle w:val="Emphasis"/>
          <w:highlight w:val="cyan"/>
        </w:rPr>
        <w:t>legislation</w:t>
      </w:r>
      <w:r w:rsidRPr="00F17F05">
        <w:rPr>
          <w:rStyle w:val="StyleUnderline"/>
          <w:highlight w:val="cyan"/>
        </w:rPr>
        <w:t xml:space="preserve"> works</w:t>
      </w:r>
      <w:r w:rsidRPr="00F17F05">
        <w:rPr>
          <w:rStyle w:val="StyleUnderline"/>
        </w:rPr>
        <w:t xml:space="preserve">, whether it’s </w:t>
      </w:r>
      <w:r w:rsidRPr="00F17F05">
        <w:rPr>
          <w:rStyle w:val="Emphasis"/>
        </w:rPr>
        <w:t>Dem</w:t>
      </w:r>
      <w:r w:rsidRPr="00F17F05">
        <w:rPr>
          <w:sz w:val="16"/>
        </w:rPr>
        <w:t xml:space="preserve">ocratic </w:t>
      </w:r>
      <w:r w:rsidRPr="00F17F05">
        <w:rPr>
          <w:rStyle w:val="StyleUnderline"/>
        </w:rPr>
        <w:t xml:space="preserve">or </w:t>
      </w:r>
      <w:r w:rsidRPr="00F17F05">
        <w:rPr>
          <w:rStyle w:val="Emphasis"/>
        </w:rPr>
        <w:t>Republican</w:t>
      </w:r>
      <w:r w:rsidRPr="00F17F05">
        <w:rPr>
          <w:rStyle w:val="StyleUnderline"/>
        </w:rPr>
        <w:t xml:space="preserve"> leaders </w:t>
      </w:r>
      <w:r w:rsidRPr="00F17F05">
        <w:rPr>
          <w:rStyle w:val="Emphasis"/>
          <w:highlight w:val="cyan"/>
        </w:rPr>
        <w:t>herding the cats</w:t>
      </w:r>
      <w:r w:rsidRPr="00F17F05">
        <w:rPr>
          <w:rStyle w:val="StyleUnderline"/>
        </w:rPr>
        <w:t xml:space="preserve">. The </w:t>
      </w:r>
      <w:r w:rsidRPr="00F17F05">
        <w:rPr>
          <w:rStyle w:val="StyleUnderline"/>
          <w:highlight w:val="cyan"/>
        </w:rPr>
        <w:t>job is to reassure</w:t>
      </w:r>
      <w:r w:rsidRPr="00F17F05">
        <w:rPr>
          <w:rStyle w:val="StyleUnderline"/>
        </w:rPr>
        <w:t xml:space="preserve"> reluctant </w:t>
      </w:r>
      <w:r w:rsidRPr="00F17F05">
        <w:rPr>
          <w:rStyle w:val="StyleUnderline"/>
          <w:highlight w:val="cyan"/>
        </w:rPr>
        <w:t>members</w:t>
      </w:r>
      <w:r w:rsidRPr="00F17F05">
        <w:rPr>
          <w:sz w:val="16"/>
        </w:rPr>
        <w:t xml:space="preserve">, at each procedural juncture where their votes are needed, </w:t>
      </w:r>
      <w:r w:rsidRPr="00F17F05">
        <w:rPr>
          <w:rStyle w:val="Emphasis"/>
        </w:rPr>
        <w:t>not to sweat</w:t>
      </w:r>
      <w:r w:rsidRPr="00F17F05">
        <w:rPr>
          <w:rStyle w:val="StyleUnderline"/>
        </w:rPr>
        <w:t xml:space="preserve"> the small stuff</w:t>
      </w:r>
      <w:r w:rsidRPr="00F17F05">
        <w:rPr>
          <w:sz w:val="16"/>
        </w:rPr>
        <w:t xml:space="preserve"> and that things will be fixed down the line. </w:t>
      </w:r>
      <w:r w:rsidRPr="00F17F05">
        <w:rPr>
          <w:rStyle w:val="StyleUnderline"/>
          <w:highlight w:val="cyan"/>
        </w:rPr>
        <w:t xml:space="preserve">Just </w:t>
      </w:r>
      <w:r w:rsidRPr="00F17F05">
        <w:rPr>
          <w:rStyle w:val="Emphasis"/>
          <w:highlight w:val="cyan"/>
        </w:rPr>
        <w:t>keep</w:t>
      </w:r>
      <w:r w:rsidRPr="00F17F05">
        <w:rPr>
          <w:rStyle w:val="Emphasis"/>
        </w:rPr>
        <w:t xml:space="preserve"> it </w:t>
      </w:r>
      <w:r w:rsidRPr="00F17F05">
        <w:rPr>
          <w:rStyle w:val="Emphasis"/>
          <w:highlight w:val="cyan"/>
        </w:rPr>
        <w:t>moving</w:t>
      </w:r>
      <w:r w:rsidRPr="00F17F05">
        <w:rPr>
          <w:rStyle w:val="StyleUnderline"/>
        </w:rPr>
        <w:t xml:space="preserve">. That will continue </w:t>
      </w:r>
      <w:r w:rsidRPr="00F17F05">
        <w:rPr>
          <w:rStyle w:val="Emphasis"/>
        </w:rPr>
        <w:t>all the way</w:t>
      </w:r>
      <w:r w:rsidRPr="00F17F05">
        <w:rPr>
          <w:rStyle w:val="StyleUnderline"/>
        </w:rPr>
        <w:t xml:space="preserve"> to the </w:t>
      </w:r>
      <w:r w:rsidRPr="00F17F05">
        <w:rPr>
          <w:rStyle w:val="Emphasis"/>
        </w:rPr>
        <w:t>final phase</w:t>
      </w:r>
      <w:r w:rsidRPr="00F17F05">
        <w:rPr>
          <w:rStyle w:val="StyleUnderline"/>
        </w:rPr>
        <w:t xml:space="preserve"> in the process, </w:t>
      </w:r>
      <w:r w:rsidRPr="00F17F05">
        <w:rPr>
          <w:rStyle w:val="StyleUnderline"/>
          <w:highlight w:val="cyan"/>
        </w:rPr>
        <w:t>after</w:t>
      </w:r>
      <w:r w:rsidRPr="00F17F05">
        <w:rPr>
          <w:sz w:val="16"/>
        </w:rPr>
        <w:t xml:space="preserve"> an ugly </w:t>
      </w:r>
      <w:r w:rsidRPr="00F17F05">
        <w:rPr>
          <w:rStyle w:val="Emphasis"/>
          <w:highlight w:val="cyan"/>
        </w:rPr>
        <w:t>compromise</w:t>
      </w:r>
      <w:r w:rsidRPr="00F17F05">
        <w:rPr>
          <w:rStyle w:val="StyleUnderline"/>
        </w:rPr>
        <w:t xml:space="preserve"> is made,</w:t>
      </w:r>
      <w:r w:rsidRPr="00F17F05">
        <w:rPr>
          <w:sz w:val="16"/>
        </w:rPr>
        <w:t xml:space="preserve"> when </w:t>
      </w:r>
      <w:r w:rsidRPr="00F17F05">
        <w:rPr>
          <w:rStyle w:val="StyleUnderline"/>
          <w:highlight w:val="cyan"/>
        </w:rPr>
        <w:t>leaders’ message will</w:t>
      </w:r>
      <w:r w:rsidRPr="00F17F05">
        <w:rPr>
          <w:rStyle w:val="StyleUnderline"/>
        </w:rPr>
        <w:t xml:space="preserve"> </w:t>
      </w:r>
      <w:r w:rsidRPr="00F17F05">
        <w:rPr>
          <w:rStyle w:val="Emphasis"/>
        </w:rPr>
        <w:t xml:space="preserve">abruptly </w:t>
      </w:r>
      <w:r w:rsidRPr="00F17F05">
        <w:rPr>
          <w:rStyle w:val="Emphasis"/>
          <w:highlight w:val="cyan"/>
        </w:rPr>
        <w:t>change:</w:t>
      </w:r>
      <w:r w:rsidRPr="00F17F05">
        <w:rPr>
          <w:rStyle w:val="StyleUnderline"/>
        </w:rPr>
        <w:t xml:space="preserve"> You have to </w:t>
      </w:r>
      <w:r w:rsidRPr="00F17F05">
        <w:rPr>
          <w:rStyle w:val="Emphasis"/>
          <w:highlight w:val="cyan"/>
        </w:rPr>
        <w:t>vote for this, or else</w:t>
      </w:r>
      <w:r w:rsidRPr="00F17F05">
        <w:rPr>
          <w:rStyle w:val="StyleUnderline"/>
        </w:rPr>
        <w:t xml:space="preserve">. So: </w:t>
      </w:r>
      <w:r w:rsidRPr="00F17F05">
        <w:rPr>
          <w:rStyle w:val="StyleUnderline"/>
          <w:highlight w:val="cyan"/>
        </w:rPr>
        <w:t xml:space="preserve">Conservatives will be persuaded to </w:t>
      </w:r>
      <w:r w:rsidRPr="00F17F05">
        <w:rPr>
          <w:rStyle w:val="Emphasis"/>
          <w:highlight w:val="cyan"/>
        </w:rPr>
        <w:t>keep moving</w:t>
      </w:r>
      <w:r w:rsidRPr="00F17F05">
        <w:rPr>
          <w:rStyle w:val="StyleUnderline"/>
        </w:rPr>
        <w:t xml:space="preserve"> along with a package</w:t>
      </w:r>
      <w:r w:rsidRPr="00F17F05">
        <w:rPr>
          <w:sz w:val="16"/>
        </w:rPr>
        <w:t xml:space="preserve"> that doesn’t guarantee deep spending cuts, and moderates will be persuaded to keep moving along with a package that doesn’t guarantee lesser spending cuts, </w:t>
      </w:r>
      <w:r w:rsidRPr="00F17F05">
        <w:rPr>
          <w:rStyle w:val="StyleUnderline"/>
          <w:highlight w:val="cyan"/>
        </w:rPr>
        <w:t xml:space="preserve">until, </w:t>
      </w:r>
      <w:r w:rsidRPr="00F17F05">
        <w:rPr>
          <w:rStyle w:val="Emphasis"/>
          <w:highlight w:val="cyan"/>
        </w:rPr>
        <w:t>at some point</w:t>
      </w:r>
      <w:r w:rsidRPr="00F17F05">
        <w:rPr>
          <w:rStyle w:val="StyleUnderline"/>
        </w:rPr>
        <w:t>,</w:t>
      </w:r>
      <w:r w:rsidRPr="00F17F05">
        <w:rPr>
          <w:sz w:val="16"/>
        </w:rPr>
        <w:t xml:space="preserve"> Donald </w:t>
      </w:r>
      <w:r w:rsidRPr="00F17F05">
        <w:rPr>
          <w:rStyle w:val="StyleUnderline"/>
          <w:highlight w:val="cyan"/>
        </w:rPr>
        <w:t xml:space="preserve">Trump </w:t>
      </w:r>
      <w:r w:rsidRPr="00F17F05">
        <w:rPr>
          <w:rStyle w:val="Emphasis"/>
          <w:highlight w:val="cyan"/>
        </w:rPr>
        <w:t>credibly threatens</w:t>
      </w:r>
      <w:r w:rsidRPr="00F17F05">
        <w:rPr>
          <w:rStyle w:val="StyleUnderline"/>
          <w:highlight w:val="cyan"/>
        </w:rPr>
        <w:t xml:space="preserve"> to destroy </w:t>
      </w:r>
      <w:r w:rsidRPr="00F17F05">
        <w:rPr>
          <w:rStyle w:val="Emphasis"/>
          <w:highlight w:val="cyan"/>
        </w:rPr>
        <w:t>their lives</w:t>
      </w:r>
      <w:r w:rsidRPr="00F17F05">
        <w:rPr>
          <w:rStyle w:val="StyleUnderline"/>
          <w:highlight w:val="cyan"/>
        </w:rPr>
        <w:t xml:space="preserve"> if they </w:t>
      </w:r>
      <w:r w:rsidRPr="00F17F05">
        <w:rPr>
          <w:rStyle w:val="Emphasis"/>
          <w:highlight w:val="cyan"/>
        </w:rPr>
        <w:t>don’t vote</w:t>
      </w:r>
      <w:r w:rsidRPr="00F17F05">
        <w:rPr>
          <w:rStyle w:val="StyleUnderline"/>
          <w:highlight w:val="cyan"/>
        </w:rPr>
        <w:t xml:space="preserve"> for the</w:t>
      </w:r>
      <w:r w:rsidRPr="00F17F05">
        <w:rPr>
          <w:rStyle w:val="StyleUnderline"/>
        </w:rPr>
        <w:t xml:space="preserve"> final </w:t>
      </w:r>
      <w:r w:rsidRPr="00F17F05">
        <w:rPr>
          <w:rStyle w:val="StyleUnderline"/>
          <w:highlight w:val="cyan"/>
        </w:rPr>
        <w:t>product</w:t>
      </w:r>
      <w:r w:rsidRPr="00F17F05">
        <w:rPr>
          <w:sz w:val="16"/>
        </w:rPr>
        <w:t>. It’s a pretty good plan.</w:t>
      </w:r>
    </w:p>
    <w:p w14:paraId="7B4E641E" w14:textId="77777777" w:rsidR="00E050A3" w:rsidRPr="00F17F05" w:rsidRDefault="00E050A3" w:rsidP="00E050A3">
      <w:pPr>
        <w:pStyle w:val="Heading3"/>
        <w:rPr>
          <w:rFonts w:cs="Times New Roman"/>
        </w:rPr>
      </w:pPr>
      <w:r w:rsidRPr="00F17F05">
        <w:rPr>
          <w:rFonts w:cs="Times New Roman"/>
        </w:rPr>
        <w:t xml:space="preserve">     PC Fake---1AR</w:t>
      </w:r>
    </w:p>
    <w:p w14:paraId="0963D414" w14:textId="77777777" w:rsidR="00E050A3" w:rsidRPr="00F17F05" w:rsidRDefault="00E050A3" w:rsidP="00E050A3">
      <w:pPr>
        <w:pStyle w:val="Heading4"/>
        <w:rPr>
          <w:rFonts w:cs="Times New Roman"/>
        </w:rPr>
      </w:pPr>
      <w:r w:rsidRPr="00F17F05">
        <w:rPr>
          <w:rFonts w:cs="Times New Roman"/>
        </w:rPr>
        <w:t xml:space="preserve">PC depends on legislators caring about news-responsiveness, which is not true under Trump. He can coral legislators with threats. </w:t>
      </w:r>
    </w:p>
    <w:p w14:paraId="55CBBC6F" w14:textId="77777777" w:rsidR="00E050A3" w:rsidRPr="00F17F05" w:rsidRDefault="00E050A3" w:rsidP="00E050A3">
      <w:r w:rsidRPr="00F17F05">
        <w:t>Mathis-</w:t>
      </w:r>
      <w:r w:rsidRPr="00F17F05">
        <w:rPr>
          <w:rStyle w:val="Style13ptBold"/>
        </w:rPr>
        <w:t>Lilley 24</w:t>
      </w:r>
      <w:r w:rsidRPr="00F17F05">
        <w:t>, senior writer covering US national politics at Slate (Ben Mathis-Lilley, November 28, 2024, “A Troubling Takeaway From Trump’s Cabinet Picks,” Slate, https://slate.com/news-and-politics/2024/11/trump-cabinet-president-elect-nominees-scandal-sexual-misconduct-allegations.html)</w:t>
      </w:r>
    </w:p>
    <w:p w14:paraId="0408DEDF" w14:textId="77777777" w:rsidR="00E050A3" w:rsidRPr="00F17F05" w:rsidRDefault="00E050A3" w:rsidP="00E050A3">
      <w:pPr>
        <w:rPr>
          <w:sz w:val="16"/>
        </w:rPr>
      </w:pPr>
      <w:r w:rsidRPr="00F17F05">
        <w:rPr>
          <w:sz w:val="16"/>
        </w:rPr>
        <w:t xml:space="preserve">In other words, if Pete Hegseth and Robert F. Kennedy Jr. need to be replaced with other telegenic macho men, that, for </w:t>
      </w:r>
      <w:r w:rsidRPr="00F17F05">
        <w:rPr>
          <w:rStyle w:val="StyleUnderline"/>
          <w:highlight w:val="cyan"/>
        </w:rPr>
        <w:t>Trump</w:t>
      </w:r>
      <w:r w:rsidRPr="00F17F05">
        <w:rPr>
          <w:sz w:val="16"/>
        </w:rPr>
        <w:t xml:space="preserve">, is fine. He </w:t>
      </w:r>
      <w:r w:rsidRPr="00F17F05">
        <w:rPr>
          <w:rStyle w:val="StyleUnderline"/>
          <w:highlight w:val="cyan"/>
        </w:rPr>
        <w:t xml:space="preserve">has </w:t>
      </w:r>
      <w:r w:rsidRPr="00F17F05">
        <w:rPr>
          <w:rStyle w:val="Emphasis"/>
          <w:highlight w:val="cyan"/>
        </w:rPr>
        <w:t>never paid a price</w:t>
      </w:r>
      <w:r w:rsidRPr="00F17F05">
        <w:rPr>
          <w:rStyle w:val="StyleUnderline"/>
          <w:highlight w:val="cyan"/>
        </w:rPr>
        <w:t>, with his base</w:t>
      </w:r>
      <w:r w:rsidRPr="00F17F05">
        <w:rPr>
          <w:sz w:val="16"/>
        </w:rPr>
        <w:t xml:space="preserve">, for cycling through personnel. </w:t>
      </w:r>
      <w:r w:rsidRPr="00F17F05">
        <w:rPr>
          <w:rStyle w:val="StyleUnderline"/>
          <w:highlight w:val="cyan"/>
        </w:rPr>
        <w:t>The “</w:t>
      </w:r>
      <w:r w:rsidRPr="00F17F05">
        <w:rPr>
          <w:rStyle w:val="Emphasis"/>
          <w:highlight w:val="cyan"/>
        </w:rPr>
        <w:t>p</w:t>
      </w:r>
      <w:r w:rsidRPr="00F17F05">
        <w:rPr>
          <w:rStyle w:val="StyleUnderline"/>
        </w:rPr>
        <w:t xml:space="preserve">olitical </w:t>
      </w:r>
      <w:r w:rsidRPr="00F17F05">
        <w:rPr>
          <w:rStyle w:val="Emphasis"/>
          <w:highlight w:val="cyan"/>
        </w:rPr>
        <w:t>c</w:t>
      </w:r>
      <w:r w:rsidRPr="00F17F05">
        <w:rPr>
          <w:rStyle w:val="StyleUnderline"/>
        </w:rPr>
        <w:t>apital</w:t>
      </w:r>
      <w:r w:rsidRPr="00F17F05">
        <w:rPr>
          <w:rStyle w:val="StyleUnderline"/>
          <w:highlight w:val="cyan"/>
        </w:rPr>
        <w:t xml:space="preserve">” </w:t>
      </w:r>
      <w:r w:rsidRPr="00F17F05">
        <w:rPr>
          <w:rStyle w:val="Emphasis"/>
          <w:highlight w:val="cyan"/>
        </w:rPr>
        <w:t>model</w:t>
      </w:r>
      <w:r w:rsidRPr="00F17F05">
        <w:rPr>
          <w:rStyle w:val="StyleUnderline"/>
          <w:highlight w:val="cyan"/>
        </w:rPr>
        <w:t xml:space="preserve"> depends on</w:t>
      </w:r>
      <w:r w:rsidRPr="00F17F05">
        <w:rPr>
          <w:sz w:val="16"/>
        </w:rPr>
        <w:t xml:space="preserve"> public </w:t>
      </w:r>
      <w:r w:rsidRPr="00F17F05">
        <w:rPr>
          <w:rStyle w:val="StyleUnderline"/>
          <w:highlight w:val="cyan"/>
        </w:rPr>
        <w:t xml:space="preserve">support that </w:t>
      </w:r>
      <w:r w:rsidRPr="00F17F05">
        <w:rPr>
          <w:rStyle w:val="Emphasis"/>
          <w:highlight w:val="cyan"/>
        </w:rPr>
        <w:t>waxes</w:t>
      </w:r>
      <w:r w:rsidRPr="00F17F05">
        <w:rPr>
          <w:rStyle w:val="StyleUnderline"/>
          <w:highlight w:val="cyan"/>
        </w:rPr>
        <w:t xml:space="preserve"> and </w:t>
      </w:r>
      <w:r w:rsidRPr="00F17F05">
        <w:rPr>
          <w:rStyle w:val="Emphasis"/>
          <w:highlight w:val="cyan"/>
        </w:rPr>
        <w:t>wanes</w:t>
      </w:r>
      <w:r w:rsidRPr="00F17F05">
        <w:rPr>
          <w:rStyle w:val="StyleUnderline"/>
          <w:highlight w:val="cyan"/>
        </w:rPr>
        <w:t xml:space="preserve"> in response to </w:t>
      </w:r>
      <w:r w:rsidRPr="00F17F05">
        <w:rPr>
          <w:rStyle w:val="Emphasis"/>
          <w:highlight w:val="cyan"/>
        </w:rPr>
        <w:t>current events</w:t>
      </w:r>
      <w:r w:rsidRPr="00F17F05">
        <w:rPr>
          <w:rStyle w:val="StyleUnderline"/>
        </w:rPr>
        <w:t xml:space="preserve">, and </w:t>
      </w:r>
      <w:r w:rsidRPr="00F17F05">
        <w:rPr>
          <w:rStyle w:val="StyleUnderline"/>
          <w:highlight w:val="cyan"/>
        </w:rPr>
        <w:t>Trump’s</w:t>
      </w:r>
      <w:r w:rsidRPr="00F17F05">
        <w:rPr>
          <w:rStyle w:val="StyleUnderline"/>
        </w:rPr>
        <w:t xml:space="preserve"> coalition is </w:t>
      </w:r>
      <w:r w:rsidRPr="00F17F05">
        <w:rPr>
          <w:rStyle w:val="Emphasis"/>
          <w:highlight w:val="cyan"/>
        </w:rPr>
        <w:t>not</w:t>
      </w:r>
      <w:r w:rsidRPr="00F17F05">
        <w:rPr>
          <w:rStyle w:val="StyleUnderline"/>
          <w:highlight w:val="cyan"/>
        </w:rPr>
        <w:t xml:space="preserve"> exactly</w:t>
      </w:r>
      <w:r w:rsidRPr="00F17F05">
        <w:rPr>
          <w:rStyle w:val="StyleUnderline"/>
        </w:rPr>
        <w:t xml:space="preserve"> a </w:t>
      </w:r>
      <w:r w:rsidRPr="00F17F05">
        <w:rPr>
          <w:rStyle w:val="Emphasis"/>
          <w:highlight w:val="cyan"/>
        </w:rPr>
        <w:t>news-responsive</w:t>
      </w:r>
      <w:r w:rsidRPr="00F17F05">
        <w:rPr>
          <w:rStyle w:val="StyleUnderline"/>
        </w:rPr>
        <w:t xml:space="preserve"> one</w:t>
      </w:r>
      <w:r w:rsidRPr="00F17F05">
        <w:rPr>
          <w:sz w:val="16"/>
        </w:rPr>
        <w:t>. Polls say he did well vis-à-vis Kamala Harris with “low-propensity” voters, who rarely engage with the political media. One pre-election Ipsos poll found that his support was especially strong among Americans who believe that violent crime rates, inflation, and unauthorized border crossings were at historic highs. (None of those things are true.)</w:t>
      </w:r>
    </w:p>
    <w:p w14:paraId="635ABDBE" w14:textId="77777777" w:rsidR="00E050A3" w:rsidRPr="00F17F05" w:rsidRDefault="00E050A3" w:rsidP="00E050A3">
      <w:pPr>
        <w:pStyle w:val="Heading4"/>
        <w:rPr>
          <w:rFonts w:cs="Times New Roman"/>
        </w:rPr>
      </w:pPr>
      <w:r w:rsidRPr="00F17F05">
        <w:rPr>
          <w:rFonts w:cs="Times New Roman"/>
        </w:rPr>
        <w:t xml:space="preserve">Trump will steamroll an infinite supply of PC. </w:t>
      </w:r>
    </w:p>
    <w:p w14:paraId="2B2E0CB9" w14:textId="77777777" w:rsidR="00E050A3" w:rsidRPr="00F17F05" w:rsidRDefault="00E050A3" w:rsidP="00E050A3">
      <w:r w:rsidRPr="00F17F05">
        <w:rPr>
          <w:rStyle w:val="Style13ptBold"/>
        </w:rPr>
        <w:t>Palmeri 24</w:t>
      </w:r>
      <w:r w:rsidRPr="00F17F05">
        <w:t>, senior writer covering US national politics at Puck (Tara Palmeri, December 19, 2024, “How to Spend It: Political Capital Edition,” Puck, https://puck.news/why-does-trump-never-seem-to-run-out-of-political-capital/)</w:t>
      </w:r>
    </w:p>
    <w:p w14:paraId="20AAE1DC" w14:textId="77777777" w:rsidR="00E050A3" w:rsidRPr="00F17F05" w:rsidRDefault="00E050A3" w:rsidP="00E050A3">
      <w:pPr>
        <w:rPr>
          <w:sz w:val="16"/>
        </w:rPr>
      </w:pPr>
      <w:r w:rsidRPr="00F17F05">
        <w:rPr>
          <w:sz w:val="16"/>
        </w:rPr>
        <w:t xml:space="preserve">I think </w:t>
      </w:r>
      <w:r w:rsidRPr="00F17F05">
        <w:rPr>
          <w:rStyle w:val="StyleUnderline"/>
          <w:highlight w:val="cyan"/>
        </w:rPr>
        <w:t xml:space="preserve">there are </w:t>
      </w:r>
      <w:r w:rsidRPr="00F17F05">
        <w:rPr>
          <w:rStyle w:val="Emphasis"/>
          <w:highlight w:val="cyan"/>
        </w:rPr>
        <w:t>different ways</w:t>
      </w:r>
      <w:r w:rsidRPr="00F17F05">
        <w:rPr>
          <w:rStyle w:val="StyleUnderline"/>
          <w:highlight w:val="cyan"/>
        </w:rPr>
        <w:t xml:space="preserve"> to view </w:t>
      </w:r>
      <w:r w:rsidRPr="00F17F05">
        <w:rPr>
          <w:rStyle w:val="Emphasis"/>
          <w:highlight w:val="cyan"/>
        </w:rPr>
        <w:t>p</w:t>
      </w:r>
      <w:r w:rsidRPr="00F17F05">
        <w:rPr>
          <w:sz w:val="16"/>
        </w:rPr>
        <w:t xml:space="preserve">olitical </w:t>
      </w:r>
      <w:r w:rsidRPr="00F17F05">
        <w:rPr>
          <w:rStyle w:val="Emphasis"/>
          <w:highlight w:val="cyan"/>
        </w:rPr>
        <w:t>c</w:t>
      </w:r>
      <w:r w:rsidRPr="00F17F05">
        <w:rPr>
          <w:sz w:val="16"/>
        </w:rPr>
        <w:t xml:space="preserve">apital. </w:t>
      </w:r>
      <w:r w:rsidRPr="00F17F05">
        <w:rPr>
          <w:rStyle w:val="StyleUnderline"/>
          <w:highlight w:val="cyan"/>
        </w:rPr>
        <w:t>Someone</w:t>
      </w:r>
      <w:r w:rsidRPr="00F17F05">
        <w:rPr>
          <w:sz w:val="16"/>
        </w:rPr>
        <w:t xml:space="preserve"> I used to work with </w:t>
      </w:r>
      <w:r w:rsidRPr="00F17F05">
        <w:rPr>
          <w:rStyle w:val="StyleUnderline"/>
          <w:highlight w:val="cyan"/>
        </w:rPr>
        <w:t>would</w:t>
      </w:r>
      <w:r w:rsidRPr="00F17F05">
        <w:rPr>
          <w:rStyle w:val="StyleUnderline"/>
        </w:rPr>
        <w:t xml:space="preserve"> </w:t>
      </w:r>
      <w:r w:rsidRPr="00F17F05">
        <w:rPr>
          <w:rStyle w:val="Emphasis"/>
        </w:rPr>
        <w:t xml:space="preserve">often </w:t>
      </w:r>
      <w:r w:rsidRPr="00F17F05">
        <w:rPr>
          <w:rStyle w:val="Emphasis"/>
          <w:highlight w:val="cyan"/>
        </w:rPr>
        <w:t>say</w:t>
      </w:r>
      <w:r w:rsidRPr="00F17F05">
        <w:rPr>
          <w:rStyle w:val="StyleUnderline"/>
        </w:rPr>
        <w:t xml:space="preserve"> that </w:t>
      </w:r>
      <w:r w:rsidRPr="00F17F05">
        <w:rPr>
          <w:rStyle w:val="StyleUnderline"/>
          <w:highlight w:val="cyan"/>
        </w:rPr>
        <w:t>you</w:t>
      </w:r>
      <w:r w:rsidRPr="00F17F05">
        <w:rPr>
          <w:rStyle w:val="StyleUnderline"/>
        </w:rPr>
        <w:t xml:space="preserve"> can </w:t>
      </w:r>
      <w:r w:rsidRPr="00F17F05">
        <w:rPr>
          <w:rStyle w:val="StyleUnderline"/>
          <w:highlight w:val="cyan"/>
        </w:rPr>
        <w:t xml:space="preserve">obtain </w:t>
      </w:r>
      <w:r w:rsidRPr="00F17F05">
        <w:rPr>
          <w:rStyle w:val="Emphasis"/>
          <w:highlight w:val="cyan"/>
        </w:rPr>
        <w:t>p</w:t>
      </w:r>
      <w:r w:rsidRPr="00F17F05">
        <w:rPr>
          <w:sz w:val="16"/>
        </w:rPr>
        <w:t xml:space="preserve">olitical </w:t>
      </w:r>
      <w:r w:rsidRPr="00F17F05">
        <w:rPr>
          <w:rStyle w:val="Emphasis"/>
          <w:highlight w:val="cyan"/>
        </w:rPr>
        <w:t>c</w:t>
      </w:r>
      <w:r w:rsidRPr="00F17F05">
        <w:rPr>
          <w:sz w:val="16"/>
        </w:rPr>
        <w:t xml:space="preserve">apital </w:t>
      </w:r>
      <w:r w:rsidRPr="00F17F05">
        <w:rPr>
          <w:rStyle w:val="StyleUnderline"/>
          <w:highlight w:val="cyan"/>
        </w:rPr>
        <w:t xml:space="preserve">and </w:t>
      </w:r>
      <w:r w:rsidRPr="00F17F05">
        <w:rPr>
          <w:rStyle w:val="Emphasis"/>
          <w:highlight w:val="cyan"/>
        </w:rPr>
        <w:t>keep it</w:t>
      </w:r>
      <w:r w:rsidRPr="00F17F05">
        <w:rPr>
          <w:sz w:val="16"/>
        </w:rPr>
        <w:t xml:space="preserve"> in your desk drawer </w:t>
      </w:r>
      <w:r w:rsidRPr="00F17F05">
        <w:rPr>
          <w:rStyle w:val="StyleUnderline"/>
          <w:highlight w:val="cyan"/>
        </w:rPr>
        <w:t xml:space="preserve">to </w:t>
      </w:r>
      <w:r w:rsidRPr="00F17F05">
        <w:rPr>
          <w:rStyle w:val="Emphasis"/>
          <w:highlight w:val="cyan"/>
        </w:rPr>
        <w:t>save</w:t>
      </w:r>
      <w:r w:rsidRPr="00F17F05">
        <w:rPr>
          <w:rStyle w:val="StyleUnderline"/>
        </w:rPr>
        <w:t xml:space="preserve"> and use </w:t>
      </w:r>
      <w:r w:rsidRPr="00F17F05">
        <w:rPr>
          <w:rStyle w:val="StyleUnderline"/>
          <w:highlight w:val="cyan"/>
        </w:rPr>
        <w:t>for</w:t>
      </w:r>
      <w:r w:rsidRPr="00F17F05">
        <w:rPr>
          <w:rStyle w:val="StyleUnderline"/>
        </w:rPr>
        <w:t xml:space="preserve"> a </w:t>
      </w:r>
      <w:r w:rsidRPr="00F17F05">
        <w:rPr>
          <w:rStyle w:val="Emphasis"/>
          <w:highlight w:val="cyan"/>
        </w:rPr>
        <w:t>later</w:t>
      </w:r>
      <w:r w:rsidRPr="00F17F05">
        <w:rPr>
          <w:rStyle w:val="StyleUnderline"/>
        </w:rPr>
        <w:t xml:space="preserve"> date</w:t>
      </w:r>
      <w:r w:rsidRPr="00F17F05">
        <w:rPr>
          <w:sz w:val="16"/>
        </w:rPr>
        <w:t xml:space="preserve">—or you can use it and actually expend it for something you want or need. </w:t>
      </w:r>
      <w:r w:rsidRPr="00F17F05">
        <w:rPr>
          <w:rStyle w:val="StyleUnderline"/>
          <w:highlight w:val="cyan"/>
        </w:rPr>
        <w:t xml:space="preserve">Trump views </w:t>
      </w:r>
      <w:r w:rsidRPr="00F17F05">
        <w:rPr>
          <w:rStyle w:val="Emphasis"/>
          <w:highlight w:val="cyan"/>
        </w:rPr>
        <w:t>p</w:t>
      </w:r>
      <w:r w:rsidRPr="00F17F05">
        <w:rPr>
          <w:sz w:val="16"/>
        </w:rPr>
        <w:t xml:space="preserve">olitical </w:t>
      </w:r>
      <w:r w:rsidRPr="00F17F05">
        <w:rPr>
          <w:rStyle w:val="Emphasis"/>
          <w:highlight w:val="cyan"/>
        </w:rPr>
        <w:t>c</w:t>
      </w:r>
      <w:r w:rsidRPr="00F17F05">
        <w:rPr>
          <w:sz w:val="16"/>
        </w:rPr>
        <w:t xml:space="preserve">apital </w:t>
      </w:r>
      <w:r w:rsidRPr="00F17F05">
        <w:rPr>
          <w:rStyle w:val="StyleUnderline"/>
          <w:highlight w:val="cyan"/>
        </w:rPr>
        <w:t>in</w:t>
      </w:r>
      <w:r w:rsidRPr="00F17F05">
        <w:rPr>
          <w:sz w:val="16"/>
        </w:rPr>
        <w:t xml:space="preserve"> the latter category. </w:t>
      </w:r>
      <w:r w:rsidRPr="00F17F05">
        <w:rPr>
          <w:rStyle w:val="StyleUnderline"/>
          <w:highlight w:val="cyan"/>
        </w:rPr>
        <w:t xml:space="preserve">He </w:t>
      </w:r>
      <w:r w:rsidRPr="00F17F05">
        <w:rPr>
          <w:rStyle w:val="Emphasis"/>
          <w:highlight w:val="cyan"/>
        </w:rPr>
        <w:t>gets it</w:t>
      </w:r>
      <w:r w:rsidRPr="00F17F05">
        <w:rPr>
          <w:rStyle w:val="StyleUnderline"/>
        </w:rPr>
        <w:t xml:space="preserve">. He </w:t>
      </w:r>
      <w:r w:rsidRPr="00F17F05">
        <w:rPr>
          <w:rStyle w:val="Emphasis"/>
          <w:highlight w:val="cyan"/>
        </w:rPr>
        <w:t>uses it</w:t>
      </w:r>
      <w:r w:rsidRPr="00F17F05">
        <w:rPr>
          <w:rStyle w:val="StyleUnderline"/>
          <w:highlight w:val="cyan"/>
        </w:rPr>
        <w:t>. And</w:t>
      </w:r>
      <w:r w:rsidRPr="00F17F05">
        <w:rPr>
          <w:sz w:val="16"/>
        </w:rPr>
        <w:t xml:space="preserve"> unlike anyone I’ve seen before, </w:t>
      </w:r>
      <w:r w:rsidRPr="00F17F05">
        <w:rPr>
          <w:rStyle w:val="StyleUnderline"/>
        </w:rPr>
        <w:t xml:space="preserve">he </w:t>
      </w:r>
      <w:r w:rsidRPr="00F17F05">
        <w:rPr>
          <w:rStyle w:val="StyleUnderline"/>
          <w:highlight w:val="cyan"/>
        </w:rPr>
        <w:t xml:space="preserve">can </w:t>
      </w:r>
      <w:r w:rsidRPr="00F17F05">
        <w:rPr>
          <w:rStyle w:val="Emphasis"/>
          <w:highlight w:val="cyan"/>
        </w:rPr>
        <w:t>get more</w:t>
      </w:r>
      <w:r w:rsidRPr="00F17F05">
        <w:rPr>
          <w:rStyle w:val="StyleUnderline"/>
        </w:rPr>
        <w:t xml:space="preserve">. I’m not sure anyone </w:t>
      </w:r>
      <w:r w:rsidRPr="00F17F05">
        <w:rPr>
          <w:rStyle w:val="StyleUnderline"/>
          <w:highlight w:val="cyan"/>
        </w:rPr>
        <w:t>has</w:t>
      </w:r>
      <w:r w:rsidRPr="00F17F05">
        <w:rPr>
          <w:rStyle w:val="StyleUnderline"/>
        </w:rPr>
        <w:t xml:space="preserve"> really seen </w:t>
      </w:r>
      <w:r w:rsidRPr="00F17F05">
        <w:rPr>
          <w:rStyle w:val="StyleUnderline"/>
          <w:highlight w:val="cyan"/>
        </w:rPr>
        <w:t xml:space="preserve">an </w:t>
      </w:r>
      <w:r w:rsidRPr="00F17F05">
        <w:rPr>
          <w:rStyle w:val="Emphasis"/>
          <w:highlight w:val="cyan"/>
        </w:rPr>
        <w:t>unending</w:t>
      </w:r>
      <w:r w:rsidRPr="00F17F05">
        <w:rPr>
          <w:rStyle w:val="StyleUnderline"/>
          <w:highlight w:val="cyan"/>
        </w:rPr>
        <w:t xml:space="preserve"> supply of </w:t>
      </w:r>
      <w:r w:rsidRPr="00F17F05">
        <w:rPr>
          <w:rStyle w:val="Emphasis"/>
          <w:highlight w:val="cyan"/>
        </w:rPr>
        <w:t>p</w:t>
      </w:r>
      <w:r w:rsidRPr="00F17F05">
        <w:rPr>
          <w:sz w:val="16"/>
        </w:rPr>
        <w:t xml:space="preserve">olitical </w:t>
      </w:r>
      <w:r w:rsidRPr="00F17F05">
        <w:rPr>
          <w:rStyle w:val="Emphasis"/>
          <w:highlight w:val="cyan"/>
        </w:rPr>
        <w:t>c</w:t>
      </w:r>
      <w:r w:rsidRPr="00F17F05">
        <w:rPr>
          <w:sz w:val="16"/>
        </w:rPr>
        <w:t xml:space="preserve">apital </w:t>
      </w:r>
      <w:r w:rsidRPr="00F17F05">
        <w:rPr>
          <w:rStyle w:val="StyleUnderline"/>
        </w:rPr>
        <w:t xml:space="preserve">like </w:t>
      </w:r>
      <w:r w:rsidRPr="00F17F05">
        <w:rPr>
          <w:rStyle w:val="Emphasis"/>
        </w:rPr>
        <w:t>Trump</w:t>
      </w:r>
      <w:r w:rsidRPr="00F17F05">
        <w:rPr>
          <w:rStyle w:val="StyleUnderline"/>
        </w:rPr>
        <w:t xml:space="preserve"> has</w:t>
      </w:r>
      <w:r w:rsidRPr="00F17F05">
        <w:rPr>
          <w:sz w:val="16"/>
        </w:rPr>
        <w:t xml:space="preserve">, and I always laughed when I was in the White House and read stories about how </w:t>
      </w:r>
      <w:r w:rsidRPr="00F17F05">
        <w:rPr>
          <w:rStyle w:val="StyleUnderline"/>
        </w:rPr>
        <w:t xml:space="preserve">he’d be </w:t>
      </w:r>
      <w:r w:rsidRPr="00F17F05">
        <w:rPr>
          <w:rStyle w:val="Emphasis"/>
        </w:rPr>
        <w:t>enraged</w:t>
      </w:r>
      <w:r w:rsidRPr="00F17F05">
        <w:rPr>
          <w:rStyle w:val="StyleUnderline"/>
        </w:rPr>
        <w:t xml:space="preserve"> when one of his endorsees </w:t>
      </w:r>
      <w:r w:rsidRPr="00F17F05">
        <w:rPr>
          <w:rStyle w:val="Emphasis"/>
        </w:rPr>
        <w:t>lost a race</w:t>
      </w:r>
      <w:r w:rsidRPr="00F17F05">
        <w:rPr>
          <w:sz w:val="16"/>
        </w:rPr>
        <w:t xml:space="preserve">. He sees these things as wins and losses. </w:t>
      </w:r>
      <w:r w:rsidRPr="00F17F05">
        <w:rPr>
          <w:rStyle w:val="StyleUnderline"/>
        </w:rPr>
        <w:t xml:space="preserve">He’s very </w:t>
      </w:r>
      <w:r w:rsidRPr="00F17F05">
        <w:rPr>
          <w:rStyle w:val="Emphasis"/>
        </w:rPr>
        <w:t>black and white</w:t>
      </w:r>
      <w:r w:rsidRPr="00F17F05">
        <w:rPr>
          <w:sz w:val="16"/>
        </w:rPr>
        <w:t xml:space="preserve"> in how he views these races and his decisions. </w:t>
      </w:r>
    </w:p>
    <w:p w14:paraId="56A787CB" w14:textId="77777777" w:rsidR="00E050A3" w:rsidRPr="00F17F05" w:rsidRDefault="00E050A3" w:rsidP="00E050A3"/>
    <w:p w14:paraId="74114C89" w14:textId="77777777" w:rsidR="00E050A3" w:rsidRPr="00F17F05" w:rsidRDefault="00E050A3" w:rsidP="00E050A3">
      <w:pPr>
        <w:pStyle w:val="Heading2"/>
        <w:rPr>
          <w:rFonts w:cs="Times New Roman"/>
        </w:rPr>
      </w:pPr>
      <w:r w:rsidRPr="00F17F05">
        <w:rPr>
          <w:rFonts w:cs="Times New Roman"/>
        </w:rPr>
        <w:t>IMPACT TURNS</w:t>
      </w:r>
    </w:p>
    <w:p w14:paraId="56B22326" w14:textId="77777777" w:rsidR="00E050A3" w:rsidRPr="00F17F05" w:rsidRDefault="00E050A3" w:rsidP="00E050A3">
      <w:pPr>
        <w:pStyle w:val="Heading3"/>
        <w:rPr>
          <w:rFonts w:cs="Times New Roman"/>
        </w:rPr>
      </w:pPr>
      <w:r w:rsidRPr="00F17F05">
        <w:rPr>
          <w:rFonts w:cs="Times New Roman"/>
        </w:rPr>
        <w:t>Trump Authoritarianism ! Turn---2AC</w:t>
      </w:r>
    </w:p>
    <w:p w14:paraId="0AFB3A8E" w14:textId="77777777" w:rsidR="00E050A3" w:rsidRPr="00F17F05" w:rsidRDefault="00E050A3" w:rsidP="00E050A3">
      <w:pPr>
        <w:pStyle w:val="Heading4"/>
        <w:rPr>
          <w:rFonts w:cs="Times New Roman"/>
        </w:rPr>
      </w:pPr>
      <w:r w:rsidRPr="00F17F05">
        <w:rPr>
          <w:rFonts w:cs="Times New Roman"/>
        </w:rPr>
        <w:t>OBBB eliminates all checks on Trump</w:t>
      </w:r>
    </w:p>
    <w:p w14:paraId="63021394" w14:textId="77777777" w:rsidR="00E050A3" w:rsidRPr="00F17F05" w:rsidRDefault="00E050A3" w:rsidP="00E050A3">
      <w:r w:rsidRPr="00F17F05">
        <w:rPr>
          <w:rStyle w:val="Style13ptBold"/>
        </w:rPr>
        <w:t>Kashdan 6-6</w:t>
      </w:r>
      <w:r w:rsidRPr="00F17F05">
        <w:t>-2025, Senior Legal Counsel, Federal Advocacy at CLC. (Eric, “These Hidden Provisions in the Budget Bill Undermine Our Democracy,” Campaign Legal, https://campaignlegal.org/update/these-hidden-provisions-budget-bill-undermine-our-democracy)//BB</w:t>
      </w:r>
    </w:p>
    <w:p w14:paraId="61B6053B" w14:textId="77777777" w:rsidR="00E050A3" w:rsidRPr="00F17F05" w:rsidRDefault="00E050A3" w:rsidP="00E050A3">
      <w:pPr>
        <w:rPr>
          <w:sz w:val="16"/>
        </w:rPr>
      </w:pPr>
      <w:r w:rsidRPr="00F17F05">
        <w:rPr>
          <w:sz w:val="16"/>
        </w:rPr>
        <w:t xml:space="preserve">President Donald </w:t>
      </w:r>
      <w:r w:rsidRPr="00F17F05">
        <w:rPr>
          <w:rStyle w:val="StyleUnderline"/>
          <w:highlight w:val="cyan"/>
        </w:rPr>
        <w:t>Trump’s</w:t>
      </w:r>
      <w:r w:rsidRPr="00F17F05">
        <w:rPr>
          <w:sz w:val="16"/>
        </w:rPr>
        <w:t xml:space="preserve"> so-called “One </w:t>
      </w:r>
      <w:r w:rsidRPr="00F17F05">
        <w:rPr>
          <w:rStyle w:val="Emphasis"/>
          <w:highlight w:val="cyan"/>
        </w:rPr>
        <w:t>Big</w:t>
      </w:r>
      <w:r w:rsidRPr="00F17F05">
        <w:rPr>
          <w:sz w:val="16"/>
        </w:rPr>
        <w:t xml:space="preserve"> Beautiful </w:t>
      </w:r>
      <w:r w:rsidRPr="00F17F05">
        <w:rPr>
          <w:rStyle w:val="Emphasis"/>
          <w:highlight w:val="cyan"/>
        </w:rPr>
        <w:t>Bill</w:t>
      </w:r>
      <w:r w:rsidRPr="00F17F05">
        <w:rPr>
          <w:sz w:val="16"/>
        </w:rPr>
        <w:t xml:space="preserve"> Act” passed in the U.S. House of Representatives by a narrow vote of 215-214. This massive legislation — totaling more than 1,000 pages — uses a complicated congressional procedure known as “budget reconciliation” to allow the Senate to pass it with fewer votes than would normally be required, and without bipartisan support. </w:t>
      </w:r>
    </w:p>
    <w:p w14:paraId="1EF39AED" w14:textId="77777777" w:rsidR="00E050A3" w:rsidRPr="00F17F05" w:rsidRDefault="00E050A3" w:rsidP="00E050A3">
      <w:pPr>
        <w:rPr>
          <w:sz w:val="16"/>
        </w:rPr>
      </w:pPr>
      <w:r w:rsidRPr="00F17F05">
        <w:rPr>
          <w:sz w:val="16"/>
        </w:rPr>
        <w:t xml:space="preserve">Most attention on this budget bill has centered around issues like the tax code, Medicaid and immigration. However, there is a lot more hidden in the House’s reconciliation proposal, including two provisions Campaign Legal Center (CLC) has identified that </w:t>
      </w:r>
      <w:r w:rsidRPr="00F17F05">
        <w:rPr>
          <w:rStyle w:val="StyleUnderline"/>
          <w:highlight w:val="cyan"/>
        </w:rPr>
        <w:t>would</w:t>
      </w:r>
      <w:r w:rsidRPr="00F17F05">
        <w:rPr>
          <w:rStyle w:val="StyleUnderline"/>
        </w:rPr>
        <w:t xml:space="preserve"> severely </w:t>
      </w:r>
      <w:r w:rsidRPr="00F17F05">
        <w:rPr>
          <w:rStyle w:val="StyleUnderline"/>
          <w:highlight w:val="cyan"/>
        </w:rPr>
        <w:t>harm</w:t>
      </w:r>
      <w:r w:rsidRPr="00F17F05">
        <w:rPr>
          <w:rStyle w:val="StyleUnderline"/>
        </w:rPr>
        <w:t xml:space="preserve"> </w:t>
      </w:r>
      <w:r w:rsidRPr="00F17F05">
        <w:rPr>
          <w:rStyle w:val="StyleUnderline"/>
          <w:highlight w:val="cyan"/>
        </w:rPr>
        <w:t>voters</w:t>
      </w:r>
      <w:r w:rsidRPr="00F17F05">
        <w:rPr>
          <w:rStyle w:val="StyleUnderline"/>
        </w:rPr>
        <w:t xml:space="preserve"> </w:t>
      </w:r>
      <w:r w:rsidRPr="00F17F05">
        <w:rPr>
          <w:rStyle w:val="StyleUnderline"/>
          <w:highlight w:val="cyan"/>
        </w:rPr>
        <w:t>and</w:t>
      </w:r>
      <w:r w:rsidRPr="00F17F05">
        <w:rPr>
          <w:rStyle w:val="StyleUnderline"/>
        </w:rPr>
        <w:t xml:space="preserve"> </w:t>
      </w:r>
      <w:r w:rsidRPr="00F17F05">
        <w:rPr>
          <w:rStyle w:val="StyleUnderline"/>
          <w:highlight w:val="cyan"/>
        </w:rPr>
        <w:t>threaten the rule of law</w:t>
      </w:r>
      <w:r w:rsidRPr="00F17F05">
        <w:rPr>
          <w:sz w:val="16"/>
          <w:highlight w:val="cyan"/>
        </w:rPr>
        <w:t>.</w:t>
      </w:r>
      <w:r w:rsidRPr="00F17F05">
        <w:rPr>
          <w:sz w:val="16"/>
        </w:rPr>
        <w:t xml:space="preserve"> </w:t>
      </w:r>
    </w:p>
    <w:p w14:paraId="028B3E8F" w14:textId="77777777" w:rsidR="00E050A3" w:rsidRPr="00F17F05" w:rsidRDefault="00E050A3" w:rsidP="00E050A3">
      <w:pPr>
        <w:rPr>
          <w:rStyle w:val="Emphasis"/>
        </w:rPr>
      </w:pPr>
      <w:r w:rsidRPr="00F17F05">
        <w:rPr>
          <w:rStyle w:val="Emphasis"/>
          <w:highlight w:val="cyan"/>
        </w:rPr>
        <w:t>An Attack on the Judicial Branch</w:t>
      </w:r>
    </w:p>
    <w:p w14:paraId="32EB99DD" w14:textId="77777777" w:rsidR="00E050A3" w:rsidRPr="00F17F05" w:rsidRDefault="00E050A3" w:rsidP="00E050A3">
      <w:pPr>
        <w:rPr>
          <w:sz w:val="16"/>
        </w:rPr>
      </w:pPr>
      <w:r w:rsidRPr="00F17F05">
        <w:rPr>
          <w:sz w:val="16"/>
        </w:rPr>
        <w:t xml:space="preserve">The first of these outrageous </w:t>
      </w:r>
      <w:r w:rsidRPr="00F17F05">
        <w:rPr>
          <w:rStyle w:val="StyleUnderline"/>
          <w:highlight w:val="cyan"/>
        </w:rPr>
        <w:t>policies</w:t>
      </w:r>
      <w:r w:rsidRPr="00F17F05">
        <w:rPr>
          <w:sz w:val="16"/>
        </w:rPr>
        <w:t xml:space="preserve"> — </w:t>
      </w:r>
      <w:r w:rsidRPr="00F17F05">
        <w:rPr>
          <w:rStyle w:val="StyleUnderline"/>
        </w:rPr>
        <w:t xml:space="preserve">buried </w:t>
      </w:r>
      <w:r w:rsidRPr="00F17F05">
        <w:rPr>
          <w:rStyle w:val="StyleUnderline"/>
          <w:highlight w:val="cyan"/>
        </w:rPr>
        <w:t>in</w:t>
      </w:r>
      <w:r w:rsidRPr="00F17F05">
        <w:rPr>
          <w:rStyle w:val="StyleUnderline"/>
        </w:rPr>
        <w:t xml:space="preserve"> </w:t>
      </w:r>
      <w:r w:rsidRPr="00F17F05">
        <w:rPr>
          <w:rStyle w:val="StyleUnderline"/>
          <w:highlight w:val="cyan"/>
        </w:rPr>
        <w:t>Section</w:t>
      </w:r>
      <w:r w:rsidRPr="00F17F05">
        <w:rPr>
          <w:rStyle w:val="StyleUnderline"/>
        </w:rPr>
        <w:t xml:space="preserve"> </w:t>
      </w:r>
      <w:r w:rsidRPr="00F17F05">
        <w:rPr>
          <w:rStyle w:val="StyleUnderline"/>
          <w:highlight w:val="cyan"/>
        </w:rPr>
        <w:t>70302</w:t>
      </w:r>
      <w:r w:rsidRPr="00F17F05">
        <w:rPr>
          <w:sz w:val="16"/>
        </w:rPr>
        <w:t xml:space="preserve"> of the legislation— </w:t>
      </w:r>
      <w:r w:rsidRPr="00F17F05">
        <w:rPr>
          <w:rStyle w:val="StyleUnderline"/>
          <w:highlight w:val="cyan"/>
        </w:rPr>
        <w:t>would</w:t>
      </w:r>
      <w:r w:rsidRPr="00F17F05">
        <w:rPr>
          <w:rStyle w:val="StyleUnderline"/>
        </w:rPr>
        <w:t xml:space="preserve"> severely </w:t>
      </w:r>
      <w:r w:rsidRPr="00F17F05">
        <w:rPr>
          <w:rStyle w:val="StyleUnderline"/>
          <w:highlight w:val="cyan"/>
        </w:rPr>
        <w:t>restrict federal</w:t>
      </w:r>
      <w:r w:rsidRPr="00F17F05">
        <w:rPr>
          <w:rStyle w:val="StyleUnderline"/>
        </w:rPr>
        <w:t xml:space="preserve"> </w:t>
      </w:r>
      <w:r w:rsidRPr="00F17F05">
        <w:rPr>
          <w:rStyle w:val="StyleUnderline"/>
          <w:highlight w:val="cyan"/>
        </w:rPr>
        <w:t>courts’</w:t>
      </w:r>
      <w:r w:rsidRPr="00F17F05">
        <w:rPr>
          <w:rStyle w:val="StyleUnderline"/>
        </w:rPr>
        <w:t xml:space="preserve"> authority </w:t>
      </w:r>
      <w:r w:rsidRPr="00F17F05">
        <w:rPr>
          <w:rStyle w:val="StyleUnderline"/>
          <w:highlight w:val="cyan"/>
        </w:rPr>
        <w:t>to hold</w:t>
      </w:r>
      <w:r w:rsidRPr="00F17F05">
        <w:rPr>
          <w:rStyle w:val="StyleUnderline"/>
        </w:rPr>
        <w:t xml:space="preserve"> government </w:t>
      </w:r>
      <w:r w:rsidRPr="00F17F05">
        <w:rPr>
          <w:rStyle w:val="StyleUnderline"/>
          <w:highlight w:val="cyan"/>
        </w:rPr>
        <w:t>officials</w:t>
      </w:r>
      <w:r w:rsidRPr="00F17F05">
        <w:rPr>
          <w:rStyle w:val="StyleUnderline"/>
        </w:rPr>
        <w:t xml:space="preserve"> </w:t>
      </w:r>
      <w:r w:rsidRPr="00F17F05">
        <w:rPr>
          <w:rStyle w:val="StyleUnderline"/>
          <w:highlight w:val="cyan"/>
        </w:rPr>
        <w:t>in contempt</w:t>
      </w:r>
      <w:r w:rsidRPr="00F17F05">
        <w:rPr>
          <w:rStyle w:val="StyleUnderline"/>
        </w:rPr>
        <w:t xml:space="preserve"> if they violate judicial orders</w:t>
      </w:r>
      <w:r w:rsidRPr="00F17F05">
        <w:rPr>
          <w:sz w:val="16"/>
        </w:rPr>
        <w:t>.</w:t>
      </w:r>
    </w:p>
    <w:p w14:paraId="137A89AF" w14:textId="77777777" w:rsidR="00E050A3" w:rsidRPr="00F17F05" w:rsidRDefault="00E050A3" w:rsidP="00E050A3">
      <w:pPr>
        <w:rPr>
          <w:sz w:val="16"/>
        </w:rPr>
      </w:pPr>
      <w:r w:rsidRPr="00F17F05">
        <w:rPr>
          <w:rStyle w:val="StyleUnderline"/>
        </w:rPr>
        <w:t xml:space="preserve">A court’s </w:t>
      </w:r>
      <w:r w:rsidRPr="00F17F05">
        <w:rPr>
          <w:rStyle w:val="StyleUnderline"/>
          <w:highlight w:val="cyan"/>
        </w:rPr>
        <w:t>ability to hold bad actors</w:t>
      </w:r>
      <w:r w:rsidRPr="00F17F05">
        <w:rPr>
          <w:rStyle w:val="StyleUnderline"/>
        </w:rPr>
        <w:t xml:space="preserve"> in contempt </w:t>
      </w:r>
      <w:r w:rsidRPr="00F17F05">
        <w:rPr>
          <w:rStyle w:val="StyleUnderline"/>
          <w:highlight w:val="cyan"/>
        </w:rPr>
        <w:t xml:space="preserve">is a </w:t>
      </w:r>
      <w:r w:rsidRPr="00F17F05">
        <w:rPr>
          <w:rStyle w:val="Emphasis"/>
          <w:highlight w:val="cyan"/>
        </w:rPr>
        <w:t>vital enforcement power</w:t>
      </w:r>
      <w:r w:rsidRPr="00F17F05">
        <w:rPr>
          <w:rStyle w:val="StyleUnderline"/>
        </w:rPr>
        <w:t xml:space="preserve"> that judges can use to compel compliance with their rulings</w:t>
      </w:r>
      <w:r w:rsidRPr="00F17F05">
        <w:rPr>
          <w:sz w:val="16"/>
        </w:rPr>
        <w:t>.</w:t>
      </w:r>
    </w:p>
    <w:p w14:paraId="5F00B33F" w14:textId="77777777" w:rsidR="00E050A3" w:rsidRPr="00F17F05" w:rsidRDefault="00E050A3" w:rsidP="00E050A3">
      <w:pPr>
        <w:rPr>
          <w:sz w:val="16"/>
        </w:rPr>
      </w:pPr>
      <w:r w:rsidRPr="00F17F05">
        <w:rPr>
          <w:sz w:val="16"/>
        </w:rPr>
        <w:t>When somebody chooses to violate a court order, the judge who issued the ruling has a few different options to force them to comply, including holding them in contempt and issuing sanctions, fines, or even jail time until the order is followed.</w:t>
      </w:r>
    </w:p>
    <w:p w14:paraId="38E96C53" w14:textId="77777777" w:rsidR="00E050A3" w:rsidRPr="00F17F05" w:rsidRDefault="00E050A3" w:rsidP="00E050A3">
      <w:pPr>
        <w:rPr>
          <w:sz w:val="16"/>
        </w:rPr>
      </w:pPr>
      <w:r w:rsidRPr="00F17F05">
        <w:rPr>
          <w:sz w:val="16"/>
        </w:rPr>
        <w:t xml:space="preserve">But the </w:t>
      </w:r>
      <w:r w:rsidRPr="00F17F05">
        <w:rPr>
          <w:rStyle w:val="StyleUnderline"/>
          <w:highlight w:val="cyan"/>
        </w:rPr>
        <w:t>reconciliation</w:t>
      </w:r>
      <w:r w:rsidRPr="00F17F05">
        <w:rPr>
          <w:rStyle w:val="StyleUnderline"/>
        </w:rPr>
        <w:t xml:space="preserve"> bill </w:t>
      </w:r>
      <w:r w:rsidRPr="00F17F05">
        <w:rPr>
          <w:rStyle w:val="StyleUnderline"/>
          <w:highlight w:val="cyan"/>
        </w:rPr>
        <w:t>would require</w:t>
      </w:r>
      <w:r w:rsidRPr="00F17F05">
        <w:rPr>
          <w:rStyle w:val="StyleUnderline"/>
        </w:rPr>
        <w:t xml:space="preserve"> </w:t>
      </w:r>
      <w:r w:rsidRPr="00F17F05">
        <w:rPr>
          <w:rStyle w:val="StyleUnderline"/>
          <w:highlight w:val="cyan"/>
        </w:rPr>
        <w:t>anyone</w:t>
      </w:r>
      <w:r w:rsidRPr="00F17F05">
        <w:rPr>
          <w:rStyle w:val="StyleUnderline"/>
        </w:rPr>
        <w:t xml:space="preserve"> </w:t>
      </w:r>
      <w:r w:rsidRPr="00F17F05">
        <w:rPr>
          <w:rStyle w:val="StyleUnderline"/>
          <w:highlight w:val="cyan"/>
        </w:rPr>
        <w:t>suing</w:t>
      </w:r>
      <w:r w:rsidRPr="00F17F05">
        <w:rPr>
          <w:rStyle w:val="StyleUnderline"/>
        </w:rPr>
        <w:t xml:space="preserve"> the government </w:t>
      </w:r>
      <w:r w:rsidRPr="00F17F05">
        <w:rPr>
          <w:rStyle w:val="StyleUnderline"/>
          <w:highlight w:val="cyan"/>
        </w:rPr>
        <w:t>to pay a bond</w:t>
      </w:r>
      <w:r w:rsidRPr="00F17F05">
        <w:rPr>
          <w:rStyle w:val="StyleUnderline"/>
        </w:rPr>
        <w:t xml:space="preserve"> before the court can use its contempt power to enforce injunctions or restraining orders meant to halt illegal actions</w:t>
      </w:r>
      <w:r w:rsidRPr="00F17F05">
        <w:rPr>
          <w:sz w:val="16"/>
        </w:rPr>
        <w:t>.</w:t>
      </w:r>
    </w:p>
    <w:p w14:paraId="6DED9054" w14:textId="77777777" w:rsidR="00E050A3" w:rsidRPr="00F17F05" w:rsidRDefault="00E050A3" w:rsidP="00E050A3">
      <w:pPr>
        <w:rPr>
          <w:sz w:val="16"/>
        </w:rPr>
      </w:pPr>
      <w:r w:rsidRPr="00F17F05">
        <w:rPr>
          <w:sz w:val="16"/>
        </w:rPr>
        <w:t xml:space="preserve">By restricting this authority, the </w:t>
      </w:r>
      <w:r w:rsidRPr="00F17F05">
        <w:rPr>
          <w:rStyle w:val="Emphasis"/>
          <w:highlight w:val="cyan"/>
        </w:rPr>
        <w:t>House bill threatens the power of the judicial branch</w:t>
      </w:r>
      <w:r w:rsidRPr="00F17F05">
        <w:rPr>
          <w:sz w:val="16"/>
        </w:rPr>
        <w:t xml:space="preserve">. </w:t>
      </w:r>
      <w:r w:rsidRPr="00F17F05">
        <w:rPr>
          <w:rStyle w:val="StyleUnderline"/>
        </w:rPr>
        <w:t xml:space="preserve">On its own, that represents an attack on the rule of law and the separation of powers that underlies our democracy. </w:t>
      </w:r>
      <w:r w:rsidRPr="00F17F05">
        <w:rPr>
          <w:rStyle w:val="StyleUnderline"/>
          <w:highlight w:val="cyan"/>
        </w:rPr>
        <w:t>But in</w:t>
      </w:r>
      <w:r w:rsidRPr="00F17F05">
        <w:rPr>
          <w:rStyle w:val="StyleUnderline"/>
        </w:rPr>
        <w:t xml:space="preserve"> the </w:t>
      </w:r>
      <w:r w:rsidRPr="00F17F05">
        <w:rPr>
          <w:rStyle w:val="StyleUnderline"/>
          <w:highlight w:val="cyan"/>
        </w:rPr>
        <w:t>context of our current political moment</w:t>
      </w:r>
      <w:r w:rsidRPr="00F17F05">
        <w:rPr>
          <w:rStyle w:val="StyleUnderline"/>
        </w:rPr>
        <w:t xml:space="preserve">, </w:t>
      </w:r>
      <w:r w:rsidRPr="00F17F05">
        <w:rPr>
          <w:rStyle w:val="StyleUnderline"/>
          <w:highlight w:val="cyan"/>
        </w:rPr>
        <w:t xml:space="preserve">a more </w:t>
      </w:r>
      <w:r w:rsidRPr="00F17F05">
        <w:rPr>
          <w:rStyle w:val="Emphasis"/>
          <w:highlight w:val="cyan"/>
        </w:rPr>
        <w:t>specific goal</w:t>
      </w:r>
      <w:r w:rsidRPr="00F17F05">
        <w:rPr>
          <w:rStyle w:val="StyleUnderline"/>
          <w:highlight w:val="cyan"/>
        </w:rPr>
        <w:t xml:space="preserve"> is unfortunately clear</w:t>
      </w:r>
      <w:r w:rsidRPr="00F17F05">
        <w:rPr>
          <w:sz w:val="16"/>
          <w:highlight w:val="cyan"/>
        </w:rPr>
        <w:t>.</w:t>
      </w:r>
      <w:r w:rsidRPr="00F17F05">
        <w:rPr>
          <w:sz w:val="16"/>
        </w:rPr>
        <w:t xml:space="preserve"> </w:t>
      </w:r>
    </w:p>
    <w:p w14:paraId="4DC6E119" w14:textId="77777777" w:rsidR="00E050A3" w:rsidRPr="00F17F05" w:rsidRDefault="00E050A3" w:rsidP="00E050A3">
      <w:pPr>
        <w:rPr>
          <w:sz w:val="16"/>
        </w:rPr>
      </w:pPr>
      <w:r w:rsidRPr="00F17F05">
        <w:rPr>
          <w:rStyle w:val="StyleUnderline"/>
        </w:rPr>
        <w:t>Courts have already ruled at least 170 times against the Trump administration</w:t>
      </w:r>
      <w:r w:rsidRPr="00F17F05">
        <w:rPr>
          <w:sz w:val="16"/>
        </w:rPr>
        <w:t>, including a preliminary injunction sought by CLC that halted Trump’s unconstitutional attempt to change the rules for federal elections. In response to many of these rulings, the president has resisted compliance and waged intimidation campaigns targeting the judges responsible.</w:t>
      </w:r>
    </w:p>
    <w:p w14:paraId="61B65C37" w14:textId="77777777" w:rsidR="00E050A3" w:rsidRPr="00F17F05" w:rsidRDefault="00E050A3" w:rsidP="00E050A3">
      <w:pPr>
        <w:rPr>
          <w:sz w:val="16"/>
        </w:rPr>
      </w:pPr>
      <w:r w:rsidRPr="00F17F05">
        <w:rPr>
          <w:sz w:val="16"/>
        </w:rPr>
        <w:t xml:space="preserve">In light of all this, </w:t>
      </w:r>
      <w:r w:rsidRPr="00F17F05">
        <w:rPr>
          <w:rStyle w:val="StyleUnderline"/>
        </w:rPr>
        <w:t xml:space="preserve">the </w:t>
      </w:r>
      <w:r w:rsidRPr="00F17F05">
        <w:rPr>
          <w:rStyle w:val="StyleUnderline"/>
          <w:highlight w:val="cyan"/>
        </w:rPr>
        <w:t>House bill</w:t>
      </w:r>
      <w:r w:rsidRPr="00F17F05">
        <w:rPr>
          <w:rStyle w:val="StyleUnderline"/>
        </w:rPr>
        <w:t xml:space="preserve"> </w:t>
      </w:r>
      <w:r w:rsidRPr="00F17F05">
        <w:rPr>
          <w:rStyle w:val="StyleUnderline"/>
          <w:highlight w:val="cyan"/>
        </w:rPr>
        <w:t>seems</w:t>
      </w:r>
      <w:r w:rsidRPr="00F17F05">
        <w:rPr>
          <w:rStyle w:val="StyleUnderline"/>
        </w:rPr>
        <w:t xml:space="preserve"> squarely and </w:t>
      </w:r>
      <w:r w:rsidRPr="00F17F05">
        <w:rPr>
          <w:rStyle w:val="StyleUnderline"/>
          <w:highlight w:val="cyan"/>
        </w:rPr>
        <w:t xml:space="preserve">unacceptably focused on </w:t>
      </w:r>
      <w:r w:rsidRPr="00F17F05">
        <w:rPr>
          <w:rStyle w:val="Emphasis"/>
          <w:highlight w:val="cyan"/>
        </w:rPr>
        <w:t>shielding the Trump</w:t>
      </w:r>
      <w:r w:rsidRPr="00F17F05">
        <w:rPr>
          <w:rStyle w:val="Emphasis"/>
        </w:rPr>
        <w:t xml:space="preserve"> </w:t>
      </w:r>
      <w:r w:rsidRPr="00F17F05">
        <w:rPr>
          <w:rStyle w:val="Emphasis"/>
          <w:highlight w:val="cyan"/>
        </w:rPr>
        <w:t>administration from accountability</w:t>
      </w:r>
      <w:r w:rsidRPr="00F17F05">
        <w:rPr>
          <w:rStyle w:val="StyleUnderline"/>
        </w:rPr>
        <w:t xml:space="preserve"> when it breaks the law</w:t>
      </w:r>
      <w:r w:rsidRPr="00F17F05">
        <w:rPr>
          <w:sz w:val="16"/>
        </w:rPr>
        <w:t xml:space="preserve">.  </w:t>
      </w:r>
    </w:p>
    <w:p w14:paraId="2BFC858B" w14:textId="77777777" w:rsidR="00E050A3" w:rsidRPr="00F17F05" w:rsidRDefault="00E050A3" w:rsidP="00E050A3">
      <w:pPr>
        <w:rPr>
          <w:sz w:val="16"/>
        </w:rPr>
      </w:pPr>
      <w:r w:rsidRPr="00F17F05">
        <w:rPr>
          <w:sz w:val="16"/>
        </w:rPr>
        <w:t xml:space="preserve">To make matters worse, </w:t>
      </w:r>
      <w:r w:rsidRPr="00F17F05">
        <w:rPr>
          <w:rStyle w:val="StyleUnderline"/>
        </w:rPr>
        <w:t>the new rule would be so broad that it could allow any government actor to escape being held accountable for violating court rulings. It would also apply to court orders and injunctions issued before the law takes effect. This would render thousands of prior orders across the country immediately unenforceable through contempt proceedings, no matter how the public has already relied on them</w:t>
      </w:r>
      <w:r w:rsidRPr="00F17F05">
        <w:rPr>
          <w:sz w:val="16"/>
        </w:rPr>
        <w:t>.</w:t>
      </w:r>
    </w:p>
    <w:p w14:paraId="119BFDFD" w14:textId="77777777" w:rsidR="00E050A3" w:rsidRPr="00F17F05" w:rsidRDefault="00E050A3" w:rsidP="00E050A3">
      <w:pPr>
        <w:pStyle w:val="Heading4"/>
        <w:rPr>
          <w:rFonts w:cs="Times New Roman"/>
        </w:rPr>
      </w:pPr>
      <w:r w:rsidRPr="00F17F05">
        <w:rPr>
          <w:rFonts w:cs="Times New Roman"/>
        </w:rPr>
        <w:t>Extinction from democratic backsliding</w:t>
      </w:r>
    </w:p>
    <w:p w14:paraId="286B9A3E" w14:textId="77777777" w:rsidR="00E050A3" w:rsidRPr="00F17F05" w:rsidRDefault="00E050A3" w:rsidP="00E050A3">
      <w:r w:rsidRPr="00F17F05">
        <w:t xml:space="preserve">J.T </w:t>
      </w:r>
      <w:r w:rsidRPr="00F17F05">
        <w:rPr>
          <w:rStyle w:val="Style13ptBold"/>
        </w:rPr>
        <w:t>Stanley 22</w:t>
      </w:r>
      <w:r w:rsidRPr="00F17F05">
        <w:t>. Co-Founder of Cocentric Policies. Former Internal Relations officer at Global and Inclusive Action for the Development of DR Congo. “Destabilization of the United States: The top X-factor EA neglects?” Effective Altruism. July 14, 2022. https://forum.effectivealtruism.org/posts/kmx3rKh2K4ANwMqpW/destabilization-of-the-united-states-the-top-x-factor-ea#Highlights --- Read by Emory GH</w:t>
      </w:r>
    </w:p>
    <w:p w14:paraId="4309135E" w14:textId="77777777" w:rsidR="00E050A3" w:rsidRPr="00F17F05" w:rsidRDefault="00E050A3" w:rsidP="00E050A3">
      <w:pPr>
        <w:rPr>
          <w:sz w:val="16"/>
        </w:rPr>
      </w:pPr>
      <w:r w:rsidRPr="00F17F05">
        <w:rPr>
          <w:rStyle w:val="StyleUnderline"/>
          <w:highlight w:val="cyan"/>
        </w:rPr>
        <w:t>Destabilization</w:t>
      </w:r>
      <w:r w:rsidRPr="00F17F05">
        <w:rPr>
          <w:rStyle w:val="StyleUnderline"/>
        </w:rPr>
        <w:t xml:space="preserve"> could be the </w:t>
      </w:r>
      <w:r w:rsidRPr="00F17F05">
        <w:rPr>
          <w:rStyle w:val="StyleUnderline"/>
          <w:highlight w:val="cyan"/>
        </w:rPr>
        <w:t xml:space="preserve">biggest setback for </w:t>
      </w:r>
      <w:r w:rsidRPr="00F17F05">
        <w:rPr>
          <w:rStyle w:val="Emphasis"/>
          <w:highlight w:val="cyan"/>
        </w:rPr>
        <w:t>great power conflict</w:t>
      </w:r>
      <w:r w:rsidRPr="00F17F05">
        <w:rPr>
          <w:rStyle w:val="StyleUnderline"/>
          <w:highlight w:val="cyan"/>
        </w:rPr>
        <w:t xml:space="preserve">, </w:t>
      </w:r>
      <w:r w:rsidRPr="00F17F05">
        <w:rPr>
          <w:rStyle w:val="Emphasis"/>
          <w:highlight w:val="cyan"/>
        </w:rPr>
        <w:t>AI</w:t>
      </w:r>
      <w:r w:rsidRPr="00F17F05">
        <w:rPr>
          <w:rStyle w:val="StyleUnderline"/>
          <w:highlight w:val="cyan"/>
        </w:rPr>
        <w:t xml:space="preserve">, </w:t>
      </w:r>
      <w:r w:rsidRPr="00F17F05">
        <w:rPr>
          <w:rStyle w:val="Emphasis"/>
          <w:highlight w:val="cyan"/>
        </w:rPr>
        <w:t>bio-risk</w:t>
      </w:r>
      <w:r w:rsidRPr="00F17F05">
        <w:rPr>
          <w:rStyle w:val="StyleUnderline"/>
          <w:highlight w:val="cyan"/>
        </w:rPr>
        <w:t xml:space="preserve">, and </w:t>
      </w:r>
      <w:r w:rsidRPr="00F17F05">
        <w:rPr>
          <w:rStyle w:val="Emphasis"/>
          <w:highlight w:val="cyan"/>
        </w:rPr>
        <w:t>climate</w:t>
      </w:r>
      <w:r w:rsidRPr="00F17F05">
        <w:rPr>
          <w:rStyle w:val="StyleUnderline"/>
        </w:rPr>
        <w:t xml:space="preserve"> disruption</w:t>
      </w:r>
      <w:r w:rsidRPr="00F17F05">
        <w:rPr>
          <w:sz w:val="16"/>
        </w:rPr>
        <w:t>.</w:t>
      </w:r>
    </w:p>
    <w:p w14:paraId="4E38C4A1" w14:textId="77777777" w:rsidR="00E050A3" w:rsidRPr="00F17F05" w:rsidRDefault="00E050A3" w:rsidP="00E050A3">
      <w:pPr>
        <w:rPr>
          <w:sz w:val="16"/>
        </w:rPr>
      </w:pPr>
      <w:r w:rsidRPr="00F17F05">
        <w:rPr>
          <w:sz w:val="16"/>
        </w:rPr>
        <w:t>Polarization plays a role in nearly every causal pathway leading to destabilization of the United States, and there is no indication polarization will decrease.</w:t>
      </w:r>
    </w:p>
    <w:p w14:paraId="72DC3944" w14:textId="77777777" w:rsidR="00E050A3" w:rsidRPr="00F17F05" w:rsidRDefault="00E050A3" w:rsidP="00E050A3">
      <w:pPr>
        <w:rPr>
          <w:sz w:val="16"/>
        </w:rPr>
      </w:pPr>
      <w:r w:rsidRPr="00F17F05">
        <w:rPr>
          <w:sz w:val="16"/>
        </w:rPr>
        <w:t xml:space="preserve">The </w:t>
      </w:r>
      <w:r w:rsidRPr="00F17F05">
        <w:rPr>
          <w:rStyle w:val="StyleUnderline"/>
        </w:rPr>
        <w:t xml:space="preserve">United States fits the pattern of </w:t>
      </w:r>
      <w:r w:rsidRPr="00F17F05">
        <w:rPr>
          <w:rStyle w:val="StyleUnderline"/>
          <w:highlight w:val="cyan"/>
        </w:rPr>
        <w:t>past democracies</w:t>
      </w:r>
      <w:r w:rsidRPr="00F17F05">
        <w:rPr>
          <w:rStyle w:val="StyleUnderline"/>
        </w:rPr>
        <w:t xml:space="preserve"> that have </w:t>
      </w:r>
      <w:r w:rsidRPr="00F17F05">
        <w:rPr>
          <w:rStyle w:val="StyleUnderline"/>
          <w:highlight w:val="cyan"/>
        </w:rPr>
        <w:t xml:space="preserve">descended into </w:t>
      </w:r>
      <w:r w:rsidRPr="00F17F05">
        <w:rPr>
          <w:rStyle w:val="Emphasis"/>
          <w:highlight w:val="cyan"/>
        </w:rPr>
        <w:t>authoritarian regimes</w:t>
      </w:r>
      <w:r w:rsidRPr="00F17F05">
        <w:rPr>
          <w:rStyle w:val="StyleUnderline"/>
        </w:rPr>
        <w:t xml:space="preserve"> in many key aspects</w:t>
      </w:r>
      <w:r w:rsidRPr="00F17F05">
        <w:rPr>
          <w:sz w:val="16"/>
        </w:rPr>
        <w:t>.</w:t>
      </w:r>
    </w:p>
    <w:p w14:paraId="058DCB4F" w14:textId="77777777" w:rsidR="00E050A3" w:rsidRPr="00F17F05" w:rsidRDefault="00E050A3" w:rsidP="00E050A3">
      <w:pPr>
        <w:rPr>
          <w:sz w:val="16"/>
        </w:rPr>
      </w:pPr>
      <w:r w:rsidRPr="00F17F05">
        <w:rPr>
          <w:sz w:val="16"/>
        </w:rPr>
        <w:t>The most recent empirical research on civil conflicts suggests the United States is in a category that has a 4% annual risk of falling into a civil conflict.</w:t>
      </w:r>
    </w:p>
    <w:p w14:paraId="2BBD54DE" w14:textId="77777777" w:rsidR="00E050A3" w:rsidRPr="00F17F05" w:rsidRDefault="00E050A3" w:rsidP="00E050A3">
      <w:pPr>
        <w:rPr>
          <w:sz w:val="16"/>
        </w:rPr>
      </w:pPr>
      <w:r w:rsidRPr="00F17F05">
        <w:rPr>
          <w:sz w:val="16"/>
        </w:rPr>
        <w:t>In 2022 (when this was originally written), Mike Berkowitz, ED of Democracy Funders Network and 80,000 Hours guest, believes there is 50% chance American democracy fails in the next 6 years.</w:t>
      </w:r>
    </w:p>
    <w:p w14:paraId="196D80D9" w14:textId="77777777" w:rsidR="00E050A3" w:rsidRPr="00F17F05" w:rsidRDefault="00E050A3" w:rsidP="00E050A3">
      <w:pPr>
        <w:rPr>
          <w:sz w:val="16"/>
        </w:rPr>
      </w:pPr>
      <w:r w:rsidRPr="00F17F05">
        <w:rPr>
          <w:sz w:val="16"/>
        </w:rPr>
        <w:t>For every dollar spent on depolarization efforts, there are probably at least a hundred dollars spent aggravating the culture war.</w:t>
      </w:r>
    </w:p>
    <w:p w14:paraId="18F4C127" w14:textId="77777777" w:rsidR="00E050A3" w:rsidRPr="00F17F05" w:rsidRDefault="00E050A3" w:rsidP="00E050A3">
      <w:pPr>
        <w:rPr>
          <w:sz w:val="16"/>
        </w:rPr>
      </w:pPr>
      <w:r w:rsidRPr="00F17F05">
        <w:rPr>
          <w:sz w:val="16"/>
        </w:rPr>
        <w:t>Destabilization of the United States could wipe out billions of dollars of pledged EA funds.</w:t>
      </w:r>
    </w:p>
    <w:p w14:paraId="00A2B11D" w14:textId="77777777" w:rsidR="00E050A3" w:rsidRPr="00F17F05" w:rsidRDefault="00E050A3" w:rsidP="00E050A3">
      <w:pPr>
        <w:rPr>
          <w:sz w:val="12"/>
        </w:rPr>
      </w:pPr>
      <w:r w:rsidRPr="00F17F05">
        <w:rPr>
          <w:sz w:val="12"/>
        </w:rPr>
        <w:t> </w:t>
      </w:r>
    </w:p>
    <w:p w14:paraId="7C7164FF" w14:textId="77777777" w:rsidR="00E050A3" w:rsidRPr="00F17F05" w:rsidRDefault="00E050A3" w:rsidP="00E050A3">
      <w:pPr>
        <w:rPr>
          <w:b/>
          <w:bCs/>
          <w:sz w:val="10"/>
        </w:rPr>
      </w:pPr>
      <w:r w:rsidRPr="00F17F05">
        <w:rPr>
          <w:b/>
          <w:bCs/>
          <w:sz w:val="10"/>
        </w:rPr>
        <w:t>Note following the assassination attempt of former President Trump</w:t>
      </w:r>
    </w:p>
    <w:p w14:paraId="253C8513" w14:textId="77777777" w:rsidR="00E050A3" w:rsidRPr="00F17F05" w:rsidRDefault="00E050A3" w:rsidP="00E050A3">
      <w:pPr>
        <w:rPr>
          <w:sz w:val="10"/>
        </w:rPr>
      </w:pPr>
      <w:r w:rsidRPr="00F17F05">
        <w:rPr>
          <w:sz w:val="10"/>
        </w:rPr>
        <w:t>This is the extended version</w:t>
      </w:r>
      <w:hyperlink r:id="rId9" w:anchor="_ftn1" w:history="1">
        <w:r w:rsidRPr="00F17F05">
          <w:rPr>
            <w:rStyle w:val="Hyperlink"/>
            <w:vertAlign w:val="superscript"/>
          </w:rPr>
          <w:t>[1]</w:t>
        </w:r>
      </w:hyperlink>
      <w:r w:rsidRPr="00F17F05">
        <w:rPr>
          <w:sz w:val="10"/>
        </w:rPr>
        <w:t> of my </w:t>
      </w:r>
      <w:r w:rsidRPr="00F17F05">
        <w:rPr>
          <w:b/>
          <w:bCs/>
          <w:sz w:val="10"/>
        </w:rPr>
        <w:t>2022 draft submission</w:t>
      </w:r>
      <w:hyperlink r:id="rId10" w:anchor="_ftn2" w:history="1">
        <w:r w:rsidRPr="00F17F05">
          <w:rPr>
            <w:rStyle w:val="Hyperlink"/>
            <w:vertAlign w:val="superscript"/>
          </w:rPr>
          <w:t>[2]</w:t>
        </w:r>
      </w:hyperlink>
      <w:r w:rsidRPr="00F17F05">
        <w:rPr>
          <w:b/>
          <w:bCs/>
          <w:sz w:val="10"/>
        </w:rPr>
        <w:t> </w:t>
      </w:r>
      <w:r w:rsidRPr="00F17F05">
        <w:rPr>
          <w:sz w:val="10"/>
        </w:rPr>
        <w:t>to the Open Philanthropy (OP) Cause Area Competition. I am releasing it today because the section on accelerationist events and protecting politicians from assassination seems very salient given the last 24 hours. (Thanks to Woody Campbell for relevant and possibly prescient thoughts on the latter).</w:t>
      </w:r>
    </w:p>
    <w:p w14:paraId="1DC9E147" w14:textId="77777777" w:rsidR="00E050A3" w:rsidRPr="00F17F05" w:rsidRDefault="00E050A3" w:rsidP="00E050A3">
      <w:pPr>
        <w:rPr>
          <w:sz w:val="10"/>
        </w:rPr>
      </w:pPr>
      <w:r w:rsidRPr="00F17F05">
        <w:rPr>
          <w:sz w:val="10"/>
        </w:rPr>
        <w:t> </w:t>
      </w:r>
    </w:p>
    <w:p w14:paraId="64D41D2F" w14:textId="77777777" w:rsidR="00E050A3" w:rsidRPr="00F17F05" w:rsidRDefault="00E050A3" w:rsidP="00E050A3">
      <w:pPr>
        <w:rPr>
          <w:sz w:val="10"/>
        </w:rPr>
      </w:pPr>
      <w:r w:rsidRPr="00F17F05">
        <w:rPr>
          <w:sz w:val="10"/>
        </w:rPr>
        <w:t>The overall topic of this piece is also salient for this 2024 election year. I have been pleasantly surprised how many EAs have mobilized this year around the issue of protecting American democracy… I wish this had been the situation back in 2020 or after January 6th or after I pushed this on the Forum and EAGs in 2022. Democracy is jeopardized not because of a single candidate but because of the forces that made the viability of such a candidate possible. Thus this issue cannot be addressed only in election years.</w:t>
      </w:r>
    </w:p>
    <w:p w14:paraId="38707D59" w14:textId="77777777" w:rsidR="00E050A3" w:rsidRPr="00F17F05" w:rsidRDefault="00E050A3" w:rsidP="00E050A3">
      <w:pPr>
        <w:rPr>
          <w:sz w:val="10"/>
        </w:rPr>
      </w:pPr>
      <w:r w:rsidRPr="00F17F05">
        <w:rPr>
          <w:sz w:val="10"/>
        </w:rPr>
        <w:t> </w:t>
      </w:r>
    </w:p>
    <w:p w14:paraId="4E85A10A" w14:textId="77777777" w:rsidR="00E050A3" w:rsidRPr="00F17F05" w:rsidRDefault="00E050A3" w:rsidP="00E050A3">
      <w:pPr>
        <w:rPr>
          <w:sz w:val="10"/>
        </w:rPr>
      </w:pPr>
      <w:r w:rsidRPr="00F17F05">
        <w:rPr>
          <w:sz w:val="10"/>
        </w:rPr>
        <w:t>The worry I’ve had this year is that EAs will prioritize this area only until election day and then forget about it after January 20th, 2025. The degradation of American democracy and stability is not stopped </w:t>
      </w:r>
      <w:r w:rsidRPr="00F17F05">
        <w:rPr>
          <w:i/>
          <w:iCs/>
          <w:sz w:val="10"/>
        </w:rPr>
        <w:t>only </w:t>
      </w:r>
      <w:r w:rsidRPr="00F17F05">
        <w:rPr>
          <w:sz w:val="10"/>
        </w:rPr>
        <w:t>at the ballot box, and the forces/dynamics that are driving that degradation have continued unabated despite every red line</w:t>
      </w:r>
      <w:hyperlink r:id="rId11" w:anchor="_ftn3" w:history="1">
        <w:r w:rsidRPr="00F17F05">
          <w:rPr>
            <w:rStyle w:val="Hyperlink"/>
            <w:vertAlign w:val="superscript"/>
          </w:rPr>
          <w:t>[3]</w:t>
        </w:r>
      </w:hyperlink>
      <w:r w:rsidRPr="00F17F05">
        <w:rPr>
          <w:sz w:val="10"/>
        </w:rPr>
        <w:t> that has been crossed to date. And I’m not optimistic that the red line crossed yesterday will be any different.</w:t>
      </w:r>
    </w:p>
    <w:p w14:paraId="777FD113" w14:textId="77777777" w:rsidR="00E050A3" w:rsidRPr="00F17F05" w:rsidRDefault="00E050A3" w:rsidP="00E050A3">
      <w:pPr>
        <w:rPr>
          <w:sz w:val="10"/>
        </w:rPr>
      </w:pPr>
      <w:r w:rsidRPr="00F17F05">
        <w:rPr>
          <w:sz w:val="10"/>
        </w:rPr>
        <w:t> </w:t>
      </w:r>
    </w:p>
    <w:p w14:paraId="7D84BAF0" w14:textId="77777777" w:rsidR="00E050A3" w:rsidRPr="00F17F05" w:rsidRDefault="00E050A3" w:rsidP="00E050A3">
      <w:pPr>
        <w:rPr>
          <w:sz w:val="10"/>
        </w:rPr>
      </w:pPr>
      <w:r w:rsidRPr="00F17F05">
        <w:rPr>
          <w:sz w:val="10"/>
        </w:rPr>
        <w:t> </w:t>
      </w:r>
    </w:p>
    <w:p w14:paraId="68047EE6" w14:textId="77777777" w:rsidR="00E050A3" w:rsidRPr="00F17F05" w:rsidRDefault="00E050A3" w:rsidP="00E050A3">
      <w:pPr>
        <w:rPr>
          <w:b/>
          <w:bCs/>
          <w:sz w:val="10"/>
        </w:rPr>
      </w:pPr>
      <w:r w:rsidRPr="00F17F05">
        <w:rPr>
          <w:b/>
          <w:bCs/>
          <w:sz w:val="10"/>
        </w:rPr>
        <w:t>Preface</w:t>
      </w:r>
    </w:p>
    <w:p w14:paraId="0F85252F" w14:textId="77777777" w:rsidR="00E050A3" w:rsidRPr="00F17F05" w:rsidRDefault="00E050A3" w:rsidP="00E050A3">
      <w:pPr>
        <w:rPr>
          <w:sz w:val="10"/>
        </w:rPr>
      </w:pPr>
      <w:r w:rsidRPr="00F17F05">
        <w:rPr>
          <w:sz w:val="10"/>
        </w:rPr>
        <w:t>Epistemic status:</w:t>
      </w:r>
    </w:p>
    <w:p w14:paraId="01F03792" w14:textId="77777777" w:rsidR="00E050A3" w:rsidRPr="00F17F05" w:rsidRDefault="00E050A3" w:rsidP="00E050A3">
      <w:pPr>
        <w:rPr>
          <w:sz w:val="10"/>
        </w:rPr>
      </w:pPr>
      <w:r w:rsidRPr="00F17F05">
        <w:rPr>
          <w:sz w:val="10"/>
        </w:rPr>
        <w:t>I have thought a lot about this over the years and was warning about risks to American democracy before the topic entered mainstream and often sensationalized discourse.. I could be more well read on academic literature, however I think it likely wouldn’t change my views much on diagnosis and prognosis of the situation</w:t>
      </w:r>
      <w:hyperlink r:id="rId12" w:anchor="_ftn4" w:history="1">
        <w:r w:rsidRPr="00F17F05">
          <w:rPr>
            <w:rStyle w:val="Hyperlink"/>
            <w:vertAlign w:val="superscript"/>
          </w:rPr>
          <w:t>[4]</w:t>
        </w:r>
      </w:hyperlink>
      <w:r w:rsidRPr="00F17F05">
        <w:rPr>
          <w:sz w:val="10"/>
        </w:rPr>
        <w:t> but could greatly influence my views of the prescription. This is a topic that lends itself to getting lost in the rabbit hole and alarmism. My greatest hesitation about the gravity of the situation is the fact that many very intelligent people come to very different conclusions than me; however, I have yet to see an argument I found compelling. I think the probability of a destabilizing event rests a lot on people’s subjective judgements. </w:t>
      </w:r>
      <w:r w:rsidRPr="00F17F05">
        <w:rPr>
          <w:b/>
          <w:bCs/>
          <w:sz w:val="10"/>
        </w:rPr>
        <w:t>Below is an overview of my confidence on a few items in this piece:    </w:t>
      </w:r>
    </w:p>
    <w:p w14:paraId="7790980E" w14:textId="77777777" w:rsidR="00E050A3" w:rsidRPr="00F17F05" w:rsidRDefault="00E050A3" w:rsidP="00E050A3">
      <w:pPr>
        <w:numPr>
          <w:ilvl w:val="0"/>
          <w:numId w:val="49"/>
        </w:numPr>
        <w:rPr>
          <w:sz w:val="16"/>
        </w:rPr>
      </w:pPr>
      <w:r w:rsidRPr="00F17F05">
        <w:rPr>
          <w:sz w:val="16"/>
        </w:rPr>
        <w:t xml:space="preserve">Very confident that </w:t>
      </w:r>
      <w:r w:rsidRPr="00F17F05">
        <w:rPr>
          <w:rStyle w:val="StyleUnderline"/>
        </w:rPr>
        <w:t xml:space="preserve">destabilization is </w:t>
      </w:r>
      <w:r w:rsidRPr="00F17F05">
        <w:rPr>
          <w:rStyle w:val="Emphasis"/>
          <w:highlight w:val="cyan"/>
        </w:rPr>
        <w:t>more likely</w:t>
      </w:r>
      <w:r w:rsidRPr="00F17F05">
        <w:rPr>
          <w:rStyle w:val="StyleUnderline"/>
        </w:rPr>
        <w:t xml:space="preserve"> than EAs appreciate</w:t>
      </w:r>
      <w:r w:rsidRPr="00F17F05">
        <w:rPr>
          <w:sz w:val="16"/>
        </w:rPr>
        <w:t>.</w:t>
      </w:r>
    </w:p>
    <w:p w14:paraId="01263DE3" w14:textId="77777777" w:rsidR="00E050A3" w:rsidRPr="00F17F05" w:rsidRDefault="00E050A3" w:rsidP="00E050A3">
      <w:pPr>
        <w:numPr>
          <w:ilvl w:val="0"/>
          <w:numId w:val="49"/>
        </w:numPr>
        <w:rPr>
          <w:sz w:val="16"/>
        </w:rPr>
      </w:pPr>
      <w:r w:rsidRPr="00F17F05">
        <w:rPr>
          <w:sz w:val="16"/>
        </w:rPr>
        <w:t xml:space="preserve">Confident the </w:t>
      </w:r>
      <w:r w:rsidRPr="00F17F05">
        <w:rPr>
          <w:rStyle w:val="StyleUnderline"/>
          <w:highlight w:val="cyan"/>
        </w:rPr>
        <w:t>consequences</w:t>
      </w:r>
      <w:r w:rsidRPr="00F17F05">
        <w:rPr>
          <w:rStyle w:val="StyleUnderline"/>
        </w:rPr>
        <w:t xml:space="preserve"> of destabilization </w:t>
      </w:r>
      <w:r w:rsidRPr="00F17F05">
        <w:rPr>
          <w:rStyle w:val="StyleUnderline"/>
          <w:highlight w:val="cyan"/>
        </w:rPr>
        <w:t xml:space="preserve">make it an </w:t>
      </w:r>
      <w:r w:rsidRPr="00F17F05">
        <w:rPr>
          <w:rStyle w:val="Emphasis"/>
          <w:highlight w:val="cyan"/>
        </w:rPr>
        <w:t>X-factor</w:t>
      </w:r>
      <w:r w:rsidRPr="00F17F05">
        <w:rPr>
          <w:sz w:val="16"/>
        </w:rPr>
        <w:t>.</w:t>
      </w:r>
    </w:p>
    <w:p w14:paraId="3320EE21" w14:textId="77777777" w:rsidR="00E050A3" w:rsidRPr="00F17F05" w:rsidRDefault="00E050A3" w:rsidP="00E050A3">
      <w:pPr>
        <w:numPr>
          <w:ilvl w:val="0"/>
          <w:numId w:val="49"/>
        </w:numPr>
        <w:rPr>
          <w:sz w:val="16"/>
        </w:rPr>
      </w:pPr>
      <w:r w:rsidRPr="00F17F05">
        <w:rPr>
          <w:sz w:val="16"/>
        </w:rPr>
        <w:t xml:space="preserve">Moderately confident it’s </w:t>
      </w:r>
      <w:r w:rsidRPr="00F17F05">
        <w:rPr>
          <w:rStyle w:val="StyleUnderline"/>
        </w:rPr>
        <w:t>neglected financially relative to severity as an X-factor</w:t>
      </w:r>
      <w:r w:rsidRPr="00F17F05">
        <w:rPr>
          <w:sz w:val="16"/>
        </w:rPr>
        <w:t xml:space="preserve"> and relative to money injected annually into polarization efforts (read: culture war).</w:t>
      </w:r>
    </w:p>
    <w:p w14:paraId="115C3877" w14:textId="77777777" w:rsidR="00E050A3" w:rsidRPr="00F17F05" w:rsidRDefault="00E050A3" w:rsidP="00E050A3">
      <w:pPr>
        <w:numPr>
          <w:ilvl w:val="0"/>
          <w:numId w:val="49"/>
        </w:numPr>
        <w:rPr>
          <w:sz w:val="16"/>
        </w:rPr>
      </w:pPr>
      <w:r w:rsidRPr="00F17F05">
        <w:rPr>
          <w:sz w:val="16"/>
        </w:rPr>
        <w:t>Very confident the problem is quite difficult to solve.</w:t>
      </w:r>
    </w:p>
    <w:p w14:paraId="19EEEF5B" w14:textId="77777777" w:rsidR="00E050A3" w:rsidRPr="00F17F05" w:rsidRDefault="00E050A3" w:rsidP="00E050A3">
      <w:pPr>
        <w:numPr>
          <w:ilvl w:val="0"/>
          <w:numId w:val="49"/>
        </w:numPr>
        <w:rPr>
          <w:sz w:val="16"/>
        </w:rPr>
      </w:pPr>
      <w:r w:rsidRPr="00F17F05">
        <w:rPr>
          <w:sz w:val="16"/>
        </w:rPr>
        <w:t>Very low confidence in most proposed interventions; modest confidence on a couple.</w:t>
      </w:r>
    </w:p>
    <w:p w14:paraId="7E614824" w14:textId="77777777" w:rsidR="00E050A3" w:rsidRPr="00F17F05" w:rsidRDefault="00E050A3" w:rsidP="00E050A3">
      <w:r w:rsidRPr="00F17F05">
        <w:t> </w:t>
      </w:r>
    </w:p>
    <w:p w14:paraId="7519799C" w14:textId="77777777" w:rsidR="00E050A3" w:rsidRPr="00F17F05" w:rsidRDefault="00E050A3" w:rsidP="00E050A3">
      <w:pPr>
        <w:rPr>
          <w:sz w:val="12"/>
        </w:rPr>
      </w:pPr>
      <w:r w:rsidRPr="00F17F05">
        <w:rPr>
          <w:sz w:val="12"/>
        </w:rPr>
        <w:t>My top reading/listening recommendations are:</w:t>
      </w:r>
    </w:p>
    <w:p w14:paraId="6D5B46E3" w14:textId="77777777" w:rsidR="00E050A3" w:rsidRPr="00F17F05" w:rsidRDefault="00E050A3" w:rsidP="00E050A3">
      <w:pPr>
        <w:numPr>
          <w:ilvl w:val="0"/>
          <w:numId w:val="50"/>
        </w:numPr>
        <w:rPr>
          <w:sz w:val="12"/>
        </w:rPr>
      </w:pPr>
      <w:r w:rsidRPr="00F17F05">
        <w:rPr>
          <w:sz w:val="12"/>
        </w:rPr>
        <w:t>Robert Evans’ podcast series </w:t>
      </w:r>
      <w:r w:rsidRPr="00F17F05">
        <w:rPr>
          <w:i/>
          <w:iCs/>
          <w:sz w:val="12"/>
        </w:rPr>
        <w:t>It Could Happen Here</w:t>
      </w:r>
      <w:r w:rsidRPr="00F17F05">
        <w:rPr>
          <w:sz w:val="12"/>
        </w:rPr>
        <w:t> (March – May 2019)</w:t>
      </w:r>
    </w:p>
    <w:p w14:paraId="61BB5DFC" w14:textId="77777777" w:rsidR="00E050A3" w:rsidRPr="00F17F05" w:rsidRDefault="00E050A3" w:rsidP="00E050A3">
      <w:pPr>
        <w:numPr>
          <w:ilvl w:val="1"/>
          <w:numId w:val="50"/>
        </w:numPr>
        <w:rPr>
          <w:sz w:val="12"/>
        </w:rPr>
      </w:pPr>
      <w:r w:rsidRPr="00F17F05">
        <w:rPr>
          <w:sz w:val="12"/>
        </w:rPr>
        <w:t>Not to be confused with a book of the same name by Jonathan Greenblatt, the head of the Anti-Defamation League.</w:t>
      </w:r>
    </w:p>
    <w:p w14:paraId="6C117F8F" w14:textId="77777777" w:rsidR="00E050A3" w:rsidRPr="00F17F05" w:rsidRDefault="00E050A3" w:rsidP="00E050A3">
      <w:pPr>
        <w:numPr>
          <w:ilvl w:val="1"/>
          <w:numId w:val="50"/>
        </w:numPr>
        <w:rPr>
          <w:sz w:val="12"/>
        </w:rPr>
      </w:pPr>
      <w:r w:rsidRPr="00F17F05">
        <w:rPr>
          <w:sz w:val="12"/>
        </w:rPr>
        <w:t>In August 2021, Evans released a daily podcast under the </w:t>
      </w:r>
      <w:r w:rsidRPr="00F17F05">
        <w:rPr>
          <w:i/>
          <w:iCs/>
          <w:sz w:val="12"/>
        </w:rPr>
        <w:t>It Could Happen Here </w:t>
      </w:r>
      <w:r w:rsidRPr="00F17F05">
        <w:rPr>
          <w:sz w:val="12"/>
        </w:rPr>
        <w:t>name. This is not the content I am referencing. If you are searching on a service like Spotify, you will need to sort the podcast episodes from oldest to newest to find the original series released in 2019.</w:t>
      </w:r>
      <w:hyperlink r:id="rId13" w:anchor="_ftn5" w:history="1">
        <w:r w:rsidRPr="00F17F05">
          <w:rPr>
            <w:rStyle w:val="Hyperlink"/>
            <w:vertAlign w:val="superscript"/>
          </w:rPr>
          <w:t>[5]</w:t>
        </w:r>
      </w:hyperlink>
    </w:p>
    <w:p w14:paraId="76578A2E" w14:textId="77777777" w:rsidR="00E050A3" w:rsidRPr="00F17F05" w:rsidRDefault="00E050A3" w:rsidP="00E050A3">
      <w:pPr>
        <w:numPr>
          <w:ilvl w:val="0"/>
          <w:numId w:val="50"/>
        </w:numPr>
        <w:rPr>
          <w:sz w:val="12"/>
        </w:rPr>
      </w:pPr>
      <w:r w:rsidRPr="00F17F05">
        <w:rPr>
          <w:sz w:val="12"/>
        </w:rPr>
        <w:t>Ezra Klein’s book </w:t>
      </w:r>
      <w:r w:rsidRPr="00F17F05">
        <w:rPr>
          <w:i/>
          <w:iCs/>
          <w:sz w:val="12"/>
        </w:rPr>
        <w:t>Why We’re Polarized</w:t>
      </w:r>
    </w:p>
    <w:p w14:paraId="175D0305" w14:textId="77777777" w:rsidR="00E050A3" w:rsidRPr="00F17F05" w:rsidRDefault="00E050A3" w:rsidP="00E050A3">
      <w:pPr>
        <w:numPr>
          <w:ilvl w:val="0"/>
          <w:numId w:val="50"/>
        </w:numPr>
        <w:rPr>
          <w:sz w:val="12"/>
        </w:rPr>
      </w:pPr>
      <w:r w:rsidRPr="00F17F05">
        <w:rPr>
          <w:sz w:val="12"/>
        </w:rPr>
        <w:t>Robert Evans’s podcast miniseries “Behind the Insurrection” (a set of episodes from his </w:t>
      </w:r>
      <w:r w:rsidRPr="00F17F05">
        <w:rPr>
          <w:i/>
          <w:iCs/>
          <w:sz w:val="12"/>
        </w:rPr>
        <w:t>Behind the Bastards</w:t>
      </w:r>
      <w:r w:rsidRPr="00F17F05">
        <w:rPr>
          <w:sz w:val="12"/>
        </w:rPr>
        <w:t> podcast he released in the wake of January 6</w:t>
      </w:r>
      <w:r w:rsidRPr="00F17F05">
        <w:rPr>
          <w:sz w:val="12"/>
          <w:vertAlign w:val="superscript"/>
        </w:rPr>
        <w:t>th</w:t>
      </w:r>
      <w:r w:rsidRPr="00F17F05">
        <w:rPr>
          <w:sz w:val="12"/>
        </w:rPr>
        <w:t>)</w:t>
      </w:r>
    </w:p>
    <w:p w14:paraId="6649977A" w14:textId="77777777" w:rsidR="00E050A3" w:rsidRPr="00F17F05" w:rsidRDefault="00E050A3" w:rsidP="00E050A3">
      <w:pPr>
        <w:numPr>
          <w:ilvl w:val="0"/>
          <w:numId w:val="50"/>
        </w:numPr>
        <w:rPr>
          <w:sz w:val="12"/>
        </w:rPr>
      </w:pPr>
      <w:r w:rsidRPr="00F17F05">
        <w:rPr>
          <w:sz w:val="12"/>
        </w:rPr>
        <w:t>Daniel Ziblatt and Steve Levitsky’s </w:t>
      </w:r>
      <w:r w:rsidRPr="00F17F05">
        <w:rPr>
          <w:i/>
          <w:iCs/>
          <w:sz w:val="12"/>
        </w:rPr>
        <w:t>How Democracies Die</w:t>
      </w:r>
      <w:r w:rsidRPr="00F17F05">
        <w:rPr>
          <w:sz w:val="12"/>
        </w:rPr>
        <w:t> and </w:t>
      </w:r>
      <w:r w:rsidRPr="00F17F05">
        <w:rPr>
          <w:i/>
          <w:iCs/>
          <w:sz w:val="12"/>
        </w:rPr>
        <w:t>Tyranny of the Minority</w:t>
      </w:r>
      <w:r w:rsidRPr="00F17F05">
        <w:rPr>
          <w:sz w:val="12"/>
        </w:rPr>
        <w:t> </w:t>
      </w:r>
    </w:p>
    <w:p w14:paraId="30451A28" w14:textId="77777777" w:rsidR="00E050A3" w:rsidRPr="00F17F05" w:rsidRDefault="00E050A3" w:rsidP="00E050A3">
      <w:pPr>
        <w:numPr>
          <w:ilvl w:val="1"/>
          <w:numId w:val="50"/>
        </w:numPr>
        <w:rPr>
          <w:sz w:val="12"/>
        </w:rPr>
      </w:pPr>
      <w:r w:rsidRPr="00F17F05">
        <w:rPr>
          <w:sz w:val="12"/>
        </w:rPr>
        <w:t>(if you don’t want to read a whole book, watch their presentation at Politics and Prose)</w:t>
      </w:r>
    </w:p>
    <w:p w14:paraId="66094D84" w14:textId="77777777" w:rsidR="00E050A3" w:rsidRPr="00F17F05" w:rsidRDefault="00E050A3" w:rsidP="00E050A3">
      <w:pPr>
        <w:rPr>
          <w:sz w:val="12"/>
        </w:rPr>
      </w:pPr>
      <w:r w:rsidRPr="00F17F05">
        <w:rPr>
          <w:sz w:val="12"/>
        </w:rPr>
        <w:t> </w:t>
      </w:r>
    </w:p>
    <w:p w14:paraId="0DEFAAC1" w14:textId="77777777" w:rsidR="00E050A3" w:rsidRPr="00F17F05" w:rsidRDefault="00E050A3" w:rsidP="00E050A3">
      <w:pPr>
        <w:rPr>
          <w:sz w:val="12"/>
        </w:rPr>
      </w:pPr>
      <w:r w:rsidRPr="00F17F05">
        <w:rPr>
          <w:sz w:val="12"/>
        </w:rPr>
        <w:t>This is an extended version of my submission to the Open Philanthropy (OP) Cause Area Competition. The word limit and scoring structure affected the final product (I would prefer to have focused more on the possibility and importance of a destabilization event). I have been working independently on an informal effort to make the case that EA should prioritize protecting American democracy and ambitious structural change in the U.S. political system. (The latter is not just because of its role in the former but also because it has immense upside benefits even if American democracy were secure). </w:t>
      </w:r>
      <w:r w:rsidRPr="00F17F05">
        <w:rPr>
          <w:b/>
          <w:bCs/>
          <w:sz w:val="12"/>
        </w:rPr>
        <w:t>Reach out if you are interested in collaborating or just want to give words of encouragement.</w:t>
      </w:r>
    </w:p>
    <w:p w14:paraId="3E7673DF" w14:textId="77777777" w:rsidR="00E050A3" w:rsidRPr="00F17F05" w:rsidRDefault="00E050A3" w:rsidP="00E050A3">
      <w:pPr>
        <w:rPr>
          <w:sz w:val="12"/>
        </w:rPr>
      </w:pPr>
      <w:r w:rsidRPr="00F17F05">
        <w:rPr>
          <w:sz w:val="12"/>
        </w:rPr>
        <w:t> </w:t>
      </w:r>
    </w:p>
    <w:p w14:paraId="61480FF8" w14:textId="77777777" w:rsidR="00E050A3" w:rsidRPr="00F17F05" w:rsidRDefault="00E050A3" w:rsidP="00E050A3">
      <w:pPr>
        <w:rPr>
          <w:sz w:val="12"/>
        </w:rPr>
      </w:pPr>
      <w:r w:rsidRPr="00F17F05">
        <w:rPr>
          <w:sz w:val="12"/>
        </w:rPr>
        <w:t>Apologies in advance for switching back and forth between nationality-neutral and American-centric language (e.g. the </w:t>
      </w:r>
      <w:r w:rsidRPr="00F17F05">
        <w:rPr>
          <w:i/>
          <w:iCs/>
          <w:sz w:val="12"/>
        </w:rPr>
        <w:t>American</w:t>
      </w:r>
      <w:r w:rsidRPr="00F17F05">
        <w:rPr>
          <w:sz w:val="12"/>
        </w:rPr>
        <w:t> government vs. </w:t>
      </w:r>
      <w:r w:rsidRPr="00F17F05">
        <w:rPr>
          <w:i/>
          <w:iCs/>
          <w:sz w:val="12"/>
        </w:rPr>
        <w:t>our</w:t>
      </w:r>
      <w:r w:rsidRPr="00F17F05">
        <w:rPr>
          <w:sz w:val="12"/>
        </w:rPr>
        <w:t> government). I know EA is majority non-Americans; although throughout this piece I feel like I am appealing especially to American EAs.</w:t>
      </w:r>
    </w:p>
    <w:p w14:paraId="249994C2" w14:textId="77777777" w:rsidR="00E050A3" w:rsidRPr="00F17F05" w:rsidRDefault="00E050A3" w:rsidP="00E050A3">
      <w:pPr>
        <w:rPr>
          <w:sz w:val="12"/>
        </w:rPr>
      </w:pPr>
      <w:r w:rsidRPr="00F17F05">
        <w:rPr>
          <w:sz w:val="12"/>
        </w:rPr>
        <w:t> </w:t>
      </w:r>
    </w:p>
    <w:p w14:paraId="32EC8D07" w14:textId="77777777" w:rsidR="00E050A3" w:rsidRPr="00F17F05" w:rsidRDefault="00E050A3" w:rsidP="00E050A3">
      <w:pPr>
        <w:rPr>
          <w:sz w:val="12"/>
        </w:rPr>
      </w:pPr>
      <w:r w:rsidRPr="00F17F05">
        <w:rPr>
          <w:sz w:val="12"/>
        </w:rPr>
        <w:t> </w:t>
      </w:r>
    </w:p>
    <w:p w14:paraId="37EB0203" w14:textId="77777777" w:rsidR="00E050A3" w:rsidRPr="00F17F05" w:rsidRDefault="00E050A3" w:rsidP="00E050A3">
      <w:pPr>
        <w:rPr>
          <w:b/>
          <w:bCs/>
          <w:sz w:val="12"/>
        </w:rPr>
      </w:pPr>
      <w:r w:rsidRPr="00F17F05">
        <w:rPr>
          <w:b/>
          <w:bCs/>
          <w:sz w:val="12"/>
        </w:rPr>
        <w:t>Acknowledgements</w:t>
      </w:r>
    </w:p>
    <w:p w14:paraId="4DB8F6F8" w14:textId="77777777" w:rsidR="00E050A3" w:rsidRPr="00F17F05" w:rsidRDefault="00E050A3" w:rsidP="00E050A3">
      <w:pPr>
        <w:rPr>
          <w:sz w:val="12"/>
        </w:rPr>
      </w:pPr>
      <w:r w:rsidRPr="00F17F05">
        <w:rPr>
          <w:sz w:val="12"/>
        </w:rPr>
        <w:t>Rawan, Woody Campbell, Mike Berkowitz, Professor Spivey, Steve Thompson, Kyle Lucchese, Tom Latkowski, František Drahota, and public libraries.</w:t>
      </w:r>
    </w:p>
    <w:p w14:paraId="4BE765AE" w14:textId="77777777" w:rsidR="00E050A3" w:rsidRPr="00F17F05" w:rsidRDefault="00E050A3" w:rsidP="00E050A3">
      <w:pPr>
        <w:rPr>
          <w:sz w:val="16"/>
        </w:rPr>
      </w:pPr>
      <w:r w:rsidRPr="00F17F05">
        <w:rPr>
          <w:sz w:val="16"/>
        </w:rPr>
        <w:t>Summary</w:t>
      </w:r>
    </w:p>
    <w:p w14:paraId="07349909" w14:textId="77777777" w:rsidR="00E050A3" w:rsidRPr="00F17F05" w:rsidRDefault="00E050A3" w:rsidP="00E050A3">
      <w:pPr>
        <w:rPr>
          <w:sz w:val="16"/>
        </w:rPr>
      </w:pPr>
      <w:r w:rsidRPr="00F17F05">
        <w:rPr>
          <w:sz w:val="16"/>
        </w:rPr>
        <w:t xml:space="preserve">The </w:t>
      </w:r>
      <w:r w:rsidRPr="00F17F05">
        <w:rPr>
          <w:rStyle w:val="StyleUnderline"/>
          <w:highlight w:val="cyan"/>
        </w:rPr>
        <w:t>trajectory of</w:t>
      </w:r>
      <w:r w:rsidRPr="00F17F05">
        <w:rPr>
          <w:sz w:val="16"/>
        </w:rPr>
        <w:t xml:space="preserve"> polarization, increasing </w:t>
      </w:r>
      <w:r w:rsidRPr="00F17F05">
        <w:rPr>
          <w:rStyle w:val="StyleUnderline"/>
        </w:rPr>
        <w:t xml:space="preserve">minoritarian rule, and the </w:t>
      </w:r>
      <w:r w:rsidRPr="00F17F05">
        <w:rPr>
          <w:rStyle w:val="StyleUnderline"/>
          <w:highlight w:val="cyan"/>
        </w:rPr>
        <w:t>erosion of democratic norms</w:t>
      </w:r>
      <w:r w:rsidRPr="00F17F05">
        <w:rPr>
          <w:sz w:val="16"/>
        </w:rPr>
        <w:t xml:space="preserve"> and the rule of law in the United States </w:t>
      </w:r>
      <w:r w:rsidRPr="00F17F05">
        <w:rPr>
          <w:rStyle w:val="Emphasis"/>
          <w:highlight w:val="cyan"/>
        </w:rPr>
        <w:t>is unsustainable</w:t>
      </w:r>
      <w:r w:rsidRPr="00F17F05">
        <w:rPr>
          <w:sz w:val="16"/>
        </w:rPr>
        <w:t xml:space="preserve">. The forces that are driving this trajectory (the revenue models of social media and news media, and structural political incentives) are deeply entrenched and are known to us. Yet, if there was going to be an intervening force sufficient to alter our trajectory, it should have appeared by now (especially in the wake of the January 6th, 2021 insurrection). Continuing on this path–in addition to </w:t>
      </w:r>
      <w:r w:rsidRPr="00F17F05">
        <w:rPr>
          <w:rStyle w:val="StyleUnderline"/>
        </w:rPr>
        <w:t xml:space="preserve">high levels of </w:t>
      </w:r>
      <w:r w:rsidRPr="00F17F05">
        <w:rPr>
          <w:rStyle w:val="StyleUnderline"/>
          <w:highlight w:val="cyan"/>
        </w:rPr>
        <w:t>government dysfunction</w:t>
      </w:r>
      <w:r w:rsidRPr="00F17F05">
        <w:rPr>
          <w:sz w:val="16"/>
        </w:rPr>
        <w:t xml:space="preserve"> (also worthy of EA’s attention)–</w:t>
      </w:r>
      <w:r w:rsidRPr="00F17F05">
        <w:rPr>
          <w:rStyle w:val="StyleUnderline"/>
          <w:highlight w:val="cyan"/>
        </w:rPr>
        <w:t xml:space="preserve">will </w:t>
      </w:r>
      <w:r w:rsidRPr="00F17F05">
        <w:rPr>
          <w:rStyle w:val="Emphasis"/>
          <w:highlight w:val="cyan"/>
        </w:rPr>
        <w:t>eventually</w:t>
      </w:r>
      <w:r w:rsidRPr="00F17F05">
        <w:rPr>
          <w:rStyle w:val="StyleUnderline"/>
          <w:highlight w:val="cyan"/>
        </w:rPr>
        <w:t> yield</w:t>
      </w:r>
      <w:r w:rsidRPr="00F17F05">
        <w:rPr>
          <w:rStyle w:val="StyleUnderline"/>
        </w:rPr>
        <w:t xml:space="preserve"> </w:t>
      </w:r>
      <w:r w:rsidRPr="00F17F05">
        <w:rPr>
          <w:rStyle w:val="StyleUnderline"/>
          <w:highlight w:val="cyan"/>
        </w:rPr>
        <w:t>destabilization</w:t>
      </w:r>
      <w:r w:rsidRPr="00F17F05">
        <w:rPr>
          <w:sz w:val="16"/>
        </w:rPr>
        <w:t xml:space="preserve">. Destabilization which would likely manifest as an </w:t>
      </w:r>
      <w:r w:rsidRPr="00F17F05">
        <w:rPr>
          <w:rStyle w:val="StyleUnderline"/>
        </w:rPr>
        <w:t>authoritarian regime</w:t>
      </w:r>
      <w:r w:rsidRPr="00F17F05">
        <w:rPr>
          <w:sz w:val="16"/>
        </w:rPr>
        <w:t xml:space="preserve"> or civil conflict (likely sparked by a failed authoritarian power grab).</w:t>
      </w:r>
      <w:hyperlink r:id="rId14" w:anchor="_ftn6" w:history="1">
        <w:r w:rsidRPr="00F17F05">
          <w:rPr>
            <w:rStyle w:val="Hyperlink"/>
          </w:rPr>
          <w:t>[6]</w:t>
        </w:r>
      </w:hyperlink>
    </w:p>
    <w:p w14:paraId="07DF9310" w14:textId="77777777" w:rsidR="00E050A3" w:rsidRPr="00F17F05" w:rsidRDefault="00E050A3" w:rsidP="00E050A3">
      <w:pPr>
        <w:rPr>
          <w:sz w:val="16"/>
        </w:rPr>
      </w:pPr>
      <w:r w:rsidRPr="00F17F05">
        <w:rPr>
          <w:sz w:val="16"/>
        </w:rPr>
        <w:t xml:space="preserve">The </w:t>
      </w:r>
      <w:r w:rsidRPr="00F17F05">
        <w:rPr>
          <w:rStyle w:val="StyleUnderline"/>
          <w:highlight w:val="cyan"/>
        </w:rPr>
        <w:t>consequences of destabilization</w:t>
      </w:r>
      <w:r w:rsidRPr="00F17F05">
        <w:rPr>
          <w:rStyle w:val="StyleUnderline"/>
        </w:rPr>
        <w:t xml:space="preserve"> of the world’s most powerful superpower </w:t>
      </w:r>
      <w:r w:rsidRPr="00F17F05">
        <w:rPr>
          <w:rStyle w:val="StyleUnderline"/>
          <w:highlight w:val="cyan"/>
        </w:rPr>
        <w:t>are immense</w:t>
      </w:r>
      <w:r w:rsidRPr="00F17F05">
        <w:rPr>
          <w:rStyle w:val="StyleUnderline"/>
        </w:rPr>
        <w:t xml:space="preserve">, (including for </w:t>
      </w:r>
      <w:r w:rsidRPr="00F17F05">
        <w:rPr>
          <w:rStyle w:val="StyleUnderline"/>
          <w:highlight w:val="cyan"/>
        </w:rPr>
        <w:t xml:space="preserve">suffering, </w:t>
      </w:r>
      <w:r w:rsidRPr="00F17F05">
        <w:rPr>
          <w:rStyle w:val="Emphasis"/>
          <w:highlight w:val="cyan"/>
        </w:rPr>
        <w:t>x-risks</w:t>
      </w:r>
      <w:r w:rsidRPr="00F17F05">
        <w:rPr>
          <w:rStyle w:val="StyleUnderline"/>
          <w:highlight w:val="cyan"/>
        </w:rPr>
        <w:t>, and</w:t>
      </w:r>
      <w:r w:rsidRPr="00F17F05">
        <w:rPr>
          <w:rStyle w:val="StyleUnderline"/>
        </w:rPr>
        <w:t xml:space="preserve"> the </w:t>
      </w:r>
      <w:r w:rsidRPr="00F17F05">
        <w:rPr>
          <w:rStyle w:val="StyleUnderline"/>
          <w:highlight w:val="cyan"/>
        </w:rPr>
        <w:t>long-term future</w:t>
      </w:r>
      <w:r w:rsidRPr="00F17F05">
        <w:rPr>
          <w:sz w:val="16"/>
        </w:rPr>
        <w:t xml:space="preserve">) and could be the catastrophic event that cascades into an existential event. </w:t>
      </w:r>
      <w:r w:rsidRPr="00F17F05">
        <w:rPr>
          <w:rStyle w:val="StyleUnderline"/>
        </w:rPr>
        <w:t xml:space="preserve">Destabilization of the nation that is home to the largest efforts addressing </w:t>
      </w:r>
      <w:r w:rsidRPr="00F17F05">
        <w:rPr>
          <w:rStyle w:val="StyleUnderline"/>
          <w:highlight w:val="cyan"/>
        </w:rPr>
        <w:t>artificial intelligence, bio-risk, and climate</w:t>
      </w:r>
      <w:r w:rsidRPr="00F17F05">
        <w:rPr>
          <w:rStyle w:val="StyleUnderline"/>
        </w:rPr>
        <w:t xml:space="preserve"> disruption</w:t>
      </w:r>
      <w:r w:rsidRPr="00F17F05">
        <w:rPr>
          <w:sz w:val="16"/>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w:t>
      </w:r>
      <w:r w:rsidRPr="00F17F05">
        <w:rPr>
          <w:rStyle w:val="Emphasis"/>
          <w:highlight w:val="cyan"/>
        </w:rPr>
        <w:t>right-wing authoritarian</w:t>
      </w:r>
      <w:r w:rsidRPr="00F17F05">
        <w:rPr>
          <w:rStyle w:val="StyleUnderline"/>
        </w:rPr>
        <w:t xml:space="preserve"> could shutdown Facebook or take other actions that would wipe out most of its stock value</w:t>
      </w:r>
      <w:r w:rsidRPr="00F17F05">
        <w:rPr>
          <w:sz w:val="16"/>
        </w:rPr>
        <w:t>; Forbes states that the majority of the net worth of Dustin Moskovitz—the principal source of OP’s funding—is from his estimated 2% stake in Facebook; billions of dollars of EA/OP funding would evaporate if this scenario were to happen.</w:t>
      </w:r>
    </w:p>
    <w:p w14:paraId="27198769" w14:textId="77777777" w:rsidR="00E050A3" w:rsidRPr="00F17F05" w:rsidRDefault="00E050A3" w:rsidP="00E050A3">
      <w:pPr>
        <w:rPr>
          <w:sz w:val="12"/>
        </w:rPr>
      </w:pPr>
      <w:r w:rsidRPr="00F17F05">
        <w:rPr>
          <w:sz w:val="12"/>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w:t>
      </w:r>
    </w:p>
    <w:p w14:paraId="196C7C45" w14:textId="77777777" w:rsidR="00E050A3" w:rsidRPr="00F17F05" w:rsidRDefault="00E050A3" w:rsidP="00E050A3">
      <w:pPr>
        <w:rPr>
          <w:sz w:val="12"/>
        </w:rPr>
      </w:pPr>
      <w:r w:rsidRPr="00F17F05">
        <w:rPr>
          <w:sz w:val="12"/>
        </w:rPr>
        <w:t>If anyone reading this would like to discuss or collaborate on this topic, please reach out! Also, let me know if this changed your opinions/priors at all AND/OR what arguments you think need to be improved. </w:t>
      </w:r>
    </w:p>
    <w:p w14:paraId="71E83496" w14:textId="77777777" w:rsidR="00E050A3" w:rsidRPr="00F17F05" w:rsidRDefault="00E050A3" w:rsidP="00E050A3">
      <w:pPr>
        <w:rPr>
          <w:sz w:val="16"/>
        </w:rPr>
      </w:pPr>
      <w:r w:rsidRPr="00F17F05">
        <w:rPr>
          <w:sz w:val="16"/>
        </w:rPr>
        <w:t>Possibility</w:t>
      </w:r>
    </w:p>
    <w:p w14:paraId="7436504E" w14:textId="77777777" w:rsidR="00E050A3" w:rsidRPr="00F17F05" w:rsidRDefault="00E050A3" w:rsidP="00E050A3">
      <w:pPr>
        <w:rPr>
          <w:sz w:val="16"/>
        </w:rPr>
      </w:pPr>
      <w:r w:rsidRPr="00F17F05">
        <w:rPr>
          <w:sz w:val="16"/>
        </w:rPr>
        <w:t>Here is a distillation of my argument: the experts that I have read understand the situation as the elements and dynamics depicted in </w:t>
      </w:r>
      <w:hyperlink r:id="rId15" w:history="1">
        <w:r w:rsidRPr="00F17F05">
          <w:rPr>
            <w:rStyle w:val="Hyperlink"/>
          </w:rPr>
          <w:t>this flow chart</w:t>
        </w:r>
      </w:hyperlink>
      <w:r w:rsidRPr="00F17F05">
        <w:rPr>
          <w:sz w:val="16"/>
        </w:rPr>
        <w:t xml:space="preserve">. The </w:t>
      </w:r>
      <w:r w:rsidRPr="00F17F05">
        <w:rPr>
          <w:rStyle w:val="StyleUnderline"/>
        </w:rPr>
        <w:t>reasons they cite for why they are not pessimistic about the worst-case scenario do not address the mechanisms of the situation and are more so hunches, each of which has a strong counter argumen</w:t>
      </w:r>
      <w:r w:rsidRPr="00F17F05">
        <w:rPr>
          <w:sz w:val="16"/>
        </w:rPr>
        <w:t xml:space="preserve">t. They openly give the impression that they are </w:t>
      </w:r>
      <w:r w:rsidRPr="00F17F05">
        <w:rPr>
          <w:rStyle w:val="StyleUnderline"/>
        </w:rPr>
        <w:t>optimistic because it is practical rather than intellectually merited</w:t>
      </w:r>
      <w:r w:rsidRPr="00F17F05">
        <w:rPr>
          <w:sz w:val="16"/>
        </w:rPr>
        <w:t xml:space="preserve">. I am merely looking at the trajectory (where the flow chart is taking us) and the inertia (the fact that nothing has intervened to change the trajectory </w:t>
      </w:r>
      <w:r w:rsidRPr="00F17F05">
        <w:rPr>
          <w:rStyle w:val="StyleUnderline"/>
          <w:highlight w:val="cyan"/>
        </w:rPr>
        <w:t xml:space="preserve">after an </w:t>
      </w:r>
      <w:r w:rsidRPr="00F17F05">
        <w:rPr>
          <w:rStyle w:val="Emphasis"/>
          <w:highlight w:val="cyan"/>
        </w:rPr>
        <w:t>unprecedented presidency</w:t>
      </w:r>
      <w:r w:rsidRPr="00F17F05">
        <w:rPr>
          <w:sz w:val="16"/>
        </w:rPr>
        <w:t xml:space="preserve">, pandemic, and insurrection), and making the logical jump that </w:t>
      </w:r>
      <w:r w:rsidRPr="00F17F05">
        <w:rPr>
          <w:rStyle w:val="StyleUnderline"/>
        </w:rPr>
        <w:t xml:space="preserve">the </w:t>
      </w:r>
      <w:r w:rsidRPr="00F17F05">
        <w:rPr>
          <w:rStyle w:val="StyleUnderline"/>
          <w:highlight w:val="cyan"/>
        </w:rPr>
        <w:t xml:space="preserve">end point is </w:t>
      </w:r>
      <w:r w:rsidRPr="00F17F05">
        <w:rPr>
          <w:rStyle w:val="Emphasis"/>
          <w:highlight w:val="cyan"/>
        </w:rPr>
        <w:t>eventually destabilization</w:t>
      </w:r>
      <w:r w:rsidRPr="00F17F05">
        <w:rPr>
          <w:sz w:val="16"/>
        </w:rPr>
        <w:t>.</w:t>
      </w:r>
    </w:p>
    <w:p w14:paraId="62B3BD3D" w14:textId="77777777" w:rsidR="00E050A3" w:rsidRPr="00F17F05" w:rsidRDefault="00E050A3" w:rsidP="00E050A3">
      <w:r w:rsidRPr="00F17F05">
        <w:t> </w:t>
      </w:r>
    </w:p>
    <w:p w14:paraId="246FC592" w14:textId="77777777" w:rsidR="00E050A3" w:rsidRPr="00F17F05" w:rsidRDefault="00E050A3" w:rsidP="00E050A3">
      <w:r w:rsidRPr="00F17F05">
        <w:fldChar w:fldCharType="begin"/>
      </w:r>
      <w:r w:rsidRPr="00F17F05">
        <w:instrText xml:space="preserve"> INCLUDEPICTURE "https://res.cloudinary.com/cea/image/upload/f_auto,q_auto/v1/mirroredImages/kmx3rKh2K4ANwMqpW/nlewglywfct1oxiqcmvs" \* MERGEFORMATINET </w:instrText>
      </w:r>
      <w:r w:rsidRPr="00F17F05">
        <w:fldChar w:fldCharType="separate"/>
      </w:r>
      <w:r w:rsidRPr="00F17F05">
        <w:rPr>
          <w:noProof/>
        </w:rPr>
        <w:drawing>
          <wp:inline distT="0" distB="0" distL="0" distR="0" wp14:anchorId="0BCC0A84" wp14:editId="2DBC1D0E">
            <wp:extent cx="5319867" cy="4047564"/>
            <wp:effectExtent l="0" t="0" r="1905" b="3810"/>
            <wp:docPr id="1677354223"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 schematic&#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58232" cy="4076754"/>
                    </a:xfrm>
                    <a:prstGeom prst="rect">
                      <a:avLst/>
                    </a:prstGeom>
                    <a:noFill/>
                    <a:ln>
                      <a:noFill/>
                    </a:ln>
                  </pic:spPr>
                </pic:pic>
              </a:graphicData>
            </a:graphic>
          </wp:inline>
        </w:drawing>
      </w:r>
      <w:r w:rsidRPr="00F17F05">
        <w:fldChar w:fldCharType="end"/>
      </w:r>
    </w:p>
    <w:p w14:paraId="6EFB47E8" w14:textId="77777777" w:rsidR="00E050A3" w:rsidRPr="00F17F05" w:rsidRDefault="00E050A3" w:rsidP="00E050A3">
      <w:r w:rsidRPr="00F17F05">
        <w:t> </w:t>
      </w:r>
    </w:p>
    <w:p w14:paraId="39026F44" w14:textId="77777777" w:rsidR="00E050A3" w:rsidRPr="00F17F05" w:rsidRDefault="00E050A3" w:rsidP="00E050A3">
      <w:pPr>
        <w:rPr>
          <w:sz w:val="16"/>
        </w:rPr>
      </w:pPr>
      <w:r w:rsidRPr="00F17F05">
        <w:rPr>
          <w:sz w:val="16"/>
        </w:rPr>
        <w:t>Big picture</w:t>
      </w:r>
    </w:p>
    <w:p w14:paraId="2D735168" w14:textId="77777777" w:rsidR="00E050A3" w:rsidRPr="00F17F05" w:rsidRDefault="00E050A3" w:rsidP="00E050A3">
      <w:pPr>
        <w:rPr>
          <w:sz w:val="16"/>
        </w:rPr>
      </w:pPr>
      <w:r w:rsidRPr="00F17F05">
        <w:rPr>
          <w:sz w:val="16"/>
        </w:rPr>
        <w:t>Authoritarianism</w:t>
      </w:r>
    </w:p>
    <w:p w14:paraId="3C06C41F" w14:textId="77777777" w:rsidR="00E050A3" w:rsidRPr="00F17F05" w:rsidRDefault="00E050A3" w:rsidP="00E050A3">
      <w:pPr>
        <w:rPr>
          <w:sz w:val="16"/>
        </w:rPr>
      </w:pPr>
      <w:r w:rsidRPr="00F17F05">
        <w:rPr>
          <w:sz w:val="16"/>
        </w:rPr>
        <w:t>Democracies have fallen into authoritarian regimes throughout the past 100 years, and scholars have studied those instances to create a playbook of how tyrants successfully come to power in democracies. </w:t>
      </w:r>
      <w:hyperlink r:id="rId17" w:anchor="_ftn7" w:history="1">
        <w:r w:rsidRPr="00F17F05">
          <w:rPr>
            <w:rStyle w:val="Hyperlink"/>
          </w:rPr>
          <w:t>[7]</w:t>
        </w:r>
      </w:hyperlink>
      <w:r w:rsidRPr="00F17F05">
        <w:rPr>
          <w:sz w:val="16"/>
        </w:rPr>
        <w:t xml:space="preserve">  </w:t>
      </w:r>
      <w:r w:rsidRPr="00F17F05">
        <w:rPr>
          <w:rStyle w:val="StyleUnderline"/>
          <w:highlight w:val="cyan"/>
        </w:rPr>
        <w:t>Trump has</w:t>
      </w:r>
      <w:r w:rsidRPr="00F17F05">
        <w:rPr>
          <w:rStyle w:val="StyleUnderline"/>
        </w:rPr>
        <w:t xml:space="preserve"> partially or completely </w:t>
      </w:r>
      <w:r w:rsidRPr="00F17F05">
        <w:rPr>
          <w:rStyle w:val="Emphasis"/>
          <w:highlight w:val="cyan"/>
        </w:rPr>
        <w:t>checked off every box</w:t>
      </w:r>
      <w:r w:rsidRPr="00F17F05">
        <w:rPr>
          <w:rStyle w:val="StyleUnderline"/>
        </w:rPr>
        <w:t xml:space="preserve"> except for</w:t>
      </w:r>
      <w:r w:rsidRPr="00F17F05">
        <w:rPr>
          <w:sz w:val="16"/>
        </w:rPr>
        <w:t xml:space="preserve"> crippling the opposition and wresting </w:t>
      </w:r>
      <w:r w:rsidRPr="00F17F05">
        <w:rPr>
          <w:rStyle w:val="StyleUnderline"/>
        </w:rPr>
        <w:t>control of the security forces</w:t>
      </w:r>
      <w:hyperlink r:id="rId18" w:anchor="_ftn8" w:history="1">
        <w:r w:rsidRPr="00F17F05">
          <w:rPr>
            <w:rStyle w:val="Hyperlink"/>
          </w:rPr>
          <w:t>[8]</w:t>
        </w:r>
      </w:hyperlink>
      <w:r w:rsidRPr="00F17F05">
        <w:rPr>
          <w:sz w:val="16"/>
        </w:rPr>
        <w:t> (the latter being the most important).</w:t>
      </w:r>
    </w:p>
    <w:p w14:paraId="6A9E9BB9" w14:textId="77777777" w:rsidR="00E050A3" w:rsidRPr="00F17F05" w:rsidRDefault="00E050A3" w:rsidP="00E050A3">
      <w:pPr>
        <w:rPr>
          <w:sz w:val="16"/>
        </w:rPr>
      </w:pPr>
      <w:r w:rsidRPr="00F17F05">
        <w:rPr>
          <w:sz w:val="16"/>
        </w:rPr>
        <w:t xml:space="preserve">Trump was unsuccessful in seizing power, however many </w:t>
      </w:r>
      <w:r w:rsidRPr="00F17F05">
        <w:rPr>
          <w:rStyle w:val="StyleUnderline"/>
          <w:highlight w:val="cyan"/>
        </w:rPr>
        <w:t xml:space="preserve">people have interpreted the </w:t>
      </w:r>
      <w:r w:rsidRPr="00F17F05">
        <w:rPr>
          <w:rStyle w:val="Emphasis"/>
          <w:highlight w:val="cyan"/>
        </w:rPr>
        <w:t>wrong lesson</w:t>
      </w:r>
      <w:r w:rsidRPr="00F17F05">
        <w:rPr>
          <w:rStyle w:val="StyleUnderline"/>
        </w:rPr>
        <w:t xml:space="preserve">—our </w:t>
      </w:r>
      <w:r w:rsidRPr="00F17F05">
        <w:rPr>
          <w:rStyle w:val="StyleUnderline"/>
          <w:highlight w:val="cyan"/>
        </w:rPr>
        <w:t>institutions work</w:t>
      </w:r>
      <w:r w:rsidRPr="00F17F05">
        <w:rPr>
          <w:sz w:val="16"/>
        </w:rPr>
        <w:t>, we can be optimistic about democracy. The process of resisting Trump’s power grab and January 6th made them weaker, and they continue to be eroded—not rebuilt—to this day.</w:t>
      </w:r>
      <w:hyperlink r:id="rId19" w:anchor="_ftn9" w:history="1">
        <w:r w:rsidRPr="00F17F05">
          <w:rPr>
            <w:rStyle w:val="Hyperlink"/>
          </w:rPr>
          <w:t>[9]</w:t>
        </w:r>
      </w:hyperlink>
      <w:r w:rsidRPr="00F17F05">
        <w:rPr>
          <w:sz w:val="16"/>
        </w:rPr>
        <w:t xml:space="preserve"> The </w:t>
      </w:r>
      <w:r w:rsidRPr="00F17F05">
        <w:rPr>
          <w:rStyle w:val="StyleUnderline"/>
        </w:rPr>
        <w:t>pathway to power has been illuminated</w:t>
      </w:r>
      <w:r w:rsidRPr="00F17F05">
        <w:rPr>
          <w:sz w:val="16"/>
        </w:rPr>
        <w:t xml:space="preserve"> for other would-be authoritarians. The Trump-wing of the Republican party is finding decent success in replacing non-radical Republicans in critical positions to enable a future “constitutional coup.” </w:t>
      </w:r>
      <w:r w:rsidRPr="00F17F05">
        <w:rPr>
          <w:rStyle w:val="StyleUnderline"/>
          <w:highlight w:val="cyan"/>
        </w:rPr>
        <w:t>The next</w:t>
      </w:r>
      <w:r w:rsidRPr="00F17F05">
        <w:rPr>
          <w:rStyle w:val="StyleUnderline"/>
        </w:rPr>
        <w:t xml:space="preserve"> authoritarian</w:t>
      </w:r>
      <w:r w:rsidRPr="00F17F05">
        <w:rPr>
          <w:sz w:val="16"/>
        </w:rPr>
        <w:t xml:space="preserve"> in the White House, </w:t>
      </w:r>
      <w:r w:rsidRPr="00F17F05">
        <w:rPr>
          <w:rStyle w:val="StyleUnderline"/>
        </w:rPr>
        <w:t xml:space="preserve">be it </w:t>
      </w:r>
      <w:r w:rsidRPr="00F17F05">
        <w:rPr>
          <w:rStyle w:val="StyleUnderline"/>
          <w:highlight w:val="cyan"/>
        </w:rPr>
        <w:t>Trump</w:t>
      </w:r>
      <w:r w:rsidRPr="00F17F05">
        <w:rPr>
          <w:rStyle w:val="StyleUnderline"/>
        </w:rPr>
        <w:t xml:space="preserve"> or someone more competent, </w:t>
      </w:r>
      <w:r w:rsidRPr="00F17F05">
        <w:rPr>
          <w:rStyle w:val="StyleUnderline"/>
          <w:highlight w:val="cyan"/>
        </w:rPr>
        <w:t>will have much more success</w:t>
      </w:r>
      <w:r w:rsidRPr="00F17F05">
        <w:rPr>
          <w:sz w:val="16"/>
        </w:rPr>
        <w:t>. These are the concerns of a number of serious scholars and pundits.</w:t>
      </w:r>
      <w:hyperlink r:id="rId20" w:anchor="_ftn10" w:history="1">
        <w:r w:rsidRPr="00F17F05">
          <w:rPr>
            <w:rStyle w:val="Hyperlink"/>
          </w:rPr>
          <w:t>[10]</w:t>
        </w:r>
      </w:hyperlink>
    </w:p>
    <w:p w14:paraId="61C8E677" w14:textId="77777777" w:rsidR="00E050A3" w:rsidRPr="00F17F05" w:rsidRDefault="00E050A3" w:rsidP="00E050A3">
      <w:pPr>
        <w:rPr>
          <w:sz w:val="16"/>
        </w:rPr>
      </w:pPr>
      <w:r w:rsidRPr="00F17F05">
        <w:rPr>
          <w:sz w:val="16"/>
        </w:rPr>
        <w:t xml:space="preserve">The </w:t>
      </w:r>
      <w:r w:rsidRPr="00F17F05">
        <w:rPr>
          <w:rStyle w:val="StyleUnderline"/>
          <w:highlight w:val="cyan"/>
        </w:rPr>
        <w:t>demise of democracies</w:t>
      </w:r>
      <w:r w:rsidRPr="00F17F05">
        <w:rPr>
          <w:rStyle w:val="StyleUnderline"/>
        </w:rPr>
        <w:t xml:space="preserve"> into </w:t>
      </w:r>
      <w:r w:rsidRPr="00F17F05">
        <w:rPr>
          <w:rStyle w:val="Emphasis"/>
          <w:highlight w:val="cyan"/>
        </w:rPr>
        <w:t>presidential autocracies</w:t>
      </w:r>
      <w:r w:rsidRPr="00F17F05">
        <w:rPr>
          <w:sz w:val="16"/>
        </w:rPr>
        <w:t xml:space="preserve">, fascist regimes, and one-party states is an arc, not a linear line. The rise of fascism in the 30s </w:t>
      </w:r>
      <w:r w:rsidRPr="00F17F05">
        <w:rPr>
          <w:rStyle w:val="StyleUnderline"/>
        </w:rPr>
        <w:t>occurred on a sharp arc relative to the gentler curve of illiberal authoritarianism</w:t>
      </w:r>
      <w:r w:rsidRPr="00F17F05">
        <w:rPr>
          <w:sz w:val="16"/>
        </w:rPr>
        <w:t xml:space="preserve"> of Viktor Orban’s Hungary. Daniel Ziblatt and Steve Levitsky, the authors of How Democracies Die, emphasize how modern democracies deteriorate over longer time scales that enable a </w:t>
      </w:r>
      <w:hyperlink r:id="rId21" w:history="1">
        <w:r w:rsidRPr="00F17F05">
          <w:rPr>
            <w:rStyle w:val="Hyperlink"/>
          </w:rPr>
          <w:t>boiling-frog syndrome</w:t>
        </w:r>
      </w:hyperlink>
      <w:r w:rsidRPr="00F17F05">
        <w:rPr>
          <w:sz w:val="16"/>
        </w:rPr>
        <w:t>.</w:t>
      </w:r>
    </w:p>
    <w:p w14:paraId="733E5066" w14:textId="77777777" w:rsidR="00E050A3" w:rsidRPr="00F17F05" w:rsidRDefault="00E050A3" w:rsidP="00E050A3">
      <w:pPr>
        <w:rPr>
          <w:sz w:val="16"/>
        </w:rPr>
      </w:pPr>
      <w:r w:rsidRPr="00F17F05">
        <w:rPr>
          <w:sz w:val="16"/>
        </w:rPr>
        <w:t xml:space="preserve">I contend that </w:t>
      </w:r>
      <w:r w:rsidRPr="00F17F05">
        <w:rPr>
          <w:rStyle w:val="StyleUnderline"/>
        </w:rPr>
        <w:t>both a sharp and gentle curve are possible</w:t>
      </w:r>
      <w:r w:rsidRPr="00F17F05">
        <w:rPr>
          <w:sz w:val="16"/>
        </w:rPr>
        <w:t xml:space="preserve">. The important point is that </w:t>
      </w:r>
      <w:r w:rsidRPr="00F17F05">
        <w:rPr>
          <w:rStyle w:val="StyleUnderline"/>
          <w:highlight w:val="cyan"/>
        </w:rPr>
        <w:t xml:space="preserve">we could be </w:t>
      </w:r>
      <w:r w:rsidRPr="00F17F05">
        <w:rPr>
          <w:rStyle w:val="StyleUnderline"/>
        </w:rPr>
        <w:t xml:space="preserve">near or past </w:t>
      </w:r>
      <w:r w:rsidRPr="00F17F05">
        <w:rPr>
          <w:rStyle w:val="StyleUnderline"/>
          <w:highlight w:val="cyan"/>
        </w:rPr>
        <w:t xml:space="preserve">the </w:t>
      </w:r>
      <w:r w:rsidRPr="00F17F05">
        <w:rPr>
          <w:rStyle w:val="Emphasis"/>
          <w:highlight w:val="cyan"/>
        </w:rPr>
        <w:t>inflection point</w:t>
      </w:r>
      <w:r w:rsidRPr="00F17F05">
        <w:rPr>
          <w:rStyle w:val="StyleUnderline"/>
        </w:rPr>
        <w:t xml:space="preserve"> of the curve</w:t>
      </w:r>
      <w:r w:rsidRPr="00F17F05">
        <w:rPr>
          <w:sz w:val="16"/>
        </w:rPr>
        <w:t xml:space="preserve">. In Behind the Bastards’ miniseries “Behind the Insurrection,” journalist Robert Evans focuses on how insurrections, paramilitary groups, political violence, </w:t>
      </w:r>
      <w:r w:rsidRPr="00F17F05">
        <w:rPr>
          <w:rStyle w:val="StyleUnderline"/>
        </w:rPr>
        <w:t>enablement of authoritarians by establishment politicians, and a voter base of around 30% of the population were at the inflection point of fascist regimes</w:t>
      </w:r>
      <w:r w:rsidRPr="00F17F05">
        <w:rPr>
          <w:sz w:val="16"/>
        </w:rPr>
        <w:t xml:space="preserve">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w:t>
      </w:r>
      <w:r w:rsidRPr="00F17F05">
        <w:t>.</w:t>
      </w:r>
      <w:hyperlink r:id="rId22" w:anchor="_ftn11" w:history="1">
        <w:r w:rsidRPr="00F17F05">
          <w:rPr>
            <w:rStyle w:val="Hyperlink"/>
          </w:rPr>
          <w:t>[11]</w:t>
        </w:r>
      </w:hyperlink>
      <w:r w:rsidRPr="00F17F05">
        <w:rPr>
          <w:sz w:val="16"/>
        </w:rPr>
        <w:t xml:space="preserve"> The </w:t>
      </w:r>
      <w:r w:rsidRPr="00F17F05">
        <w:rPr>
          <w:rStyle w:val="StyleUnderline"/>
        </w:rPr>
        <w:t>United States has roughly analogous features</w:t>
      </w:r>
      <w:r w:rsidRPr="00F17F05">
        <w:rPr>
          <w:sz w:val="16"/>
        </w:rPr>
        <w:t xml:space="preserve"> in the present situation.</w:t>
      </w:r>
    </w:p>
    <w:p w14:paraId="389F4BD8" w14:textId="77777777" w:rsidR="00E050A3" w:rsidRPr="00F17F05" w:rsidRDefault="00E050A3" w:rsidP="00E050A3"/>
    <w:p w14:paraId="522D81CC" w14:textId="77777777" w:rsidR="00E050A3" w:rsidRPr="00F17F05" w:rsidRDefault="00E050A3" w:rsidP="00E050A3">
      <w:pPr>
        <w:pStyle w:val="Heading3"/>
        <w:rPr>
          <w:rFonts w:cs="Times New Roman"/>
        </w:rPr>
      </w:pPr>
      <w:r w:rsidRPr="00F17F05">
        <w:rPr>
          <w:rFonts w:cs="Times New Roman"/>
        </w:rPr>
        <w:t xml:space="preserve">     Trump Bad ! Turn --- Courts Key</w:t>
      </w:r>
    </w:p>
    <w:p w14:paraId="36D95144" w14:textId="77777777" w:rsidR="00E050A3" w:rsidRPr="00F17F05" w:rsidRDefault="00E050A3" w:rsidP="00E050A3">
      <w:pPr>
        <w:pStyle w:val="Heading4"/>
        <w:rPr>
          <w:rFonts w:cs="Times New Roman"/>
        </w:rPr>
      </w:pPr>
      <w:r w:rsidRPr="00F17F05">
        <w:rPr>
          <w:rFonts w:cs="Times New Roman"/>
        </w:rPr>
        <w:t>Only the courts can restrain Trump</w:t>
      </w:r>
    </w:p>
    <w:p w14:paraId="4A0F7598" w14:textId="77777777" w:rsidR="00E050A3" w:rsidRPr="00F17F05" w:rsidRDefault="00E050A3" w:rsidP="00E050A3">
      <w:r w:rsidRPr="00F17F05">
        <w:rPr>
          <w:rStyle w:val="Style13ptBold"/>
        </w:rPr>
        <w:t>Del Percio 25</w:t>
      </w:r>
      <w:r w:rsidRPr="00F17F05">
        <w:t>, American political strategist, media analyst, and Republican political analyst with a Master’s Degree in Political Communication from Emerson College (Susan, 6/15, “Trump never seems able to quit while he's ahead. The L.A. protests prove it.”, MSNBC, https://www.msnbc.com/opinion/msnbc-opinion/trump-poll-los-angeles-protests-immigration-rcna212751)///CA</w:t>
      </w:r>
    </w:p>
    <w:p w14:paraId="4E1F2488" w14:textId="77777777" w:rsidR="00E050A3" w:rsidRPr="00F17F05" w:rsidRDefault="00E050A3" w:rsidP="00E050A3">
      <w:pPr>
        <w:rPr>
          <w:rStyle w:val="Emphasis"/>
        </w:rPr>
      </w:pPr>
      <w:r w:rsidRPr="00F17F05">
        <w:rPr>
          <w:sz w:val="16"/>
        </w:rPr>
        <w:t xml:space="preserve">Once again </w:t>
      </w:r>
      <w:r w:rsidRPr="00F17F05">
        <w:rPr>
          <w:rStyle w:val="Emphasis"/>
          <w:highlight w:val="cyan"/>
        </w:rPr>
        <w:t>Trump</w:t>
      </w:r>
      <w:r w:rsidRPr="00F17F05">
        <w:rPr>
          <w:rStyle w:val="Emphasis"/>
        </w:rPr>
        <w:t xml:space="preserve"> </w:t>
      </w:r>
      <w:r w:rsidRPr="00F17F05">
        <w:rPr>
          <w:rStyle w:val="Emphasis"/>
          <w:highlight w:val="cyan"/>
        </w:rPr>
        <w:t>gets to change the conversation</w:t>
      </w:r>
      <w:r w:rsidRPr="00F17F05">
        <w:rPr>
          <w:sz w:val="16"/>
        </w:rPr>
        <w:t xml:space="preserve">. </w:t>
      </w:r>
      <w:r w:rsidRPr="00F17F05">
        <w:rPr>
          <w:rStyle w:val="StyleUnderline"/>
          <w:highlight w:val="cyan"/>
        </w:rPr>
        <w:t>We were</w:t>
      </w:r>
      <w:r w:rsidRPr="00F17F05">
        <w:rPr>
          <w:sz w:val="16"/>
        </w:rPr>
        <w:t xml:space="preserve"> recently </w:t>
      </w:r>
      <w:r w:rsidRPr="00F17F05">
        <w:rPr>
          <w:rStyle w:val="StyleUnderline"/>
          <w:highlight w:val="cyan"/>
        </w:rPr>
        <w:t>talking about budget cuts</w:t>
      </w:r>
      <w:r w:rsidRPr="00F17F05">
        <w:rPr>
          <w:sz w:val="16"/>
          <w:highlight w:val="cyan"/>
        </w:rPr>
        <w:t xml:space="preserve"> </w:t>
      </w:r>
      <w:r w:rsidRPr="00F17F05">
        <w:rPr>
          <w:rStyle w:val="StyleUnderline"/>
          <w:highlight w:val="cyan"/>
        </w:rPr>
        <w:t>and</w:t>
      </w:r>
      <w:r w:rsidRPr="00F17F05">
        <w:rPr>
          <w:sz w:val="16"/>
        </w:rPr>
        <w:t xml:space="preserve"> his feud with </w:t>
      </w:r>
      <w:r w:rsidRPr="00F17F05">
        <w:rPr>
          <w:rStyle w:val="StyleUnderline"/>
          <w:highlight w:val="cyan"/>
        </w:rPr>
        <w:t>Elon</w:t>
      </w:r>
      <w:r w:rsidRPr="00F17F05">
        <w:rPr>
          <w:sz w:val="16"/>
        </w:rPr>
        <w:t xml:space="preserve"> Musk. </w:t>
      </w:r>
      <w:r w:rsidRPr="00F17F05">
        <w:rPr>
          <w:rStyle w:val="Emphasis"/>
          <w:highlight w:val="cyan"/>
        </w:rPr>
        <w:t>Now we’re not.</w:t>
      </w:r>
    </w:p>
    <w:p w14:paraId="1BC946DB" w14:textId="77777777" w:rsidR="00E050A3" w:rsidRPr="00F17F05" w:rsidRDefault="00E050A3" w:rsidP="00E050A3">
      <w:pPr>
        <w:rPr>
          <w:sz w:val="16"/>
        </w:rPr>
      </w:pPr>
      <w:r w:rsidRPr="00F17F05">
        <w:rPr>
          <w:sz w:val="16"/>
        </w:rPr>
        <w:t>He used those violent visuals of looting and chaos — </w:t>
      </w:r>
      <w:r w:rsidRPr="00F17F05">
        <w:rPr>
          <w:rFonts w:eastAsiaTheme="majorEastAsia"/>
          <w:sz w:val="16"/>
        </w:rPr>
        <w:t>as relatively limited as they were</w:t>
      </w:r>
      <w:r w:rsidRPr="00F17F05">
        <w:rPr>
          <w:sz w:val="16"/>
        </w:rPr>
        <w:t> — to </w:t>
      </w:r>
      <w:r w:rsidRPr="00F17F05">
        <w:rPr>
          <w:rFonts w:eastAsiaTheme="majorEastAsia"/>
          <w:sz w:val="16"/>
        </w:rPr>
        <w:t>send in the National Guard</w:t>
      </w:r>
      <w:r w:rsidRPr="00F17F05">
        <w:rPr>
          <w:sz w:val="16"/>
        </w:rPr>
        <w:t>, followed by 700 Marines. Clearly, Trump was trying to use the military to make a show of strength — </w:t>
      </w:r>
      <w:r w:rsidRPr="00F17F05">
        <w:rPr>
          <w:rFonts w:eastAsiaTheme="majorEastAsia"/>
          <w:sz w:val="16"/>
        </w:rPr>
        <w:t>whether or not Los Angeles actually needed the help</w:t>
      </w:r>
      <w:r w:rsidRPr="00F17F05">
        <w:rPr>
          <w:sz w:val="16"/>
        </w:rPr>
        <w:t xml:space="preserve">. The narrative was obvious: America needed protecting, and he was there to protect it. Democrats, on the other hand, are weak and care more about immigrants than Americans. Once again </w:t>
      </w:r>
      <w:r w:rsidRPr="00F17F05">
        <w:rPr>
          <w:rStyle w:val="StyleUnderline"/>
        </w:rPr>
        <w:t>Trump</w:t>
      </w:r>
      <w:r w:rsidRPr="00F17F05">
        <w:rPr>
          <w:sz w:val="16"/>
        </w:rPr>
        <w:t xml:space="preserve"> </w:t>
      </w:r>
      <w:r w:rsidRPr="00F17F05">
        <w:rPr>
          <w:rStyle w:val="StyleUnderline"/>
        </w:rPr>
        <w:t>gets to change the conversation.</w:t>
      </w:r>
      <w:r w:rsidRPr="00F17F05">
        <w:rPr>
          <w:sz w:val="16"/>
        </w:rPr>
        <w:t xml:space="preserve"> We were recently talking about</w:t>
      </w:r>
      <w:r w:rsidRPr="00F17F05">
        <w:rPr>
          <w:rFonts w:eastAsiaTheme="majorEastAsia"/>
          <w:sz w:val="16"/>
        </w:rPr>
        <w:t> budget cuts</w:t>
      </w:r>
      <w:r w:rsidRPr="00F17F05">
        <w:rPr>
          <w:sz w:val="16"/>
        </w:rPr>
        <w:t> and </w:t>
      </w:r>
      <w:r w:rsidRPr="00F17F05">
        <w:rPr>
          <w:rFonts w:eastAsiaTheme="majorEastAsia"/>
          <w:sz w:val="16"/>
        </w:rPr>
        <w:t>his feud with Elon Musk</w:t>
      </w:r>
      <w:r w:rsidRPr="00F17F05">
        <w:rPr>
          <w:sz w:val="16"/>
        </w:rPr>
        <w:t>. Now we’re not.</w:t>
      </w:r>
    </w:p>
    <w:p w14:paraId="13B0040C" w14:textId="77777777" w:rsidR="00E050A3" w:rsidRPr="00F17F05" w:rsidRDefault="00E050A3" w:rsidP="00E050A3">
      <w:pPr>
        <w:rPr>
          <w:sz w:val="16"/>
        </w:rPr>
      </w:pPr>
      <w:r w:rsidRPr="00F17F05">
        <w:rPr>
          <w:sz w:val="16"/>
        </w:rPr>
        <w:t>The White House staff, at least initially, couldn’t believe its luck. </w:t>
      </w:r>
      <w:r w:rsidRPr="00F17F05">
        <w:rPr>
          <w:rFonts w:eastAsiaTheme="majorEastAsia"/>
          <w:sz w:val="16"/>
        </w:rPr>
        <w:t>According to Axios</w:t>
      </w:r>
      <w:r w:rsidRPr="00F17F05">
        <w:rPr>
          <w:sz w:val="16"/>
        </w:rPr>
        <w:t xml:space="preserve">, </w:t>
      </w:r>
      <w:r w:rsidRPr="00F17F05">
        <w:rPr>
          <w:rStyle w:val="StyleUnderline"/>
          <w:highlight w:val="cyan"/>
        </w:rPr>
        <w:t>the White House</w:t>
      </w:r>
      <w:r w:rsidRPr="00F17F05">
        <w:rPr>
          <w:sz w:val="16"/>
        </w:rPr>
        <w:t xml:space="preserve"> and its </w:t>
      </w:r>
      <w:r w:rsidRPr="00F17F05">
        <w:rPr>
          <w:rStyle w:val="StyleUnderline"/>
          <w:highlight w:val="cyan"/>
        </w:rPr>
        <w:t>allies</w:t>
      </w:r>
      <w:r w:rsidRPr="00F17F05">
        <w:rPr>
          <w:rStyle w:val="StyleUnderline"/>
        </w:rPr>
        <w:t xml:space="preserve"> absolutely </w:t>
      </w:r>
      <w:r w:rsidRPr="00F17F05">
        <w:rPr>
          <w:rStyle w:val="StyleUnderline"/>
          <w:highlight w:val="cyan"/>
        </w:rPr>
        <w:t>saw</w:t>
      </w:r>
      <w:r w:rsidRPr="00F17F05">
        <w:rPr>
          <w:rStyle w:val="StyleUnderline"/>
        </w:rPr>
        <w:t xml:space="preserve"> the </w:t>
      </w:r>
      <w:r w:rsidRPr="00F17F05">
        <w:rPr>
          <w:rStyle w:val="StyleUnderline"/>
          <w:highlight w:val="cyan"/>
        </w:rPr>
        <w:t>protests</w:t>
      </w:r>
      <w:r w:rsidRPr="00F17F05">
        <w:rPr>
          <w:rStyle w:val="StyleUnderline"/>
        </w:rPr>
        <w:t xml:space="preserve"> </w:t>
      </w:r>
      <w:r w:rsidRPr="00F17F05">
        <w:rPr>
          <w:rStyle w:val="StyleUnderline"/>
          <w:highlight w:val="cyan"/>
        </w:rPr>
        <w:t>as</w:t>
      </w:r>
      <w:r w:rsidRPr="00F17F05">
        <w:rPr>
          <w:rStyle w:val="StyleUnderline"/>
        </w:rPr>
        <w:t xml:space="preserve"> a </w:t>
      </w:r>
      <w:r w:rsidRPr="00F17F05">
        <w:rPr>
          <w:rStyle w:val="StyleUnderline"/>
          <w:highlight w:val="cyan"/>
        </w:rPr>
        <w:t>political opportunity to push Trump's</w:t>
      </w:r>
      <w:r w:rsidRPr="00F17F05">
        <w:rPr>
          <w:rStyle w:val="StyleUnderline"/>
        </w:rPr>
        <w:t xml:space="preserve"> </w:t>
      </w:r>
      <w:r w:rsidRPr="00F17F05">
        <w:rPr>
          <w:sz w:val="16"/>
        </w:rPr>
        <w:t>immigration policy and "</w:t>
      </w:r>
      <w:r w:rsidRPr="00F17F05">
        <w:rPr>
          <w:rStyle w:val="StyleUnderline"/>
          <w:highlight w:val="cyan"/>
        </w:rPr>
        <w:t>big, beautiful bill</w:t>
      </w:r>
      <w:r w:rsidRPr="00F17F05">
        <w:rPr>
          <w:rStyle w:val="StyleUnderline"/>
        </w:rPr>
        <w:t>.</w:t>
      </w:r>
      <w:r w:rsidRPr="00F17F05">
        <w:rPr>
          <w:sz w:val="16"/>
        </w:rPr>
        <w:t xml:space="preserve"> "“It’s the best BBB marketing ever. It has brought the critical nature of increased border funding and immigration enforcement to the fore,” said Turning Point USA spokesman Andrew Kolvet.</w:t>
      </w:r>
    </w:p>
    <w:p w14:paraId="6297F495" w14:textId="77777777" w:rsidR="00E050A3" w:rsidRPr="00F17F05" w:rsidRDefault="00E050A3" w:rsidP="00E050A3">
      <w:pPr>
        <w:rPr>
          <w:sz w:val="16"/>
        </w:rPr>
      </w:pPr>
      <w:r w:rsidRPr="00F17F05">
        <w:rPr>
          <w:sz w:val="16"/>
        </w:rPr>
        <w:t>Tom Homan and Trump started </w:t>
      </w:r>
      <w:r w:rsidRPr="00F17F05">
        <w:rPr>
          <w:rFonts w:eastAsiaTheme="majorEastAsia"/>
          <w:sz w:val="16"/>
        </w:rPr>
        <w:t>ad-libbing about whether California Gov. Gavin Newsom should be arrested</w:t>
      </w:r>
      <w:r w:rsidRPr="00F17F05">
        <w:rPr>
          <w:sz w:val="16"/>
        </w:rPr>
        <w:t>. And House Speaker Mike Johnson was so eager to show his loyalty to Trump that he suggested </w:t>
      </w:r>
      <w:r w:rsidRPr="00F17F05">
        <w:rPr>
          <w:rFonts w:eastAsiaTheme="majorEastAsia"/>
          <w:sz w:val="16"/>
        </w:rPr>
        <w:t>Newsom “ought to be tarred and feathered.”</w:t>
      </w:r>
    </w:p>
    <w:p w14:paraId="7A8EE91E" w14:textId="77777777" w:rsidR="00E050A3" w:rsidRPr="00F17F05" w:rsidRDefault="00E050A3" w:rsidP="00E050A3">
      <w:pPr>
        <w:rPr>
          <w:rStyle w:val="Emphasis"/>
        </w:rPr>
      </w:pPr>
      <w:r w:rsidRPr="00F17F05">
        <w:rPr>
          <w:sz w:val="16"/>
        </w:rPr>
        <w:t xml:space="preserve">But </w:t>
      </w:r>
      <w:r w:rsidRPr="00F17F05">
        <w:rPr>
          <w:rStyle w:val="StyleUnderline"/>
          <w:highlight w:val="cyan"/>
        </w:rPr>
        <w:t>while</w:t>
      </w:r>
      <w:r w:rsidRPr="00F17F05">
        <w:rPr>
          <w:sz w:val="16"/>
        </w:rPr>
        <w:t xml:space="preserve"> violent </w:t>
      </w:r>
      <w:r w:rsidRPr="00F17F05">
        <w:rPr>
          <w:rStyle w:val="StyleUnderline"/>
          <w:highlight w:val="cyan"/>
        </w:rPr>
        <w:t>protesters</w:t>
      </w:r>
      <w:r w:rsidRPr="00F17F05">
        <w:rPr>
          <w:sz w:val="16"/>
        </w:rPr>
        <w:t xml:space="preserve"> and looting in the streets </w:t>
      </w:r>
      <w:r w:rsidRPr="00F17F05">
        <w:rPr>
          <w:rStyle w:val="StyleUnderline"/>
          <w:highlight w:val="cyan"/>
        </w:rPr>
        <w:t>aren’t a winning campaign</w:t>
      </w:r>
      <w:r w:rsidRPr="00F17F05">
        <w:rPr>
          <w:sz w:val="16"/>
        </w:rPr>
        <w:t xml:space="preserve"> message for Democrats, </w:t>
      </w:r>
      <w:r w:rsidRPr="00F17F05">
        <w:rPr>
          <w:rStyle w:val="StyleUnderline"/>
          <w:highlight w:val="cyan"/>
        </w:rPr>
        <w:t>Trump’s</w:t>
      </w:r>
      <w:r w:rsidRPr="00F17F05">
        <w:rPr>
          <w:rStyle w:val="StyleUnderline"/>
        </w:rPr>
        <w:t xml:space="preserve"> increasingly </w:t>
      </w:r>
      <w:r w:rsidRPr="00F17F05">
        <w:rPr>
          <w:rStyle w:val="StyleUnderline"/>
          <w:highlight w:val="cyan"/>
        </w:rPr>
        <w:t>heated rhetoric</w:t>
      </w:r>
      <w:r w:rsidRPr="00F17F05">
        <w:rPr>
          <w:sz w:val="16"/>
          <w:highlight w:val="cyan"/>
        </w:rPr>
        <w:t xml:space="preserve"> a</w:t>
      </w:r>
      <w:r w:rsidRPr="00F17F05">
        <w:rPr>
          <w:sz w:val="16"/>
        </w:rPr>
        <w:t xml:space="preserve">nd insistence on escalation </w:t>
      </w:r>
      <w:r w:rsidRPr="00F17F05">
        <w:rPr>
          <w:rStyle w:val="Emphasis"/>
          <w:highlight w:val="cyan"/>
        </w:rPr>
        <w:t>comes with</w:t>
      </w:r>
      <w:r w:rsidRPr="00F17F05">
        <w:rPr>
          <w:rStyle w:val="Emphasis"/>
        </w:rPr>
        <w:t xml:space="preserve"> its own </w:t>
      </w:r>
      <w:r w:rsidRPr="00F17F05">
        <w:rPr>
          <w:rStyle w:val="Emphasis"/>
          <w:highlight w:val="cyan"/>
        </w:rPr>
        <w:t>political risks.</w:t>
      </w:r>
    </w:p>
    <w:p w14:paraId="579220CE" w14:textId="77777777" w:rsidR="00E050A3" w:rsidRPr="00F17F05" w:rsidRDefault="00E050A3" w:rsidP="00E050A3">
      <w:pPr>
        <w:rPr>
          <w:sz w:val="16"/>
        </w:rPr>
      </w:pPr>
      <w:r w:rsidRPr="00F17F05">
        <w:rPr>
          <w:sz w:val="16"/>
        </w:rPr>
        <w:t>Immigration was, at least up until recently, an issue on which Trump reliably polled on well. Back in </w:t>
      </w:r>
      <w:r w:rsidRPr="00F17F05">
        <w:rPr>
          <w:rFonts w:eastAsiaTheme="majorEastAsia"/>
          <w:sz w:val="16"/>
        </w:rPr>
        <w:t>January, a Quinnipiac poll</w:t>
      </w:r>
      <w:r w:rsidRPr="00F17F05">
        <w:rPr>
          <w:sz w:val="16"/>
        </w:rPr>
        <w:t> of registered voters showed 47% approved of how Trump was handling immigration issues while 46% disapproved. However, looking at a </w:t>
      </w:r>
      <w:r w:rsidRPr="00F17F05">
        <w:rPr>
          <w:rFonts w:eastAsiaTheme="majorEastAsia"/>
          <w:sz w:val="16"/>
        </w:rPr>
        <w:t>newer Quinnipiac poll</w:t>
      </w:r>
      <w:r w:rsidRPr="00F17F05">
        <w:rPr>
          <w:sz w:val="16"/>
        </w:rPr>
        <w:t> conducted from last Thursday to Monday, only 43% of registered voters approved of Trump’s handling of immigration issues, and his disapproval numbers on the issue had jumped up 8 points, to 54%. (Sunday's NBC News Decision Desk Poll powered by SurveyMonkey gives Trump an edge on the issue, </w:t>
      </w:r>
      <w:r w:rsidRPr="00F17F05">
        <w:rPr>
          <w:rFonts w:eastAsiaTheme="majorEastAsia"/>
          <w:sz w:val="16"/>
        </w:rPr>
        <w:t>with a slim majority of 51% still approving</w:t>
      </w:r>
      <w:r w:rsidRPr="00F17F05">
        <w:rPr>
          <w:sz w:val="16"/>
        </w:rPr>
        <w:t> of his handling of border security and immigration.)</w:t>
      </w:r>
    </w:p>
    <w:p w14:paraId="1C0150E3" w14:textId="77777777" w:rsidR="00E050A3" w:rsidRPr="00F17F05" w:rsidRDefault="00E050A3" w:rsidP="00E050A3">
      <w:pPr>
        <w:rPr>
          <w:sz w:val="16"/>
        </w:rPr>
      </w:pPr>
      <w:r w:rsidRPr="00F17F05">
        <w:rPr>
          <w:sz w:val="16"/>
        </w:rPr>
        <w:t>Meanwhile, a </w:t>
      </w:r>
      <w:r w:rsidRPr="00F17F05">
        <w:rPr>
          <w:rFonts w:eastAsiaTheme="majorEastAsia"/>
          <w:sz w:val="16"/>
        </w:rPr>
        <w:t>YouGov poll of 4,300 adults</w:t>
      </w:r>
      <w:r w:rsidRPr="00F17F05">
        <w:rPr>
          <w:sz w:val="16"/>
        </w:rPr>
        <w:t> conducted Tuesday found that 45% disapproved of Trump’s sending in the National Guard, while 38% approved. </w:t>
      </w:r>
      <w:r w:rsidRPr="00F17F05">
        <w:rPr>
          <w:rFonts w:eastAsiaTheme="majorEastAsia"/>
          <w:sz w:val="16"/>
        </w:rPr>
        <w:t>Even more people disapproved</w:t>
      </w:r>
      <w:r w:rsidRPr="00F17F05">
        <w:rPr>
          <w:sz w:val="16"/>
        </w:rPr>
        <w:t> of sending in the Marines.</w:t>
      </w:r>
    </w:p>
    <w:p w14:paraId="7988C3F7" w14:textId="77777777" w:rsidR="00E050A3" w:rsidRPr="00F17F05" w:rsidRDefault="00E050A3" w:rsidP="00E050A3">
      <w:pPr>
        <w:rPr>
          <w:sz w:val="16"/>
        </w:rPr>
      </w:pPr>
      <w:r w:rsidRPr="00F17F05">
        <w:rPr>
          <w:rStyle w:val="StyleUnderline"/>
          <w:highlight w:val="cyan"/>
        </w:rPr>
        <w:t>Trump</w:t>
      </w:r>
      <w:r w:rsidRPr="00F17F05">
        <w:rPr>
          <w:sz w:val="16"/>
        </w:rPr>
        <w:t xml:space="preserve"> almost always </w:t>
      </w:r>
      <w:r w:rsidRPr="00F17F05">
        <w:rPr>
          <w:rStyle w:val="Emphasis"/>
          <w:highlight w:val="cyan"/>
        </w:rPr>
        <w:t>wants to push as far as he can</w:t>
      </w:r>
      <w:r w:rsidRPr="00F17F05">
        <w:rPr>
          <w:sz w:val="16"/>
        </w:rPr>
        <w:t xml:space="preserve">. </w:t>
      </w:r>
      <w:r w:rsidRPr="00F17F05">
        <w:rPr>
          <w:rStyle w:val="Emphasis"/>
          <w:highlight w:val="cyan"/>
        </w:rPr>
        <w:t>Testing</w:t>
      </w:r>
      <w:r w:rsidRPr="00F17F05">
        <w:rPr>
          <w:rStyle w:val="Emphasis"/>
        </w:rPr>
        <w:t xml:space="preserve"> the </w:t>
      </w:r>
      <w:r w:rsidRPr="00F17F05">
        <w:rPr>
          <w:rStyle w:val="Emphasis"/>
          <w:highlight w:val="cyan"/>
        </w:rPr>
        <w:t>limits of his power</w:t>
      </w:r>
      <w:r w:rsidRPr="00F17F05">
        <w:rPr>
          <w:rStyle w:val="Emphasis"/>
        </w:rPr>
        <w:t xml:space="preserve"> is his default setting</w:t>
      </w:r>
      <w:r w:rsidRPr="00F17F05">
        <w:rPr>
          <w:sz w:val="16"/>
        </w:rPr>
        <w:t>. But during his first term, Trump was often reined in by those around him. During a meeting in the Oval Office in 2019, Trump stunned aides with his ideas about how to prevent migrants from entering the United States. “After publicly suggesting that soldiers shoot migrants if they threw rocks, the president backed off when his staff told him that was illegal," reported </w:t>
      </w:r>
      <w:r w:rsidRPr="00F17F05">
        <w:rPr>
          <w:rFonts w:eastAsiaTheme="majorEastAsia"/>
          <w:sz w:val="16"/>
        </w:rPr>
        <w:t>The New York Times</w:t>
      </w:r>
      <w:r w:rsidRPr="00F17F05">
        <w:rPr>
          <w:sz w:val="16"/>
        </w:rPr>
        <w:t>.</w:t>
      </w:r>
    </w:p>
    <w:p w14:paraId="0ED2E115" w14:textId="77777777" w:rsidR="00E050A3" w:rsidRPr="00F17F05" w:rsidRDefault="00E050A3" w:rsidP="00E050A3">
      <w:pPr>
        <w:rPr>
          <w:sz w:val="16"/>
        </w:rPr>
      </w:pPr>
      <w:r w:rsidRPr="00F17F05">
        <w:rPr>
          <w:sz w:val="16"/>
        </w:rPr>
        <w:t>Trump’s former </w:t>
      </w:r>
      <w:r w:rsidRPr="00F17F05">
        <w:rPr>
          <w:rFonts w:eastAsiaTheme="majorEastAsia"/>
          <w:sz w:val="16"/>
        </w:rPr>
        <w:t>defense secretary Mark Esper</w:t>
      </w:r>
      <w:r w:rsidRPr="00F17F05">
        <w:rPr>
          <w:sz w:val="16"/>
        </w:rPr>
        <w:t> recalled that in 2020, when Trump wanted to clear Black Lives Matter protesters from outside the White House, he asked, “Can’t you just shoot them? Just shoot them in the legs or something.”</w:t>
      </w:r>
    </w:p>
    <w:p w14:paraId="4B1189F7" w14:textId="77777777" w:rsidR="00E050A3" w:rsidRPr="00F17F05" w:rsidRDefault="00E050A3" w:rsidP="00E050A3">
      <w:pPr>
        <w:rPr>
          <w:sz w:val="16"/>
        </w:rPr>
      </w:pPr>
      <w:r w:rsidRPr="00F17F05">
        <w:rPr>
          <w:sz w:val="16"/>
        </w:rPr>
        <w:t>There is little question that Trump believes the military is a powerful tool, both symbolically and practically.</w:t>
      </w:r>
    </w:p>
    <w:p w14:paraId="7AE6B06E" w14:textId="77777777" w:rsidR="00E050A3" w:rsidRPr="00F17F05" w:rsidRDefault="00E050A3" w:rsidP="00E050A3">
      <w:pPr>
        <w:rPr>
          <w:sz w:val="16"/>
        </w:rPr>
      </w:pPr>
      <w:r w:rsidRPr="00F17F05">
        <w:rPr>
          <w:sz w:val="16"/>
        </w:rPr>
        <w:t xml:space="preserve">This time around, </w:t>
      </w:r>
      <w:r w:rsidRPr="00F17F05">
        <w:rPr>
          <w:rStyle w:val="Emphasis"/>
          <w:highlight w:val="cyan"/>
        </w:rPr>
        <w:t>Trump</w:t>
      </w:r>
      <w:r w:rsidRPr="00F17F05">
        <w:rPr>
          <w:rStyle w:val="Emphasis"/>
        </w:rPr>
        <w:t xml:space="preserve"> has </w:t>
      </w:r>
      <w:r w:rsidRPr="00F17F05">
        <w:rPr>
          <w:rStyle w:val="Emphasis"/>
          <w:highlight w:val="cyan"/>
        </w:rPr>
        <w:t>surrounded</w:t>
      </w:r>
      <w:r w:rsidRPr="00F17F05">
        <w:rPr>
          <w:rStyle w:val="Emphasis"/>
        </w:rPr>
        <w:t xml:space="preserve"> </w:t>
      </w:r>
      <w:r w:rsidRPr="00F17F05">
        <w:rPr>
          <w:rStyle w:val="Emphasis"/>
          <w:highlight w:val="cyan"/>
        </w:rPr>
        <w:t>himself</w:t>
      </w:r>
      <w:r w:rsidRPr="00F17F05">
        <w:rPr>
          <w:rStyle w:val="Emphasis"/>
        </w:rPr>
        <w:t xml:space="preserve"> </w:t>
      </w:r>
      <w:r w:rsidRPr="00F17F05">
        <w:rPr>
          <w:rStyle w:val="Emphasis"/>
          <w:highlight w:val="cyan"/>
        </w:rPr>
        <w:t>with yes people</w:t>
      </w:r>
      <w:r w:rsidRPr="00F17F05">
        <w:rPr>
          <w:rStyle w:val="Emphasis"/>
        </w:rPr>
        <w:t xml:space="preserve"> and sycophants</w:t>
      </w:r>
      <w:r w:rsidRPr="00F17F05">
        <w:rPr>
          <w:sz w:val="16"/>
        </w:rPr>
        <w:t xml:space="preserve"> </w:t>
      </w:r>
      <w:r w:rsidRPr="00F17F05">
        <w:rPr>
          <w:rStyle w:val="StyleUnderline"/>
          <w:highlight w:val="cyan"/>
        </w:rPr>
        <w:t>who</w:t>
      </w:r>
      <w:r w:rsidRPr="00F17F05">
        <w:rPr>
          <w:sz w:val="16"/>
        </w:rPr>
        <w:t xml:space="preserve"> both </w:t>
      </w:r>
      <w:r w:rsidRPr="00F17F05">
        <w:rPr>
          <w:rStyle w:val="StyleUnderline"/>
          <w:highlight w:val="cyan"/>
        </w:rPr>
        <w:t>enable</w:t>
      </w:r>
      <w:r w:rsidRPr="00F17F05">
        <w:rPr>
          <w:rStyle w:val="StyleUnderline"/>
        </w:rPr>
        <w:t xml:space="preserve"> and approve </w:t>
      </w:r>
      <w:r w:rsidRPr="00F17F05">
        <w:rPr>
          <w:sz w:val="16"/>
        </w:rPr>
        <w:t xml:space="preserve">of his </w:t>
      </w:r>
      <w:r w:rsidRPr="00F17F05">
        <w:rPr>
          <w:rStyle w:val="StyleUnderline"/>
          <w:highlight w:val="cyan"/>
        </w:rPr>
        <w:t>decision-making</w:t>
      </w:r>
      <w:r w:rsidRPr="00F17F05">
        <w:rPr>
          <w:sz w:val="16"/>
        </w:rPr>
        <w:t>. Meanwhile, congressional Republicans have been quiet about his military interventionism, with the </w:t>
      </w:r>
      <w:r w:rsidRPr="00F17F05">
        <w:rPr>
          <w:rFonts w:eastAsiaTheme="majorEastAsia"/>
          <w:sz w:val="16"/>
        </w:rPr>
        <w:t>weak exceptions of Sens. Susan Collins of Maine and Lisa Murkowski of Alaska</w:t>
      </w:r>
      <w:r w:rsidRPr="00F17F05">
        <w:rPr>
          <w:sz w:val="16"/>
        </w:rPr>
        <w:t xml:space="preserve">. </w:t>
      </w:r>
      <w:r w:rsidRPr="00F17F05">
        <w:rPr>
          <w:rStyle w:val="Emphasis"/>
        </w:rPr>
        <w:t xml:space="preserve">That </w:t>
      </w:r>
      <w:r w:rsidRPr="00F17F05">
        <w:rPr>
          <w:rStyle w:val="Emphasis"/>
          <w:highlight w:val="cyan"/>
        </w:rPr>
        <w:t>leaves only the courts as a final check</w:t>
      </w:r>
      <w:r w:rsidRPr="00F17F05">
        <w:rPr>
          <w:rStyle w:val="Emphasis"/>
        </w:rPr>
        <w:t>.</w:t>
      </w:r>
      <w:r w:rsidRPr="00F17F05">
        <w:rPr>
          <w:sz w:val="16"/>
        </w:rPr>
        <w:t xml:space="preserve"> He is looking to see just how much power he truly has so he knows just how much power he can use.</w:t>
      </w:r>
    </w:p>
    <w:p w14:paraId="7F0B54C8" w14:textId="77777777" w:rsidR="00E050A3" w:rsidRPr="00F17F05" w:rsidRDefault="00E050A3" w:rsidP="00E050A3">
      <w:pPr>
        <w:pStyle w:val="Heading3"/>
        <w:rPr>
          <w:rFonts w:cs="Times New Roman"/>
        </w:rPr>
      </w:pPr>
      <w:r w:rsidRPr="00F17F05">
        <w:rPr>
          <w:rFonts w:cs="Times New Roman"/>
        </w:rPr>
        <w:t xml:space="preserve">     Trump Authoritarianism ! Turn---Link---1AR</w:t>
      </w:r>
    </w:p>
    <w:p w14:paraId="70C0815A" w14:textId="77777777" w:rsidR="00E050A3" w:rsidRPr="00F17F05" w:rsidRDefault="00E050A3" w:rsidP="00E050A3">
      <w:pPr>
        <w:pStyle w:val="Heading4"/>
        <w:rPr>
          <w:rFonts w:cs="Times New Roman"/>
        </w:rPr>
      </w:pPr>
      <w:r w:rsidRPr="00F17F05">
        <w:rPr>
          <w:rFonts w:cs="Times New Roman"/>
        </w:rPr>
        <w:t>OBBB collapses democracy through legalized AI misinformation</w:t>
      </w:r>
    </w:p>
    <w:p w14:paraId="242F4DE9" w14:textId="77777777" w:rsidR="00E050A3" w:rsidRPr="00F17F05" w:rsidRDefault="00E050A3" w:rsidP="00E050A3">
      <w:r w:rsidRPr="00F17F05">
        <w:rPr>
          <w:rStyle w:val="Style13ptBold"/>
        </w:rPr>
        <w:t>Kashdan 6-6</w:t>
      </w:r>
      <w:r w:rsidRPr="00F17F05">
        <w:t xml:space="preserve">-2025, Senior Legal Counsel, Federal Advocacy at CLC. (Eric, “These Hidden Provisions in the Budget Bill Undermine Our Democracy,” </w:t>
      </w:r>
      <w:r w:rsidRPr="00F17F05">
        <w:rPr>
          <w:i/>
          <w:iCs/>
        </w:rPr>
        <w:t>Campaign Legal,</w:t>
      </w:r>
      <w:r w:rsidRPr="00F17F05">
        <w:t xml:space="preserve"> https://campaignlegal.org/update/these-hidden-provisions-budget-bill-undermine-our-democracy)//BB</w:t>
      </w:r>
    </w:p>
    <w:p w14:paraId="45CCB2FE" w14:textId="77777777" w:rsidR="00E050A3" w:rsidRPr="00F17F05" w:rsidRDefault="00E050A3" w:rsidP="00E050A3">
      <w:pPr>
        <w:rPr>
          <w:sz w:val="16"/>
        </w:rPr>
      </w:pPr>
      <w:r w:rsidRPr="00F17F05">
        <w:rPr>
          <w:sz w:val="16"/>
        </w:rPr>
        <w:t xml:space="preserve">A Flood of False Information in Elections </w:t>
      </w:r>
    </w:p>
    <w:p w14:paraId="58FBA1D3" w14:textId="77777777" w:rsidR="00E050A3" w:rsidRPr="00F17F05" w:rsidRDefault="00E050A3" w:rsidP="00E050A3">
      <w:pPr>
        <w:rPr>
          <w:sz w:val="16"/>
        </w:rPr>
      </w:pPr>
      <w:r w:rsidRPr="00F17F05">
        <w:rPr>
          <w:rStyle w:val="StyleUnderline"/>
        </w:rPr>
        <w:t xml:space="preserve">The second problematic provision — found within Section 43201(c) of </w:t>
      </w:r>
      <w:r w:rsidRPr="00F17F05">
        <w:rPr>
          <w:rStyle w:val="StyleUnderline"/>
          <w:highlight w:val="cyan"/>
        </w:rPr>
        <w:t>the</w:t>
      </w:r>
      <w:r w:rsidRPr="00F17F05">
        <w:rPr>
          <w:rStyle w:val="StyleUnderline"/>
        </w:rPr>
        <w:t xml:space="preserve"> House </w:t>
      </w:r>
      <w:r w:rsidRPr="00F17F05">
        <w:rPr>
          <w:rStyle w:val="StyleUnderline"/>
          <w:highlight w:val="cyan"/>
        </w:rPr>
        <w:t>reconciliation bill</w:t>
      </w:r>
      <w:r w:rsidRPr="00F17F05">
        <w:rPr>
          <w:sz w:val="16"/>
        </w:rPr>
        <w:t xml:space="preserve"> — </w:t>
      </w:r>
      <w:r w:rsidRPr="00F17F05">
        <w:rPr>
          <w:rStyle w:val="StyleUnderline"/>
          <w:highlight w:val="cyan"/>
        </w:rPr>
        <w:t>would impose a 10-year ban on the enforcement of all state and local laws that regulate</w:t>
      </w:r>
      <w:r w:rsidRPr="00F17F05">
        <w:rPr>
          <w:sz w:val="16"/>
        </w:rPr>
        <w:t xml:space="preserve"> artificial intelligence (</w:t>
      </w:r>
      <w:r w:rsidRPr="00F17F05">
        <w:rPr>
          <w:rStyle w:val="Emphasis"/>
          <w:highlight w:val="cyan"/>
        </w:rPr>
        <w:t>AI</w:t>
      </w:r>
      <w:r w:rsidRPr="00F17F05">
        <w:rPr>
          <w:sz w:val="16"/>
        </w:rPr>
        <w:t>), including rules for AI’s use in political campaigns and elections.</w:t>
      </w:r>
    </w:p>
    <w:p w14:paraId="487BF68A" w14:textId="77777777" w:rsidR="00E050A3" w:rsidRPr="00F17F05" w:rsidRDefault="00E050A3" w:rsidP="00E050A3">
      <w:pPr>
        <w:rPr>
          <w:sz w:val="16"/>
        </w:rPr>
      </w:pPr>
      <w:r w:rsidRPr="00F17F05">
        <w:rPr>
          <w:rStyle w:val="StyleUnderline"/>
        </w:rPr>
        <w:t xml:space="preserve">Currently, </w:t>
      </w:r>
      <w:r w:rsidRPr="00F17F05">
        <w:rPr>
          <w:rStyle w:val="StyleUnderline"/>
          <w:highlight w:val="cyan"/>
        </w:rPr>
        <w:t>more than 20 states have already enacted laws to address election misinformation and manipulation</w:t>
      </w:r>
      <w:r w:rsidRPr="00F17F05">
        <w:rPr>
          <w:rStyle w:val="StyleUnderline"/>
        </w:rPr>
        <w:t xml:space="preserve"> made easy </w:t>
      </w:r>
      <w:r w:rsidRPr="00F17F05">
        <w:rPr>
          <w:rStyle w:val="StyleUnderline"/>
          <w:highlight w:val="cyan"/>
        </w:rPr>
        <w:t>by</w:t>
      </w:r>
      <w:r w:rsidRPr="00F17F05">
        <w:rPr>
          <w:rStyle w:val="StyleUnderline"/>
        </w:rPr>
        <w:t xml:space="preserve"> new </w:t>
      </w:r>
      <w:r w:rsidRPr="00F17F05">
        <w:rPr>
          <w:rStyle w:val="StyleUnderline"/>
          <w:highlight w:val="cyan"/>
        </w:rPr>
        <w:t>AI</w:t>
      </w:r>
      <w:r w:rsidRPr="00F17F05">
        <w:rPr>
          <w:rStyle w:val="StyleUnderline"/>
        </w:rPr>
        <w:t xml:space="preserve"> tools. </w:t>
      </w:r>
      <w:r w:rsidRPr="00F17F05">
        <w:rPr>
          <w:rStyle w:val="StyleUnderline"/>
          <w:highlight w:val="cyan"/>
        </w:rPr>
        <w:t xml:space="preserve">These laws are </w:t>
      </w:r>
      <w:r w:rsidRPr="00F17F05">
        <w:rPr>
          <w:rStyle w:val="Emphasis"/>
          <w:highlight w:val="cyan"/>
        </w:rPr>
        <w:t>meant to address real challenges for our democracy</w:t>
      </w:r>
      <w:r w:rsidRPr="00F17F05">
        <w:rPr>
          <w:sz w:val="16"/>
        </w:rPr>
        <w:t xml:space="preserve">, like fake content that misleads voters about the candidates or issues on their ballot. </w:t>
      </w:r>
    </w:p>
    <w:p w14:paraId="56ADF2A2" w14:textId="77777777" w:rsidR="00E050A3" w:rsidRPr="00F17F05" w:rsidRDefault="00E050A3" w:rsidP="00E050A3">
      <w:pPr>
        <w:rPr>
          <w:sz w:val="16"/>
        </w:rPr>
      </w:pPr>
      <w:r w:rsidRPr="00F17F05">
        <w:rPr>
          <w:rStyle w:val="StyleUnderline"/>
        </w:rPr>
        <w:t xml:space="preserve">As the technology develops, the public has already seen how </w:t>
      </w:r>
      <w:r w:rsidRPr="00F17F05">
        <w:rPr>
          <w:rStyle w:val="StyleUnderline"/>
          <w:highlight w:val="cyan"/>
        </w:rPr>
        <w:t>AI can be used to depict events that never actually happened, discourage participation in elections, and</w:t>
      </w:r>
      <w:r w:rsidRPr="00F17F05">
        <w:rPr>
          <w:rStyle w:val="StyleUnderline"/>
        </w:rPr>
        <w:t xml:space="preserve"> even </w:t>
      </w:r>
      <w:r w:rsidRPr="00F17F05">
        <w:rPr>
          <w:rStyle w:val="StyleUnderline"/>
          <w:highlight w:val="cyan"/>
        </w:rPr>
        <w:t>create false admissions of election interference</w:t>
      </w:r>
      <w:r w:rsidRPr="00F17F05">
        <w:rPr>
          <w:sz w:val="16"/>
        </w:rPr>
        <w:t>.</w:t>
      </w:r>
    </w:p>
    <w:p w14:paraId="6A421D45" w14:textId="77777777" w:rsidR="00E050A3" w:rsidRPr="00F17F05" w:rsidRDefault="00E050A3" w:rsidP="00E050A3">
      <w:pPr>
        <w:rPr>
          <w:sz w:val="16"/>
        </w:rPr>
      </w:pPr>
      <w:r w:rsidRPr="00F17F05">
        <w:rPr>
          <w:sz w:val="16"/>
        </w:rPr>
        <w:t xml:space="preserve">To protect voters from these harms, CLC and others have called on Congress to pass strong legislation regulating AI’s use in our democratic process. However, Congress has so far failed to act.  </w:t>
      </w:r>
    </w:p>
    <w:p w14:paraId="0569D9E7" w14:textId="77777777" w:rsidR="00E050A3" w:rsidRPr="00F17F05" w:rsidRDefault="00E050A3" w:rsidP="00E050A3">
      <w:pPr>
        <w:rPr>
          <w:sz w:val="16"/>
        </w:rPr>
      </w:pPr>
      <w:r w:rsidRPr="00F17F05">
        <w:rPr>
          <w:sz w:val="16"/>
        </w:rPr>
        <w:t xml:space="preserve">In that void, </w:t>
      </w:r>
      <w:r w:rsidRPr="00F17F05">
        <w:rPr>
          <w:rStyle w:val="StyleUnderline"/>
          <w:highlight w:val="cyan"/>
        </w:rPr>
        <w:t>states</w:t>
      </w:r>
      <w:r w:rsidRPr="00F17F05">
        <w:rPr>
          <w:rStyle w:val="StyleUnderline"/>
        </w:rPr>
        <w:t xml:space="preserve"> across the country </w:t>
      </w:r>
      <w:r w:rsidRPr="00F17F05">
        <w:rPr>
          <w:rStyle w:val="StyleUnderline"/>
          <w:highlight w:val="cyan"/>
        </w:rPr>
        <w:t>have stepped up</w:t>
      </w:r>
      <w:r w:rsidRPr="00F17F05">
        <w:rPr>
          <w:rStyle w:val="StyleUnderline"/>
        </w:rPr>
        <w:t xml:space="preserve"> and enacted </w:t>
      </w:r>
      <w:r w:rsidRPr="00F17F05">
        <w:rPr>
          <w:rStyle w:val="StyleUnderline"/>
          <w:highlight w:val="cyan"/>
        </w:rPr>
        <w:t>safeguards</w:t>
      </w:r>
      <w:r w:rsidRPr="00F17F05">
        <w:rPr>
          <w:rStyle w:val="StyleUnderline"/>
        </w:rPr>
        <w:t>, such as prohibiting AI from being used to intentionally deceive voters and requiring disclaimers that inform the public when election ads use content manipulated or generated with AI.</w:t>
      </w:r>
    </w:p>
    <w:p w14:paraId="48D933BB" w14:textId="77777777" w:rsidR="00E050A3" w:rsidRPr="00F17F05" w:rsidRDefault="00E050A3" w:rsidP="00E050A3">
      <w:pPr>
        <w:rPr>
          <w:sz w:val="16"/>
        </w:rPr>
      </w:pPr>
      <w:r w:rsidRPr="00F17F05">
        <w:rPr>
          <w:rStyle w:val="StyleUnderline"/>
        </w:rPr>
        <w:t xml:space="preserve">If </w:t>
      </w:r>
      <w:r w:rsidRPr="00F17F05">
        <w:rPr>
          <w:rStyle w:val="StyleUnderline"/>
          <w:highlight w:val="cyan"/>
        </w:rPr>
        <w:t>the House reconciliation package</w:t>
      </w:r>
      <w:r w:rsidRPr="00F17F05">
        <w:rPr>
          <w:rStyle w:val="StyleUnderline"/>
        </w:rPr>
        <w:t xml:space="preserve"> is allowed to </w:t>
      </w:r>
      <w:r w:rsidRPr="00F17F05">
        <w:rPr>
          <w:rStyle w:val="Emphasis"/>
          <w:highlight w:val="cyan"/>
        </w:rPr>
        <w:t>override</w:t>
      </w:r>
      <w:r w:rsidRPr="00F17F05">
        <w:rPr>
          <w:rStyle w:val="StyleUnderline"/>
        </w:rPr>
        <w:t xml:space="preserve"> </w:t>
      </w:r>
      <w:r w:rsidRPr="00F17F05">
        <w:rPr>
          <w:rStyle w:val="StyleUnderline"/>
          <w:highlight w:val="cyan"/>
        </w:rPr>
        <w:t>these</w:t>
      </w:r>
      <w:r w:rsidRPr="00F17F05">
        <w:rPr>
          <w:rStyle w:val="StyleUnderline"/>
        </w:rPr>
        <w:t xml:space="preserve"> state </w:t>
      </w:r>
      <w:r w:rsidRPr="00F17F05">
        <w:rPr>
          <w:rStyle w:val="StyleUnderline"/>
          <w:highlight w:val="cyan"/>
        </w:rPr>
        <w:t>laws</w:t>
      </w:r>
      <w:r w:rsidRPr="00F17F05">
        <w:rPr>
          <w:rStyle w:val="StyleUnderline"/>
        </w:rPr>
        <w:t>, Congress will have not only failed in its own duty to regulate AI but actively prevented other lawmakers from protecting their constituents</w:t>
      </w:r>
      <w:r w:rsidRPr="00F17F05">
        <w:rPr>
          <w:sz w:val="16"/>
        </w:rPr>
        <w:t>.</w:t>
      </w:r>
    </w:p>
    <w:p w14:paraId="4FA26B58" w14:textId="77777777" w:rsidR="00E050A3" w:rsidRPr="00F17F05" w:rsidRDefault="00E050A3" w:rsidP="00E050A3">
      <w:pPr>
        <w:rPr>
          <w:sz w:val="16"/>
        </w:rPr>
      </w:pPr>
      <w:r w:rsidRPr="00F17F05">
        <w:rPr>
          <w:rStyle w:val="StyleUnderline"/>
        </w:rPr>
        <w:t xml:space="preserve">Simply put, </w:t>
      </w:r>
      <w:r w:rsidRPr="00F17F05">
        <w:rPr>
          <w:rStyle w:val="StyleUnderline"/>
          <w:highlight w:val="cyan"/>
        </w:rPr>
        <w:t>a 10-year ban on enforcing AI laws across the country could mean a decade of false information that undermines voters’ right to make informed decisions. It would be</w:t>
      </w:r>
      <w:r w:rsidRPr="00F17F05">
        <w:rPr>
          <w:sz w:val="16"/>
        </w:rPr>
        <w:t xml:space="preserve"> more than misguided, and outright </w:t>
      </w:r>
      <w:r w:rsidRPr="00F17F05">
        <w:rPr>
          <w:rStyle w:val="Emphasis"/>
          <w:highlight w:val="cyan"/>
        </w:rPr>
        <w:t>dangerous for the future of truth and trust in our elections</w:t>
      </w:r>
      <w:r w:rsidRPr="00F17F05">
        <w:rPr>
          <w:sz w:val="16"/>
        </w:rPr>
        <w:t>.</w:t>
      </w:r>
    </w:p>
    <w:p w14:paraId="24FCE3B7" w14:textId="77777777" w:rsidR="00E050A3" w:rsidRPr="00F17F05" w:rsidRDefault="00E050A3" w:rsidP="00E050A3">
      <w:pPr>
        <w:rPr>
          <w:sz w:val="16"/>
        </w:rPr>
      </w:pPr>
      <w:r w:rsidRPr="00F17F05">
        <w:rPr>
          <w:rStyle w:val="Emphasis"/>
        </w:rPr>
        <w:t xml:space="preserve">American </w:t>
      </w:r>
      <w:r w:rsidRPr="00F17F05">
        <w:rPr>
          <w:rStyle w:val="Emphasis"/>
          <w:highlight w:val="cyan"/>
        </w:rPr>
        <w:t>democracy is</w:t>
      </w:r>
      <w:r w:rsidRPr="00F17F05">
        <w:rPr>
          <w:rStyle w:val="Emphasis"/>
        </w:rPr>
        <w:t xml:space="preserve"> already </w:t>
      </w:r>
      <w:r w:rsidRPr="00F17F05">
        <w:rPr>
          <w:rStyle w:val="Emphasis"/>
          <w:highlight w:val="cyan"/>
        </w:rPr>
        <w:t>facing unprecedented challenges</w:t>
      </w:r>
      <w:r w:rsidRPr="00F17F05">
        <w:rPr>
          <w:sz w:val="16"/>
        </w:rPr>
        <w:t xml:space="preserve">. The rule of law is under attack, while public confidence in our elected leaders and government institutions continues to falter. </w:t>
      </w:r>
      <w:r w:rsidRPr="00F17F05">
        <w:rPr>
          <w:rStyle w:val="StyleUnderline"/>
          <w:highlight w:val="cyan"/>
        </w:rPr>
        <w:t>If Congress enacts these</w:t>
      </w:r>
      <w:r w:rsidRPr="00F17F05">
        <w:rPr>
          <w:rStyle w:val="StyleUnderline"/>
        </w:rPr>
        <w:t xml:space="preserve"> two </w:t>
      </w:r>
      <w:r w:rsidRPr="00F17F05">
        <w:rPr>
          <w:rStyle w:val="StyleUnderline"/>
          <w:highlight w:val="cyan"/>
        </w:rPr>
        <w:t>provisions</w:t>
      </w:r>
      <w:r w:rsidRPr="00F17F05">
        <w:rPr>
          <w:rStyle w:val="StyleUnderline"/>
        </w:rPr>
        <w:t xml:space="preserve"> buried in the House budget bill, </w:t>
      </w:r>
      <w:r w:rsidRPr="00F17F05">
        <w:rPr>
          <w:rStyle w:val="StyleUnderline"/>
          <w:highlight w:val="cyan"/>
        </w:rPr>
        <w:t>the situation will only get worse</w:t>
      </w:r>
      <w:r w:rsidRPr="00F17F05">
        <w:rPr>
          <w:sz w:val="16"/>
        </w:rPr>
        <w:t xml:space="preserve">.  </w:t>
      </w:r>
    </w:p>
    <w:p w14:paraId="14B8A7AB" w14:textId="77777777" w:rsidR="00E050A3" w:rsidRPr="00F17F05" w:rsidRDefault="00E050A3" w:rsidP="00E050A3">
      <w:pPr>
        <w:pStyle w:val="Heading3"/>
        <w:rPr>
          <w:rFonts w:cs="Times New Roman"/>
        </w:rPr>
      </w:pPr>
      <w:r w:rsidRPr="00F17F05">
        <w:rPr>
          <w:rFonts w:cs="Times New Roman"/>
        </w:rPr>
        <w:t xml:space="preserve">     AT Link is Only About House Version</w:t>
      </w:r>
    </w:p>
    <w:p w14:paraId="0B0509D7" w14:textId="77777777" w:rsidR="00E050A3" w:rsidRPr="00F17F05" w:rsidRDefault="00E050A3" w:rsidP="00E050A3">
      <w:pPr>
        <w:pStyle w:val="Heading4"/>
        <w:rPr>
          <w:rFonts w:cs="Times New Roman"/>
        </w:rPr>
      </w:pPr>
      <w:r w:rsidRPr="00F17F05">
        <w:rPr>
          <w:rFonts w:cs="Times New Roman"/>
        </w:rPr>
        <w:t>The Senate version includes these measures</w:t>
      </w:r>
    </w:p>
    <w:p w14:paraId="5B5731DB" w14:textId="77777777" w:rsidR="00E050A3" w:rsidRPr="00F17F05" w:rsidRDefault="00E050A3" w:rsidP="00E050A3">
      <w:r w:rsidRPr="00F17F05">
        <w:rPr>
          <w:rStyle w:val="Style13ptBold"/>
        </w:rPr>
        <w:t>Kashdan 6-6</w:t>
      </w:r>
      <w:r w:rsidRPr="00F17F05">
        <w:t>-2025, Senior Legal Counsel, Federal Advocacy at CLC. (Eric, “These Hidden Provisions in the Budget Bill Undermine Our Democracy,” Campaign Legal, https://campaignlegal.org/update/these-hidden-provisions-budget-bill-undermine-our-democracy)//BB</w:t>
      </w:r>
    </w:p>
    <w:p w14:paraId="3B20739A" w14:textId="77777777" w:rsidR="00E050A3" w:rsidRPr="00F17F05" w:rsidRDefault="00E050A3" w:rsidP="00E050A3">
      <w:pPr>
        <w:rPr>
          <w:sz w:val="16"/>
        </w:rPr>
      </w:pPr>
      <w:r w:rsidRPr="00F17F05">
        <w:rPr>
          <w:sz w:val="16"/>
        </w:rPr>
        <w:t>Updates</w:t>
      </w:r>
    </w:p>
    <w:p w14:paraId="66FFBB00" w14:textId="77777777" w:rsidR="00E050A3" w:rsidRPr="00F17F05" w:rsidRDefault="00E050A3" w:rsidP="00E050A3">
      <w:pPr>
        <w:rPr>
          <w:sz w:val="16"/>
        </w:rPr>
      </w:pPr>
      <w:r w:rsidRPr="00F17F05">
        <w:rPr>
          <w:rStyle w:val="StyleUnderline"/>
          <w:highlight w:val="cyan"/>
        </w:rPr>
        <w:t>On June 5, the Senate Commerce Committee released a proposal to modify the House’s ban on</w:t>
      </w:r>
      <w:r w:rsidRPr="00F17F05">
        <w:rPr>
          <w:rStyle w:val="StyleUnderline"/>
        </w:rPr>
        <w:t xml:space="preserve"> the enforcement of state and local </w:t>
      </w:r>
      <w:r w:rsidRPr="00F17F05">
        <w:rPr>
          <w:rStyle w:val="StyleUnderline"/>
          <w:highlight w:val="cyan"/>
        </w:rPr>
        <w:t>AI laws</w:t>
      </w:r>
      <w:r w:rsidRPr="00F17F05">
        <w:rPr>
          <w:rStyle w:val="StyleUnderline"/>
        </w:rPr>
        <w:t xml:space="preserve">. This new version would tie existing funding for broadband infrastructure to compliance with Congress’s ban on regulating </w:t>
      </w:r>
      <w:r w:rsidRPr="00F17F05">
        <w:rPr>
          <w:sz w:val="16"/>
        </w:rPr>
        <w:t>AI. In other words, states would have to choose between regulating AI or getting federal support to connect their citizens to the internet.</w:t>
      </w:r>
    </w:p>
    <w:p w14:paraId="7BB5E9F4" w14:textId="77777777" w:rsidR="00E050A3" w:rsidRPr="00F17F05" w:rsidRDefault="00E050A3" w:rsidP="00E050A3">
      <w:pPr>
        <w:rPr>
          <w:sz w:val="16"/>
        </w:rPr>
      </w:pPr>
      <w:r w:rsidRPr="00F17F05">
        <w:rPr>
          <w:sz w:val="16"/>
        </w:rPr>
        <w:t xml:space="preserve">Because all 50 states receive this funding, </w:t>
      </w:r>
      <w:r w:rsidRPr="00F17F05">
        <w:rPr>
          <w:rStyle w:val="Emphasis"/>
          <w:highlight w:val="cyan"/>
        </w:rPr>
        <w:t>the effect of the new provision could be the same</w:t>
      </w:r>
      <w:r w:rsidRPr="00F17F05">
        <w:rPr>
          <w:sz w:val="16"/>
        </w:rPr>
        <w:t xml:space="preserve">. </w:t>
      </w:r>
      <w:r w:rsidRPr="00F17F05">
        <w:rPr>
          <w:rStyle w:val="StyleUnderline"/>
          <w:highlight w:val="cyan"/>
        </w:rPr>
        <w:t>The reconciliation bill remains deeply problematic and would still override state’s right to safeguard their elections from AI-generated falsehoods</w:t>
      </w:r>
      <w:r w:rsidRPr="00F17F05">
        <w:rPr>
          <w:sz w:val="16"/>
        </w:rPr>
        <w:t>.</w:t>
      </w:r>
    </w:p>
    <w:p w14:paraId="0CDD389E" w14:textId="77777777" w:rsidR="00E050A3" w:rsidRPr="00F17F05" w:rsidRDefault="00E050A3" w:rsidP="00E050A3">
      <w:pPr>
        <w:rPr>
          <w:sz w:val="16"/>
        </w:rPr>
      </w:pPr>
      <w:r w:rsidRPr="00F17F05">
        <w:rPr>
          <w:rStyle w:val="StyleUnderline"/>
          <w:highlight w:val="cyan"/>
        </w:rPr>
        <w:t>On June 12, the Senate Judiciary Committee released its modifications to</w:t>
      </w:r>
      <w:r w:rsidRPr="00F17F05">
        <w:rPr>
          <w:rStyle w:val="StyleUnderline"/>
        </w:rPr>
        <w:t xml:space="preserve"> the House reconciliation bill, including changes to the legislation’s restriction on </w:t>
      </w:r>
      <w:r w:rsidRPr="00F17F05">
        <w:rPr>
          <w:rStyle w:val="StyleUnderline"/>
          <w:highlight w:val="cyan"/>
        </w:rPr>
        <w:t>courts’ enforcement</w:t>
      </w:r>
      <w:r w:rsidRPr="00F17F05">
        <w:rPr>
          <w:rStyle w:val="StyleUnderline"/>
        </w:rPr>
        <w:t xml:space="preserve"> power</w:t>
      </w:r>
      <w:r w:rsidRPr="00F17F05">
        <w:rPr>
          <w:sz w:val="16"/>
        </w:rPr>
        <w:t>. The updated text appears to respond to public criticism, including CLC’s concerns, and removes language that would have retroactively undermined countless judicial decisions already on the books.</w:t>
      </w:r>
    </w:p>
    <w:p w14:paraId="1DD1CC5C" w14:textId="77777777" w:rsidR="00E050A3" w:rsidRPr="00F17F05" w:rsidRDefault="00E050A3" w:rsidP="00E050A3">
      <w:pPr>
        <w:rPr>
          <w:sz w:val="16"/>
        </w:rPr>
      </w:pPr>
      <w:r w:rsidRPr="00F17F05">
        <w:rPr>
          <w:sz w:val="16"/>
        </w:rPr>
        <w:t xml:space="preserve">However, </w:t>
      </w:r>
      <w:r w:rsidRPr="00F17F05">
        <w:rPr>
          <w:rStyle w:val="StyleUnderline"/>
          <w:highlight w:val="cyan"/>
        </w:rPr>
        <w:t xml:space="preserve">the Judiciary Committee’s changes could make it </w:t>
      </w:r>
      <w:r w:rsidRPr="00F17F05">
        <w:rPr>
          <w:rStyle w:val="Emphasis"/>
          <w:highlight w:val="cyan"/>
        </w:rPr>
        <w:t>even harder</w:t>
      </w:r>
      <w:r w:rsidRPr="00F17F05">
        <w:rPr>
          <w:rStyle w:val="StyleUnderline"/>
          <w:highlight w:val="cyan"/>
        </w:rPr>
        <w:t xml:space="preserve"> for</w:t>
      </w:r>
      <w:r w:rsidRPr="00F17F05">
        <w:rPr>
          <w:rStyle w:val="StyleUnderline"/>
        </w:rPr>
        <w:t xml:space="preserve"> future </w:t>
      </w:r>
      <w:r w:rsidRPr="00F17F05">
        <w:rPr>
          <w:rStyle w:val="StyleUnderline"/>
          <w:highlight w:val="cyan"/>
        </w:rPr>
        <w:t>cases to hold government officials</w:t>
      </w:r>
      <w:r w:rsidRPr="00F17F05">
        <w:rPr>
          <w:rStyle w:val="StyleUnderline"/>
        </w:rPr>
        <w:t xml:space="preserve"> </w:t>
      </w:r>
      <w:r w:rsidRPr="00F17F05">
        <w:rPr>
          <w:rStyle w:val="StyleUnderline"/>
          <w:highlight w:val="cyan"/>
        </w:rPr>
        <w:t>accountable</w:t>
      </w:r>
      <w:r w:rsidRPr="00F17F05">
        <w:rPr>
          <w:rStyle w:val="StyleUnderline"/>
        </w:rPr>
        <w:t xml:space="preserve"> if they break the law</w:t>
      </w:r>
      <w:r w:rsidRPr="00F17F05">
        <w:rPr>
          <w:sz w:val="16"/>
        </w:rPr>
        <w:t xml:space="preserve">. </w:t>
      </w:r>
    </w:p>
    <w:p w14:paraId="1499996D" w14:textId="77777777" w:rsidR="00E050A3" w:rsidRPr="00F17F05" w:rsidRDefault="00E050A3" w:rsidP="00E050A3">
      <w:pPr>
        <w:rPr>
          <w:sz w:val="16"/>
        </w:rPr>
      </w:pPr>
      <w:r w:rsidRPr="00F17F05">
        <w:rPr>
          <w:rStyle w:val="StyleUnderline"/>
        </w:rPr>
        <w:t>This modified provision would still force those suing the government to pay a bond before they can secure judicial orders halting illegal actions, but it also tries to remove any discretion courts have to require a nominal bond that could let public interest cases proceed at minimal cost. As a result, individuals, nonprofits, charities and others could face exorbitant financial barriers to the justice system</w:t>
      </w:r>
      <w:r w:rsidRPr="00F17F05">
        <w:rPr>
          <w:sz w:val="16"/>
        </w:rPr>
        <w:t xml:space="preserve">. </w:t>
      </w:r>
    </w:p>
    <w:p w14:paraId="639FA052" w14:textId="77777777" w:rsidR="00E050A3" w:rsidRPr="00F17F05" w:rsidRDefault="00E050A3" w:rsidP="00E050A3">
      <w:pPr>
        <w:rPr>
          <w:sz w:val="16"/>
        </w:rPr>
      </w:pPr>
    </w:p>
    <w:p w14:paraId="7DD64CB1" w14:textId="77777777" w:rsidR="00E050A3" w:rsidRPr="00F17F05" w:rsidRDefault="00E050A3" w:rsidP="00E050A3">
      <w:pPr>
        <w:pStyle w:val="Heading3"/>
        <w:rPr>
          <w:rFonts w:cs="Times New Roman"/>
        </w:rPr>
      </w:pPr>
      <w:r w:rsidRPr="00F17F05">
        <w:rPr>
          <w:rFonts w:cs="Times New Roman"/>
        </w:rPr>
        <w:t>IRA Cuts ! Turn---2AC</w:t>
      </w:r>
    </w:p>
    <w:p w14:paraId="21491984" w14:textId="77777777" w:rsidR="00E050A3" w:rsidRPr="00F17F05" w:rsidRDefault="00E050A3" w:rsidP="00E050A3">
      <w:pPr>
        <w:pStyle w:val="Heading4"/>
        <w:rPr>
          <w:rFonts w:cs="Times New Roman"/>
        </w:rPr>
      </w:pPr>
      <w:r w:rsidRPr="00F17F05">
        <w:rPr>
          <w:rFonts w:cs="Times New Roman"/>
        </w:rPr>
        <w:t xml:space="preserve">OBBB obliterates tax credits for renewable energy and </w:t>
      </w:r>
      <w:r w:rsidRPr="00F17F05">
        <w:rPr>
          <w:rFonts w:cs="Times New Roman"/>
          <w:u w:val="single"/>
        </w:rPr>
        <w:t xml:space="preserve">dooms </w:t>
      </w:r>
      <w:r w:rsidRPr="00F17F05">
        <w:rPr>
          <w:rFonts w:cs="Times New Roman"/>
        </w:rPr>
        <w:t xml:space="preserve">the IRA. </w:t>
      </w:r>
    </w:p>
    <w:p w14:paraId="0C649022" w14:textId="77777777" w:rsidR="00E050A3" w:rsidRPr="00F17F05" w:rsidRDefault="00E050A3" w:rsidP="00E050A3">
      <w:r w:rsidRPr="00F17F05">
        <w:rPr>
          <w:rStyle w:val="Style13ptBold"/>
        </w:rPr>
        <w:t>Sidley 25</w:t>
      </w:r>
      <w:r w:rsidRPr="00F17F05">
        <w:t>, Sidley is an elite global law firm. With approximately 2,300 lawyers and nearly 160 years of experience, we have established a reputation for deploying innovative legal strategies to achieve powerful results for our clients in complex transactional, restructuring, crisis management, investigation, regulatory, and litigation matters. (5/30, “U.S. House's "Big Beautiful Bill" Accelerates Repeal of Renewable Energy Tax Credits and Introduces New Restrictions”, Sidley LLP, https://www.sidley.com/en/insights/newsupdates/2025/05/us-house-big-beautiful-bill-accelerates-repeal-of-renewable-energy-tax-credits)</w:t>
      </w:r>
    </w:p>
    <w:p w14:paraId="08FA1E27" w14:textId="77777777" w:rsidR="00E050A3" w:rsidRPr="00F17F05" w:rsidRDefault="00E050A3" w:rsidP="00E050A3">
      <w:pPr>
        <w:rPr>
          <w:sz w:val="16"/>
        </w:rPr>
      </w:pPr>
      <w:r w:rsidRPr="00F17F05">
        <w:rPr>
          <w:sz w:val="16"/>
        </w:rPr>
        <w:t xml:space="preserve">On May 22, 2025, </w:t>
      </w:r>
      <w:r w:rsidRPr="00F17F05">
        <w:rPr>
          <w:rStyle w:val="StyleUnderline"/>
          <w:highlight w:val="cyan"/>
        </w:rPr>
        <w:t>the</w:t>
      </w:r>
      <w:r w:rsidRPr="00F17F05">
        <w:rPr>
          <w:sz w:val="16"/>
        </w:rPr>
        <w:t xml:space="preserve"> U.S. </w:t>
      </w:r>
      <w:r w:rsidRPr="00F17F05">
        <w:rPr>
          <w:rStyle w:val="StyleUnderline"/>
          <w:highlight w:val="cyan"/>
        </w:rPr>
        <w:t>House</w:t>
      </w:r>
      <w:r w:rsidRPr="00F17F05">
        <w:rPr>
          <w:sz w:val="16"/>
        </w:rPr>
        <w:t xml:space="preserve"> of Representatives </w:t>
      </w:r>
      <w:r w:rsidRPr="00F17F05">
        <w:rPr>
          <w:rStyle w:val="StyleUnderline"/>
          <w:highlight w:val="cyan"/>
        </w:rPr>
        <w:t>passed</w:t>
      </w:r>
      <w:r w:rsidRPr="00F17F05">
        <w:rPr>
          <w:rStyle w:val="StyleUnderline"/>
        </w:rPr>
        <w:t xml:space="preserve"> the </w:t>
      </w:r>
      <w:r w:rsidRPr="00F17F05">
        <w:rPr>
          <w:rStyle w:val="StyleUnderline"/>
          <w:highlight w:val="cyan"/>
        </w:rPr>
        <w:t>O</w:t>
      </w:r>
      <w:r w:rsidRPr="00F17F05">
        <w:rPr>
          <w:rStyle w:val="StyleUnderline"/>
        </w:rPr>
        <w:t xml:space="preserve">ne </w:t>
      </w:r>
      <w:r w:rsidRPr="00F17F05">
        <w:rPr>
          <w:rStyle w:val="StyleUnderline"/>
          <w:highlight w:val="cyan"/>
        </w:rPr>
        <w:t>B</w:t>
      </w:r>
      <w:r w:rsidRPr="00F17F05">
        <w:rPr>
          <w:rStyle w:val="StyleUnderline"/>
        </w:rPr>
        <w:t xml:space="preserve">ig </w:t>
      </w:r>
      <w:r w:rsidRPr="00F17F05">
        <w:rPr>
          <w:rStyle w:val="StyleUnderline"/>
          <w:highlight w:val="cyan"/>
        </w:rPr>
        <w:t>B</w:t>
      </w:r>
      <w:r w:rsidRPr="00F17F05">
        <w:rPr>
          <w:rStyle w:val="StyleUnderline"/>
        </w:rPr>
        <w:t xml:space="preserve">eautiful </w:t>
      </w:r>
      <w:r w:rsidRPr="00F17F05">
        <w:rPr>
          <w:rStyle w:val="StyleUnderline"/>
          <w:highlight w:val="cyan"/>
        </w:rPr>
        <w:t>B</w:t>
      </w:r>
      <w:r w:rsidRPr="00F17F05">
        <w:rPr>
          <w:rStyle w:val="StyleUnderline"/>
        </w:rPr>
        <w:t>ill Act</w:t>
      </w:r>
      <w:r w:rsidRPr="00F17F05">
        <w:rPr>
          <w:sz w:val="16"/>
        </w:rPr>
        <w:t xml:space="preserve"> (Act). The Act </w:t>
      </w:r>
      <w:r w:rsidRPr="00F17F05">
        <w:rPr>
          <w:rStyle w:val="Emphasis"/>
          <w:highlight w:val="cyan"/>
        </w:rPr>
        <w:t>includes an accelerated</w:t>
      </w:r>
      <w:r w:rsidRPr="00F17F05">
        <w:rPr>
          <w:rStyle w:val="Emphasis"/>
        </w:rPr>
        <w:t xml:space="preserve"> </w:t>
      </w:r>
      <w:r w:rsidRPr="00F17F05">
        <w:rPr>
          <w:rStyle w:val="Emphasis"/>
          <w:highlight w:val="cyan"/>
        </w:rPr>
        <w:t>repeal</w:t>
      </w:r>
      <w:r w:rsidRPr="00F17F05">
        <w:rPr>
          <w:rStyle w:val="Emphasis"/>
        </w:rPr>
        <w:t xml:space="preserve"> schedule </w:t>
      </w:r>
      <w:r w:rsidRPr="00F17F05">
        <w:rPr>
          <w:rStyle w:val="Emphasis"/>
          <w:highlight w:val="cyan"/>
        </w:rPr>
        <w:t>of</w:t>
      </w:r>
      <w:r w:rsidRPr="00F17F05">
        <w:rPr>
          <w:rStyle w:val="Emphasis"/>
        </w:rPr>
        <w:t xml:space="preserve"> significant </w:t>
      </w:r>
      <w:r w:rsidRPr="00F17F05">
        <w:rPr>
          <w:rStyle w:val="Emphasis"/>
          <w:highlight w:val="cyan"/>
        </w:rPr>
        <w:t>renewable energy tax credits</w:t>
      </w:r>
      <w:r w:rsidRPr="00F17F05">
        <w:rPr>
          <w:sz w:val="16"/>
          <w:highlight w:val="cyan"/>
        </w:rPr>
        <w:t xml:space="preserve"> </w:t>
      </w:r>
      <w:r w:rsidRPr="00F17F05">
        <w:rPr>
          <w:rStyle w:val="StyleUnderline"/>
          <w:highlight w:val="cyan"/>
        </w:rPr>
        <w:t>and</w:t>
      </w:r>
      <w:r w:rsidRPr="00F17F05">
        <w:rPr>
          <w:sz w:val="16"/>
        </w:rPr>
        <w:t xml:space="preserve"> more </w:t>
      </w:r>
      <w:r w:rsidRPr="00F17F05">
        <w:rPr>
          <w:rStyle w:val="StyleUnderline"/>
          <w:highlight w:val="cyan"/>
        </w:rPr>
        <w:t>restrictive</w:t>
      </w:r>
      <w:r w:rsidRPr="00F17F05">
        <w:rPr>
          <w:rStyle w:val="StyleUnderline"/>
        </w:rPr>
        <w:t xml:space="preserve"> </w:t>
      </w:r>
      <w:r w:rsidRPr="00F17F05">
        <w:rPr>
          <w:rStyle w:val="StyleUnderline"/>
          <w:highlight w:val="cyan"/>
        </w:rPr>
        <w:t>amendments</w:t>
      </w:r>
      <w:r w:rsidRPr="00F17F05">
        <w:rPr>
          <w:sz w:val="16"/>
        </w:rPr>
        <w:t xml:space="preserve"> </w:t>
      </w:r>
      <w:r w:rsidRPr="00F17F05">
        <w:rPr>
          <w:rStyle w:val="StyleUnderline"/>
        </w:rPr>
        <w:t>than those</w:t>
      </w:r>
      <w:r w:rsidRPr="00F17F05">
        <w:rPr>
          <w:sz w:val="16"/>
        </w:rPr>
        <w:t xml:space="preserve"> initially </w:t>
      </w:r>
      <w:r w:rsidRPr="00F17F05">
        <w:rPr>
          <w:rStyle w:val="StyleUnderline"/>
        </w:rPr>
        <w:t>introduced</w:t>
      </w:r>
      <w:r w:rsidRPr="00F17F05">
        <w:rPr>
          <w:sz w:val="16"/>
        </w:rPr>
        <w:t xml:space="preserve"> </w:t>
      </w:r>
      <w:r w:rsidRPr="00F17F05">
        <w:rPr>
          <w:rStyle w:val="StyleUnderline"/>
        </w:rPr>
        <w:t>in</w:t>
      </w:r>
      <w:r w:rsidRPr="00F17F05">
        <w:rPr>
          <w:sz w:val="16"/>
        </w:rPr>
        <w:t xml:space="preserve"> the House </w:t>
      </w:r>
      <w:r w:rsidRPr="00F17F05">
        <w:rPr>
          <w:rStyle w:val="StyleUnderline"/>
        </w:rPr>
        <w:t>Ways and Means Committee</w:t>
      </w:r>
      <w:r w:rsidRPr="00F17F05">
        <w:rPr>
          <w:sz w:val="16"/>
        </w:rPr>
        <w:t>’s proposed bill (Bill), which was approved by the Ways and Means Committee on May 14, 2025.</w:t>
      </w:r>
    </w:p>
    <w:p w14:paraId="7E6381AD" w14:textId="77777777" w:rsidR="00E050A3" w:rsidRPr="00F17F05" w:rsidRDefault="00E050A3" w:rsidP="00E050A3">
      <w:pPr>
        <w:rPr>
          <w:sz w:val="16"/>
        </w:rPr>
      </w:pPr>
      <w:r w:rsidRPr="00F17F05">
        <w:rPr>
          <w:sz w:val="16"/>
        </w:rPr>
        <w:t xml:space="preserve">As described more fully below, among </w:t>
      </w:r>
      <w:r w:rsidRPr="00F17F05">
        <w:rPr>
          <w:rStyle w:val="StyleUnderline"/>
          <w:highlight w:val="cyan"/>
        </w:rPr>
        <w:t>the changes proposed</w:t>
      </w:r>
      <w:r w:rsidRPr="00F17F05">
        <w:rPr>
          <w:sz w:val="16"/>
        </w:rPr>
        <w:t xml:space="preserve"> to the Inflation Reduction Act of 2022 (the IRA)1, the Act </w:t>
      </w:r>
      <w:r w:rsidRPr="00F17F05">
        <w:rPr>
          <w:rStyle w:val="StyleUnderline"/>
          <w:highlight w:val="cyan"/>
        </w:rPr>
        <w:t>includes</w:t>
      </w:r>
      <w:r w:rsidRPr="00F17F05">
        <w:rPr>
          <w:sz w:val="16"/>
        </w:rPr>
        <w:t xml:space="preserve"> the following:</w:t>
      </w:r>
    </w:p>
    <w:p w14:paraId="4A72BCF0" w14:textId="77777777" w:rsidR="00E050A3" w:rsidRPr="00F17F05" w:rsidRDefault="00E050A3" w:rsidP="00E050A3">
      <w:pPr>
        <w:rPr>
          <w:sz w:val="16"/>
        </w:rPr>
      </w:pPr>
      <w:r w:rsidRPr="00F17F05">
        <w:rPr>
          <w:rStyle w:val="StyleUnderline"/>
          <w:highlight w:val="cyan"/>
        </w:rPr>
        <w:t>repeal</w:t>
      </w:r>
      <w:r w:rsidRPr="00F17F05">
        <w:rPr>
          <w:sz w:val="16"/>
          <w:highlight w:val="cyan"/>
        </w:rPr>
        <w:t xml:space="preserve"> </w:t>
      </w:r>
      <w:r w:rsidRPr="00F17F05">
        <w:rPr>
          <w:rStyle w:val="StyleUnderline"/>
          <w:highlight w:val="cyan"/>
        </w:rPr>
        <w:t>o</w:t>
      </w:r>
      <w:r w:rsidRPr="00F17F05">
        <w:rPr>
          <w:rStyle w:val="StyleUnderline"/>
        </w:rPr>
        <w:t>f</w:t>
      </w:r>
      <w:r w:rsidRPr="00F17F05">
        <w:rPr>
          <w:sz w:val="16"/>
        </w:rPr>
        <w:t xml:space="preserve"> the technology-neutral </w:t>
      </w:r>
      <w:r w:rsidRPr="00F17F05">
        <w:rPr>
          <w:rStyle w:val="StyleUnderline"/>
          <w:highlight w:val="cyan"/>
        </w:rPr>
        <w:t>tax credits</w:t>
      </w:r>
      <w:r w:rsidRPr="00F17F05">
        <w:rPr>
          <w:sz w:val="16"/>
        </w:rPr>
        <w:t xml:space="preserve"> (i.e., Section 45Y Clean Electricity Production Credit (45Y PTC) and Section 48E Clean Electricity Investment Credit (48E ITC)) for projects (i) on which construction begins more than 60 days following the date of the Act’s enactment or (ii) that are placed in service after 2028 (without regard to when construction begins)</w:t>
      </w:r>
    </w:p>
    <w:p w14:paraId="2EC71D07" w14:textId="77777777" w:rsidR="00E050A3" w:rsidRPr="00F17F05" w:rsidRDefault="00E050A3" w:rsidP="00E050A3">
      <w:pPr>
        <w:rPr>
          <w:sz w:val="16"/>
        </w:rPr>
      </w:pPr>
      <w:r w:rsidRPr="00F17F05">
        <w:rPr>
          <w:sz w:val="16"/>
        </w:rPr>
        <w:t xml:space="preserve">acceleration, or provision for, the </w:t>
      </w:r>
      <w:r w:rsidRPr="00F17F05">
        <w:rPr>
          <w:rStyle w:val="StyleUnderline"/>
          <w:highlight w:val="cyan"/>
        </w:rPr>
        <w:t>phaseout</w:t>
      </w:r>
      <w:r w:rsidRPr="00F17F05">
        <w:rPr>
          <w:rStyle w:val="StyleUnderline"/>
        </w:rPr>
        <w:t xml:space="preserve"> </w:t>
      </w:r>
      <w:r w:rsidRPr="00F17F05">
        <w:rPr>
          <w:rStyle w:val="StyleUnderline"/>
          <w:highlight w:val="cyan"/>
        </w:rPr>
        <w:t>of</w:t>
      </w:r>
      <w:r w:rsidRPr="00F17F05">
        <w:rPr>
          <w:rStyle w:val="StyleUnderline"/>
        </w:rPr>
        <w:t xml:space="preserve"> most </w:t>
      </w:r>
      <w:r w:rsidRPr="00F17F05">
        <w:rPr>
          <w:rStyle w:val="StyleUnderline"/>
          <w:highlight w:val="cyan"/>
        </w:rPr>
        <w:t>other energy credits</w:t>
      </w:r>
    </w:p>
    <w:p w14:paraId="27B16737" w14:textId="77777777" w:rsidR="00E050A3" w:rsidRPr="00F17F05" w:rsidRDefault="00E050A3" w:rsidP="00E050A3">
      <w:pPr>
        <w:rPr>
          <w:sz w:val="16"/>
        </w:rPr>
      </w:pPr>
      <w:r w:rsidRPr="00F17F05">
        <w:rPr>
          <w:rStyle w:val="StyleUnderline"/>
          <w:highlight w:val="cyan"/>
        </w:rPr>
        <w:t>repeal</w:t>
      </w:r>
      <w:r w:rsidRPr="00F17F05">
        <w:rPr>
          <w:rStyle w:val="StyleUnderline"/>
        </w:rPr>
        <w:t xml:space="preserve"> </w:t>
      </w:r>
      <w:r w:rsidRPr="00F17F05">
        <w:rPr>
          <w:rStyle w:val="StyleUnderline"/>
          <w:highlight w:val="cyan"/>
        </w:rPr>
        <w:t>of</w:t>
      </w:r>
      <w:r w:rsidRPr="00F17F05">
        <w:rPr>
          <w:rStyle w:val="StyleUnderline"/>
        </w:rPr>
        <w:t xml:space="preserve"> the credit </w:t>
      </w:r>
      <w:r w:rsidRPr="00F17F05">
        <w:rPr>
          <w:rStyle w:val="StyleUnderline"/>
          <w:highlight w:val="cyan"/>
        </w:rPr>
        <w:t>transferability</w:t>
      </w:r>
      <w:r w:rsidRPr="00F17F05">
        <w:rPr>
          <w:rStyle w:val="StyleUnderline"/>
        </w:rPr>
        <w:t xml:space="preserve"> </w:t>
      </w:r>
      <w:r w:rsidRPr="00F17F05">
        <w:rPr>
          <w:sz w:val="16"/>
        </w:rPr>
        <w:t>provision starting (i) two years after enactment of the Act, for the 45Q Carbon Oxide Sequestration Credit, or (ii) in 2028, for the Section 45X Advanced Manufacturing Production Credit and the Section 45Z tax credits Clean Fuel Production Credit</w:t>
      </w:r>
    </w:p>
    <w:p w14:paraId="5BD1825E" w14:textId="77777777" w:rsidR="00E050A3" w:rsidRPr="00F17F05" w:rsidRDefault="00E050A3" w:rsidP="00E050A3">
      <w:pPr>
        <w:rPr>
          <w:sz w:val="16"/>
        </w:rPr>
      </w:pPr>
      <w:r w:rsidRPr="00F17F05">
        <w:rPr>
          <w:sz w:val="16"/>
        </w:rPr>
        <w:t xml:space="preserve">introduction of restrictions </w:t>
      </w:r>
      <w:r w:rsidRPr="00F17F05">
        <w:rPr>
          <w:rStyle w:val="StyleUnderline"/>
          <w:highlight w:val="cyan"/>
        </w:rPr>
        <w:t>and</w:t>
      </w:r>
      <w:r w:rsidRPr="00F17F05">
        <w:rPr>
          <w:rStyle w:val="StyleUnderline"/>
        </w:rPr>
        <w:t xml:space="preserve"> </w:t>
      </w:r>
      <w:r w:rsidRPr="00F17F05">
        <w:rPr>
          <w:rStyle w:val="StyleUnderline"/>
          <w:highlight w:val="cyan"/>
        </w:rPr>
        <w:t>limitations</w:t>
      </w:r>
      <w:r w:rsidRPr="00F17F05">
        <w:rPr>
          <w:rStyle w:val="StyleUnderline"/>
        </w:rPr>
        <w:t xml:space="preserve"> </w:t>
      </w:r>
      <w:r w:rsidRPr="00F17F05">
        <w:rPr>
          <w:rStyle w:val="StyleUnderline"/>
          <w:highlight w:val="cyan"/>
        </w:rPr>
        <w:t>for claiming</w:t>
      </w:r>
      <w:r w:rsidRPr="00F17F05">
        <w:rPr>
          <w:rStyle w:val="StyleUnderline"/>
        </w:rPr>
        <w:t xml:space="preserve"> energy credits</w:t>
      </w:r>
      <w:r w:rsidRPr="00F17F05">
        <w:rPr>
          <w:sz w:val="16"/>
        </w:rPr>
        <w:t xml:space="preserve"> by adding foreign entity of concern (FEOC) related provisions starting in 2026</w:t>
      </w:r>
    </w:p>
    <w:p w14:paraId="0F8344BD" w14:textId="77777777" w:rsidR="00E050A3" w:rsidRPr="00F17F05" w:rsidRDefault="00E050A3" w:rsidP="00E050A3">
      <w:pPr>
        <w:rPr>
          <w:sz w:val="16"/>
        </w:rPr>
      </w:pPr>
      <w:r w:rsidRPr="00F17F05">
        <w:rPr>
          <w:rFonts w:eastAsiaTheme="majorEastAsia"/>
          <w:sz w:val="16"/>
        </w:rPr>
        <w:t>Key Takeaways</w:t>
      </w:r>
    </w:p>
    <w:p w14:paraId="39F0D26A" w14:textId="77777777" w:rsidR="00E050A3" w:rsidRPr="00F17F05" w:rsidRDefault="00E050A3" w:rsidP="00E050A3">
      <w:pPr>
        <w:rPr>
          <w:rStyle w:val="StyleUnderline"/>
        </w:rPr>
      </w:pPr>
      <w:r w:rsidRPr="00F17F05">
        <w:rPr>
          <w:rStyle w:val="StyleUnderline"/>
        </w:rPr>
        <w:t>If enacted</w:t>
      </w:r>
      <w:r w:rsidRPr="00F17F05">
        <w:rPr>
          <w:sz w:val="16"/>
        </w:rPr>
        <w:t xml:space="preserve">, </w:t>
      </w:r>
      <w:r w:rsidRPr="00F17F05">
        <w:rPr>
          <w:rStyle w:val="Emphasis"/>
          <w:highlight w:val="cyan"/>
        </w:rPr>
        <w:t>the Act will significantly</w:t>
      </w:r>
      <w:r w:rsidRPr="00F17F05">
        <w:rPr>
          <w:rStyle w:val="Emphasis"/>
        </w:rPr>
        <w:t xml:space="preserve"> </w:t>
      </w:r>
      <w:r w:rsidRPr="00F17F05">
        <w:rPr>
          <w:rStyle w:val="Emphasis"/>
          <w:highlight w:val="cyan"/>
        </w:rPr>
        <w:t>affect</w:t>
      </w:r>
      <w:r w:rsidRPr="00F17F05">
        <w:rPr>
          <w:rStyle w:val="Emphasis"/>
        </w:rPr>
        <w:t xml:space="preserve"> the </w:t>
      </w:r>
      <w:r w:rsidRPr="00F17F05">
        <w:rPr>
          <w:rStyle w:val="Emphasis"/>
          <w:highlight w:val="cyan"/>
        </w:rPr>
        <w:t>renewable energy industry</w:t>
      </w:r>
      <w:r w:rsidRPr="00F17F05">
        <w:rPr>
          <w:sz w:val="16"/>
        </w:rPr>
        <w:t xml:space="preserve"> and </w:t>
      </w:r>
      <w:r w:rsidRPr="00F17F05">
        <w:rPr>
          <w:rStyle w:val="StyleUnderline"/>
          <w:highlight w:val="cyan"/>
        </w:rPr>
        <w:t>adversely</w:t>
      </w:r>
      <w:r w:rsidRPr="00F17F05">
        <w:rPr>
          <w:rStyle w:val="StyleUnderline"/>
        </w:rPr>
        <w:t xml:space="preserve"> affect the ability </w:t>
      </w:r>
      <w:r w:rsidRPr="00F17F05">
        <w:rPr>
          <w:rStyle w:val="StyleUnderline"/>
          <w:highlight w:val="cyan"/>
        </w:rPr>
        <w:t>to develop</w:t>
      </w:r>
      <w:r w:rsidRPr="00F17F05">
        <w:rPr>
          <w:rStyle w:val="StyleUnderline"/>
        </w:rPr>
        <w:t xml:space="preserve"> </w:t>
      </w:r>
      <w:r w:rsidRPr="00F17F05">
        <w:rPr>
          <w:sz w:val="16"/>
        </w:rPr>
        <w:t xml:space="preserve">and finance various </w:t>
      </w:r>
      <w:r w:rsidRPr="00F17F05">
        <w:rPr>
          <w:rStyle w:val="StyleUnderline"/>
        </w:rPr>
        <w:t xml:space="preserve">renewable </w:t>
      </w:r>
      <w:r w:rsidRPr="00F17F05">
        <w:rPr>
          <w:rStyle w:val="StyleUnderline"/>
          <w:highlight w:val="cyan"/>
        </w:rPr>
        <w:t>energy</w:t>
      </w:r>
      <w:r w:rsidRPr="00F17F05">
        <w:rPr>
          <w:rStyle w:val="StyleUnderline"/>
        </w:rPr>
        <w:t xml:space="preserve"> </w:t>
      </w:r>
      <w:r w:rsidRPr="00F17F05">
        <w:rPr>
          <w:rStyle w:val="StyleUnderline"/>
          <w:highlight w:val="cyan"/>
        </w:rPr>
        <w:t>projects</w:t>
      </w:r>
      <w:r w:rsidRPr="00F17F05">
        <w:rPr>
          <w:rStyle w:val="StyleUnderline"/>
        </w:rPr>
        <w:t>.</w:t>
      </w:r>
    </w:p>
    <w:p w14:paraId="66C4F87C" w14:textId="77777777" w:rsidR="00E050A3" w:rsidRPr="00F17F05" w:rsidRDefault="00E050A3" w:rsidP="00E050A3">
      <w:pPr>
        <w:rPr>
          <w:sz w:val="16"/>
        </w:rPr>
      </w:pPr>
      <w:r w:rsidRPr="00F17F05">
        <w:rPr>
          <w:sz w:val="16"/>
        </w:rPr>
        <w:t xml:space="preserve">The new </w:t>
      </w:r>
      <w:r w:rsidRPr="00F17F05">
        <w:rPr>
          <w:rStyle w:val="StyleUnderline"/>
          <w:highlight w:val="cyan"/>
        </w:rPr>
        <w:t>FEOC-related restrictions</w:t>
      </w:r>
      <w:r w:rsidRPr="00F17F05">
        <w:rPr>
          <w:sz w:val="16"/>
        </w:rPr>
        <w:t xml:space="preserve"> may </w:t>
      </w:r>
      <w:r w:rsidRPr="00F17F05">
        <w:rPr>
          <w:rStyle w:val="StyleUnderline"/>
          <w:highlight w:val="cyan"/>
        </w:rPr>
        <w:t>cause</w:t>
      </w:r>
      <w:r w:rsidRPr="00F17F05">
        <w:rPr>
          <w:rStyle w:val="StyleUnderline"/>
        </w:rPr>
        <w:t xml:space="preserve"> </w:t>
      </w:r>
      <w:r w:rsidRPr="00F17F05">
        <w:rPr>
          <w:rStyle w:val="StyleUnderline"/>
          <w:highlight w:val="cyan"/>
        </w:rPr>
        <w:t>taxpayers</w:t>
      </w:r>
      <w:r w:rsidRPr="00F17F05">
        <w:rPr>
          <w:rStyle w:val="StyleUnderline"/>
        </w:rPr>
        <w:t xml:space="preserve"> and projects that would otherwise be eligible for such tax credits </w:t>
      </w:r>
      <w:r w:rsidRPr="00F17F05">
        <w:rPr>
          <w:rStyle w:val="Emphasis"/>
          <w:highlight w:val="cyan"/>
        </w:rPr>
        <w:t>to lose</w:t>
      </w:r>
      <w:r w:rsidRPr="00F17F05">
        <w:rPr>
          <w:rStyle w:val="StyleUnderline"/>
        </w:rPr>
        <w:t xml:space="preserve"> </w:t>
      </w:r>
      <w:r w:rsidRPr="00F17F05">
        <w:rPr>
          <w:sz w:val="16"/>
        </w:rPr>
        <w:t xml:space="preserve">their </w:t>
      </w:r>
      <w:r w:rsidRPr="00F17F05">
        <w:rPr>
          <w:rStyle w:val="Emphasis"/>
          <w:highlight w:val="cyan"/>
        </w:rPr>
        <w:t>eligibility</w:t>
      </w:r>
      <w:r w:rsidRPr="00F17F05">
        <w:rPr>
          <w:sz w:val="16"/>
        </w:rPr>
        <w:t xml:space="preserve"> due to ownership and supply-chain issues. Accordingly, the inclusion of the FEOC-related provisions and their broad application will need to be carefully analyzed and discussed in connection with existing and future commercial arrangements.</w:t>
      </w:r>
    </w:p>
    <w:p w14:paraId="2D7D8DEE" w14:textId="77777777" w:rsidR="00E050A3" w:rsidRPr="00F17F05" w:rsidRDefault="00E050A3" w:rsidP="00E050A3">
      <w:pPr>
        <w:pStyle w:val="Heading4"/>
        <w:rPr>
          <w:rFonts w:cs="Times New Roman"/>
        </w:rPr>
      </w:pPr>
      <w:r w:rsidRPr="00F17F05">
        <w:rPr>
          <w:rFonts w:cs="Times New Roman"/>
        </w:rPr>
        <w:t>IRA solves warming, global competition, and climate wars through incentivizing clean energy investment with tax credits.</w:t>
      </w:r>
    </w:p>
    <w:p w14:paraId="44BAB7FB" w14:textId="77777777" w:rsidR="00E050A3" w:rsidRPr="00F17F05" w:rsidRDefault="00E050A3" w:rsidP="00E050A3">
      <w:pPr>
        <w:rPr>
          <w:color w:val="000000"/>
        </w:rPr>
      </w:pPr>
      <w:r w:rsidRPr="00F17F05">
        <w:rPr>
          <w:rStyle w:val="Style13ptBold"/>
        </w:rPr>
        <w:t>Colón et al 22</w:t>
      </w:r>
      <w:r w:rsidRPr="00F17F05">
        <w:t xml:space="preserve">, *Senior Fellow, International Climate **Resilience and Adaptation Lead at the World Economic Forum ***Senior Research and Policy Analyst at EarthJustice. (*Frances, **Anne Christianson, ***Cassidy Childs, 8/17, “How the Inflation Reduction Act Will Drive Global Climate Action”, Center for American Progress, </w:t>
      </w:r>
      <w:r w:rsidRPr="00F17F05">
        <w:rPr>
          <w:color w:val="000000"/>
        </w:rPr>
        <w:t> https://www.americanprogress.org/article/how-the-inflation-reduction-act-will-drive-global-climate-action/)</w:t>
      </w:r>
    </w:p>
    <w:p w14:paraId="4A30EDD4" w14:textId="77777777" w:rsidR="00E050A3" w:rsidRPr="00F17F05" w:rsidRDefault="00E050A3" w:rsidP="00E050A3">
      <w:pPr>
        <w:tabs>
          <w:tab w:val="left" w:pos="2634"/>
        </w:tabs>
      </w:pPr>
    </w:p>
    <w:p w14:paraId="5220A918" w14:textId="77777777" w:rsidR="00E050A3" w:rsidRPr="00F17F05" w:rsidRDefault="00E050A3" w:rsidP="00E050A3">
      <w:pPr>
        <w:rPr>
          <w:sz w:val="16"/>
        </w:rPr>
      </w:pPr>
      <w:r w:rsidRPr="00F17F05">
        <w:rPr>
          <w:sz w:val="16"/>
        </w:rPr>
        <w:t>The Inflation Reduction Act’s global impacts</w:t>
      </w:r>
    </w:p>
    <w:p w14:paraId="4A03D7B5" w14:textId="77777777" w:rsidR="00E050A3" w:rsidRPr="00F17F05" w:rsidRDefault="00E050A3" w:rsidP="00E050A3">
      <w:pPr>
        <w:rPr>
          <w:rStyle w:val="StyleUnderline"/>
        </w:rPr>
      </w:pPr>
      <w:r w:rsidRPr="00F17F05">
        <w:rPr>
          <w:rStyle w:val="StyleUnderline"/>
          <w:highlight w:val="cyan"/>
        </w:rPr>
        <w:t>The</w:t>
      </w:r>
      <w:r w:rsidRPr="00F17F05">
        <w:rPr>
          <w:sz w:val="16"/>
        </w:rPr>
        <w:t xml:space="preserve"> $369 billion in </w:t>
      </w:r>
      <w:r w:rsidRPr="00F17F05">
        <w:rPr>
          <w:rStyle w:val="StyleUnderline"/>
          <w:highlight w:val="cyan"/>
        </w:rPr>
        <w:t>I</w:t>
      </w:r>
      <w:r w:rsidRPr="00F17F05">
        <w:rPr>
          <w:sz w:val="16"/>
        </w:rPr>
        <w:t xml:space="preserve">nflation </w:t>
      </w:r>
      <w:r w:rsidRPr="00F17F05">
        <w:rPr>
          <w:rStyle w:val="StyleUnderline"/>
          <w:highlight w:val="cyan"/>
        </w:rPr>
        <w:t>R</w:t>
      </w:r>
      <w:r w:rsidRPr="00F17F05">
        <w:rPr>
          <w:sz w:val="16"/>
        </w:rPr>
        <w:t xml:space="preserve">eduction </w:t>
      </w:r>
      <w:r w:rsidRPr="00F17F05">
        <w:rPr>
          <w:rStyle w:val="StyleUnderline"/>
          <w:highlight w:val="cyan"/>
        </w:rPr>
        <w:t>A</w:t>
      </w:r>
      <w:r w:rsidRPr="00F17F05">
        <w:rPr>
          <w:sz w:val="16"/>
        </w:rPr>
        <w:t xml:space="preserve">ct energy security and </w:t>
      </w:r>
      <w:r w:rsidRPr="00F17F05">
        <w:rPr>
          <w:rStyle w:val="StyleUnderline"/>
          <w:highlight w:val="cyan"/>
        </w:rPr>
        <w:t>climate change resilience investments</w:t>
      </w:r>
      <w:r w:rsidRPr="00F17F05">
        <w:rPr>
          <w:sz w:val="16"/>
        </w:rPr>
        <w:t xml:space="preserve"> have significant implications for the world, as they </w:t>
      </w:r>
      <w:r w:rsidRPr="00F17F05">
        <w:rPr>
          <w:rStyle w:val="StyleUnderline"/>
          <w:highlight w:val="cyan"/>
        </w:rPr>
        <w:t>demonstrate U.S. leadership</w:t>
      </w:r>
      <w:r w:rsidRPr="00F17F05">
        <w:rPr>
          <w:sz w:val="16"/>
        </w:rPr>
        <w:t xml:space="preserve"> abroad </w:t>
      </w:r>
      <w:r w:rsidRPr="00F17F05">
        <w:rPr>
          <w:rStyle w:val="StyleUnderline"/>
          <w:highlight w:val="cyan"/>
        </w:rPr>
        <w:t>and</w:t>
      </w:r>
      <w:r w:rsidRPr="00F17F05">
        <w:rPr>
          <w:rStyle w:val="StyleUnderline"/>
        </w:rPr>
        <w:t xml:space="preserve"> </w:t>
      </w:r>
      <w:r w:rsidRPr="00F17F05">
        <w:rPr>
          <w:rStyle w:val="StyleUnderline"/>
          <w:highlight w:val="cyan"/>
        </w:rPr>
        <w:t>change</w:t>
      </w:r>
      <w:r w:rsidRPr="00F17F05">
        <w:rPr>
          <w:rStyle w:val="StyleUnderline"/>
        </w:rPr>
        <w:t xml:space="preserve"> the </w:t>
      </w:r>
      <w:r w:rsidRPr="00F17F05">
        <w:rPr>
          <w:rStyle w:val="StyleUnderline"/>
          <w:highlight w:val="cyan"/>
        </w:rPr>
        <w:t>trajectory of international climate action</w:t>
      </w:r>
      <w:r w:rsidRPr="00F17F05">
        <w:rPr>
          <w:rStyle w:val="StyleUnderline"/>
        </w:rPr>
        <w:t>.</w:t>
      </w:r>
    </w:p>
    <w:p w14:paraId="10771A5E" w14:textId="77777777" w:rsidR="00E050A3" w:rsidRPr="00F17F05" w:rsidRDefault="00E050A3" w:rsidP="00E050A3">
      <w:pPr>
        <w:rPr>
          <w:sz w:val="16"/>
        </w:rPr>
      </w:pPr>
      <w:r w:rsidRPr="00F17F05">
        <w:rPr>
          <w:sz w:val="16"/>
        </w:rPr>
        <w:t>Reaching emission reduction commitments</w:t>
      </w:r>
    </w:p>
    <w:p w14:paraId="443B32EF" w14:textId="77777777" w:rsidR="00E050A3" w:rsidRPr="00F17F05" w:rsidRDefault="00E050A3" w:rsidP="00E050A3">
      <w:pPr>
        <w:rPr>
          <w:sz w:val="16"/>
        </w:rPr>
      </w:pPr>
      <w:r w:rsidRPr="00F17F05">
        <w:rPr>
          <w:rStyle w:val="StyleUnderline"/>
        </w:rPr>
        <w:t>With</w:t>
      </w:r>
      <w:r w:rsidRPr="00F17F05">
        <w:rPr>
          <w:sz w:val="16"/>
        </w:rPr>
        <w:t xml:space="preserve"> the </w:t>
      </w:r>
      <w:r w:rsidRPr="00F17F05">
        <w:rPr>
          <w:rStyle w:val="StyleUnderline"/>
        </w:rPr>
        <w:t>I</w:t>
      </w:r>
      <w:r w:rsidRPr="00F17F05">
        <w:rPr>
          <w:sz w:val="16"/>
        </w:rPr>
        <w:t xml:space="preserve">nflation </w:t>
      </w:r>
      <w:r w:rsidRPr="00F17F05">
        <w:rPr>
          <w:rStyle w:val="StyleUnderline"/>
        </w:rPr>
        <w:t>R</w:t>
      </w:r>
      <w:r w:rsidRPr="00F17F05">
        <w:rPr>
          <w:sz w:val="16"/>
        </w:rPr>
        <w:t xml:space="preserve">eduction </w:t>
      </w:r>
      <w:r w:rsidRPr="00F17F05">
        <w:rPr>
          <w:rStyle w:val="StyleUnderline"/>
        </w:rPr>
        <w:t>A</w:t>
      </w:r>
      <w:r w:rsidRPr="00F17F05">
        <w:rPr>
          <w:sz w:val="16"/>
        </w:rPr>
        <w:t xml:space="preserve">ct, </w:t>
      </w:r>
      <w:r w:rsidRPr="00F17F05">
        <w:rPr>
          <w:rStyle w:val="StyleUnderline"/>
        </w:rPr>
        <w:t>the</w:t>
      </w:r>
      <w:r w:rsidRPr="00F17F05">
        <w:rPr>
          <w:sz w:val="16"/>
        </w:rPr>
        <w:t xml:space="preserve"> </w:t>
      </w:r>
      <w:r w:rsidRPr="00F17F05">
        <w:rPr>
          <w:rStyle w:val="StyleUnderline"/>
          <w:highlight w:val="cyan"/>
        </w:rPr>
        <w:t>United States</w:t>
      </w:r>
      <w:r w:rsidRPr="00F17F05">
        <w:rPr>
          <w:rStyle w:val="StyleUnderline"/>
        </w:rPr>
        <w:t xml:space="preserve"> </w:t>
      </w:r>
      <w:r w:rsidRPr="00F17F05">
        <w:rPr>
          <w:rStyle w:val="StyleUnderline"/>
          <w:highlight w:val="cyan"/>
        </w:rPr>
        <w:t>will be significantly</w:t>
      </w:r>
      <w:r w:rsidRPr="00F17F05">
        <w:rPr>
          <w:sz w:val="16"/>
          <w:highlight w:val="cyan"/>
        </w:rPr>
        <w:t xml:space="preserve"> </w:t>
      </w:r>
      <w:r w:rsidRPr="00F17F05">
        <w:rPr>
          <w:rStyle w:val="StyleUnderline"/>
          <w:highlight w:val="cyan"/>
        </w:rPr>
        <w:t>closer</w:t>
      </w:r>
      <w:r w:rsidRPr="00F17F05">
        <w:rPr>
          <w:sz w:val="16"/>
        </w:rPr>
        <w:t xml:space="preserve"> </w:t>
      </w:r>
      <w:r w:rsidRPr="00F17F05">
        <w:rPr>
          <w:rStyle w:val="StyleUnderline"/>
          <w:highlight w:val="cyan"/>
        </w:rPr>
        <w:t>to meeting</w:t>
      </w:r>
      <w:r w:rsidRPr="00F17F05">
        <w:rPr>
          <w:rStyle w:val="StyleUnderline"/>
        </w:rPr>
        <w:t xml:space="preserve"> </w:t>
      </w:r>
      <w:r w:rsidRPr="00F17F05">
        <w:rPr>
          <w:sz w:val="16"/>
        </w:rPr>
        <w:t xml:space="preserve">its </w:t>
      </w:r>
      <w:r w:rsidRPr="00F17F05">
        <w:rPr>
          <w:rStyle w:val="StyleUnderline"/>
          <w:highlight w:val="cyan"/>
        </w:rPr>
        <w:t>Paris</w:t>
      </w:r>
      <w:r w:rsidRPr="00F17F05">
        <w:rPr>
          <w:sz w:val="16"/>
        </w:rPr>
        <w:t xml:space="preserve"> Agreement commitment. At the 2021 Leaders’ Summit on Climate, President Biden </w:t>
      </w:r>
      <w:r w:rsidRPr="00F17F05">
        <w:rPr>
          <w:rFonts w:eastAsiaTheme="majorEastAsia"/>
          <w:sz w:val="16"/>
        </w:rPr>
        <w:t>announced an enhanced NDC</w:t>
      </w:r>
      <w:r w:rsidRPr="00F17F05">
        <w:rPr>
          <w:sz w:val="16"/>
        </w:rPr>
        <w:t xml:space="preserve"> that states </w:t>
      </w:r>
      <w:r w:rsidRPr="00F17F05">
        <w:rPr>
          <w:rStyle w:val="StyleUnderline"/>
          <w:highlight w:val="cyan"/>
        </w:rPr>
        <w:t>the</w:t>
      </w:r>
      <w:r w:rsidRPr="00F17F05">
        <w:rPr>
          <w:rStyle w:val="StyleUnderline"/>
        </w:rPr>
        <w:t xml:space="preserve"> </w:t>
      </w:r>
      <w:r w:rsidRPr="00F17F05">
        <w:rPr>
          <w:rStyle w:val="StyleUnderline"/>
          <w:highlight w:val="cyan"/>
        </w:rPr>
        <w:t>U</w:t>
      </w:r>
      <w:r w:rsidRPr="00F17F05">
        <w:rPr>
          <w:rStyle w:val="StyleUnderline"/>
        </w:rPr>
        <w:t xml:space="preserve">nited </w:t>
      </w:r>
      <w:r w:rsidRPr="00F17F05">
        <w:rPr>
          <w:rStyle w:val="StyleUnderline"/>
          <w:highlight w:val="cyan"/>
        </w:rPr>
        <w:t>S</w:t>
      </w:r>
      <w:r w:rsidRPr="00F17F05">
        <w:rPr>
          <w:rStyle w:val="StyleUnderline"/>
        </w:rPr>
        <w:t xml:space="preserve">tates </w:t>
      </w:r>
      <w:r w:rsidRPr="00F17F05">
        <w:rPr>
          <w:rStyle w:val="StyleUnderline"/>
          <w:highlight w:val="cyan"/>
        </w:rPr>
        <w:t>will</w:t>
      </w:r>
      <w:r w:rsidRPr="00F17F05">
        <w:rPr>
          <w:rStyle w:val="StyleUnderline"/>
        </w:rPr>
        <w:t xml:space="preserve"> “</w:t>
      </w:r>
      <w:r w:rsidRPr="00F17F05">
        <w:rPr>
          <w:rStyle w:val="StyleUnderline"/>
          <w:highlight w:val="cyan"/>
        </w:rPr>
        <w:t>achieve</w:t>
      </w:r>
      <w:r w:rsidRPr="00F17F05">
        <w:rPr>
          <w:rStyle w:val="StyleUnderline"/>
        </w:rPr>
        <w:t xml:space="preserve"> </w:t>
      </w:r>
      <w:r w:rsidRPr="00F17F05">
        <w:rPr>
          <w:rStyle w:val="StyleUnderline"/>
          <w:highlight w:val="cyan"/>
        </w:rPr>
        <w:t>a 50</w:t>
      </w:r>
      <w:r w:rsidRPr="00F17F05">
        <w:rPr>
          <w:rStyle w:val="StyleUnderline"/>
        </w:rPr>
        <w:t xml:space="preserve">-52 </w:t>
      </w:r>
      <w:r w:rsidRPr="00F17F05">
        <w:rPr>
          <w:rStyle w:val="StyleUnderline"/>
          <w:highlight w:val="cyan"/>
        </w:rPr>
        <w:t>percent</w:t>
      </w:r>
      <w:r w:rsidRPr="00F17F05">
        <w:rPr>
          <w:rStyle w:val="StyleUnderline"/>
        </w:rPr>
        <w:t xml:space="preserve"> </w:t>
      </w:r>
      <w:r w:rsidRPr="00F17F05">
        <w:rPr>
          <w:rStyle w:val="StyleUnderline"/>
          <w:highlight w:val="cyan"/>
        </w:rPr>
        <w:t>reduction</w:t>
      </w:r>
      <w:r w:rsidRPr="00F17F05">
        <w:rPr>
          <w:rStyle w:val="StyleUnderline"/>
        </w:rPr>
        <w:t xml:space="preserve"> </w:t>
      </w:r>
      <w:r w:rsidRPr="00F17F05">
        <w:rPr>
          <w:rStyle w:val="StyleUnderline"/>
          <w:highlight w:val="cyan"/>
        </w:rPr>
        <w:t>from</w:t>
      </w:r>
      <w:r w:rsidRPr="00F17F05">
        <w:rPr>
          <w:rStyle w:val="StyleUnderline"/>
        </w:rPr>
        <w:t xml:space="preserve"> </w:t>
      </w:r>
      <w:r w:rsidRPr="00F17F05">
        <w:rPr>
          <w:rStyle w:val="StyleUnderline"/>
          <w:highlight w:val="cyan"/>
        </w:rPr>
        <w:t>2005 levels</w:t>
      </w:r>
      <w:r w:rsidRPr="00F17F05">
        <w:rPr>
          <w:rStyle w:val="StyleUnderline"/>
        </w:rPr>
        <w:t xml:space="preserve"> </w:t>
      </w:r>
      <w:r w:rsidRPr="00F17F05">
        <w:rPr>
          <w:rStyle w:val="StyleUnderline"/>
          <w:highlight w:val="cyan"/>
        </w:rPr>
        <w:t>in</w:t>
      </w:r>
      <w:r w:rsidRPr="00F17F05">
        <w:rPr>
          <w:rStyle w:val="StyleUnderline"/>
        </w:rPr>
        <w:t xml:space="preserve"> economy-wide net </w:t>
      </w:r>
      <w:r w:rsidRPr="00F17F05">
        <w:rPr>
          <w:rStyle w:val="StyleUnderline"/>
          <w:highlight w:val="cyan"/>
        </w:rPr>
        <w:t>g</w:t>
      </w:r>
      <w:r w:rsidRPr="00F17F05">
        <w:rPr>
          <w:rStyle w:val="StyleUnderline"/>
        </w:rPr>
        <w:t>reen</w:t>
      </w:r>
      <w:r w:rsidRPr="00F17F05">
        <w:rPr>
          <w:rStyle w:val="StyleUnderline"/>
          <w:highlight w:val="cyan"/>
        </w:rPr>
        <w:t>h</w:t>
      </w:r>
      <w:r w:rsidRPr="00F17F05">
        <w:rPr>
          <w:rStyle w:val="StyleUnderline"/>
        </w:rPr>
        <w:t xml:space="preserve">ouse </w:t>
      </w:r>
      <w:r w:rsidRPr="00F17F05">
        <w:rPr>
          <w:rStyle w:val="StyleUnderline"/>
          <w:highlight w:val="cyan"/>
        </w:rPr>
        <w:t>g</w:t>
      </w:r>
      <w:r w:rsidRPr="00F17F05">
        <w:rPr>
          <w:rStyle w:val="StyleUnderline"/>
        </w:rPr>
        <w:t>a</w:t>
      </w:r>
      <w:r w:rsidRPr="00F17F05">
        <w:rPr>
          <w:rStyle w:val="StyleUnderline"/>
          <w:highlight w:val="cyan"/>
        </w:rPr>
        <w:t>s</w:t>
      </w:r>
      <w:r w:rsidRPr="00F17F05">
        <w:rPr>
          <w:rStyle w:val="StyleUnderline"/>
        </w:rPr>
        <w:t xml:space="preserve"> pollution</w:t>
      </w:r>
      <w:r w:rsidRPr="00F17F05">
        <w:rPr>
          <w:sz w:val="16"/>
        </w:rPr>
        <w:t xml:space="preserve"> in 2030.” Under current policy, expected GHG emissions reductions were only </w:t>
      </w:r>
      <w:r w:rsidRPr="00F17F05">
        <w:rPr>
          <w:rFonts w:eastAsiaTheme="majorEastAsia"/>
          <w:sz w:val="16"/>
        </w:rPr>
        <w:t>24 to 35 percent</w:t>
      </w:r>
      <w:r w:rsidRPr="00F17F05">
        <w:rPr>
          <w:sz w:val="16"/>
        </w:rPr>
        <w:t>; however, independent analyses estimate that the Inflation Reduction Act will bring GHG emissions down by about </w:t>
      </w:r>
      <w:r w:rsidRPr="00F17F05">
        <w:rPr>
          <w:rFonts w:eastAsiaTheme="majorEastAsia"/>
          <w:sz w:val="16"/>
        </w:rPr>
        <w:t>31 to 44 percent</w:t>
      </w:r>
      <w:r w:rsidRPr="00F17F05">
        <w:rPr>
          <w:sz w:val="16"/>
        </w:rPr>
        <w:t> or </w:t>
      </w:r>
      <w:r w:rsidRPr="00F17F05">
        <w:rPr>
          <w:rFonts w:eastAsiaTheme="majorEastAsia"/>
          <w:sz w:val="16"/>
        </w:rPr>
        <w:t>37 to 41 percent</w:t>
      </w:r>
      <w:r w:rsidRPr="00F17F05">
        <w:rPr>
          <w:sz w:val="16"/>
        </w:rPr>
        <w:t> below 2005 levels by 2030. Both modelers agree that with the addition of state and federal regulatory action, these investments will put within reach the full goal of 50 percent emissions reductions this decade.</w:t>
      </w:r>
    </w:p>
    <w:p w14:paraId="2E1DC9CD" w14:textId="77777777" w:rsidR="00E050A3" w:rsidRPr="00F17F05" w:rsidRDefault="00E050A3" w:rsidP="00E050A3">
      <w:pPr>
        <w:rPr>
          <w:sz w:val="16"/>
        </w:rPr>
      </w:pPr>
      <w:r w:rsidRPr="00F17F05">
        <w:rPr>
          <w:sz w:val="16"/>
        </w:rPr>
        <w:t>With the addition of state and federal regulatory action, [</w:t>
      </w:r>
      <w:r w:rsidRPr="00F17F05">
        <w:rPr>
          <w:rStyle w:val="StyleUnderline"/>
          <w:highlight w:val="cyan"/>
        </w:rPr>
        <w:t>Inflation Reduction Act]</w:t>
      </w:r>
      <w:r w:rsidRPr="00F17F05">
        <w:rPr>
          <w:rStyle w:val="StyleUnderline"/>
        </w:rPr>
        <w:t xml:space="preserve"> investments </w:t>
      </w:r>
      <w:r w:rsidRPr="00F17F05">
        <w:rPr>
          <w:sz w:val="16"/>
        </w:rPr>
        <w:t xml:space="preserve">will </w:t>
      </w:r>
      <w:r w:rsidRPr="00F17F05">
        <w:rPr>
          <w:rStyle w:val="Emphasis"/>
        </w:rPr>
        <w:t xml:space="preserve">put </w:t>
      </w:r>
      <w:r w:rsidRPr="00F17F05">
        <w:rPr>
          <w:rStyle w:val="Emphasis"/>
          <w:highlight w:val="cyan"/>
        </w:rPr>
        <w:t>within reach the full goal</w:t>
      </w:r>
      <w:r w:rsidRPr="00F17F05">
        <w:rPr>
          <w:sz w:val="16"/>
        </w:rPr>
        <w:t xml:space="preserve"> of 50 percent emissions reductions this decade.</w:t>
      </w:r>
    </w:p>
    <w:p w14:paraId="47D3822F" w14:textId="77777777" w:rsidR="00E050A3" w:rsidRPr="00F17F05" w:rsidRDefault="00E050A3" w:rsidP="00E050A3">
      <w:pPr>
        <w:rPr>
          <w:sz w:val="16"/>
        </w:rPr>
      </w:pPr>
      <w:r w:rsidRPr="00F17F05">
        <w:rPr>
          <w:sz w:val="16"/>
        </w:rPr>
        <w:t>The Inflation Reduction Act, along with administrative regulations, will be viewed internationally as the U.S. NDC implementation plan as well as an indication that the United States is finally taking the real, necessary action to get its house in order as it works to reduce emissions globally. This step allows the Biden administration to head into November’s U.N. climate conference (COP27) in Sharm el-Sheik, Egypt, with a strong bargaining position and may help increase other nations’ ambition and ability to meet their NDCs.</w:t>
      </w:r>
    </w:p>
    <w:p w14:paraId="18360E35" w14:textId="77777777" w:rsidR="00E050A3" w:rsidRPr="00F17F05" w:rsidRDefault="00E050A3" w:rsidP="00E050A3">
      <w:pPr>
        <w:rPr>
          <w:rStyle w:val="Emphasis"/>
        </w:rPr>
      </w:pPr>
      <w:r w:rsidRPr="00F17F05">
        <w:rPr>
          <w:rStyle w:val="Emphasis"/>
          <w:highlight w:val="cyan"/>
        </w:rPr>
        <w:t>Spurring</w:t>
      </w:r>
      <w:r w:rsidRPr="00F17F05">
        <w:rPr>
          <w:rStyle w:val="Emphasis"/>
        </w:rPr>
        <w:t xml:space="preserve"> an </w:t>
      </w:r>
      <w:r w:rsidRPr="00F17F05">
        <w:rPr>
          <w:rStyle w:val="Emphasis"/>
          <w:highlight w:val="cyan"/>
        </w:rPr>
        <w:t>economic</w:t>
      </w:r>
      <w:r w:rsidRPr="00F17F05">
        <w:rPr>
          <w:rStyle w:val="Emphasis"/>
        </w:rPr>
        <w:t xml:space="preserve"> and manufacturing “</w:t>
      </w:r>
      <w:r w:rsidRPr="00F17F05">
        <w:rPr>
          <w:rStyle w:val="Emphasis"/>
          <w:highlight w:val="cyan"/>
        </w:rPr>
        <w:t>race to the top</w:t>
      </w:r>
      <w:r w:rsidRPr="00F17F05">
        <w:rPr>
          <w:rStyle w:val="Emphasis"/>
        </w:rPr>
        <w:t>”</w:t>
      </w:r>
    </w:p>
    <w:p w14:paraId="6CCBC584" w14:textId="77777777" w:rsidR="00E050A3" w:rsidRPr="00F17F05" w:rsidRDefault="00E050A3" w:rsidP="00E050A3">
      <w:pPr>
        <w:rPr>
          <w:sz w:val="16"/>
        </w:rPr>
      </w:pPr>
      <w:r w:rsidRPr="00F17F05">
        <w:rPr>
          <w:sz w:val="16"/>
        </w:rPr>
        <w:t xml:space="preserve">With well north of $70 billion in clean domestic manufacturing investments, the Inflation Reduction Act strengthens America’s standing on global trade with both partners and competitors. Traditionally, American industries and federal support drove the technological innovations that fundamentally changed the energy, transportation, and manufacturing sectors. </w:t>
      </w:r>
      <w:r w:rsidRPr="00F17F05">
        <w:rPr>
          <w:rStyle w:val="StyleUnderline"/>
        </w:rPr>
        <w:t>The Inflation Reduction Act gives the needed boost to domestic clean energy industries</w:t>
      </w:r>
      <w:r w:rsidRPr="00F17F05">
        <w:rPr>
          <w:sz w:val="16"/>
        </w:rPr>
        <w:t>—</w:t>
      </w:r>
      <w:r w:rsidRPr="00F17F05">
        <w:rPr>
          <w:rStyle w:val="StyleUnderline"/>
          <w:highlight w:val="cyan"/>
        </w:rPr>
        <w:t>through</w:t>
      </w:r>
      <w:r w:rsidRPr="00F17F05">
        <w:rPr>
          <w:sz w:val="16"/>
        </w:rPr>
        <w:t xml:space="preserve"> requirements for domestic sourcing and through manufacturing </w:t>
      </w:r>
      <w:r w:rsidRPr="00F17F05">
        <w:rPr>
          <w:rStyle w:val="Emphasis"/>
          <w:highlight w:val="cyan"/>
        </w:rPr>
        <w:t>tax</w:t>
      </w:r>
      <w:r w:rsidRPr="00F17F05">
        <w:rPr>
          <w:rStyle w:val="Emphasis"/>
        </w:rPr>
        <w:t xml:space="preserve"> </w:t>
      </w:r>
      <w:r w:rsidRPr="00F17F05">
        <w:rPr>
          <w:rStyle w:val="Emphasis"/>
          <w:highlight w:val="cyan"/>
        </w:rPr>
        <w:t>incentives</w:t>
      </w:r>
      <w:r w:rsidRPr="00F17F05">
        <w:rPr>
          <w:sz w:val="16"/>
        </w:rPr>
        <w:t xml:space="preserve"> designed to reshore supply chains—to enable these industries to catch up to nations that have </w:t>
      </w:r>
      <w:r w:rsidRPr="00F17F05">
        <w:rPr>
          <w:rFonts w:eastAsiaTheme="majorEastAsia"/>
          <w:sz w:val="16"/>
        </w:rPr>
        <w:t>outpaced the United States</w:t>
      </w:r>
      <w:r w:rsidRPr="00F17F05">
        <w:rPr>
          <w:sz w:val="16"/>
        </w:rPr>
        <w:t xml:space="preserve"> in the development of clean energy technological innovation, manufacturing, and deployment that will characterize the energy market for the remainder of the 21st century. </w:t>
      </w:r>
      <w:r w:rsidRPr="00F17F05">
        <w:rPr>
          <w:rStyle w:val="StyleUnderline"/>
          <w:highlight w:val="cyan"/>
        </w:rPr>
        <w:t>These</w:t>
      </w:r>
      <w:r w:rsidRPr="00F17F05">
        <w:rPr>
          <w:rStyle w:val="StyleUnderline"/>
        </w:rPr>
        <w:t xml:space="preserve"> investments</w:t>
      </w:r>
      <w:r w:rsidRPr="00F17F05">
        <w:rPr>
          <w:sz w:val="16"/>
        </w:rPr>
        <w:t xml:space="preserve">, </w:t>
      </w:r>
      <w:r w:rsidRPr="00F17F05">
        <w:rPr>
          <w:rStyle w:val="Emphasis"/>
          <w:highlight w:val="cyan"/>
        </w:rPr>
        <w:t>paired with domestic content credits</w:t>
      </w:r>
      <w:r w:rsidRPr="00F17F05">
        <w:rPr>
          <w:sz w:val="16"/>
        </w:rPr>
        <w:t xml:space="preserve"> and the Biden administration’s robust “</w:t>
      </w:r>
      <w:r w:rsidRPr="00F17F05">
        <w:rPr>
          <w:rFonts w:eastAsiaTheme="majorEastAsia"/>
          <w:sz w:val="16"/>
        </w:rPr>
        <w:t>Made in America</w:t>
      </w:r>
      <w:r w:rsidRPr="00F17F05">
        <w:rPr>
          <w:sz w:val="16"/>
        </w:rPr>
        <w:t xml:space="preserve">” agenda, </w:t>
      </w:r>
      <w:r w:rsidRPr="00F17F05">
        <w:rPr>
          <w:rStyle w:val="StyleUnderline"/>
        </w:rPr>
        <w:t xml:space="preserve">will </w:t>
      </w:r>
      <w:r w:rsidRPr="00F17F05">
        <w:rPr>
          <w:rStyle w:val="StyleUnderline"/>
          <w:highlight w:val="cyan"/>
        </w:rPr>
        <w:t>give</w:t>
      </w:r>
      <w:r w:rsidRPr="00F17F05">
        <w:rPr>
          <w:rStyle w:val="StyleUnderline"/>
        </w:rPr>
        <w:t xml:space="preserve"> the </w:t>
      </w:r>
      <w:r w:rsidRPr="00F17F05">
        <w:rPr>
          <w:rStyle w:val="StyleUnderline"/>
          <w:highlight w:val="cyan"/>
        </w:rPr>
        <w:t>U</w:t>
      </w:r>
      <w:r w:rsidRPr="00F17F05">
        <w:rPr>
          <w:rStyle w:val="StyleUnderline"/>
        </w:rPr>
        <w:t xml:space="preserve">nited </w:t>
      </w:r>
      <w:r w:rsidRPr="00F17F05">
        <w:rPr>
          <w:rStyle w:val="StyleUnderline"/>
          <w:highlight w:val="cyan"/>
        </w:rPr>
        <w:t>S</w:t>
      </w:r>
      <w:r w:rsidRPr="00F17F05">
        <w:rPr>
          <w:rStyle w:val="StyleUnderline"/>
        </w:rPr>
        <w:t xml:space="preserve">tates the </w:t>
      </w:r>
      <w:r w:rsidRPr="00F17F05">
        <w:rPr>
          <w:rStyle w:val="StyleUnderline"/>
          <w:highlight w:val="cyan"/>
        </w:rPr>
        <w:t>necessary</w:t>
      </w:r>
      <w:r w:rsidRPr="00F17F05">
        <w:rPr>
          <w:rStyle w:val="StyleUnderline"/>
        </w:rPr>
        <w:t xml:space="preserve"> </w:t>
      </w:r>
      <w:r w:rsidRPr="00F17F05">
        <w:rPr>
          <w:rStyle w:val="StyleUnderline"/>
          <w:highlight w:val="cyan"/>
        </w:rPr>
        <w:t>tools</w:t>
      </w:r>
      <w:r w:rsidRPr="00F17F05">
        <w:rPr>
          <w:rStyle w:val="StyleUnderline"/>
        </w:rPr>
        <w:t xml:space="preserve"> </w:t>
      </w:r>
      <w:r w:rsidRPr="00F17F05">
        <w:rPr>
          <w:rStyle w:val="StyleUnderline"/>
          <w:highlight w:val="cyan"/>
        </w:rPr>
        <w:t>to</w:t>
      </w:r>
      <w:r w:rsidRPr="00F17F05">
        <w:rPr>
          <w:rStyle w:val="StyleUnderline"/>
        </w:rPr>
        <w:t xml:space="preserve"> </w:t>
      </w:r>
      <w:r w:rsidRPr="00F17F05">
        <w:rPr>
          <w:rStyle w:val="StyleUnderline"/>
          <w:highlight w:val="cyan"/>
        </w:rPr>
        <w:t>incorporate</w:t>
      </w:r>
      <w:r w:rsidRPr="00F17F05">
        <w:rPr>
          <w:rStyle w:val="StyleUnderline"/>
        </w:rPr>
        <w:t xml:space="preserve"> </w:t>
      </w:r>
      <w:r w:rsidRPr="00F17F05">
        <w:rPr>
          <w:rStyle w:val="StyleUnderline"/>
          <w:highlight w:val="cyan"/>
        </w:rPr>
        <w:t>climate</w:t>
      </w:r>
      <w:r w:rsidRPr="00F17F05">
        <w:rPr>
          <w:rStyle w:val="StyleUnderline"/>
        </w:rPr>
        <w:t xml:space="preserve"> </w:t>
      </w:r>
      <w:r w:rsidRPr="00F17F05">
        <w:rPr>
          <w:sz w:val="16"/>
        </w:rPr>
        <w:t xml:space="preserve">and economic </w:t>
      </w:r>
      <w:r w:rsidRPr="00F17F05">
        <w:rPr>
          <w:rStyle w:val="StyleUnderline"/>
        </w:rPr>
        <w:t>objectives</w:t>
      </w:r>
      <w:r w:rsidRPr="00F17F05">
        <w:rPr>
          <w:sz w:val="16"/>
        </w:rPr>
        <w:t xml:space="preserve"> into multilateral trade discussions.</w:t>
      </w:r>
    </w:p>
    <w:p w14:paraId="606556FB" w14:textId="77777777" w:rsidR="00E050A3" w:rsidRPr="00F17F05" w:rsidRDefault="00E050A3" w:rsidP="00E050A3">
      <w:pPr>
        <w:rPr>
          <w:sz w:val="16"/>
        </w:rPr>
      </w:pPr>
      <w:r w:rsidRPr="00F17F05">
        <w:rPr>
          <w:sz w:val="16"/>
        </w:rPr>
        <w:t>$70B+</w:t>
      </w:r>
    </w:p>
    <w:p w14:paraId="2AC6C91B" w14:textId="77777777" w:rsidR="00E050A3" w:rsidRPr="00F17F05" w:rsidRDefault="00E050A3" w:rsidP="00E050A3">
      <w:pPr>
        <w:rPr>
          <w:sz w:val="16"/>
        </w:rPr>
      </w:pPr>
      <w:r w:rsidRPr="00F17F05">
        <w:rPr>
          <w:sz w:val="16"/>
        </w:rPr>
        <w:t>Amount the Inflation Reduction Act will provide in clean domestic manufacturing investments</w:t>
      </w:r>
    </w:p>
    <w:p w14:paraId="271DD632" w14:textId="77777777" w:rsidR="00E050A3" w:rsidRPr="00F17F05" w:rsidRDefault="00E050A3" w:rsidP="00E050A3">
      <w:pPr>
        <w:rPr>
          <w:sz w:val="16"/>
        </w:rPr>
      </w:pPr>
      <w:r w:rsidRPr="00F17F05">
        <w:rPr>
          <w:sz w:val="16"/>
        </w:rPr>
        <w:t xml:space="preserve">Yet the Inflation Reduction Act will not only keep the United States competitive in global markets by protecting American industries; </w:t>
      </w:r>
      <w:r w:rsidRPr="00F17F05">
        <w:rPr>
          <w:rStyle w:val="StyleUnderline"/>
          <w:highlight w:val="cyan"/>
        </w:rPr>
        <w:t>it will</w:t>
      </w:r>
      <w:r w:rsidRPr="00F17F05">
        <w:rPr>
          <w:sz w:val="16"/>
        </w:rPr>
        <w:t xml:space="preserve"> also further </w:t>
      </w:r>
      <w:r w:rsidRPr="00F17F05">
        <w:rPr>
          <w:rStyle w:val="StyleUnderline"/>
          <w:highlight w:val="cyan"/>
        </w:rPr>
        <w:t>drive</w:t>
      </w:r>
      <w:r w:rsidRPr="00F17F05">
        <w:rPr>
          <w:sz w:val="16"/>
        </w:rPr>
        <w:t xml:space="preserve"> the </w:t>
      </w:r>
      <w:r w:rsidRPr="00F17F05">
        <w:rPr>
          <w:rFonts w:eastAsiaTheme="majorEastAsia"/>
          <w:sz w:val="16"/>
        </w:rPr>
        <w:t xml:space="preserve">global </w:t>
      </w:r>
      <w:r w:rsidRPr="00F17F05">
        <w:rPr>
          <w:rStyle w:val="Emphasis"/>
          <w:highlight w:val="cyan"/>
        </w:rPr>
        <w:t>competitiveness</w:t>
      </w:r>
      <w:r w:rsidRPr="00F17F05">
        <w:rPr>
          <w:rStyle w:val="Emphasis"/>
        </w:rPr>
        <w:t xml:space="preserve"> necessary </w:t>
      </w:r>
      <w:r w:rsidRPr="00F17F05">
        <w:rPr>
          <w:rStyle w:val="Emphasis"/>
          <w:highlight w:val="cyan"/>
        </w:rPr>
        <w:t>for a race to the top</w:t>
      </w:r>
      <w:r w:rsidRPr="00F17F05">
        <w:rPr>
          <w:sz w:val="16"/>
        </w:rPr>
        <w:t xml:space="preserve"> on clean energy innovation. Due to the </w:t>
      </w:r>
      <w:r w:rsidRPr="00F17F05">
        <w:rPr>
          <w:rFonts w:eastAsiaTheme="majorEastAsia"/>
          <w:sz w:val="16"/>
        </w:rPr>
        <w:t>outsize role of the U.S. economy</w:t>
      </w:r>
      <w:r w:rsidRPr="00F17F05">
        <w:rPr>
          <w:sz w:val="16"/>
        </w:rPr>
        <w:t xml:space="preserve"> within the global market, </w:t>
      </w:r>
      <w:r w:rsidRPr="00F17F05">
        <w:rPr>
          <w:rStyle w:val="StyleUnderline"/>
        </w:rPr>
        <w:t xml:space="preserve">this </w:t>
      </w:r>
      <w:r w:rsidRPr="00F17F05">
        <w:rPr>
          <w:rStyle w:val="StyleUnderline"/>
          <w:highlight w:val="cyan"/>
        </w:rPr>
        <w:t>boost</w:t>
      </w:r>
      <w:r w:rsidRPr="00F17F05">
        <w:rPr>
          <w:rStyle w:val="StyleUnderline"/>
        </w:rPr>
        <w:t xml:space="preserve"> </w:t>
      </w:r>
      <w:r w:rsidRPr="00F17F05">
        <w:rPr>
          <w:rStyle w:val="StyleUnderline"/>
          <w:highlight w:val="cyan"/>
        </w:rPr>
        <w:t>in</w:t>
      </w:r>
      <w:r w:rsidRPr="00F17F05">
        <w:rPr>
          <w:rStyle w:val="StyleUnderline"/>
        </w:rPr>
        <w:t xml:space="preserve"> U.S. </w:t>
      </w:r>
      <w:r w:rsidRPr="00F17F05">
        <w:rPr>
          <w:rStyle w:val="StyleUnderline"/>
          <w:highlight w:val="cyan"/>
        </w:rPr>
        <w:t>manufacturing</w:t>
      </w:r>
      <w:r w:rsidRPr="00F17F05">
        <w:rPr>
          <w:rStyle w:val="StyleUnderline"/>
        </w:rPr>
        <w:t xml:space="preserve"> and development of clean energy</w:t>
      </w:r>
      <w:r w:rsidRPr="00F17F05">
        <w:rPr>
          <w:sz w:val="16"/>
        </w:rPr>
        <w:t xml:space="preserve"> technologies </w:t>
      </w:r>
      <w:r w:rsidRPr="00F17F05">
        <w:rPr>
          <w:rStyle w:val="Emphasis"/>
          <w:highlight w:val="cyan"/>
        </w:rPr>
        <w:t>will help lower the cost</w:t>
      </w:r>
      <w:r w:rsidRPr="00F17F05">
        <w:rPr>
          <w:sz w:val="16"/>
        </w:rPr>
        <w:t xml:space="preserve"> of clean energy, facilitating and </w:t>
      </w:r>
      <w:r w:rsidRPr="00F17F05">
        <w:rPr>
          <w:rStyle w:val="Emphasis"/>
          <w:highlight w:val="cyan"/>
        </w:rPr>
        <w:t>incentivizing</w:t>
      </w:r>
      <w:r w:rsidRPr="00F17F05">
        <w:rPr>
          <w:rStyle w:val="Emphasis"/>
        </w:rPr>
        <w:t xml:space="preserve"> more </w:t>
      </w:r>
      <w:r w:rsidRPr="00F17F05">
        <w:rPr>
          <w:rStyle w:val="Emphasis"/>
          <w:highlight w:val="cyan"/>
        </w:rPr>
        <w:t>rapid energy transitions</w:t>
      </w:r>
      <w:r w:rsidRPr="00F17F05">
        <w:rPr>
          <w:rFonts w:eastAsiaTheme="majorEastAsia"/>
          <w:sz w:val="16"/>
        </w:rPr>
        <w:t xml:space="preserve"> abroad</w:t>
      </w:r>
      <w:r w:rsidRPr="00F17F05">
        <w:rPr>
          <w:sz w:val="16"/>
        </w:rPr>
        <w:t xml:space="preserve">. These transitions are necessary </w:t>
      </w:r>
      <w:r w:rsidRPr="00F17F05">
        <w:rPr>
          <w:rStyle w:val="Emphasis"/>
          <w:highlight w:val="cyan"/>
        </w:rPr>
        <w:t>in high-emitting countries</w:t>
      </w:r>
      <w:r w:rsidRPr="00F17F05">
        <w:rPr>
          <w:sz w:val="16"/>
        </w:rPr>
        <w:t xml:space="preserve"> and countries seeking energy independence, as well as in </w:t>
      </w:r>
      <w:r w:rsidRPr="00F17F05">
        <w:rPr>
          <w:rFonts w:eastAsiaTheme="majorEastAsia"/>
          <w:sz w:val="16"/>
        </w:rPr>
        <w:t>countries with limited emissions </w:t>
      </w:r>
      <w:r w:rsidRPr="00F17F05">
        <w:rPr>
          <w:sz w:val="16"/>
        </w:rPr>
        <w:t>that have the opportunity to leap-frog over fossil fuel-based economies on their development pathway.</w:t>
      </w:r>
    </w:p>
    <w:p w14:paraId="3EAEF748" w14:textId="77777777" w:rsidR="00E050A3" w:rsidRPr="00F17F05" w:rsidRDefault="00E050A3" w:rsidP="00E050A3">
      <w:pPr>
        <w:rPr>
          <w:sz w:val="16"/>
        </w:rPr>
      </w:pPr>
      <w:r w:rsidRPr="00F17F05">
        <w:rPr>
          <w:sz w:val="16"/>
        </w:rPr>
        <w:t>Reshaping the energy and national security landscape</w:t>
      </w:r>
    </w:p>
    <w:p w14:paraId="59516B0F" w14:textId="77777777" w:rsidR="00E050A3" w:rsidRPr="00F17F05" w:rsidRDefault="00E050A3" w:rsidP="00E050A3">
      <w:pPr>
        <w:rPr>
          <w:sz w:val="16"/>
        </w:rPr>
      </w:pPr>
      <w:r w:rsidRPr="00F17F05">
        <w:rPr>
          <w:sz w:val="16"/>
        </w:rPr>
        <w:t xml:space="preserve">The Inflation Reduction Act will improve U.S. national and energy security. </w:t>
      </w:r>
      <w:r w:rsidRPr="00F17F05">
        <w:rPr>
          <w:rStyle w:val="StyleUnderline"/>
        </w:rPr>
        <w:t xml:space="preserve">The U.S. </w:t>
      </w:r>
      <w:r w:rsidRPr="00F17F05">
        <w:rPr>
          <w:rStyle w:val="StyleUnderline"/>
          <w:highlight w:val="cyan"/>
        </w:rPr>
        <w:t>D</w:t>
      </w:r>
      <w:r w:rsidRPr="00F17F05">
        <w:rPr>
          <w:rStyle w:val="StyleUnderline"/>
        </w:rPr>
        <w:t xml:space="preserve">epartment </w:t>
      </w:r>
      <w:r w:rsidRPr="00F17F05">
        <w:rPr>
          <w:rStyle w:val="StyleUnderline"/>
          <w:highlight w:val="cyan"/>
        </w:rPr>
        <w:t>o</w:t>
      </w:r>
      <w:r w:rsidRPr="00F17F05">
        <w:rPr>
          <w:rStyle w:val="StyleUnderline"/>
        </w:rPr>
        <w:t xml:space="preserve">f </w:t>
      </w:r>
      <w:r w:rsidRPr="00F17F05">
        <w:rPr>
          <w:rStyle w:val="StyleUnderline"/>
          <w:highlight w:val="cyan"/>
        </w:rPr>
        <w:t>D</w:t>
      </w:r>
      <w:r w:rsidRPr="00F17F05">
        <w:rPr>
          <w:rStyle w:val="StyleUnderline"/>
        </w:rPr>
        <w:t>efense</w:t>
      </w:r>
      <w:r w:rsidRPr="00F17F05">
        <w:rPr>
          <w:sz w:val="16"/>
        </w:rPr>
        <w:t> </w:t>
      </w:r>
      <w:r w:rsidRPr="00F17F05">
        <w:rPr>
          <w:rStyle w:val="StyleUnderline"/>
          <w:highlight w:val="cyan"/>
        </w:rPr>
        <w:t>recognizes</w:t>
      </w:r>
      <w:r w:rsidRPr="00F17F05">
        <w:rPr>
          <w:rStyle w:val="StyleUnderline"/>
        </w:rPr>
        <w:t> </w:t>
      </w:r>
      <w:r w:rsidRPr="00F17F05">
        <w:rPr>
          <w:rStyle w:val="StyleUnderline"/>
          <w:highlight w:val="cyan"/>
        </w:rPr>
        <w:t>climate</w:t>
      </w:r>
      <w:r w:rsidRPr="00F17F05">
        <w:rPr>
          <w:rStyle w:val="StyleUnderline"/>
        </w:rPr>
        <w:t xml:space="preserve"> change </w:t>
      </w:r>
      <w:r w:rsidRPr="00F17F05">
        <w:rPr>
          <w:rStyle w:val="StyleUnderline"/>
          <w:highlight w:val="cyan"/>
        </w:rPr>
        <w:t>as a</w:t>
      </w:r>
      <w:r w:rsidRPr="00F17F05">
        <w:rPr>
          <w:sz w:val="16"/>
          <w:highlight w:val="cyan"/>
        </w:rPr>
        <w:t xml:space="preserve"> </w:t>
      </w:r>
      <w:r w:rsidRPr="00F17F05">
        <w:rPr>
          <w:rStyle w:val="Emphasis"/>
          <w:highlight w:val="cyan"/>
        </w:rPr>
        <w:t>global threat multiplier</w:t>
      </w:r>
      <w:r w:rsidRPr="00F17F05">
        <w:rPr>
          <w:sz w:val="16"/>
        </w:rPr>
        <w:t xml:space="preserve">; </w:t>
      </w:r>
      <w:r w:rsidRPr="00F17F05">
        <w:rPr>
          <w:rStyle w:val="StyleUnderline"/>
          <w:highlight w:val="cyan"/>
        </w:rPr>
        <w:t>extreme</w:t>
      </w:r>
      <w:r w:rsidRPr="00F17F05">
        <w:rPr>
          <w:rStyle w:val="StyleUnderline"/>
        </w:rPr>
        <w:t xml:space="preserve"> </w:t>
      </w:r>
      <w:r w:rsidRPr="00F17F05">
        <w:rPr>
          <w:rStyle w:val="StyleUnderline"/>
          <w:highlight w:val="cyan"/>
        </w:rPr>
        <w:t>weather</w:t>
      </w:r>
      <w:r w:rsidRPr="00F17F05">
        <w:rPr>
          <w:rStyle w:val="StyleUnderline"/>
        </w:rPr>
        <w:t xml:space="preserve"> </w:t>
      </w:r>
      <w:r w:rsidRPr="00F17F05">
        <w:rPr>
          <w:rStyle w:val="StyleUnderline"/>
          <w:highlight w:val="cyan"/>
        </w:rPr>
        <w:t>and</w:t>
      </w:r>
      <w:r w:rsidRPr="00F17F05">
        <w:rPr>
          <w:sz w:val="16"/>
        </w:rPr>
        <w:t xml:space="preserve"> other climate </w:t>
      </w:r>
      <w:r w:rsidRPr="00F17F05">
        <w:rPr>
          <w:rStyle w:val="StyleUnderline"/>
          <w:highlight w:val="cyan"/>
        </w:rPr>
        <w:t>impacts</w:t>
      </w:r>
      <w:r w:rsidRPr="00F17F05">
        <w:rPr>
          <w:sz w:val="16"/>
        </w:rPr>
        <w:t xml:space="preserve"> in turn can </w:t>
      </w:r>
      <w:r w:rsidRPr="00F17F05">
        <w:rPr>
          <w:rStyle w:val="Emphasis"/>
          <w:highlight w:val="cyan"/>
        </w:rPr>
        <w:t>destabilize</w:t>
      </w:r>
      <w:r w:rsidRPr="00F17F05">
        <w:rPr>
          <w:rStyle w:val="Emphasis"/>
        </w:rPr>
        <w:t xml:space="preserve"> </w:t>
      </w:r>
      <w:r w:rsidRPr="00F17F05">
        <w:rPr>
          <w:rStyle w:val="Emphasis"/>
          <w:highlight w:val="cyan"/>
        </w:rPr>
        <w:t>governments</w:t>
      </w:r>
      <w:r w:rsidRPr="00F17F05">
        <w:rPr>
          <w:sz w:val="16"/>
        </w:rPr>
        <w:t xml:space="preserve"> and governance structures, </w:t>
      </w:r>
      <w:r w:rsidRPr="00F17F05">
        <w:rPr>
          <w:rStyle w:val="Emphasis"/>
          <w:highlight w:val="cyan"/>
        </w:rPr>
        <w:t>resulting in cascading geopolitical</w:t>
      </w:r>
      <w:r w:rsidRPr="00F17F05">
        <w:rPr>
          <w:sz w:val="16"/>
        </w:rPr>
        <w:t xml:space="preserve"> and geostrategic </w:t>
      </w:r>
      <w:r w:rsidRPr="00F17F05">
        <w:rPr>
          <w:rStyle w:val="Emphasis"/>
          <w:highlight w:val="cyan"/>
        </w:rPr>
        <w:t>impacts</w:t>
      </w:r>
      <w:r w:rsidRPr="00F17F05">
        <w:rPr>
          <w:sz w:val="16"/>
        </w:rPr>
        <w:t xml:space="preserve">. </w:t>
      </w:r>
      <w:r w:rsidRPr="00F17F05">
        <w:rPr>
          <w:rStyle w:val="StyleUnderline"/>
          <w:highlight w:val="cyan"/>
        </w:rPr>
        <w:t>By</w:t>
      </w:r>
      <w:r w:rsidRPr="00F17F05">
        <w:rPr>
          <w:rStyle w:val="StyleUnderline"/>
        </w:rPr>
        <w:t xml:space="preserve"> </w:t>
      </w:r>
      <w:r w:rsidRPr="00F17F05">
        <w:rPr>
          <w:rStyle w:val="StyleUnderline"/>
          <w:highlight w:val="cyan"/>
        </w:rPr>
        <w:t>reducing</w:t>
      </w:r>
      <w:r w:rsidRPr="00F17F05">
        <w:rPr>
          <w:rStyle w:val="StyleUnderline"/>
        </w:rPr>
        <w:t xml:space="preserve"> overall</w:t>
      </w:r>
      <w:r w:rsidRPr="00F17F05">
        <w:rPr>
          <w:sz w:val="16"/>
        </w:rPr>
        <w:t xml:space="preserve"> </w:t>
      </w:r>
      <w:r w:rsidRPr="00F17F05">
        <w:rPr>
          <w:rStyle w:val="StyleUnderline"/>
        </w:rPr>
        <w:t xml:space="preserve">GHG </w:t>
      </w:r>
      <w:r w:rsidRPr="00F17F05">
        <w:rPr>
          <w:rStyle w:val="StyleUnderline"/>
          <w:highlight w:val="cyan"/>
        </w:rPr>
        <w:t>emissions</w:t>
      </w:r>
      <w:r w:rsidRPr="00F17F05">
        <w:rPr>
          <w:rStyle w:val="StyleUnderline"/>
        </w:rPr>
        <w:t>,</w:t>
      </w:r>
      <w:r w:rsidRPr="00F17F05">
        <w:rPr>
          <w:sz w:val="16"/>
        </w:rPr>
        <w:t xml:space="preserve"> </w:t>
      </w:r>
      <w:r w:rsidRPr="00F17F05">
        <w:rPr>
          <w:rStyle w:val="StyleUnderline"/>
          <w:highlight w:val="cyan"/>
        </w:rPr>
        <w:t>the</w:t>
      </w:r>
      <w:r w:rsidRPr="00F17F05">
        <w:rPr>
          <w:sz w:val="16"/>
        </w:rPr>
        <w:t xml:space="preserve"> </w:t>
      </w:r>
      <w:r w:rsidRPr="00F17F05">
        <w:rPr>
          <w:rStyle w:val="StyleUnderline"/>
          <w:highlight w:val="cyan"/>
        </w:rPr>
        <w:t>I</w:t>
      </w:r>
      <w:r w:rsidRPr="00F17F05">
        <w:rPr>
          <w:rStyle w:val="StyleUnderline"/>
        </w:rPr>
        <w:t xml:space="preserve">nflation </w:t>
      </w:r>
      <w:r w:rsidRPr="00F17F05">
        <w:rPr>
          <w:rStyle w:val="StyleUnderline"/>
          <w:highlight w:val="cyan"/>
        </w:rPr>
        <w:t>R</w:t>
      </w:r>
      <w:r w:rsidRPr="00F17F05">
        <w:rPr>
          <w:rStyle w:val="StyleUnderline"/>
        </w:rPr>
        <w:t xml:space="preserve">eduction </w:t>
      </w:r>
      <w:r w:rsidRPr="00F17F05">
        <w:rPr>
          <w:rStyle w:val="StyleUnderline"/>
          <w:highlight w:val="cyan"/>
        </w:rPr>
        <w:t>A</w:t>
      </w:r>
      <w:r w:rsidRPr="00F17F05">
        <w:rPr>
          <w:rStyle w:val="StyleUnderline"/>
        </w:rPr>
        <w:t>ct</w:t>
      </w:r>
      <w:r w:rsidRPr="00F17F05">
        <w:rPr>
          <w:sz w:val="16"/>
        </w:rPr>
        <w:t xml:space="preserve"> </w:t>
      </w:r>
      <w:r w:rsidRPr="00F17F05">
        <w:rPr>
          <w:rStyle w:val="StyleUnderline"/>
          <w:highlight w:val="cyan"/>
        </w:rPr>
        <w:t>makes</w:t>
      </w:r>
      <w:r w:rsidRPr="00F17F05">
        <w:rPr>
          <w:sz w:val="16"/>
        </w:rPr>
        <w:t xml:space="preserve"> a </w:t>
      </w:r>
      <w:r w:rsidRPr="00F17F05">
        <w:rPr>
          <w:rStyle w:val="Emphasis"/>
          <w:highlight w:val="cyan"/>
        </w:rPr>
        <w:t>significant contribution</w:t>
      </w:r>
      <w:r w:rsidRPr="00F17F05">
        <w:rPr>
          <w:sz w:val="16"/>
        </w:rPr>
        <w:t xml:space="preserve"> </w:t>
      </w:r>
      <w:r w:rsidRPr="00F17F05">
        <w:rPr>
          <w:rStyle w:val="StyleUnderline"/>
        </w:rPr>
        <w:t>to reducing conflicts over climate-dependent resources</w:t>
      </w:r>
      <w:r w:rsidRPr="00F17F05">
        <w:rPr>
          <w:sz w:val="16"/>
        </w:rPr>
        <w:t>, loss and damage driven by natural disasters, and instability caused by volatile fuel prices.</w:t>
      </w:r>
    </w:p>
    <w:p w14:paraId="2384F97D" w14:textId="77777777" w:rsidR="00E050A3" w:rsidRPr="00F17F05" w:rsidRDefault="00E050A3" w:rsidP="00E050A3">
      <w:pPr>
        <w:rPr>
          <w:sz w:val="16"/>
        </w:rPr>
      </w:pPr>
      <w:r w:rsidRPr="00F17F05">
        <w:rPr>
          <w:sz w:val="16"/>
        </w:rPr>
        <w:t xml:space="preserve">The </w:t>
      </w:r>
      <w:r w:rsidRPr="00F17F05">
        <w:rPr>
          <w:rStyle w:val="StyleUnderline"/>
        </w:rPr>
        <w:t>I</w:t>
      </w:r>
      <w:r w:rsidRPr="00F17F05">
        <w:rPr>
          <w:sz w:val="16"/>
        </w:rPr>
        <w:t xml:space="preserve">nflation </w:t>
      </w:r>
      <w:r w:rsidRPr="00F17F05">
        <w:rPr>
          <w:rStyle w:val="StyleUnderline"/>
        </w:rPr>
        <w:t>R</w:t>
      </w:r>
      <w:r w:rsidRPr="00F17F05">
        <w:rPr>
          <w:sz w:val="16"/>
        </w:rPr>
        <w:t xml:space="preserve">eduction </w:t>
      </w:r>
      <w:r w:rsidRPr="00F17F05">
        <w:rPr>
          <w:rStyle w:val="StyleUnderline"/>
        </w:rPr>
        <w:t>A</w:t>
      </w:r>
      <w:r w:rsidRPr="00F17F05">
        <w:rPr>
          <w:sz w:val="16"/>
        </w:rPr>
        <w:t xml:space="preserve">ct’s investments in clean energy will </w:t>
      </w:r>
      <w:r w:rsidRPr="00F17F05">
        <w:rPr>
          <w:rStyle w:val="StyleUnderline"/>
        </w:rPr>
        <w:t>also</w:t>
      </w:r>
      <w:r w:rsidRPr="00F17F05">
        <w:rPr>
          <w:sz w:val="16"/>
        </w:rPr>
        <w:t xml:space="preserve"> </w:t>
      </w:r>
      <w:r w:rsidRPr="00F17F05">
        <w:rPr>
          <w:rStyle w:val="StyleUnderline"/>
        </w:rPr>
        <w:t>reduce U.S. dependence</w:t>
      </w:r>
      <w:r w:rsidRPr="00F17F05">
        <w:rPr>
          <w:sz w:val="16"/>
        </w:rPr>
        <w:t xml:space="preserve"> </w:t>
      </w:r>
      <w:r w:rsidRPr="00F17F05">
        <w:rPr>
          <w:rStyle w:val="Emphasis"/>
        </w:rPr>
        <w:t>on a fossil fuel-dominated global economy</w:t>
      </w:r>
      <w:r w:rsidRPr="00F17F05">
        <w:rPr>
          <w:sz w:val="16"/>
        </w:rPr>
        <w:t xml:space="preserve"> largely dictated by nations that do not share American values. For example, the Inflation Reduction Act will help </w:t>
      </w:r>
      <w:r w:rsidRPr="00F17F05">
        <w:rPr>
          <w:rFonts w:eastAsiaTheme="majorEastAsia"/>
          <w:sz w:val="16"/>
        </w:rPr>
        <w:t>cut U.S. oil demand</w:t>
      </w:r>
      <w:r w:rsidRPr="00F17F05">
        <w:rPr>
          <w:sz w:val="16"/>
        </w:rPr>
        <w:t> by more than twice the amount the United States ever imported from Russia. Coupled with federal executive actions, the Inflation Reduction Act will dramatically reduce the exposure of the U.S. economy to volatile foreign fossil fuel prices, avoiding periods, such as this summer, during which Americans have to weather prohibitively high gas prices while oil and gas companies rake in </w:t>
      </w:r>
      <w:r w:rsidRPr="00F17F05">
        <w:rPr>
          <w:rFonts w:eastAsiaTheme="majorEastAsia"/>
          <w:sz w:val="16"/>
        </w:rPr>
        <w:t>record profits</w:t>
      </w:r>
      <w:r w:rsidRPr="00F17F05">
        <w:rPr>
          <w:sz w:val="16"/>
        </w:rPr>
        <w:t>. Additionally, the legislation will negate the need for “</w:t>
      </w:r>
      <w:r w:rsidRPr="00F17F05">
        <w:rPr>
          <w:rFonts w:eastAsiaTheme="majorEastAsia"/>
          <w:sz w:val="16"/>
        </w:rPr>
        <w:t>fist-bump diplomacy</w:t>
      </w:r>
      <w:r w:rsidRPr="00F17F05">
        <w:rPr>
          <w:sz w:val="16"/>
        </w:rPr>
        <w:t>” with authoritarian leaders.</w:t>
      </w:r>
    </w:p>
    <w:p w14:paraId="3F63FE7C" w14:textId="77777777" w:rsidR="00E050A3" w:rsidRPr="00F17F05" w:rsidRDefault="00E050A3" w:rsidP="00E050A3">
      <w:pPr>
        <w:pStyle w:val="Heading4"/>
        <w:rPr>
          <w:rFonts w:cs="Times New Roman"/>
        </w:rPr>
      </w:pPr>
      <w:r w:rsidRPr="00F17F05">
        <w:rPr>
          <w:rFonts w:cs="Times New Roman"/>
        </w:rPr>
        <w:t>Extinction</w:t>
      </w:r>
    </w:p>
    <w:p w14:paraId="7A26BF39" w14:textId="77777777" w:rsidR="00E050A3" w:rsidRPr="00F17F05" w:rsidRDefault="00E050A3" w:rsidP="00E050A3">
      <w:pPr>
        <w:tabs>
          <w:tab w:val="left" w:pos="2687"/>
        </w:tabs>
      </w:pPr>
      <w:r w:rsidRPr="00F17F05">
        <w:rPr>
          <w:rStyle w:val="Style13ptBold"/>
        </w:rPr>
        <w:t>Spangenberg 25</w:t>
      </w:r>
      <w:r w:rsidRPr="00F17F05">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3B82E84A" w14:textId="77777777" w:rsidR="00E050A3" w:rsidRPr="00F17F05" w:rsidRDefault="00E050A3" w:rsidP="00E050A3">
      <w:pPr>
        <w:tabs>
          <w:tab w:val="left" w:pos="2687"/>
        </w:tabs>
      </w:pPr>
      <w:r w:rsidRPr="00F17F05">
        <w:t>Chi Xu, Professor of Ecology at Nanjing University.</w:t>
      </w:r>
    </w:p>
    <w:p w14:paraId="28163F05" w14:textId="77777777" w:rsidR="00E050A3" w:rsidRPr="00F17F05" w:rsidRDefault="00E050A3" w:rsidP="00E050A3">
      <w:pPr>
        <w:tabs>
          <w:tab w:val="left" w:pos="2687"/>
        </w:tabs>
      </w:pPr>
      <w:r w:rsidRPr="00F17F05">
        <w:t>Timothy A. Kohler, Professor of Anthropology at Washington State University, Fellow at the Research Institute for Humanity and Nature.</w:t>
      </w:r>
    </w:p>
    <w:p w14:paraId="787C5803" w14:textId="77777777" w:rsidR="00E050A3" w:rsidRPr="00F17F05" w:rsidRDefault="00E050A3" w:rsidP="00E050A3">
      <w:r w:rsidRPr="00F17F05">
        <w:t>Tim Lenton, Professor of Earth Science at University of Exeter, PhD, University of East Anglia.</w:t>
      </w:r>
    </w:p>
    <w:p w14:paraId="554969F1" w14:textId="77777777" w:rsidR="00E050A3" w:rsidRPr="00F17F05" w:rsidRDefault="00E050A3" w:rsidP="00E050A3">
      <w:r w:rsidRPr="00F17F05">
        <w:t xml:space="preserve">Jens-Christian Svenning, Professor in the Department of Bioscience at Aarhus University. </w:t>
      </w:r>
    </w:p>
    <w:p w14:paraId="7C723051" w14:textId="77777777" w:rsidR="00E050A3" w:rsidRPr="00F17F05" w:rsidRDefault="00E050A3" w:rsidP="00E050A3">
      <w:r w:rsidRPr="00F17F05">
        <w:t>Marten Scheffer, Professor at Wageningen University.</w:t>
      </w:r>
    </w:p>
    <w:p w14:paraId="43B49799" w14:textId="77777777" w:rsidR="00E050A3" w:rsidRPr="00F17F05" w:rsidRDefault="00E050A3" w:rsidP="00E050A3">
      <w:r w:rsidRPr="00F17F05">
        <w:t>Nicole D. Miranda, Professor of Engineering Science at the University of Oxford.</w:t>
      </w:r>
    </w:p>
    <w:p w14:paraId="0228B24F" w14:textId="77777777" w:rsidR="00E050A3" w:rsidRPr="00F17F05" w:rsidRDefault="00E050A3" w:rsidP="00E050A3">
      <w:r w:rsidRPr="00F17F05">
        <w:t xml:space="preserve">Jesus Lizana, Associate Professor in Engineering Science at the University of Oxford. </w:t>
      </w:r>
    </w:p>
    <w:p w14:paraId="6E4D3F7D" w14:textId="77777777" w:rsidR="00E050A3" w:rsidRPr="00F17F05" w:rsidRDefault="00E050A3" w:rsidP="00E050A3">
      <w:r w:rsidRPr="00F17F05">
        <w:t>Sarah Sparrow, Associate Professor in Environmental Impact, University of Oxford.</w:t>
      </w:r>
    </w:p>
    <w:p w14:paraId="2489807F" w14:textId="77777777" w:rsidR="00E050A3" w:rsidRPr="00F17F05" w:rsidRDefault="00E050A3" w:rsidP="00E050A3">
      <w:r w:rsidRPr="00F17F05">
        <w:t xml:space="preserve">Miriam Zachau-Walker, PhD Candidate in Engineering Science. </w:t>
      </w:r>
    </w:p>
    <w:p w14:paraId="4A1349B3" w14:textId="77777777" w:rsidR="00E050A3" w:rsidRPr="00F17F05" w:rsidRDefault="00E050A3" w:rsidP="00E050A3">
      <w:r w:rsidRPr="00F17F05">
        <w:t>Peter A.G. Watson, PhD, Senior Lecturer at School of Geographical Sciences at Bristol University.</w:t>
      </w:r>
    </w:p>
    <w:p w14:paraId="60FF2F64" w14:textId="77777777" w:rsidR="00E050A3" w:rsidRPr="00F17F05" w:rsidRDefault="00E050A3" w:rsidP="00E050A3">
      <w:r w:rsidRPr="00F17F05">
        <w:t xml:space="preserve">David C.H. Wallom, Professor in Informatics at Oxford. </w:t>
      </w:r>
    </w:p>
    <w:p w14:paraId="38CA0797" w14:textId="77777777" w:rsidR="00E050A3" w:rsidRPr="00F17F05" w:rsidRDefault="00E050A3" w:rsidP="00E050A3">
      <w:r w:rsidRPr="00F17F05">
        <w:t xml:space="preserve">Radhika Khosla, PhD, Associate Professor at the School of Geography and the Environment at Oxford. </w:t>
      </w:r>
    </w:p>
    <w:p w14:paraId="3991F3CA" w14:textId="77777777" w:rsidR="00E050A3" w:rsidRPr="00F17F05" w:rsidRDefault="00E050A3" w:rsidP="00E050A3">
      <w:r w:rsidRPr="00F17F05">
        <w:t>Malcolm McCulloch, PhD, Professor of Engineering at Oxford.</w:t>
      </w:r>
    </w:p>
    <w:p w14:paraId="2F424E3F" w14:textId="77777777" w:rsidR="00E050A3" w:rsidRPr="00F17F05" w:rsidRDefault="00E050A3" w:rsidP="00E050A3">
      <w:r w:rsidRPr="00F17F05">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1DC093C4" w14:textId="77777777" w:rsidR="00E050A3" w:rsidRPr="00F17F05" w:rsidRDefault="00E050A3" w:rsidP="00E050A3">
      <w:pPr>
        <w:rPr>
          <w:sz w:val="16"/>
        </w:rPr>
      </w:pPr>
      <w:r w:rsidRPr="00F17F05">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F17F05">
        <w:rPr>
          <w:rStyle w:val="StyleUnderline"/>
          <w:highlight w:val="cyan"/>
        </w:rPr>
        <w:t>We</w:t>
      </w:r>
      <w:r w:rsidRPr="00F17F05">
        <w:rPr>
          <w:sz w:val="16"/>
        </w:rPr>
        <w:t xml:space="preserve"> and the plants and animals we use </w:t>
      </w:r>
      <w:r w:rsidRPr="00F17F05">
        <w:rPr>
          <w:rStyle w:val="StyleUnderline"/>
          <w:highlight w:val="cyan"/>
        </w:rPr>
        <w:t xml:space="preserve">are </w:t>
      </w:r>
      <w:r w:rsidRPr="00F17F05">
        <w:rPr>
          <w:rStyle w:val="Emphasis"/>
          <w:highlight w:val="cyan"/>
        </w:rPr>
        <w:t>leaving</w:t>
      </w:r>
      <w:r w:rsidRPr="00F17F05">
        <w:rPr>
          <w:rStyle w:val="StyleUnderline"/>
          <w:highlight w:val="cyan"/>
        </w:rPr>
        <w:t xml:space="preserve"> the</w:t>
      </w:r>
      <w:r w:rsidRPr="00F17F05">
        <w:rPr>
          <w:rStyle w:val="StyleUnderline"/>
        </w:rPr>
        <w:t xml:space="preserve"> climate </w:t>
      </w:r>
      <w:r w:rsidRPr="00F17F05">
        <w:rPr>
          <w:rStyle w:val="Emphasis"/>
          <w:highlight w:val="cyan"/>
        </w:rPr>
        <w:t>envelope</w:t>
      </w:r>
      <w:r w:rsidRPr="00F17F05">
        <w:rPr>
          <w:rStyle w:val="StyleUnderline"/>
          <w:highlight w:val="cyan"/>
        </w:rPr>
        <w:t xml:space="preserve"> of</w:t>
      </w:r>
      <w:r w:rsidRPr="00F17F05">
        <w:rPr>
          <w:rStyle w:val="StyleUnderline"/>
        </w:rPr>
        <w:t xml:space="preserve"> human </w:t>
      </w:r>
      <w:r w:rsidRPr="00F17F05">
        <w:rPr>
          <w:rStyle w:val="StyleUnderline"/>
          <w:highlight w:val="cyan"/>
        </w:rPr>
        <w:t xml:space="preserve">civilization, </w:t>
      </w:r>
      <w:r w:rsidRPr="00F17F05">
        <w:rPr>
          <w:rStyle w:val="Emphasis"/>
          <w:highlight w:val="cyan"/>
        </w:rPr>
        <w:t>everywhere</w:t>
      </w:r>
      <w:r w:rsidRPr="00F17F05">
        <w:rPr>
          <w:sz w:val="16"/>
        </w:rPr>
        <w:t xml:space="preserve"> (Xu et al, 2020). However, mere temperature figures are dry air temperatures taken by thermometers, and do not reflect human health impacts. To </w:t>
      </w:r>
      <w:r w:rsidRPr="00F17F05">
        <w:rPr>
          <w:rStyle w:val="StyleUnderline"/>
        </w:rPr>
        <w:t>consider</w:t>
      </w:r>
      <w:r w:rsidRPr="00F17F05">
        <w:rPr>
          <w:sz w:val="16"/>
        </w:rPr>
        <w:t xml:space="preserve"> sweating and </w:t>
      </w:r>
      <w:r w:rsidRPr="00F17F05">
        <w:rPr>
          <w:rStyle w:val="StyleUnderline"/>
        </w:rPr>
        <w:t>humidity, ‘wet-bulb temperature’ (</w:t>
      </w:r>
      <w:r w:rsidRPr="00F17F05">
        <w:rPr>
          <w:rStyle w:val="Emphasis"/>
        </w:rPr>
        <w:t>WBT</w:t>
      </w:r>
      <w:r w:rsidRPr="00F17F05">
        <w:rPr>
          <w:rStyle w:val="StyleUnderline"/>
        </w:rPr>
        <w:t>)</w:t>
      </w:r>
      <w:r w:rsidRPr="00F17F05">
        <w:rPr>
          <w:sz w:val="16"/>
        </w:rPr>
        <w:t xml:space="preserve"> is measured. Vanos et al (2023) have shown that in a mixture of sun and shade exposure, and rest and sport, </w:t>
      </w:r>
      <w:r w:rsidRPr="00F17F05">
        <w:rPr>
          <w:rStyle w:val="StyleUnderline"/>
        </w:rPr>
        <w:t xml:space="preserve">the </w:t>
      </w:r>
      <w:r w:rsidRPr="00F17F05">
        <w:rPr>
          <w:rStyle w:val="Emphasis"/>
          <w:highlight w:val="cyan"/>
        </w:rPr>
        <w:t>survival limits</w:t>
      </w:r>
      <w:r w:rsidRPr="00F17F05">
        <w:rPr>
          <w:rStyle w:val="StyleUnderline"/>
        </w:rPr>
        <w:t xml:space="preserve"> for WBT </w:t>
      </w:r>
      <w:r w:rsidRPr="00F17F05">
        <w:rPr>
          <w:rStyle w:val="StyleUnderline"/>
          <w:highlight w:val="cyan"/>
        </w:rPr>
        <w:t>are</w:t>
      </w:r>
      <w:r w:rsidRPr="00F17F05">
        <w:rPr>
          <w:sz w:val="16"/>
        </w:rPr>
        <w:t xml:space="preserve"> between </w:t>
      </w:r>
      <w:r w:rsidRPr="00F17F05">
        <w:rPr>
          <w:rStyle w:val="Emphasis"/>
          <w:highlight w:val="cyan"/>
        </w:rPr>
        <w:t>26°</w:t>
      </w:r>
      <w:r w:rsidRPr="00F17F05">
        <w:rPr>
          <w:rStyle w:val="StyleUnderline"/>
        </w:rPr>
        <w:t>C</w:t>
      </w:r>
      <w:r w:rsidRPr="00F17F05">
        <w:rPr>
          <w:sz w:val="16"/>
        </w:rPr>
        <w:t xml:space="preserve"> and 34°C in young people and between 21°C and 34°C in older people. At these thresholds, a healthy person can survive for only around six hours, </w:t>
      </w:r>
      <w:r w:rsidRPr="00F17F05">
        <w:rPr>
          <w:rStyle w:val="StyleUnderline"/>
        </w:rPr>
        <w:t xml:space="preserve">leading to </w:t>
      </w:r>
      <w:r w:rsidRPr="00F17F05">
        <w:rPr>
          <w:rStyle w:val="Emphasis"/>
        </w:rPr>
        <w:t>heat stroke</w:t>
      </w:r>
      <w:r w:rsidRPr="00F17F05">
        <w:rPr>
          <w:rStyle w:val="StyleUnderline"/>
        </w:rPr>
        <w:t xml:space="preserve"> in even the healthiest people – </w:t>
      </w:r>
      <w:r w:rsidRPr="00F17F05">
        <w:rPr>
          <w:rStyle w:val="Emphasis"/>
          <w:highlight w:val="cyan"/>
        </w:rPr>
        <w:t>everyone</w:t>
      </w:r>
      <w:r w:rsidRPr="00F17F05">
        <w:rPr>
          <w:rStyle w:val="StyleUnderline"/>
          <w:highlight w:val="cyan"/>
        </w:rPr>
        <w:t xml:space="preserve"> will die at that</w:t>
      </w:r>
      <w:r w:rsidRPr="00F17F05">
        <w:rPr>
          <w:rStyle w:val="StyleUnderline"/>
        </w:rPr>
        <w:t xml:space="preserve"> point</w:t>
      </w:r>
      <w:r w:rsidRPr="00F17F05">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7FF1879D" w14:textId="77777777" w:rsidR="00E050A3" w:rsidRPr="00F17F05" w:rsidRDefault="00E050A3" w:rsidP="00E050A3">
      <w:pPr>
        <w:rPr>
          <w:sz w:val="16"/>
        </w:rPr>
      </w:pPr>
      <w:r w:rsidRPr="00F17F05">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F17F05">
        <w:rPr>
          <w:rStyle w:val="StyleUnderline"/>
          <w:highlight w:val="cyan"/>
        </w:rPr>
        <w:t>Amazon</w:t>
      </w:r>
      <w:r w:rsidRPr="00F17F05">
        <w:rPr>
          <w:sz w:val="16"/>
        </w:rPr>
        <w:t xml:space="preserve"> rainforest </w:t>
      </w:r>
      <w:r w:rsidRPr="00F17F05">
        <w:rPr>
          <w:rStyle w:val="Emphasis"/>
          <w:highlight w:val="cyan"/>
        </w:rPr>
        <w:t>dieback</w:t>
      </w:r>
      <w:r w:rsidRPr="00F17F05">
        <w:rPr>
          <w:sz w:val="16"/>
        </w:rPr>
        <w:t xml:space="preserve"> (including logging) </w:t>
      </w:r>
      <w:r w:rsidRPr="00F17F05">
        <w:rPr>
          <w:rStyle w:val="StyleUnderline"/>
        </w:rPr>
        <w:t xml:space="preserve">will not only </w:t>
      </w:r>
      <w:r w:rsidRPr="00F17F05">
        <w:rPr>
          <w:rStyle w:val="Emphasis"/>
        </w:rPr>
        <w:t>wreak havoc</w:t>
      </w:r>
      <w:r w:rsidRPr="00F17F05">
        <w:rPr>
          <w:rStyle w:val="StyleUnderline"/>
        </w:rPr>
        <w:t xml:space="preserve"> on South and</w:t>
      </w:r>
      <w:r w:rsidRPr="00F17F05">
        <w:rPr>
          <w:sz w:val="16"/>
        </w:rPr>
        <w:t xml:space="preserve"> some </w:t>
      </w:r>
      <w:r w:rsidRPr="00F17F05">
        <w:rPr>
          <w:rStyle w:val="StyleUnderline"/>
        </w:rPr>
        <w:t>North American precipitation</w:t>
      </w:r>
      <w:r w:rsidRPr="00F17F05">
        <w:rPr>
          <w:sz w:val="16"/>
        </w:rPr>
        <w:t xml:space="preserve"> systems, </w:t>
      </w:r>
      <w:r w:rsidRPr="00F17F05">
        <w:rPr>
          <w:rStyle w:val="StyleUnderline"/>
        </w:rPr>
        <w:t xml:space="preserve">forest </w:t>
      </w:r>
      <w:r w:rsidRPr="00F17F05">
        <w:rPr>
          <w:rStyle w:val="Emphasis"/>
        </w:rPr>
        <w:t>fires</w:t>
      </w:r>
      <w:r w:rsidRPr="00F17F05">
        <w:rPr>
          <w:rStyle w:val="StyleUnderline"/>
        </w:rPr>
        <w:t xml:space="preserve"> and drinking </w:t>
      </w:r>
      <w:r w:rsidRPr="00F17F05">
        <w:rPr>
          <w:rStyle w:val="Emphasis"/>
        </w:rPr>
        <w:t>water</w:t>
      </w:r>
      <w:r w:rsidRPr="00F17F05">
        <w:rPr>
          <w:sz w:val="16"/>
        </w:rPr>
        <w:t xml:space="preserve"> availability (Joughin et al, 2014; Armstrong McKay et al, 2022), </w:t>
      </w:r>
      <w:r w:rsidRPr="00F17F05">
        <w:rPr>
          <w:rStyle w:val="StyleUnderline"/>
        </w:rPr>
        <w:t xml:space="preserve">but </w:t>
      </w:r>
      <w:r w:rsidRPr="00F17F05">
        <w:rPr>
          <w:rStyle w:val="StyleUnderline"/>
          <w:highlight w:val="cyan"/>
        </w:rPr>
        <w:t>will accelerate</w:t>
      </w:r>
      <w:r w:rsidRPr="00F17F05">
        <w:rPr>
          <w:sz w:val="16"/>
        </w:rPr>
        <w:t xml:space="preserve"> global </w:t>
      </w:r>
      <w:r w:rsidRPr="00F17F05">
        <w:rPr>
          <w:rStyle w:val="Emphasis"/>
          <w:highlight w:val="cyan"/>
        </w:rPr>
        <w:t>heating</w:t>
      </w:r>
      <w:r w:rsidRPr="00F17F05">
        <w:rPr>
          <w:rStyle w:val="StyleUnderline"/>
        </w:rPr>
        <w:t xml:space="preserve"> by </w:t>
      </w:r>
      <w:r w:rsidRPr="00F17F05">
        <w:rPr>
          <w:rStyle w:val="StyleUnderline"/>
          <w:highlight w:val="cyan"/>
        </w:rPr>
        <w:t>turning a</w:t>
      </w:r>
      <w:r w:rsidRPr="00F17F05">
        <w:rPr>
          <w:rStyle w:val="StyleUnderline"/>
        </w:rPr>
        <w:t xml:space="preserve"> </w:t>
      </w:r>
      <w:r w:rsidRPr="00F17F05">
        <w:rPr>
          <w:rStyle w:val="Emphasis"/>
        </w:rPr>
        <w:t xml:space="preserve">carbon </w:t>
      </w:r>
      <w:r w:rsidRPr="00F17F05">
        <w:rPr>
          <w:rStyle w:val="Emphasis"/>
          <w:highlight w:val="cyan"/>
        </w:rPr>
        <w:t>sink</w:t>
      </w:r>
      <w:r w:rsidRPr="00F17F05">
        <w:rPr>
          <w:rStyle w:val="StyleUnderline"/>
          <w:highlight w:val="cyan"/>
        </w:rPr>
        <w:t xml:space="preserve"> into</w:t>
      </w:r>
      <w:r w:rsidRPr="00F17F05">
        <w:rPr>
          <w:rStyle w:val="StyleUnderline"/>
        </w:rPr>
        <w:t xml:space="preserve"> a </w:t>
      </w:r>
      <w:r w:rsidRPr="00F17F05">
        <w:rPr>
          <w:rStyle w:val="Emphasis"/>
          <w:highlight w:val="cyan"/>
        </w:rPr>
        <w:t>source</w:t>
      </w:r>
      <w:r w:rsidRPr="00F17F05">
        <w:rPr>
          <w:rStyle w:val="StyleUnderline"/>
        </w:rPr>
        <w:t xml:space="preserve">. The </w:t>
      </w:r>
      <w:r w:rsidRPr="00F17F05">
        <w:rPr>
          <w:rStyle w:val="StyleUnderline"/>
          <w:highlight w:val="cyan"/>
        </w:rPr>
        <w:t>same</w:t>
      </w:r>
      <w:r w:rsidRPr="00F17F05">
        <w:rPr>
          <w:rStyle w:val="StyleUnderline"/>
        </w:rPr>
        <w:t xml:space="preserve"> is happening </w:t>
      </w:r>
      <w:r w:rsidRPr="00F17F05">
        <w:rPr>
          <w:rStyle w:val="StyleUnderline"/>
          <w:highlight w:val="cyan"/>
        </w:rPr>
        <w:t>to</w:t>
      </w:r>
      <w:r w:rsidRPr="00F17F05">
        <w:rPr>
          <w:rStyle w:val="StyleUnderline"/>
        </w:rPr>
        <w:t xml:space="preserve"> the </w:t>
      </w:r>
      <w:r w:rsidRPr="00F17F05">
        <w:rPr>
          <w:rStyle w:val="Emphasis"/>
          <w:highlight w:val="cyan"/>
        </w:rPr>
        <w:t>Canadian</w:t>
      </w:r>
      <w:r w:rsidRPr="00F17F05">
        <w:rPr>
          <w:rStyle w:val="StyleUnderline"/>
        </w:rPr>
        <w:t xml:space="preserve"> (and probably </w:t>
      </w:r>
      <w:r w:rsidRPr="00F17F05">
        <w:rPr>
          <w:rStyle w:val="Emphasis"/>
          <w:highlight w:val="cyan"/>
        </w:rPr>
        <w:t>Russian</w:t>
      </w:r>
      <w:r w:rsidRPr="00F17F05">
        <w:rPr>
          <w:rStyle w:val="StyleUnderline"/>
        </w:rPr>
        <w:t xml:space="preserve">) boreal </w:t>
      </w:r>
      <w:r w:rsidRPr="00F17F05">
        <w:rPr>
          <w:rStyle w:val="Emphasis"/>
          <w:highlight w:val="cyan"/>
        </w:rPr>
        <w:t>forests</w:t>
      </w:r>
      <w:r w:rsidRPr="00F17F05">
        <w:rPr>
          <w:sz w:val="16"/>
        </w:rPr>
        <w:t xml:space="preserve">, turning from a carbon sink to a major source – in 2024, only China, the United States and India emitted more CO2 than the Canadian forest fires (Byrne et al, 2024). </w:t>
      </w:r>
      <w:r w:rsidRPr="00F17F05">
        <w:rPr>
          <w:rStyle w:val="StyleUnderline"/>
        </w:rPr>
        <w:t xml:space="preserve">The </w:t>
      </w:r>
      <w:r w:rsidRPr="00F17F05">
        <w:rPr>
          <w:rStyle w:val="Emphasis"/>
          <w:highlight w:val="cyan"/>
        </w:rPr>
        <w:t>AMOC</w:t>
      </w:r>
      <w:r w:rsidRPr="00F17F05">
        <w:rPr>
          <w:sz w:val="16"/>
        </w:rPr>
        <w:t xml:space="preserve"> (in the North called the Gulf Stream) </w:t>
      </w:r>
      <w:r w:rsidRPr="00F17F05">
        <w:rPr>
          <w:rStyle w:val="StyleUnderline"/>
          <w:highlight w:val="cyan"/>
        </w:rPr>
        <w:t xml:space="preserve">might </w:t>
      </w:r>
      <w:r w:rsidRPr="00F17F05">
        <w:rPr>
          <w:rStyle w:val="Emphasis"/>
          <w:highlight w:val="cyan"/>
        </w:rPr>
        <w:t>be</w:t>
      </w:r>
      <w:r w:rsidRPr="00F17F05">
        <w:rPr>
          <w:rStyle w:val="StyleUnderline"/>
        </w:rPr>
        <w:t xml:space="preserve"> the </w:t>
      </w:r>
      <w:r w:rsidRPr="00F17F05">
        <w:rPr>
          <w:rStyle w:val="Emphasis"/>
          <w:highlight w:val="cyan"/>
        </w:rPr>
        <w:t>next</w:t>
      </w:r>
      <w:r w:rsidRPr="00F17F05">
        <w:rPr>
          <w:rStyle w:val="StyleUnderline"/>
        </w:rPr>
        <w:t xml:space="preserve"> tipping point</w:t>
      </w:r>
      <w:r w:rsidRPr="00F17F05">
        <w:rPr>
          <w:sz w:val="16"/>
        </w:rPr>
        <w:t xml:space="preserve"> to be </w:t>
      </w:r>
      <w:r w:rsidRPr="00F17F05">
        <w:rPr>
          <w:rStyle w:val="StyleUnderline"/>
        </w:rPr>
        <w:t>crossed</w:t>
      </w:r>
      <w:r w:rsidRPr="00F17F05">
        <w:rPr>
          <w:sz w:val="16"/>
        </w:rPr>
        <w:t xml:space="preserve"> (Lohmann and Ditlevsen, 2021). It is </w:t>
      </w:r>
      <w:r w:rsidRPr="00F17F05">
        <w:rPr>
          <w:rStyle w:val="StyleUnderline"/>
        </w:rPr>
        <w:t>now weaker than</w:t>
      </w:r>
      <w:r w:rsidRPr="00F17F05">
        <w:rPr>
          <w:sz w:val="16"/>
        </w:rPr>
        <w:t xml:space="preserve"> it has been </w:t>
      </w:r>
      <w:r w:rsidRPr="00F17F05">
        <w:rPr>
          <w:rStyle w:val="StyleUnderline"/>
        </w:rPr>
        <w:t>for</w:t>
      </w:r>
      <w:r w:rsidRPr="00F17F05">
        <w:rPr>
          <w:sz w:val="16"/>
        </w:rPr>
        <w:t xml:space="preserve"> at least </w:t>
      </w:r>
      <w:r w:rsidRPr="00F17F05">
        <w:rPr>
          <w:rStyle w:val="StyleUnderline"/>
        </w:rPr>
        <w:t>1,600 years</w:t>
      </w:r>
      <w:r w:rsidRPr="00F17F05">
        <w:rPr>
          <w:sz w:val="16"/>
        </w:rPr>
        <w:t xml:space="preserve"> (Thornalley et al, 2018). </w:t>
      </w:r>
      <w:r w:rsidRPr="00F17F05">
        <w:rPr>
          <w:rStyle w:val="StyleUnderline"/>
        </w:rPr>
        <w:t>Most</w:t>
      </w:r>
      <w:r w:rsidRPr="00F17F05">
        <w:rPr>
          <w:sz w:val="16"/>
        </w:rPr>
        <w:t xml:space="preserve"> of the weakening </w:t>
      </w:r>
      <w:r w:rsidRPr="00F17F05">
        <w:rPr>
          <w:rStyle w:val="StyleUnderline"/>
        </w:rPr>
        <w:t>can</w:t>
      </w:r>
      <w:r w:rsidRPr="00F17F05">
        <w:rPr>
          <w:sz w:val="16"/>
        </w:rPr>
        <w:t xml:space="preserve"> clearly </w:t>
      </w:r>
      <w:r w:rsidRPr="00F17F05">
        <w:rPr>
          <w:rStyle w:val="StyleUnderline"/>
        </w:rPr>
        <w:t xml:space="preserve">be </w:t>
      </w:r>
      <w:r w:rsidRPr="00F17F05">
        <w:rPr>
          <w:rStyle w:val="Emphasis"/>
        </w:rPr>
        <w:t>attributed</w:t>
      </w:r>
      <w:r w:rsidRPr="00F17F05">
        <w:rPr>
          <w:rStyle w:val="StyleUnderline"/>
        </w:rPr>
        <w:t xml:space="preserve"> to the burning of </w:t>
      </w:r>
      <w:r w:rsidRPr="00F17F05">
        <w:rPr>
          <w:rStyle w:val="Emphasis"/>
        </w:rPr>
        <w:t>fossil fuels</w:t>
      </w:r>
      <w:r w:rsidRPr="00F17F05">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6FEC81D3" w14:textId="77777777" w:rsidR="00E050A3" w:rsidRPr="00F17F05" w:rsidRDefault="00E050A3" w:rsidP="00E050A3">
      <w:pPr>
        <w:rPr>
          <w:sz w:val="12"/>
          <w:szCs w:val="12"/>
        </w:rPr>
      </w:pPr>
      <w:r w:rsidRPr="00F17F05">
        <w:rPr>
          <w:sz w:val="12"/>
          <w:szCs w:val="12"/>
        </w:rPr>
        <w:t>Politics</w:t>
      </w:r>
    </w:p>
    <w:p w14:paraId="5F3D7C27" w14:textId="77777777" w:rsidR="00E050A3" w:rsidRPr="00F17F05" w:rsidRDefault="00E050A3" w:rsidP="00E050A3">
      <w:pPr>
        <w:rPr>
          <w:sz w:val="12"/>
          <w:szCs w:val="12"/>
        </w:rPr>
      </w:pPr>
      <w:r w:rsidRPr="00F17F05">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54D0D1CA" w14:textId="77777777" w:rsidR="00E050A3" w:rsidRPr="00F17F05" w:rsidRDefault="00E050A3" w:rsidP="00E050A3">
      <w:pPr>
        <w:rPr>
          <w:sz w:val="12"/>
          <w:szCs w:val="12"/>
        </w:rPr>
      </w:pPr>
      <w:r w:rsidRPr="00F17F05">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6A0D0241" w14:textId="77777777" w:rsidR="00E050A3" w:rsidRPr="00F17F05" w:rsidRDefault="00E050A3" w:rsidP="00E050A3">
      <w:pPr>
        <w:rPr>
          <w:sz w:val="12"/>
          <w:szCs w:val="12"/>
        </w:rPr>
      </w:pPr>
      <w:r w:rsidRPr="00F17F05">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101C6995" w14:textId="77777777" w:rsidR="00E050A3" w:rsidRPr="00F17F05" w:rsidRDefault="00E050A3" w:rsidP="00E050A3">
      <w:pPr>
        <w:rPr>
          <w:sz w:val="12"/>
          <w:szCs w:val="12"/>
        </w:rPr>
      </w:pPr>
      <w:r w:rsidRPr="00F17F05">
        <w:rPr>
          <w:sz w:val="12"/>
          <w:szCs w:val="12"/>
        </w:rPr>
        <w:t>Consumers</w:t>
      </w:r>
    </w:p>
    <w:p w14:paraId="2D0B372C" w14:textId="77777777" w:rsidR="00E050A3" w:rsidRPr="00F17F05" w:rsidRDefault="00E050A3" w:rsidP="00E050A3">
      <w:pPr>
        <w:rPr>
          <w:sz w:val="12"/>
          <w:szCs w:val="12"/>
        </w:rPr>
      </w:pPr>
      <w:r w:rsidRPr="00F17F05">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225055BF" w14:textId="77777777" w:rsidR="00E050A3" w:rsidRPr="00F17F05" w:rsidRDefault="00E050A3" w:rsidP="00E050A3">
      <w:pPr>
        <w:rPr>
          <w:sz w:val="12"/>
          <w:szCs w:val="12"/>
        </w:rPr>
      </w:pPr>
      <w:r w:rsidRPr="00F17F05">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7EF65427" w14:textId="77777777" w:rsidR="00E050A3" w:rsidRPr="00F17F05" w:rsidRDefault="00E050A3" w:rsidP="00E050A3">
      <w:pPr>
        <w:rPr>
          <w:sz w:val="12"/>
          <w:szCs w:val="12"/>
        </w:rPr>
      </w:pPr>
      <w:r w:rsidRPr="00F17F05">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4B075F38" w14:textId="77777777" w:rsidR="00E050A3" w:rsidRPr="00F17F05" w:rsidRDefault="00E050A3" w:rsidP="00E050A3">
      <w:pPr>
        <w:rPr>
          <w:sz w:val="12"/>
          <w:szCs w:val="12"/>
        </w:rPr>
      </w:pPr>
      <w:r w:rsidRPr="00F17F05">
        <w:rPr>
          <w:sz w:val="12"/>
          <w:szCs w:val="12"/>
        </w:rPr>
        <w:t>Business</w:t>
      </w:r>
    </w:p>
    <w:p w14:paraId="74DCB557" w14:textId="77777777" w:rsidR="00E050A3" w:rsidRPr="00F17F05" w:rsidRDefault="00E050A3" w:rsidP="00E050A3">
      <w:pPr>
        <w:rPr>
          <w:sz w:val="12"/>
          <w:szCs w:val="12"/>
        </w:rPr>
      </w:pPr>
      <w:r w:rsidRPr="00F17F05">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5225CE2E" w14:textId="77777777" w:rsidR="00E050A3" w:rsidRPr="00F17F05" w:rsidRDefault="00E050A3" w:rsidP="00E050A3">
      <w:pPr>
        <w:rPr>
          <w:sz w:val="12"/>
          <w:szCs w:val="12"/>
        </w:rPr>
      </w:pPr>
      <w:r w:rsidRPr="00F17F05">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0F63930E" w14:textId="77777777" w:rsidR="00E050A3" w:rsidRPr="00F17F05" w:rsidRDefault="00E050A3" w:rsidP="00E050A3">
      <w:pPr>
        <w:rPr>
          <w:sz w:val="12"/>
          <w:szCs w:val="12"/>
        </w:rPr>
      </w:pPr>
      <w:r w:rsidRPr="00F17F05">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7A0D397A" w14:textId="77777777" w:rsidR="00E050A3" w:rsidRPr="00F17F05" w:rsidRDefault="00E050A3" w:rsidP="00E050A3">
      <w:pPr>
        <w:rPr>
          <w:sz w:val="16"/>
          <w:szCs w:val="16"/>
        </w:rPr>
      </w:pPr>
      <w:r w:rsidRPr="00F17F05">
        <w:rPr>
          <w:sz w:val="16"/>
          <w:szCs w:val="16"/>
        </w:rPr>
        <w:t>Science</w:t>
      </w:r>
    </w:p>
    <w:p w14:paraId="686302C4" w14:textId="77777777" w:rsidR="00E050A3" w:rsidRPr="00F17F05" w:rsidRDefault="00E050A3" w:rsidP="00E050A3">
      <w:pPr>
        <w:rPr>
          <w:sz w:val="16"/>
        </w:rPr>
      </w:pPr>
      <w:r w:rsidRPr="00F17F05">
        <w:rPr>
          <w:rStyle w:val="StyleUnderline"/>
        </w:rPr>
        <w:t xml:space="preserve">The </w:t>
      </w:r>
      <w:r w:rsidRPr="00F17F05">
        <w:rPr>
          <w:rStyle w:val="Emphasis"/>
          <w:highlight w:val="cyan"/>
        </w:rPr>
        <w:t>effects</w:t>
      </w:r>
      <w:r w:rsidRPr="00F17F05">
        <w:rPr>
          <w:rStyle w:val="StyleUnderline"/>
        </w:rPr>
        <w:t xml:space="preserve"> of</w:t>
      </w:r>
      <w:r w:rsidRPr="00F17F05">
        <w:rPr>
          <w:sz w:val="16"/>
        </w:rPr>
        <w:t xml:space="preserve"> such a </w:t>
      </w:r>
      <w:r w:rsidRPr="00F17F05">
        <w:rPr>
          <w:rStyle w:val="StyleUnderline"/>
        </w:rPr>
        <w:t xml:space="preserve">strong warming </w:t>
      </w:r>
      <w:r w:rsidRPr="00F17F05">
        <w:rPr>
          <w:rStyle w:val="StyleUnderline"/>
          <w:highlight w:val="cyan"/>
        </w:rPr>
        <w:t xml:space="preserve">are </w:t>
      </w:r>
      <w:r w:rsidRPr="00F17F05">
        <w:rPr>
          <w:rStyle w:val="Emphasis"/>
          <w:highlight w:val="cyan"/>
        </w:rPr>
        <w:t>still</w:t>
      </w:r>
      <w:r w:rsidRPr="00F17F05">
        <w:rPr>
          <w:rStyle w:val="StyleUnderline"/>
        </w:rPr>
        <w:t xml:space="preserve"> insufficiently researched</w:t>
      </w:r>
      <w:r w:rsidRPr="00F17F05">
        <w:rPr>
          <w:sz w:val="16"/>
        </w:rPr>
        <w:t xml:space="preserve"> – some scientists speak of the ‘climate endgame’ (Kemp et al, 2022). Climate </w:t>
      </w:r>
      <w:r w:rsidRPr="00F17F05">
        <w:rPr>
          <w:rStyle w:val="StyleUnderline"/>
        </w:rPr>
        <w:t xml:space="preserve">researchers have constantly </w:t>
      </w:r>
      <w:r w:rsidRPr="00F17F05">
        <w:rPr>
          <w:rStyle w:val="Emphasis"/>
          <w:highlight w:val="cyan"/>
        </w:rPr>
        <w:t>underestimated</w:t>
      </w:r>
      <w:r w:rsidRPr="00F17F05">
        <w:rPr>
          <w:sz w:val="16"/>
        </w:rPr>
        <w:t xml:space="preserve"> both the </w:t>
      </w:r>
      <w:r w:rsidRPr="00F17F05">
        <w:rPr>
          <w:rStyle w:val="Emphasis"/>
        </w:rPr>
        <w:t>extent</w:t>
      </w:r>
      <w:r w:rsidRPr="00F17F05">
        <w:rPr>
          <w:rStyle w:val="StyleUnderline"/>
        </w:rPr>
        <w:t xml:space="preserve"> and</w:t>
      </w:r>
      <w:r w:rsidRPr="00F17F05">
        <w:rPr>
          <w:sz w:val="16"/>
        </w:rPr>
        <w:t xml:space="preserve"> the </w:t>
      </w:r>
      <w:r w:rsidRPr="00F17F05">
        <w:rPr>
          <w:rStyle w:val="Emphasis"/>
        </w:rPr>
        <w:t>speed</w:t>
      </w:r>
      <w:r w:rsidRPr="00F17F05">
        <w:rPr>
          <w:rStyle w:val="StyleUnderline"/>
        </w:rPr>
        <w:t xml:space="preserve"> of change, and</w:t>
      </w:r>
      <w:r w:rsidRPr="00F17F05">
        <w:rPr>
          <w:sz w:val="16"/>
        </w:rPr>
        <w:t xml:space="preserve"> economists, who have </w:t>
      </w:r>
      <w:r w:rsidRPr="00F17F05">
        <w:rPr>
          <w:rStyle w:val="StyleUnderline"/>
        </w:rPr>
        <w:t xml:space="preserve">long </w:t>
      </w:r>
      <w:r w:rsidRPr="00F17F05">
        <w:rPr>
          <w:rStyle w:val="Emphasis"/>
        </w:rPr>
        <w:t>played down</w:t>
      </w:r>
      <w:r w:rsidRPr="00F17F05">
        <w:rPr>
          <w:rStyle w:val="StyleUnderline"/>
        </w:rPr>
        <w:t xml:space="preserve"> climate change</w:t>
      </w:r>
      <w:r w:rsidRPr="00F17F05">
        <w:rPr>
          <w:sz w:val="16"/>
        </w:rPr>
        <w:t>, still massively misperceive science (economics is a scholastic system, not a science: Diesendorf et al, 2024), underestimate the social costs of the climate crisis, and thus misadvise policy (Rennert et al, 2022).</w:t>
      </w:r>
    </w:p>
    <w:p w14:paraId="396E0660" w14:textId="77777777" w:rsidR="00E050A3" w:rsidRPr="00F17F05" w:rsidRDefault="00E050A3" w:rsidP="00E050A3">
      <w:pPr>
        <w:rPr>
          <w:sz w:val="12"/>
          <w:szCs w:val="12"/>
        </w:rPr>
      </w:pPr>
      <w:r w:rsidRPr="00F17F05">
        <w:rPr>
          <w:sz w:val="12"/>
          <w:szCs w:val="12"/>
        </w:rPr>
        <w:t>2030</w:t>
      </w:r>
    </w:p>
    <w:p w14:paraId="4CF75D4D" w14:textId="77777777" w:rsidR="00E050A3" w:rsidRPr="00F17F05" w:rsidRDefault="00E050A3" w:rsidP="00E050A3">
      <w:pPr>
        <w:rPr>
          <w:sz w:val="12"/>
          <w:szCs w:val="12"/>
        </w:rPr>
      </w:pPr>
      <w:r w:rsidRPr="00F17F05">
        <w:rPr>
          <w:sz w:val="12"/>
          <w:szCs w:val="12"/>
        </w:rPr>
        <w:t>Economy and Politics</w:t>
      </w:r>
    </w:p>
    <w:p w14:paraId="48C3374D" w14:textId="77777777" w:rsidR="00E050A3" w:rsidRPr="00F17F05" w:rsidRDefault="00E050A3" w:rsidP="00E050A3">
      <w:pPr>
        <w:rPr>
          <w:sz w:val="12"/>
          <w:szCs w:val="12"/>
        </w:rPr>
      </w:pPr>
      <w:r w:rsidRPr="00F17F05">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042D6722" w14:textId="77777777" w:rsidR="00E050A3" w:rsidRPr="00F17F05" w:rsidRDefault="00E050A3" w:rsidP="00E050A3">
      <w:pPr>
        <w:rPr>
          <w:sz w:val="12"/>
          <w:szCs w:val="12"/>
        </w:rPr>
      </w:pPr>
      <w:r w:rsidRPr="00F17F05">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5CDA34E1" w14:textId="77777777" w:rsidR="00E050A3" w:rsidRPr="00F17F05" w:rsidRDefault="00E050A3" w:rsidP="00E050A3">
      <w:pPr>
        <w:rPr>
          <w:sz w:val="12"/>
          <w:szCs w:val="12"/>
        </w:rPr>
      </w:pPr>
      <w:r w:rsidRPr="00F17F05">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3A2B780D" w14:textId="77777777" w:rsidR="00E050A3" w:rsidRPr="00F17F05" w:rsidRDefault="00E050A3" w:rsidP="00E050A3">
      <w:pPr>
        <w:rPr>
          <w:sz w:val="12"/>
          <w:szCs w:val="12"/>
        </w:rPr>
      </w:pPr>
      <w:r w:rsidRPr="00F17F05">
        <w:rPr>
          <w:sz w:val="12"/>
          <w:szCs w:val="12"/>
        </w:rPr>
        <w:t>Society</w:t>
      </w:r>
    </w:p>
    <w:p w14:paraId="30A95C2C" w14:textId="77777777" w:rsidR="00E050A3" w:rsidRPr="00F17F05" w:rsidRDefault="00E050A3" w:rsidP="00E050A3">
      <w:pPr>
        <w:rPr>
          <w:sz w:val="12"/>
          <w:szCs w:val="12"/>
        </w:rPr>
      </w:pPr>
      <w:r w:rsidRPr="00F17F05">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6C41C877" w14:textId="77777777" w:rsidR="00E050A3" w:rsidRPr="00F17F05" w:rsidRDefault="00E050A3" w:rsidP="00E050A3">
      <w:pPr>
        <w:rPr>
          <w:sz w:val="12"/>
          <w:szCs w:val="12"/>
        </w:rPr>
      </w:pPr>
      <w:r w:rsidRPr="00F17F05">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32B47E2F" w14:textId="77777777" w:rsidR="00E050A3" w:rsidRPr="00F17F05" w:rsidRDefault="00E050A3" w:rsidP="00E050A3">
      <w:pPr>
        <w:rPr>
          <w:sz w:val="16"/>
          <w:szCs w:val="16"/>
        </w:rPr>
      </w:pPr>
      <w:r w:rsidRPr="00F17F05">
        <w:rPr>
          <w:sz w:val="16"/>
          <w:szCs w:val="16"/>
        </w:rPr>
        <w:t>Climate</w:t>
      </w:r>
    </w:p>
    <w:p w14:paraId="51599BC7" w14:textId="77777777" w:rsidR="00E050A3" w:rsidRPr="00F17F05" w:rsidRDefault="00E050A3" w:rsidP="00E050A3">
      <w:pPr>
        <w:rPr>
          <w:sz w:val="16"/>
        </w:rPr>
      </w:pPr>
      <w:r w:rsidRPr="00F17F05">
        <w:rPr>
          <w:rStyle w:val="StyleUnderline"/>
        </w:rPr>
        <w:t xml:space="preserve">The global </w:t>
      </w:r>
      <w:r w:rsidRPr="00F17F05">
        <w:rPr>
          <w:rStyle w:val="Emphasis"/>
        </w:rPr>
        <w:t>temp</w:t>
      </w:r>
      <w:r w:rsidRPr="00F17F05">
        <w:rPr>
          <w:sz w:val="16"/>
        </w:rPr>
        <w:t xml:space="preserve">erature rise has surpassed 1.5°C and </w:t>
      </w:r>
      <w:r w:rsidRPr="00F17F05">
        <w:rPr>
          <w:rStyle w:val="StyleUnderline"/>
        </w:rPr>
        <w:t>is on its way to</w:t>
      </w:r>
      <w:r w:rsidRPr="00F17F05">
        <w:rPr>
          <w:sz w:val="16"/>
        </w:rPr>
        <w:t xml:space="preserve"> 2° to </w:t>
      </w:r>
      <w:r w:rsidRPr="00F17F05">
        <w:rPr>
          <w:rStyle w:val="Emphasis"/>
        </w:rPr>
        <w:t>3°</w:t>
      </w:r>
      <w:r w:rsidRPr="00F17F05">
        <w:rPr>
          <w:sz w:val="16"/>
        </w:rPr>
        <w:t xml:space="preserve">C (Carrington, 2022). </w:t>
      </w:r>
      <w:r w:rsidRPr="00F17F05">
        <w:rPr>
          <w:rStyle w:val="StyleUnderline"/>
        </w:rPr>
        <w:t>The causes are</w:t>
      </w:r>
      <w:r w:rsidRPr="00F17F05">
        <w:rPr>
          <w:sz w:val="16"/>
        </w:rPr>
        <w:t xml:space="preserve"> manifold – besides the </w:t>
      </w:r>
      <w:r w:rsidRPr="00F17F05">
        <w:rPr>
          <w:rStyle w:val="StyleUnderline"/>
        </w:rPr>
        <w:t xml:space="preserve">lack of </w:t>
      </w:r>
      <w:r w:rsidRPr="00F17F05">
        <w:rPr>
          <w:rStyle w:val="Emphasis"/>
        </w:rPr>
        <w:t>political will</w:t>
      </w:r>
      <w:r w:rsidRPr="00F17F05">
        <w:rPr>
          <w:rStyle w:val="StyleUnderline"/>
        </w:rPr>
        <w:t xml:space="preserve"> and</w:t>
      </w:r>
      <w:r w:rsidRPr="00F17F05">
        <w:rPr>
          <w:sz w:val="16"/>
        </w:rPr>
        <w:t xml:space="preserve"> sufficient </w:t>
      </w:r>
      <w:r w:rsidRPr="00F17F05">
        <w:rPr>
          <w:rStyle w:val="Emphasis"/>
        </w:rPr>
        <w:t>funding</w:t>
      </w:r>
      <w:r w:rsidRPr="00F17F05">
        <w:rPr>
          <w:rStyle w:val="StyleUnderline"/>
        </w:rPr>
        <w:t>, and institutional</w:t>
      </w:r>
      <w:r w:rsidRPr="00F17F05">
        <w:rPr>
          <w:sz w:val="16"/>
        </w:rPr>
        <w:t xml:space="preserve"> feasibility </w:t>
      </w:r>
      <w:r w:rsidRPr="00F17F05">
        <w:rPr>
          <w:rStyle w:val="StyleUnderline"/>
        </w:rPr>
        <w:t>constraints</w:t>
      </w:r>
      <w:r w:rsidRPr="00F17F05">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F17F05">
        <w:rPr>
          <w:rStyle w:val="Emphasis"/>
        </w:rPr>
        <w:t>NATO</w:t>
      </w:r>
      <w:r w:rsidRPr="00F17F05">
        <w:rPr>
          <w:rStyle w:val="StyleUnderline"/>
        </w:rPr>
        <w:t xml:space="preserve"> members</w:t>
      </w:r>
      <w:r w:rsidRPr="00F17F05">
        <w:rPr>
          <w:sz w:val="16"/>
        </w:rPr>
        <w:t xml:space="preserve"> have </w:t>
      </w:r>
      <w:r w:rsidRPr="00F17F05">
        <w:rPr>
          <w:rStyle w:val="StyleUnderline"/>
        </w:rPr>
        <w:t>increased</w:t>
      </w:r>
      <w:r w:rsidRPr="00F17F05">
        <w:rPr>
          <w:sz w:val="16"/>
        </w:rPr>
        <w:t xml:space="preserve"> their </w:t>
      </w:r>
      <w:r w:rsidRPr="00F17F05">
        <w:rPr>
          <w:rStyle w:val="Emphasis"/>
        </w:rPr>
        <w:t>military</w:t>
      </w:r>
      <w:r w:rsidRPr="00F17F05">
        <w:rPr>
          <w:rStyle w:val="StyleUnderline"/>
        </w:rPr>
        <w:t xml:space="preserve"> spending</w:t>
      </w:r>
      <w:r w:rsidRPr="00F17F05">
        <w:rPr>
          <w:sz w:val="16"/>
        </w:rPr>
        <w:t xml:space="preserve"> to 2 per cent of their GDP, </w:t>
      </w:r>
      <w:r w:rsidRPr="00F17F05">
        <w:rPr>
          <w:rStyle w:val="StyleUnderline"/>
        </w:rPr>
        <w:t>causing</w:t>
      </w:r>
      <w:r w:rsidRPr="00F17F05">
        <w:rPr>
          <w:sz w:val="16"/>
        </w:rPr>
        <w:t xml:space="preserve"> annual additional </w:t>
      </w:r>
      <w:r w:rsidRPr="00F17F05">
        <w:rPr>
          <w:rStyle w:val="Emphasis"/>
        </w:rPr>
        <w:t>emissions</w:t>
      </w:r>
      <w:r w:rsidRPr="00F17F05">
        <w:rPr>
          <w:rStyle w:val="StyleUnderline"/>
        </w:rPr>
        <w:t xml:space="preserve"> larger than those of </w:t>
      </w:r>
      <w:r w:rsidRPr="00F17F05">
        <w:rPr>
          <w:rStyle w:val="Emphasis"/>
        </w:rPr>
        <w:t>Russia</w:t>
      </w:r>
      <w:r w:rsidRPr="00F17F05">
        <w:rPr>
          <w:sz w:val="16"/>
        </w:rPr>
        <w:t>, the world’s largest natural gas producer. Accelerated clean energy production reduces the energy cost, but contributes little to reducing the overall emissions.</w:t>
      </w:r>
    </w:p>
    <w:p w14:paraId="75B9FECD" w14:textId="77777777" w:rsidR="00E050A3" w:rsidRPr="00F17F05" w:rsidRDefault="00E050A3" w:rsidP="00E050A3">
      <w:pPr>
        <w:rPr>
          <w:sz w:val="16"/>
        </w:rPr>
      </w:pPr>
      <w:r w:rsidRPr="00F17F05">
        <w:rPr>
          <w:sz w:val="16"/>
        </w:rPr>
        <w:t xml:space="preserve">Due to insufficient decarbonisation, lack of conservation of materials and energy, and the influence of the fossil fuel industry, greenhouse gas </w:t>
      </w:r>
      <w:r w:rsidRPr="00F17F05">
        <w:rPr>
          <w:rStyle w:val="StyleUnderline"/>
        </w:rPr>
        <w:t xml:space="preserve">emissions remain </w:t>
      </w:r>
      <w:r w:rsidRPr="00F17F05">
        <w:rPr>
          <w:rStyle w:val="Emphasis"/>
        </w:rPr>
        <w:t>too high</w:t>
      </w:r>
      <w:r w:rsidRPr="00F17F05">
        <w:rPr>
          <w:sz w:val="16"/>
        </w:rPr>
        <w:t xml:space="preserve">. For example, since 2022, the 12 largest oil and gas companies alone have spent €103 million per day on the development and exploitation of new oil and gas fields (Carrington, 2021). Correspondingly, </w:t>
      </w:r>
      <w:r w:rsidRPr="00F17F05">
        <w:rPr>
          <w:rStyle w:val="StyleUnderline"/>
          <w:highlight w:val="cyan"/>
        </w:rPr>
        <w:t>emissions</w:t>
      </w:r>
      <w:r w:rsidRPr="00F17F05">
        <w:rPr>
          <w:sz w:val="16"/>
        </w:rPr>
        <w:t xml:space="preserve"> have </w:t>
      </w:r>
      <w:r w:rsidRPr="00F17F05">
        <w:rPr>
          <w:rStyle w:val="StyleUnderline"/>
          <w:highlight w:val="cyan"/>
        </w:rPr>
        <w:t>increased</w:t>
      </w:r>
      <w:r w:rsidRPr="00F17F05">
        <w:rPr>
          <w:sz w:val="16"/>
        </w:rPr>
        <w:t xml:space="preserve"> by </w:t>
      </w:r>
      <w:r w:rsidRPr="00F17F05">
        <w:rPr>
          <w:rStyle w:val="Emphasis"/>
        </w:rPr>
        <w:t>14 per cent</w:t>
      </w:r>
      <w:r w:rsidRPr="00F17F05">
        <w:rPr>
          <w:rStyle w:val="StyleUnderline"/>
        </w:rPr>
        <w:t xml:space="preserve"> </w:t>
      </w:r>
      <w:r w:rsidRPr="00F17F05">
        <w:rPr>
          <w:rStyle w:val="StyleUnderline"/>
          <w:highlight w:val="cyan"/>
        </w:rPr>
        <w:t xml:space="preserve">since </w:t>
      </w:r>
      <w:r w:rsidRPr="00F17F05">
        <w:rPr>
          <w:rStyle w:val="Emphasis"/>
          <w:highlight w:val="cyan"/>
        </w:rPr>
        <w:t>2020</w:t>
      </w:r>
      <w:r w:rsidRPr="00F17F05">
        <w:rPr>
          <w:rStyle w:val="StyleUnderline"/>
        </w:rPr>
        <w:t xml:space="preserve"> instead of </w:t>
      </w:r>
      <w:r w:rsidRPr="00F17F05">
        <w:rPr>
          <w:rStyle w:val="Emphasis"/>
        </w:rPr>
        <w:t>falling</w:t>
      </w:r>
      <w:r w:rsidRPr="00F17F05">
        <w:rPr>
          <w:rStyle w:val="StyleUnderline"/>
        </w:rPr>
        <w:t xml:space="preserve"> by 50 per cent</w:t>
      </w:r>
      <w:r w:rsidRPr="00F17F05">
        <w:rPr>
          <w:sz w:val="16"/>
        </w:rPr>
        <w:t xml:space="preserve"> as required (McKie, 2022). Governments did nothing to prevent oil and gas multinationals from embarking on these projects, which clearly made compliance with the 1.5° limit impossible (Carrington and Taylor, 2022).</w:t>
      </w:r>
    </w:p>
    <w:p w14:paraId="7B70F2AF" w14:textId="77777777" w:rsidR="00E050A3" w:rsidRPr="00F17F05" w:rsidRDefault="00E050A3" w:rsidP="00E050A3">
      <w:pPr>
        <w:rPr>
          <w:rStyle w:val="StyleUnderline"/>
        </w:rPr>
      </w:pPr>
      <w:r w:rsidRPr="00F17F05">
        <w:rPr>
          <w:sz w:val="16"/>
        </w:rPr>
        <w:t xml:space="preserve">As a result of higher evaporation, </w:t>
      </w:r>
      <w:r w:rsidRPr="00F17F05">
        <w:rPr>
          <w:rStyle w:val="StyleUnderline"/>
        </w:rPr>
        <w:t xml:space="preserve">summer </w:t>
      </w:r>
      <w:r w:rsidRPr="00F17F05">
        <w:rPr>
          <w:rStyle w:val="Emphasis"/>
          <w:highlight w:val="cyan"/>
        </w:rPr>
        <w:t>drought</w:t>
      </w:r>
      <w:r w:rsidRPr="00F17F05">
        <w:rPr>
          <w:rStyle w:val="StyleUnderline"/>
          <w:highlight w:val="cyan"/>
        </w:rPr>
        <w:t xml:space="preserve"> is</w:t>
      </w:r>
      <w:r w:rsidRPr="00F17F05">
        <w:rPr>
          <w:rStyle w:val="StyleUnderline"/>
        </w:rPr>
        <w:t xml:space="preserve"> the new </w:t>
      </w:r>
      <w:r w:rsidRPr="00F17F05">
        <w:rPr>
          <w:rStyle w:val="Emphasis"/>
          <w:highlight w:val="cyan"/>
        </w:rPr>
        <w:t>normal</w:t>
      </w:r>
      <w:r w:rsidRPr="00F17F05">
        <w:rPr>
          <w:sz w:val="16"/>
        </w:rPr>
        <w:t xml:space="preserve"> in Europe, including heat waves and large-scale forest fires (up 40 per cent in the Mediterranean). </w:t>
      </w:r>
      <w:r w:rsidRPr="00F17F05">
        <w:rPr>
          <w:rStyle w:val="StyleUnderline"/>
        </w:rPr>
        <w:t xml:space="preserve">The number of </w:t>
      </w:r>
      <w:r w:rsidRPr="00F17F05">
        <w:rPr>
          <w:rStyle w:val="Emphasis"/>
          <w:highlight w:val="cyan"/>
        </w:rPr>
        <w:t>heat days</w:t>
      </w:r>
      <w:r w:rsidRPr="00F17F05">
        <w:rPr>
          <w:rStyle w:val="StyleUnderline"/>
        </w:rPr>
        <w:t xml:space="preserve"> has </w:t>
      </w:r>
      <w:r w:rsidRPr="00F17F05">
        <w:rPr>
          <w:rStyle w:val="Emphasis"/>
          <w:highlight w:val="cyan"/>
        </w:rPr>
        <w:t>doubled</w:t>
      </w:r>
      <w:r w:rsidRPr="00F17F05">
        <w:rPr>
          <w:sz w:val="16"/>
        </w:rPr>
        <w:t xml:space="preserve"> compared to 1971–81 and the number of frost days has dropped significantly. At the same time, there are </w:t>
      </w:r>
      <w:r w:rsidRPr="00F17F05">
        <w:rPr>
          <w:rStyle w:val="StyleUnderline"/>
        </w:rPr>
        <w:t xml:space="preserve">extreme </w:t>
      </w:r>
      <w:r w:rsidRPr="00F17F05">
        <w:rPr>
          <w:rStyle w:val="Emphasis"/>
        </w:rPr>
        <w:t>cold spells</w:t>
      </w:r>
      <w:r w:rsidRPr="00F17F05">
        <w:rPr>
          <w:sz w:val="16"/>
        </w:rPr>
        <w:t xml:space="preserve"> (persistent low temperatures of up to minus 20°C in Central Europe and massive snowfalls in the Mediterranean) due to polar air intrusions, </w:t>
      </w:r>
      <w:r w:rsidRPr="00F17F05">
        <w:rPr>
          <w:rStyle w:val="StyleUnderline"/>
        </w:rPr>
        <w:t>caused by</w:t>
      </w:r>
      <w:r w:rsidRPr="00F17F05">
        <w:rPr>
          <w:sz w:val="16"/>
        </w:rPr>
        <w:t xml:space="preserve"> the </w:t>
      </w:r>
      <w:r w:rsidRPr="00F17F05">
        <w:rPr>
          <w:rStyle w:val="Emphasis"/>
        </w:rPr>
        <w:t>weakening</w:t>
      </w:r>
      <w:r w:rsidRPr="00F17F05">
        <w:rPr>
          <w:rStyle w:val="StyleUnderline"/>
        </w:rPr>
        <w:t xml:space="preserve"> of the</w:t>
      </w:r>
      <w:r w:rsidRPr="00F17F05">
        <w:rPr>
          <w:sz w:val="16"/>
        </w:rPr>
        <w:t xml:space="preserve"> circumpolar </w:t>
      </w:r>
      <w:r w:rsidRPr="00F17F05">
        <w:rPr>
          <w:rStyle w:val="Emphasis"/>
        </w:rPr>
        <w:t>jet stream</w:t>
      </w:r>
      <w:r w:rsidRPr="00F17F05">
        <w:rPr>
          <w:sz w:val="16"/>
        </w:rPr>
        <w:t xml:space="preserve">. The ongoing </w:t>
      </w:r>
      <w:r w:rsidRPr="00F17F05">
        <w:rPr>
          <w:rStyle w:val="StyleUnderline"/>
        </w:rPr>
        <w:t xml:space="preserve">Amazon </w:t>
      </w:r>
      <w:r w:rsidRPr="00F17F05">
        <w:rPr>
          <w:rStyle w:val="Emphasis"/>
        </w:rPr>
        <w:t>dieback</w:t>
      </w:r>
      <w:r w:rsidRPr="00F17F05">
        <w:rPr>
          <w:sz w:val="16"/>
        </w:rPr>
        <w:t xml:space="preserve"> has </w:t>
      </w:r>
      <w:r w:rsidRPr="00F17F05">
        <w:rPr>
          <w:rStyle w:val="StyleUnderline"/>
        </w:rPr>
        <w:t>turned</w:t>
      </w:r>
      <w:r w:rsidRPr="00F17F05">
        <w:rPr>
          <w:sz w:val="16"/>
        </w:rPr>
        <w:t xml:space="preserve"> wider parts of </w:t>
      </w:r>
      <w:r w:rsidRPr="00F17F05">
        <w:rPr>
          <w:rStyle w:val="StyleUnderline"/>
        </w:rPr>
        <w:t xml:space="preserve">the basin from carbon </w:t>
      </w:r>
      <w:r w:rsidRPr="00F17F05">
        <w:rPr>
          <w:rStyle w:val="Emphasis"/>
        </w:rPr>
        <w:t>sinks</w:t>
      </w:r>
      <w:r w:rsidRPr="00F17F05">
        <w:rPr>
          <w:rStyle w:val="StyleUnderline"/>
        </w:rPr>
        <w:t xml:space="preserve"> into carbon</w:t>
      </w:r>
      <w:r w:rsidRPr="00F17F05">
        <w:rPr>
          <w:sz w:val="16"/>
        </w:rPr>
        <w:t xml:space="preserve"> emission </w:t>
      </w:r>
      <w:r w:rsidRPr="00F17F05">
        <w:rPr>
          <w:rStyle w:val="Emphasis"/>
        </w:rPr>
        <w:t>sources</w:t>
      </w:r>
      <w:r w:rsidRPr="00F17F05">
        <w:rPr>
          <w:sz w:val="16"/>
        </w:rPr>
        <w:t xml:space="preserve">, further </w:t>
      </w:r>
      <w:r w:rsidRPr="00F17F05">
        <w:rPr>
          <w:rStyle w:val="StyleUnderline"/>
        </w:rPr>
        <w:t xml:space="preserve">accelerating </w:t>
      </w:r>
      <w:r w:rsidRPr="00F17F05">
        <w:rPr>
          <w:rStyle w:val="Emphasis"/>
        </w:rPr>
        <w:t>climate</w:t>
      </w:r>
      <w:r w:rsidRPr="00F17F05">
        <w:rPr>
          <w:rStyle w:val="StyleUnderline"/>
        </w:rPr>
        <w:t xml:space="preserve"> change.</w:t>
      </w:r>
    </w:p>
    <w:p w14:paraId="371B194A" w14:textId="77777777" w:rsidR="00E050A3" w:rsidRPr="00F17F05" w:rsidRDefault="00E050A3" w:rsidP="00E050A3">
      <w:pPr>
        <w:rPr>
          <w:rStyle w:val="StyleUnderline"/>
        </w:rPr>
      </w:pPr>
      <w:r w:rsidRPr="00F17F05">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F17F05">
        <w:rPr>
          <w:rStyle w:val="StyleUnderline"/>
          <w:highlight w:val="cyan"/>
        </w:rPr>
        <w:t xml:space="preserve">Harvests are </w:t>
      </w:r>
      <w:r w:rsidRPr="00F17F05">
        <w:rPr>
          <w:rStyle w:val="Emphasis"/>
          <w:highlight w:val="cyan"/>
        </w:rPr>
        <w:t>at risk</w:t>
      </w:r>
      <w:r w:rsidRPr="00F17F05">
        <w:rPr>
          <w:rStyle w:val="StyleUnderline"/>
        </w:rPr>
        <w:t xml:space="preserve"> due to</w:t>
      </w:r>
      <w:r w:rsidRPr="00F17F05">
        <w:rPr>
          <w:sz w:val="16"/>
        </w:rPr>
        <w:t xml:space="preserve"> the mix of </w:t>
      </w:r>
      <w:r w:rsidRPr="00F17F05">
        <w:rPr>
          <w:rStyle w:val="Emphasis"/>
        </w:rPr>
        <w:t>heat</w:t>
      </w:r>
      <w:r w:rsidRPr="00F17F05">
        <w:rPr>
          <w:rStyle w:val="StyleUnderline"/>
        </w:rPr>
        <w:t xml:space="preserve">, drought, heavy </w:t>
      </w:r>
      <w:r w:rsidRPr="00F17F05">
        <w:rPr>
          <w:rStyle w:val="Emphasis"/>
        </w:rPr>
        <w:t>rain</w:t>
      </w:r>
      <w:r w:rsidRPr="00F17F05">
        <w:rPr>
          <w:rStyle w:val="StyleUnderline"/>
        </w:rPr>
        <w:t xml:space="preserve"> and </w:t>
      </w:r>
      <w:r w:rsidRPr="00F17F05">
        <w:rPr>
          <w:rStyle w:val="Emphasis"/>
        </w:rPr>
        <w:t>frost</w:t>
      </w:r>
      <w:r w:rsidRPr="00F17F05">
        <w:rPr>
          <w:sz w:val="16"/>
        </w:rPr>
        <w:t xml:space="preserve"> periods, while varieties genetically optimised for one environmental condition fail under the other conditions. </w:t>
      </w:r>
      <w:r w:rsidRPr="00F17F05">
        <w:rPr>
          <w:rStyle w:val="StyleUnderline"/>
        </w:rPr>
        <w:t>In particular</w:t>
      </w:r>
      <w:r w:rsidRPr="00F17F05">
        <w:rPr>
          <w:sz w:val="16"/>
        </w:rPr>
        <w:t xml:space="preserve">, winter </w:t>
      </w:r>
      <w:r w:rsidRPr="00F17F05">
        <w:rPr>
          <w:rStyle w:val="StyleUnderline"/>
        </w:rPr>
        <w:t>cereals</w:t>
      </w:r>
      <w:r w:rsidRPr="00F17F05">
        <w:rPr>
          <w:sz w:val="16"/>
        </w:rPr>
        <w:t xml:space="preserve">, depending on a prolonged period of low temperatures before they can shoot and flower (vernalisation), </w:t>
      </w:r>
      <w:r w:rsidRPr="00F17F05">
        <w:rPr>
          <w:rStyle w:val="StyleUnderline"/>
        </w:rPr>
        <w:t xml:space="preserve">produce significantly </w:t>
      </w:r>
      <w:r w:rsidRPr="00F17F05">
        <w:rPr>
          <w:rStyle w:val="Emphasis"/>
        </w:rPr>
        <w:t>reduced yields</w:t>
      </w:r>
      <w:r w:rsidRPr="00F17F05">
        <w:rPr>
          <w:rStyle w:val="StyleUnderline"/>
        </w:rPr>
        <w:t>.</w:t>
      </w:r>
    </w:p>
    <w:p w14:paraId="25A5ED26" w14:textId="77777777" w:rsidR="00E050A3" w:rsidRPr="00F17F05" w:rsidRDefault="00E050A3" w:rsidP="00E050A3">
      <w:pPr>
        <w:rPr>
          <w:sz w:val="16"/>
        </w:rPr>
      </w:pPr>
      <w:r w:rsidRPr="00F17F05">
        <w:rPr>
          <w:sz w:val="16"/>
        </w:rPr>
        <w:t xml:space="preserve">The </w:t>
      </w:r>
      <w:r w:rsidRPr="00F17F05">
        <w:rPr>
          <w:rStyle w:val="StyleUnderline"/>
        </w:rPr>
        <w:t xml:space="preserve">collapse of the </w:t>
      </w:r>
      <w:r w:rsidRPr="00F17F05">
        <w:rPr>
          <w:rStyle w:val="Emphasis"/>
        </w:rPr>
        <w:t>Greenland</w:t>
      </w:r>
      <w:r w:rsidRPr="00F17F05">
        <w:rPr>
          <w:rStyle w:val="StyleUnderline"/>
        </w:rPr>
        <w:t xml:space="preserve"> ice sheet is accelerating</w:t>
      </w:r>
      <w:r w:rsidRPr="00F17F05">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F17F05">
        <w:rPr>
          <w:rStyle w:val="StyleUnderline"/>
        </w:rPr>
        <w:t xml:space="preserve">The </w:t>
      </w:r>
      <w:r w:rsidRPr="00F17F05">
        <w:rPr>
          <w:rStyle w:val="Emphasis"/>
          <w:highlight w:val="cyan"/>
        </w:rPr>
        <w:t>tipping points</w:t>
      </w:r>
      <w:r w:rsidRPr="00F17F05">
        <w:rPr>
          <w:rStyle w:val="StyleUnderline"/>
        </w:rPr>
        <w:t xml:space="preserve"> of the climate</w:t>
      </w:r>
      <w:r w:rsidRPr="00F17F05">
        <w:rPr>
          <w:sz w:val="16"/>
        </w:rPr>
        <w:t xml:space="preserve">, first exceeded in the early 2020s, </w:t>
      </w:r>
      <w:r w:rsidRPr="00F17F05">
        <w:rPr>
          <w:rStyle w:val="StyleUnderline"/>
          <w:highlight w:val="cyan"/>
        </w:rPr>
        <w:t>are</w:t>
      </w:r>
      <w:r w:rsidRPr="00F17F05">
        <w:rPr>
          <w:rStyle w:val="StyleUnderline"/>
        </w:rPr>
        <w:t xml:space="preserve"> becoming </w:t>
      </w:r>
      <w:r w:rsidRPr="00F17F05">
        <w:rPr>
          <w:rStyle w:val="Emphasis"/>
          <w:highlight w:val="cyan"/>
        </w:rPr>
        <w:t>a cascade</w:t>
      </w:r>
      <w:r w:rsidRPr="00F17F05">
        <w:rPr>
          <w:sz w:val="16"/>
        </w:rPr>
        <w:t xml:space="preserve"> (Armstrong McKay et al, 2022). </w:t>
      </w:r>
      <w:r w:rsidRPr="00F17F05">
        <w:rPr>
          <w:rStyle w:val="StyleUnderline"/>
        </w:rPr>
        <w:t>Migration</w:t>
      </w:r>
      <w:r w:rsidRPr="00F17F05">
        <w:rPr>
          <w:sz w:val="16"/>
        </w:rPr>
        <w:t xml:space="preserve"> and immigration </w:t>
      </w:r>
      <w:r w:rsidRPr="00F17F05">
        <w:rPr>
          <w:rStyle w:val="StyleUnderline"/>
        </w:rPr>
        <w:t>of species</w:t>
      </w:r>
      <w:r w:rsidRPr="00F17F05">
        <w:rPr>
          <w:sz w:val="16"/>
        </w:rPr>
        <w:t xml:space="preserve"> result in communities that have never existed in the past 10,000 years, </w:t>
      </w:r>
      <w:r w:rsidRPr="00F17F05">
        <w:rPr>
          <w:rStyle w:val="StyleUnderline"/>
        </w:rPr>
        <w:t>altering</w:t>
      </w:r>
      <w:r w:rsidRPr="00F17F05">
        <w:rPr>
          <w:sz w:val="16"/>
        </w:rPr>
        <w:t xml:space="preserve"> the spectrum of </w:t>
      </w:r>
      <w:r w:rsidRPr="00F17F05">
        <w:rPr>
          <w:rStyle w:val="StyleUnderline"/>
        </w:rPr>
        <w:t>ecosystem services</w:t>
      </w:r>
      <w:r w:rsidRPr="00F17F05">
        <w:rPr>
          <w:sz w:val="16"/>
        </w:rPr>
        <w:t xml:space="preserve"> provided. The </w:t>
      </w:r>
      <w:r w:rsidRPr="00F17F05">
        <w:rPr>
          <w:rStyle w:val="Emphasis"/>
          <w:highlight w:val="cyan"/>
        </w:rPr>
        <w:t>restoration</w:t>
      </w:r>
      <w:r w:rsidRPr="00F17F05">
        <w:rPr>
          <w:rStyle w:val="StyleUnderline"/>
          <w:highlight w:val="cyan"/>
        </w:rPr>
        <w:t xml:space="preserve"> of ecosystems</w:t>
      </w:r>
      <w:r w:rsidRPr="00F17F05">
        <w:rPr>
          <w:sz w:val="16"/>
        </w:rPr>
        <w:t xml:space="preserve"> and their services </w:t>
      </w:r>
      <w:r w:rsidRPr="00F17F05">
        <w:rPr>
          <w:rStyle w:val="StyleUnderline"/>
          <w:highlight w:val="cyan"/>
        </w:rPr>
        <w:t>proves</w:t>
      </w:r>
      <w:r w:rsidRPr="00F17F05">
        <w:rPr>
          <w:rStyle w:val="StyleUnderline"/>
        </w:rPr>
        <w:t xml:space="preserve"> to be </w:t>
      </w:r>
      <w:r w:rsidRPr="00F17F05">
        <w:rPr>
          <w:rStyle w:val="Emphasis"/>
          <w:highlight w:val="cyan"/>
        </w:rPr>
        <w:t>impossible</w:t>
      </w:r>
      <w:r w:rsidRPr="00F17F05">
        <w:rPr>
          <w:sz w:val="16"/>
        </w:rPr>
        <w:t>.</w:t>
      </w:r>
    </w:p>
    <w:p w14:paraId="6987864C" w14:textId="77777777" w:rsidR="00E050A3" w:rsidRPr="00F17F05" w:rsidRDefault="00E050A3" w:rsidP="00E050A3">
      <w:pPr>
        <w:rPr>
          <w:sz w:val="16"/>
          <w:szCs w:val="16"/>
        </w:rPr>
      </w:pPr>
      <w:r w:rsidRPr="00F17F05">
        <w:rPr>
          <w:sz w:val="16"/>
          <w:szCs w:val="16"/>
        </w:rPr>
        <w:t>Health</w:t>
      </w:r>
    </w:p>
    <w:p w14:paraId="0F37F3FE" w14:textId="77777777" w:rsidR="00E050A3" w:rsidRPr="00F17F05" w:rsidRDefault="00E050A3" w:rsidP="00E050A3">
      <w:pPr>
        <w:rPr>
          <w:sz w:val="16"/>
          <w:szCs w:val="16"/>
        </w:rPr>
      </w:pPr>
      <w:r w:rsidRPr="00F17F05">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70981DB4" w14:textId="77777777" w:rsidR="00E050A3" w:rsidRPr="00F17F05" w:rsidRDefault="00E050A3" w:rsidP="00E050A3">
      <w:pPr>
        <w:rPr>
          <w:sz w:val="16"/>
          <w:szCs w:val="16"/>
        </w:rPr>
      </w:pPr>
      <w:r w:rsidRPr="00F17F05">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16B878B5" w14:textId="77777777" w:rsidR="00E050A3" w:rsidRPr="00F17F05" w:rsidRDefault="00E050A3" w:rsidP="00E050A3">
      <w:pPr>
        <w:rPr>
          <w:sz w:val="16"/>
          <w:szCs w:val="16"/>
        </w:rPr>
      </w:pPr>
      <w:r w:rsidRPr="00F17F05">
        <w:rPr>
          <w:sz w:val="16"/>
          <w:szCs w:val="16"/>
        </w:rPr>
        <w:t>2040</w:t>
      </w:r>
    </w:p>
    <w:p w14:paraId="3DFB6409" w14:textId="77777777" w:rsidR="00E050A3" w:rsidRPr="00F17F05" w:rsidRDefault="00E050A3" w:rsidP="00E050A3">
      <w:pPr>
        <w:rPr>
          <w:sz w:val="16"/>
          <w:szCs w:val="16"/>
        </w:rPr>
      </w:pPr>
      <w:r w:rsidRPr="00F17F05">
        <w:rPr>
          <w:sz w:val="16"/>
          <w:szCs w:val="16"/>
        </w:rPr>
        <w:t>Economy</w:t>
      </w:r>
    </w:p>
    <w:p w14:paraId="70399485" w14:textId="77777777" w:rsidR="00E050A3" w:rsidRPr="00F17F05" w:rsidRDefault="00E050A3" w:rsidP="00E050A3">
      <w:pPr>
        <w:rPr>
          <w:sz w:val="16"/>
          <w:szCs w:val="16"/>
        </w:rPr>
      </w:pPr>
      <w:r w:rsidRPr="00F17F05">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6C0397B1" w14:textId="77777777" w:rsidR="00E050A3" w:rsidRPr="00F17F05" w:rsidRDefault="00E050A3" w:rsidP="00E050A3">
      <w:pPr>
        <w:rPr>
          <w:sz w:val="16"/>
        </w:rPr>
      </w:pPr>
      <w:r w:rsidRPr="00F17F05">
        <w:rPr>
          <w:sz w:val="16"/>
        </w:rPr>
        <w:t xml:space="preserve">Hence, after years of stagnation, </w:t>
      </w:r>
      <w:r w:rsidRPr="00F17F05">
        <w:rPr>
          <w:rStyle w:val="StyleUnderline"/>
        </w:rPr>
        <w:t xml:space="preserve">economic </w:t>
      </w:r>
      <w:r w:rsidRPr="00F17F05">
        <w:rPr>
          <w:rStyle w:val="StyleUnderline"/>
          <w:highlight w:val="cyan"/>
        </w:rPr>
        <w:t>growth</w:t>
      </w:r>
      <w:r w:rsidRPr="00F17F05">
        <w:rPr>
          <w:rStyle w:val="StyleUnderline"/>
        </w:rPr>
        <w:t xml:space="preserve"> has </w:t>
      </w:r>
      <w:r w:rsidRPr="00F17F05">
        <w:rPr>
          <w:rStyle w:val="Emphasis"/>
          <w:highlight w:val="cyan"/>
        </w:rPr>
        <w:t>turned negative</w:t>
      </w:r>
      <w:r w:rsidRPr="00F17F05">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F17F05">
        <w:rPr>
          <w:rStyle w:val="StyleUnderline"/>
          <w:highlight w:val="cyan"/>
        </w:rPr>
        <w:t>Hence</w:t>
      </w:r>
      <w:r w:rsidRPr="00F17F05">
        <w:rPr>
          <w:rStyle w:val="StyleUnderline"/>
        </w:rPr>
        <w:t xml:space="preserve"> the necessary</w:t>
      </w:r>
      <w:r w:rsidRPr="00F17F05">
        <w:rPr>
          <w:sz w:val="16"/>
        </w:rPr>
        <w:t xml:space="preserve"> massive defensive </w:t>
      </w:r>
      <w:r w:rsidRPr="00F17F05">
        <w:rPr>
          <w:rStyle w:val="StyleUnderline"/>
        </w:rPr>
        <w:t xml:space="preserve">investments in climate </w:t>
      </w:r>
      <w:r w:rsidRPr="00F17F05">
        <w:rPr>
          <w:rStyle w:val="Emphasis"/>
          <w:highlight w:val="cyan"/>
        </w:rPr>
        <w:t>adaptation</w:t>
      </w:r>
      <w:r w:rsidRPr="00F17F05">
        <w:rPr>
          <w:sz w:val="16"/>
        </w:rPr>
        <w:t xml:space="preserve">, the </w:t>
      </w:r>
      <w:r w:rsidRPr="00F17F05">
        <w:rPr>
          <w:rStyle w:val="StyleUnderline"/>
        </w:rPr>
        <w:t>repair of</w:t>
      </w:r>
      <w:r w:rsidRPr="00F17F05">
        <w:rPr>
          <w:sz w:val="16"/>
        </w:rPr>
        <w:t xml:space="preserve"> environmental </w:t>
      </w:r>
      <w:r w:rsidRPr="00F17F05">
        <w:rPr>
          <w:rStyle w:val="Emphasis"/>
        </w:rPr>
        <w:t>damages</w:t>
      </w:r>
      <w:r w:rsidRPr="00F17F05">
        <w:rPr>
          <w:rStyle w:val="StyleUnderline"/>
        </w:rPr>
        <w:t>, protection of</w:t>
      </w:r>
      <w:r w:rsidRPr="00F17F05">
        <w:rPr>
          <w:sz w:val="16"/>
        </w:rPr>
        <w:t xml:space="preserve"> biodiversity (not least </w:t>
      </w:r>
      <w:r w:rsidRPr="00F17F05">
        <w:rPr>
          <w:rStyle w:val="StyleUnderline"/>
        </w:rPr>
        <w:t xml:space="preserve">for </w:t>
      </w:r>
      <w:r w:rsidRPr="00F17F05">
        <w:rPr>
          <w:rStyle w:val="Emphasis"/>
        </w:rPr>
        <w:t>food</w:t>
      </w:r>
      <w:r w:rsidRPr="00F17F05">
        <w:rPr>
          <w:sz w:val="16"/>
        </w:rPr>
        <w:t xml:space="preserve"> security) </w:t>
      </w:r>
      <w:r w:rsidRPr="00F17F05">
        <w:rPr>
          <w:rStyle w:val="StyleUnderline"/>
        </w:rPr>
        <w:t>and cleaning</w:t>
      </w:r>
      <w:r w:rsidRPr="00F17F05">
        <w:rPr>
          <w:sz w:val="16"/>
        </w:rPr>
        <w:t xml:space="preserve"> the environment from health-threatening </w:t>
      </w:r>
      <w:r w:rsidRPr="00F17F05">
        <w:rPr>
          <w:rStyle w:val="StyleUnderline"/>
        </w:rPr>
        <w:t>pollution</w:t>
      </w:r>
      <w:r w:rsidRPr="00F17F05">
        <w:rPr>
          <w:sz w:val="16"/>
        </w:rPr>
        <w:t xml:space="preserve"> with particulate matter, </w:t>
      </w:r>
      <w:r w:rsidRPr="00F17F05">
        <w:rPr>
          <w:rStyle w:val="StyleUnderline"/>
        </w:rPr>
        <w:t>microplastics</w:t>
      </w:r>
      <w:r w:rsidRPr="00F17F05">
        <w:rPr>
          <w:sz w:val="16"/>
        </w:rPr>
        <w:t xml:space="preserve"> and the like – economically </w:t>
      </w:r>
      <w:r w:rsidRPr="00F17F05">
        <w:rPr>
          <w:rStyle w:val="StyleUnderline"/>
        </w:rPr>
        <w:t xml:space="preserve">necessary to avoid future losses – </w:t>
      </w:r>
      <w:r w:rsidRPr="00F17F05">
        <w:rPr>
          <w:rStyle w:val="StyleUnderline"/>
          <w:highlight w:val="cyan"/>
        </w:rPr>
        <w:t xml:space="preserve">begin </w:t>
      </w:r>
      <w:r w:rsidRPr="00F17F05">
        <w:rPr>
          <w:rStyle w:val="Emphasis"/>
          <w:highlight w:val="cyan"/>
        </w:rPr>
        <w:t>crowding out</w:t>
      </w:r>
      <w:r w:rsidRPr="00F17F05">
        <w:rPr>
          <w:rStyle w:val="StyleUnderline"/>
        </w:rPr>
        <w:t xml:space="preserve"> investments in</w:t>
      </w:r>
      <w:r w:rsidRPr="00F17F05">
        <w:rPr>
          <w:sz w:val="16"/>
        </w:rPr>
        <w:t xml:space="preserve"> expanding the </w:t>
      </w:r>
      <w:r w:rsidRPr="00F17F05">
        <w:rPr>
          <w:rStyle w:val="Emphasis"/>
          <w:highlight w:val="cyan"/>
        </w:rPr>
        <w:t>production</w:t>
      </w:r>
      <w:r w:rsidRPr="00F17F05">
        <w:rPr>
          <w:sz w:val="16"/>
        </w:rPr>
        <w:t xml:space="preserve"> potential. The increased </w:t>
      </w:r>
      <w:r w:rsidRPr="00F17F05">
        <w:rPr>
          <w:rStyle w:val="StyleUnderline"/>
          <w:highlight w:val="cyan"/>
        </w:rPr>
        <w:t>spending on</w:t>
      </w:r>
      <w:r w:rsidRPr="00F17F05">
        <w:rPr>
          <w:rStyle w:val="StyleUnderline"/>
        </w:rPr>
        <w:t xml:space="preserve"> CCS and hydrogen</w:t>
      </w:r>
      <w:r w:rsidRPr="00F17F05">
        <w:rPr>
          <w:sz w:val="16"/>
        </w:rPr>
        <w:t xml:space="preserve"> processes and </w:t>
      </w:r>
      <w:r w:rsidRPr="00F17F05">
        <w:rPr>
          <w:rStyle w:val="Emphasis"/>
          <w:highlight w:val="cyan"/>
        </w:rPr>
        <w:t>infra</w:t>
      </w:r>
      <w:r w:rsidRPr="00F17F05">
        <w:rPr>
          <w:sz w:val="16"/>
        </w:rPr>
        <w:t xml:space="preserve">structures, </w:t>
      </w:r>
      <w:r w:rsidRPr="00F17F05">
        <w:rPr>
          <w:rStyle w:val="Emphasis"/>
          <w:highlight w:val="cyan"/>
        </w:rPr>
        <w:t>arm</w:t>
      </w:r>
      <w:r w:rsidRPr="00F17F05">
        <w:rPr>
          <w:sz w:val="16"/>
        </w:rPr>
        <w:t>ament</w:t>
      </w:r>
      <w:r w:rsidRPr="00F17F05">
        <w:rPr>
          <w:rStyle w:val="Emphasis"/>
          <w:highlight w:val="cyan"/>
        </w:rPr>
        <w:t>s</w:t>
      </w:r>
      <w:r w:rsidRPr="00F17F05">
        <w:rPr>
          <w:rStyle w:val="StyleUnderline"/>
          <w:highlight w:val="cyan"/>
        </w:rPr>
        <w:t>, and business</w:t>
      </w:r>
      <w:r w:rsidRPr="00F17F05">
        <w:rPr>
          <w:rStyle w:val="StyleUnderline"/>
        </w:rPr>
        <w:t xml:space="preserve"> subsidies</w:t>
      </w:r>
      <w:r w:rsidRPr="00F17F05">
        <w:rPr>
          <w:sz w:val="16"/>
        </w:rPr>
        <w:t xml:space="preserve"> for climate neutral production (state subsidies cover a significant share of the European chemical industry’s 2021–50 decarbonisation funding gap of US$550 billion [Scott, 2024]), and so on, </w:t>
      </w:r>
      <w:r w:rsidRPr="00F17F05">
        <w:rPr>
          <w:rStyle w:val="Emphasis"/>
          <w:highlight w:val="cyan"/>
        </w:rPr>
        <w:t>exacerbates</w:t>
      </w:r>
      <w:r w:rsidRPr="00F17F05">
        <w:rPr>
          <w:rStyle w:val="StyleUnderline"/>
          <w:highlight w:val="cyan"/>
        </w:rPr>
        <w:t xml:space="preserve"> the situation</w:t>
      </w:r>
      <w:r w:rsidRPr="00F17F05">
        <w:rPr>
          <w:sz w:val="16"/>
        </w:rPr>
        <w:t xml:space="preserve">. Furthermore, the </w:t>
      </w:r>
      <w:r w:rsidRPr="00F17F05">
        <w:rPr>
          <w:rStyle w:val="StyleUnderline"/>
          <w:highlight w:val="cyan"/>
        </w:rPr>
        <w:t>health systems</w:t>
      </w:r>
      <w:r w:rsidRPr="00F17F05">
        <w:rPr>
          <w:rStyle w:val="StyleUnderline"/>
        </w:rPr>
        <w:t xml:space="preserve"> are at the brink of </w:t>
      </w:r>
      <w:r w:rsidRPr="00F17F05">
        <w:rPr>
          <w:rStyle w:val="Emphasis"/>
          <w:highlight w:val="cyan"/>
        </w:rPr>
        <w:t>collapse</w:t>
      </w:r>
      <w:r w:rsidRPr="00F17F05">
        <w:rPr>
          <w:rStyle w:val="StyleUnderline"/>
          <w:highlight w:val="cyan"/>
        </w:rPr>
        <w:t xml:space="preserve"> due to heat</w:t>
      </w:r>
      <w:r w:rsidRPr="00F17F05">
        <w:rPr>
          <w:rStyle w:val="StyleUnderline"/>
        </w:rPr>
        <w:t>-induced</w:t>
      </w:r>
      <w:r w:rsidRPr="00F17F05">
        <w:rPr>
          <w:sz w:val="16"/>
        </w:rPr>
        <w:t xml:space="preserve"> treatment </w:t>
      </w:r>
      <w:r w:rsidRPr="00F17F05">
        <w:rPr>
          <w:rStyle w:val="StyleUnderline"/>
        </w:rPr>
        <w:t xml:space="preserve">needs, </w:t>
      </w:r>
      <w:r w:rsidRPr="00F17F05">
        <w:rPr>
          <w:rStyle w:val="StyleUnderline"/>
          <w:highlight w:val="cyan"/>
        </w:rPr>
        <w:t>and with them</w:t>
      </w:r>
      <w:r w:rsidRPr="00F17F05">
        <w:rPr>
          <w:rStyle w:val="StyleUnderline"/>
        </w:rPr>
        <w:t xml:space="preserve"> the </w:t>
      </w:r>
      <w:r w:rsidRPr="00F17F05">
        <w:rPr>
          <w:rStyle w:val="Emphasis"/>
          <w:highlight w:val="cyan"/>
        </w:rPr>
        <w:t>stability</w:t>
      </w:r>
      <w:r w:rsidRPr="00F17F05">
        <w:rPr>
          <w:rStyle w:val="StyleUnderline"/>
          <w:highlight w:val="cyan"/>
        </w:rPr>
        <w:t xml:space="preserve"> of</w:t>
      </w:r>
      <w:r w:rsidRPr="00F17F05">
        <w:rPr>
          <w:rStyle w:val="StyleUnderline"/>
        </w:rPr>
        <w:t xml:space="preserve"> an </w:t>
      </w:r>
      <w:r w:rsidRPr="00F17F05">
        <w:rPr>
          <w:rStyle w:val="Emphasis"/>
          <w:highlight w:val="cyan"/>
        </w:rPr>
        <w:t>ageing</w:t>
      </w:r>
      <w:r w:rsidRPr="00F17F05">
        <w:rPr>
          <w:rStyle w:val="StyleUnderline"/>
          <w:highlight w:val="cyan"/>
        </w:rPr>
        <w:t xml:space="preserve"> society</w:t>
      </w:r>
      <w:r w:rsidRPr="00F17F05">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F17F05">
        <w:rPr>
          <w:rStyle w:val="StyleUnderline"/>
        </w:rPr>
        <w:t xml:space="preserve">public </w:t>
      </w:r>
      <w:r w:rsidRPr="00F17F05">
        <w:rPr>
          <w:rStyle w:val="Emphasis"/>
          <w:highlight w:val="cyan"/>
        </w:rPr>
        <w:t>funding</w:t>
      </w:r>
      <w:r w:rsidRPr="00F17F05">
        <w:rPr>
          <w:sz w:val="16"/>
        </w:rPr>
        <w:t xml:space="preserve">, but the </w:t>
      </w:r>
      <w:r w:rsidRPr="00F17F05">
        <w:rPr>
          <w:rStyle w:val="StyleUnderline"/>
          <w:highlight w:val="cyan"/>
        </w:rPr>
        <w:t>required</w:t>
      </w:r>
      <w:r w:rsidRPr="00F17F05">
        <w:rPr>
          <w:sz w:val="16"/>
        </w:rPr>
        <w:t xml:space="preserve"> level </w:t>
      </w:r>
      <w:r w:rsidRPr="00F17F05">
        <w:rPr>
          <w:rStyle w:val="StyleUnderline"/>
          <w:highlight w:val="cyan"/>
        </w:rPr>
        <w:t xml:space="preserve">is </w:t>
      </w:r>
      <w:r w:rsidRPr="00F17F05">
        <w:rPr>
          <w:rStyle w:val="Emphasis"/>
          <w:highlight w:val="cyan"/>
        </w:rPr>
        <w:t>surpassing</w:t>
      </w:r>
      <w:r w:rsidRPr="00F17F05">
        <w:rPr>
          <w:rStyle w:val="StyleUnderline"/>
        </w:rPr>
        <w:t xml:space="preserve"> all estimates of</w:t>
      </w:r>
      <w:r w:rsidRPr="00F17F05">
        <w:rPr>
          <w:sz w:val="16"/>
        </w:rPr>
        <w:t xml:space="preserve"> public </w:t>
      </w:r>
      <w:r w:rsidRPr="00F17F05">
        <w:rPr>
          <w:rStyle w:val="StyleUnderline"/>
        </w:rPr>
        <w:t xml:space="preserve">fund </w:t>
      </w:r>
      <w:r w:rsidRPr="00F17F05">
        <w:rPr>
          <w:rStyle w:val="Emphasis"/>
          <w:highlight w:val="cyan"/>
        </w:rPr>
        <w:t>availability</w:t>
      </w:r>
      <w:r w:rsidRPr="00F17F05">
        <w:rPr>
          <w:sz w:val="16"/>
        </w:rPr>
        <w:t>. The necessary level of government spending begins to lead to a higher tax burden on corporate profits and to declining real incomes, public disapproval and social unrest.</w:t>
      </w:r>
    </w:p>
    <w:p w14:paraId="60DF585C" w14:textId="77777777" w:rsidR="00E050A3" w:rsidRPr="00F17F05" w:rsidRDefault="00E050A3" w:rsidP="00E050A3">
      <w:pPr>
        <w:rPr>
          <w:sz w:val="16"/>
          <w:szCs w:val="16"/>
        </w:rPr>
      </w:pPr>
      <w:r w:rsidRPr="00F17F05">
        <w:rPr>
          <w:sz w:val="16"/>
          <w:szCs w:val="16"/>
        </w:rPr>
        <w:t>Consumption</w:t>
      </w:r>
    </w:p>
    <w:p w14:paraId="734DB363" w14:textId="77777777" w:rsidR="00E050A3" w:rsidRPr="00F17F05" w:rsidRDefault="00E050A3" w:rsidP="00E050A3">
      <w:pPr>
        <w:rPr>
          <w:sz w:val="16"/>
        </w:rPr>
      </w:pPr>
      <w:r w:rsidRPr="00F17F05">
        <w:rPr>
          <w:sz w:val="16"/>
        </w:rPr>
        <w:t xml:space="preserve">Consumption, which has been the main driver of ecological burdens since the turn of the millennium, is declining – the consumer </w:t>
      </w:r>
      <w:r w:rsidRPr="00F17F05">
        <w:rPr>
          <w:rStyle w:val="StyleUnderline"/>
        </w:rPr>
        <w:t xml:space="preserve">society is </w:t>
      </w:r>
      <w:r w:rsidRPr="00F17F05">
        <w:rPr>
          <w:rStyle w:val="Emphasis"/>
        </w:rPr>
        <w:t>running out</w:t>
      </w:r>
      <w:r w:rsidRPr="00F17F05">
        <w:rPr>
          <w:rStyle w:val="StyleUnderline"/>
        </w:rPr>
        <w:t xml:space="preserve"> of consumers</w:t>
      </w:r>
      <w:r w:rsidRPr="00F17F05">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06E7C15F" w14:textId="77777777" w:rsidR="00E050A3" w:rsidRPr="00F17F05" w:rsidRDefault="00E050A3" w:rsidP="00E050A3">
      <w:pPr>
        <w:rPr>
          <w:sz w:val="16"/>
          <w:szCs w:val="16"/>
        </w:rPr>
      </w:pPr>
      <w:r w:rsidRPr="00F17F05">
        <w:rPr>
          <w:sz w:val="16"/>
          <w:szCs w:val="16"/>
        </w:rPr>
        <w:t>Politics</w:t>
      </w:r>
    </w:p>
    <w:p w14:paraId="03F21C47" w14:textId="77777777" w:rsidR="00E050A3" w:rsidRPr="00F17F05" w:rsidRDefault="00E050A3" w:rsidP="00E050A3">
      <w:pPr>
        <w:rPr>
          <w:sz w:val="16"/>
        </w:rPr>
      </w:pPr>
      <w:r w:rsidRPr="00F17F05">
        <w:rPr>
          <w:sz w:val="16"/>
        </w:rPr>
        <w:t xml:space="preserve">The global political situation has become volatile, with a group of major powers struggling for dominance, while the majority of countries tries to navigate the stormy waters in changing collaborations and confrontations. </w:t>
      </w:r>
      <w:r w:rsidRPr="00F17F05">
        <w:rPr>
          <w:rStyle w:val="Emphasis"/>
          <w:highlight w:val="cyan"/>
        </w:rPr>
        <w:t>Trade wars</w:t>
      </w:r>
      <w:r w:rsidRPr="00F17F05">
        <w:rPr>
          <w:sz w:val="16"/>
        </w:rPr>
        <w:t xml:space="preserve"> and patent conflicts </w:t>
      </w:r>
      <w:r w:rsidRPr="00F17F05">
        <w:rPr>
          <w:rStyle w:val="StyleUnderline"/>
          <w:highlight w:val="cyan"/>
        </w:rPr>
        <w:t>prevail</w:t>
      </w:r>
      <w:r w:rsidRPr="00F17F05">
        <w:rPr>
          <w:sz w:val="16"/>
        </w:rPr>
        <w:t xml:space="preserve">; international </w:t>
      </w:r>
      <w:r w:rsidRPr="00F17F05">
        <w:rPr>
          <w:rStyle w:val="StyleUnderline"/>
        </w:rPr>
        <w:t>regimes</w:t>
      </w:r>
      <w:r w:rsidRPr="00F17F05">
        <w:rPr>
          <w:sz w:val="16"/>
        </w:rPr>
        <w:t xml:space="preserve"> of intellectual property </w:t>
      </w:r>
      <w:r w:rsidRPr="00F17F05">
        <w:rPr>
          <w:rStyle w:val="StyleUnderline"/>
        </w:rPr>
        <w:t>rights</w:t>
      </w:r>
      <w:r w:rsidRPr="00F17F05">
        <w:rPr>
          <w:sz w:val="16"/>
        </w:rPr>
        <w:t xml:space="preserve"> have </w:t>
      </w:r>
      <w:r w:rsidRPr="00F17F05">
        <w:rPr>
          <w:rStyle w:val="StyleUnderline"/>
        </w:rPr>
        <w:t xml:space="preserve">collapsed and </w:t>
      </w:r>
      <w:r w:rsidRPr="00F17F05">
        <w:rPr>
          <w:rStyle w:val="Emphasis"/>
        </w:rPr>
        <w:t>free trade</w:t>
      </w:r>
      <w:r w:rsidRPr="00F17F05">
        <w:rPr>
          <w:sz w:val="16"/>
        </w:rPr>
        <w:t xml:space="preserve"> in resources </w:t>
      </w:r>
      <w:r w:rsidRPr="00F17F05">
        <w:rPr>
          <w:rStyle w:val="StyleUnderline"/>
        </w:rPr>
        <w:t xml:space="preserve">has come to a virtual </w:t>
      </w:r>
      <w:r w:rsidRPr="00F17F05">
        <w:rPr>
          <w:rStyle w:val="Emphasis"/>
        </w:rPr>
        <w:t>standstill</w:t>
      </w:r>
      <w:r w:rsidRPr="00F17F05">
        <w:rPr>
          <w:sz w:val="16"/>
        </w:rPr>
        <w:t xml:space="preserve">. Armed conflicts are fueled by geopolitics and upscaled by weapons export since 2025, </w:t>
      </w:r>
      <w:r w:rsidRPr="00F17F05">
        <w:rPr>
          <w:rStyle w:val="StyleUnderline"/>
        </w:rPr>
        <w:t>resource wars increase</w:t>
      </w:r>
      <w:r w:rsidRPr="00F17F05">
        <w:rPr>
          <w:sz w:val="16"/>
        </w:rPr>
        <w:t xml:space="preserve">, but in order to avoid nuclear escalation, the major powers impose an allocation system for raw materials, with quotas for all countries (which many consider a neocolonial means to deny access to non-affiliate countries). </w:t>
      </w:r>
      <w:r w:rsidRPr="00F17F05">
        <w:rPr>
          <w:rStyle w:val="StyleUnderline"/>
        </w:rPr>
        <w:t>There are</w:t>
      </w:r>
      <w:r w:rsidRPr="00F17F05">
        <w:rPr>
          <w:sz w:val="16"/>
        </w:rPr>
        <w:t xml:space="preserve"> political and </w:t>
      </w:r>
      <w:r w:rsidRPr="00F17F05">
        <w:rPr>
          <w:rStyle w:val="Emphasis"/>
        </w:rPr>
        <w:t>armed conflicts</w:t>
      </w:r>
      <w:r w:rsidRPr="00F17F05">
        <w:rPr>
          <w:rStyle w:val="StyleUnderline"/>
        </w:rPr>
        <w:t xml:space="preserve"> about access to increasingly short fresh</w:t>
      </w:r>
      <w:r w:rsidRPr="00F17F05">
        <w:rPr>
          <w:rStyle w:val="Emphasis"/>
        </w:rPr>
        <w:t>water</w:t>
      </w:r>
      <w:r w:rsidRPr="00F17F05">
        <w:rPr>
          <w:rStyle w:val="StyleUnderline"/>
        </w:rPr>
        <w:t xml:space="preserve"> supplies</w:t>
      </w:r>
      <w:r w:rsidRPr="00F17F05">
        <w:rPr>
          <w:sz w:val="16"/>
        </w:rPr>
        <w:t xml:space="preserve">. The global </w:t>
      </w:r>
      <w:r w:rsidRPr="00F17F05">
        <w:rPr>
          <w:rStyle w:val="StyleUnderline"/>
        </w:rPr>
        <w:t xml:space="preserve">water </w:t>
      </w:r>
      <w:r w:rsidRPr="00F17F05">
        <w:rPr>
          <w:rStyle w:val="Emphasis"/>
        </w:rPr>
        <w:t>crisis</w:t>
      </w:r>
      <w:r w:rsidRPr="00F17F05">
        <w:rPr>
          <w:rStyle w:val="StyleUnderline"/>
        </w:rPr>
        <w:t xml:space="preserve"> takes its toll, </w:t>
      </w:r>
      <w:r w:rsidRPr="00F17F05">
        <w:rPr>
          <w:rStyle w:val="Emphasis"/>
        </w:rPr>
        <w:t>hunger</w:t>
      </w:r>
      <w:r w:rsidRPr="00F17F05">
        <w:rPr>
          <w:rStyle w:val="StyleUnderline"/>
        </w:rPr>
        <w:t xml:space="preserve"> is</w:t>
      </w:r>
      <w:r w:rsidRPr="00F17F05">
        <w:rPr>
          <w:sz w:val="16"/>
        </w:rPr>
        <w:t xml:space="preserve"> getting </w:t>
      </w:r>
      <w:r w:rsidRPr="00F17F05">
        <w:rPr>
          <w:rStyle w:val="Emphasis"/>
        </w:rPr>
        <w:t>normalized</w:t>
      </w:r>
      <w:r w:rsidRPr="00F17F05">
        <w:rPr>
          <w:sz w:val="16"/>
        </w:rPr>
        <w:t xml:space="preserve"> in many parts of the world, </w:t>
      </w:r>
      <w:r w:rsidRPr="00F17F05">
        <w:rPr>
          <w:rStyle w:val="StyleUnderline"/>
        </w:rPr>
        <w:t xml:space="preserve">due to declining </w:t>
      </w:r>
      <w:r w:rsidRPr="00F17F05">
        <w:rPr>
          <w:rStyle w:val="Emphasis"/>
        </w:rPr>
        <w:t>harvests</w:t>
      </w:r>
      <w:r w:rsidRPr="00F17F05">
        <w:rPr>
          <w:sz w:val="16"/>
        </w:rPr>
        <w:t xml:space="preserve"> due to heat stress and lack of irrigation water.</w:t>
      </w:r>
    </w:p>
    <w:p w14:paraId="7A337D32" w14:textId="77777777" w:rsidR="00E050A3" w:rsidRPr="00F17F05" w:rsidRDefault="00E050A3" w:rsidP="00E050A3">
      <w:pPr>
        <w:rPr>
          <w:sz w:val="16"/>
          <w:szCs w:val="16"/>
        </w:rPr>
      </w:pPr>
      <w:r w:rsidRPr="00F17F05">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2456EA37" w14:textId="77777777" w:rsidR="00E050A3" w:rsidRPr="00F17F05" w:rsidRDefault="00E050A3" w:rsidP="00E050A3">
      <w:pPr>
        <w:rPr>
          <w:sz w:val="16"/>
          <w:szCs w:val="16"/>
        </w:rPr>
      </w:pPr>
      <w:r w:rsidRPr="00F17F05">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35640DFB" w14:textId="77777777" w:rsidR="00E050A3" w:rsidRPr="00F17F05" w:rsidRDefault="00E050A3" w:rsidP="00E050A3">
      <w:pPr>
        <w:rPr>
          <w:sz w:val="16"/>
          <w:szCs w:val="16"/>
        </w:rPr>
      </w:pPr>
      <w:r w:rsidRPr="00F17F05">
        <w:rPr>
          <w:sz w:val="16"/>
          <w:szCs w:val="16"/>
        </w:rPr>
        <w:t>2050</w:t>
      </w:r>
    </w:p>
    <w:p w14:paraId="5A793365" w14:textId="77777777" w:rsidR="00E050A3" w:rsidRPr="00F17F05" w:rsidRDefault="00E050A3" w:rsidP="00E050A3">
      <w:pPr>
        <w:rPr>
          <w:sz w:val="16"/>
          <w:szCs w:val="16"/>
        </w:rPr>
      </w:pPr>
      <w:r w:rsidRPr="00F17F05">
        <w:rPr>
          <w:sz w:val="16"/>
          <w:szCs w:val="16"/>
        </w:rPr>
        <w:t>Rising temperature, rising sea levels, rising migration</w:t>
      </w:r>
    </w:p>
    <w:p w14:paraId="76B58207" w14:textId="77777777" w:rsidR="00E050A3" w:rsidRPr="00F17F05" w:rsidRDefault="00E050A3" w:rsidP="00E050A3">
      <w:pPr>
        <w:rPr>
          <w:sz w:val="16"/>
        </w:rPr>
      </w:pPr>
      <w:r w:rsidRPr="00F17F05">
        <w:rPr>
          <w:sz w:val="16"/>
        </w:rPr>
        <w:t xml:space="preserve">The emergency measures introduced in 2040 have managed to prevent or at least postpone the collapse otherwise due. Nevertheless, global </w:t>
      </w:r>
      <w:r w:rsidRPr="00F17F05">
        <w:rPr>
          <w:rStyle w:val="StyleUnderline"/>
          <w:highlight w:val="cyan"/>
        </w:rPr>
        <w:t xml:space="preserve">warming </w:t>
      </w:r>
      <w:r w:rsidRPr="00F17F05">
        <w:rPr>
          <w:rStyle w:val="Emphasis"/>
          <w:highlight w:val="cyan"/>
        </w:rPr>
        <w:t>surpasses</w:t>
      </w:r>
      <w:r w:rsidRPr="00F17F05">
        <w:rPr>
          <w:sz w:val="16"/>
        </w:rPr>
        <w:t xml:space="preserve"> 2.5°C (that is, </w:t>
      </w:r>
      <w:r w:rsidRPr="00F17F05">
        <w:rPr>
          <w:rStyle w:val="Emphasis"/>
          <w:highlight w:val="cyan"/>
        </w:rPr>
        <w:t>5°</w:t>
      </w:r>
      <w:r w:rsidRPr="00F17F05">
        <w:rPr>
          <w:rStyle w:val="StyleUnderline"/>
        </w:rPr>
        <w:t>C over land</w:t>
      </w:r>
      <w:r w:rsidRPr="00F17F05">
        <w:rPr>
          <w:sz w:val="16"/>
        </w:rPr>
        <w:t xml:space="preserve">), triggered </w:t>
      </w:r>
      <w:r w:rsidRPr="00F17F05">
        <w:rPr>
          <w:rStyle w:val="StyleUnderline"/>
          <w:highlight w:val="cyan"/>
        </w:rPr>
        <w:t>by</w:t>
      </w:r>
      <w:r w:rsidRPr="00F17F05">
        <w:rPr>
          <w:rStyle w:val="StyleUnderline"/>
        </w:rPr>
        <w:t xml:space="preserve"> </w:t>
      </w:r>
      <w:r w:rsidRPr="00F17F05">
        <w:rPr>
          <w:rStyle w:val="Emphasis"/>
        </w:rPr>
        <w:t>tipping cascades</w:t>
      </w:r>
      <w:r w:rsidRPr="00F17F05">
        <w:rPr>
          <w:rStyle w:val="StyleUnderline"/>
        </w:rPr>
        <w:t xml:space="preserve"> such as the </w:t>
      </w:r>
      <w:r w:rsidRPr="00F17F05">
        <w:rPr>
          <w:rStyle w:val="StyleUnderline"/>
          <w:highlight w:val="cyan"/>
        </w:rPr>
        <w:t>melting</w:t>
      </w:r>
      <w:r w:rsidRPr="00F17F05">
        <w:rPr>
          <w:rStyle w:val="StyleUnderline"/>
        </w:rPr>
        <w:t xml:space="preserve"> of </w:t>
      </w:r>
      <w:r w:rsidRPr="00F17F05">
        <w:rPr>
          <w:rStyle w:val="Emphasis"/>
          <w:highlight w:val="cyan"/>
        </w:rPr>
        <w:t>permafrost</w:t>
      </w:r>
      <w:r w:rsidRPr="00F17F05">
        <w:rPr>
          <w:sz w:val="16"/>
        </w:rPr>
        <w:t xml:space="preserve"> regions since 2040, when the conditions for their permanent existence were no longer given, </w:t>
      </w:r>
      <w:r w:rsidRPr="00F17F05">
        <w:rPr>
          <w:rStyle w:val="StyleUnderline"/>
          <w:highlight w:val="cyan"/>
        </w:rPr>
        <w:t>transforming</w:t>
      </w:r>
      <w:r w:rsidRPr="00F17F05">
        <w:rPr>
          <w:rStyle w:val="StyleUnderline"/>
        </w:rPr>
        <w:t xml:space="preserve"> large parts of </w:t>
      </w:r>
      <w:r w:rsidRPr="00F17F05">
        <w:rPr>
          <w:rStyle w:val="Emphasis"/>
          <w:highlight w:val="cyan"/>
        </w:rPr>
        <w:t>Siberia</w:t>
      </w:r>
      <w:r w:rsidRPr="00F17F05">
        <w:rPr>
          <w:rStyle w:val="StyleUnderline"/>
          <w:highlight w:val="cyan"/>
        </w:rPr>
        <w:t>, Alaska</w:t>
      </w:r>
      <w:r w:rsidRPr="00F17F05">
        <w:rPr>
          <w:rStyle w:val="StyleUnderline"/>
        </w:rPr>
        <w:t xml:space="preserve"> and</w:t>
      </w:r>
      <w:r w:rsidRPr="00F17F05">
        <w:rPr>
          <w:sz w:val="16"/>
        </w:rPr>
        <w:t xml:space="preserve"> northern </w:t>
      </w:r>
      <w:r w:rsidRPr="00F17F05">
        <w:rPr>
          <w:rStyle w:val="Emphasis"/>
          <w:highlight w:val="cyan"/>
        </w:rPr>
        <w:t>Canada</w:t>
      </w:r>
      <w:r w:rsidRPr="00F17F05">
        <w:rPr>
          <w:rStyle w:val="StyleUnderline"/>
          <w:highlight w:val="cyan"/>
        </w:rPr>
        <w:t xml:space="preserve"> into</w:t>
      </w:r>
      <w:r w:rsidRPr="00F17F05">
        <w:rPr>
          <w:rStyle w:val="StyleUnderline"/>
        </w:rPr>
        <w:t xml:space="preserve"> barely usable, greenhouse gas </w:t>
      </w:r>
      <w:r w:rsidRPr="00F17F05">
        <w:rPr>
          <w:rStyle w:val="Emphasis"/>
          <w:highlight w:val="cyan"/>
        </w:rPr>
        <w:t>emitting swamps</w:t>
      </w:r>
      <w:r w:rsidRPr="00F17F05">
        <w:rPr>
          <w:sz w:val="16"/>
        </w:rPr>
        <w:t xml:space="preserve"> (IPCC, 2021; Fewster et al, 2022) </w:t>
      </w:r>
      <w:r w:rsidRPr="00F17F05">
        <w:rPr>
          <w:rStyle w:val="StyleUnderline"/>
        </w:rPr>
        <w:t xml:space="preserve">plagued by wildfires. </w:t>
      </w:r>
      <w:r w:rsidRPr="00F17F05">
        <w:rPr>
          <w:rStyle w:val="StyleUnderline"/>
          <w:highlight w:val="cyan"/>
        </w:rPr>
        <w:t>Wetlands</w:t>
      </w:r>
      <w:r w:rsidRPr="00F17F05">
        <w:rPr>
          <w:sz w:val="16"/>
        </w:rPr>
        <w:t xml:space="preserve"> and moors </w:t>
      </w:r>
      <w:r w:rsidRPr="00F17F05">
        <w:rPr>
          <w:rStyle w:val="StyleUnderline"/>
          <w:highlight w:val="cyan"/>
        </w:rPr>
        <w:t xml:space="preserve">are </w:t>
      </w:r>
      <w:r w:rsidRPr="00F17F05">
        <w:rPr>
          <w:rStyle w:val="Emphasis"/>
          <w:highlight w:val="cyan"/>
        </w:rPr>
        <w:t>drying</w:t>
      </w:r>
      <w:r w:rsidRPr="00F17F05">
        <w:rPr>
          <w:rStyle w:val="Emphasis"/>
        </w:rPr>
        <w:t xml:space="preserve"> out</w:t>
      </w:r>
      <w:r w:rsidRPr="00F17F05">
        <w:rPr>
          <w:sz w:val="16"/>
        </w:rPr>
        <w:t xml:space="preserve"> – and thus </w:t>
      </w:r>
      <w:r w:rsidRPr="00F17F05">
        <w:rPr>
          <w:rStyle w:val="StyleUnderline"/>
        </w:rPr>
        <w:t>releasing</w:t>
      </w:r>
      <w:r w:rsidRPr="00F17F05">
        <w:rPr>
          <w:sz w:val="16"/>
        </w:rPr>
        <w:t xml:space="preserve"> additional </w:t>
      </w:r>
      <w:r w:rsidRPr="00F17F05">
        <w:rPr>
          <w:rStyle w:val="Emphasis"/>
        </w:rPr>
        <w:t>CO2</w:t>
      </w:r>
      <w:r w:rsidRPr="00F17F05">
        <w:rPr>
          <w:sz w:val="16"/>
        </w:rPr>
        <w:t xml:space="preserve">. Deadly </w:t>
      </w:r>
      <w:r w:rsidRPr="00F17F05">
        <w:rPr>
          <w:rStyle w:val="StyleUnderline"/>
        </w:rPr>
        <w:t xml:space="preserve">heat waves and </w:t>
      </w:r>
      <w:r w:rsidRPr="00F17F05">
        <w:rPr>
          <w:rStyle w:val="Emphasis"/>
          <w:highlight w:val="cyan"/>
        </w:rPr>
        <w:t>temp</w:t>
      </w:r>
      <w:r w:rsidRPr="00F17F05">
        <w:rPr>
          <w:sz w:val="16"/>
        </w:rPr>
        <w:t>erature</w:t>
      </w:r>
      <w:r w:rsidRPr="00F17F05">
        <w:rPr>
          <w:rStyle w:val="Emphasis"/>
          <w:highlight w:val="cyan"/>
        </w:rPr>
        <w:t>s</w:t>
      </w:r>
      <w:r w:rsidRPr="00F17F05">
        <w:rPr>
          <w:rStyle w:val="StyleUnderline"/>
          <w:highlight w:val="cyan"/>
        </w:rPr>
        <w:t xml:space="preserve"> of over </w:t>
      </w:r>
      <w:r w:rsidRPr="00F17F05">
        <w:rPr>
          <w:rStyle w:val="Emphasis"/>
          <w:highlight w:val="cyan"/>
        </w:rPr>
        <w:t>50°</w:t>
      </w:r>
      <w:r w:rsidRPr="00F17F05">
        <w:rPr>
          <w:rStyle w:val="StyleUnderline"/>
        </w:rPr>
        <w:t xml:space="preserve">C </w:t>
      </w:r>
      <w:r w:rsidRPr="00F17F05">
        <w:rPr>
          <w:rStyle w:val="StyleUnderline"/>
          <w:highlight w:val="cyan"/>
        </w:rPr>
        <w:t>are</w:t>
      </w:r>
      <w:r w:rsidRPr="00F17F05">
        <w:rPr>
          <w:sz w:val="16"/>
        </w:rPr>
        <w:t xml:space="preserve"> no longer un</w:t>
      </w:r>
      <w:r w:rsidRPr="00F17F05">
        <w:rPr>
          <w:rStyle w:val="Emphasis"/>
          <w:highlight w:val="cyan"/>
        </w:rPr>
        <w:t>common</w:t>
      </w:r>
      <w:r w:rsidRPr="00F17F05">
        <w:rPr>
          <w:sz w:val="16"/>
        </w:rPr>
        <w:t xml:space="preserve"> in the tropics, and temperate latitudes exceed 40°C in summer, causing tens of thousands of heat deaths annually in Europe. In many regions in the South, but also in European regions such as the Spanish highlands, </w:t>
      </w:r>
      <w:r w:rsidRPr="00F17F05">
        <w:rPr>
          <w:rStyle w:val="StyleUnderline"/>
          <w:highlight w:val="cyan"/>
        </w:rPr>
        <w:t xml:space="preserve">human life is </w:t>
      </w:r>
      <w:r w:rsidRPr="00F17F05">
        <w:rPr>
          <w:rStyle w:val="Emphasis"/>
          <w:highlight w:val="cyan"/>
        </w:rPr>
        <w:t>no longer</w:t>
      </w:r>
      <w:r w:rsidRPr="00F17F05">
        <w:rPr>
          <w:rStyle w:val="StyleUnderline"/>
          <w:highlight w:val="cyan"/>
        </w:rPr>
        <w:t xml:space="preserve"> possible</w:t>
      </w:r>
      <w:r w:rsidRPr="00F17F05">
        <w:rPr>
          <w:rStyle w:val="StyleUnderline"/>
        </w:rPr>
        <w:t>.</w:t>
      </w:r>
    </w:p>
    <w:p w14:paraId="2C4A4CAB" w14:textId="77777777" w:rsidR="00E050A3" w:rsidRPr="00F17F05" w:rsidRDefault="00E050A3" w:rsidP="00E050A3">
      <w:pPr>
        <w:rPr>
          <w:sz w:val="16"/>
        </w:rPr>
      </w:pPr>
      <w:r w:rsidRPr="00F17F05">
        <w:rPr>
          <w:sz w:val="16"/>
        </w:rPr>
        <w:t xml:space="preserve">Anthropogenic </w:t>
      </w:r>
      <w:r w:rsidRPr="00F17F05">
        <w:rPr>
          <w:rStyle w:val="StyleUnderline"/>
        </w:rPr>
        <w:t xml:space="preserve">warming is casting </w:t>
      </w:r>
      <w:r w:rsidRPr="00F17F05">
        <w:rPr>
          <w:rStyle w:val="Emphasis"/>
        </w:rPr>
        <w:t>billions</w:t>
      </w:r>
      <w:r w:rsidRPr="00F17F05">
        <w:rPr>
          <w:sz w:val="16"/>
        </w:rPr>
        <w:t xml:space="preserve"> of people </w:t>
      </w:r>
      <w:r w:rsidRPr="00F17F05">
        <w:rPr>
          <w:rStyle w:val="StyleUnderline"/>
        </w:rPr>
        <w:t xml:space="preserve">outside of the </w:t>
      </w:r>
      <w:r w:rsidRPr="00F17F05">
        <w:rPr>
          <w:rStyle w:val="Emphasis"/>
        </w:rPr>
        <w:t>boundaries</w:t>
      </w:r>
      <w:r w:rsidRPr="00F17F05">
        <w:rPr>
          <w:rStyle w:val="StyleUnderline"/>
        </w:rPr>
        <w:t xml:space="preserve"> of</w:t>
      </w:r>
      <w:r w:rsidRPr="00F17F05">
        <w:rPr>
          <w:sz w:val="16"/>
        </w:rPr>
        <w:t xml:space="preserve"> normal </w:t>
      </w:r>
      <w:r w:rsidRPr="00F17F05">
        <w:rPr>
          <w:rStyle w:val="StyleUnderline"/>
        </w:rPr>
        <w:t xml:space="preserve">human </w:t>
      </w:r>
      <w:r w:rsidRPr="00F17F05">
        <w:rPr>
          <w:rStyle w:val="Emphasis"/>
        </w:rPr>
        <w:t>habitation</w:t>
      </w:r>
      <w:r w:rsidRPr="00F17F05">
        <w:rPr>
          <w:sz w:val="16"/>
        </w:rPr>
        <w:t xml:space="preserve">, with abundant negative consequences for human wellbeing, mortality and levels of international migration (Scheffer et al, 2024). </w:t>
      </w:r>
      <w:r w:rsidRPr="00F17F05">
        <w:rPr>
          <w:rStyle w:val="StyleUnderline"/>
        </w:rPr>
        <w:t xml:space="preserve">A </w:t>
      </w:r>
      <w:r w:rsidRPr="00F17F05">
        <w:rPr>
          <w:rStyle w:val="Emphasis"/>
        </w:rPr>
        <w:t>billion people</w:t>
      </w:r>
      <w:r w:rsidRPr="00F17F05">
        <w:rPr>
          <w:rStyle w:val="StyleUnderline"/>
        </w:rPr>
        <w:t xml:space="preserve"> are facing</w:t>
      </w:r>
      <w:r w:rsidRPr="00F17F05">
        <w:rPr>
          <w:sz w:val="16"/>
        </w:rPr>
        <w:t xml:space="preserve"> coastal </w:t>
      </w:r>
      <w:r w:rsidRPr="00F17F05">
        <w:rPr>
          <w:rStyle w:val="Emphasis"/>
        </w:rPr>
        <w:t>flooding risk</w:t>
      </w:r>
      <w:r w:rsidRPr="00F17F05">
        <w:rPr>
          <w:rStyle w:val="StyleUnderline"/>
        </w:rPr>
        <w:t xml:space="preserve"> from rising seas, and</w:t>
      </w:r>
      <w:r w:rsidRPr="00F17F05">
        <w:rPr>
          <w:sz w:val="16"/>
        </w:rPr>
        <w:t xml:space="preserve"> more </w:t>
      </w:r>
      <w:r w:rsidRPr="00F17F05">
        <w:rPr>
          <w:rStyle w:val="StyleUnderline"/>
        </w:rPr>
        <w:t>people are forced out of their homes</w:t>
      </w:r>
      <w:r w:rsidRPr="00F17F05">
        <w:rPr>
          <w:sz w:val="16"/>
        </w:rPr>
        <w:t xml:space="preserve"> by weather disasters, in particular flooding, sea level rise and tropical cyclones (Selby et al, 2024). </w:t>
      </w:r>
      <w:r w:rsidRPr="00F17F05">
        <w:rPr>
          <w:rStyle w:val="StyleUnderline"/>
        </w:rPr>
        <w:t xml:space="preserve">Once </w:t>
      </w:r>
      <w:r w:rsidRPr="00F17F05">
        <w:rPr>
          <w:rStyle w:val="Emphasis"/>
        </w:rPr>
        <w:t>warming</w:t>
      </w:r>
      <w:r w:rsidRPr="00F17F05">
        <w:rPr>
          <w:rStyle w:val="StyleUnderline"/>
        </w:rPr>
        <w:t xml:space="preserve"> exceeds a </w:t>
      </w:r>
      <w:r w:rsidRPr="00F17F05">
        <w:rPr>
          <w:rStyle w:val="Emphasis"/>
        </w:rPr>
        <w:t>few more tenths</w:t>
      </w:r>
      <w:r w:rsidRPr="00F17F05">
        <w:rPr>
          <w:rStyle w:val="StyleUnderline"/>
        </w:rPr>
        <w:t xml:space="preserve"> of a degree, it will lead to </w:t>
      </w:r>
      <w:r w:rsidRPr="00F17F05">
        <w:rPr>
          <w:rStyle w:val="Emphasis"/>
        </w:rPr>
        <w:t>large areas</w:t>
      </w:r>
      <w:r w:rsidRPr="00F17F05">
        <w:rPr>
          <w:rStyle w:val="StyleUnderline"/>
        </w:rPr>
        <w:t xml:space="preserve"> becoming </w:t>
      </w:r>
      <w:r w:rsidRPr="00F17F05">
        <w:rPr>
          <w:rStyle w:val="Emphasis"/>
        </w:rPr>
        <w:t>uninhabitable</w:t>
      </w:r>
      <w:r w:rsidRPr="00F17F05">
        <w:rPr>
          <w:sz w:val="16"/>
        </w:rPr>
        <w:t xml:space="preserve"> (IPCC, 2022).</w:t>
      </w:r>
    </w:p>
    <w:p w14:paraId="396BF4FE" w14:textId="77777777" w:rsidR="00E050A3" w:rsidRPr="00F17F05" w:rsidRDefault="00E050A3" w:rsidP="00E050A3">
      <w:pPr>
        <w:rPr>
          <w:sz w:val="16"/>
        </w:rPr>
      </w:pPr>
      <w:r w:rsidRPr="00F17F05">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F17F05">
        <w:rPr>
          <w:rStyle w:val="StyleUnderline"/>
        </w:rPr>
        <w:t xml:space="preserve">Migration is </w:t>
      </w:r>
      <w:r w:rsidRPr="00F17F05">
        <w:rPr>
          <w:rStyle w:val="Emphasis"/>
        </w:rPr>
        <w:t>enhanced</w:t>
      </w:r>
      <w:r w:rsidRPr="00F17F05">
        <w:rPr>
          <w:rStyle w:val="StyleUnderline"/>
        </w:rPr>
        <w:t xml:space="preserve"> by</w:t>
      </w:r>
      <w:r w:rsidRPr="00F17F05">
        <w:rPr>
          <w:sz w:val="16"/>
        </w:rPr>
        <w:t xml:space="preserve"> the neocolonial economic policy of the dominant powers, with </w:t>
      </w:r>
      <w:r w:rsidRPr="00F17F05">
        <w:rPr>
          <w:rStyle w:val="StyleUnderline"/>
        </w:rPr>
        <w:t xml:space="preserve">militarily supported </w:t>
      </w:r>
      <w:r w:rsidRPr="00F17F05">
        <w:rPr>
          <w:rStyle w:val="Emphasis"/>
        </w:rPr>
        <w:t>land-grabbing</w:t>
      </w:r>
      <w:r w:rsidRPr="00F17F05">
        <w:rPr>
          <w:rStyle w:val="StyleUnderline"/>
        </w:rPr>
        <w:t xml:space="preserve"> where </w:t>
      </w:r>
      <w:r w:rsidRPr="00F17F05">
        <w:rPr>
          <w:rStyle w:val="Emphasis"/>
        </w:rPr>
        <w:t>fertile ground</w:t>
      </w:r>
      <w:r w:rsidRPr="00F17F05">
        <w:rPr>
          <w:rStyle w:val="StyleUnderline"/>
        </w:rPr>
        <w:t xml:space="preserve"> and </w:t>
      </w:r>
      <w:r w:rsidRPr="00F17F05">
        <w:rPr>
          <w:rStyle w:val="Emphasis"/>
        </w:rPr>
        <w:t>water</w:t>
      </w:r>
      <w:r w:rsidRPr="00F17F05">
        <w:rPr>
          <w:rStyle w:val="StyleUnderline"/>
        </w:rPr>
        <w:t xml:space="preserve"> are available</w:t>
      </w:r>
      <w:r w:rsidRPr="00F17F05">
        <w:rPr>
          <w:sz w:val="16"/>
        </w:rPr>
        <w:t xml:space="preserve"> (for example, Ukraine) to overcome domestic food supply volatility problems.</w:t>
      </w:r>
    </w:p>
    <w:p w14:paraId="7DA288F0" w14:textId="77777777" w:rsidR="00E050A3" w:rsidRPr="00F17F05" w:rsidRDefault="00E050A3" w:rsidP="00E050A3">
      <w:pPr>
        <w:rPr>
          <w:sz w:val="16"/>
          <w:szCs w:val="16"/>
        </w:rPr>
      </w:pPr>
      <w:r w:rsidRPr="00F17F05">
        <w:rPr>
          <w:sz w:val="16"/>
          <w:szCs w:val="16"/>
        </w:rPr>
        <w:t>Freshwater scarcity</w:t>
      </w:r>
    </w:p>
    <w:p w14:paraId="5F6C6921" w14:textId="77777777" w:rsidR="00E050A3" w:rsidRPr="00F17F05" w:rsidRDefault="00E050A3" w:rsidP="00E050A3">
      <w:pPr>
        <w:rPr>
          <w:sz w:val="16"/>
        </w:rPr>
      </w:pPr>
      <w:r w:rsidRPr="00F17F05">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F17F05">
        <w:rPr>
          <w:rStyle w:val="StyleUnderline"/>
        </w:rPr>
        <w:t xml:space="preserve">The </w:t>
      </w:r>
      <w:r w:rsidRPr="00F17F05">
        <w:rPr>
          <w:rStyle w:val="Emphasis"/>
          <w:highlight w:val="cyan"/>
        </w:rPr>
        <w:t>thawing</w:t>
      </w:r>
      <w:r w:rsidRPr="00F17F05">
        <w:rPr>
          <w:rStyle w:val="StyleUnderline"/>
          <w:highlight w:val="cyan"/>
        </w:rPr>
        <w:t xml:space="preserve"> of</w:t>
      </w:r>
      <w:r w:rsidRPr="00F17F05">
        <w:rPr>
          <w:rStyle w:val="StyleUnderline"/>
        </w:rPr>
        <w:t xml:space="preserve"> the </w:t>
      </w:r>
      <w:r w:rsidRPr="00F17F05">
        <w:rPr>
          <w:rStyle w:val="Emphasis"/>
        </w:rPr>
        <w:t>Himalayan</w:t>
      </w:r>
      <w:r w:rsidRPr="00F17F05">
        <w:rPr>
          <w:rStyle w:val="StyleUnderline"/>
        </w:rPr>
        <w:t xml:space="preserve"> </w:t>
      </w:r>
      <w:r w:rsidRPr="00F17F05">
        <w:rPr>
          <w:rStyle w:val="StyleUnderline"/>
          <w:highlight w:val="cyan"/>
        </w:rPr>
        <w:t>glaciers</w:t>
      </w:r>
      <w:r w:rsidRPr="00F17F05">
        <w:rPr>
          <w:rStyle w:val="StyleUnderline"/>
        </w:rPr>
        <w:t xml:space="preserve"> accelerates</w:t>
      </w:r>
      <w:r w:rsidRPr="00F17F05">
        <w:rPr>
          <w:sz w:val="16"/>
        </w:rPr>
        <w:t xml:space="preserve"> (they had lost 40 per cent of their area by 2020 [Lee et al, 2021]), </w:t>
      </w:r>
      <w:r w:rsidRPr="00F17F05">
        <w:rPr>
          <w:rStyle w:val="StyleUnderline"/>
          <w:highlight w:val="cyan"/>
        </w:rPr>
        <w:t>putting</w:t>
      </w:r>
      <w:r w:rsidRPr="00F17F05">
        <w:rPr>
          <w:rStyle w:val="StyleUnderline"/>
        </w:rPr>
        <w:t xml:space="preserve"> the</w:t>
      </w:r>
      <w:r w:rsidRPr="00F17F05">
        <w:rPr>
          <w:sz w:val="16"/>
        </w:rPr>
        <w:t xml:space="preserve"> regular </w:t>
      </w:r>
      <w:r w:rsidRPr="00F17F05">
        <w:rPr>
          <w:rStyle w:val="Emphasis"/>
          <w:highlight w:val="cyan"/>
        </w:rPr>
        <w:t>water</w:t>
      </w:r>
      <w:r w:rsidRPr="00F17F05">
        <w:rPr>
          <w:rStyle w:val="StyleUnderline"/>
        </w:rPr>
        <w:t xml:space="preserve"> supply </w:t>
      </w:r>
      <w:r w:rsidRPr="00F17F05">
        <w:rPr>
          <w:rStyle w:val="StyleUnderline"/>
          <w:highlight w:val="cyan"/>
        </w:rPr>
        <w:t xml:space="preserve">of </w:t>
      </w:r>
      <w:r w:rsidRPr="00F17F05">
        <w:rPr>
          <w:rStyle w:val="Emphasis"/>
          <w:highlight w:val="cyan"/>
        </w:rPr>
        <w:t>two billion</w:t>
      </w:r>
      <w:r w:rsidRPr="00F17F05">
        <w:rPr>
          <w:rStyle w:val="StyleUnderline"/>
        </w:rPr>
        <w:t xml:space="preserve"> people </w:t>
      </w:r>
      <w:r w:rsidRPr="00F17F05">
        <w:rPr>
          <w:rStyle w:val="StyleUnderline"/>
          <w:highlight w:val="cyan"/>
        </w:rPr>
        <w:t>at risk</w:t>
      </w:r>
      <w:r w:rsidRPr="00F17F05">
        <w:rPr>
          <w:sz w:val="16"/>
        </w:rPr>
        <w:t>, who depend on the waters of Indus, Ganges, Brahmaputra, Irrawaddy, Mekong and Yangtzekiang (Wester et al, 2019).</w:t>
      </w:r>
    </w:p>
    <w:p w14:paraId="5D0A0043" w14:textId="77777777" w:rsidR="00E050A3" w:rsidRPr="00F17F05" w:rsidRDefault="00E050A3" w:rsidP="00E050A3">
      <w:pPr>
        <w:rPr>
          <w:sz w:val="16"/>
        </w:rPr>
      </w:pPr>
      <w:r w:rsidRPr="00F17F05">
        <w:rPr>
          <w:rStyle w:val="StyleUnderline"/>
          <w:highlight w:val="cyan"/>
        </w:rPr>
        <w:t xml:space="preserve">Sea levels are </w:t>
      </w:r>
      <w:r w:rsidRPr="00F17F05">
        <w:rPr>
          <w:rStyle w:val="Emphasis"/>
          <w:highlight w:val="cyan"/>
        </w:rPr>
        <w:t>rising</w:t>
      </w:r>
      <w:r w:rsidRPr="00F17F05">
        <w:rPr>
          <w:rStyle w:val="Emphasis"/>
        </w:rPr>
        <w:t xml:space="preserve"> faster</w:t>
      </w:r>
      <w:r w:rsidRPr="00F17F05">
        <w:rPr>
          <w:rStyle w:val="StyleUnderline"/>
        </w:rPr>
        <w:t xml:space="preserve"> than expected</w:t>
      </w:r>
      <w:r w:rsidRPr="00F17F05">
        <w:rPr>
          <w:sz w:val="16"/>
        </w:rPr>
        <w:t xml:space="preserve"> and are approaching one metre. </w:t>
      </w:r>
      <w:r w:rsidRPr="00F17F05">
        <w:rPr>
          <w:rStyle w:val="Emphasis"/>
          <w:highlight w:val="cyan"/>
        </w:rPr>
        <w:t>Salt</w:t>
      </w:r>
      <w:r w:rsidRPr="00F17F05">
        <w:rPr>
          <w:rStyle w:val="StyleUnderline"/>
        </w:rPr>
        <w:t xml:space="preserve"> water </w:t>
      </w:r>
      <w:r w:rsidRPr="00F17F05">
        <w:rPr>
          <w:rStyle w:val="Emphasis"/>
          <w:highlight w:val="cyan"/>
        </w:rPr>
        <w:t>penetrates</w:t>
      </w:r>
      <w:r w:rsidRPr="00F17F05">
        <w:rPr>
          <w:rStyle w:val="StyleUnderline"/>
        </w:rPr>
        <w:t xml:space="preserve"> the groundwater </w:t>
      </w:r>
      <w:r w:rsidRPr="00F17F05">
        <w:rPr>
          <w:rStyle w:val="StyleUnderline"/>
          <w:highlight w:val="cyan"/>
        </w:rPr>
        <w:t>reservoirs in</w:t>
      </w:r>
      <w:r w:rsidRPr="00F17F05">
        <w:rPr>
          <w:sz w:val="16"/>
        </w:rPr>
        <w:t xml:space="preserve"> coastal regions and </w:t>
      </w:r>
      <w:r w:rsidRPr="00F17F05">
        <w:rPr>
          <w:rStyle w:val="StyleUnderline"/>
          <w:highlight w:val="cyan"/>
        </w:rPr>
        <w:t>all</w:t>
      </w:r>
      <w:r w:rsidRPr="00F17F05">
        <w:rPr>
          <w:rStyle w:val="StyleUnderline"/>
        </w:rPr>
        <w:t xml:space="preserve"> major </w:t>
      </w:r>
      <w:r w:rsidRPr="00F17F05">
        <w:rPr>
          <w:rStyle w:val="Emphasis"/>
          <w:highlight w:val="cyan"/>
        </w:rPr>
        <w:t>river</w:t>
      </w:r>
      <w:r w:rsidRPr="00F17F05">
        <w:rPr>
          <w:sz w:val="16"/>
        </w:rPr>
        <w:t xml:space="preserve"> delta</w:t>
      </w:r>
      <w:r w:rsidRPr="00F17F05">
        <w:rPr>
          <w:rStyle w:val="Emphasis"/>
          <w:highlight w:val="cyan"/>
        </w:rPr>
        <w:t>s</w:t>
      </w:r>
      <w:r w:rsidRPr="00F17F05">
        <w:rPr>
          <w:rStyle w:val="StyleUnderline"/>
          <w:highlight w:val="cyan"/>
        </w:rPr>
        <w:t>, putting</w:t>
      </w:r>
      <w:r w:rsidRPr="00F17F05">
        <w:rPr>
          <w:sz w:val="16"/>
        </w:rPr>
        <w:t xml:space="preserve"> some of </w:t>
      </w:r>
      <w:r w:rsidRPr="00F17F05">
        <w:rPr>
          <w:rStyle w:val="StyleUnderline"/>
        </w:rPr>
        <w:t xml:space="preserve">the </w:t>
      </w:r>
      <w:r w:rsidRPr="00F17F05">
        <w:rPr>
          <w:rStyle w:val="Emphasis"/>
        </w:rPr>
        <w:t>‘bread baskets’</w:t>
      </w:r>
      <w:r w:rsidRPr="00F17F05">
        <w:rPr>
          <w:rStyle w:val="StyleUnderline"/>
        </w:rPr>
        <w:t xml:space="preserve"> of the </w:t>
      </w:r>
      <w:r w:rsidRPr="00F17F05">
        <w:rPr>
          <w:rStyle w:val="StyleUnderline"/>
          <w:highlight w:val="cyan"/>
        </w:rPr>
        <w:t>world at risk</w:t>
      </w:r>
      <w:r w:rsidRPr="00F17F05">
        <w:rPr>
          <w:sz w:val="16"/>
        </w:rPr>
        <w:t xml:space="preserve"> (for example, in Egypt, Vietnam, India, Bangladesh, Argentina, the United States). The </w:t>
      </w:r>
      <w:r w:rsidRPr="00F17F05">
        <w:rPr>
          <w:rStyle w:val="Emphasis"/>
        </w:rPr>
        <w:t>tidal flats</w:t>
      </w:r>
      <w:r w:rsidRPr="00F17F05">
        <w:rPr>
          <w:rStyle w:val="StyleUnderline"/>
        </w:rPr>
        <w:t xml:space="preserve"> and salt marshes</w:t>
      </w:r>
      <w:r w:rsidRPr="00F17F05">
        <w:rPr>
          <w:sz w:val="16"/>
        </w:rPr>
        <w:t xml:space="preserve"> along the North Sea and similar coastal regions are under pressure – where dikes are not moved back, sacrificing land to the sea and allowing salt marshes to move inland, they </w:t>
      </w:r>
      <w:r w:rsidRPr="00F17F05">
        <w:rPr>
          <w:rStyle w:val="StyleUnderline"/>
        </w:rPr>
        <w:t xml:space="preserve">are </w:t>
      </w:r>
      <w:r w:rsidRPr="00F17F05">
        <w:rPr>
          <w:rStyle w:val="Emphasis"/>
        </w:rPr>
        <w:t>flooded</w:t>
      </w:r>
      <w:r w:rsidRPr="00F17F05">
        <w:rPr>
          <w:rStyle w:val="StyleUnderline"/>
        </w:rPr>
        <w:t xml:space="preserve"> and</w:t>
      </w:r>
      <w:r w:rsidRPr="00F17F05">
        <w:rPr>
          <w:sz w:val="16"/>
        </w:rPr>
        <w:t xml:space="preserve"> some of the most biologically </w:t>
      </w:r>
      <w:r w:rsidRPr="00F17F05">
        <w:rPr>
          <w:rStyle w:val="StyleUnderline"/>
        </w:rPr>
        <w:t>diverse habitats</w:t>
      </w:r>
      <w:r w:rsidRPr="00F17F05">
        <w:rPr>
          <w:sz w:val="16"/>
        </w:rPr>
        <w:t xml:space="preserve"> on earth </w:t>
      </w:r>
      <w:r w:rsidRPr="00F17F05">
        <w:rPr>
          <w:rStyle w:val="StyleUnderline"/>
        </w:rPr>
        <w:t>are</w:t>
      </w:r>
      <w:r w:rsidRPr="00F17F05">
        <w:rPr>
          <w:sz w:val="16"/>
        </w:rPr>
        <w:t xml:space="preserve"> thus </w:t>
      </w:r>
      <w:r w:rsidRPr="00F17F05">
        <w:rPr>
          <w:rStyle w:val="Emphasis"/>
        </w:rPr>
        <w:t>lost</w:t>
      </w:r>
      <w:r w:rsidRPr="00F17F05">
        <w:rPr>
          <w:sz w:val="16"/>
        </w:rPr>
        <w:t xml:space="preserve"> (Saintilan et al, 2022). The </w:t>
      </w:r>
      <w:r w:rsidRPr="00F17F05">
        <w:rPr>
          <w:rStyle w:val="StyleUnderline"/>
          <w:highlight w:val="cyan"/>
        </w:rPr>
        <w:t>oceans are</w:t>
      </w:r>
      <w:r w:rsidRPr="00F17F05">
        <w:rPr>
          <w:sz w:val="16"/>
        </w:rPr>
        <w:t xml:space="preserve"> not only </w:t>
      </w:r>
      <w:r w:rsidRPr="00F17F05">
        <w:rPr>
          <w:rStyle w:val="StyleUnderline"/>
        </w:rPr>
        <w:t>becoming</w:t>
      </w:r>
      <w:r w:rsidRPr="00F17F05">
        <w:rPr>
          <w:sz w:val="16"/>
        </w:rPr>
        <w:t xml:space="preserve"> warmer and hence low-oxygen, but also </w:t>
      </w:r>
      <w:r w:rsidRPr="00F17F05">
        <w:rPr>
          <w:rStyle w:val="Emphasis"/>
        </w:rPr>
        <w:t xml:space="preserve">more </w:t>
      </w:r>
      <w:r w:rsidRPr="00F17F05">
        <w:rPr>
          <w:rStyle w:val="Emphasis"/>
          <w:highlight w:val="cyan"/>
        </w:rPr>
        <w:t>acidic</w:t>
      </w:r>
      <w:r w:rsidRPr="00F17F05">
        <w:rPr>
          <w:rStyle w:val="StyleUnderline"/>
          <w:highlight w:val="cyan"/>
        </w:rPr>
        <w:t>, affecting</w:t>
      </w:r>
      <w:r w:rsidRPr="00F17F05">
        <w:rPr>
          <w:sz w:val="16"/>
        </w:rPr>
        <w:t xml:space="preserve"> countless </w:t>
      </w:r>
      <w:r w:rsidRPr="00F17F05">
        <w:rPr>
          <w:rStyle w:val="StyleUnderline"/>
        </w:rPr>
        <w:t xml:space="preserve">species along the </w:t>
      </w:r>
      <w:r w:rsidRPr="00F17F05">
        <w:rPr>
          <w:rStyle w:val="StyleUnderline"/>
          <w:highlight w:val="cyan"/>
        </w:rPr>
        <w:t xml:space="preserve">entire </w:t>
      </w:r>
      <w:r w:rsidRPr="00F17F05">
        <w:rPr>
          <w:rStyle w:val="Emphasis"/>
          <w:highlight w:val="cyan"/>
        </w:rPr>
        <w:t>food</w:t>
      </w:r>
      <w:r w:rsidRPr="00F17F05">
        <w:rPr>
          <w:rStyle w:val="Emphasis"/>
        </w:rPr>
        <w:t xml:space="preserve"> chain</w:t>
      </w:r>
      <w:r w:rsidRPr="00F17F05">
        <w:rPr>
          <w:rStyle w:val="StyleUnderline"/>
        </w:rPr>
        <w:t xml:space="preserve">. </w:t>
      </w:r>
      <w:r w:rsidRPr="00F17F05">
        <w:rPr>
          <w:rStyle w:val="StyleUnderline"/>
          <w:highlight w:val="cyan"/>
        </w:rPr>
        <w:t>Shell</w:t>
      </w:r>
      <w:r w:rsidRPr="00F17F05">
        <w:rPr>
          <w:rStyle w:val="StyleUnderline"/>
        </w:rPr>
        <w:t xml:space="preserve">-forming animal </w:t>
      </w:r>
      <w:r w:rsidRPr="00F17F05">
        <w:rPr>
          <w:rStyle w:val="StyleUnderline"/>
          <w:highlight w:val="cyan"/>
        </w:rPr>
        <w:t>species</w:t>
      </w:r>
      <w:r w:rsidRPr="00F17F05">
        <w:rPr>
          <w:rStyle w:val="StyleUnderline"/>
        </w:rPr>
        <w:t xml:space="preserve"> are </w:t>
      </w:r>
      <w:r w:rsidRPr="00F17F05">
        <w:rPr>
          <w:rStyle w:val="Emphasis"/>
        </w:rPr>
        <w:t>dying out</w:t>
      </w:r>
      <w:r w:rsidRPr="00F17F05">
        <w:rPr>
          <w:rStyle w:val="StyleUnderline"/>
        </w:rPr>
        <w:t>, fish stocks</w:t>
      </w:r>
      <w:r w:rsidRPr="00F17F05">
        <w:rPr>
          <w:sz w:val="16"/>
        </w:rPr>
        <w:t xml:space="preserve"> – until 2040 </w:t>
      </w:r>
      <w:r w:rsidRPr="00F17F05">
        <w:rPr>
          <w:rStyle w:val="StyleUnderline"/>
        </w:rPr>
        <w:t xml:space="preserve">a major protein source of humankind – have more or less </w:t>
      </w:r>
      <w:r w:rsidRPr="00F17F05">
        <w:rPr>
          <w:rStyle w:val="Emphasis"/>
          <w:highlight w:val="cyan"/>
        </w:rPr>
        <w:t>collapsed</w:t>
      </w:r>
      <w:r w:rsidRPr="00F17F05">
        <w:rPr>
          <w:rStyle w:val="StyleUnderline"/>
        </w:rPr>
        <w:t xml:space="preserve"> due to</w:t>
      </w:r>
      <w:r w:rsidRPr="00F17F05">
        <w:rPr>
          <w:sz w:val="16"/>
        </w:rPr>
        <w:t xml:space="preserve"> past overfishing, persistent ocean pollution, </w:t>
      </w:r>
      <w:r w:rsidRPr="00F17F05">
        <w:rPr>
          <w:rStyle w:val="Emphasis"/>
        </w:rPr>
        <w:t>acidification</w:t>
      </w:r>
      <w:r w:rsidRPr="00F17F05">
        <w:rPr>
          <w:sz w:val="16"/>
        </w:rPr>
        <w:t xml:space="preserve"> and the loss of breeding grounds (temperate salt marshes decline, coral reefs are gone). Habitat for nearly 20 per cent of all insect species has at least halved.</w:t>
      </w:r>
    </w:p>
    <w:p w14:paraId="63B8EC0B" w14:textId="77777777" w:rsidR="00E050A3" w:rsidRPr="00F17F05" w:rsidRDefault="00E050A3" w:rsidP="00E050A3">
      <w:pPr>
        <w:rPr>
          <w:sz w:val="16"/>
          <w:szCs w:val="16"/>
        </w:rPr>
      </w:pPr>
      <w:r w:rsidRPr="00F17F05">
        <w:rPr>
          <w:sz w:val="16"/>
          <w:szCs w:val="16"/>
        </w:rPr>
        <w:t>Food (in)security</w:t>
      </w:r>
    </w:p>
    <w:p w14:paraId="48445CCE" w14:textId="77777777" w:rsidR="00E050A3" w:rsidRPr="00F17F05" w:rsidRDefault="00E050A3" w:rsidP="00E050A3">
      <w:pPr>
        <w:rPr>
          <w:sz w:val="16"/>
        </w:rPr>
      </w:pPr>
      <w:r w:rsidRPr="00F17F05">
        <w:rPr>
          <w:rStyle w:val="StyleUnderline"/>
        </w:rPr>
        <w:t xml:space="preserve">The </w:t>
      </w:r>
      <w:r w:rsidRPr="00F17F05">
        <w:rPr>
          <w:rStyle w:val="Emphasis"/>
        </w:rPr>
        <w:t>cultivation</w:t>
      </w:r>
      <w:r w:rsidRPr="00F17F05">
        <w:rPr>
          <w:rStyle w:val="StyleUnderline"/>
        </w:rPr>
        <w:t xml:space="preserve"> of wheat</w:t>
      </w:r>
      <w:r w:rsidRPr="00F17F05">
        <w:rPr>
          <w:sz w:val="16"/>
        </w:rPr>
        <w:t xml:space="preserve">, barley, rye, oats and maize </w:t>
      </w:r>
      <w:r w:rsidRPr="00F17F05">
        <w:rPr>
          <w:rStyle w:val="StyleUnderline"/>
        </w:rPr>
        <w:t xml:space="preserve">is </w:t>
      </w:r>
      <w:r w:rsidRPr="00F17F05">
        <w:rPr>
          <w:rStyle w:val="Emphasis"/>
        </w:rPr>
        <w:t>hardly possible</w:t>
      </w:r>
      <w:r w:rsidRPr="00F17F05">
        <w:rPr>
          <w:rStyle w:val="StyleUnderline"/>
        </w:rPr>
        <w:t xml:space="preserve"> anymore</w:t>
      </w:r>
      <w:r w:rsidRPr="00F17F05">
        <w:rPr>
          <w:sz w:val="16"/>
        </w:rPr>
        <w:t xml:space="preserve"> (wheat becomes sterile at 30°C, maize pollen at 35°C); agriculture has switched to millet/sorghum and chickpeas instead of wheat, yams instead of potatoes, as well as cassava/ manioc and sweet potatoes. Small </w:t>
      </w:r>
      <w:r w:rsidRPr="00F17F05">
        <w:rPr>
          <w:rStyle w:val="StyleUnderline"/>
        </w:rPr>
        <w:t xml:space="preserve">farmers have </w:t>
      </w:r>
      <w:r w:rsidRPr="00F17F05">
        <w:rPr>
          <w:rStyle w:val="Emphasis"/>
        </w:rPr>
        <w:t>not survived</w:t>
      </w:r>
      <w:r w:rsidRPr="00F17F05">
        <w:rPr>
          <w:rStyle w:val="StyleUnderline"/>
        </w:rPr>
        <w:t xml:space="preserve"> the crisis economically</w:t>
      </w:r>
      <w:r w:rsidRPr="00F17F05">
        <w:rPr>
          <w:sz w:val="16"/>
        </w:rPr>
        <w:t xml:space="preserve">. In addition, </w:t>
      </w:r>
      <w:r w:rsidRPr="00F17F05">
        <w:rPr>
          <w:rStyle w:val="StyleUnderline"/>
        </w:rPr>
        <w:t xml:space="preserve">higher </w:t>
      </w:r>
      <w:r w:rsidRPr="00F17F05">
        <w:rPr>
          <w:rStyle w:val="Emphasis"/>
        </w:rPr>
        <w:t>CO2</w:t>
      </w:r>
      <w:r w:rsidRPr="00F17F05">
        <w:rPr>
          <w:sz w:val="16"/>
        </w:rPr>
        <w:t xml:space="preserve"> concentrations </w:t>
      </w:r>
      <w:r w:rsidRPr="00F17F05">
        <w:rPr>
          <w:rStyle w:val="Emphasis"/>
        </w:rPr>
        <w:t>reduce</w:t>
      </w:r>
      <w:r w:rsidRPr="00F17F05">
        <w:rPr>
          <w:rStyle w:val="StyleUnderline"/>
        </w:rPr>
        <w:t xml:space="preserve"> the quality of </w:t>
      </w:r>
      <w:r w:rsidRPr="00F17F05">
        <w:rPr>
          <w:rStyle w:val="Emphasis"/>
        </w:rPr>
        <w:t>proteins</w:t>
      </w:r>
      <w:r w:rsidRPr="00F17F05">
        <w:rPr>
          <w:sz w:val="16"/>
        </w:rPr>
        <w:t xml:space="preserve"> in cereals and fruits, and cows have to digest more grass for the same milk yield.</w:t>
      </w:r>
    </w:p>
    <w:p w14:paraId="01A91984" w14:textId="77777777" w:rsidR="00E050A3" w:rsidRPr="00F17F05" w:rsidRDefault="00E050A3" w:rsidP="00E050A3">
      <w:pPr>
        <w:rPr>
          <w:sz w:val="16"/>
          <w:szCs w:val="16"/>
        </w:rPr>
      </w:pPr>
      <w:r w:rsidRPr="00F17F05">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4F4485CA" w14:textId="77777777" w:rsidR="00E050A3" w:rsidRPr="00F17F05" w:rsidRDefault="00E050A3" w:rsidP="00E050A3">
      <w:pPr>
        <w:rPr>
          <w:sz w:val="16"/>
          <w:szCs w:val="16"/>
        </w:rPr>
      </w:pPr>
      <w:r w:rsidRPr="00F17F05">
        <w:rPr>
          <w:sz w:val="16"/>
          <w:szCs w:val="16"/>
        </w:rPr>
        <w:t>Health</w:t>
      </w:r>
    </w:p>
    <w:p w14:paraId="12CD7000" w14:textId="77777777" w:rsidR="00E050A3" w:rsidRPr="00F17F05" w:rsidRDefault="00E050A3" w:rsidP="00E050A3">
      <w:pPr>
        <w:rPr>
          <w:sz w:val="16"/>
        </w:rPr>
      </w:pPr>
      <w:r w:rsidRPr="00F17F05">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F17F05">
        <w:rPr>
          <w:rStyle w:val="StyleUnderline"/>
          <w:highlight w:val="cyan"/>
        </w:rPr>
        <w:t xml:space="preserve">New </w:t>
      </w:r>
      <w:r w:rsidRPr="00F17F05">
        <w:rPr>
          <w:rStyle w:val="Emphasis"/>
          <w:highlight w:val="cyan"/>
        </w:rPr>
        <w:t>pathogens</w:t>
      </w:r>
      <w:r w:rsidRPr="00F17F05">
        <w:rPr>
          <w:rStyle w:val="StyleUnderline"/>
        </w:rPr>
        <w:t xml:space="preserve"> have </w:t>
      </w:r>
      <w:r w:rsidRPr="00F17F05">
        <w:rPr>
          <w:rStyle w:val="StyleUnderline"/>
          <w:highlight w:val="cyan"/>
        </w:rPr>
        <w:t>emerged</w:t>
      </w:r>
      <w:r w:rsidRPr="00F17F05">
        <w:rPr>
          <w:rStyle w:val="StyleUnderline"/>
        </w:rPr>
        <w:t xml:space="preserve"> from </w:t>
      </w:r>
      <w:r w:rsidRPr="00F17F05">
        <w:rPr>
          <w:rStyle w:val="Emphasis"/>
        </w:rPr>
        <w:t>zoonoses</w:t>
      </w:r>
      <w:r w:rsidRPr="00F17F05">
        <w:rPr>
          <w:rStyle w:val="StyleUnderline"/>
        </w:rPr>
        <w:t>, pandemics with previously unknown pathogens</w:t>
      </w:r>
      <w:r w:rsidRPr="00F17F05">
        <w:rPr>
          <w:sz w:val="16"/>
        </w:rPr>
        <w:t xml:space="preserve"> regularly claim numerous victims worldwide – </w:t>
      </w:r>
      <w:r w:rsidRPr="00F17F05">
        <w:rPr>
          <w:rStyle w:val="StyleUnderline"/>
        </w:rPr>
        <w:t>the ‘age of pandemics’</w:t>
      </w:r>
      <w:r w:rsidRPr="00F17F05">
        <w:rPr>
          <w:sz w:val="16"/>
        </w:rPr>
        <w:t xml:space="preserve">, of which IPBES had warned urgently, </w:t>
      </w:r>
      <w:r w:rsidRPr="00F17F05">
        <w:rPr>
          <w:rStyle w:val="StyleUnderline"/>
        </w:rPr>
        <w:t xml:space="preserve">has </w:t>
      </w:r>
      <w:r w:rsidRPr="00F17F05">
        <w:rPr>
          <w:rStyle w:val="Emphasis"/>
        </w:rPr>
        <w:t>dawned</w:t>
      </w:r>
      <w:r w:rsidRPr="00F17F05">
        <w:rPr>
          <w:sz w:val="16"/>
        </w:rPr>
        <w:t xml:space="preserve"> (IPBES, 2020).</w:t>
      </w:r>
    </w:p>
    <w:p w14:paraId="6E4E783A" w14:textId="77777777" w:rsidR="00E050A3" w:rsidRPr="00F17F05" w:rsidRDefault="00E050A3" w:rsidP="00E050A3">
      <w:pPr>
        <w:rPr>
          <w:sz w:val="16"/>
          <w:szCs w:val="16"/>
        </w:rPr>
      </w:pPr>
      <w:r w:rsidRPr="00F17F05">
        <w:rPr>
          <w:sz w:val="16"/>
          <w:szCs w:val="16"/>
        </w:rPr>
        <w:t>Alternative scenario for Europe (other regions unaffected)</w:t>
      </w:r>
    </w:p>
    <w:p w14:paraId="53674D2B" w14:textId="77777777" w:rsidR="00E050A3" w:rsidRPr="00F17F05" w:rsidRDefault="00E050A3" w:rsidP="00E050A3">
      <w:pPr>
        <w:rPr>
          <w:sz w:val="16"/>
          <w:szCs w:val="16"/>
        </w:rPr>
      </w:pPr>
      <w:r w:rsidRPr="00F17F05">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3D084D74" w14:textId="77777777" w:rsidR="00E050A3" w:rsidRPr="00F17F05" w:rsidRDefault="00E050A3" w:rsidP="00E050A3">
      <w:pPr>
        <w:rPr>
          <w:sz w:val="16"/>
          <w:szCs w:val="16"/>
        </w:rPr>
      </w:pPr>
      <w:r w:rsidRPr="00F17F05">
        <w:rPr>
          <w:sz w:val="16"/>
          <w:szCs w:val="16"/>
        </w:rPr>
        <w:t>2070</w:t>
      </w:r>
    </w:p>
    <w:p w14:paraId="02902506" w14:textId="77777777" w:rsidR="00E050A3" w:rsidRPr="00F17F05" w:rsidRDefault="00E050A3" w:rsidP="00E050A3">
      <w:pPr>
        <w:rPr>
          <w:sz w:val="16"/>
        </w:rPr>
      </w:pPr>
      <w:r w:rsidRPr="00F17F05">
        <w:rPr>
          <w:rStyle w:val="StyleUnderline"/>
        </w:rPr>
        <w:t xml:space="preserve">A </w:t>
      </w:r>
      <w:r w:rsidRPr="00F17F05">
        <w:rPr>
          <w:rStyle w:val="Emphasis"/>
        </w:rPr>
        <w:t>dystopian</w:t>
      </w:r>
      <w:r w:rsidRPr="00F17F05">
        <w:rPr>
          <w:rStyle w:val="StyleUnderline"/>
        </w:rPr>
        <w:t xml:space="preserve"> situation has emerged: planetary boundaries continue to be crossed, </w:t>
      </w:r>
      <w:r w:rsidRPr="00F17F05">
        <w:rPr>
          <w:rStyle w:val="Emphasis"/>
        </w:rPr>
        <w:t>tipping cascades</w:t>
      </w:r>
      <w:r w:rsidRPr="00F17F05">
        <w:rPr>
          <w:rStyle w:val="StyleUnderline"/>
        </w:rPr>
        <w:t xml:space="preserve"> cause irreversible </w:t>
      </w:r>
      <w:r w:rsidRPr="00F17F05">
        <w:rPr>
          <w:rStyle w:val="Emphasis"/>
        </w:rPr>
        <w:t>damage</w:t>
      </w:r>
      <w:r w:rsidRPr="00F17F05">
        <w:rPr>
          <w:rStyle w:val="StyleUnderline"/>
        </w:rPr>
        <w:t xml:space="preserve"> and have escaped human control, ecosystem cycles </w:t>
      </w:r>
      <w:r w:rsidRPr="00F17F05">
        <w:rPr>
          <w:rStyle w:val="Emphasis"/>
        </w:rPr>
        <w:t>are collapsing</w:t>
      </w:r>
      <w:r w:rsidRPr="00F17F05">
        <w:rPr>
          <w:rStyle w:val="StyleUnderline"/>
        </w:rPr>
        <w:t xml:space="preserve">. The </w:t>
      </w:r>
      <w:r w:rsidRPr="00F17F05">
        <w:rPr>
          <w:rStyle w:val="StyleUnderline"/>
          <w:highlight w:val="cyan"/>
        </w:rPr>
        <w:t xml:space="preserve">loss of </w:t>
      </w:r>
      <w:r w:rsidRPr="00F17F05">
        <w:rPr>
          <w:rStyle w:val="Emphasis"/>
          <w:highlight w:val="cyan"/>
        </w:rPr>
        <w:t>pollinators</w:t>
      </w:r>
      <w:r w:rsidRPr="00F17F05">
        <w:rPr>
          <w:rStyle w:val="StyleUnderline"/>
          <w:highlight w:val="cyan"/>
        </w:rPr>
        <w:t xml:space="preserve"> reduces </w:t>
      </w:r>
      <w:r w:rsidRPr="00F17F05">
        <w:rPr>
          <w:rStyle w:val="Emphasis"/>
          <w:highlight w:val="cyan"/>
        </w:rPr>
        <w:t>food</w:t>
      </w:r>
      <w:r w:rsidRPr="00F17F05">
        <w:rPr>
          <w:rStyle w:val="StyleUnderline"/>
        </w:rPr>
        <w:t xml:space="preserve"> availability</w:t>
      </w:r>
      <w:r w:rsidRPr="00F17F05">
        <w:rPr>
          <w:sz w:val="16"/>
        </w:rPr>
        <w:t xml:space="preserve">; fermented substitutes are consumed instead. Desperate </w:t>
      </w:r>
      <w:r w:rsidRPr="00F17F05">
        <w:rPr>
          <w:rStyle w:val="StyleUnderline"/>
        </w:rPr>
        <w:t xml:space="preserve">attempts at </w:t>
      </w:r>
      <w:r w:rsidRPr="00F17F05">
        <w:rPr>
          <w:rStyle w:val="Emphasis"/>
          <w:highlight w:val="cyan"/>
        </w:rPr>
        <w:t>geoengineering</w:t>
      </w:r>
      <w:r w:rsidRPr="00F17F05">
        <w:rPr>
          <w:rStyle w:val="StyleUnderline"/>
        </w:rPr>
        <w:t xml:space="preserve"> have not solved any problem, but </w:t>
      </w:r>
      <w:r w:rsidRPr="00F17F05">
        <w:rPr>
          <w:rStyle w:val="Emphasis"/>
          <w:highlight w:val="cyan"/>
        </w:rPr>
        <w:t>created</w:t>
      </w:r>
      <w:r w:rsidRPr="00F17F05">
        <w:rPr>
          <w:rStyle w:val="StyleUnderline"/>
        </w:rPr>
        <w:t xml:space="preserve"> new</w:t>
      </w:r>
      <w:r w:rsidRPr="00F17F05">
        <w:rPr>
          <w:sz w:val="16"/>
        </w:rPr>
        <w:t xml:space="preserve"> damages and </w:t>
      </w:r>
      <w:r w:rsidRPr="00F17F05">
        <w:rPr>
          <w:rStyle w:val="Emphasis"/>
          <w:highlight w:val="cyan"/>
        </w:rPr>
        <w:t>conflicts</w:t>
      </w:r>
      <w:r w:rsidRPr="00F17F05">
        <w:rPr>
          <w:sz w:val="16"/>
        </w:rPr>
        <w:t xml:space="preserve">. The global heating has surpassed +2.5°C and is heading for 3°C – which implies 5–6°C heating over land (IPCC, 2021). </w:t>
      </w:r>
      <w:r w:rsidRPr="00F17F05">
        <w:rPr>
          <w:rStyle w:val="StyleUnderline"/>
        </w:rPr>
        <w:t xml:space="preserve">All </w:t>
      </w:r>
      <w:r w:rsidRPr="00F17F05">
        <w:rPr>
          <w:rStyle w:val="Emphasis"/>
        </w:rPr>
        <w:t>coral reefs</w:t>
      </w:r>
      <w:r w:rsidRPr="00F17F05">
        <w:rPr>
          <w:rStyle w:val="StyleUnderline"/>
        </w:rPr>
        <w:t xml:space="preserve"> and</w:t>
      </w:r>
      <w:r w:rsidRPr="00F17F05">
        <w:rPr>
          <w:sz w:val="16"/>
        </w:rPr>
        <w:t xml:space="preserve"> almost all large </w:t>
      </w:r>
      <w:r w:rsidRPr="00F17F05">
        <w:rPr>
          <w:rStyle w:val="StyleUnderline"/>
        </w:rPr>
        <w:t xml:space="preserve">tropical </w:t>
      </w:r>
      <w:r w:rsidRPr="00F17F05">
        <w:rPr>
          <w:rStyle w:val="Emphasis"/>
        </w:rPr>
        <w:t>forests</w:t>
      </w:r>
      <w:r w:rsidRPr="00F17F05">
        <w:rPr>
          <w:rStyle w:val="StyleUnderline"/>
        </w:rPr>
        <w:t xml:space="preserve"> have disappeared</w:t>
      </w:r>
      <w:r w:rsidRPr="00F17F05">
        <w:rPr>
          <w:sz w:val="16"/>
        </w:rPr>
        <w:t xml:space="preserve">. The melting of the Greenland ice sheet, the increasing loss of South Polar ice and of almost all glaciers is driving up sea levels. </w:t>
      </w:r>
      <w:r w:rsidRPr="00F17F05">
        <w:rPr>
          <w:rStyle w:val="StyleUnderline"/>
        </w:rPr>
        <w:t xml:space="preserve">Coastal </w:t>
      </w:r>
      <w:r w:rsidRPr="00F17F05">
        <w:rPr>
          <w:rStyle w:val="Emphasis"/>
        </w:rPr>
        <w:t>cities</w:t>
      </w:r>
      <w:r w:rsidRPr="00F17F05">
        <w:rPr>
          <w:rStyle w:val="StyleUnderline"/>
        </w:rPr>
        <w:t xml:space="preserve"> around the world are</w:t>
      </w:r>
      <w:r w:rsidRPr="00F17F05">
        <w:rPr>
          <w:sz w:val="16"/>
        </w:rPr>
        <w:t xml:space="preserve"> being </w:t>
      </w:r>
      <w:r w:rsidRPr="00F17F05">
        <w:rPr>
          <w:rStyle w:val="Emphasis"/>
        </w:rPr>
        <w:t>abandoned</w:t>
      </w:r>
      <w:r w:rsidRPr="00F17F05">
        <w:rPr>
          <w:sz w:val="16"/>
        </w:rPr>
        <w:t xml:space="preserve">, partly because of direct flooding and ever stronger typhoons, partly </w:t>
      </w:r>
      <w:r w:rsidRPr="00F17F05">
        <w:rPr>
          <w:rStyle w:val="StyleUnderline"/>
        </w:rPr>
        <w:t xml:space="preserve">because infrastructures </w:t>
      </w:r>
      <w:r w:rsidRPr="00F17F05">
        <w:rPr>
          <w:rStyle w:val="Emphasis"/>
        </w:rPr>
        <w:t>cannot</w:t>
      </w:r>
      <w:r w:rsidRPr="00F17F05">
        <w:rPr>
          <w:rStyle w:val="StyleUnderline"/>
        </w:rPr>
        <w:t xml:space="preserve"> withstand rising </w:t>
      </w:r>
      <w:r w:rsidRPr="00F17F05">
        <w:rPr>
          <w:rStyle w:val="Emphasis"/>
        </w:rPr>
        <w:t>sea levels</w:t>
      </w:r>
      <w:r w:rsidRPr="00F17F05">
        <w:rPr>
          <w:rStyle w:val="StyleUnderline"/>
        </w:rPr>
        <w:t xml:space="preserve"> despite high dikes</w:t>
      </w:r>
      <w:r w:rsidRPr="00F17F05">
        <w:rPr>
          <w:sz w:val="16"/>
        </w:rPr>
        <w:t>. Life expectancy is decreasing, and water and food supply has become unreliable, even in the richest parts of the world.</w:t>
      </w:r>
    </w:p>
    <w:p w14:paraId="6EE90E66" w14:textId="77777777" w:rsidR="00E050A3" w:rsidRPr="00F17F05" w:rsidRDefault="00E050A3" w:rsidP="00E050A3">
      <w:pPr>
        <w:rPr>
          <w:sz w:val="16"/>
        </w:rPr>
      </w:pPr>
      <w:r w:rsidRPr="00F17F05">
        <w:rPr>
          <w:sz w:val="16"/>
        </w:rPr>
        <w:t xml:space="preserve">For two billion people, </w:t>
      </w:r>
      <w:r w:rsidRPr="00F17F05">
        <w:rPr>
          <w:rStyle w:val="StyleUnderline"/>
          <w:highlight w:val="cyan"/>
        </w:rPr>
        <w:t>survival</w:t>
      </w:r>
      <w:r w:rsidRPr="00F17F05">
        <w:rPr>
          <w:sz w:val="16"/>
        </w:rPr>
        <w:t xml:space="preserve"> in their homeland </w:t>
      </w:r>
      <w:r w:rsidRPr="00F17F05">
        <w:rPr>
          <w:rStyle w:val="StyleUnderline"/>
          <w:highlight w:val="cyan"/>
        </w:rPr>
        <w:t xml:space="preserve">is </w:t>
      </w:r>
      <w:r w:rsidRPr="00F17F05">
        <w:rPr>
          <w:rStyle w:val="Emphasis"/>
          <w:highlight w:val="cyan"/>
        </w:rPr>
        <w:t>no longer possible</w:t>
      </w:r>
      <w:r w:rsidRPr="00F17F05">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F17F05">
        <w:rPr>
          <w:rStyle w:val="StyleUnderline"/>
        </w:rPr>
        <w:t xml:space="preserve">a global </w:t>
      </w:r>
      <w:r w:rsidRPr="00F17F05">
        <w:rPr>
          <w:rStyle w:val="Emphasis"/>
        </w:rPr>
        <w:t>migration</w:t>
      </w:r>
      <w:r w:rsidRPr="00F17F05">
        <w:rPr>
          <w:rStyle w:val="StyleUnderline"/>
        </w:rPr>
        <w:t xml:space="preserve"> of more than </w:t>
      </w:r>
      <w:r w:rsidRPr="00F17F05">
        <w:rPr>
          <w:rStyle w:val="Emphasis"/>
        </w:rPr>
        <w:t>one billion</w:t>
      </w:r>
      <w:r w:rsidRPr="00F17F05">
        <w:rPr>
          <w:rStyle w:val="StyleUnderline"/>
        </w:rPr>
        <w:t xml:space="preserve"> of people has </w:t>
      </w:r>
      <w:r w:rsidRPr="00F17F05">
        <w:rPr>
          <w:rStyle w:val="Emphasis"/>
        </w:rPr>
        <w:t>set in</w:t>
      </w:r>
      <w:r w:rsidRPr="00F17F05">
        <w:rPr>
          <w:sz w:val="16"/>
        </w:rPr>
        <w:t xml:space="preserve">, upsetting all previous geopolitical power constellations. </w:t>
      </w:r>
      <w:r w:rsidRPr="00F17F05">
        <w:rPr>
          <w:rStyle w:val="StyleUnderline"/>
        </w:rPr>
        <w:t xml:space="preserve">Countries are at </w:t>
      </w:r>
      <w:r w:rsidRPr="00F17F05">
        <w:rPr>
          <w:rStyle w:val="Emphasis"/>
        </w:rPr>
        <w:t>permanent war</w:t>
      </w:r>
      <w:r w:rsidRPr="00F17F05">
        <w:rPr>
          <w:rStyle w:val="StyleUnderline"/>
        </w:rPr>
        <w:t xml:space="preserve"> to uphold the</w:t>
      </w:r>
      <w:r w:rsidRPr="00F17F05">
        <w:rPr>
          <w:sz w:val="16"/>
        </w:rPr>
        <w:t xml:space="preserve"> neocolonial </w:t>
      </w:r>
      <w:r w:rsidRPr="00F17F05">
        <w:rPr>
          <w:rStyle w:val="StyleUnderline"/>
        </w:rPr>
        <w:t xml:space="preserve">status quo, but the </w:t>
      </w:r>
      <w:r w:rsidRPr="00F17F05">
        <w:rPr>
          <w:rStyle w:val="StyleUnderline"/>
          <w:highlight w:val="cyan"/>
        </w:rPr>
        <w:t xml:space="preserve">threat of </w:t>
      </w:r>
      <w:r w:rsidRPr="00F17F05">
        <w:rPr>
          <w:rStyle w:val="Emphasis"/>
          <w:highlight w:val="cyan"/>
        </w:rPr>
        <w:t>nuclear escalation</w:t>
      </w:r>
      <w:r w:rsidRPr="00F17F05">
        <w:rPr>
          <w:rStyle w:val="StyleUnderline"/>
          <w:highlight w:val="cyan"/>
        </w:rPr>
        <w:t xml:space="preserve"> is growing</w:t>
      </w:r>
      <w:r w:rsidRPr="00F17F05">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7DDA5A3C" w14:textId="77777777" w:rsidR="00E050A3" w:rsidRPr="00F17F05" w:rsidRDefault="00E050A3" w:rsidP="00E050A3">
      <w:pPr>
        <w:rPr>
          <w:sz w:val="16"/>
        </w:rPr>
      </w:pPr>
      <w:r w:rsidRPr="00F17F05">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F17F05">
        <w:rPr>
          <w:rStyle w:val="StyleUnderline"/>
        </w:rPr>
        <w:t xml:space="preserve">The </w:t>
      </w:r>
      <w:r w:rsidRPr="00F17F05">
        <w:rPr>
          <w:rStyle w:val="Emphasis"/>
        </w:rPr>
        <w:t>planet</w:t>
      </w:r>
      <w:r w:rsidRPr="00F17F05">
        <w:rPr>
          <w:rStyle w:val="StyleUnderline"/>
        </w:rPr>
        <w:t xml:space="preserve"> has become </w:t>
      </w:r>
      <w:r w:rsidRPr="00F17F05">
        <w:rPr>
          <w:rStyle w:val="Emphasis"/>
        </w:rPr>
        <w:t>silent</w:t>
      </w:r>
      <w:r w:rsidRPr="00F17F05">
        <w:rPr>
          <w:sz w:val="16"/>
        </w:rPr>
        <w:t xml:space="preserve"> – 90 years after Rachel Carson’s Silent Spring.</w:t>
      </w:r>
    </w:p>
    <w:p w14:paraId="3CC4B864" w14:textId="77777777" w:rsidR="00E050A3" w:rsidRPr="00F17F05" w:rsidRDefault="00E050A3" w:rsidP="00E050A3">
      <w:pPr>
        <w:pStyle w:val="Heading3"/>
        <w:rPr>
          <w:rFonts w:cs="Times New Roman"/>
        </w:rPr>
      </w:pPr>
      <w:r w:rsidRPr="00F17F05">
        <w:rPr>
          <w:rFonts w:cs="Times New Roman"/>
        </w:rPr>
        <w:t xml:space="preserve">    IRA Cuts Turn---1AR</w:t>
      </w:r>
    </w:p>
    <w:p w14:paraId="61E2B343" w14:textId="77777777" w:rsidR="00E050A3" w:rsidRPr="00F17F05" w:rsidRDefault="00E050A3" w:rsidP="00E050A3">
      <w:pPr>
        <w:pStyle w:val="Heading4"/>
        <w:rPr>
          <w:rFonts w:cs="Times New Roman"/>
        </w:rPr>
      </w:pPr>
      <w:r w:rsidRPr="00F17F05">
        <w:rPr>
          <w:rFonts w:cs="Times New Roman"/>
        </w:rPr>
        <w:t xml:space="preserve">OBBB </w:t>
      </w:r>
      <w:r w:rsidRPr="00F17F05">
        <w:rPr>
          <w:rFonts w:cs="Times New Roman"/>
          <w:u w:val="single"/>
        </w:rPr>
        <w:t>fully repeals</w:t>
      </w:r>
      <w:r w:rsidRPr="00F17F05">
        <w:rPr>
          <w:rFonts w:cs="Times New Roman"/>
        </w:rPr>
        <w:t xml:space="preserve"> IRA subsidies</w:t>
      </w:r>
    </w:p>
    <w:p w14:paraId="5103F080" w14:textId="77777777" w:rsidR="00E050A3" w:rsidRPr="00F17F05" w:rsidRDefault="00E050A3" w:rsidP="00E050A3">
      <w:r w:rsidRPr="00F17F05">
        <w:rPr>
          <w:rStyle w:val="Style13ptBold"/>
        </w:rPr>
        <w:t>Altus 25</w:t>
      </w:r>
      <w:r w:rsidRPr="00F17F05">
        <w:t>, Associate Editor for Fox Business (Kristen, 5/22, “Taxpayer alert: The ‘dire' consequences of green tax credits and why it ‘dooms’ America’s future”, Fox Business, https://www.foxbusiness.com/media/taxpayer-alert-dire-consequences-green-tax-credits-why-dooms-americas-future)</w:t>
      </w:r>
    </w:p>
    <w:p w14:paraId="1F2E2C34" w14:textId="77777777" w:rsidR="00E050A3" w:rsidRPr="00F17F05" w:rsidRDefault="00E050A3" w:rsidP="00E050A3"/>
    <w:p w14:paraId="4962883A" w14:textId="77777777" w:rsidR="00E050A3" w:rsidRPr="00F17F05" w:rsidRDefault="00E050A3" w:rsidP="00E050A3">
      <w:pPr>
        <w:rPr>
          <w:sz w:val="16"/>
        </w:rPr>
      </w:pPr>
      <w:r w:rsidRPr="00F17F05">
        <w:rPr>
          <w:sz w:val="16"/>
        </w:rPr>
        <w:t xml:space="preserve">House </w:t>
      </w:r>
      <w:r w:rsidRPr="00F17F05">
        <w:rPr>
          <w:rStyle w:val="StyleUnderline"/>
          <w:highlight w:val="cyan"/>
        </w:rPr>
        <w:t>Republicans</w:t>
      </w:r>
      <w:r w:rsidRPr="00F17F05">
        <w:rPr>
          <w:sz w:val="16"/>
        </w:rPr>
        <w:t xml:space="preserve"> are currently split as some lawmakers </w:t>
      </w:r>
      <w:r w:rsidRPr="00F17F05">
        <w:rPr>
          <w:rStyle w:val="StyleUnderline"/>
          <w:highlight w:val="cyan"/>
        </w:rPr>
        <w:t>want</w:t>
      </w:r>
      <w:r w:rsidRPr="00F17F05">
        <w:rPr>
          <w:sz w:val="16"/>
        </w:rPr>
        <w:t xml:space="preserve"> the </w:t>
      </w:r>
      <w:r w:rsidRPr="00F17F05">
        <w:rPr>
          <w:rStyle w:val="Emphasis"/>
          <w:highlight w:val="cyan"/>
        </w:rPr>
        <w:t>subsidies fully repealed</w:t>
      </w:r>
      <w:r w:rsidRPr="00F17F05">
        <w:rPr>
          <w:sz w:val="16"/>
        </w:rPr>
        <w:t>, and others want some credits to remain intact – all while working on a massive piece of legislation advancing President Donald Trump's agenda on taxes, border security, national defense and also raising the debt limit.</w:t>
      </w:r>
    </w:p>
    <w:p w14:paraId="641101E5" w14:textId="77777777" w:rsidR="00E050A3" w:rsidRPr="00F17F05" w:rsidRDefault="00E050A3" w:rsidP="00E050A3">
      <w:pPr>
        <w:rPr>
          <w:sz w:val="16"/>
        </w:rPr>
      </w:pPr>
      <w:r w:rsidRPr="00F17F05">
        <w:rPr>
          <w:rStyle w:val="StyleUnderline"/>
          <w:highlight w:val="cyan"/>
        </w:rPr>
        <w:t>Hoffman</w:t>
      </w:r>
      <w:r w:rsidRPr="00F17F05">
        <w:rPr>
          <w:rStyle w:val="StyleUnderline"/>
        </w:rPr>
        <w:t xml:space="preserve"> </w:t>
      </w:r>
      <w:r w:rsidRPr="00F17F05">
        <w:rPr>
          <w:rStyle w:val="StyleUnderline"/>
          <w:highlight w:val="cyan"/>
        </w:rPr>
        <w:t>urges</w:t>
      </w:r>
      <w:r w:rsidRPr="00F17F05">
        <w:rPr>
          <w:rStyle w:val="StyleUnderline"/>
        </w:rPr>
        <w:t xml:space="preserve"> </w:t>
      </w:r>
      <w:r w:rsidRPr="00F17F05">
        <w:rPr>
          <w:rStyle w:val="StyleUnderline"/>
          <w:highlight w:val="cyan"/>
        </w:rPr>
        <w:t>Republicans</w:t>
      </w:r>
      <w:r w:rsidRPr="00F17F05">
        <w:rPr>
          <w:rStyle w:val="StyleUnderline"/>
        </w:rPr>
        <w:t xml:space="preserve"> to </w:t>
      </w:r>
      <w:r w:rsidRPr="00F17F05">
        <w:rPr>
          <w:rStyle w:val="StyleUnderline"/>
          <w:highlight w:val="cyan"/>
        </w:rPr>
        <w:t>repeal the IRA subsidies</w:t>
      </w:r>
      <w:r w:rsidRPr="00F17F05">
        <w:rPr>
          <w:sz w:val="16"/>
          <w:highlight w:val="cyan"/>
        </w:rPr>
        <w:t xml:space="preserve"> </w:t>
      </w:r>
      <w:r w:rsidRPr="00F17F05">
        <w:rPr>
          <w:rStyle w:val="Emphasis"/>
          <w:highlight w:val="cyan"/>
        </w:rPr>
        <w:t>in their entirety</w:t>
      </w:r>
      <w:r w:rsidRPr="00F17F05">
        <w:rPr>
          <w:sz w:val="16"/>
        </w:rPr>
        <w:t>, citing a recent nonpartisan report </w:t>
      </w:r>
      <w:r w:rsidRPr="00F17F05">
        <w:rPr>
          <w:rFonts w:eastAsiaTheme="majorEastAsia"/>
          <w:sz w:val="16"/>
        </w:rPr>
        <w:t>from The Cato Institute</w:t>
      </w:r>
      <w:r w:rsidRPr="00F17F05">
        <w:rPr>
          <w:sz w:val="16"/>
        </w:rPr>
        <w:t> that the subsidies could cost taxpayers $4.7 trillion by 2050, but would save $1 trillion if acted on during this reconciliation period.</w:t>
      </w:r>
    </w:p>
    <w:p w14:paraId="7B828C73" w14:textId="77777777" w:rsidR="00E050A3" w:rsidRPr="00F17F05" w:rsidRDefault="00E050A3" w:rsidP="00E050A3">
      <w:pPr>
        <w:rPr>
          <w:sz w:val="16"/>
        </w:rPr>
      </w:pPr>
      <w:r w:rsidRPr="00F17F05">
        <w:rPr>
          <w:sz w:val="16"/>
        </w:rPr>
        <w:t>"With the nature of green subsidies, the government is going to be awarding and can issue these tax credits with no limits because there's no deadline or expiration or termination set to this," Hoffman explained. "The government is going to spend more in perpetuity… That is why you're seeing this ballooning of costs well above the projected estimates from 2022, and it's going to continue to spiral up."</w:t>
      </w:r>
    </w:p>
    <w:p w14:paraId="5A5304F2" w14:textId="77777777" w:rsidR="00E050A3" w:rsidRPr="00F17F05" w:rsidRDefault="00E050A3" w:rsidP="00E050A3">
      <w:pPr>
        <w:rPr>
          <w:sz w:val="16"/>
        </w:rPr>
      </w:pPr>
      <w:r w:rsidRPr="00F17F05">
        <w:rPr>
          <w:sz w:val="16"/>
        </w:rPr>
        <w:t>"Taxpayers are going to feel the brunt of these green subsidies if they're not repealed," the energy expert added, also noting that the IRA has produced "negligible" results in job creation and intended emissions reductions.</w:t>
      </w:r>
    </w:p>
    <w:p w14:paraId="3DF1AAC8" w14:textId="77777777" w:rsidR="00E050A3" w:rsidRPr="00F17F05" w:rsidRDefault="00E050A3" w:rsidP="00E050A3">
      <w:pPr>
        <w:rPr>
          <w:sz w:val="16"/>
        </w:rPr>
      </w:pPr>
      <w:r w:rsidRPr="00F17F05">
        <w:rPr>
          <w:sz w:val="16"/>
        </w:rPr>
        <w:t>"At best, </w:t>
      </w:r>
      <w:r w:rsidRPr="00F17F05">
        <w:rPr>
          <w:rFonts w:eastAsiaTheme="majorEastAsia"/>
          <w:sz w:val="16"/>
        </w:rPr>
        <w:t>[the New Green Deal is]</w:t>
      </w:r>
      <w:r w:rsidRPr="00F17F05">
        <w:rPr>
          <w:sz w:val="16"/>
        </w:rPr>
        <w:t> only going to reduce emissions by 0.2 degrees Celsius and have about $7 trillion in economic destruction, and about a million jobs displaced from the workforce," Hoffman said. "A pretty low return on investment or a pretty big economic toll, so that is what we can anticipate."</w:t>
      </w:r>
    </w:p>
    <w:p w14:paraId="7B317F96" w14:textId="77777777" w:rsidR="00E050A3" w:rsidRPr="00F17F05" w:rsidRDefault="00E050A3" w:rsidP="00E050A3">
      <w:pPr>
        <w:rPr>
          <w:sz w:val="16"/>
        </w:rPr>
      </w:pPr>
    </w:p>
    <w:p w14:paraId="34F8A1E4" w14:textId="77777777" w:rsidR="00E050A3" w:rsidRPr="00F17F05" w:rsidRDefault="00E050A3" w:rsidP="00E050A3">
      <w:pPr>
        <w:rPr>
          <w:sz w:val="16"/>
        </w:rPr>
      </w:pPr>
      <w:r w:rsidRPr="00F17F05">
        <w:rPr>
          <w:rStyle w:val="StyleUnderline"/>
          <w:highlight w:val="cyan"/>
        </w:rPr>
        <w:t>Budget reconciliation is the "ideal"</w:t>
      </w:r>
      <w:r w:rsidRPr="00F17F05">
        <w:rPr>
          <w:sz w:val="16"/>
          <w:highlight w:val="cyan"/>
        </w:rPr>
        <w:t xml:space="preserve"> </w:t>
      </w:r>
      <w:r w:rsidRPr="00F17F05">
        <w:rPr>
          <w:rStyle w:val="Emphasis"/>
          <w:highlight w:val="cyan"/>
        </w:rPr>
        <w:t>time to act</w:t>
      </w:r>
      <w:r w:rsidRPr="00F17F05">
        <w:rPr>
          <w:sz w:val="16"/>
        </w:rPr>
        <w:t>, according to Hoffman, as it will only become more difficult down the road with a potential partisan shakeup in the 2026 midterm elections.</w:t>
      </w:r>
    </w:p>
    <w:p w14:paraId="4167802B" w14:textId="77777777" w:rsidR="00E050A3" w:rsidRPr="00F17F05" w:rsidRDefault="00E050A3" w:rsidP="00E050A3">
      <w:pPr>
        <w:rPr>
          <w:sz w:val="16"/>
        </w:rPr>
      </w:pPr>
      <w:r w:rsidRPr="00F17F05">
        <w:rPr>
          <w:sz w:val="16"/>
        </w:rPr>
        <w:t>"This process is the perfect time to repeal green subsidies and perhaps recoup those monies, potentially a trillion dollars, to fund other priorities like making tax cuts permanent and seeing those monies go to better use," she said.</w:t>
      </w:r>
    </w:p>
    <w:p w14:paraId="3AACD161" w14:textId="77777777" w:rsidR="00E050A3" w:rsidRPr="00F17F05" w:rsidRDefault="00E050A3" w:rsidP="00E050A3">
      <w:pPr>
        <w:rPr>
          <w:sz w:val="16"/>
        </w:rPr>
      </w:pPr>
      <w:r w:rsidRPr="00F17F05">
        <w:rPr>
          <w:rStyle w:val="StyleUnderline"/>
          <w:highlight w:val="cyan"/>
        </w:rPr>
        <w:t>Thirty-eight</w:t>
      </w:r>
      <w:r w:rsidRPr="00F17F05">
        <w:rPr>
          <w:sz w:val="16"/>
        </w:rPr>
        <w:t xml:space="preserve"> House </w:t>
      </w:r>
      <w:r w:rsidRPr="00F17F05">
        <w:rPr>
          <w:rStyle w:val="StyleUnderline"/>
          <w:highlight w:val="cyan"/>
        </w:rPr>
        <w:t>Republicans</w:t>
      </w:r>
      <w:r w:rsidRPr="00F17F05">
        <w:rPr>
          <w:sz w:val="16"/>
        </w:rPr>
        <w:t xml:space="preserve"> have </w:t>
      </w:r>
      <w:r w:rsidRPr="00F17F05">
        <w:rPr>
          <w:rStyle w:val="Emphasis"/>
          <w:highlight w:val="cyan"/>
        </w:rPr>
        <w:t>signed off on their</w:t>
      </w:r>
      <w:r w:rsidRPr="00F17F05">
        <w:rPr>
          <w:rStyle w:val="Emphasis"/>
        </w:rPr>
        <w:t xml:space="preserve"> </w:t>
      </w:r>
      <w:r w:rsidRPr="00F17F05">
        <w:rPr>
          <w:rStyle w:val="Emphasis"/>
          <w:highlight w:val="cyan"/>
        </w:rPr>
        <w:t>support</w:t>
      </w:r>
      <w:r w:rsidRPr="00F17F05">
        <w:rPr>
          <w:rStyle w:val="Emphasis"/>
        </w:rPr>
        <w:t> </w:t>
      </w:r>
      <w:r w:rsidRPr="00F17F05">
        <w:rPr>
          <w:rStyle w:val="Emphasis"/>
          <w:highlight w:val="cyan"/>
        </w:rPr>
        <w:t>for</w:t>
      </w:r>
      <w:r w:rsidRPr="00F17F05">
        <w:rPr>
          <w:rStyle w:val="Emphasis"/>
        </w:rPr>
        <w:t xml:space="preserve"> </w:t>
      </w:r>
      <w:r w:rsidRPr="00F17F05">
        <w:rPr>
          <w:rStyle w:val="Emphasis"/>
          <w:highlight w:val="cyan"/>
        </w:rPr>
        <w:t>the full repeal</w:t>
      </w:r>
      <w:r w:rsidRPr="00F17F05">
        <w:rPr>
          <w:rStyle w:val="Emphasis"/>
        </w:rPr>
        <w:t xml:space="preserve"> of IRA subsidies</w:t>
      </w:r>
      <w:r w:rsidRPr="00F17F05">
        <w:rPr>
          <w:sz w:val="16"/>
        </w:rPr>
        <w:t>. But, top GOP leaders like Sen. Shelley Moore Capito and Sen. Kevin Cramer say the pitch goes too far and could harm the deployment of other new energy technologies.</w:t>
      </w:r>
    </w:p>
    <w:p w14:paraId="12E95553" w14:textId="77777777" w:rsidR="00E050A3" w:rsidRPr="00F17F05" w:rsidRDefault="00E050A3" w:rsidP="00E050A3">
      <w:pPr>
        <w:rPr>
          <w:sz w:val="16"/>
        </w:rPr>
      </w:pPr>
    </w:p>
    <w:p w14:paraId="1C7B17E3" w14:textId="77777777" w:rsidR="00E050A3" w:rsidRPr="00F17F05" w:rsidRDefault="00E050A3" w:rsidP="00E050A3">
      <w:pPr>
        <w:pStyle w:val="Heading3"/>
        <w:rPr>
          <w:rFonts w:cs="Times New Roman"/>
        </w:rPr>
      </w:pPr>
      <w:r w:rsidRPr="00F17F05">
        <w:rPr>
          <w:rFonts w:cs="Times New Roman"/>
        </w:rPr>
        <w:t xml:space="preserve">     Climate Wars---1AR</w:t>
      </w:r>
    </w:p>
    <w:p w14:paraId="395024ED" w14:textId="77777777" w:rsidR="00E050A3" w:rsidRPr="00F17F05" w:rsidRDefault="00E050A3" w:rsidP="00E050A3">
      <w:pPr>
        <w:pStyle w:val="Heading4"/>
        <w:rPr>
          <w:rFonts w:cs="Times New Roman"/>
        </w:rPr>
      </w:pPr>
      <w:r w:rsidRPr="00F17F05">
        <w:rPr>
          <w:rFonts w:cs="Times New Roman"/>
        </w:rPr>
        <w:t xml:space="preserve">Warming causes war through a </w:t>
      </w:r>
      <w:r w:rsidRPr="00F17F05">
        <w:rPr>
          <w:rFonts w:cs="Times New Roman"/>
          <w:u w:val="single"/>
        </w:rPr>
        <w:t>litany</w:t>
      </w:r>
      <w:r w:rsidRPr="00F17F05">
        <w:rPr>
          <w:rFonts w:cs="Times New Roman"/>
        </w:rPr>
        <w:t xml:space="preserve"> of vectors. </w:t>
      </w:r>
    </w:p>
    <w:p w14:paraId="52A55A2F" w14:textId="77777777" w:rsidR="00E050A3" w:rsidRPr="00F17F05" w:rsidRDefault="00E050A3" w:rsidP="00E050A3">
      <w:r w:rsidRPr="00F17F05">
        <w:t xml:space="preserve">Dr. Daniel </w:t>
      </w:r>
      <w:r w:rsidRPr="00F17F05">
        <w:rPr>
          <w:rStyle w:val="Style13ptBold"/>
        </w:rPr>
        <w:t>McIntosh 1/28</w:t>
      </w:r>
      <w:r w:rsidRPr="00F17F05">
        <w:t>. Professor Emeritus of International Relations at Slippery Rock University. Published in the American Political Science Review, International Studies Perspectives, Journal of Human Security, Journal of Evolution and Technology, Political Science, Choice, and Political Science Quarterly (among others). “The Geopolitics of Global Warming.” The New Climate. 1/28/25. https://medium.com/the-new-climate/the-geopolitics-of-global-warming-287bd07b0f0d</w:t>
      </w:r>
    </w:p>
    <w:p w14:paraId="2C819EDB" w14:textId="77777777" w:rsidR="00E050A3" w:rsidRPr="00F17F05" w:rsidRDefault="00E050A3" w:rsidP="00E050A3">
      <w:pPr>
        <w:rPr>
          <w:sz w:val="16"/>
        </w:rPr>
      </w:pPr>
      <w:r w:rsidRPr="00F17F05">
        <w:rPr>
          <w:rStyle w:val="StyleUnderline"/>
        </w:rPr>
        <w:t>2024</w:t>
      </w:r>
      <w:r w:rsidRPr="00F17F05">
        <w:rPr>
          <w:sz w:val="16"/>
        </w:rPr>
        <w:t xml:space="preserve"> was Earth’s warmest on record. Not only did it eclipse 2023’s record high, but it </w:t>
      </w:r>
      <w:r w:rsidRPr="00F17F05">
        <w:rPr>
          <w:rStyle w:val="StyleUnderline"/>
        </w:rPr>
        <w:t>exceeded</w:t>
      </w:r>
      <w:r w:rsidRPr="00F17F05">
        <w:rPr>
          <w:sz w:val="16"/>
        </w:rPr>
        <w:t xml:space="preserve"> the </w:t>
      </w:r>
      <w:r w:rsidRPr="00F17F05">
        <w:rPr>
          <w:rStyle w:val="StyleUnderline"/>
        </w:rPr>
        <w:t xml:space="preserve">2015 Paris threshold of </w:t>
      </w:r>
      <w:r w:rsidRPr="00F17F05">
        <w:rPr>
          <w:rStyle w:val="Emphasis"/>
        </w:rPr>
        <w:t>1.5°C</w:t>
      </w:r>
      <w:r w:rsidRPr="00F17F05">
        <w:rPr>
          <w:sz w:val="16"/>
        </w:rPr>
        <w:t xml:space="preserve"> above preindustrial levels for the first time. The data — including proxy records like tree rings and ice cores — show that 2024 was likely the hottest of the past 125,000 years. </w:t>
      </w:r>
      <w:r w:rsidRPr="00F17F05">
        <w:rPr>
          <w:rStyle w:val="StyleUnderline"/>
        </w:rPr>
        <w:t>Multiple global records were broken for</w:t>
      </w:r>
      <w:r w:rsidRPr="00F17F05">
        <w:rPr>
          <w:sz w:val="16"/>
        </w:rPr>
        <w:t xml:space="preserve"> greenhouse gas levels, </w:t>
      </w:r>
      <w:r w:rsidRPr="00F17F05">
        <w:rPr>
          <w:rStyle w:val="StyleUnderline"/>
        </w:rPr>
        <w:t>air temperature, and sea surface temperature</w:t>
      </w:r>
      <w:r w:rsidRPr="00F17F05">
        <w:rPr>
          <w:sz w:val="16"/>
        </w:rPr>
        <w:t>.</w:t>
      </w:r>
    </w:p>
    <w:p w14:paraId="03B812FA" w14:textId="77777777" w:rsidR="00E050A3" w:rsidRPr="00F17F05" w:rsidRDefault="00E050A3" w:rsidP="00E050A3">
      <w:pPr>
        <w:rPr>
          <w:sz w:val="16"/>
        </w:rPr>
      </w:pPr>
      <w:r w:rsidRPr="00F17F05">
        <w:rPr>
          <w:sz w:val="16"/>
        </w:rPr>
        <w:t>The ugly reality is this: While individual years are not to be taken as proof of anything, the long-term trend is toward even more rapid warming.</w:t>
      </w:r>
    </w:p>
    <w:p w14:paraId="47BCA503" w14:textId="77777777" w:rsidR="00E050A3" w:rsidRPr="00F17F05" w:rsidRDefault="00E050A3" w:rsidP="00E050A3">
      <w:pPr>
        <w:rPr>
          <w:sz w:val="16"/>
        </w:rPr>
      </w:pPr>
      <w:r w:rsidRPr="00F17F05">
        <w:rPr>
          <w:sz w:val="16"/>
        </w:rPr>
        <w:t xml:space="preserve">The </w:t>
      </w:r>
      <w:r w:rsidRPr="00F17F05">
        <w:rPr>
          <w:rStyle w:val="Emphasis"/>
        </w:rPr>
        <w:t>L</w:t>
      </w:r>
      <w:r w:rsidRPr="00F17F05">
        <w:rPr>
          <w:sz w:val="16"/>
        </w:rPr>
        <w:t xml:space="preserve">os </w:t>
      </w:r>
      <w:r w:rsidRPr="00F17F05">
        <w:rPr>
          <w:rStyle w:val="Emphasis"/>
        </w:rPr>
        <w:t>A</w:t>
      </w:r>
      <w:r w:rsidRPr="00F17F05">
        <w:rPr>
          <w:sz w:val="16"/>
        </w:rPr>
        <w:t xml:space="preserve">ngeles </w:t>
      </w:r>
      <w:r w:rsidRPr="00F17F05">
        <w:rPr>
          <w:rStyle w:val="StyleUnderline"/>
        </w:rPr>
        <w:t xml:space="preserve">wildfires are </w:t>
      </w:r>
      <w:r w:rsidRPr="00F17F05">
        <w:rPr>
          <w:rStyle w:val="Emphasis"/>
        </w:rPr>
        <w:t>not exceptional</w:t>
      </w:r>
      <w:r w:rsidRPr="00F17F05">
        <w:rPr>
          <w:sz w:val="16"/>
        </w:rPr>
        <w:t xml:space="preserve">. Among the most data recorded during 2024 was an unusually high amount of atmospheric water vapor, about 5% above the 1991–2020 average. </w:t>
      </w:r>
      <w:r w:rsidRPr="00F17F05">
        <w:rPr>
          <w:rStyle w:val="StyleUnderline"/>
          <w:highlight w:val="cyan"/>
        </w:rPr>
        <w:t xml:space="preserve">Extreme </w:t>
      </w:r>
      <w:r w:rsidRPr="00F17F05">
        <w:rPr>
          <w:rStyle w:val="Emphasis"/>
          <w:highlight w:val="cyan"/>
        </w:rPr>
        <w:t>heat</w:t>
      </w:r>
      <w:r w:rsidRPr="00F17F05">
        <w:rPr>
          <w:rStyle w:val="StyleUnderline"/>
          <w:highlight w:val="cyan"/>
        </w:rPr>
        <w:t xml:space="preserve"> and</w:t>
      </w:r>
      <w:r w:rsidRPr="00F17F05">
        <w:rPr>
          <w:rStyle w:val="StyleUnderline"/>
        </w:rPr>
        <w:t xml:space="preserve"> high </w:t>
      </w:r>
      <w:r w:rsidRPr="00F17F05">
        <w:rPr>
          <w:rStyle w:val="Emphasis"/>
          <w:highlight w:val="cyan"/>
        </w:rPr>
        <w:t>humidity</w:t>
      </w:r>
      <w:r w:rsidRPr="00F17F05">
        <w:rPr>
          <w:rStyle w:val="StyleUnderline"/>
          <w:highlight w:val="cyan"/>
        </w:rPr>
        <w:t xml:space="preserve"> are</w:t>
      </w:r>
      <w:r w:rsidRPr="00F17F05">
        <w:rPr>
          <w:rStyle w:val="StyleUnderline"/>
        </w:rPr>
        <w:t xml:space="preserve"> a </w:t>
      </w:r>
      <w:r w:rsidRPr="00F17F05">
        <w:rPr>
          <w:rStyle w:val="StyleUnderline"/>
          <w:highlight w:val="cyan"/>
        </w:rPr>
        <w:t>deadly</w:t>
      </w:r>
      <w:r w:rsidRPr="00F17F05">
        <w:rPr>
          <w:rStyle w:val="StyleUnderline"/>
        </w:rPr>
        <w:t xml:space="preserve"> combination</w:t>
      </w:r>
      <w:r w:rsidRPr="00F17F05">
        <w:rPr>
          <w:sz w:val="16"/>
        </w:rPr>
        <w:t>. They shift rain and locations suitable for agricultural production and contribute to extreme precipitation events and rapidly intensified tropical cyclones like hurricanes Helene and Milton.</w:t>
      </w:r>
    </w:p>
    <w:p w14:paraId="2B1333AA" w14:textId="77777777" w:rsidR="00E050A3" w:rsidRPr="00F17F05" w:rsidRDefault="00E050A3" w:rsidP="00E050A3">
      <w:pPr>
        <w:rPr>
          <w:sz w:val="16"/>
        </w:rPr>
      </w:pPr>
      <w:r w:rsidRPr="00F17F05">
        <w:rPr>
          <w:sz w:val="16"/>
        </w:rPr>
        <w:t xml:space="preserve">For reasons climate scientists don’t yet fully understand, the </w:t>
      </w:r>
      <w:r w:rsidRPr="00F17F05">
        <w:rPr>
          <w:rStyle w:val="StyleUnderline"/>
        </w:rPr>
        <w:t xml:space="preserve">rate of </w:t>
      </w:r>
      <w:r w:rsidRPr="00F17F05">
        <w:rPr>
          <w:rStyle w:val="StyleUnderline"/>
          <w:highlight w:val="cyan"/>
        </w:rPr>
        <w:t>change</w:t>
      </w:r>
      <w:r w:rsidRPr="00F17F05">
        <w:rPr>
          <w:rStyle w:val="StyleUnderline"/>
        </w:rPr>
        <w:t xml:space="preserve"> has </w:t>
      </w:r>
      <w:r w:rsidRPr="00F17F05">
        <w:rPr>
          <w:rStyle w:val="StyleUnderline"/>
          <w:highlight w:val="cyan"/>
        </w:rPr>
        <w:t xml:space="preserve">increased </w:t>
      </w:r>
      <w:r w:rsidRPr="00F17F05">
        <w:rPr>
          <w:rStyle w:val="Emphasis"/>
          <w:highlight w:val="cyan"/>
        </w:rPr>
        <w:t>faster than</w:t>
      </w:r>
      <w:r w:rsidRPr="00F17F05">
        <w:rPr>
          <w:sz w:val="16"/>
        </w:rPr>
        <w:t xml:space="preserve"> previously </w:t>
      </w:r>
      <w:r w:rsidRPr="00F17F05">
        <w:rPr>
          <w:rStyle w:val="Emphasis"/>
          <w:highlight w:val="cyan"/>
        </w:rPr>
        <w:t>anticipated</w:t>
      </w:r>
      <w:r w:rsidRPr="00F17F05">
        <w:rPr>
          <w:sz w:val="16"/>
        </w:rPr>
        <w:t xml:space="preserve">. It is possible that </w:t>
      </w:r>
      <w:r w:rsidRPr="00F17F05">
        <w:rPr>
          <w:rStyle w:val="StyleUnderline"/>
        </w:rPr>
        <w:t xml:space="preserve">global </w:t>
      </w:r>
      <w:r w:rsidRPr="00F17F05">
        <w:rPr>
          <w:rStyle w:val="Emphasis"/>
          <w:highlight w:val="cyan"/>
        </w:rPr>
        <w:t>tipping points</w:t>
      </w:r>
      <w:r w:rsidRPr="00F17F05">
        <w:rPr>
          <w:sz w:val="16"/>
        </w:rPr>
        <w:t xml:space="preserve">, such as the shutdown of major ocean currents, </w:t>
      </w:r>
      <w:r w:rsidRPr="00F17F05">
        <w:rPr>
          <w:rStyle w:val="StyleUnderline"/>
          <w:highlight w:val="cyan"/>
        </w:rPr>
        <w:t xml:space="preserve">are </w:t>
      </w:r>
      <w:r w:rsidRPr="00F17F05">
        <w:rPr>
          <w:rStyle w:val="Emphasis"/>
          <w:highlight w:val="cyan"/>
        </w:rPr>
        <w:t>closer</w:t>
      </w:r>
      <w:r w:rsidRPr="00F17F05">
        <w:rPr>
          <w:rStyle w:val="StyleUnderline"/>
        </w:rPr>
        <w:t xml:space="preserve"> than we</w:t>
      </w:r>
      <w:r w:rsidRPr="00F17F05">
        <w:rPr>
          <w:sz w:val="16"/>
        </w:rPr>
        <w:t xml:space="preserve"> once </w:t>
      </w:r>
      <w:r w:rsidRPr="00F17F05">
        <w:rPr>
          <w:rStyle w:val="StyleUnderline"/>
        </w:rPr>
        <w:t>thought</w:t>
      </w:r>
      <w:r w:rsidRPr="00F17F05">
        <w:rPr>
          <w:sz w:val="16"/>
        </w:rPr>
        <w:t>. According to the Copernicus Global Climate Survey, an agency of the European Commission, each year in the last decade has been one of the 10 hottest on record. Data from U.S. centers, NOAA and NASA, show similar results.</w:t>
      </w:r>
    </w:p>
    <w:p w14:paraId="1AB1D6DA" w14:textId="77777777" w:rsidR="00E050A3" w:rsidRPr="00F17F05" w:rsidRDefault="00E050A3" w:rsidP="00E050A3">
      <w:pPr>
        <w:rPr>
          <w:sz w:val="16"/>
        </w:rPr>
      </w:pPr>
      <w:r w:rsidRPr="00F17F05">
        <w:rPr>
          <w:sz w:val="16"/>
        </w:rPr>
        <w:t xml:space="preserve">Global temperatures are rising beyond what modern humans have ever experienced. 2024 didn’t feature 2023’s planet-warming El Niño event on top of human-caused climate change, yet it still managed to eclipse the previous year on the list of the hottest. The </w:t>
      </w:r>
      <w:r w:rsidRPr="00F17F05">
        <w:rPr>
          <w:rStyle w:val="StyleUnderline"/>
        </w:rPr>
        <w:t xml:space="preserve">oceans have become a </w:t>
      </w:r>
      <w:r w:rsidRPr="00F17F05">
        <w:rPr>
          <w:rStyle w:val="Emphasis"/>
        </w:rPr>
        <w:t>heat sink</w:t>
      </w:r>
      <w:r w:rsidRPr="00F17F05">
        <w:rPr>
          <w:sz w:val="16"/>
        </w:rPr>
        <w:t>, reaching never-before-seen levels.</w:t>
      </w:r>
    </w:p>
    <w:p w14:paraId="338C37B9" w14:textId="77777777" w:rsidR="00E050A3" w:rsidRPr="00F17F05" w:rsidRDefault="00E050A3" w:rsidP="00E050A3">
      <w:pPr>
        <w:rPr>
          <w:sz w:val="16"/>
        </w:rPr>
      </w:pPr>
      <w:r w:rsidRPr="00F17F05">
        <w:rPr>
          <w:sz w:val="16"/>
        </w:rPr>
        <w:t>In 2023, ex-NASA scientist James Hansen published a meta-analysis. Hansen famously and accurately warned in 1988 that human-caused warming would soon emerge from the background noise of natural variability. The paper’s authors concluded that the planet would witness more severe extreme weather events, species losses, and sea level rise than had previously been projected.</w:t>
      </w:r>
    </w:p>
    <w:p w14:paraId="25427579" w14:textId="77777777" w:rsidR="00E050A3" w:rsidRPr="00F17F05" w:rsidRDefault="00E050A3" w:rsidP="00E050A3">
      <w:pPr>
        <w:rPr>
          <w:sz w:val="16"/>
        </w:rPr>
      </w:pPr>
      <w:r w:rsidRPr="00F17F05">
        <w:rPr>
          <w:sz w:val="16"/>
        </w:rPr>
        <w:t xml:space="preserve">A </w:t>
      </w:r>
      <w:r w:rsidRPr="00F17F05">
        <w:rPr>
          <w:rStyle w:val="StyleUnderline"/>
        </w:rPr>
        <w:t>new study</w:t>
      </w:r>
      <w:r w:rsidRPr="00F17F05">
        <w:rPr>
          <w:sz w:val="16"/>
        </w:rPr>
        <w:t xml:space="preserve"> has </w:t>
      </w:r>
      <w:r w:rsidRPr="00F17F05">
        <w:rPr>
          <w:rStyle w:val="StyleUnderline"/>
        </w:rPr>
        <w:t>found</w:t>
      </w:r>
      <w:r w:rsidRPr="00F17F05">
        <w:rPr>
          <w:sz w:val="16"/>
        </w:rPr>
        <w:t xml:space="preserve"> that </w:t>
      </w:r>
      <w:r w:rsidRPr="00F17F05">
        <w:rPr>
          <w:rStyle w:val="StyleUnderline"/>
        </w:rPr>
        <w:t xml:space="preserve">scientists may have </w:t>
      </w:r>
      <w:r w:rsidRPr="00F17F05">
        <w:rPr>
          <w:rStyle w:val="Emphasis"/>
        </w:rPr>
        <w:t>underestimated</w:t>
      </w:r>
      <w:r w:rsidRPr="00F17F05">
        <w:rPr>
          <w:sz w:val="16"/>
        </w:rPr>
        <w:t xml:space="preserve"> the </w:t>
      </w:r>
      <w:r w:rsidRPr="00F17F05">
        <w:rPr>
          <w:rStyle w:val="StyleUnderline"/>
        </w:rPr>
        <w:t>amount of melting on</w:t>
      </w:r>
      <w:r w:rsidRPr="00F17F05">
        <w:rPr>
          <w:sz w:val="16"/>
        </w:rPr>
        <w:t xml:space="preserve"> the </w:t>
      </w:r>
      <w:r w:rsidRPr="00F17F05">
        <w:rPr>
          <w:rStyle w:val="StyleUnderline"/>
        </w:rPr>
        <w:t>Greenland Ice Sheet</w:t>
      </w:r>
      <w:r w:rsidRPr="00F17F05">
        <w:rPr>
          <w:sz w:val="16"/>
        </w:rPr>
        <w:t xml:space="preserve"> since 1985 by as much as 20%. This melting is the most significant contributor to the rise of the global sea level. Today’s data indicates that the rate of ice retreat stayed steady until the 1990s, with a faster loss rate since 2000. Given the new numbers, more freshwater has entered the North Atlantic Ocean since 1985 than previously known. This </w:t>
      </w:r>
      <w:r w:rsidRPr="00F17F05">
        <w:rPr>
          <w:rStyle w:val="StyleUnderline"/>
        </w:rPr>
        <w:t>would explain</w:t>
      </w:r>
      <w:r w:rsidRPr="00F17F05">
        <w:rPr>
          <w:sz w:val="16"/>
        </w:rPr>
        <w:t xml:space="preserve"> some of the </w:t>
      </w:r>
      <w:r w:rsidRPr="00F17F05">
        <w:rPr>
          <w:rStyle w:val="StyleUnderline"/>
        </w:rPr>
        <w:t xml:space="preserve">observed </w:t>
      </w:r>
      <w:r w:rsidRPr="00F17F05">
        <w:rPr>
          <w:rStyle w:val="Emphasis"/>
        </w:rPr>
        <w:t>weakening</w:t>
      </w:r>
      <w:r w:rsidRPr="00F17F05">
        <w:rPr>
          <w:rStyle w:val="StyleUnderline"/>
        </w:rPr>
        <w:t xml:space="preserve"> in the vital</w:t>
      </w:r>
      <w:r w:rsidRPr="00F17F05">
        <w:rPr>
          <w:sz w:val="16"/>
        </w:rPr>
        <w:t xml:space="preserve"> Atlantic Meridional Overturning Circulation </w:t>
      </w:r>
      <w:r w:rsidRPr="00F17F05">
        <w:rPr>
          <w:rStyle w:val="StyleUnderline"/>
        </w:rPr>
        <w:t>(</w:t>
      </w:r>
      <w:r w:rsidRPr="00F17F05">
        <w:rPr>
          <w:rStyle w:val="Emphasis"/>
        </w:rPr>
        <w:t>AMOC</w:t>
      </w:r>
      <w:r w:rsidRPr="00F17F05">
        <w:rPr>
          <w:rStyle w:val="StyleUnderline"/>
        </w:rPr>
        <w:t>)</w:t>
      </w:r>
      <w:r w:rsidRPr="00F17F05">
        <w:rPr>
          <w:sz w:val="16"/>
        </w:rPr>
        <w:t xml:space="preserve">, which includes the Gulf Stream. We don’t know the ‘tipping point’ that </w:t>
      </w:r>
      <w:r w:rsidRPr="00F17F05">
        <w:rPr>
          <w:rStyle w:val="StyleUnderline"/>
        </w:rPr>
        <w:t>could trigger</w:t>
      </w:r>
      <w:r w:rsidRPr="00F17F05">
        <w:rPr>
          <w:sz w:val="16"/>
        </w:rPr>
        <w:t xml:space="preserve"> a </w:t>
      </w:r>
      <w:r w:rsidRPr="00F17F05">
        <w:rPr>
          <w:rStyle w:val="StyleUnderline"/>
        </w:rPr>
        <w:t>full-scale collapse of</w:t>
      </w:r>
      <w:r w:rsidRPr="00F17F05">
        <w:rPr>
          <w:sz w:val="16"/>
        </w:rPr>
        <w:t xml:space="preserve"> the </w:t>
      </w:r>
      <w:r w:rsidRPr="00F17F05">
        <w:rPr>
          <w:rStyle w:val="StyleUnderline"/>
        </w:rPr>
        <w:t>AMOC</w:t>
      </w:r>
      <w:r w:rsidRPr="00F17F05">
        <w:rPr>
          <w:sz w:val="16"/>
        </w:rPr>
        <w:t xml:space="preserve">. However, </w:t>
      </w:r>
      <w:r w:rsidRPr="00F17F05">
        <w:rPr>
          <w:rStyle w:val="StyleUnderline"/>
        </w:rPr>
        <w:t>we are</w:t>
      </w:r>
      <w:r w:rsidRPr="00F17F05">
        <w:rPr>
          <w:sz w:val="16"/>
        </w:rPr>
        <w:t xml:space="preserve"> already </w:t>
      </w:r>
      <w:r w:rsidRPr="00F17F05">
        <w:rPr>
          <w:rStyle w:val="StyleUnderline"/>
          <w:highlight w:val="cyan"/>
        </w:rPr>
        <w:t>beginning to see</w:t>
      </w:r>
      <w:r w:rsidRPr="00F17F05">
        <w:rPr>
          <w:sz w:val="16"/>
        </w:rPr>
        <w:t xml:space="preserve"> some of the </w:t>
      </w:r>
      <w:r w:rsidRPr="00F17F05">
        <w:rPr>
          <w:rStyle w:val="Emphasis"/>
          <w:highlight w:val="cyan"/>
        </w:rPr>
        <w:t>geopolitical consequences</w:t>
      </w:r>
      <w:r w:rsidRPr="00F17F05">
        <w:rPr>
          <w:sz w:val="16"/>
        </w:rPr>
        <w:t>.</w:t>
      </w:r>
    </w:p>
    <w:p w14:paraId="01A15E74" w14:textId="77777777" w:rsidR="00E050A3" w:rsidRPr="00F17F05" w:rsidRDefault="00E050A3" w:rsidP="00E050A3">
      <w:pPr>
        <w:rPr>
          <w:sz w:val="16"/>
        </w:rPr>
      </w:pPr>
      <w:r w:rsidRPr="00F17F05">
        <w:rPr>
          <w:sz w:val="16"/>
        </w:rPr>
        <w:t>Remember that the shifting currents in the atmosphere and seas also mean greater extremes of cold and blizzard conditions. The winds and dry season combined to create the Los Angeles wildfires are the same winds, now with a moist atmosphere, that dumped blizzards on New Orleans, Houston, and Tallahassee.</w:t>
      </w:r>
    </w:p>
    <w:p w14:paraId="26B14429" w14:textId="77777777" w:rsidR="00E050A3" w:rsidRPr="00F17F05" w:rsidRDefault="00E050A3" w:rsidP="00E050A3">
      <w:pPr>
        <w:rPr>
          <w:sz w:val="16"/>
        </w:rPr>
      </w:pPr>
      <w:r w:rsidRPr="00F17F05">
        <w:rPr>
          <w:sz w:val="16"/>
        </w:rPr>
        <w:t xml:space="preserve">This is </w:t>
      </w:r>
      <w:r w:rsidRPr="00F17F05">
        <w:rPr>
          <w:rStyle w:val="StyleUnderline"/>
        </w:rPr>
        <w:t xml:space="preserve">not simply a disaster for </w:t>
      </w:r>
      <w:r w:rsidRPr="00F17F05">
        <w:rPr>
          <w:rStyle w:val="Emphasis"/>
        </w:rPr>
        <w:t>homeowners</w:t>
      </w:r>
      <w:r w:rsidRPr="00F17F05">
        <w:rPr>
          <w:sz w:val="16"/>
        </w:rPr>
        <w:t xml:space="preserve"> in Los Angeles and Miami. </w:t>
      </w:r>
      <w:r w:rsidRPr="00F17F05">
        <w:rPr>
          <w:rStyle w:val="Emphasis"/>
          <w:highlight w:val="cyan"/>
        </w:rPr>
        <w:t>Entire countries</w:t>
      </w:r>
      <w:r w:rsidRPr="00F17F05">
        <w:rPr>
          <w:rStyle w:val="StyleUnderline"/>
        </w:rPr>
        <w:t xml:space="preserve"> are </w:t>
      </w:r>
      <w:r w:rsidRPr="00F17F05">
        <w:rPr>
          <w:rStyle w:val="StyleUnderline"/>
          <w:highlight w:val="cyan"/>
        </w:rPr>
        <w:t xml:space="preserve">at risk of disappearing. </w:t>
      </w:r>
      <w:r w:rsidRPr="00F17F05">
        <w:rPr>
          <w:rStyle w:val="Emphasis"/>
        </w:rPr>
        <w:t>Military</w:t>
      </w:r>
      <w:r w:rsidRPr="00F17F05">
        <w:rPr>
          <w:rStyle w:val="StyleUnderline"/>
        </w:rPr>
        <w:t xml:space="preserve"> operations</w:t>
      </w:r>
      <w:r w:rsidRPr="00F17F05">
        <w:rPr>
          <w:sz w:val="16"/>
        </w:rPr>
        <w:t xml:space="preserve"> will have to take the new planning into account. The </w:t>
      </w:r>
      <w:r w:rsidRPr="00F17F05">
        <w:rPr>
          <w:rStyle w:val="Emphasis"/>
        </w:rPr>
        <w:t>world economy</w:t>
      </w:r>
      <w:r w:rsidRPr="00F17F05">
        <w:rPr>
          <w:rStyle w:val="StyleUnderline"/>
        </w:rPr>
        <w:t xml:space="preserve"> will suffer shifts</w:t>
      </w:r>
      <w:r w:rsidRPr="00F17F05">
        <w:rPr>
          <w:sz w:val="16"/>
        </w:rPr>
        <w:t xml:space="preserve"> that will help some players but harm most of them. </w:t>
      </w:r>
      <w:r w:rsidRPr="00F17F05">
        <w:rPr>
          <w:rStyle w:val="StyleUnderline"/>
          <w:highlight w:val="cyan"/>
        </w:rPr>
        <w:t>Russia</w:t>
      </w:r>
      <w:r w:rsidRPr="00F17F05">
        <w:rPr>
          <w:sz w:val="16"/>
        </w:rPr>
        <w:t xml:space="preserve"> is suffering a </w:t>
      </w:r>
      <w:r w:rsidRPr="00F17F05">
        <w:rPr>
          <w:rStyle w:val="StyleUnderline"/>
          <w:highlight w:val="cyan"/>
        </w:rPr>
        <w:t xml:space="preserve">collapse of permafrost, threatening </w:t>
      </w:r>
      <w:r w:rsidRPr="00F17F05">
        <w:rPr>
          <w:rStyle w:val="Emphasis"/>
          <w:highlight w:val="cyan"/>
        </w:rPr>
        <w:t>oil</w:t>
      </w:r>
      <w:r w:rsidRPr="00F17F05">
        <w:rPr>
          <w:sz w:val="16"/>
        </w:rPr>
        <w:t xml:space="preserve"> production. </w:t>
      </w:r>
      <w:r w:rsidRPr="00F17F05">
        <w:rPr>
          <w:rStyle w:val="StyleUnderline"/>
          <w:highlight w:val="cyan"/>
        </w:rPr>
        <w:t>China is already importing most of its food</w:t>
      </w:r>
      <w:r w:rsidRPr="00F17F05">
        <w:rPr>
          <w:sz w:val="16"/>
        </w:rPr>
        <w:t xml:space="preserve"> to survive. </w:t>
      </w:r>
      <w:r w:rsidRPr="00F17F05">
        <w:rPr>
          <w:rStyle w:val="StyleUnderline"/>
        </w:rPr>
        <w:t xml:space="preserve">Bangladesh </w:t>
      </w:r>
      <w:r w:rsidRPr="00F17F05">
        <w:rPr>
          <w:rStyle w:val="Emphasis"/>
        </w:rPr>
        <w:t>may not survive</w:t>
      </w:r>
      <w:r w:rsidRPr="00F17F05">
        <w:rPr>
          <w:sz w:val="16"/>
        </w:rPr>
        <w:t xml:space="preserve">. And places like </w:t>
      </w:r>
      <w:r w:rsidRPr="00F17F05">
        <w:rPr>
          <w:rStyle w:val="StyleUnderline"/>
          <w:highlight w:val="cyan"/>
        </w:rPr>
        <w:t>Saudi Arabia</w:t>
      </w:r>
      <w:r w:rsidRPr="00F17F05">
        <w:rPr>
          <w:sz w:val="16"/>
        </w:rPr>
        <w:t xml:space="preserve">, already inhospitable and dependent on oil as a source of revenue, are </w:t>
      </w:r>
      <w:r w:rsidRPr="00F17F05">
        <w:rPr>
          <w:rStyle w:val="StyleUnderline"/>
        </w:rPr>
        <w:t>stuck in a situation where</w:t>
      </w:r>
      <w:r w:rsidRPr="00F17F05">
        <w:rPr>
          <w:sz w:val="16"/>
        </w:rPr>
        <w:t xml:space="preserve"> their </w:t>
      </w:r>
      <w:r w:rsidRPr="00F17F05">
        <w:rPr>
          <w:rStyle w:val="Emphasis"/>
        </w:rPr>
        <w:t xml:space="preserve">long-term </w:t>
      </w:r>
      <w:r w:rsidRPr="00F17F05">
        <w:rPr>
          <w:rStyle w:val="Emphasis"/>
          <w:highlight w:val="cyan"/>
        </w:rPr>
        <w:t>survival</w:t>
      </w:r>
      <w:r w:rsidRPr="00F17F05">
        <w:rPr>
          <w:rStyle w:val="StyleUnderline"/>
          <w:highlight w:val="cyan"/>
        </w:rPr>
        <w:t xml:space="preserve"> depends on</w:t>
      </w:r>
      <w:r w:rsidRPr="00F17F05">
        <w:rPr>
          <w:rStyle w:val="StyleUnderline"/>
        </w:rPr>
        <w:t xml:space="preserve"> finding</w:t>
      </w:r>
      <w:r w:rsidRPr="00F17F05">
        <w:rPr>
          <w:sz w:val="16"/>
        </w:rPr>
        <w:t xml:space="preserve"> some </w:t>
      </w:r>
      <w:r w:rsidRPr="00F17F05">
        <w:rPr>
          <w:rStyle w:val="StyleUnderline"/>
        </w:rPr>
        <w:t>way to manage</w:t>
      </w:r>
      <w:r w:rsidRPr="00F17F05">
        <w:rPr>
          <w:sz w:val="16"/>
        </w:rPr>
        <w:t xml:space="preserve"> the </w:t>
      </w:r>
      <w:r w:rsidRPr="00F17F05">
        <w:rPr>
          <w:rStyle w:val="StyleUnderline"/>
        </w:rPr>
        <w:t>transition to</w:t>
      </w:r>
      <w:r w:rsidRPr="00F17F05">
        <w:rPr>
          <w:sz w:val="16"/>
        </w:rPr>
        <w:t xml:space="preserve"> a </w:t>
      </w:r>
      <w:r w:rsidRPr="00F17F05">
        <w:rPr>
          <w:rStyle w:val="StyleUnderline"/>
          <w:highlight w:val="cyan"/>
        </w:rPr>
        <w:t>low-carbon</w:t>
      </w:r>
      <w:r w:rsidRPr="00F17F05">
        <w:rPr>
          <w:sz w:val="16"/>
        </w:rPr>
        <w:t xml:space="preserve"> world economy while investing in projects enabling its population to live.</w:t>
      </w:r>
    </w:p>
    <w:p w14:paraId="79909F53" w14:textId="77777777" w:rsidR="00E050A3" w:rsidRPr="00F17F05" w:rsidRDefault="00E050A3" w:rsidP="00E050A3">
      <w:pPr>
        <w:rPr>
          <w:sz w:val="16"/>
        </w:rPr>
      </w:pPr>
      <w:r w:rsidRPr="00F17F05">
        <w:rPr>
          <w:sz w:val="16"/>
        </w:rPr>
        <w:t>Geopolitics and climate change</w:t>
      </w:r>
    </w:p>
    <w:p w14:paraId="3C3D34F7" w14:textId="77777777" w:rsidR="00E050A3" w:rsidRPr="00F17F05" w:rsidRDefault="00E050A3" w:rsidP="00E050A3">
      <w:pPr>
        <w:rPr>
          <w:sz w:val="16"/>
        </w:rPr>
      </w:pPr>
      <w:r w:rsidRPr="00F17F05">
        <w:rPr>
          <w:sz w:val="16"/>
        </w:rPr>
        <w:t xml:space="preserve">Geopolitics and climate change are related in three dimensions. First, </w:t>
      </w:r>
      <w:r w:rsidRPr="00F17F05">
        <w:rPr>
          <w:rStyle w:val="StyleUnderline"/>
        </w:rPr>
        <w:t>climate</w:t>
      </w:r>
      <w:r w:rsidRPr="00F17F05">
        <w:rPr>
          <w:sz w:val="16"/>
        </w:rPr>
        <w:t xml:space="preserve"> change </w:t>
      </w:r>
      <w:r w:rsidRPr="00F17F05">
        <w:rPr>
          <w:rStyle w:val="StyleUnderline"/>
        </w:rPr>
        <w:t>impacts</w:t>
      </w:r>
      <w:r w:rsidRPr="00F17F05">
        <w:rPr>
          <w:sz w:val="16"/>
        </w:rPr>
        <w:t xml:space="preserve"> the </w:t>
      </w:r>
      <w:r w:rsidRPr="00F17F05">
        <w:rPr>
          <w:rStyle w:val="StyleUnderline"/>
        </w:rPr>
        <w:t>military, economic, and political realities</w:t>
      </w:r>
      <w:r w:rsidRPr="00F17F05">
        <w:rPr>
          <w:sz w:val="16"/>
        </w:rPr>
        <w:t>, constraining state and nonstate action. Second, the choices made by states and nonstate actors influence the future patterns of climate change. Third, the changing climate's political, economic, and military interaction effects will lead to emergent outcomes we can only guess at. Together, these are too much for a single essay. Books are being written, and I’ll turn to the second and third dimensions later. For now, I’ll start with the most obvious topic: climate change and geopolitics.</w:t>
      </w:r>
    </w:p>
    <w:p w14:paraId="1325C911" w14:textId="77777777" w:rsidR="00E050A3" w:rsidRPr="00F17F05" w:rsidRDefault="00E050A3" w:rsidP="00E050A3">
      <w:pPr>
        <w:rPr>
          <w:sz w:val="16"/>
        </w:rPr>
      </w:pPr>
      <w:r w:rsidRPr="00F17F05">
        <w:rPr>
          <w:sz w:val="16"/>
        </w:rPr>
        <w:t>Let’s start with the military. Consider the poor infantryman. In the best of circumstances, he’s digging holes and trying to stay alive while people he doesn’t know are doing their best to kill him. Now add the effects of weather. Any Vietnam veteran will tell you stories about the impact of fighting in jungles and mud. Any veteran of Iraq will tell you about combat in desert conditions. He has to plan for both simultaneously as the climate swings between extremes.</w:t>
      </w:r>
    </w:p>
    <w:p w14:paraId="2B9F42C8" w14:textId="77777777" w:rsidR="00E050A3" w:rsidRPr="00F17F05" w:rsidRDefault="00E050A3" w:rsidP="00E050A3">
      <w:pPr>
        <w:rPr>
          <w:sz w:val="16"/>
        </w:rPr>
      </w:pPr>
      <w:r w:rsidRPr="00F17F05">
        <w:rPr>
          <w:sz w:val="16"/>
        </w:rPr>
        <w:t>Although it has rarely been given the attention it deserves in military history, the specific qualities of mud on the battlefield have determined the outcome of critical battles throughout history. Napoleon delayed his attack at Waterloo a day to allow the mud to dry. In 1942, Russian mud stopped the German advance, which had to pause until the ground had frozen. Evidence from the American Civil War to Ukraine shows that all muds are not equal; they exhibit different qualities of slipperiness and stickiness, affecting military vehicles and weapons in unpredictable ways.</w:t>
      </w:r>
    </w:p>
    <w:p w14:paraId="17D1AF93" w14:textId="77777777" w:rsidR="00E050A3" w:rsidRPr="00F17F05" w:rsidRDefault="00E050A3" w:rsidP="00E050A3">
      <w:pPr>
        <w:rPr>
          <w:sz w:val="16"/>
        </w:rPr>
      </w:pPr>
      <w:r w:rsidRPr="00F17F05">
        <w:rPr>
          <w:sz w:val="16"/>
        </w:rPr>
        <w:t xml:space="preserve">On a larger scale, </w:t>
      </w:r>
      <w:r w:rsidRPr="00F17F05">
        <w:rPr>
          <w:rStyle w:val="StyleUnderline"/>
        </w:rPr>
        <w:t xml:space="preserve">everything from </w:t>
      </w:r>
      <w:r w:rsidRPr="00F17F05">
        <w:rPr>
          <w:rStyle w:val="Emphasis"/>
          <w:highlight w:val="cyan"/>
        </w:rPr>
        <w:t>monsoons</w:t>
      </w:r>
      <w:r w:rsidRPr="00F17F05">
        <w:rPr>
          <w:rStyle w:val="StyleUnderline"/>
        </w:rPr>
        <w:t xml:space="preserve"> to </w:t>
      </w:r>
      <w:r w:rsidRPr="00F17F05">
        <w:rPr>
          <w:rStyle w:val="Emphasis"/>
          <w:highlight w:val="cyan"/>
        </w:rPr>
        <w:t>growing seasons</w:t>
      </w:r>
      <w:r w:rsidRPr="00F17F05">
        <w:rPr>
          <w:rStyle w:val="StyleUnderline"/>
          <w:highlight w:val="cyan"/>
        </w:rPr>
        <w:t xml:space="preserve"> and </w:t>
      </w:r>
      <w:r w:rsidRPr="00F17F05">
        <w:rPr>
          <w:rStyle w:val="Emphasis"/>
          <w:highlight w:val="cyan"/>
        </w:rPr>
        <w:t>ag</w:t>
      </w:r>
      <w:r w:rsidRPr="00F17F05">
        <w:rPr>
          <w:sz w:val="16"/>
        </w:rPr>
        <w:t xml:space="preserve">ricultural </w:t>
      </w:r>
      <w:r w:rsidRPr="00F17F05">
        <w:rPr>
          <w:rStyle w:val="Emphasis"/>
          <w:highlight w:val="cyan"/>
        </w:rPr>
        <w:t>regions</w:t>
      </w:r>
      <w:r w:rsidRPr="00F17F05">
        <w:rPr>
          <w:rStyle w:val="StyleUnderline"/>
          <w:highlight w:val="cyan"/>
        </w:rPr>
        <w:t xml:space="preserve"> changes as</w:t>
      </w:r>
      <w:r w:rsidRPr="00F17F05">
        <w:rPr>
          <w:sz w:val="16"/>
        </w:rPr>
        <w:t xml:space="preserve"> the </w:t>
      </w:r>
      <w:r w:rsidRPr="00F17F05">
        <w:rPr>
          <w:rStyle w:val="StyleUnderline"/>
          <w:highlight w:val="cyan"/>
        </w:rPr>
        <w:t>climate shifts</w:t>
      </w:r>
      <w:r w:rsidRPr="00F17F05">
        <w:rPr>
          <w:sz w:val="16"/>
        </w:rPr>
        <w:t>.</w:t>
      </w:r>
    </w:p>
    <w:p w14:paraId="624967BA" w14:textId="77777777" w:rsidR="00E050A3" w:rsidRPr="00F17F05" w:rsidRDefault="00E050A3" w:rsidP="00E050A3">
      <w:pPr>
        <w:rPr>
          <w:sz w:val="16"/>
        </w:rPr>
      </w:pPr>
      <w:r w:rsidRPr="00F17F05">
        <w:rPr>
          <w:rStyle w:val="StyleUnderline"/>
        </w:rPr>
        <w:t>Military operations</w:t>
      </w:r>
      <w:r w:rsidRPr="00F17F05">
        <w:rPr>
          <w:sz w:val="16"/>
        </w:rPr>
        <w:t xml:space="preserve"> will </w:t>
      </w:r>
      <w:r w:rsidRPr="00F17F05">
        <w:rPr>
          <w:rStyle w:val="StyleUnderline"/>
        </w:rPr>
        <w:t xml:space="preserve">become easier for </w:t>
      </w:r>
      <w:r w:rsidRPr="00F17F05">
        <w:rPr>
          <w:rStyle w:val="Emphasis"/>
        </w:rPr>
        <w:t>some</w:t>
      </w:r>
      <w:r w:rsidRPr="00F17F05">
        <w:rPr>
          <w:rStyle w:val="StyleUnderline"/>
        </w:rPr>
        <w:t xml:space="preserve"> and more difficult for </w:t>
      </w:r>
      <w:r w:rsidRPr="00F17F05">
        <w:rPr>
          <w:rStyle w:val="Emphasis"/>
        </w:rPr>
        <w:t>others</w:t>
      </w:r>
      <w:r w:rsidRPr="00F17F05">
        <w:rPr>
          <w:rStyle w:val="StyleUnderline"/>
          <w:highlight w:val="cyan"/>
        </w:rPr>
        <w:t>. Climate</w:t>
      </w:r>
      <w:r w:rsidRPr="00F17F05">
        <w:rPr>
          <w:rStyle w:val="StyleUnderline"/>
        </w:rPr>
        <w:t xml:space="preserve"> change stands to </w:t>
      </w:r>
      <w:r w:rsidRPr="00F17F05">
        <w:rPr>
          <w:rStyle w:val="Emphasis"/>
          <w:highlight w:val="cyan"/>
        </w:rPr>
        <w:t>profoundly challenge</w:t>
      </w:r>
      <w:r w:rsidRPr="00F17F05">
        <w:rPr>
          <w:sz w:val="16"/>
        </w:rPr>
        <w:t xml:space="preserve"> the </w:t>
      </w:r>
      <w:r w:rsidRPr="00F17F05">
        <w:rPr>
          <w:rStyle w:val="StyleUnderline"/>
          <w:highlight w:val="cyan"/>
        </w:rPr>
        <w:t xml:space="preserve">U.S. </w:t>
      </w:r>
      <w:r w:rsidRPr="00F17F05">
        <w:rPr>
          <w:rStyle w:val="Emphasis"/>
          <w:highlight w:val="cyan"/>
        </w:rPr>
        <w:t>nuclear deterrent</w:t>
      </w:r>
      <w:r w:rsidRPr="00F17F05">
        <w:rPr>
          <w:rStyle w:val="StyleUnderline"/>
          <w:highlight w:val="cyan"/>
        </w:rPr>
        <w:t>. Sea level</w:t>
      </w:r>
      <w:r w:rsidRPr="00F17F05">
        <w:rPr>
          <w:rStyle w:val="StyleUnderline"/>
        </w:rPr>
        <w:t xml:space="preserve"> rise, </w:t>
      </w:r>
      <w:r w:rsidRPr="00F17F05">
        <w:rPr>
          <w:rStyle w:val="StyleUnderline"/>
          <w:highlight w:val="cyan"/>
        </w:rPr>
        <w:t>extreme weather</w:t>
      </w:r>
      <w:r w:rsidRPr="00F17F05">
        <w:rPr>
          <w:sz w:val="16"/>
        </w:rPr>
        <w:t xml:space="preserve"> events, </w:t>
      </w:r>
      <w:r w:rsidRPr="00F17F05">
        <w:rPr>
          <w:rStyle w:val="StyleUnderline"/>
        </w:rPr>
        <w:t xml:space="preserve">and </w:t>
      </w:r>
      <w:r w:rsidRPr="00F17F05">
        <w:rPr>
          <w:rStyle w:val="StyleUnderline"/>
          <w:highlight w:val="cyan"/>
        </w:rPr>
        <w:t>warming</w:t>
      </w:r>
      <w:r w:rsidRPr="00F17F05">
        <w:rPr>
          <w:rStyle w:val="StyleUnderline"/>
        </w:rPr>
        <w:t xml:space="preserve"> temperatures</w:t>
      </w:r>
      <w:r w:rsidRPr="00F17F05">
        <w:rPr>
          <w:sz w:val="16"/>
        </w:rPr>
        <w:t xml:space="preserve"> can be </w:t>
      </w:r>
      <w:r w:rsidRPr="00F17F05">
        <w:rPr>
          <w:rStyle w:val="StyleUnderline"/>
        </w:rPr>
        <w:t xml:space="preserve">expected to </w:t>
      </w:r>
      <w:r w:rsidRPr="00F17F05">
        <w:rPr>
          <w:rStyle w:val="StyleUnderline"/>
          <w:highlight w:val="cyan"/>
        </w:rPr>
        <w:t xml:space="preserve">have </w:t>
      </w:r>
      <w:r w:rsidRPr="00F17F05">
        <w:rPr>
          <w:rStyle w:val="Emphasis"/>
          <w:highlight w:val="cyan"/>
        </w:rPr>
        <w:t>mission-altering</w:t>
      </w:r>
      <w:r w:rsidRPr="00F17F05">
        <w:rPr>
          <w:rStyle w:val="StyleUnderline"/>
          <w:highlight w:val="cyan"/>
        </w:rPr>
        <w:t xml:space="preserve"> impacts on deterrence</w:t>
      </w:r>
      <w:r w:rsidRPr="00F17F05">
        <w:rPr>
          <w:sz w:val="16"/>
        </w:rPr>
        <w:t>.</w:t>
      </w:r>
    </w:p>
    <w:p w14:paraId="351D35CB" w14:textId="77777777" w:rsidR="00E050A3" w:rsidRPr="00F17F05" w:rsidRDefault="00E050A3" w:rsidP="00E050A3">
      <w:pPr>
        <w:rPr>
          <w:sz w:val="16"/>
        </w:rPr>
      </w:pPr>
      <w:r w:rsidRPr="00F17F05">
        <w:rPr>
          <w:rStyle w:val="StyleUnderline"/>
        </w:rPr>
        <w:t>Climate change challenges bases hosting U.S. nuclear weapons</w:t>
      </w:r>
      <w:r w:rsidRPr="00F17F05">
        <w:rPr>
          <w:sz w:val="16"/>
        </w:rPr>
        <w:t xml:space="preserve"> overseas. As part of its extended deterrence policy, the U.S. forward deploys an estimated one hundred warheads for dual-capable aircraft (DCA) at six air bases in Belgium, Germany, Italy, the Netherlands, and Türkiye.</w:t>
      </w:r>
    </w:p>
    <w:p w14:paraId="3CA583D0" w14:textId="77777777" w:rsidR="00E050A3" w:rsidRPr="00F17F05" w:rsidRDefault="00E050A3" w:rsidP="00E050A3">
      <w:pPr>
        <w:rPr>
          <w:sz w:val="16"/>
        </w:rPr>
      </w:pPr>
      <w:r w:rsidRPr="00F17F05">
        <w:rPr>
          <w:rStyle w:val="StyleUnderline"/>
        </w:rPr>
        <w:t>Flash flooding, wildfires</w:t>
      </w:r>
      <w:r w:rsidRPr="00F17F05">
        <w:rPr>
          <w:sz w:val="16"/>
        </w:rPr>
        <w:t xml:space="preserve">, and </w:t>
      </w:r>
      <w:r w:rsidRPr="00F17F05">
        <w:rPr>
          <w:rStyle w:val="StyleUnderline"/>
        </w:rPr>
        <w:t>extreme heat threaten</w:t>
      </w:r>
      <w:r w:rsidRPr="00F17F05">
        <w:rPr>
          <w:sz w:val="16"/>
        </w:rPr>
        <w:t xml:space="preserve"> the </w:t>
      </w:r>
      <w:r w:rsidRPr="00F17F05">
        <w:rPr>
          <w:rStyle w:val="Emphasis"/>
        </w:rPr>
        <w:t>infra</w:t>
      </w:r>
      <w:r w:rsidRPr="00F17F05">
        <w:rPr>
          <w:sz w:val="16"/>
        </w:rPr>
        <w:t xml:space="preserve">structure and personnel </w:t>
      </w:r>
      <w:r w:rsidRPr="00F17F05">
        <w:rPr>
          <w:rStyle w:val="StyleUnderline"/>
        </w:rPr>
        <w:t>supporting</w:t>
      </w:r>
      <w:r w:rsidRPr="00F17F05">
        <w:rPr>
          <w:sz w:val="16"/>
        </w:rPr>
        <w:t xml:space="preserve"> the </w:t>
      </w:r>
      <w:r w:rsidRPr="00F17F05">
        <w:rPr>
          <w:rStyle w:val="StyleUnderline"/>
        </w:rPr>
        <w:t xml:space="preserve">DCA mission. </w:t>
      </w:r>
      <w:r w:rsidRPr="00F17F05">
        <w:rPr>
          <w:rStyle w:val="StyleUnderline"/>
          <w:highlight w:val="cyan"/>
        </w:rPr>
        <w:t>NATO</w:t>
      </w:r>
      <w:r w:rsidRPr="00F17F05">
        <w:rPr>
          <w:sz w:val="16"/>
        </w:rPr>
        <w:t xml:space="preserve"> claims to be constantly on guard against “technological and geo-strategic evolutions,” but it </w:t>
      </w:r>
      <w:r w:rsidRPr="00F17F05">
        <w:rPr>
          <w:rStyle w:val="StyleUnderline"/>
        </w:rPr>
        <w:t xml:space="preserve">has been </w:t>
      </w:r>
      <w:r w:rsidRPr="00F17F05">
        <w:rPr>
          <w:rStyle w:val="StyleUnderline"/>
          <w:highlight w:val="cyan"/>
        </w:rPr>
        <w:t>reluctant to acknowledge</w:t>
      </w:r>
      <w:r w:rsidRPr="00F17F05">
        <w:rPr>
          <w:sz w:val="16"/>
        </w:rPr>
        <w:t xml:space="preserve"> the </w:t>
      </w:r>
      <w:r w:rsidRPr="00F17F05">
        <w:rPr>
          <w:rStyle w:val="StyleUnderline"/>
          <w:highlight w:val="cyan"/>
        </w:rPr>
        <w:t>vulnerability</w:t>
      </w:r>
      <w:r w:rsidRPr="00F17F05">
        <w:rPr>
          <w:rStyle w:val="StyleUnderline"/>
        </w:rPr>
        <w:t xml:space="preserve"> of</w:t>
      </w:r>
      <w:r w:rsidRPr="00F17F05">
        <w:rPr>
          <w:sz w:val="16"/>
        </w:rPr>
        <w:t xml:space="preserve"> the </w:t>
      </w:r>
      <w:r w:rsidRPr="00F17F05">
        <w:rPr>
          <w:rStyle w:val="StyleUnderline"/>
        </w:rPr>
        <w:t xml:space="preserve">alliance’s </w:t>
      </w:r>
      <w:r w:rsidRPr="00F17F05">
        <w:rPr>
          <w:rStyle w:val="Emphasis"/>
        </w:rPr>
        <w:t>nuclear assets</w:t>
      </w:r>
      <w:r w:rsidRPr="00F17F05">
        <w:rPr>
          <w:rStyle w:val="StyleUnderline"/>
        </w:rPr>
        <w:t xml:space="preserve"> to climate change</w:t>
      </w:r>
      <w:r w:rsidRPr="00F17F05">
        <w:rPr>
          <w:sz w:val="16"/>
        </w:rPr>
        <w:t>.</w:t>
      </w:r>
    </w:p>
    <w:p w14:paraId="34BE9EF3" w14:textId="77777777" w:rsidR="00E050A3" w:rsidRPr="00F17F05" w:rsidRDefault="00E050A3" w:rsidP="00E050A3">
      <w:pPr>
        <w:rPr>
          <w:sz w:val="16"/>
        </w:rPr>
      </w:pPr>
      <w:r w:rsidRPr="00F17F05">
        <w:rPr>
          <w:sz w:val="16"/>
        </w:rPr>
        <w:t xml:space="preserve">A </w:t>
      </w:r>
      <w:r w:rsidRPr="00F17F05">
        <w:rPr>
          <w:rStyle w:val="StyleUnderline"/>
        </w:rPr>
        <w:t>2019 flood at Incirlik</w:t>
      </w:r>
      <w:r w:rsidRPr="00F17F05">
        <w:rPr>
          <w:sz w:val="16"/>
        </w:rPr>
        <w:t xml:space="preserve"> Air </w:t>
      </w:r>
      <w:r w:rsidRPr="00F17F05">
        <w:rPr>
          <w:rStyle w:val="StyleUnderline"/>
        </w:rPr>
        <w:t>Base in Türkiye</w:t>
      </w:r>
      <w:r w:rsidRPr="00F17F05">
        <w:rPr>
          <w:sz w:val="16"/>
        </w:rPr>
        <w:t xml:space="preserve"> — the only base in Türkiye that hosts U.S. nuclear weapons (but not DCA )— illustrates how flash </w:t>
      </w:r>
      <w:r w:rsidRPr="00F17F05">
        <w:rPr>
          <w:rStyle w:val="StyleUnderline"/>
        </w:rPr>
        <w:t>flooding can overload</w:t>
      </w:r>
      <w:r w:rsidRPr="00F17F05">
        <w:rPr>
          <w:sz w:val="16"/>
        </w:rPr>
        <w:t xml:space="preserve"> a </w:t>
      </w:r>
      <w:r w:rsidRPr="00F17F05">
        <w:rPr>
          <w:rStyle w:val="StyleUnderline"/>
        </w:rPr>
        <w:t>base’s drainage system</w:t>
      </w:r>
      <w:r w:rsidRPr="00F17F05">
        <w:rPr>
          <w:sz w:val="16"/>
        </w:rPr>
        <w:t xml:space="preserve">. There are no reports of the on-base vaults storing U.S. nuclear weapons being affected. However, it is conceivable that </w:t>
      </w:r>
      <w:r w:rsidRPr="00F17F05">
        <w:rPr>
          <w:rStyle w:val="StyleUnderline"/>
        </w:rPr>
        <w:t>underground facilities could suffer damage during particularly</w:t>
      </w:r>
      <w:r w:rsidRPr="00F17F05">
        <w:rPr>
          <w:sz w:val="16"/>
        </w:rPr>
        <w:t xml:space="preserve"> severe </w:t>
      </w:r>
      <w:r w:rsidRPr="00F17F05">
        <w:rPr>
          <w:rStyle w:val="StyleUnderline"/>
        </w:rPr>
        <w:t>floods</w:t>
      </w:r>
      <w:r w:rsidRPr="00F17F05">
        <w:rPr>
          <w:sz w:val="16"/>
        </w:rPr>
        <w:t xml:space="preserve"> in the future.</w:t>
      </w:r>
    </w:p>
    <w:p w14:paraId="0FE4A8B2" w14:textId="77777777" w:rsidR="00E050A3" w:rsidRPr="00F17F05" w:rsidRDefault="00E050A3" w:rsidP="00E050A3">
      <w:pPr>
        <w:rPr>
          <w:sz w:val="16"/>
        </w:rPr>
      </w:pPr>
      <w:r w:rsidRPr="00F17F05">
        <w:rPr>
          <w:rStyle w:val="StyleUnderline"/>
        </w:rPr>
        <w:t>Even</w:t>
      </w:r>
      <w:r w:rsidRPr="00F17F05">
        <w:rPr>
          <w:sz w:val="16"/>
        </w:rPr>
        <w:t xml:space="preserve"> a </w:t>
      </w:r>
      <w:r w:rsidRPr="00F17F05">
        <w:rPr>
          <w:rStyle w:val="Emphasis"/>
        </w:rPr>
        <w:t>modest increase</w:t>
      </w:r>
      <w:r w:rsidRPr="00F17F05">
        <w:rPr>
          <w:rStyle w:val="StyleUnderline"/>
        </w:rPr>
        <w:t xml:space="preserve"> in annual rainfall</w:t>
      </w:r>
      <w:r w:rsidRPr="00F17F05">
        <w:rPr>
          <w:sz w:val="16"/>
        </w:rPr>
        <w:t xml:space="preserve"> can </w:t>
      </w:r>
      <w:r w:rsidRPr="00F17F05">
        <w:rPr>
          <w:rStyle w:val="StyleUnderline"/>
        </w:rPr>
        <w:t>increase</w:t>
      </w:r>
      <w:r w:rsidRPr="00F17F05">
        <w:rPr>
          <w:sz w:val="16"/>
        </w:rPr>
        <w:t xml:space="preserve"> the likelihood of a </w:t>
      </w:r>
      <w:r w:rsidRPr="00F17F05">
        <w:rPr>
          <w:rStyle w:val="StyleUnderline"/>
        </w:rPr>
        <w:t>flash flood</w:t>
      </w:r>
      <w:r w:rsidRPr="00F17F05">
        <w:rPr>
          <w:sz w:val="16"/>
        </w:rPr>
        <w:t xml:space="preserve">. As the mean moves, the extremes are becoming more extreme. Even a base relatively insulated from sea level rise—like Vokel in the Netherlands—is vulnerable to flash flooding. In a worst-case scenario, </w:t>
      </w:r>
      <w:r w:rsidRPr="00F17F05">
        <w:rPr>
          <w:rStyle w:val="StyleUnderline"/>
          <w:highlight w:val="cyan"/>
        </w:rPr>
        <w:t>flooding</w:t>
      </w:r>
      <w:r w:rsidRPr="00F17F05">
        <w:rPr>
          <w:rStyle w:val="StyleUnderline"/>
        </w:rPr>
        <w:t xml:space="preserve"> would </w:t>
      </w:r>
      <w:r w:rsidRPr="00F17F05">
        <w:rPr>
          <w:rStyle w:val="StyleUnderline"/>
          <w:highlight w:val="cyan"/>
        </w:rPr>
        <w:t>inundate</w:t>
      </w:r>
      <w:r w:rsidRPr="00F17F05">
        <w:rPr>
          <w:sz w:val="16"/>
        </w:rPr>
        <w:t xml:space="preserve"> the </w:t>
      </w:r>
      <w:r w:rsidRPr="00F17F05">
        <w:rPr>
          <w:rStyle w:val="StyleUnderline"/>
          <w:highlight w:val="cyan"/>
        </w:rPr>
        <w:t xml:space="preserve">base’s </w:t>
      </w:r>
      <w:r w:rsidRPr="00F17F05">
        <w:rPr>
          <w:rStyle w:val="Emphasis"/>
          <w:highlight w:val="cyan"/>
        </w:rPr>
        <w:t>only runway</w:t>
      </w:r>
      <w:r w:rsidRPr="00F17F05">
        <w:rPr>
          <w:rStyle w:val="StyleUnderline"/>
        </w:rPr>
        <w:t>, requiring</w:t>
      </w:r>
      <w:r w:rsidRPr="00F17F05">
        <w:rPr>
          <w:sz w:val="16"/>
        </w:rPr>
        <w:t xml:space="preserve"> aircraft </w:t>
      </w:r>
      <w:r w:rsidRPr="00F17F05">
        <w:rPr>
          <w:rStyle w:val="Emphasis"/>
        </w:rPr>
        <w:t>evacuation</w:t>
      </w:r>
      <w:r w:rsidRPr="00F17F05">
        <w:rPr>
          <w:sz w:val="16"/>
        </w:rPr>
        <w:t xml:space="preserve"> or forcible grounding, much like the incident at Offutt Air Force Base in Nebraska in 2019. Because Volkel is a DCA base, a </w:t>
      </w:r>
      <w:r w:rsidRPr="00F17F05">
        <w:rPr>
          <w:rStyle w:val="StyleUnderline"/>
        </w:rPr>
        <w:t>flooded runway</w:t>
      </w:r>
      <w:r w:rsidRPr="00F17F05">
        <w:rPr>
          <w:sz w:val="16"/>
        </w:rPr>
        <w:t xml:space="preserve"> could </w:t>
      </w:r>
      <w:r w:rsidRPr="00F17F05">
        <w:rPr>
          <w:rStyle w:val="StyleUnderline"/>
          <w:highlight w:val="cyan"/>
        </w:rPr>
        <w:t>mean</w:t>
      </w:r>
      <w:r w:rsidRPr="00F17F05">
        <w:rPr>
          <w:sz w:val="16"/>
        </w:rPr>
        <w:t xml:space="preserve"> that the </w:t>
      </w:r>
      <w:r w:rsidRPr="00F17F05">
        <w:rPr>
          <w:rStyle w:val="Emphasis"/>
          <w:highlight w:val="cyan"/>
        </w:rPr>
        <w:t>nuc</w:t>
      </w:r>
      <w:r w:rsidRPr="00F17F05">
        <w:rPr>
          <w:rStyle w:val="StyleUnderline"/>
        </w:rPr>
        <w:t>lear weapon</w:t>
      </w:r>
      <w:r w:rsidRPr="00F17F05">
        <w:rPr>
          <w:rStyle w:val="Emphasis"/>
          <w:highlight w:val="cyan"/>
        </w:rPr>
        <w:t>s</w:t>
      </w:r>
      <w:r w:rsidRPr="00F17F05">
        <w:rPr>
          <w:sz w:val="16"/>
        </w:rPr>
        <w:t xml:space="preserve"> stored there </w:t>
      </w:r>
      <w:r w:rsidRPr="00F17F05">
        <w:rPr>
          <w:rStyle w:val="Emphasis"/>
        </w:rPr>
        <w:t xml:space="preserve">may </w:t>
      </w:r>
      <w:r w:rsidRPr="00F17F05">
        <w:rPr>
          <w:rStyle w:val="Emphasis"/>
          <w:highlight w:val="cyan"/>
        </w:rPr>
        <w:t>not</w:t>
      </w:r>
      <w:r w:rsidRPr="00F17F05">
        <w:rPr>
          <w:rStyle w:val="Emphasis"/>
        </w:rPr>
        <w:t xml:space="preserve"> be </w:t>
      </w:r>
      <w:r w:rsidRPr="00F17F05">
        <w:rPr>
          <w:rStyle w:val="Emphasis"/>
          <w:highlight w:val="cyan"/>
        </w:rPr>
        <w:t>deployable</w:t>
      </w:r>
      <w:r w:rsidRPr="00F17F05">
        <w:rPr>
          <w:sz w:val="16"/>
        </w:rPr>
        <w:t>: even if the weapons could be loaded, the aircraft might not be able to take off.</w:t>
      </w:r>
    </w:p>
    <w:p w14:paraId="52287507" w14:textId="77777777" w:rsidR="00E050A3" w:rsidRPr="00F17F05" w:rsidRDefault="00E050A3" w:rsidP="00E050A3">
      <w:pPr>
        <w:rPr>
          <w:sz w:val="16"/>
        </w:rPr>
      </w:pPr>
      <w:r w:rsidRPr="00F17F05">
        <w:rPr>
          <w:sz w:val="16"/>
        </w:rPr>
        <w:t>These issues are compounded if flash flooding prevents critical personnel from accessing the base, a plausible scenario since personnel at Volkel live off base. Two other storage sites — Büchel Air Force Base (Germany) and Kleine Brogel Air Force Base (Belgium) — face a similar problem.</w:t>
      </w:r>
    </w:p>
    <w:p w14:paraId="751E6881" w14:textId="77777777" w:rsidR="00E050A3" w:rsidRPr="00F17F05" w:rsidRDefault="00E050A3" w:rsidP="00E050A3">
      <w:pPr>
        <w:rPr>
          <w:sz w:val="16"/>
        </w:rPr>
      </w:pPr>
      <w:r w:rsidRPr="00F17F05">
        <w:rPr>
          <w:sz w:val="16"/>
        </w:rPr>
        <w:t xml:space="preserve">Wildfires can also undermine a base’s ability to perform its mission. </w:t>
      </w:r>
      <w:r w:rsidRPr="00F17F05">
        <w:rPr>
          <w:rStyle w:val="StyleUnderline"/>
        </w:rPr>
        <w:t xml:space="preserve">U.S. </w:t>
      </w:r>
      <w:r w:rsidRPr="00F17F05">
        <w:rPr>
          <w:rStyle w:val="Emphasis"/>
          <w:highlight w:val="cyan"/>
        </w:rPr>
        <w:t>nuc</w:t>
      </w:r>
      <w:r w:rsidRPr="00F17F05">
        <w:rPr>
          <w:rStyle w:val="StyleUnderline"/>
        </w:rPr>
        <w:t>lear weapon</w:t>
      </w:r>
      <w:r w:rsidRPr="00F17F05">
        <w:rPr>
          <w:rStyle w:val="Emphasis"/>
          <w:highlight w:val="cyan"/>
        </w:rPr>
        <w:t>s</w:t>
      </w:r>
      <w:r w:rsidRPr="00F17F05">
        <w:rPr>
          <w:rStyle w:val="StyleUnderline"/>
        </w:rPr>
        <w:t xml:space="preserve"> stored in </w:t>
      </w:r>
      <w:r w:rsidRPr="00F17F05">
        <w:rPr>
          <w:rStyle w:val="StyleUnderline"/>
          <w:highlight w:val="cyan"/>
        </w:rPr>
        <w:t>underground</w:t>
      </w:r>
      <w:r w:rsidRPr="00F17F05">
        <w:rPr>
          <w:rStyle w:val="StyleUnderline"/>
        </w:rPr>
        <w:t xml:space="preserve"> vaults </w:t>
      </w:r>
      <w:r w:rsidRPr="00F17F05">
        <w:rPr>
          <w:rStyle w:val="StyleUnderline"/>
          <w:highlight w:val="cyan"/>
        </w:rPr>
        <w:t>would</w:t>
      </w:r>
      <w:r w:rsidRPr="00F17F05">
        <w:rPr>
          <w:sz w:val="16"/>
        </w:rPr>
        <w:t xml:space="preserve"> likely </w:t>
      </w:r>
      <w:r w:rsidRPr="00F17F05">
        <w:rPr>
          <w:rStyle w:val="StyleUnderline"/>
          <w:highlight w:val="cyan"/>
        </w:rPr>
        <w:t>be</w:t>
      </w:r>
      <w:r w:rsidRPr="00F17F05">
        <w:rPr>
          <w:sz w:val="16"/>
        </w:rPr>
        <w:t xml:space="preserve"> relatively </w:t>
      </w:r>
      <w:r w:rsidRPr="00F17F05">
        <w:rPr>
          <w:rStyle w:val="Emphasis"/>
        </w:rPr>
        <w:t>insulated</w:t>
      </w:r>
      <w:r w:rsidRPr="00F17F05">
        <w:rPr>
          <w:rStyle w:val="StyleUnderline"/>
        </w:rPr>
        <w:t xml:space="preserve">, even if rendered </w:t>
      </w:r>
      <w:r w:rsidRPr="00F17F05">
        <w:rPr>
          <w:rStyle w:val="Emphasis"/>
          <w:highlight w:val="cyan"/>
        </w:rPr>
        <w:t>inaccessible</w:t>
      </w:r>
      <w:r w:rsidRPr="00F17F05">
        <w:rPr>
          <w:rStyle w:val="StyleUnderline"/>
        </w:rPr>
        <w:t>, but personnel and aircraft would need to be evacuated. Operations would be severely disrupted</w:t>
      </w:r>
      <w:r w:rsidRPr="00F17F05">
        <w:rPr>
          <w:sz w:val="16"/>
        </w:rPr>
        <w:t>.</w:t>
      </w:r>
    </w:p>
    <w:p w14:paraId="2A9C0A56" w14:textId="77777777" w:rsidR="00E050A3" w:rsidRPr="00F17F05" w:rsidRDefault="00E050A3" w:rsidP="00E050A3">
      <w:pPr>
        <w:rPr>
          <w:sz w:val="16"/>
        </w:rPr>
      </w:pPr>
      <w:r w:rsidRPr="00F17F05">
        <w:rPr>
          <w:rStyle w:val="StyleUnderline"/>
        </w:rPr>
        <w:t xml:space="preserve">Extreme </w:t>
      </w:r>
      <w:r w:rsidRPr="00F17F05">
        <w:rPr>
          <w:rStyle w:val="StyleUnderline"/>
          <w:highlight w:val="cyan"/>
        </w:rPr>
        <w:t>temperatures</w:t>
      </w:r>
      <w:r w:rsidRPr="00F17F05">
        <w:rPr>
          <w:sz w:val="16"/>
        </w:rPr>
        <w:t xml:space="preserve"> are projected to be especially pronounced in Southern Europe, impacting Italy's Aviano and Ghedi Air Bases. Even on a “good” day, warmer, less dense air makes it harder for aircraft to generate lift, posing problems for takeoff and landing. This </w:t>
      </w:r>
      <w:r w:rsidRPr="00F17F05">
        <w:rPr>
          <w:rStyle w:val="StyleUnderline"/>
          <w:highlight w:val="cyan"/>
        </w:rPr>
        <w:t>reduces</w:t>
      </w:r>
      <w:r w:rsidRPr="00F17F05">
        <w:rPr>
          <w:sz w:val="16"/>
        </w:rPr>
        <w:t xml:space="preserve"> the </w:t>
      </w:r>
      <w:r w:rsidRPr="00F17F05">
        <w:rPr>
          <w:rStyle w:val="StyleUnderline"/>
          <w:highlight w:val="cyan"/>
        </w:rPr>
        <w:t xml:space="preserve">aircraft’s </w:t>
      </w:r>
      <w:r w:rsidRPr="00F17F05">
        <w:rPr>
          <w:rStyle w:val="Emphasis"/>
          <w:highlight w:val="cyan"/>
        </w:rPr>
        <w:t>fuel</w:t>
      </w:r>
      <w:r w:rsidRPr="00F17F05">
        <w:rPr>
          <w:rStyle w:val="StyleUnderline"/>
        </w:rPr>
        <w:t xml:space="preserve"> or payload </w:t>
      </w:r>
      <w:r w:rsidRPr="00F17F05">
        <w:rPr>
          <w:rStyle w:val="StyleUnderline"/>
          <w:highlight w:val="cyan"/>
        </w:rPr>
        <w:t>capacity</w:t>
      </w:r>
      <w:r w:rsidRPr="00F17F05">
        <w:rPr>
          <w:rStyle w:val="StyleUnderline"/>
        </w:rPr>
        <w:t>, with implications for</w:t>
      </w:r>
      <w:r w:rsidRPr="00F17F05">
        <w:rPr>
          <w:sz w:val="16"/>
        </w:rPr>
        <w:t xml:space="preserve"> the </w:t>
      </w:r>
      <w:r w:rsidRPr="00F17F05">
        <w:rPr>
          <w:rStyle w:val="Emphasis"/>
        </w:rPr>
        <w:t>duration and scope of operations</w:t>
      </w:r>
      <w:r w:rsidRPr="00F17F05">
        <w:rPr>
          <w:sz w:val="16"/>
        </w:rPr>
        <w:t xml:space="preserve">. These </w:t>
      </w:r>
      <w:r w:rsidRPr="00F17F05">
        <w:rPr>
          <w:rStyle w:val="StyleUnderline"/>
        </w:rPr>
        <w:t>warmer temperatures</w:t>
      </w:r>
      <w:r w:rsidRPr="00F17F05">
        <w:rPr>
          <w:sz w:val="16"/>
        </w:rPr>
        <w:t xml:space="preserve"> also </w:t>
      </w:r>
      <w:r w:rsidRPr="00F17F05">
        <w:rPr>
          <w:rStyle w:val="StyleUnderline"/>
        </w:rPr>
        <w:t>cause</w:t>
      </w:r>
      <w:r w:rsidRPr="00F17F05">
        <w:rPr>
          <w:sz w:val="16"/>
        </w:rPr>
        <w:t xml:space="preserve"> additional </w:t>
      </w:r>
      <w:r w:rsidRPr="00F17F05">
        <w:rPr>
          <w:rStyle w:val="StyleUnderline"/>
        </w:rPr>
        <w:t>wear and tear</w:t>
      </w:r>
      <w:r w:rsidRPr="00F17F05">
        <w:rPr>
          <w:sz w:val="16"/>
        </w:rPr>
        <w:t>, such as the damage caused by overheated engines.</w:t>
      </w:r>
    </w:p>
    <w:p w14:paraId="3F454741" w14:textId="77777777" w:rsidR="00E050A3" w:rsidRPr="00F17F05" w:rsidRDefault="00E050A3" w:rsidP="00E050A3">
      <w:pPr>
        <w:rPr>
          <w:sz w:val="16"/>
        </w:rPr>
      </w:pPr>
      <w:r w:rsidRPr="00F17F05">
        <w:rPr>
          <w:sz w:val="16"/>
        </w:rPr>
        <w:t>Europe is but one area of operation. America is a global power, and similar problems are found in regions worldwide.</w:t>
      </w:r>
    </w:p>
    <w:p w14:paraId="5FCB636D" w14:textId="77777777" w:rsidR="00E050A3" w:rsidRPr="00F17F05" w:rsidRDefault="00E050A3" w:rsidP="00E050A3">
      <w:pPr>
        <w:rPr>
          <w:sz w:val="16"/>
        </w:rPr>
      </w:pPr>
      <w:r w:rsidRPr="00F17F05">
        <w:rPr>
          <w:sz w:val="16"/>
        </w:rPr>
        <w:t>Climate change shapes borders</w:t>
      </w:r>
    </w:p>
    <w:p w14:paraId="18B22C22" w14:textId="77777777" w:rsidR="00E050A3" w:rsidRPr="00F17F05" w:rsidRDefault="00E050A3" w:rsidP="00E050A3">
      <w:pPr>
        <w:rPr>
          <w:sz w:val="16"/>
        </w:rPr>
      </w:pPr>
      <w:r w:rsidRPr="00F17F05">
        <w:rPr>
          <w:sz w:val="16"/>
        </w:rPr>
        <w:t xml:space="preserve">On a larger scale, </w:t>
      </w:r>
      <w:r w:rsidRPr="00F17F05">
        <w:rPr>
          <w:rStyle w:val="StyleUnderline"/>
          <w:highlight w:val="cyan"/>
        </w:rPr>
        <w:t>climate change</w:t>
      </w:r>
      <w:r w:rsidRPr="00F17F05">
        <w:rPr>
          <w:rStyle w:val="StyleUnderline"/>
        </w:rPr>
        <w:t xml:space="preserve"> is</w:t>
      </w:r>
      <w:r w:rsidRPr="00F17F05">
        <w:rPr>
          <w:sz w:val="16"/>
        </w:rPr>
        <w:t xml:space="preserve"> already </w:t>
      </w:r>
      <w:r w:rsidRPr="00F17F05">
        <w:rPr>
          <w:rStyle w:val="Emphasis"/>
          <w:highlight w:val="cyan"/>
        </w:rPr>
        <w:t>reshaping</w:t>
      </w:r>
      <w:r w:rsidRPr="00F17F05">
        <w:rPr>
          <w:sz w:val="16"/>
        </w:rPr>
        <w:t xml:space="preserve"> the </w:t>
      </w:r>
      <w:r w:rsidRPr="00F17F05">
        <w:rPr>
          <w:rStyle w:val="StyleUnderline"/>
          <w:highlight w:val="cyan"/>
        </w:rPr>
        <w:t>borders</w:t>
      </w:r>
      <w:r w:rsidRPr="00F17F05">
        <w:rPr>
          <w:rStyle w:val="StyleUnderline"/>
        </w:rPr>
        <w:t xml:space="preserve"> of the globe. Rising seas are threatening to </w:t>
      </w:r>
      <w:r w:rsidRPr="00F17F05">
        <w:rPr>
          <w:rStyle w:val="Emphasis"/>
        </w:rPr>
        <w:t>remove</w:t>
      </w:r>
      <w:r w:rsidRPr="00F17F05">
        <w:rPr>
          <w:sz w:val="16"/>
        </w:rPr>
        <w:t xml:space="preserve"> the </w:t>
      </w:r>
      <w:r w:rsidRPr="00F17F05">
        <w:rPr>
          <w:rStyle w:val="StyleUnderline"/>
        </w:rPr>
        <w:t>states of</w:t>
      </w:r>
      <w:r w:rsidRPr="00F17F05">
        <w:rPr>
          <w:sz w:val="16"/>
        </w:rPr>
        <w:t xml:space="preserve"> the </w:t>
      </w:r>
      <w:r w:rsidRPr="00F17F05">
        <w:rPr>
          <w:rStyle w:val="StyleUnderline"/>
        </w:rPr>
        <w:t>Pacific and</w:t>
      </w:r>
      <w:r w:rsidRPr="00F17F05">
        <w:rPr>
          <w:sz w:val="16"/>
        </w:rPr>
        <w:t xml:space="preserve"> threaten the </w:t>
      </w:r>
      <w:r w:rsidRPr="00F17F05">
        <w:rPr>
          <w:rStyle w:val="StyleUnderline"/>
        </w:rPr>
        <w:t>seacoasts of most</w:t>
      </w:r>
      <w:r w:rsidRPr="00F17F05">
        <w:rPr>
          <w:sz w:val="16"/>
        </w:rPr>
        <w:t xml:space="preserve"> of the planet.</w:t>
      </w:r>
    </w:p>
    <w:p w14:paraId="0653DE89" w14:textId="77777777" w:rsidR="00E050A3" w:rsidRPr="00F17F05" w:rsidRDefault="00E050A3" w:rsidP="00E050A3">
      <w:pPr>
        <w:rPr>
          <w:sz w:val="16"/>
        </w:rPr>
      </w:pPr>
      <w:r w:rsidRPr="00F17F05">
        <w:rPr>
          <w:sz w:val="16"/>
        </w:rPr>
        <w:t xml:space="preserve">Malé, the capital of </w:t>
      </w:r>
      <w:r w:rsidRPr="00F17F05">
        <w:rPr>
          <w:rStyle w:val="StyleUnderline"/>
        </w:rPr>
        <w:t xml:space="preserve">the </w:t>
      </w:r>
      <w:r w:rsidRPr="00F17F05">
        <w:rPr>
          <w:rStyle w:val="Emphasis"/>
        </w:rPr>
        <w:t>Maldives</w:t>
      </w:r>
      <w:r w:rsidRPr="00F17F05">
        <w:rPr>
          <w:sz w:val="16"/>
        </w:rPr>
        <w:t xml:space="preserve">, already has coastal defenses in place. The country, composed of nearly 1,200 small coral islands and home to around 540,000 people, </w:t>
      </w:r>
      <w:r w:rsidRPr="00F17F05">
        <w:rPr>
          <w:rStyle w:val="StyleUnderline"/>
        </w:rPr>
        <w:t>is the flattest country on Earth</w:t>
      </w:r>
      <w:r w:rsidRPr="00F17F05">
        <w:rPr>
          <w:sz w:val="16"/>
        </w:rPr>
        <w:t xml:space="preserve">, with an average elevation of just 3 feet (1 meter). Should the sea level rise by another 18 inches (45 cm), </w:t>
      </w:r>
      <w:r w:rsidRPr="00F17F05">
        <w:rPr>
          <w:rStyle w:val="StyleUnderline"/>
        </w:rPr>
        <w:t>it will lose</w:t>
      </w:r>
      <w:r w:rsidRPr="00F17F05">
        <w:rPr>
          <w:sz w:val="16"/>
        </w:rPr>
        <w:t xml:space="preserve"> around </w:t>
      </w:r>
      <w:r w:rsidRPr="00F17F05">
        <w:rPr>
          <w:rStyle w:val="Emphasis"/>
        </w:rPr>
        <w:t>77%</w:t>
      </w:r>
      <w:r w:rsidRPr="00F17F05">
        <w:rPr>
          <w:rStyle w:val="StyleUnderline"/>
        </w:rPr>
        <w:t xml:space="preserve"> of its land</w:t>
      </w:r>
      <w:r w:rsidRPr="00F17F05">
        <w:rPr>
          <w:sz w:val="16"/>
        </w:rPr>
        <w:t xml:space="preserve"> area.</w:t>
      </w:r>
    </w:p>
    <w:p w14:paraId="5A8CDA80" w14:textId="77777777" w:rsidR="00E050A3" w:rsidRPr="00F17F05" w:rsidRDefault="00E050A3" w:rsidP="00E050A3">
      <w:pPr>
        <w:rPr>
          <w:sz w:val="16"/>
        </w:rPr>
      </w:pPr>
      <w:r w:rsidRPr="00F17F05">
        <w:rPr>
          <w:rStyle w:val="StyleUnderline"/>
        </w:rPr>
        <w:t>Kiribati</w:t>
      </w:r>
      <w:r w:rsidRPr="00F17F05">
        <w:rPr>
          <w:sz w:val="16"/>
        </w:rPr>
        <w:t xml:space="preserve">, a small island in the heart of the Pacific with a population of nearly 120,000, </w:t>
      </w:r>
      <w:r w:rsidRPr="00F17F05">
        <w:rPr>
          <w:rStyle w:val="StyleUnderline"/>
        </w:rPr>
        <w:t xml:space="preserve">could lose </w:t>
      </w:r>
      <w:r w:rsidRPr="00F17F05">
        <w:rPr>
          <w:rStyle w:val="Emphasis"/>
        </w:rPr>
        <w:t>two-thirds</w:t>
      </w:r>
      <w:r w:rsidRPr="00F17F05">
        <w:rPr>
          <w:rStyle w:val="StyleUnderline"/>
        </w:rPr>
        <w:t xml:space="preserve"> of its land</w:t>
      </w:r>
      <w:r w:rsidRPr="00F17F05">
        <w:rPr>
          <w:sz w:val="16"/>
        </w:rPr>
        <w:t xml:space="preserve"> if sea levels rise by three feet. Around </w:t>
      </w:r>
      <w:r w:rsidRPr="00F17F05">
        <w:rPr>
          <w:rStyle w:val="Emphasis"/>
          <w:highlight w:val="cyan"/>
        </w:rPr>
        <w:t>3 million</w:t>
      </w:r>
      <w:r w:rsidRPr="00F17F05">
        <w:rPr>
          <w:rStyle w:val="StyleUnderline"/>
          <w:highlight w:val="cyan"/>
        </w:rPr>
        <w:t xml:space="preserve"> Pacific islanders</w:t>
      </w:r>
      <w:r w:rsidRPr="00F17F05">
        <w:rPr>
          <w:sz w:val="16"/>
        </w:rPr>
        <w:t xml:space="preserve"> live within 6.2 miles (10 km) of the coast, and many </w:t>
      </w:r>
      <w:r w:rsidRPr="00F17F05">
        <w:rPr>
          <w:rStyle w:val="StyleUnderline"/>
          <w:highlight w:val="cyan"/>
        </w:rPr>
        <w:t>must relocate</w:t>
      </w:r>
      <w:r w:rsidRPr="00F17F05">
        <w:rPr>
          <w:sz w:val="16"/>
        </w:rPr>
        <w:t xml:space="preserve"> before the end of the century.</w:t>
      </w:r>
    </w:p>
    <w:p w14:paraId="68A74B32" w14:textId="77777777" w:rsidR="00E050A3" w:rsidRPr="00F17F05" w:rsidRDefault="00E050A3" w:rsidP="00E050A3">
      <w:pPr>
        <w:rPr>
          <w:sz w:val="16"/>
        </w:rPr>
      </w:pPr>
      <w:r w:rsidRPr="00F17F05">
        <w:rPr>
          <w:sz w:val="16"/>
        </w:rPr>
        <w:t>We have already witnessed the disappearance of at least five “vegetated reef islands” previously part of the Solomon Islands and “a further six islands experiencing severe shoreline recession.” Three communities in the Solomons have been relocated so far. And recall that the rise in sea level has been accelerating since 1994.</w:t>
      </w:r>
    </w:p>
    <w:p w14:paraId="74FCB02D" w14:textId="77777777" w:rsidR="00E050A3" w:rsidRPr="00F17F05" w:rsidRDefault="00E050A3" w:rsidP="00E050A3">
      <w:pPr>
        <w:rPr>
          <w:sz w:val="16"/>
        </w:rPr>
      </w:pPr>
      <w:r w:rsidRPr="00F17F05">
        <w:rPr>
          <w:sz w:val="16"/>
        </w:rPr>
        <w:t xml:space="preserve">But it’s </w:t>
      </w:r>
      <w:r w:rsidRPr="00F17F05">
        <w:rPr>
          <w:rStyle w:val="StyleUnderline"/>
        </w:rPr>
        <w:t>not merely islands</w:t>
      </w:r>
      <w:r w:rsidRPr="00F17F05">
        <w:rPr>
          <w:sz w:val="16"/>
        </w:rPr>
        <w:t xml:space="preserve"> that are </w:t>
      </w:r>
      <w:r w:rsidRPr="00F17F05">
        <w:rPr>
          <w:rStyle w:val="StyleUnderline"/>
        </w:rPr>
        <w:t>at risk</w:t>
      </w:r>
      <w:r w:rsidRPr="00F17F05">
        <w:rPr>
          <w:sz w:val="16"/>
        </w:rPr>
        <w:t xml:space="preserve">. About </w:t>
      </w:r>
      <w:r w:rsidRPr="00F17F05">
        <w:rPr>
          <w:rStyle w:val="Emphasis"/>
          <w:highlight w:val="cyan"/>
        </w:rPr>
        <w:t>fifteen percent</w:t>
      </w:r>
      <w:r w:rsidRPr="00F17F05">
        <w:rPr>
          <w:rStyle w:val="StyleUnderline"/>
          <w:highlight w:val="cyan"/>
        </w:rPr>
        <w:t xml:space="preserve"> of</w:t>
      </w:r>
      <w:r w:rsidRPr="00F17F05">
        <w:rPr>
          <w:sz w:val="16"/>
        </w:rPr>
        <w:t xml:space="preserve"> the </w:t>
      </w:r>
      <w:r w:rsidRPr="00F17F05">
        <w:rPr>
          <w:rStyle w:val="StyleUnderline"/>
          <w:highlight w:val="cyan"/>
        </w:rPr>
        <w:t>world’s population</w:t>
      </w:r>
      <w:r w:rsidRPr="00F17F05">
        <w:rPr>
          <w:rStyle w:val="StyleUnderline"/>
        </w:rPr>
        <w:t xml:space="preserve"> lives within </w:t>
      </w:r>
      <w:r w:rsidRPr="00F17F05">
        <w:rPr>
          <w:rStyle w:val="Emphasis"/>
        </w:rPr>
        <w:t>5 kilometers</w:t>
      </w:r>
      <w:r w:rsidRPr="00F17F05">
        <w:rPr>
          <w:sz w:val="16"/>
        </w:rPr>
        <w:t xml:space="preserve"> (3.1 miles) </w:t>
      </w:r>
      <w:r w:rsidRPr="00F17F05">
        <w:rPr>
          <w:rStyle w:val="StyleUnderline"/>
        </w:rPr>
        <w:t>of</w:t>
      </w:r>
      <w:r w:rsidRPr="00F17F05">
        <w:rPr>
          <w:sz w:val="16"/>
        </w:rPr>
        <w:t xml:space="preserve"> the </w:t>
      </w:r>
      <w:r w:rsidRPr="00F17F05">
        <w:rPr>
          <w:rStyle w:val="StyleUnderline"/>
        </w:rPr>
        <w:t>sea</w:t>
      </w:r>
      <w:r w:rsidRPr="00F17F05">
        <w:rPr>
          <w:sz w:val="16"/>
        </w:rPr>
        <w:t>.</w:t>
      </w:r>
    </w:p>
    <w:p w14:paraId="1CFFA796" w14:textId="77777777" w:rsidR="00E050A3" w:rsidRPr="00F17F05" w:rsidRDefault="00E050A3" w:rsidP="00E050A3">
      <w:pPr>
        <w:rPr>
          <w:sz w:val="16"/>
        </w:rPr>
      </w:pPr>
      <w:r w:rsidRPr="00F17F05">
        <w:rPr>
          <w:rStyle w:val="StyleUnderline"/>
        </w:rPr>
        <w:t>Jakarta</w:t>
      </w:r>
      <w:r w:rsidRPr="00F17F05">
        <w:rPr>
          <w:sz w:val="16"/>
        </w:rPr>
        <w:t xml:space="preserve">, the capital of Indonesia, </w:t>
      </w:r>
      <w:r w:rsidRPr="00F17F05">
        <w:rPr>
          <w:rStyle w:val="StyleUnderline"/>
        </w:rPr>
        <w:t>is</w:t>
      </w:r>
      <w:r w:rsidRPr="00F17F05">
        <w:rPr>
          <w:sz w:val="16"/>
        </w:rPr>
        <w:t xml:space="preserve"> home to around 10 million people and has been dubbed </w:t>
      </w:r>
      <w:r w:rsidRPr="00F17F05">
        <w:rPr>
          <w:rStyle w:val="StyleUnderline"/>
        </w:rPr>
        <w:t>the “</w:t>
      </w:r>
      <w:r w:rsidRPr="00F17F05">
        <w:rPr>
          <w:rStyle w:val="Emphasis"/>
        </w:rPr>
        <w:t>fastest-sinking city</w:t>
      </w:r>
      <w:r w:rsidRPr="00F17F05">
        <w:rPr>
          <w:rStyle w:val="StyleUnderline"/>
        </w:rPr>
        <w:t xml:space="preserve"> in the world</w:t>
      </w:r>
      <w:r w:rsidRPr="00F17F05">
        <w:rPr>
          <w:sz w:val="16"/>
        </w:rPr>
        <w:t xml:space="preserve">” by the BBC. Between rising sea levels and “excessive groundwater drainage,” it sinks by 2 to 4 inches (5 to 10 cm) each year. According to the World Economic Forum, much of Jakarta could be underwater by 2050. Jakarta’s situation is so dire that </w:t>
      </w:r>
      <w:r w:rsidRPr="00F17F05">
        <w:rPr>
          <w:rStyle w:val="StyleUnderline"/>
        </w:rPr>
        <w:t xml:space="preserve">Indonesia is attempting to </w:t>
      </w:r>
      <w:r w:rsidRPr="00F17F05">
        <w:rPr>
          <w:rStyle w:val="Emphasis"/>
        </w:rPr>
        <w:t>replace</w:t>
      </w:r>
      <w:r w:rsidRPr="00F17F05">
        <w:rPr>
          <w:sz w:val="16"/>
        </w:rPr>
        <w:t xml:space="preserve"> it as Indonesia’s </w:t>
      </w:r>
      <w:r w:rsidRPr="00F17F05">
        <w:rPr>
          <w:rStyle w:val="StyleUnderline"/>
        </w:rPr>
        <w:t>capital with Nusantara</w:t>
      </w:r>
      <w:r w:rsidRPr="00F17F05">
        <w:rPr>
          <w:sz w:val="16"/>
        </w:rPr>
        <w:t>, a city under construction on the east coast of Borneo, 1,200 miles away.</w:t>
      </w:r>
    </w:p>
    <w:p w14:paraId="16CCD513" w14:textId="77777777" w:rsidR="00E050A3" w:rsidRPr="00F17F05" w:rsidRDefault="00E050A3" w:rsidP="00E050A3">
      <w:pPr>
        <w:rPr>
          <w:sz w:val="16"/>
        </w:rPr>
      </w:pPr>
      <w:r w:rsidRPr="00F17F05">
        <w:rPr>
          <w:sz w:val="16"/>
        </w:rPr>
        <w:t xml:space="preserve">Jakarta is far from the only city with an uncertain future. The World Economic Forum reports that by the end of the century, </w:t>
      </w:r>
      <w:r w:rsidRPr="00F17F05">
        <w:rPr>
          <w:rStyle w:val="StyleUnderline"/>
        </w:rPr>
        <w:t>Dhaka, Bangladesh</w:t>
      </w:r>
      <w:r w:rsidRPr="00F17F05">
        <w:rPr>
          <w:sz w:val="16"/>
        </w:rPr>
        <w:t xml:space="preserve"> (population 22.4 million); </w:t>
      </w:r>
      <w:r w:rsidRPr="00F17F05">
        <w:rPr>
          <w:rStyle w:val="StyleUnderline"/>
        </w:rPr>
        <w:t>Lagos, Nigeria</w:t>
      </w:r>
      <w:r w:rsidRPr="00F17F05">
        <w:rPr>
          <w:sz w:val="16"/>
        </w:rPr>
        <w:t xml:space="preserve"> (population 15.3 million); </w:t>
      </w:r>
      <w:r w:rsidRPr="00F17F05">
        <w:rPr>
          <w:rStyle w:val="StyleUnderline"/>
        </w:rPr>
        <w:t>and Bangkok, Thailand</w:t>
      </w:r>
      <w:r w:rsidRPr="00F17F05">
        <w:rPr>
          <w:sz w:val="16"/>
        </w:rPr>
        <w:t xml:space="preserve"> (population 9 million) </w:t>
      </w:r>
      <w:r w:rsidRPr="00F17F05">
        <w:rPr>
          <w:rStyle w:val="StyleUnderline"/>
        </w:rPr>
        <w:t>could</w:t>
      </w:r>
      <w:r w:rsidRPr="00F17F05">
        <w:rPr>
          <w:sz w:val="16"/>
        </w:rPr>
        <w:t xml:space="preserve"> also </w:t>
      </w:r>
      <w:r w:rsidRPr="00F17F05">
        <w:rPr>
          <w:rStyle w:val="StyleUnderline"/>
        </w:rPr>
        <w:t xml:space="preserve">be </w:t>
      </w:r>
      <w:r w:rsidRPr="00F17F05">
        <w:rPr>
          <w:rStyle w:val="Emphasis"/>
        </w:rPr>
        <w:t>entirely drowned</w:t>
      </w:r>
      <w:r w:rsidRPr="00F17F05">
        <w:rPr>
          <w:rStyle w:val="StyleUnderline"/>
        </w:rPr>
        <w:t xml:space="preserve"> or have </w:t>
      </w:r>
      <w:r w:rsidRPr="00F17F05">
        <w:rPr>
          <w:rStyle w:val="Emphasis"/>
        </w:rPr>
        <w:t>vast tracts</w:t>
      </w:r>
      <w:r w:rsidRPr="00F17F05">
        <w:rPr>
          <w:rStyle w:val="StyleUnderline"/>
        </w:rPr>
        <w:t xml:space="preserve"> of land underwater</w:t>
      </w:r>
      <w:r w:rsidRPr="00F17F05">
        <w:rPr>
          <w:sz w:val="16"/>
        </w:rPr>
        <w:t xml:space="preserve"> and unusable.</w:t>
      </w:r>
    </w:p>
    <w:p w14:paraId="4B16FA7D" w14:textId="77777777" w:rsidR="00E050A3" w:rsidRPr="00F17F05" w:rsidRDefault="00E050A3" w:rsidP="00E050A3">
      <w:pPr>
        <w:rPr>
          <w:sz w:val="16"/>
        </w:rPr>
      </w:pPr>
      <w:r w:rsidRPr="00F17F05">
        <w:rPr>
          <w:sz w:val="16"/>
        </w:rPr>
        <w:t xml:space="preserve">Every country with seacoast cities (the vast majority of them) will have to adjust. The </w:t>
      </w:r>
      <w:r w:rsidRPr="00F17F05">
        <w:rPr>
          <w:rStyle w:val="StyleUnderline"/>
          <w:highlight w:val="cyan"/>
        </w:rPr>
        <w:t>country where</w:t>
      </w:r>
      <w:r w:rsidRPr="00F17F05">
        <w:rPr>
          <w:sz w:val="16"/>
        </w:rPr>
        <w:t xml:space="preserve"> the </w:t>
      </w:r>
      <w:r w:rsidRPr="00F17F05">
        <w:rPr>
          <w:rStyle w:val="StyleUnderline"/>
          <w:highlight w:val="cyan"/>
        </w:rPr>
        <w:t>most</w:t>
      </w:r>
      <w:r w:rsidRPr="00F17F05">
        <w:rPr>
          <w:rStyle w:val="StyleUnderline"/>
        </w:rPr>
        <w:t xml:space="preserve"> people </w:t>
      </w:r>
      <w:r w:rsidRPr="00F17F05">
        <w:rPr>
          <w:rStyle w:val="StyleUnderline"/>
          <w:highlight w:val="cyan"/>
        </w:rPr>
        <w:t>will be affected</w:t>
      </w:r>
      <w:r w:rsidRPr="00F17F05">
        <w:rPr>
          <w:rStyle w:val="StyleUnderline"/>
        </w:rPr>
        <w:t xml:space="preserve"> by sea level change </w:t>
      </w:r>
      <w:r w:rsidRPr="00F17F05">
        <w:rPr>
          <w:rStyle w:val="StyleUnderline"/>
          <w:highlight w:val="cyan"/>
        </w:rPr>
        <w:t xml:space="preserve">is </w:t>
      </w:r>
      <w:r w:rsidRPr="00F17F05">
        <w:rPr>
          <w:rStyle w:val="Emphasis"/>
          <w:highlight w:val="cyan"/>
        </w:rPr>
        <w:t>China</w:t>
      </w:r>
      <w:r w:rsidRPr="00F17F05">
        <w:rPr>
          <w:sz w:val="16"/>
        </w:rPr>
        <w:t>, with 43 million people living in precarious coastal locations. According to the European Union-funded Life Adaptate project, India has 27 million people in similar conditions.</w:t>
      </w:r>
    </w:p>
    <w:p w14:paraId="4B947D47" w14:textId="77777777" w:rsidR="00E050A3" w:rsidRPr="00F17F05" w:rsidRDefault="00E050A3" w:rsidP="00E050A3">
      <w:pPr>
        <w:rPr>
          <w:sz w:val="16"/>
        </w:rPr>
      </w:pPr>
      <w:r w:rsidRPr="00F17F05">
        <w:rPr>
          <w:sz w:val="16"/>
        </w:rPr>
        <w:t xml:space="preserve">America is not immune. Recent projections show that </w:t>
      </w:r>
      <w:r w:rsidRPr="00F17F05">
        <w:rPr>
          <w:rStyle w:val="StyleUnderline"/>
        </w:rPr>
        <w:t xml:space="preserve">many U.S. cities will face </w:t>
      </w:r>
      <w:r w:rsidRPr="00F17F05">
        <w:rPr>
          <w:rStyle w:val="Emphasis"/>
        </w:rPr>
        <w:t>serious issues</w:t>
      </w:r>
      <w:r w:rsidRPr="00F17F05">
        <w:rPr>
          <w:sz w:val="16"/>
        </w:rPr>
        <w:t xml:space="preserve"> by 2050, potentially </w:t>
      </w:r>
      <w:r w:rsidRPr="00F17F05">
        <w:rPr>
          <w:rStyle w:val="StyleUnderline"/>
        </w:rPr>
        <w:t xml:space="preserve">rendering vast swathes of land </w:t>
      </w:r>
      <w:r w:rsidRPr="00F17F05">
        <w:rPr>
          <w:rStyle w:val="Emphasis"/>
        </w:rPr>
        <w:t>unlivable</w:t>
      </w:r>
      <w:r w:rsidRPr="00F17F05">
        <w:rPr>
          <w:sz w:val="16"/>
        </w:rPr>
        <w:t>. According to NOAA, “in many locations along the U.S. coastline, high tide flooding is now 300% to more than 900% more frequent than it was 50 years ago.”</w:t>
      </w:r>
    </w:p>
    <w:p w14:paraId="1A96EDE7" w14:textId="77777777" w:rsidR="00E050A3" w:rsidRPr="00F17F05" w:rsidRDefault="00E050A3" w:rsidP="00E050A3">
      <w:pPr>
        <w:rPr>
          <w:sz w:val="16"/>
        </w:rPr>
      </w:pPr>
      <w:r w:rsidRPr="00F17F05">
        <w:rPr>
          <w:sz w:val="16"/>
        </w:rPr>
        <w:t xml:space="preserve">The single American </w:t>
      </w:r>
      <w:r w:rsidRPr="00F17F05">
        <w:rPr>
          <w:rStyle w:val="StyleUnderline"/>
        </w:rPr>
        <w:t xml:space="preserve">city most at risk may be </w:t>
      </w:r>
      <w:r w:rsidRPr="00F17F05">
        <w:rPr>
          <w:rStyle w:val="Emphasis"/>
        </w:rPr>
        <w:t>N</w:t>
      </w:r>
      <w:r w:rsidRPr="00F17F05">
        <w:rPr>
          <w:sz w:val="16"/>
        </w:rPr>
        <w:t xml:space="preserve">ew </w:t>
      </w:r>
      <w:r w:rsidRPr="00F17F05">
        <w:rPr>
          <w:rStyle w:val="Emphasis"/>
        </w:rPr>
        <w:t>Y</w:t>
      </w:r>
      <w:r w:rsidRPr="00F17F05">
        <w:rPr>
          <w:sz w:val="16"/>
        </w:rPr>
        <w:t xml:space="preserve">ork </w:t>
      </w:r>
      <w:r w:rsidRPr="00F17F05">
        <w:rPr>
          <w:rStyle w:val="Emphasis"/>
        </w:rPr>
        <w:t>C</w:t>
      </w:r>
      <w:r w:rsidRPr="00F17F05">
        <w:rPr>
          <w:sz w:val="16"/>
        </w:rPr>
        <w:t>ity, according to research from Climate Central. They report that by 2050, nearly half a million (426,000) New Yorkers will be living on “threatened land.” New York’s vulnerability to flooding was seen clearly in 2012 when Hurricane Sandy heavily impacted the city. At least 43 people in the city died as a result of the superstorm. Around a quarter of a million vehicles were destroyed, part of at least $32 billion worth of “damage and loss,” according to then-Governor Andrew Cuomo. If we look at all the counties in New York and New Jersey that were declared disaster areas by the Federal Emergency Management Agency (FEMA), the Commerce Department concluded tens of billions of dollars of impact (and over 100,000 unemployed) from the storm, requiring years to repair.</w:t>
      </w:r>
    </w:p>
    <w:p w14:paraId="2B3179FB" w14:textId="77777777" w:rsidR="00E050A3" w:rsidRPr="00F17F05" w:rsidRDefault="00E050A3" w:rsidP="00E050A3">
      <w:pPr>
        <w:rPr>
          <w:sz w:val="16"/>
        </w:rPr>
      </w:pPr>
      <w:r w:rsidRPr="00F17F05">
        <w:rPr>
          <w:sz w:val="16"/>
        </w:rPr>
        <w:t xml:space="preserve">As for the American state most susceptible to flooding, </w:t>
      </w:r>
      <w:r w:rsidRPr="00F17F05">
        <w:rPr>
          <w:rStyle w:val="StyleUnderline"/>
        </w:rPr>
        <w:t>Florida will</w:t>
      </w:r>
      <w:r w:rsidRPr="00F17F05">
        <w:rPr>
          <w:sz w:val="16"/>
        </w:rPr>
        <w:t xml:space="preserve"> surely </w:t>
      </w:r>
      <w:r w:rsidRPr="00F17F05">
        <w:rPr>
          <w:rStyle w:val="StyleUnderline"/>
        </w:rPr>
        <w:t>be hit hardest</w:t>
      </w:r>
      <w:r w:rsidRPr="00F17F05">
        <w:rPr>
          <w:sz w:val="16"/>
        </w:rPr>
        <w:t>. According to Climate Central’s research, 36 of the 50 U.S. cities most vulnerable to coastal flooding are in Florida. Last year, at least fifteen people died, and hundreds were rescued in Hurricane Milton. This is just a foretaste of things to come.</w:t>
      </w:r>
    </w:p>
    <w:p w14:paraId="24215B77" w14:textId="77777777" w:rsidR="00E050A3" w:rsidRPr="00F17F05" w:rsidRDefault="00E050A3" w:rsidP="00E050A3">
      <w:pPr>
        <w:rPr>
          <w:sz w:val="16"/>
        </w:rPr>
      </w:pPr>
      <w:r w:rsidRPr="00F17F05">
        <w:rPr>
          <w:sz w:val="16"/>
        </w:rPr>
        <w:t>Officials do all they can, but in conditions like these, there is little to do but pick up the pieces. Preparation is key—and so far, it hasn’t happened.</w:t>
      </w:r>
    </w:p>
    <w:p w14:paraId="2EBEB06F" w14:textId="77777777" w:rsidR="00E050A3" w:rsidRPr="00F17F05" w:rsidRDefault="00E050A3" w:rsidP="00E050A3">
      <w:pPr>
        <w:rPr>
          <w:sz w:val="16"/>
        </w:rPr>
      </w:pPr>
      <w:r w:rsidRPr="00F17F05">
        <w:rPr>
          <w:sz w:val="16"/>
        </w:rPr>
        <w:t>The environment creates conflict</w:t>
      </w:r>
    </w:p>
    <w:p w14:paraId="648361BF" w14:textId="77777777" w:rsidR="00E050A3" w:rsidRPr="00F17F05" w:rsidRDefault="00E050A3" w:rsidP="00E050A3">
      <w:pPr>
        <w:rPr>
          <w:sz w:val="16"/>
        </w:rPr>
      </w:pPr>
      <w:r w:rsidRPr="00F17F05">
        <w:rPr>
          <w:rStyle w:val="StyleUnderline"/>
        </w:rPr>
        <w:t xml:space="preserve">As weather patterns shift, </w:t>
      </w:r>
      <w:r w:rsidRPr="00F17F05">
        <w:rPr>
          <w:rStyle w:val="StyleUnderline"/>
          <w:highlight w:val="cyan"/>
        </w:rPr>
        <w:t xml:space="preserve">new points of </w:t>
      </w:r>
      <w:r w:rsidRPr="00F17F05">
        <w:rPr>
          <w:rStyle w:val="Emphasis"/>
          <w:highlight w:val="cyan"/>
        </w:rPr>
        <w:t>conflict</w:t>
      </w:r>
      <w:r w:rsidRPr="00F17F05">
        <w:rPr>
          <w:rStyle w:val="StyleUnderline"/>
          <w:highlight w:val="cyan"/>
        </w:rPr>
        <w:t xml:space="preserve"> emerge</w:t>
      </w:r>
      <w:r w:rsidRPr="00F17F05">
        <w:rPr>
          <w:rStyle w:val="StyleUnderline"/>
        </w:rPr>
        <w:t xml:space="preserve">. Interpersonal conflict </w:t>
      </w:r>
      <w:r w:rsidRPr="00F17F05">
        <w:rPr>
          <w:rStyle w:val="Emphasis"/>
        </w:rPr>
        <w:t>increases</w:t>
      </w:r>
      <w:r w:rsidRPr="00F17F05">
        <w:rPr>
          <w:rStyle w:val="StyleUnderline"/>
        </w:rPr>
        <w:t xml:space="preserve"> with temperature</w:t>
      </w:r>
      <w:r w:rsidRPr="00F17F05">
        <w:rPr>
          <w:sz w:val="16"/>
        </w:rPr>
        <w:t xml:space="preserve">, with a 1-degree increase in temperature raising interpersonal conflict by 2.4 percent and intergroup conflict by 11.3 percent. </w:t>
      </w:r>
      <w:r w:rsidRPr="00F17F05">
        <w:rPr>
          <w:rStyle w:val="StyleUnderline"/>
          <w:highlight w:val="cyan"/>
        </w:rPr>
        <w:t xml:space="preserve">Water scarcity will </w:t>
      </w:r>
      <w:r w:rsidRPr="00F17F05">
        <w:rPr>
          <w:rStyle w:val="Emphasis"/>
          <w:highlight w:val="cyan"/>
        </w:rPr>
        <w:t>increase</w:t>
      </w:r>
      <w:r w:rsidRPr="00F17F05">
        <w:rPr>
          <w:rStyle w:val="StyleUnderline"/>
        </w:rPr>
        <w:t xml:space="preserve">. Pressures for resources will encourage </w:t>
      </w:r>
      <w:r w:rsidRPr="00F17F05">
        <w:rPr>
          <w:rStyle w:val="Emphasis"/>
        </w:rPr>
        <w:t>deforestation</w:t>
      </w:r>
      <w:r w:rsidRPr="00F17F05">
        <w:rPr>
          <w:rStyle w:val="StyleUnderline"/>
        </w:rPr>
        <w:t>, which will lead to erosion and a loss of</w:t>
      </w:r>
      <w:r w:rsidRPr="00F17F05">
        <w:rPr>
          <w:sz w:val="16"/>
        </w:rPr>
        <w:t xml:space="preserve"> land. The </w:t>
      </w:r>
      <w:r w:rsidRPr="00F17F05">
        <w:rPr>
          <w:rStyle w:val="StyleUnderline"/>
        </w:rPr>
        <w:t xml:space="preserve">oceans will suffer from </w:t>
      </w:r>
      <w:r w:rsidRPr="00F17F05">
        <w:rPr>
          <w:rStyle w:val="Emphasis"/>
        </w:rPr>
        <w:t>over-fishing</w:t>
      </w:r>
      <w:r w:rsidRPr="00F17F05">
        <w:rPr>
          <w:rStyle w:val="StyleUnderline"/>
        </w:rPr>
        <w:t xml:space="preserve"> even as</w:t>
      </w:r>
      <w:r w:rsidRPr="00F17F05">
        <w:rPr>
          <w:sz w:val="16"/>
        </w:rPr>
        <w:t xml:space="preserve"> the </w:t>
      </w:r>
      <w:r w:rsidRPr="00F17F05">
        <w:rPr>
          <w:rStyle w:val="StyleUnderline"/>
        </w:rPr>
        <w:t xml:space="preserve">rising heat and dropping </w:t>
      </w:r>
      <w:r w:rsidRPr="00F17F05">
        <w:rPr>
          <w:rStyle w:val="Emphasis"/>
        </w:rPr>
        <w:t>oxygen</w:t>
      </w:r>
      <w:r w:rsidRPr="00F17F05">
        <w:rPr>
          <w:rStyle w:val="StyleUnderline"/>
        </w:rPr>
        <w:t xml:space="preserve"> levels make it more difficult to maintain stocks. </w:t>
      </w:r>
      <w:r w:rsidRPr="00F17F05">
        <w:rPr>
          <w:rStyle w:val="StyleUnderline"/>
          <w:highlight w:val="cyan"/>
        </w:rPr>
        <w:t xml:space="preserve">Displaced people </w:t>
      </w:r>
      <w:r w:rsidRPr="00F17F05">
        <w:rPr>
          <w:rStyle w:val="Emphasis"/>
          <w:highlight w:val="cyan"/>
        </w:rPr>
        <w:t>cross borders</w:t>
      </w:r>
      <w:r w:rsidRPr="00F17F05">
        <w:rPr>
          <w:rStyle w:val="StyleUnderline"/>
        </w:rPr>
        <w:t>, searching for</w:t>
      </w:r>
      <w:r w:rsidRPr="00F17F05">
        <w:rPr>
          <w:sz w:val="16"/>
        </w:rPr>
        <w:t xml:space="preserve"> a </w:t>
      </w:r>
      <w:r w:rsidRPr="00F17F05">
        <w:rPr>
          <w:rStyle w:val="StyleUnderline"/>
        </w:rPr>
        <w:t xml:space="preserve">place to survive, </w:t>
      </w:r>
      <w:r w:rsidRPr="00F17F05">
        <w:rPr>
          <w:rStyle w:val="StyleUnderline"/>
          <w:highlight w:val="cyan"/>
        </w:rPr>
        <w:t xml:space="preserve">forcing </w:t>
      </w:r>
      <w:r w:rsidRPr="00F17F05">
        <w:rPr>
          <w:rStyle w:val="Emphasis"/>
          <w:highlight w:val="cyan"/>
        </w:rPr>
        <w:t>tough choices</w:t>
      </w:r>
      <w:r w:rsidRPr="00F17F05">
        <w:rPr>
          <w:rStyle w:val="StyleUnderline"/>
          <w:highlight w:val="cyan"/>
        </w:rPr>
        <w:t xml:space="preserve"> on</w:t>
      </w:r>
      <w:r w:rsidRPr="00F17F05">
        <w:rPr>
          <w:rStyle w:val="StyleUnderline"/>
        </w:rPr>
        <w:t xml:space="preserve"> more fortunate </w:t>
      </w:r>
      <w:r w:rsidRPr="00F17F05">
        <w:rPr>
          <w:rStyle w:val="StyleUnderline"/>
          <w:highlight w:val="cyan"/>
        </w:rPr>
        <w:t>nations</w:t>
      </w:r>
      <w:r w:rsidRPr="00F17F05">
        <w:rPr>
          <w:sz w:val="16"/>
        </w:rPr>
        <w:t>.</w:t>
      </w:r>
    </w:p>
    <w:p w14:paraId="1F49CAE9" w14:textId="77777777" w:rsidR="00E050A3" w:rsidRPr="00F17F05" w:rsidRDefault="00E050A3" w:rsidP="00E050A3">
      <w:pPr>
        <w:rPr>
          <w:sz w:val="16"/>
        </w:rPr>
      </w:pPr>
      <w:r w:rsidRPr="00F17F05">
        <w:rPr>
          <w:sz w:val="16"/>
        </w:rPr>
        <w:t xml:space="preserve">A key factor in determining whether a city or country will disappear is not necessarily the rise in sea level but rather the city or country’s capacity to address the problem and develop defenses. </w:t>
      </w:r>
      <w:r w:rsidRPr="00F17F05">
        <w:rPr>
          <w:rStyle w:val="StyleUnderline"/>
        </w:rPr>
        <w:t xml:space="preserve">Countries that can </w:t>
      </w:r>
      <w:r w:rsidRPr="00F17F05">
        <w:rPr>
          <w:rStyle w:val="Emphasis"/>
        </w:rPr>
        <w:t>afford</w:t>
      </w:r>
      <w:r w:rsidRPr="00F17F05">
        <w:rPr>
          <w:sz w:val="16"/>
        </w:rPr>
        <w:t xml:space="preserve"> to invest in </w:t>
      </w:r>
      <w:r w:rsidRPr="00F17F05">
        <w:rPr>
          <w:rStyle w:val="StyleUnderline"/>
        </w:rPr>
        <w:t xml:space="preserve">infrastructure, like the Netherlands, might </w:t>
      </w:r>
      <w:r w:rsidRPr="00F17F05">
        <w:rPr>
          <w:rStyle w:val="Emphasis"/>
        </w:rPr>
        <w:t>avoid</w:t>
      </w:r>
      <w:r w:rsidRPr="00F17F05">
        <w:rPr>
          <w:sz w:val="16"/>
        </w:rPr>
        <w:t xml:space="preserve"> many of the effects of </w:t>
      </w:r>
      <w:r w:rsidRPr="00F17F05">
        <w:rPr>
          <w:rStyle w:val="StyleUnderline"/>
        </w:rPr>
        <w:t>flooding</w:t>
      </w:r>
      <w:r w:rsidRPr="00F17F05">
        <w:rPr>
          <w:sz w:val="16"/>
        </w:rPr>
        <w:t xml:space="preserve">. The United States may be able to invest in coastal protection projects in some spots and learn via trial and error. </w:t>
      </w:r>
      <w:r w:rsidRPr="00F17F05">
        <w:rPr>
          <w:rStyle w:val="StyleUnderline"/>
        </w:rPr>
        <w:t xml:space="preserve">Most developing nations </w:t>
      </w:r>
      <w:r w:rsidRPr="00F17F05">
        <w:rPr>
          <w:rStyle w:val="Emphasis"/>
        </w:rPr>
        <w:t>don’t have that luxury</w:t>
      </w:r>
      <w:r w:rsidRPr="00F17F05">
        <w:rPr>
          <w:sz w:val="16"/>
        </w:rPr>
        <w:t>.</w:t>
      </w:r>
    </w:p>
    <w:p w14:paraId="6CF9FD0C" w14:textId="77777777" w:rsidR="00E050A3" w:rsidRPr="00F17F05" w:rsidRDefault="00E050A3" w:rsidP="00E050A3">
      <w:pPr>
        <w:rPr>
          <w:sz w:val="16"/>
        </w:rPr>
      </w:pPr>
      <w:r w:rsidRPr="00F17F05">
        <w:rPr>
          <w:sz w:val="16"/>
        </w:rPr>
        <w:t>Countries that refuse to admit what is happening are no better off than countries that can do nothing about it. In the United States, the response to global climate change is wrapped in partisan politics. President Trump recently abandoned the Paris Climate Accords, choosing to “drill, baby, drill” for the carbon-rich fuels responsible for the crisis. Expect the United States (and the world) to suffer accordingly.</w:t>
      </w:r>
    </w:p>
    <w:p w14:paraId="4D6D9C3C" w14:textId="77777777" w:rsidR="00E050A3" w:rsidRPr="00F17F05" w:rsidRDefault="00E050A3" w:rsidP="00E050A3">
      <w:pPr>
        <w:rPr>
          <w:sz w:val="16"/>
        </w:rPr>
      </w:pPr>
      <w:r w:rsidRPr="00F17F05">
        <w:rPr>
          <w:rStyle w:val="Emphasis"/>
          <w:highlight w:val="cyan"/>
        </w:rPr>
        <w:t>Some</w:t>
      </w:r>
      <w:r w:rsidRPr="00F17F05">
        <w:rPr>
          <w:sz w:val="16"/>
        </w:rPr>
        <w:t xml:space="preserve"> countries </w:t>
      </w:r>
      <w:r w:rsidRPr="00F17F05">
        <w:rPr>
          <w:rStyle w:val="StyleUnderline"/>
        </w:rPr>
        <w:t xml:space="preserve">may </w:t>
      </w:r>
      <w:r w:rsidRPr="00F17F05">
        <w:rPr>
          <w:rStyle w:val="StyleUnderline"/>
          <w:highlight w:val="cyan"/>
        </w:rPr>
        <w:t xml:space="preserve">think there is a </w:t>
      </w:r>
      <w:r w:rsidRPr="00F17F05">
        <w:rPr>
          <w:rStyle w:val="Emphasis"/>
          <w:highlight w:val="cyan"/>
        </w:rPr>
        <w:t>good side</w:t>
      </w:r>
      <w:r w:rsidRPr="00F17F05">
        <w:rPr>
          <w:rStyle w:val="StyleUnderline"/>
        </w:rPr>
        <w:t xml:space="preserve"> to</w:t>
      </w:r>
      <w:r w:rsidRPr="00F17F05">
        <w:rPr>
          <w:sz w:val="16"/>
        </w:rPr>
        <w:t xml:space="preserve"> a </w:t>
      </w:r>
      <w:r w:rsidRPr="00F17F05">
        <w:rPr>
          <w:rStyle w:val="StyleUnderline"/>
        </w:rPr>
        <w:t xml:space="preserve">climate catastrophe. </w:t>
      </w:r>
      <w:r w:rsidRPr="00F17F05">
        <w:rPr>
          <w:rStyle w:val="StyleUnderline"/>
          <w:highlight w:val="cyan"/>
        </w:rPr>
        <w:t xml:space="preserve">They are </w:t>
      </w:r>
      <w:r w:rsidRPr="00F17F05">
        <w:rPr>
          <w:rStyle w:val="Emphasis"/>
          <w:highlight w:val="cyan"/>
        </w:rPr>
        <w:t>wrong</w:t>
      </w:r>
      <w:r w:rsidRPr="00F17F05">
        <w:rPr>
          <w:sz w:val="16"/>
        </w:rPr>
        <w:t xml:space="preserve">. For example, the </w:t>
      </w:r>
      <w:r w:rsidRPr="00F17F05">
        <w:rPr>
          <w:rStyle w:val="StyleUnderline"/>
        </w:rPr>
        <w:t xml:space="preserve">Northwest Passage remained a </w:t>
      </w:r>
      <w:r w:rsidRPr="00F17F05">
        <w:rPr>
          <w:rStyle w:val="Emphasis"/>
        </w:rPr>
        <w:t>dream</w:t>
      </w:r>
      <w:r w:rsidRPr="00F17F05">
        <w:rPr>
          <w:rStyle w:val="StyleUnderline"/>
        </w:rPr>
        <w:t xml:space="preserve"> for generations</w:t>
      </w:r>
      <w:r w:rsidRPr="00F17F05">
        <w:rPr>
          <w:sz w:val="16"/>
        </w:rPr>
        <w:t xml:space="preserve"> before the retreat of the Arctic ice pack made it practical in 2009. </w:t>
      </w:r>
      <w:r w:rsidRPr="00F17F05">
        <w:rPr>
          <w:rStyle w:val="StyleUnderline"/>
        </w:rPr>
        <w:t>Now, it is open several months of</w:t>
      </w:r>
      <w:r w:rsidRPr="00F17F05">
        <w:rPr>
          <w:sz w:val="16"/>
        </w:rPr>
        <w:t xml:space="preserve"> the </w:t>
      </w:r>
      <w:r w:rsidRPr="00F17F05">
        <w:rPr>
          <w:rStyle w:val="StyleUnderline"/>
        </w:rPr>
        <w:t>year</w:t>
      </w:r>
      <w:r w:rsidRPr="00F17F05">
        <w:rPr>
          <w:sz w:val="16"/>
        </w:rPr>
        <w:t>.</w:t>
      </w:r>
    </w:p>
    <w:p w14:paraId="010F92C7" w14:textId="77777777" w:rsidR="00E050A3" w:rsidRPr="00F17F05" w:rsidRDefault="00E050A3" w:rsidP="00E050A3">
      <w:pPr>
        <w:rPr>
          <w:sz w:val="16"/>
        </w:rPr>
      </w:pPr>
      <w:r w:rsidRPr="00F17F05">
        <w:rPr>
          <w:sz w:val="16"/>
        </w:rPr>
        <w:t xml:space="preserve">Although </w:t>
      </w:r>
      <w:r w:rsidRPr="00F17F05">
        <w:rPr>
          <w:rStyle w:val="Emphasis"/>
        </w:rPr>
        <w:t>Russia</w:t>
      </w:r>
      <w:r w:rsidRPr="00F17F05">
        <w:rPr>
          <w:rStyle w:val="StyleUnderline"/>
        </w:rPr>
        <w:t xml:space="preserve"> will lose </w:t>
      </w:r>
      <w:r w:rsidRPr="00F17F05">
        <w:rPr>
          <w:rStyle w:val="Emphasis"/>
        </w:rPr>
        <w:t>oil production</w:t>
      </w:r>
      <w:r w:rsidRPr="00F17F05">
        <w:rPr>
          <w:rStyle w:val="StyleUnderline"/>
        </w:rPr>
        <w:t xml:space="preserve"> as permafrost melts</w:t>
      </w:r>
      <w:r w:rsidRPr="00F17F05">
        <w:rPr>
          <w:sz w:val="16"/>
        </w:rPr>
        <w:t xml:space="preserve">, the opening of the Northeast Passage in Russian waters a few months each year promises to connect the relatively landlocked country to world trade. Unfortunately, </w:t>
      </w:r>
      <w:r w:rsidRPr="00F17F05">
        <w:rPr>
          <w:rStyle w:val="StyleUnderline"/>
          <w:highlight w:val="cyan"/>
        </w:rPr>
        <w:t xml:space="preserve">Russia </w:t>
      </w:r>
      <w:r w:rsidRPr="00F17F05">
        <w:rPr>
          <w:rStyle w:val="Emphasis"/>
          <w:highlight w:val="cyan"/>
        </w:rPr>
        <w:t>cannot control</w:t>
      </w:r>
      <w:r w:rsidRPr="00F17F05">
        <w:rPr>
          <w:sz w:val="16"/>
        </w:rPr>
        <w:t xml:space="preserve"> the </w:t>
      </w:r>
      <w:r w:rsidRPr="00F17F05">
        <w:rPr>
          <w:rStyle w:val="StyleUnderline"/>
        </w:rPr>
        <w:t xml:space="preserve">straights blocking </w:t>
      </w:r>
      <w:r w:rsidRPr="00F17F05">
        <w:rPr>
          <w:rStyle w:val="StyleUnderline"/>
          <w:highlight w:val="cyan"/>
        </w:rPr>
        <w:t>Atlantic and Pacific access</w:t>
      </w:r>
      <w:r w:rsidRPr="00F17F05">
        <w:rPr>
          <w:sz w:val="16"/>
        </w:rPr>
        <w:t>.</w:t>
      </w:r>
    </w:p>
    <w:p w14:paraId="4D7E7BC3" w14:textId="77777777" w:rsidR="00E050A3" w:rsidRPr="00F17F05" w:rsidRDefault="00E050A3" w:rsidP="00E050A3">
      <w:pPr>
        <w:rPr>
          <w:sz w:val="16"/>
        </w:rPr>
      </w:pPr>
      <w:r w:rsidRPr="00F17F05">
        <w:rPr>
          <w:sz w:val="16"/>
        </w:rPr>
        <w:t xml:space="preserve">If anything, the </w:t>
      </w:r>
      <w:r w:rsidRPr="00F17F05">
        <w:rPr>
          <w:rStyle w:val="StyleUnderline"/>
        </w:rPr>
        <w:t>retreating ice makes controlling</w:t>
      </w:r>
      <w:r w:rsidRPr="00F17F05">
        <w:rPr>
          <w:sz w:val="16"/>
        </w:rPr>
        <w:t xml:space="preserve"> those </w:t>
      </w:r>
      <w:r w:rsidRPr="00F17F05">
        <w:rPr>
          <w:rStyle w:val="StyleUnderline"/>
        </w:rPr>
        <w:t xml:space="preserve">access points </w:t>
      </w:r>
      <w:r w:rsidRPr="00F17F05">
        <w:rPr>
          <w:rStyle w:val="Emphasis"/>
        </w:rPr>
        <w:t>more critical</w:t>
      </w:r>
      <w:r w:rsidRPr="00F17F05">
        <w:rPr>
          <w:rStyle w:val="StyleUnderline"/>
        </w:rPr>
        <w:t>, with obvious</w:t>
      </w:r>
      <w:r w:rsidRPr="00F17F05">
        <w:rPr>
          <w:sz w:val="16"/>
        </w:rPr>
        <w:t xml:space="preserve"> economic and </w:t>
      </w:r>
      <w:r w:rsidRPr="00F17F05">
        <w:rPr>
          <w:rStyle w:val="StyleUnderline"/>
        </w:rPr>
        <w:t>military implications</w:t>
      </w:r>
      <w:r w:rsidRPr="00F17F05">
        <w:rPr>
          <w:sz w:val="16"/>
        </w:rPr>
        <w:t xml:space="preserve">. In the best of circumstances, assuming access to the outside world, a </w:t>
      </w:r>
      <w:r w:rsidRPr="00F17F05">
        <w:rPr>
          <w:rStyle w:val="StyleUnderline"/>
        </w:rPr>
        <w:t xml:space="preserve">large fleet of </w:t>
      </w:r>
      <w:r w:rsidRPr="00F17F05">
        <w:rPr>
          <w:rStyle w:val="Emphasis"/>
          <w:highlight w:val="cyan"/>
        </w:rPr>
        <w:t>icebreakers</w:t>
      </w:r>
      <w:r w:rsidRPr="00F17F05">
        <w:rPr>
          <w:rStyle w:val="StyleUnderline"/>
        </w:rPr>
        <w:t xml:space="preserve"> will continue to be </w:t>
      </w:r>
      <w:r w:rsidRPr="00F17F05">
        <w:rPr>
          <w:rStyle w:val="StyleUnderline"/>
          <w:highlight w:val="cyan"/>
        </w:rPr>
        <w:t>necessary to keep</w:t>
      </w:r>
      <w:r w:rsidRPr="00F17F05">
        <w:rPr>
          <w:sz w:val="16"/>
        </w:rPr>
        <w:t xml:space="preserve"> these </w:t>
      </w:r>
      <w:r w:rsidRPr="00F17F05">
        <w:rPr>
          <w:rStyle w:val="StyleUnderline"/>
          <w:highlight w:val="cyan"/>
        </w:rPr>
        <w:t xml:space="preserve">shipping lanes </w:t>
      </w:r>
      <w:r w:rsidRPr="00F17F05">
        <w:rPr>
          <w:rStyle w:val="Emphasis"/>
        </w:rPr>
        <w:t>operational</w:t>
      </w:r>
      <w:r w:rsidRPr="00F17F05">
        <w:rPr>
          <w:sz w:val="16"/>
        </w:rPr>
        <w:t xml:space="preserve"> for the few months they are possible. </w:t>
      </w:r>
      <w:r w:rsidRPr="00F17F05">
        <w:rPr>
          <w:rStyle w:val="Emphasis"/>
          <w:highlight w:val="cyan"/>
        </w:rPr>
        <w:t>Nobody has them</w:t>
      </w:r>
      <w:r w:rsidRPr="00F17F05">
        <w:rPr>
          <w:sz w:val="16"/>
        </w:rPr>
        <w:t>. The Arctic may eventually be open to navigation year-round — in fifty years. If the Chinese want a quick connection to Europe, they must wait.</w:t>
      </w:r>
    </w:p>
    <w:p w14:paraId="085ECCC6" w14:textId="77777777" w:rsidR="00E050A3" w:rsidRPr="00F17F05" w:rsidRDefault="00E050A3" w:rsidP="00E050A3">
      <w:pPr>
        <w:rPr>
          <w:sz w:val="16"/>
        </w:rPr>
      </w:pPr>
      <w:r w:rsidRPr="00F17F05">
        <w:rPr>
          <w:sz w:val="16"/>
        </w:rPr>
        <w:t xml:space="preserve">In addition, </w:t>
      </w:r>
      <w:r w:rsidRPr="00F17F05">
        <w:rPr>
          <w:rStyle w:val="StyleUnderline"/>
        </w:rPr>
        <w:t xml:space="preserve">there are </w:t>
      </w:r>
      <w:r w:rsidRPr="00F17F05">
        <w:rPr>
          <w:rStyle w:val="Emphasis"/>
        </w:rPr>
        <w:t>no port facilities</w:t>
      </w:r>
      <w:r w:rsidRPr="00F17F05">
        <w:rPr>
          <w:rStyle w:val="StyleUnderline"/>
        </w:rPr>
        <w:t xml:space="preserve"> along those lanes</w:t>
      </w:r>
      <w:r w:rsidRPr="00F17F05">
        <w:rPr>
          <w:sz w:val="16"/>
        </w:rPr>
        <w:t>, and there will not be any for the foreseeable future. Construction on melting permafrost is a nightmare. No transportation networks exist to support the ports, even if ports could be constructed. Any roads and trains will face the same problems as the ports, multiplied by the thousands of miles they must maintain.</w:t>
      </w:r>
    </w:p>
    <w:p w14:paraId="37E27A35" w14:textId="77777777" w:rsidR="00E050A3" w:rsidRPr="00F17F05" w:rsidRDefault="00E050A3" w:rsidP="00E050A3">
      <w:pPr>
        <w:rPr>
          <w:sz w:val="16"/>
        </w:rPr>
      </w:pPr>
      <w:r w:rsidRPr="00F17F05">
        <w:rPr>
          <w:sz w:val="16"/>
        </w:rPr>
        <w:t xml:space="preserve">And </w:t>
      </w:r>
      <w:r w:rsidRPr="00F17F05">
        <w:rPr>
          <w:rStyle w:val="StyleUnderline"/>
        </w:rPr>
        <w:t>there is a</w:t>
      </w:r>
      <w:r w:rsidRPr="00F17F05">
        <w:rPr>
          <w:sz w:val="16"/>
        </w:rPr>
        <w:t xml:space="preserve"> more </w:t>
      </w:r>
      <w:r w:rsidRPr="00F17F05">
        <w:rPr>
          <w:rStyle w:val="Emphasis"/>
        </w:rPr>
        <w:t>immediate problem</w:t>
      </w:r>
      <w:r w:rsidRPr="00F17F05">
        <w:rPr>
          <w:rStyle w:val="StyleUnderline"/>
        </w:rPr>
        <w:t xml:space="preserve">, especially for Russia. </w:t>
      </w:r>
      <w:r w:rsidRPr="00F17F05">
        <w:rPr>
          <w:rStyle w:val="Emphasis"/>
        </w:rPr>
        <w:t>Ag</w:t>
      </w:r>
      <w:r w:rsidRPr="00F17F05">
        <w:rPr>
          <w:sz w:val="16"/>
        </w:rPr>
        <w:t xml:space="preserve">riculture </w:t>
      </w:r>
      <w:r w:rsidRPr="00F17F05">
        <w:rPr>
          <w:rStyle w:val="StyleUnderline"/>
        </w:rPr>
        <w:t xml:space="preserve">is life. </w:t>
      </w:r>
      <w:r w:rsidRPr="00F17F05">
        <w:rPr>
          <w:rStyle w:val="StyleUnderline"/>
          <w:highlight w:val="cyan"/>
        </w:rPr>
        <w:t xml:space="preserve">Every country is </w:t>
      </w:r>
      <w:r w:rsidRPr="00F17F05">
        <w:rPr>
          <w:rStyle w:val="Emphasis"/>
          <w:highlight w:val="cyan"/>
        </w:rPr>
        <w:t>one bad growing season away</w:t>
      </w:r>
      <w:r w:rsidRPr="00F17F05">
        <w:rPr>
          <w:rStyle w:val="StyleUnderline"/>
          <w:highlight w:val="cyan"/>
        </w:rPr>
        <w:t xml:space="preserve"> from </w:t>
      </w:r>
      <w:r w:rsidRPr="00F17F05">
        <w:rPr>
          <w:rStyle w:val="Emphasis"/>
          <w:highlight w:val="cyan"/>
        </w:rPr>
        <w:t>starvation</w:t>
      </w:r>
      <w:r w:rsidRPr="00F17F05">
        <w:rPr>
          <w:rStyle w:val="StyleUnderline"/>
        </w:rPr>
        <w:t>. In a global system</w:t>
      </w:r>
      <w:r w:rsidRPr="00F17F05">
        <w:rPr>
          <w:sz w:val="16"/>
        </w:rPr>
        <w:t xml:space="preserve">, with international transport, </w:t>
      </w:r>
      <w:r w:rsidRPr="00F17F05">
        <w:rPr>
          <w:rStyle w:val="StyleUnderline"/>
        </w:rPr>
        <w:t xml:space="preserve">that can be </w:t>
      </w:r>
      <w:r w:rsidRPr="00F17F05">
        <w:rPr>
          <w:rStyle w:val="Emphasis"/>
        </w:rPr>
        <w:t>managed</w:t>
      </w:r>
      <w:r w:rsidRPr="00F17F05">
        <w:rPr>
          <w:sz w:val="16"/>
        </w:rPr>
        <w:t xml:space="preserve">. Marginal lands can be supplemented with fertilizers. Outside production can cover local failure. </w:t>
      </w:r>
      <w:r w:rsidRPr="00F17F05">
        <w:rPr>
          <w:rStyle w:val="Emphasis"/>
        </w:rPr>
        <w:t>However</w:t>
      </w:r>
      <w:r w:rsidRPr="00F17F05">
        <w:rPr>
          <w:rStyle w:val="StyleUnderline"/>
        </w:rPr>
        <w:t>, as</w:t>
      </w:r>
      <w:r w:rsidRPr="00F17F05">
        <w:rPr>
          <w:sz w:val="16"/>
        </w:rPr>
        <w:t xml:space="preserve"> the </w:t>
      </w:r>
      <w:r w:rsidRPr="00F17F05">
        <w:rPr>
          <w:rStyle w:val="Emphasis"/>
        </w:rPr>
        <w:t>global system</w:t>
      </w:r>
      <w:r w:rsidRPr="00F17F05">
        <w:rPr>
          <w:rStyle w:val="StyleUnderline"/>
        </w:rPr>
        <w:t xml:space="preserve"> falls apart, some</w:t>
      </w:r>
      <w:r w:rsidRPr="00F17F05">
        <w:rPr>
          <w:sz w:val="16"/>
        </w:rPr>
        <w:t xml:space="preserve"> countries </w:t>
      </w:r>
      <w:r w:rsidRPr="00F17F05">
        <w:rPr>
          <w:rStyle w:val="StyleUnderline"/>
        </w:rPr>
        <w:t>will feel</w:t>
      </w:r>
      <w:r w:rsidRPr="00F17F05">
        <w:rPr>
          <w:sz w:val="16"/>
        </w:rPr>
        <w:t xml:space="preserve"> the </w:t>
      </w:r>
      <w:r w:rsidRPr="00F17F05">
        <w:rPr>
          <w:rStyle w:val="StyleUnderline"/>
        </w:rPr>
        <w:t xml:space="preserve">pain first. One reason </w:t>
      </w:r>
      <w:r w:rsidRPr="00F17F05">
        <w:rPr>
          <w:rStyle w:val="StyleUnderline"/>
          <w:highlight w:val="cyan"/>
        </w:rPr>
        <w:t xml:space="preserve">Russia </w:t>
      </w:r>
      <w:r w:rsidRPr="00F17F05">
        <w:rPr>
          <w:rStyle w:val="Emphasis"/>
          <w:highlight w:val="cyan"/>
        </w:rPr>
        <w:t>invaded Ukraine</w:t>
      </w:r>
      <w:r w:rsidRPr="00F17F05">
        <w:rPr>
          <w:rStyle w:val="StyleUnderline"/>
        </w:rPr>
        <w:t xml:space="preserve"> was </w:t>
      </w:r>
      <w:r w:rsidRPr="00F17F05">
        <w:rPr>
          <w:rStyle w:val="StyleUnderline"/>
          <w:highlight w:val="cyan"/>
        </w:rPr>
        <w:t>to occupy its</w:t>
      </w:r>
      <w:r w:rsidRPr="00F17F05">
        <w:rPr>
          <w:sz w:val="16"/>
        </w:rPr>
        <w:t xml:space="preserve"> rich </w:t>
      </w:r>
      <w:r w:rsidRPr="00F17F05">
        <w:rPr>
          <w:rStyle w:val="Emphasis"/>
          <w:highlight w:val="cyan"/>
        </w:rPr>
        <w:t>farmlands</w:t>
      </w:r>
      <w:r w:rsidRPr="00F17F05">
        <w:rPr>
          <w:sz w:val="16"/>
        </w:rPr>
        <w:t>, and it is selling seized grain today. We’ve seen how well that’s gone for them.</w:t>
      </w:r>
    </w:p>
    <w:p w14:paraId="06771887" w14:textId="77777777" w:rsidR="00E050A3" w:rsidRPr="00F17F05" w:rsidRDefault="00E050A3" w:rsidP="00E050A3">
      <w:pPr>
        <w:rPr>
          <w:sz w:val="16"/>
        </w:rPr>
      </w:pPr>
      <w:r w:rsidRPr="00F17F05">
        <w:rPr>
          <w:sz w:val="16"/>
        </w:rPr>
        <w:t>After innovations in plant nutrition in the 19th century, an agricultural industry developed around synthetically created agrochemical fertilizers. This transition transformed the global food system, allowing for larger-scale industrial agriculture. Central to the system is wheat.</w:t>
      </w:r>
    </w:p>
    <w:p w14:paraId="21F49B48" w14:textId="77777777" w:rsidR="00E050A3" w:rsidRPr="00F17F05" w:rsidRDefault="00E050A3" w:rsidP="00E050A3">
      <w:pPr>
        <w:rPr>
          <w:sz w:val="16"/>
        </w:rPr>
      </w:pPr>
      <w:r w:rsidRPr="00F17F05">
        <w:rPr>
          <w:sz w:val="16"/>
        </w:rPr>
        <w:t xml:space="preserve">Wheat is the world's staple crop. It grows anywhere, even in marginal lands, if you dump enough fertilizer on them. </w:t>
      </w:r>
      <w:r w:rsidRPr="00F17F05">
        <w:rPr>
          <w:rStyle w:val="StyleUnderline"/>
        </w:rPr>
        <w:t xml:space="preserve">Regions in the </w:t>
      </w:r>
      <w:r w:rsidRPr="00F17F05">
        <w:rPr>
          <w:rStyle w:val="Emphasis"/>
        </w:rPr>
        <w:t>U</w:t>
      </w:r>
      <w:r w:rsidRPr="00F17F05">
        <w:rPr>
          <w:sz w:val="16"/>
        </w:rPr>
        <w:t xml:space="preserve">nited </w:t>
      </w:r>
      <w:r w:rsidRPr="00F17F05">
        <w:rPr>
          <w:rStyle w:val="Emphasis"/>
        </w:rPr>
        <w:t>S</w:t>
      </w:r>
      <w:r w:rsidRPr="00F17F05">
        <w:rPr>
          <w:sz w:val="16"/>
        </w:rPr>
        <w:t xml:space="preserve">tates </w:t>
      </w:r>
      <w:r w:rsidRPr="00F17F05">
        <w:rPr>
          <w:rStyle w:val="StyleUnderline"/>
        </w:rPr>
        <w:t xml:space="preserve">and Europe are </w:t>
      </w:r>
      <w:r w:rsidRPr="00F17F05">
        <w:rPr>
          <w:rStyle w:val="Emphasis"/>
        </w:rPr>
        <w:t>already suffering</w:t>
      </w:r>
      <w:r w:rsidRPr="00F17F05">
        <w:rPr>
          <w:rStyle w:val="StyleUnderline"/>
        </w:rPr>
        <w:t xml:space="preserve"> from</w:t>
      </w:r>
      <w:r w:rsidRPr="00F17F05">
        <w:rPr>
          <w:sz w:val="16"/>
        </w:rPr>
        <w:t xml:space="preserve"> the </w:t>
      </w:r>
      <w:r w:rsidRPr="00F17F05">
        <w:rPr>
          <w:rStyle w:val="StyleUnderline"/>
        </w:rPr>
        <w:t>environmental effects of overfertilization</w:t>
      </w:r>
      <w:r w:rsidRPr="00F17F05">
        <w:rPr>
          <w:sz w:val="16"/>
        </w:rPr>
        <w:t>. Still, they can maintain production on their land and have begun to reverse their dependency. Around the world, most of this fertilizer comes from North America. And today, three countries depend most on this imported fertilizer to produce wheat on their marginal farmlands: Kazakhstan, Russia, and China.</w:t>
      </w:r>
    </w:p>
    <w:p w14:paraId="3FF5E163" w14:textId="77777777" w:rsidR="00E050A3" w:rsidRPr="00F17F05" w:rsidRDefault="00E050A3" w:rsidP="00E050A3">
      <w:pPr>
        <w:rPr>
          <w:sz w:val="16"/>
        </w:rPr>
      </w:pPr>
      <w:r w:rsidRPr="00F17F05">
        <w:rPr>
          <w:rStyle w:val="StyleUnderline"/>
        </w:rPr>
        <w:t>As</w:t>
      </w:r>
      <w:r w:rsidRPr="00F17F05">
        <w:rPr>
          <w:sz w:val="16"/>
        </w:rPr>
        <w:t xml:space="preserve"> the </w:t>
      </w:r>
      <w:r w:rsidRPr="00F17F05">
        <w:rPr>
          <w:rStyle w:val="StyleUnderline"/>
        </w:rPr>
        <w:t xml:space="preserve">ice retreats, new resources will become available — </w:t>
      </w:r>
      <w:r w:rsidRPr="00F17F05">
        <w:rPr>
          <w:rStyle w:val="Emphasis"/>
        </w:rPr>
        <w:t>slowly</w:t>
      </w:r>
      <w:r w:rsidRPr="00F17F05">
        <w:rPr>
          <w:rStyle w:val="StyleUnderline"/>
        </w:rPr>
        <w:t>. Between</w:t>
      </w:r>
      <w:r w:rsidRPr="00F17F05">
        <w:rPr>
          <w:sz w:val="16"/>
        </w:rPr>
        <w:t xml:space="preserve"> the problems of access, transportation, and processing, this may be relevant in a century, but not before. We have to get through the transition without them. Expect famine long before these resources arrive.</w:t>
      </w:r>
    </w:p>
    <w:p w14:paraId="56D470B3" w14:textId="77777777" w:rsidR="00E050A3" w:rsidRPr="00F17F05" w:rsidRDefault="00E050A3" w:rsidP="00E050A3">
      <w:pPr>
        <w:rPr>
          <w:sz w:val="16"/>
        </w:rPr>
      </w:pPr>
      <w:r w:rsidRPr="00F17F05">
        <w:rPr>
          <w:rStyle w:val="StyleUnderline"/>
          <w:highlight w:val="cyan"/>
        </w:rPr>
        <w:t xml:space="preserve">Famine makes countries </w:t>
      </w:r>
      <w:r w:rsidRPr="00F17F05">
        <w:rPr>
          <w:rStyle w:val="Emphasis"/>
          <w:highlight w:val="cyan"/>
        </w:rPr>
        <w:t>desperate</w:t>
      </w:r>
      <w:r w:rsidRPr="00F17F05">
        <w:rPr>
          <w:sz w:val="16"/>
        </w:rPr>
        <w:t xml:space="preserve">, and </w:t>
      </w:r>
      <w:r w:rsidRPr="00F17F05">
        <w:rPr>
          <w:rStyle w:val="StyleUnderline"/>
        </w:rPr>
        <w:t xml:space="preserve">desperate countries do </w:t>
      </w:r>
      <w:r w:rsidRPr="00F17F05">
        <w:rPr>
          <w:rStyle w:val="Emphasis"/>
        </w:rPr>
        <w:t>stupid things</w:t>
      </w:r>
      <w:r w:rsidRPr="00F17F05">
        <w:rPr>
          <w:rStyle w:val="StyleUnderline"/>
          <w:highlight w:val="cyan"/>
        </w:rPr>
        <w:t>. No country will escape</w:t>
      </w:r>
      <w:r w:rsidRPr="00F17F05">
        <w:rPr>
          <w:sz w:val="16"/>
        </w:rPr>
        <w:t xml:space="preserve"> the </w:t>
      </w:r>
      <w:r w:rsidRPr="00F17F05">
        <w:rPr>
          <w:rStyle w:val="Emphasis"/>
          <w:highlight w:val="cyan"/>
        </w:rPr>
        <w:t>political</w:t>
      </w:r>
      <w:r w:rsidRPr="00F17F05">
        <w:rPr>
          <w:rStyle w:val="StyleUnderline"/>
          <w:highlight w:val="cyan"/>
        </w:rPr>
        <w:t xml:space="preserve"> and </w:t>
      </w:r>
      <w:r w:rsidRPr="00F17F05">
        <w:rPr>
          <w:rStyle w:val="Emphasis"/>
          <w:highlight w:val="cyan"/>
        </w:rPr>
        <w:t>economic</w:t>
      </w:r>
      <w:r w:rsidRPr="00F17F05">
        <w:rPr>
          <w:rStyle w:val="StyleUnderline"/>
          <w:highlight w:val="cyan"/>
        </w:rPr>
        <w:t xml:space="preserve"> consequences</w:t>
      </w:r>
      <w:r w:rsidRPr="00F17F05">
        <w:rPr>
          <w:sz w:val="16"/>
        </w:rPr>
        <w:t>.</w:t>
      </w:r>
    </w:p>
    <w:p w14:paraId="2EF465C9" w14:textId="77777777" w:rsidR="00E050A3" w:rsidRPr="00F17F05" w:rsidRDefault="00E050A3" w:rsidP="00E050A3">
      <w:pPr>
        <w:rPr>
          <w:sz w:val="16"/>
        </w:rPr>
      </w:pPr>
      <w:r w:rsidRPr="00F17F05">
        <w:rPr>
          <w:sz w:val="16"/>
        </w:rPr>
        <w:t xml:space="preserve">In short, as this audience already knows, </w:t>
      </w:r>
      <w:r w:rsidRPr="00F17F05">
        <w:rPr>
          <w:rStyle w:val="StyleUnderline"/>
        </w:rPr>
        <w:t xml:space="preserve">climate change is real. The geopolitical effects are </w:t>
      </w:r>
      <w:r w:rsidRPr="00F17F05">
        <w:rPr>
          <w:rStyle w:val="Emphasis"/>
        </w:rPr>
        <w:t>real</w:t>
      </w:r>
      <w:r w:rsidRPr="00F17F05">
        <w:rPr>
          <w:sz w:val="16"/>
        </w:rPr>
        <w:t>. They aren’t pretty. They are going to get a lot worse. And they are rushing towards us now.</w:t>
      </w:r>
    </w:p>
    <w:p w14:paraId="70F192EE" w14:textId="77777777" w:rsidR="00E050A3" w:rsidRPr="00F17F05" w:rsidRDefault="00E050A3" w:rsidP="00E050A3">
      <w:pPr>
        <w:rPr>
          <w:sz w:val="16"/>
        </w:rPr>
      </w:pPr>
    </w:p>
    <w:p w14:paraId="7E9E962A" w14:textId="77777777" w:rsidR="00E050A3" w:rsidRPr="00F17F05" w:rsidRDefault="00E050A3" w:rsidP="00E050A3"/>
    <w:p w14:paraId="24F3C411" w14:textId="77777777" w:rsidR="00E050A3" w:rsidRPr="00F17F05" w:rsidRDefault="00E050A3" w:rsidP="00E050A3">
      <w:pPr>
        <w:pStyle w:val="Heading2"/>
        <w:rPr>
          <w:rFonts w:cs="Times New Roman"/>
        </w:rPr>
      </w:pPr>
      <w:r w:rsidRPr="00F17F05">
        <w:rPr>
          <w:rFonts w:cs="Times New Roman"/>
        </w:rPr>
        <w:t>ANSWER TO NEG IMPACTS</w:t>
      </w:r>
    </w:p>
    <w:p w14:paraId="36B58EED" w14:textId="77777777" w:rsidR="00E050A3" w:rsidRPr="00F17F05" w:rsidRDefault="00E050A3" w:rsidP="00E050A3">
      <w:pPr>
        <w:pStyle w:val="Heading3"/>
        <w:rPr>
          <w:rFonts w:cs="Times New Roman"/>
        </w:rPr>
      </w:pPr>
      <w:r w:rsidRPr="00F17F05">
        <w:rPr>
          <w:rFonts w:cs="Times New Roman"/>
        </w:rPr>
        <w:t>AT Growth Impact---2AC</w:t>
      </w:r>
    </w:p>
    <w:p w14:paraId="6E38F043" w14:textId="77777777" w:rsidR="00E050A3" w:rsidRPr="00F17F05" w:rsidRDefault="00E050A3" w:rsidP="00E050A3">
      <w:pPr>
        <w:pStyle w:val="Heading4"/>
        <w:rPr>
          <w:rFonts w:cs="Times New Roman"/>
        </w:rPr>
      </w:pPr>
      <w:r w:rsidRPr="00F17F05">
        <w:rPr>
          <w:rFonts w:cs="Times New Roman"/>
        </w:rPr>
        <w:t>Bill doesn’t solve growth</w:t>
      </w:r>
    </w:p>
    <w:p w14:paraId="19663633" w14:textId="77777777" w:rsidR="00E050A3" w:rsidRPr="00F17F05" w:rsidRDefault="00E050A3" w:rsidP="00E050A3">
      <w:r w:rsidRPr="00F17F05">
        <w:rPr>
          <w:rStyle w:val="Style13ptBold"/>
        </w:rPr>
        <w:t>Luhby 25</w:t>
      </w:r>
      <w:r w:rsidRPr="00F17F05">
        <w:t>, Senior Writer for CNN. (Tami, 6/17, “Trump is counting on economic growth to offset tax cuts. But his ‘big, beautiful bill’ likely wouldn’t deliver, experts say”, CNN, https://www.cnn.com/2025/06/17/politics/big-beautiful-bill-tax-cuts)</w:t>
      </w:r>
    </w:p>
    <w:p w14:paraId="0139FFBF" w14:textId="77777777" w:rsidR="00E050A3" w:rsidRPr="00F17F05" w:rsidRDefault="00E050A3" w:rsidP="00E050A3">
      <w:pPr>
        <w:rPr>
          <w:rStyle w:val="StyleUnderline"/>
        </w:rPr>
      </w:pPr>
      <w:r w:rsidRPr="00F17F05">
        <w:rPr>
          <w:sz w:val="16"/>
        </w:rPr>
        <w:t xml:space="preserve">According to the right-leaning Tax Foundation, the tax provisions in the House-approved bill would boost the economy 0.8% over about three decades – compared to its estimate of 1.7% for the 2017 bill. </w:t>
      </w:r>
      <w:r w:rsidRPr="00F17F05">
        <w:rPr>
          <w:rStyle w:val="StyleUnderline"/>
        </w:rPr>
        <w:t>Increased revenue from economic growth would offset about 22% of the current bill’s tax cuts.</w:t>
      </w:r>
    </w:p>
    <w:p w14:paraId="29150539" w14:textId="77777777" w:rsidR="00E050A3" w:rsidRPr="00F17F05" w:rsidRDefault="00E050A3" w:rsidP="00E050A3">
      <w:pPr>
        <w:rPr>
          <w:sz w:val="16"/>
        </w:rPr>
      </w:pPr>
      <w:r w:rsidRPr="00F17F05">
        <w:rPr>
          <w:sz w:val="16"/>
        </w:rPr>
        <w:t xml:space="preserve">Still, </w:t>
      </w:r>
      <w:r w:rsidRPr="00F17F05">
        <w:rPr>
          <w:rStyle w:val="StyleUnderline"/>
          <w:highlight w:val="cyan"/>
        </w:rPr>
        <w:t>the package</w:t>
      </w:r>
      <w:r w:rsidRPr="00F17F05">
        <w:rPr>
          <w:sz w:val="16"/>
        </w:rPr>
        <w:t xml:space="preserve"> would </w:t>
      </w:r>
      <w:r w:rsidRPr="00F17F05">
        <w:rPr>
          <w:rStyle w:val="Emphasis"/>
          <w:highlight w:val="cyan"/>
        </w:rPr>
        <w:t>increase</w:t>
      </w:r>
      <w:r w:rsidRPr="00F17F05">
        <w:rPr>
          <w:rStyle w:val="StyleUnderline"/>
        </w:rPr>
        <w:t xml:space="preserve"> the federal </w:t>
      </w:r>
      <w:r w:rsidRPr="00F17F05">
        <w:rPr>
          <w:rStyle w:val="StyleUnderline"/>
          <w:highlight w:val="cyan"/>
        </w:rPr>
        <w:t xml:space="preserve">budget </w:t>
      </w:r>
      <w:r w:rsidRPr="00F17F05">
        <w:rPr>
          <w:rStyle w:val="Emphasis"/>
          <w:highlight w:val="cyan"/>
        </w:rPr>
        <w:t>deficit by $1.7 trillion</w:t>
      </w:r>
      <w:r w:rsidRPr="00F17F05">
        <w:rPr>
          <w:rStyle w:val="StyleUnderline"/>
        </w:rPr>
        <w:t xml:space="preserve"> over 10 years</w:t>
      </w:r>
      <w:r w:rsidRPr="00F17F05">
        <w:rPr>
          <w:sz w:val="16"/>
        </w:rPr>
        <w:t>, even taking its roughly $1.5 trillion in spending cuts into account.</w:t>
      </w:r>
    </w:p>
    <w:p w14:paraId="26763673" w14:textId="77777777" w:rsidR="00E050A3" w:rsidRPr="00F17F05" w:rsidRDefault="00E050A3" w:rsidP="00E050A3">
      <w:pPr>
        <w:rPr>
          <w:sz w:val="16"/>
        </w:rPr>
      </w:pPr>
      <w:r w:rsidRPr="00F17F05">
        <w:rPr>
          <w:sz w:val="16"/>
        </w:rPr>
        <w:t>“We look at the bill and kind of shrug our shoulders and say, ‘You could have done better on growth’,” said Daniel Bunn, the foundation’s president.</w:t>
      </w:r>
    </w:p>
    <w:p w14:paraId="2013977C" w14:textId="77777777" w:rsidR="00E050A3" w:rsidRPr="00F17F05" w:rsidRDefault="00E050A3" w:rsidP="00E050A3">
      <w:pPr>
        <w:rPr>
          <w:sz w:val="16"/>
        </w:rPr>
      </w:pPr>
      <w:r w:rsidRPr="00F17F05">
        <w:rPr>
          <w:rStyle w:val="StyleUnderline"/>
          <w:highlight w:val="cyan"/>
        </w:rPr>
        <w:t>Similarly</w:t>
      </w:r>
      <w:r w:rsidRPr="00F17F05">
        <w:rPr>
          <w:sz w:val="16"/>
        </w:rPr>
        <w:t xml:space="preserve">, the </w:t>
      </w:r>
      <w:r w:rsidRPr="00F17F05">
        <w:rPr>
          <w:rStyle w:val="StyleUnderline"/>
          <w:highlight w:val="cyan"/>
        </w:rPr>
        <w:t>Penn Wharton Budget Model</w:t>
      </w:r>
      <w:r w:rsidRPr="00F17F05">
        <w:rPr>
          <w:sz w:val="16"/>
        </w:rPr>
        <w:t xml:space="preserve"> </w:t>
      </w:r>
      <w:r w:rsidRPr="00F17F05">
        <w:rPr>
          <w:rStyle w:val="StyleUnderline"/>
          <w:highlight w:val="cyan"/>
        </w:rPr>
        <w:t>forecasts</w:t>
      </w:r>
      <w:r w:rsidRPr="00F17F05">
        <w:rPr>
          <w:sz w:val="16"/>
        </w:rPr>
        <w:t xml:space="preserve"> that the overall House </w:t>
      </w:r>
      <w:r w:rsidRPr="00F17F05">
        <w:rPr>
          <w:rStyle w:val="StyleUnderline"/>
        </w:rPr>
        <w:t>bill would give a 0.4%</w:t>
      </w:r>
      <w:r w:rsidRPr="00F17F05">
        <w:rPr>
          <w:sz w:val="16"/>
        </w:rPr>
        <w:t xml:space="preserve"> </w:t>
      </w:r>
      <w:r w:rsidRPr="00F17F05">
        <w:rPr>
          <w:rStyle w:val="StyleUnderline"/>
        </w:rPr>
        <w:t>boost</w:t>
      </w:r>
      <w:r w:rsidRPr="00F17F05">
        <w:rPr>
          <w:sz w:val="16"/>
        </w:rPr>
        <w:t xml:space="preserve"> to the economy by 2034, </w:t>
      </w:r>
      <w:r w:rsidRPr="00F17F05">
        <w:rPr>
          <w:rStyle w:val="StyleUnderline"/>
        </w:rPr>
        <w:t>but</w:t>
      </w:r>
      <w:r w:rsidRPr="00F17F05">
        <w:rPr>
          <w:sz w:val="16"/>
        </w:rPr>
        <w:t xml:space="preserve"> the </w:t>
      </w:r>
      <w:r w:rsidRPr="00F17F05">
        <w:rPr>
          <w:rStyle w:val="Emphasis"/>
          <w:highlight w:val="cyan"/>
        </w:rPr>
        <w:t>deficit would grow by $3.2 trillion</w:t>
      </w:r>
      <w:r w:rsidRPr="00F17F05">
        <w:rPr>
          <w:sz w:val="16"/>
        </w:rPr>
        <w:t xml:space="preserve"> over that period. Penn Wharton estimates that the </w:t>
      </w:r>
      <w:r w:rsidRPr="00F17F05">
        <w:rPr>
          <w:rStyle w:val="StyleUnderline"/>
        </w:rPr>
        <w:t xml:space="preserve">deficit </w:t>
      </w:r>
      <w:r w:rsidRPr="00F17F05">
        <w:rPr>
          <w:rStyle w:val="StyleUnderline"/>
          <w:highlight w:val="cyan"/>
        </w:rPr>
        <w:t>impact</w:t>
      </w:r>
      <w:r w:rsidRPr="00F17F05">
        <w:rPr>
          <w:rStyle w:val="StyleUnderline"/>
        </w:rPr>
        <w:t xml:space="preserve"> </w:t>
      </w:r>
      <w:r w:rsidRPr="00F17F05">
        <w:rPr>
          <w:rStyle w:val="StyleUnderline"/>
          <w:highlight w:val="cyan"/>
        </w:rPr>
        <w:t>would increase</w:t>
      </w:r>
      <w:r w:rsidRPr="00F17F05">
        <w:rPr>
          <w:rStyle w:val="StyleUnderline"/>
        </w:rPr>
        <w:t xml:space="preserve"> when </w:t>
      </w:r>
      <w:r w:rsidRPr="00F17F05">
        <w:rPr>
          <w:rStyle w:val="StyleUnderline"/>
          <w:highlight w:val="cyan"/>
        </w:rPr>
        <w:t>taking</w:t>
      </w:r>
      <w:r w:rsidRPr="00F17F05">
        <w:rPr>
          <w:rStyle w:val="StyleUnderline"/>
        </w:rPr>
        <w:t xml:space="preserve"> the </w:t>
      </w:r>
      <w:r w:rsidRPr="00F17F05">
        <w:rPr>
          <w:rStyle w:val="StyleUnderline"/>
          <w:highlight w:val="cyan"/>
        </w:rPr>
        <w:t>economic</w:t>
      </w:r>
      <w:r w:rsidRPr="00F17F05">
        <w:rPr>
          <w:rStyle w:val="StyleUnderline"/>
        </w:rPr>
        <w:t xml:space="preserve"> </w:t>
      </w:r>
      <w:r w:rsidRPr="00F17F05">
        <w:rPr>
          <w:rStyle w:val="StyleUnderline"/>
          <w:highlight w:val="cyan"/>
        </w:rPr>
        <w:t>effects</w:t>
      </w:r>
      <w:r w:rsidRPr="00F17F05">
        <w:rPr>
          <w:rStyle w:val="StyleUnderline"/>
        </w:rPr>
        <w:t xml:space="preserve"> into</w:t>
      </w:r>
      <w:r w:rsidRPr="00F17F05">
        <w:rPr>
          <w:sz w:val="16"/>
        </w:rPr>
        <w:t xml:space="preserve"> </w:t>
      </w:r>
      <w:r w:rsidRPr="00F17F05">
        <w:rPr>
          <w:rStyle w:val="StyleUnderline"/>
        </w:rPr>
        <w:t>account</w:t>
      </w:r>
      <w:r w:rsidRPr="00F17F05">
        <w:rPr>
          <w:sz w:val="16"/>
        </w:rPr>
        <w:t xml:space="preserve"> </w:t>
      </w:r>
      <w:r w:rsidRPr="00F17F05">
        <w:rPr>
          <w:rStyle w:val="StyleUnderline"/>
          <w:highlight w:val="cyan"/>
        </w:rPr>
        <w:t>because</w:t>
      </w:r>
      <w:r w:rsidRPr="00F17F05">
        <w:rPr>
          <w:sz w:val="16"/>
        </w:rPr>
        <w:t xml:space="preserve"> some </w:t>
      </w:r>
      <w:r w:rsidRPr="00F17F05">
        <w:rPr>
          <w:rStyle w:val="StyleUnderline"/>
          <w:highlight w:val="cyan"/>
        </w:rPr>
        <w:t>lower-income</w:t>
      </w:r>
      <w:r w:rsidRPr="00F17F05">
        <w:rPr>
          <w:rStyle w:val="StyleUnderline"/>
        </w:rPr>
        <w:t xml:space="preserve"> </w:t>
      </w:r>
      <w:r w:rsidRPr="00F17F05">
        <w:rPr>
          <w:rStyle w:val="StyleUnderline"/>
          <w:highlight w:val="cyan"/>
        </w:rPr>
        <w:t>households</w:t>
      </w:r>
      <w:r w:rsidRPr="00F17F05">
        <w:rPr>
          <w:rStyle w:val="StyleUnderline"/>
        </w:rPr>
        <w:t xml:space="preserve"> would </w:t>
      </w:r>
      <w:r w:rsidRPr="00F17F05">
        <w:rPr>
          <w:rStyle w:val="StyleUnderline"/>
          <w:highlight w:val="cyan"/>
        </w:rPr>
        <w:t>reduce</w:t>
      </w:r>
      <w:r w:rsidRPr="00F17F05">
        <w:rPr>
          <w:rStyle w:val="StyleUnderline"/>
        </w:rPr>
        <w:t xml:space="preserve"> their </w:t>
      </w:r>
      <w:r w:rsidRPr="00F17F05">
        <w:rPr>
          <w:rStyle w:val="StyleUnderline"/>
          <w:highlight w:val="cyan"/>
        </w:rPr>
        <w:t>hours</w:t>
      </w:r>
      <w:r w:rsidRPr="00F17F05">
        <w:rPr>
          <w:rStyle w:val="StyleUnderline"/>
        </w:rPr>
        <w:t xml:space="preserve"> worked</w:t>
      </w:r>
      <w:r w:rsidRPr="00F17F05">
        <w:rPr>
          <w:sz w:val="16"/>
        </w:rPr>
        <w:t xml:space="preserve"> </w:t>
      </w:r>
      <w:r w:rsidRPr="00F17F05">
        <w:rPr>
          <w:rStyle w:val="StyleUnderline"/>
          <w:highlight w:val="cyan"/>
        </w:rPr>
        <w:t>to requalify for</w:t>
      </w:r>
      <w:r w:rsidRPr="00F17F05">
        <w:rPr>
          <w:sz w:val="16"/>
          <w:highlight w:val="cyan"/>
        </w:rPr>
        <w:t xml:space="preserve"> </w:t>
      </w:r>
      <w:r w:rsidRPr="00F17F05">
        <w:rPr>
          <w:rStyle w:val="StyleUnderline"/>
          <w:highlight w:val="cyan"/>
        </w:rPr>
        <w:t>Medicaid</w:t>
      </w:r>
      <w:r w:rsidRPr="00F17F05">
        <w:rPr>
          <w:sz w:val="16"/>
        </w:rPr>
        <w:t xml:space="preserve"> coverage and some higher-income people would work less because of their gains from the bill’s tax breaks.</w:t>
      </w:r>
    </w:p>
    <w:p w14:paraId="2AA726A2" w14:textId="77777777" w:rsidR="00E050A3" w:rsidRPr="00F17F05" w:rsidRDefault="00E050A3" w:rsidP="00E050A3">
      <w:pPr>
        <w:rPr>
          <w:sz w:val="16"/>
        </w:rPr>
      </w:pPr>
      <w:r w:rsidRPr="00F17F05">
        <w:rPr>
          <w:sz w:val="16"/>
        </w:rPr>
        <w:t>The Trump administration argues that these independent analyses are wrong.</w:t>
      </w:r>
    </w:p>
    <w:p w14:paraId="6981E7FB" w14:textId="77777777" w:rsidR="00E050A3" w:rsidRPr="00F17F05" w:rsidRDefault="00E050A3" w:rsidP="00E050A3">
      <w:pPr>
        <w:rPr>
          <w:sz w:val="16"/>
        </w:rPr>
      </w:pPr>
      <w:r w:rsidRPr="00F17F05">
        <w:rPr>
          <w:sz w:val="16"/>
        </w:rPr>
        <w:t>“So called ‘experts’ panning The One, Big, Beautiful Bill, without a smidge of self-awareness, should remember that they made these same exact gloomy predictions about President Trump’s tax cuts during his first term,” Kush Desai, a White House spokesman, said in a statement to CNN, adding that the TCJA “helped usher in historic job, wage, investment, and economic growth.”</w:t>
      </w:r>
    </w:p>
    <w:p w14:paraId="37AD898C" w14:textId="77777777" w:rsidR="00E050A3" w:rsidRPr="00F17F05" w:rsidRDefault="00E050A3" w:rsidP="00E050A3">
      <w:pPr>
        <w:rPr>
          <w:rStyle w:val="StyleUnderline"/>
        </w:rPr>
      </w:pPr>
      <w:r w:rsidRPr="00F17F05">
        <w:rPr>
          <w:rStyle w:val="StyleUnderline"/>
          <w:highlight w:val="cyan"/>
        </w:rPr>
        <w:t>The</w:t>
      </w:r>
      <w:r w:rsidRPr="00F17F05">
        <w:rPr>
          <w:sz w:val="16"/>
        </w:rPr>
        <w:t xml:space="preserve"> </w:t>
      </w:r>
      <w:r w:rsidRPr="00F17F05">
        <w:rPr>
          <w:rStyle w:val="StyleUnderline"/>
          <w:highlight w:val="cyan"/>
        </w:rPr>
        <w:t>C</w:t>
      </w:r>
      <w:r w:rsidRPr="00F17F05">
        <w:rPr>
          <w:rStyle w:val="StyleUnderline"/>
        </w:rPr>
        <w:t xml:space="preserve">ongressional </w:t>
      </w:r>
      <w:r w:rsidRPr="00F17F05">
        <w:rPr>
          <w:rStyle w:val="StyleUnderline"/>
          <w:highlight w:val="cyan"/>
        </w:rPr>
        <w:t>B</w:t>
      </w:r>
      <w:r w:rsidRPr="00F17F05">
        <w:rPr>
          <w:rStyle w:val="StyleUnderline"/>
        </w:rPr>
        <w:t xml:space="preserve">udget </w:t>
      </w:r>
      <w:r w:rsidRPr="00F17F05">
        <w:rPr>
          <w:rStyle w:val="StyleUnderline"/>
          <w:highlight w:val="cyan"/>
        </w:rPr>
        <w:t>O</w:t>
      </w:r>
      <w:r w:rsidRPr="00F17F05">
        <w:rPr>
          <w:rStyle w:val="StyleUnderline"/>
        </w:rPr>
        <w:t xml:space="preserve">ffice </w:t>
      </w:r>
      <w:r w:rsidRPr="00F17F05">
        <w:rPr>
          <w:rStyle w:val="StyleUnderline"/>
          <w:highlight w:val="cyan"/>
        </w:rPr>
        <w:t>said</w:t>
      </w:r>
      <w:r w:rsidRPr="00F17F05">
        <w:rPr>
          <w:sz w:val="16"/>
        </w:rPr>
        <w:t xml:space="preserve"> Tuesday that the </w:t>
      </w:r>
      <w:r w:rsidRPr="00F17F05">
        <w:rPr>
          <w:rStyle w:val="StyleUnderline"/>
        </w:rPr>
        <w:t xml:space="preserve">House </w:t>
      </w:r>
      <w:r w:rsidRPr="00F17F05">
        <w:rPr>
          <w:rStyle w:val="StyleUnderline"/>
          <w:highlight w:val="cyan"/>
        </w:rPr>
        <w:t>package would increase</w:t>
      </w:r>
      <w:r w:rsidRPr="00F17F05">
        <w:rPr>
          <w:sz w:val="16"/>
        </w:rPr>
        <w:t xml:space="preserve"> the </w:t>
      </w:r>
      <w:r w:rsidRPr="00F17F05">
        <w:rPr>
          <w:rStyle w:val="StyleUnderline"/>
          <w:highlight w:val="cyan"/>
        </w:rPr>
        <w:t>deficit</w:t>
      </w:r>
      <w:r w:rsidRPr="00F17F05">
        <w:rPr>
          <w:sz w:val="16"/>
        </w:rPr>
        <w:t xml:space="preserve"> </w:t>
      </w:r>
      <w:r w:rsidRPr="00F17F05">
        <w:rPr>
          <w:rStyle w:val="StyleUnderline"/>
          <w:highlight w:val="cyan"/>
        </w:rPr>
        <w:t>by</w:t>
      </w:r>
      <w:r w:rsidRPr="00F17F05">
        <w:rPr>
          <w:sz w:val="16"/>
        </w:rPr>
        <w:t xml:space="preserve"> $</w:t>
      </w:r>
      <w:r w:rsidRPr="00F17F05">
        <w:rPr>
          <w:rStyle w:val="Emphasis"/>
          <w:highlight w:val="cyan"/>
        </w:rPr>
        <w:t>2.8 trillion</w:t>
      </w:r>
      <w:r w:rsidRPr="00F17F05">
        <w:rPr>
          <w:sz w:val="16"/>
        </w:rPr>
        <w:t xml:space="preserve"> between 2025 and 2034, after taking the economic effects into account. That compares to a separate CBO forecast that the bill would raise the deficit by $2.4 trillion over a decade, not accounting for economic growth.</w:t>
      </w:r>
    </w:p>
    <w:p w14:paraId="17829DAC" w14:textId="77777777" w:rsidR="00E050A3" w:rsidRPr="00F17F05" w:rsidRDefault="00E050A3" w:rsidP="00E050A3">
      <w:pPr>
        <w:rPr>
          <w:sz w:val="16"/>
        </w:rPr>
      </w:pPr>
      <w:r w:rsidRPr="00F17F05">
        <w:rPr>
          <w:rStyle w:val="StyleUnderline"/>
          <w:highlight w:val="cyan"/>
        </w:rPr>
        <w:t>While</w:t>
      </w:r>
      <w:r w:rsidRPr="00F17F05">
        <w:rPr>
          <w:rStyle w:val="StyleUnderline"/>
        </w:rPr>
        <w:t xml:space="preserve"> the </w:t>
      </w:r>
      <w:r w:rsidRPr="00F17F05">
        <w:rPr>
          <w:rStyle w:val="StyleUnderline"/>
          <w:highlight w:val="cyan"/>
        </w:rPr>
        <w:t>bill’s tax</w:t>
      </w:r>
      <w:r w:rsidRPr="00F17F05">
        <w:rPr>
          <w:rStyle w:val="StyleUnderline"/>
        </w:rPr>
        <w:t xml:space="preserve"> and spending </w:t>
      </w:r>
      <w:r w:rsidRPr="00F17F05">
        <w:rPr>
          <w:rStyle w:val="StyleUnderline"/>
          <w:highlight w:val="cyan"/>
        </w:rPr>
        <w:t>provisions</w:t>
      </w:r>
      <w:r w:rsidRPr="00F17F05">
        <w:rPr>
          <w:rStyle w:val="StyleUnderline"/>
        </w:rPr>
        <w:t xml:space="preserve"> would </w:t>
      </w:r>
      <w:r w:rsidRPr="00F17F05">
        <w:rPr>
          <w:rStyle w:val="StyleUnderline"/>
          <w:highlight w:val="cyan"/>
        </w:rPr>
        <w:t>result in</w:t>
      </w:r>
      <w:r w:rsidRPr="00F17F05">
        <w:rPr>
          <w:rStyle w:val="StyleUnderline"/>
        </w:rPr>
        <w:t xml:space="preserve"> an additional $</w:t>
      </w:r>
      <w:r w:rsidRPr="00F17F05">
        <w:rPr>
          <w:rStyle w:val="StyleUnderline"/>
          <w:highlight w:val="cyan"/>
        </w:rPr>
        <w:t>124 billion</w:t>
      </w:r>
      <w:r w:rsidRPr="00F17F05">
        <w:rPr>
          <w:sz w:val="16"/>
        </w:rPr>
        <w:t xml:space="preserve"> in revenue from economic growth, </w:t>
      </w:r>
      <w:r w:rsidRPr="00F17F05">
        <w:rPr>
          <w:rStyle w:val="Emphasis"/>
          <w:highlight w:val="cyan"/>
        </w:rPr>
        <w:t>it</w:t>
      </w:r>
      <w:r w:rsidRPr="00F17F05">
        <w:rPr>
          <w:rStyle w:val="Emphasis"/>
        </w:rPr>
        <w:t xml:space="preserve"> would also </w:t>
      </w:r>
      <w:r w:rsidRPr="00F17F05">
        <w:rPr>
          <w:rStyle w:val="Emphasis"/>
          <w:highlight w:val="cyan"/>
        </w:rPr>
        <w:t>increase interest costs by $441 billion</w:t>
      </w:r>
      <w:r w:rsidRPr="00F17F05">
        <w:rPr>
          <w:sz w:val="16"/>
        </w:rPr>
        <w:t xml:space="preserve"> because interest rates would be higher, the CBO </w:t>
      </w:r>
    </w:p>
    <w:p w14:paraId="08E792D9" w14:textId="77777777" w:rsidR="00E050A3" w:rsidRPr="00F17F05" w:rsidRDefault="00E050A3" w:rsidP="00E050A3">
      <w:pPr>
        <w:rPr>
          <w:sz w:val="16"/>
        </w:rPr>
      </w:pPr>
      <w:r w:rsidRPr="00F17F05">
        <w:rPr>
          <w:sz w:val="16"/>
        </w:rPr>
        <w:t>found.</w:t>
      </w:r>
    </w:p>
    <w:p w14:paraId="36F94D9F" w14:textId="77777777" w:rsidR="00E050A3" w:rsidRPr="00F17F05" w:rsidRDefault="00E050A3" w:rsidP="00E050A3">
      <w:pPr>
        <w:pStyle w:val="Heading4"/>
        <w:rPr>
          <w:rFonts w:cs="Times New Roman"/>
        </w:rPr>
      </w:pPr>
      <w:r w:rsidRPr="00F17F05">
        <w:rPr>
          <w:rFonts w:cs="Times New Roman"/>
        </w:rPr>
        <w:t xml:space="preserve">No correlation between economic decline and war. </w:t>
      </w:r>
    </w:p>
    <w:p w14:paraId="1523AED9" w14:textId="77777777" w:rsidR="00E050A3" w:rsidRPr="00F17F05" w:rsidRDefault="00E050A3" w:rsidP="00E050A3">
      <w:r w:rsidRPr="00F17F05">
        <w:rPr>
          <w:b/>
          <w:bCs/>
          <w:sz w:val="26"/>
        </w:rPr>
        <w:t>Walt 20</w:t>
      </w:r>
      <w:r w:rsidRPr="00F17F05">
        <w:t xml:space="preserve">, PhD, Robert and Renée Belfer professor of international relations at Harvard University. (Stephen M., 5-13-2020, “Will a Global Depression Trigger Another World War?”, </w:t>
      </w:r>
      <w:r w:rsidRPr="00F17F05">
        <w:rPr>
          <w:i/>
          <w:iCs/>
        </w:rPr>
        <w:t>Foreign Policy</w:t>
      </w:r>
      <w:r w:rsidRPr="00F17F05">
        <w:t>, https://foreignpolicy.com/2020/05/13/coronavirus-pandemic-depression-economy-world-war/)</w:t>
      </w:r>
    </w:p>
    <w:p w14:paraId="14F76565" w14:textId="77777777" w:rsidR="00E050A3" w:rsidRPr="00F17F05" w:rsidRDefault="00E050A3" w:rsidP="00E050A3">
      <w:pPr>
        <w:rPr>
          <w:u w:val="single"/>
        </w:rPr>
      </w:pPr>
      <w:r w:rsidRPr="00F17F05">
        <w:rPr>
          <w:sz w:val="16"/>
        </w:rPr>
        <w:t xml:space="preserve">On balance, however, </w:t>
      </w:r>
      <w:r w:rsidRPr="00F17F05">
        <w:rPr>
          <w:highlight w:val="cyan"/>
          <w:u w:val="single"/>
        </w:rPr>
        <w:t>I do not think</w:t>
      </w:r>
      <w:r w:rsidRPr="00F17F05">
        <w:rPr>
          <w:u w:val="single"/>
        </w:rPr>
        <w:t xml:space="preserve"> that </w:t>
      </w:r>
      <w:r w:rsidRPr="00F17F05">
        <w:rPr>
          <w:highlight w:val="cyan"/>
          <w:u w:val="single"/>
        </w:rPr>
        <w:t>even</w:t>
      </w:r>
      <w:r w:rsidRPr="00F17F05">
        <w:rPr>
          <w:sz w:val="16"/>
        </w:rPr>
        <w:t xml:space="preserve"> the </w:t>
      </w:r>
      <w:r w:rsidRPr="00F17F05">
        <w:rPr>
          <w:b/>
          <w:iCs/>
          <w:highlight w:val="cyan"/>
          <w:u w:val="single"/>
          <w:bdr w:val="single" w:sz="8" w:space="0" w:color="auto"/>
        </w:rPr>
        <w:t>extraordinary economic conditions</w:t>
      </w:r>
      <w:r w:rsidRPr="00F17F05">
        <w:rPr>
          <w:sz w:val="16"/>
        </w:rPr>
        <w:t xml:space="preserve"> we are witnessing today are going to </w:t>
      </w:r>
      <w:r w:rsidRPr="00F17F05">
        <w:rPr>
          <w:highlight w:val="cyan"/>
          <w:u w:val="single"/>
        </w:rPr>
        <w:t xml:space="preserve">have </w:t>
      </w:r>
      <w:r w:rsidRPr="00F17F05">
        <w:rPr>
          <w:b/>
          <w:iCs/>
          <w:highlight w:val="cyan"/>
          <w:u w:val="single"/>
          <w:bdr w:val="single" w:sz="8" w:space="0" w:color="auto"/>
        </w:rPr>
        <w:t>much impact</w:t>
      </w:r>
      <w:r w:rsidRPr="00F17F05">
        <w:rPr>
          <w:highlight w:val="cyan"/>
          <w:u w:val="single"/>
        </w:rPr>
        <w:t xml:space="preserve"> on</w:t>
      </w:r>
      <w:r w:rsidRPr="00F17F05">
        <w:rPr>
          <w:u w:val="single"/>
        </w:rPr>
        <w:t xml:space="preserve"> the </w:t>
      </w:r>
      <w:r w:rsidRPr="00F17F05">
        <w:rPr>
          <w:b/>
          <w:iCs/>
          <w:u w:val="single"/>
          <w:bdr w:val="single" w:sz="8" w:space="0" w:color="auto"/>
        </w:rPr>
        <w:t xml:space="preserve">likelihood of </w:t>
      </w:r>
      <w:r w:rsidRPr="00F17F05">
        <w:rPr>
          <w:b/>
          <w:iCs/>
          <w:highlight w:val="cyan"/>
          <w:u w:val="single"/>
          <w:bdr w:val="single" w:sz="8" w:space="0" w:color="auto"/>
        </w:rPr>
        <w:t>war</w:t>
      </w:r>
      <w:r w:rsidRPr="00F17F05">
        <w:rPr>
          <w:sz w:val="16"/>
        </w:rPr>
        <w:t xml:space="preserve">. Why? First of all, </w:t>
      </w:r>
      <w:r w:rsidRPr="00F17F05">
        <w:rPr>
          <w:u w:val="single"/>
        </w:rPr>
        <w:t xml:space="preserve">if depressions were a powerful cause of war, there would be a lot more of the latter. </w:t>
      </w:r>
      <w:r w:rsidRPr="00F17F05">
        <w:rPr>
          <w:sz w:val="16"/>
        </w:rPr>
        <w:t xml:space="preserve">To take one example, </w:t>
      </w:r>
      <w:r w:rsidRPr="00F17F05">
        <w:rPr>
          <w:highlight w:val="cyan"/>
          <w:u w:val="single"/>
        </w:rPr>
        <w:t>the U</w:t>
      </w:r>
      <w:r w:rsidRPr="00F17F05">
        <w:rPr>
          <w:sz w:val="16"/>
        </w:rPr>
        <w:t xml:space="preserve">nited </w:t>
      </w:r>
      <w:r w:rsidRPr="00F17F05">
        <w:rPr>
          <w:highlight w:val="cyan"/>
          <w:u w:val="single"/>
        </w:rPr>
        <w:t>S</w:t>
      </w:r>
      <w:r w:rsidRPr="00F17F05">
        <w:rPr>
          <w:sz w:val="16"/>
        </w:rPr>
        <w:t xml:space="preserve">tates </w:t>
      </w:r>
      <w:r w:rsidRPr="00F17F05">
        <w:rPr>
          <w:highlight w:val="cyan"/>
          <w:u w:val="single"/>
        </w:rPr>
        <w:t xml:space="preserve">has suffered </w:t>
      </w:r>
      <w:r w:rsidRPr="00F17F05">
        <w:rPr>
          <w:b/>
          <w:iCs/>
          <w:highlight w:val="cyan"/>
          <w:u w:val="single"/>
          <w:bdr w:val="single" w:sz="8" w:space="0" w:color="auto"/>
        </w:rPr>
        <w:t>40</w:t>
      </w:r>
      <w:r w:rsidRPr="00F17F05">
        <w:rPr>
          <w:sz w:val="16"/>
        </w:rPr>
        <w:t xml:space="preserve"> or more </w:t>
      </w:r>
      <w:r w:rsidRPr="00F17F05">
        <w:rPr>
          <w:b/>
          <w:iCs/>
          <w:highlight w:val="cyan"/>
          <w:u w:val="single"/>
          <w:bdr w:val="single" w:sz="8" w:space="0" w:color="auto"/>
        </w:rPr>
        <w:t>recessions</w:t>
      </w:r>
      <w:r w:rsidRPr="00F17F05">
        <w:rPr>
          <w:u w:val="single"/>
        </w:rPr>
        <w:t xml:space="preserve"> </w:t>
      </w:r>
      <w:r w:rsidRPr="00F17F05">
        <w:rPr>
          <w:sz w:val="16"/>
        </w:rPr>
        <w:t xml:space="preserve">since the country was founded, </w:t>
      </w:r>
      <w:r w:rsidRPr="00F17F05">
        <w:rPr>
          <w:highlight w:val="cyan"/>
          <w:u w:val="single"/>
        </w:rPr>
        <w:t>yet</w:t>
      </w:r>
      <w:r w:rsidRPr="00F17F05">
        <w:rPr>
          <w:u w:val="single"/>
        </w:rPr>
        <w:t xml:space="preserve"> it has </w:t>
      </w:r>
      <w:r w:rsidRPr="00F17F05">
        <w:rPr>
          <w:highlight w:val="cyan"/>
          <w:u w:val="single"/>
        </w:rPr>
        <w:t>fought</w:t>
      </w:r>
      <w:r w:rsidRPr="00F17F05">
        <w:rPr>
          <w:u w:val="single"/>
        </w:rPr>
        <w:t xml:space="preserve"> perhaps </w:t>
      </w:r>
      <w:r w:rsidRPr="00F17F05">
        <w:rPr>
          <w:b/>
          <w:iCs/>
          <w:highlight w:val="cyan"/>
          <w:u w:val="single"/>
          <w:bdr w:val="single" w:sz="8" w:space="0" w:color="auto"/>
        </w:rPr>
        <w:t>20</w:t>
      </w:r>
      <w:r w:rsidRPr="00F17F05">
        <w:rPr>
          <w:u w:val="single"/>
        </w:rPr>
        <w:t xml:space="preserve"> interstate </w:t>
      </w:r>
      <w:r w:rsidRPr="00F17F05">
        <w:rPr>
          <w:highlight w:val="cyan"/>
          <w:u w:val="single"/>
        </w:rPr>
        <w:t>wars</w:t>
      </w:r>
      <w:r w:rsidRPr="00F17F05">
        <w:rPr>
          <w:u w:val="single"/>
        </w:rPr>
        <w:t xml:space="preserve">, most of them </w:t>
      </w:r>
      <w:r w:rsidRPr="00F17F05">
        <w:rPr>
          <w:b/>
          <w:iCs/>
          <w:highlight w:val="cyan"/>
          <w:u w:val="single"/>
          <w:bdr w:val="single" w:sz="8" w:space="0" w:color="auto"/>
        </w:rPr>
        <w:t>unrelated to</w:t>
      </w:r>
      <w:r w:rsidRPr="00F17F05">
        <w:rPr>
          <w:b/>
          <w:iCs/>
          <w:u w:val="single"/>
          <w:bdr w:val="single" w:sz="8" w:space="0" w:color="auto"/>
        </w:rPr>
        <w:t xml:space="preserve"> the state of </w:t>
      </w:r>
      <w:r w:rsidRPr="00F17F05">
        <w:rPr>
          <w:b/>
          <w:iCs/>
          <w:highlight w:val="cyan"/>
          <w:u w:val="single"/>
          <w:bdr w:val="single" w:sz="8" w:space="0" w:color="auto"/>
        </w:rPr>
        <w:t>the econ</w:t>
      </w:r>
      <w:r w:rsidRPr="00F17F05">
        <w:rPr>
          <w:sz w:val="16"/>
        </w:rPr>
        <w:t>omy</w:t>
      </w:r>
      <w:r w:rsidRPr="00F17F05">
        <w:rPr>
          <w:u w:val="single"/>
        </w:rPr>
        <w:t>.</w:t>
      </w:r>
      <w:r w:rsidRPr="00F17F05">
        <w:rPr>
          <w:sz w:val="16"/>
        </w:rPr>
        <w:t xml:space="preserve"> To paraphrase the economist Paul Samuelson’s famous quip about the stock market, </w:t>
      </w:r>
      <w:r w:rsidRPr="00F17F05">
        <w:rPr>
          <w:highlight w:val="cyan"/>
          <w:u w:val="single"/>
        </w:rPr>
        <w:t>if recessions</w:t>
      </w:r>
      <w:r w:rsidRPr="00F17F05">
        <w:rPr>
          <w:u w:val="single"/>
        </w:rPr>
        <w:t xml:space="preserve"> were a </w:t>
      </w:r>
      <w:r w:rsidRPr="00F17F05">
        <w:rPr>
          <w:b/>
          <w:iCs/>
          <w:u w:val="single"/>
          <w:bdr w:val="single" w:sz="8" w:space="0" w:color="auto"/>
        </w:rPr>
        <w:t xml:space="preserve">powerful </w:t>
      </w:r>
      <w:r w:rsidRPr="00F17F05">
        <w:rPr>
          <w:b/>
          <w:iCs/>
          <w:highlight w:val="cyan"/>
          <w:u w:val="single"/>
          <w:bdr w:val="single" w:sz="8" w:space="0" w:color="auto"/>
        </w:rPr>
        <w:t>cause</w:t>
      </w:r>
      <w:r w:rsidRPr="00F17F05">
        <w:rPr>
          <w:b/>
          <w:iCs/>
          <w:u w:val="single"/>
          <w:bdr w:val="single" w:sz="8" w:space="0" w:color="auto"/>
        </w:rPr>
        <w:t xml:space="preserve"> of </w:t>
      </w:r>
      <w:r w:rsidRPr="00F17F05">
        <w:rPr>
          <w:b/>
          <w:iCs/>
          <w:highlight w:val="cyan"/>
          <w:u w:val="single"/>
          <w:bdr w:val="single" w:sz="8" w:space="0" w:color="auto"/>
        </w:rPr>
        <w:t>war</w:t>
      </w:r>
      <w:r w:rsidRPr="00F17F05">
        <w:rPr>
          <w:u w:val="single"/>
        </w:rPr>
        <w:t xml:space="preserve">, </w:t>
      </w:r>
      <w:r w:rsidRPr="00F17F05">
        <w:rPr>
          <w:highlight w:val="cyan"/>
          <w:u w:val="single"/>
        </w:rPr>
        <w:t>they would have predicted</w:t>
      </w:r>
      <w:r w:rsidRPr="00F17F05">
        <w:rPr>
          <w:u w:val="single"/>
        </w:rPr>
        <w:t xml:space="preserve"> “</w:t>
      </w:r>
      <w:r w:rsidRPr="00F17F05">
        <w:rPr>
          <w:b/>
          <w:iCs/>
          <w:highlight w:val="cyan"/>
          <w:u w:val="single"/>
          <w:bdr w:val="single" w:sz="8" w:space="0" w:color="auto"/>
        </w:rPr>
        <w:t>nine</w:t>
      </w:r>
      <w:r w:rsidRPr="00F17F05">
        <w:rPr>
          <w:sz w:val="16"/>
        </w:rPr>
        <w:t xml:space="preserve"> out </w:t>
      </w:r>
      <w:r w:rsidRPr="00F17F05">
        <w:rPr>
          <w:b/>
          <w:iCs/>
          <w:highlight w:val="cyan"/>
          <w:u w:val="single"/>
          <w:bdr w:val="single" w:sz="8" w:space="0" w:color="auto"/>
        </w:rPr>
        <w:t>of the last five</w:t>
      </w:r>
      <w:r w:rsidRPr="00F17F05">
        <w:rPr>
          <w:u w:val="single"/>
        </w:rPr>
        <w:t xml:space="preserve"> (or fewer).”</w:t>
      </w:r>
      <w:r w:rsidRPr="00F17F05">
        <w:rPr>
          <w:sz w:val="16"/>
        </w:rPr>
        <w:t xml:space="preserve"> </w:t>
      </w:r>
      <w:r w:rsidRPr="00F17F05">
        <w:rPr>
          <w:sz w:val="16"/>
        </w:rPr>
        <w:br/>
        <w:t xml:space="preserve">Second, </w:t>
      </w:r>
      <w:r w:rsidRPr="00F17F05">
        <w:rPr>
          <w:highlight w:val="cyan"/>
          <w:u w:val="single"/>
        </w:rPr>
        <w:t xml:space="preserve">states </w:t>
      </w:r>
      <w:r w:rsidRPr="00F17F05">
        <w:rPr>
          <w:b/>
          <w:iCs/>
          <w:highlight w:val="cyan"/>
          <w:u w:val="single"/>
          <w:bdr w:val="single" w:sz="8" w:space="0" w:color="auto"/>
        </w:rPr>
        <w:t>do not start wars</w:t>
      </w:r>
      <w:r w:rsidRPr="00F17F05">
        <w:rPr>
          <w:highlight w:val="cyan"/>
          <w:u w:val="single"/>
        </w:rPr>
        <w:t xml:space="preserve"> unless they believe they will win a </w:t>
      </w:r>
      <w:r w:rsidRPr="00F17F05">
        <w:rPr>
          <w:b/>
          <w:iCs/>
          <w:highlight w:val="cyan"/>
          <w:u w:val="single"/>
          <w:bdr w:val="single" w:sz="8" w:space="0" w:color="auto"/>
        </w:rPr>
        <w:t>quick</w:t>
      </w:r>
      <w:r w:rsidRPr="00F17F05">
        <w:rPr>
          <w:highlight w:val="cyan"/>
          <w:u w:val="single"/>
        </w:rPr>
        <w:t xml:space="preserve"> and</w:t>
      </w:r>
      <w:r w:rsidRPr="00F17F05">
        <w:rPr>
          <w:sz w:val="16"/>
        </w:rPr>
        <w:t xml:space="preserve"> relatively </w:t>
      </w:r>
      <w:r w:rsidRPr="00F17F05">
        <w:rPr>
          <w:b/>
          <w:iCs/>
          <w:highlight w:val="cyan"/>
          <w:u w:val="single"/>
          <w:bdr w:val="single" w:sz="8" w:space="0" w:color="auto"/>
        </w:rPr>
        <w:t>cheap victory</w:t>
      </w:r>
      <w:r w:rsidRPr="00F17F05">
        <w:rPr>
          <w:sz w:val="16"/>
        </w:rPr>
        <w:t xml:space="preserve">. As John Mearsheimer showed in his classic book Conventional Deterrence, </w:t>
      </w:r>
      <w:r w:rsidRPr="00F17F05">
        <w:rPr>
          <w:u w:val="single"/>
        </w:rPr>
        <w:t xml:space="preserve">national leaders </w:t>
      </w:r>
      <w:r w:rsidRPr="00F17F05">
        <w:rPr>
          <w:b/>
          <w:iCs/>
          <w:u w:val="single"/>
          <w:bdr w:val="single" w:sz="8" w:space="0" w:color="auto"/>
        </w:rPr>
        <w:t>avoid</w:t>
      </w:r>
      <w:r w:rsidRPr="00F17F05">
        <w:rPr>
          <w:u w:val="single"/>
        </w:rPr>
        <w:t xml:space="preserve"> war when they are convinced it will be </w:t>
      </w:r>
      <w:r w:rsidRPr="00F17F05">
        <w:rPr>
          <w:rStyle w:val="StyleUnderline"/>
        </w:rPr>
        <w:t>long, bloody, costly, and uncertain</w:t>
      </w:r>
      <w:r w:rsidRPr="00F17F05">
        <w:rPr>
          <w:sz w:val="16"/>
        </w:rPr>
        <w:t xml:space="preserve">. To choose war, political leaders have to convince themselves they can either win a quick, cheap, and decisive victory or achieve some limited objective at low cost. </w:t>
      </w:r>
      <w:r w:rsidRPr="00F17F05">
        <w:rPr>
          <w:u w:val="single"/>
        </w:rPr>
        <w:t>Europe went to war in 1914 with each side believing it would win a rapid and easy victory</w:t>
      </w:r>
      <w:r w:rsidRPr="00F17F05">
        <w:rPr>
          <w:sz w:val="16"/>
        </w:rPr>
        <w:t xml:space="preserve">, and Nazi Germany developed the strategy of blitzkrieg in order to subdue its foes as quickly and cheaply as possible. </w:t>
      </w:r>
      <w:r w:rsidRPr="00F17F05">
        <w:rPr>
          <w:u w:val="single"/>
        </w:rPr>
        <w:t>Iraq attacked Iran in 1980 because Saddam believed the Islamic Republic was in disarray and would be easy to defeat</w:t>
      </w:r>
      <w:r w:rsidRPr="00F17F05">
        <w:rPr>
          <w:sz w:val="16"/>
        </w:rPr>
        <w:t xml:space="preserve">, and George W. </w:t>
      </w:r>
      <w:r w:rsidRPr="00F17F05">
        <w:rPr>
          <w:u w:val="single"/>
        </w:rPr>
        <w:t xml:space="preserve">Bush invaded Iraq in 2003 convinced the war would be short, successful, and pay for itself. </w:t>
      </w:r>
    </w:p>
    <w:p w14:paraId="71F98DC2" w14:textId="77777777" w:rsidR="00E050A3" w:rsidRPr="00F17F05" w:rsidRDefault="00E050A3" w:rsidP="00E050A3">
      <w:pPr>
        <w:rPr>
          <w:sz w:val="16"/>
        </w:rPr>
      </w:pPr>
      <w:r w:rsidRPr="00F17F05">
        <w:rPr>
          <w:u w:val="single"/>
        </w:rPr>
        <w:t xml:space="preserve">The fact that each of these leaders </w:t>
      </w:r>
      <w:r w:rsidRPr="00F17F05">
        <w:rPr>
          <w:rStyle w:val="StyleUnderline"/>
        </w:rPr>
        <w:t>miscalculated badly does not alter the main point</w:t>
      </w:r>
      <w:r w:rsidRPr="00F17F05">
        <w:rPr>
          <w:u w:val="single"/>
        </w:rPr>
        <w:t xml:space="preserve">: </w:t>
      </w:r>
      <w:r w:rsidRPr="00F17F05">
        <w:rPr>
          <w:b/>
          <w:iCs/>
          <w:u w:val="single"/>
          <w:bdr w:val="single" w:sz="8" w:space="0" w:color="auto"/>
        </w:rPr>
        <w:t>No matter</w:t>
      </w:r>
      <w:r w:rsidRPr="00F17F05">
        <w:rPr>
          <w:u w:val="single"/>
        </w:rPr>
        <w:t xml:space="preserve"> what a country’s </w:t>
      </w:r>
      <w:r w:rsidRPr="00F17F05">
        <w:rPr>
          <w:b/>
          <w:iCs/>
          <w:u w:val="single"/>
          <w:bdr w:val="single" w:sz="8" w:space="0" w:color="auto"/>
        </w:rPr>
        <w:t>economic condition</w:t>
      </w:r>
      <w:r w:rsidRPr="00F17F05">
        <w:rPr>
          <w:u w:val="single"/>
        </w:rPr>
        <w:t xml:space="preserve"> might be, its leaders </w:t>
      </w:r>
      <w:r w:rsidRPr="00F17F05">
        <w:rPr>
          <w:b/>
          <w:iCs/>
          <w:u w:val="single"/>
          <w:bdr w:val="single" w:sz="8" w:space="0" w:color="auto"/>
        </w:rPr>
        <w:t>will not go to war</w:t>
      </w:r>
      <w:r w:rsidRPr="00F17F05">
        <w:rPr>
          <w:u w:val="single"/>
        </w:rPr>
        <w:t xml:space="preserve"> unless they think they can do so </w:t>
      </w:r>
      <w:r w:rsidRPr="00F17F05">
        <w:rPr>
          <w:b/>
          <w:iCs/>
          <w:u w:val="single"/>
          <w:bdr w:val="single" w:sz="8" w:space="0" w:color="auto"/>
        </w:rPr>
        <w:t>quickly, cheaply</w:t>
      </w:r>
      <w:r w:rsidRPr="00F17F05">
        <w:rPr>
          <w:u w:val="single"/>
        </w:rPr>
        <w:t xml:space="preserve">, and with a </w:t>
      </w:r>
      <w:r w:rsidRPr="00F17F05">
        <w:rPr>
          <w:b/>
          <w:iCs/>
          <w:u w:val="single"/>
          <w:bdr w:val="single" w:sz="8" w:space="0" w:color="auto"/>
        </w:rPr>
        <w:t>reasonable probability of success</w:t>
      </w:r>
      <w:r w:rsidRPr="00F17F05">
        <w:rPr>
          <w:sz w:val="16"/>
        </w:rPr>
        <w:t xml:space="preserve">. </w:t>
      </w:r>
    </w:p>
    <w:p w14:paraId="0DC042EA" w14:textId="77777777" w:rsidR="00E050A3" w:rsidRPr="00F17F05" w:rsidRDefault="00E050A3" w:rsidP="00E050A3">
      <w:pPr>
        <w:rPr>
          <w:sz w:val="16"/>
        </w:rPr>
      </w:pPr>
      <w:r w:rsidRPr="00F17F05">
        <w:rPr>
          <w:sz w:val="16"/>
        </w:rPr>
        <w:t xml:space="preserve">Third, and most important, </w:t>
      </w:r>
      <w:r w:rsidRPr="00F17F05">
        <w:rPr>
          <w:highlight w:val="cyan"/>
          <w:u w:val="single"/>
        </w:rPr>
        <w:t>the</w:t>
      </w:r>
      <w:r w:rsidRPr="00F17F05">
        <w:rPr>
          <w:u w:val="single"/>
        </w:rPr>
        <w:t xml:space="preserve"> primary </w:t>
      </w:r>
      <w:r w:rsidRPr="00F17F05">
        <w:rPr>
          <w:b/>
          <w:iCs/>
          <w:highlight w:val="cyan"/>
          <w:u w:val="single"/>
          <w:bdr w:val="single" w:sz="8" w:space="0" w:color="auto"/>
        </w:rPr>
        <w:t>motivation</w:t>
      </w:r>
      <w:r w:rsidRPr="00F17F05">
        <w:rPr>
          <w:highlight w:val="cyan"/>
          <w:u w:val="single"/>
        </w:rPr>
        <w:t xml:space="preserve"> for</w:t>
      </w:r>
      <w:r w:rsidRPr="00F17F05">
        <w:rPr>
          <w:u w:val="single"/>
        </w:rPr>
        <w:t xml:space="preserve"> most </w:t>
      </w:r>
      <w:r w:rsidRPr="00F17F05">
        <w:rPr>
          <w:highlight w:val="cyan"/>
          <w:u w:val="single"/>
        </w:rPr>
        <w:t>wars is</w:t>
      </w:r>
      <w:r w:rsidRPr="00F17F05">
        <w:rPr>
          <w:u w:val="single"/>
        </w:rPr>
        <w:t xml:space="preserve"> the desire for </w:t>
      </w:r>
      <w:r w:rsidRPr="00F17F05">
        <w:rPr>
          <w:b/>
          <w:iCs/>
          <w:highlight w:val="cyan"/>
          <w:u w:val="single"/>
          <w:bdr w:val="single" w:sz="8" w:space="0" w:color="auto"/>
        </w:rPr>
        <w:t>security</w:t>
      </w:r>
      <w:r w:rsidRPr="00F17F05">
        <w:rPr>
          <w:u w:val="single"/>
        </w:rPr>
        <w:t xml:space="preserve">, </w:t>
      </w:r>
      <w:r w:rsidRPr="00F17F05">
        <w:rPr>
          <w:highlight w:val="cyan"/>
          <w:u w:val="single"/>
        </w:rPr>
        <w:t xml:space="preserve">not </w:t>
      </w:r>
      <w:r w:rsidRPr="00F17F05">
        <w:rPr>
          <w:b/>
          <w:iCs/>
          <w:highlight w:val="cyan"/>
          <w:u w:val="single"/>
          <w:bdr w:val="single" w:sz="8" w:space="0" w:color="auto"/>
        </w:rPr>
        <w:t>economic gain</w:t>
      </w:r>
      <w:r w:rsidRPr="00F17F05">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F17F05">
        <w:rPr>
          <w:rStyle w:val="StyleUnderline"/>
        </w:rPr>
        <w:t>every war between Great Powers</w:t>
      </w:r>
      <w:r w:rsidRPr="00F17F05">
        <w:rPr>
          <w:sz w:val="16"/>
        </w:rPr>
        <w:t xml:space="preserve"> [between 1848 and 1918] … </w:t>
      </w:r>
      <w:r w:rsidRPr="00F17F05">
        <w:rPr>
          <w:u w:val="single"/>
        </w:rPr>
        <w:t xml:space="preserve">started as a </w:t>
      </w:r>
      <w:r w:rsidRPr="00F17F05">
        <w:rPr>
          <w:rStyle w:val="StyleUnderline"/>
        </w:rPr>
        <w:t>preventive war, not as a war of conquest</w:t>
      </w:r>
      <w:r w:rsidRPr="00F17F05">
        <w:rPr>
          <w:sz w:val="16"/>
        </w:rPr>
        <w:t xml:space="preserve">,” and </w:t>
      </w:r>
      <w:r w:rsidRPr="00F17F05">
        <w:rPr>
          <w:rStyle w:val="StyleUnderline"/>
        </w:rPr>
        <w:t>that remains true</w:t>
      </w:r>
      <w:r w:rsidRPr="00F17F05">
        <w:rPr>
          <w:sz w:val="16"/>
        </w:rPr>
        <w:t xml:space="preserve"> of most wars fought since then. </w:t>
      </w:r>
    </w:p>
    <w:p w14:paraId="23D3D32A" w14:textId="77777777" w:rsidR="00E050A3" w:rsidRPr="00F17F05" w:rsidRDefault="00E050A3" w:rsidP="00E050A3">
      <w:pPr>
        <w:rPr>
          <w:sz w:val="16"/>
        </w:rPr>
      </w:pPr>
      <w:r w:rsidRPr="00F17F05">
        <w:rPr>
          <w:sz w:val="16"/>
        </w:rPr>
        <w:t xml:space="preserve">The bottom line: </w:t>
      </w:r>
      <w:r w:rsidRPr="00F17F05">
        <w:rPr>
          <w:b/>
          <w:iCs/>
          <w:highlight w:val="cyan"/>
          <w:u w:val="single"/>
          <w:bdr w:val="single" w:sz="8" w:space="0" w:color="auto"/>
        </w:rPr>
        <w:t>Economic conditions</w:t>
      </w:r>
      <w:r w:rsidRPr="00F17F05">
        <w:rPr>
          <w:sz w:val="16"/>
        </w:rPr>
        <w:t xml:space="preserve"> (i.e., a depression) may affect the broader political environment in which decisions for war or peace are made, but they </w:t>
      </w:r>
      <w:r w:rsidRPr="00F17F05">
        <w:rPr>
          <w:highlight w:val="cyan"/>
          <w:u w:val="single"/>
        </w:rPr>
        <w:t>are</w:t>
      </w:r>
      <w:r w:rsidRPr="00F17F05">
        <w:rPr>
          <w:u w:val="single"/>
        </w:rPr>
        <w:t xml:space="preserve"> only </w:t>
      </w:r>
      <w:r w:rsidRPr="00F17F05">
        <w:rPr>
          <w:b/>
          <w:iCs/>
          <w:highlight w:val="cyan"/>
          <w:u w:val="single"/>
          <w:bdr w:val="single" w:sz="8" w:space="0" w:color="auto"/>
        </w:rPr>
        <w:t>one factor among many</w:t>
      </w:r>
      <w:r w:rsidRPr="00F17F05">
        <w:rPr>
          <w:highlight w:val="cyan"/>
          <w:u w:val="single"/>
        </w:rPr>
        <w:t xml:space="preserve"> and </w:t>
      </w:r>
      <w:r w:rsidRPr="00F17F05">
        <w:rPr>
          <w:b/>
          <w:iCs/>
          <w:highlight w:val="cyan"/>
          <w:u w:val="single"/>
          <w:bdr w:val="single" w:sz="8" w:space="0" w:color="auto"/>
        </w:rPr>
        <w:t>rarely</w:t>
      </w:r>
      <w:r w:rsidRPr="00F17F05">
        <w:rPr>
          <w:highlight w:val="cyan"/>
          <w:u w:val="single"/>
        </w:rPr>
        <w:t xml:space="preserve"> the most significant</w:t>
      </w:r>
      <w:r w:rsidRPr="00F17F05">
        <w:rPr>
          <w:sz w:val="16"/>
        </w:rPr>
        <w:t xml:space="preserve">. Even if the COVID-19 pandemic has large, lasting, and negative effects on the world economy—as seems quite likely—it is not likely to affect the probability of war very much, especially in the short term. </w:t>
      </w:r>
    </w:p>
    <w:p w14:paraId="1058C907" w14:textId="77777777" w:rsidR="00E050A3" w:rsidRPr="00F17F05" w:rsidRDefault="00E050A3" w:rsidP="00E050A3">
      <w:pPr>
        <w:pStyle w:val="Heading3"/>
        <w:rPr>
          <w:rFonts w:cs="Times New Roman"/>
        </w:rPr>
      </w:pPr>
      <w:r w:rsidRPr="00F17F05">
        <w:rPr>
          <w:rFonts w:cs="Times New Roman"/>
        </w:rPr>
        <w:t>AT Biotech Impact---2AC</w:t>
      </w:r>
    </w:p>
    <w:p w14:paraId="3924D20F" w14:textId="77777777" w:rsidR="00E050A3" w:rsidRPr="00F17F05" w:rsidRDefault="00E050A3" w:rsidP="00E050A3">
      <w:pPr>
        <w:pStyle w:val="Heading4"/>
        <w:rPr>
          <w:rFonts w:cs="Times New Roman"/>
        </w:rPr>
      </w:pPr>
      <w:r w:rsidRPr="00F17F05">
        <w:rPr>
          <w:rFonts w:cs="Times New Roman"/>
        </w:rPr>
        <w:t>Tax cuts don’t promote innovation</w:t>
      </w:r>
    </w:p>
    <w:p w14:paraId="549B4BFC" w14:textId="77777777" w:rsidR="00E050A3" w:rsidRPr="00F17F05" w:rsidRDefault="00E050A3" w:rsidP="00E050A3">
      <w:r w:rsidRPr="00F17F05">
        <w:rPr>
          <w:rStyle w:val="Style13ptBold"/>
        </w:rPr>
        <w:t>Blankenship 19</w:t>
      </w:r>
      <w:r w:rsidRPr="00F17F05">
        <w:t>, Director of Cooperate Media Relations and Associate Editor at FiercePharma (Kyle, 4/15, “J&amp;J, Merck and Pfizer spent tax savings on investor payouts, not R&amp;D: Oxfam “Fierce Pharma, https://www.fiercepharma.com/pharma/billions-pharma-tax-savings-goes-to-investors-rather-than-r-d-oxfam?utm_source=chatgpt.com</w:t>
      </w:r>
    </w:p>
    <w:p w14:paraId="64BEE7C6" w14:textId="77777777" w:rsidR="00E050A3" w:rsidRPr="00F17F05" w:rsidRDefault="00E050A3" w:rsidP="00E050A3">
      <w:pPr>
        <w:rPr>
          <w:rStyle w:val="StyleUnderline"/>
        </w:rPr>
      </w:pPr>
      <w:r w:rsidRPr="00F17F05">
        <w:rPr>
          <w:sz w:val="16"/>
        </w:rPr>
        <w:t xml:space="preserve">The </w:t>
      </w:r>
      <w:r w:rsidRPr="00F17F05">
        <w:rPr>
          <w:rStyle w:val="StyleUnderline"/>
          <w:highlight w:val="cyan"/>
        </w:rPr>
        <w:t>Tax Cuts</w:t>
      </w:r>
      <w:r w:rsidRPr="00F17F05">
        <w:rPr>
          <w:sz w:val="16"/>
        </w:rPr>
        <w:t xml:space="preserve"> and Jobs Act, a signature piece of legislation from President Donald Trump in 2017, has been a windfall for big business. It was supposed to be a job-creation and investment engine, too. </w:t>
      </w:r>
      <w:r w:rsidRPr="00F17F05">
        <w:rPr>
          <w:rStyle w:val="StyleUnderline"/>
        </w:rPr>
        <w:t xml:space="preserve">But top drugmakers </w:t>
      </w:r>
      <w:r w:rsidRPr="00F17F05">
        <w:rPr>
          <w:rStyle w:val="StyleUnderline"/>
          <w:highlight w:val="cyan"/>
        </w:rPr>
        <w:t xml:space="preserve">channeled most of their savings to investors, </w:t>
      </w:r>
      <w:r w:rsidRPr="00F17F05">
        <w:rPr>
          <w:rStyle w:val="Emphasis"/>
          <w:highlight w:val="cyan"/>
        </w:rPr>
        <w:t>not R&amp;D</w:t>
      </w:r>
      <w:r w:rsidRPr="00F17F05">
        <w:rPr>
          <w:rStyle w:val="StyleUnderline"/>
        </w:rPr>
        <w:t xml:space="preserve"> or price cuts.</w:t>
      </w:r>
    </w:p>
    <w:p w14:paraId="0ACE7FFC" w14:textId="77777777" w:rsidR="00E050A3" w:rsidRPr="00F17F05" w:rsidRDefault="00E050A3" w:rsidP="00E050A3">
      <w:pPr>
        <w:rPr>
          <w:rStyle w:val="Emphasis"/>
        </w:rPr>
      </w:pPr>
      <w:r w:rsidRPr="00F17F05">
        <w:rPr>
          <w:sz w:val="16"/>
        </w:rPr>
        <w:t xml:space="preserve">Four </w:t>
      </w:r>
      <w:r w:rsidRPr="00F17F05">
        <w:rPr>
          <w:rStyle w:val="StyleUnderline"/>
          <w:highlight w:val="cyan"/>
        </w:rPr>
        <w:t>pharma companies</w:t>
      </w:r>
      <w:r w:rsidRPr="00F17F05">
        <w:rPr>
          <w:sz w:val="16"/>
        </w:rPr>
        <w:t>—Johnson &amp; Johnson, Merck, Pfizer and Abbott Laboratories—</w:t>
      </w:r>
      <w:r w:rsidRPr="00F17F05">
        <w:rPr>
          <w:rStyle w:val="StyleUnderline"/>
        </w:rPr>
        <w:t>reaped a combined $7 billion in savings</w:t>
      </w:r>
      <w:r w:rsidRPr="00F17F05">
        <w:rPr>
          <w:sz w:val="16"/>
        </w:rPr>
        <w:t xml:space="preserve"> from two provisions in the tax bill, according to a recent Oxfam report (PDF), </w:t>
      </w:r>
      <w:r w:rsidRPr="00F17F05">
        <w:rPr>
          <w:rStyle w:val="Emphasis"/>
        </w:rPr>
        <w:t xml:space="preserve">and they </w:t>
      </w:r>
      <w:r w:rsidRPr="00F17F05">
        <w:rPr>
          <w:rStyle w:val="Emphasis"/>
          <w:highlight w:val="cyan"/>
        </w:rPr>
        <w:t xml:space="preserve">plowed that money into stock buybacks </w:t>
      </w:r>
      <w:r w:rsidRPr="00F17F05">
        <w:rPr>
          <w:rStyle w:val="Emphasis"/>
        </w:rPr>
        <w:t>and dividends.</w:t>
      </w:r>
    </w:p>
    <w:p w14:paraId="2F108CFD" w14:textId="77777777" w:rsidR="00E050A3" w:rsidRPr="00F17F05" w:rsidRDefault="00E050A3" w:rsidP="00E050A3">
      <w:pPr>
        <w:rPr>
          <w:sz w:val="16"/>
        </w:rPr>
      </w:pPr>
      <w:r w:rsidRPr="00F17F05">
        <w:rPr>
          <w:sz w:val="16"/>
        </w:rPr>
        <w:t>“</w:t>
      </w:r>
      <w:r w:rsidRPr="00F17F05">
        <w:rPr>
          <w:rStyle w:val="StyleUnderline"/>
          <w:highlight w:val="cyan"/>
        </w:rPr>
        <w:t>Despite promises that tax cuts</w:t>
      </w:r>
      <w:r w:rsidRPr="00F17F05">
        <w:rPr>
          <w:sz w:val="16"/>
          <w:highlight w:val="cyan"/>
        </w:rPr>
        <w:t xml:space="preserve"> </w:t>
      </w:r>
      <w:r w:rsidRPr="00F17F05">
        <w:rPr>
          <w:rStyle w:val="StyleUnderline"/>
          <w:highlight w:val="cyan"/>
        </w:rPr>
        <w:t>would bring billions back onshore</w:t>
      </w:r>
      <w:r w:rsidRPr="00F17F05">
        <w:rPr>
          <w:rStyle w:val="StyleUnderline"/>
        </w:rPr>
        <w:t xml:space="preserve"> and create jobs,</w:t>
      </w:r>
      <w:r w:rsidRPr="00F17F05">
        <w:rPr>
          <w:sz w:val="16"/>
        </w:rPr>
        <w:t xml:space="preserve"> </w:t>
      </w:r>
      <w:r w:rsidRPr="00F17F05">
        <w:rPr>
          <w:rStyle w:val="Emphasis"/>
          <w:highlight w:val="cyan"/>
        </w:rPr>
        <w:t>drug companies are still dodging</w:t>
      </w:r>
      <w:r w:rsidRPr="00F17F05">
        <w:rPr>
          <w:rStyle w:val="Emphasis"/>
        </w:rPr>
        <w:t xml:space="preserve"> their </w:t>
      </w:r>
      <w:r w:rsidRPr="00F17F05">
        <w:rPr>
          <w:rStyle w:val="Emphasis"/>
          <w:highlight w:val="cyan"/>
        </w:rPr>
        <w:t>taxes</w:t>
      </w:r>
      <w:r w:rsidRPr="00F17F05">
        <w:rPr>
          <w:sz w:val="16"/>
        </w:rPr>
        <w:t xml:space="preserve">, still charging sky-high prices </w:t>
      </w:r>
      <w:r w:rsidRPr="00F17F05">
        <w:rPr>
          <w:rStyle w:val="StyleUnderline"/>
          <w:highlight w:val="cyan"/>
        </w:rPr>
        <w:t>and</w:t>
      </w:r>
      <w:r w:rsidRPr="00F17F05">
        <w:rPr>
          <w:rStyle w:val="StyleUnderline"/>
        </w:rPr>
        <w:t xml:space="preserve"> still </w:t>
      </w:r>
      <w:r w:rsidRPr="00F17F05">
        <w:rPr>
          <w:rStyle w:val="StyleUnderline"/>
          <w:highlight w:val="cyan"/>
        </w:rPr>
        <w:t>paying off</w:t>
      </w:r>
      <w:r w:rsidRPr="00F17F05">
        <w:rPr>
          <w:rStyle w:val="StyleUnderline"/>
        </w:rPr>
        <w:t xml:space="preserve"> their </w:t>
      </w:r>
      <w:r w:rsidRPr="00F17F05">
        <w:rPr>
          <w:rStyle w:val="StyleUnderline"/>
          <w:highlight w:val="cyan"/>
        </w:rPr>
        <w:t>wealthy executives</w:t>
      </w:r>
      <w:r w:rsidRPr="00F17F05">
        <w:rPr>
          <w:sz w:val="16"/>
        </w:rPr>
        <w:t xml:space="preserve"> and shareholders </w:t>
      </w:r>
      <w:r w:rsidRPr="00F17F05">
        <w:rPr>
          <w:rStyle w:val="Emphasis"/>
          <w:highlight w:val="cyan"/>
        </w:rPr>
        <w:t>instead of boosting</w:t>
      </w:r>
      <w:r w:rsidRPr="00F17F05">
        <w:rPr>
          <w:rStyle w:val="Emphasis"/>
        </w:rPr>
        <w:t xml:space="preserve"> </w:t>
      </w:r>
      <w:r w:rsidRPr="00F17F05">
        <w:rPr>
          <w:rStyle w:val="Emphasis"/>
          <w:highlight w:val="cyan"/>
        </w:rPr>
        <w:t>investments</w:t>
      </w:r>
      <w:r w:rsidRPr="00F17F05">
        <w:rPr>
          <w:rStyle w:val="Emphasis"/>
        </w:rPr>
        <w:t xml:space="preserve"> in life-saving research and development to lower drug costs,”</w:t>
      </w:r>
      <w:r w:rsidRPr="00F17F05">
        <w:rPr>
          <w:sz w:val="16"/>
        </w:rPr>
        <w:t xml:space="preserve"> said Paul O’Brien, vice president of policy and campaigns at Oxfam America, in a release.</w:t>
      </w:r>
    </w:p>
    <w:p w14:paraId="28FD805B" w14:textId="77777777" w:rsidR="00E050A3" w:rsidRPr="00F17F05" w:rsidRDefault="00E050A3" w:rsidP="00E050A3">
      <w:pPr>
        <w:rPr>
          <w:sz w:val="16"/>
          <w:szCs w:val="18"/>
        </w:rPr>
      </w:pPr>
      <w:r w:rsidRPr="00F17F05">
        <w:rPr>
          <w:sz w:val="16"/>
          <w:szCs w:val="18"/>
        </w:rPr>
        <w:t>Pharma companies benefited from the tax bill's cut to statutory tax rates—to 21% from 35%—and rebates on previously untaxed offshore earnings. Among the companies Oxfam examined, the single biggest beneficiary was J&amp;J, which received a reported $2.48 billion in combined tax breaks in 2018, equivalent to about 13.8% of the company’s profits.</w:t>
      </w:r>
    </w:p>
    <w:p w14:paraId="2031F09D" w14:textId="77777777" w:rsidR="00E050A3" w:rsidRPr="00F17F05" w:rsidRDefault="00E050A3" w:rsidP="00E050A3">
      <w:pPr>
        <w:rPr>
          <w:sz w:val="16"/>
          <w:szCs w:val="18"/>
        </w:rPr>
      </w:pPr>
      <w:r w:rsidRPr="00F17F05">
        <w:rPr>
          <w:sz w:val="16"/>
          <w:szCs w:val="18"/>
        </w:rPr>
        <w:t>Merck—which enjoyed a $1.22 billion tax break in 2018 by Oxfam's count—said it used its savings to reinvest in R&amp;D. The company spent $10 billion last year on drug research and development, and it plans to put $16 billion toward capital investments over the next five years, the company said in an emailed statement.</w:t>
      </w:r>
    </w:p>
    <w:p w14:paraId="36E86A70" w14:textId="77777777" w:rsidR="00E050A3" w:rsidRPr="00F17F05" w:rsidRDefault="00E050A3" w:rsidP="00E050A3">
      <w:pPr>
        <w:rPr>
          <w:sz w:val="16"/>
        </w:rPr>
      </w:pPr>
      <w:r w:rsidRPr="00F17F05">
        <w:rPr>
          <w:sz w:val="16"/>
        </w:rPr>
        <w:t>“</w:t>
      </w:r>
      <w:r w:rsidRPr="00F17F05">
        <w:rPr>
          <w:rStyle w:val="StyleUnderline"/>
        </w:rPr>
        <w:t xml:space="preserve">The </w:t>
      </w:r>
      <w:r w:rsidRPr="00F17F05">
        <w:rPr>
          <w:rStyle w:val="StyleUnderline"/>
          <w:highlight w:val="cyan"/>
        </w:rPr>
        <w:t>enactment of the U.S. tax legislation</w:t>
      </w:r>
      <w:r w:rsidRPr="00F17F05">
        <w:rPr>
          <w:sz w:val="16"/>
        </w:rPr>
        <w:t xml:space="preserve"> has </w:t>
      </w:r>
      <w:r w:rsidRPr="00F17F05">
        <w:rPr>
          <w:rStyle w:val="StyleUnderline"/>
          <w:highlight w:val="cyan"/>
        </w:rPr>
        <w:t>enabled</w:t>
      </w:r>
      <w:r w:rsidRPr="00F17F05">
        <w:rPr>
          <w:rStyle w:val="StyleUnderline"/>
        </w:rPr>
        <w:t xml:space="preserve"> </w:t>
      </w:r>
      <w:r w:rsidRPr="00F17F05">
        <w:rPr>
          <w:rStyle w:val="StyleUnderline"/>
          <w:highlight w:val="cyan"/>
        </w:rPr>
        <w:t>Merck to deploy capital</w:t>
      </w:r>
      <w:r w:rsidRPr="00F17F05">
        <w:rPr>
          <w:rStyle w:val="StyleUnderline"/>
        </w:rPr>
        <w:t xml:space="preserve"> in</w:t>
      </w:r>
      <w:r w:rsidRPr="00F17F05">
        <w:rPr>
          <w:sz w:val="16"/>
        </w:rPr>
        <w:t xml:space="preserve"> support of our </w:t>
      </w:r>
      <w:r w:rsidRPr="00F17F05">
        <w:rPr>
          <w:rStyle w:val="StyleUnderline"/>
        </w:rPr>
        <w:t xml:space="preserve">strategy </w:t>
      </w:r>
      <w:r w:rsidRPr="00F17F05">
        <w:rPr>
          <w:rStyle w:val="StyleUnderline"/>
          <w:highlight w:val="cyan"/>
        </w:rPr>
        <w:t>to invent</w:t>
      </w:r>
      <w:r w:rsidRPr="00F17F05">
        <w:rPr>
          <w:rStyle w:val="StyleUnderline"/>
        </w:rPr>
        <w:t xml:space="preserve"> new medicines</w:t>
      </w:r>
      <w:r w:rsidRPr="00F17F05">
        <w:rPr>
          <w:sz w:val="16"/>
        </w:rPr>
        <w:t xml:space="preserve"> that address key unmet medical needs, ultimately benefiting patients,” Merck said, adding that the planned investments will help Merck stay on "the cutting edge of science and meet growing demand for our human and animal health medicines and vaccines.” </w:t>
      </w:r>
    </w:p>
    <w:p w14:paraId="0D481565" w14:textId="77777777" w:rsidR="00E050A3" w:rsidRPr="00F17F05" w:rsidRDefault="00E050A3" w:rsidP="00E050A3">
      <w:pPr>
        <w:rPr>
          <w:sz w:val="16"/>
        </w:rPr>
      </w:pPr>
      <w:r w:rsidRPr="00F17F05">
        <w:rPr>
          <w:rStyle w:val="Emphasis"/>
          <w:highlight w:val="cyan"/>
        </w:rPr>
        <w:t>But Merck’s R&amp;D spending</w:t>
      </w:r>
      <w:r w:rsidRPr="00F17F05">
        <w:rPr>
          <w:rStyle w:val="Emphasis"/>
        </w:rPr>
        <w:t xml:space="preserve"> last year </w:t>
      </w:r>
      <w:r w:rsidRPr="00F17F05">
        <w:rPr>
          <w:rStyle w:val="Emphasis"/>
          <w:highlight w:val="cyan"/>
        </w:rPr>
        <w:t>wasn't</w:t>
      </w:r>
      <w:r w:rsidRPr="00F17F05">
        <w:rPr>
          <w:rStyle w:val="Emphasis"/>
        </w:rPr>
        <w:t xml:space="preserve"> much </w:t>
      </w:r>
      <w:r w:rsidRPr="00F17F05">
        <w:rPr>
          <w:rStyle w:val="Emphasis"/>
          <w:highlight w:val="cyan"/>
        </w:rPr>
        <w:t>different</w:t>
      </w:r>
      <w:r w:rsidRPr="00F17F05">
        <w:rPr>
          <w:sz w:val="16"/>
        </w:rPr>
        <w:t xml:space="preserve"> from its budgets in recent years. The company's R&amp;D costs have hovered at around $10 billion a year since 2016. But payouts to investors jumped to about $14.26 billion last year from just over $9 billion in 2017, Oxfam noted.</w:t>
      </w:r>
    </w:p>
    <w:p w14:paraId="21697AD7" w14:textId="77777777" w:rsidR="00E050A3" w:rsidRPr="00F17F05" w:rsidRDefault="00E050A3" w:rsidP="00E050A3">
      <w:pPr>
        <w:rPr>
          <w:sz w:val="16"/>
        </w:rPr>
      </w:pPr>
      <w:r w:rsidRPr="00F17F05">
        <w:rPr>
          <w:rStyle w:val="Emphasis"/>
          <w:highlight w:val="cyan"/>
        </w:rPr>
        <w:t>Pfizer increased</w:t>
      </w:r>
      <w:r w:rsidRPr="00F17F05">
        <w:rPr>
          <w:rStyle w:val="Emphasis"/>
        </w:rPr>
        <w:t xml:space="preserve"> its investor </w:t>
      </w:r>
      <w:r w:rsidRPr="00F17F05">
        <w:rPr>
          <w:rStyle w:val="Emphasis"/>
          <w:highlight w:val="cyan"/>
        </w:rPr>
        <w:t>payouts even more</w:t>
      </w:r>
      <w:r w:rsidRPr="00F17F05">
        <w:rPr>
          <w:sz w:val="16"/>
        </w:rPr>
        <w:t>, though. The company boosted its buybacks and dividends by a whopping $7.5 billion in 2018, bringing its total to more than $20 billion. The same year, Pfizer spent less than half that amount, $8 billion, on R&amp;D. The company did not respond to a request for comment by press time.</w:t>
      </w:r>
    </w:p>
    <w:p w14:paraId="669A57F4" w14:textId="77777777" w:rsidR="00E050A3" w:rsidRPr="00F17F05" w:rsidRDefault="00E050A3" w:rsidP="00E050A3">
      <w:pPr>
        <w:pStyle w:val="Heading4"/>
        <w:rPr>
          <w:rFonts w:cs="Times New Roman"/>
        </w:rPr>
      </w:pPr>
      <w:r w:rsidRPr="00F17F05">
        <w:rPr>
          <w:rFonts w:cs="Times New Roman"/>
        </w:rPr>
        <w:t xml:space="preserve">Even </w:t>
      </w:r>
      <w:r w:rsidRPr="00F17F05">
        <w:rPr>
          <w:rFonts w:cs="Times New Roman"/>
          <w:u w:val="single"/>
        </w:rPr>
        <w:t>super-diseases</w:t>
      </w:r>
      <w:r w:rsidRPr="00F17F05">
        <w:rPr>
          <w:rFonts w:cs="Times New Roman"/>
        </w:rPr>
        <w:t xml:space="preserve"> can’t cause extinction---</w:t>
      </w:r>
      <w:r w:rsidRPr="00F17F05">
        <w:rPr>
          <w:rFonts w:cs="Times New Roman"/>
          <w:u w:val="single"/>
        </w:rPr>
        <w:t>human dispersal</w:t>
      </w:r>
      <w:r w:rsidRPr="00F17F05">
        <w:rPr>
          <w:rFonts w:cs="Times New Roman"/>
        </w:rPr>
        <w:t xml:space="preserve"> and </w:t>
      </w:r>
      <w:r w:rsidRPr="00F17F05">
        <w:rPr>
          <w:rFonts w:cs="Times New Roman"/>
          <w:u w:val="single"/>
        </w:rPr>
        <w:t>countermeasures</w:t>
      </w:r>
      <w:r w:rsidRPr="00F17F05">
        <w:rPr>
          <w:rFonts w:cs="Times New Roman"/>
        </w:rPr>
        <w:t xml:space="preserve">. </w:t>
      </w:r>
    </w:p>
    <w:p w14:paraId="4A2D2147" w14:textId="77777777" w:rsidR="00E050A3" w:rsidRPr="00F17F05" w:rsidRDefault="00E050A3" w:rsidP="00E050A3">
      <w:r w:rsidRPr="00F17F05">
        <w:rPr>
          <w:rStyle w:val="Style13ptBold"/>
        </w:rPr>
        <w:t>Thorstad 23</w:t>
      </w:r>
      <w:r w:rsidRPr="00F17F05">
        <w:t>, PhD, Assistant Professor of Philosophy at Vanderbilt University. (David, 7-8-2023, "Exaggerating the risks (Part 9: Biorisk – Grounds for doubt)," Reflective altruism, https://reflectivealtruism.com/2023/07/08/exaggerating-the-risks-part-9-biorisk-grounds-for-doubt/)</w:t>
      </w:r>
    </w:p>
    <w:p w14:paraId="40628160" w14:textId="77777777" w:rsidR="00E050A3" w:rsidRPr="00F17F05" w:rsidRDefault="00E050A3" w:rsidP="00E050A3">
      <w:pPr>
        <w:rPr>
          <w:sz w:val="16"/>
        </w:rPr>
      </w:pPr>
      <w:r w:rsidRPr="00F17F05">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17F05">
        <w:rPr>
          <w:rStyle w:val="Emphasis"/>
          <w:highlight w:val="cyan"/>
        </w:rPr>
        <w:t>many are skeptical</w:t>
      </w:r>
      <w:r w:rsidRPr="00F17F05">
        <w:rPr>
          <w:rStyle w:val="StyleUnderline"/>
          <w:highlight w:val="cyan"/>
        </w:rPr>
        <w:t xml:space="preserve"> of existential biorisk</w:t>
      </w:r>
      <w:r w:rsidRPr="00F17F05">
        <w:rPr>
          <w:sz w:val="16"/>
        </w:rPr>
        <w:t xml:space="preserve"> claims.</w:t>
      </w:r>
    </w:p>
    <w:p w14:paraId="1E0A1EE3" w14:textId="77777777" w:rsidR="00E050A3" w:rsidRPr="00F17F05" w:rsidRDefault="00E050A3" w:rsidP="00E050A3">
      <w:pPr>
        <w:rPr>
          <w:sz w:val="16"/>
        </w:rPr>
      </w:pPr>
      <w:r w:rsidRPr="00F17F05">
        <w:rPr>
          <w:sz w:val="16"/>
        </w:rPr>
        <w:t>3. The difficulty of the problem</w:t>
      </w:r>
    </w:p>
    <w:p w14:paraId="054FAA3C" w14:textId="77777777" w:rsidR="00E050A3" w:rsidRPr="00F17F05" w:rsidRDefault="00E050A3" w:rsidP="00E050A3">
      <w:pPr>
        <w:rPr>
          <w:sz w:val="16"/>
        </w:rPr>
      </w:pPr>
      <w:r w:rsidRPr="00F17F05">
        <w:rPr>
          <w:sz w:val="16"/>
        </w:rPr>
        <w:t xml:space="preserve">The main reason why scientists and policymakers are skeptical of existential biorisk is that </w:t>
      </w:r>
      <w:r w:rsidRPr="00F17F05">
        <w:rPr>
          <w:rStyle w:val="StyleUnderline"/>
        </w:rPr>
        <w:t xml:space="preserve">it is terribly hard to engineer a pandemic that kills </w:t>
      </w:r>
      <w:r w:rsidRPr="00F17F05">
        <w:rPr>
          <w:rStyle w:val="Emphasis"/>
        </w:rPr>
        <w:t>everyone</w:t>
      </w:r>
      <w:r w:rsidRPr="00F17F05">
        <w:rPr>
          <w:sz w:val="16"/>
        </w:rPr>
        <w:t>.</w:t>
      </w:r>
    </w:p>
    <w:p w14:paraId="5C426303" w14:textId="77777777" w:rsidR="00E050A3" w:rsidRPr="00F17F05" w:rsidRDefault="00E050A3" w:rsidP="00E050A3">
      <w:pPr>
        <w:rPr>
          <w:sz w:val="16"/>
        </w:rPr>
      </w:pPr>
      <w:r w:rsidRPr="00F17F05">
        <w:rPr>
          <w:sz w:val="16"/>
        </w:rPr>
        <w:t xml:space="preserve">First, </w:t>
      </w:r>
      <w:r w:rsidRPr="00F17F05">
        <w:rPr>
          <w:rStyle w:val="StyleUnderline"/>
          <w:highlight w:val="cyan"/>
        </w:rPr>
        <w:t xml:space="preserve">you would need to reach </w:t>
      </w:r>
      <w:r w:rsidRPr="00F17F05">
        <w:rPr>
          <w:rStyle w:val="Emphasis"/>
          <w:highlight w:val="cyan"/>
        </w:rPr>
        <w:t>everyone</w:t>
      </w:r>
      <w:r w:rsidRPr="00F17F05">
        <w:rPr>
          <w:sz w:val="16"/>
        </w:rPr>
        <w:t xml:space="preserve">. </w:t>
      </w:r>
      <w:r w:rsidRPr="00F17F05">
        <w:rPr>
          <w:rStyle w:val="StyleUnderline"/>
        </w:rPr>
        <w:t xml:space="preserve">The virus would have to be transmitted to the most </w:t>
      </w:r>
      <w:r w:rsidRPr="00F17F05">
        <w:rPr>
          <w:rStyle w:val="Emphasis"/>
        </w:rPr>
        <w:t>rural</w:t>
      </w:r>
      <w:r w:rsidRPr="00F17F05">
        <w:rPr>
          <w:rStyle w:val="StyleUnderline"/>
        </w:rPr>
        <w:t xml:space="preserve"> and </w:t>
      </w:r>
      <w:r w:rsidRPr="00F17F05">
        <w:rPr>
          <w:rStyle w:val="Emphasis"/>
        </w:rPr>
        <w:t>isolated corners</w:t>
      </w:r>
      <w:r w:rsidRPr="00F17F05">
        <w:rPr>
          <w:sz w:val="16"/>
        </w:rPr>
        <w:t xml:space="preserve"> of the earth; to </w:t>
      </w:r>
      <w:r w:rsidRPr="00F17F05">
        <w:rPr>
          <w:rStyle w:val="Emphasis"/>
          <w:highlight w:val="cyan"/>
        </w:rPr>
        <w:t>antarctic</w:t>
      </w:r>
      <w:r w:rsidRPr="00F17F05">
        <w:rPr>
          <w:sz w:val="16"/>
        </w:rPr>
        <w:t xml:space="preserve"> research </w:t>
      </w:r>
      <w:r w:rsidRPr="00F17F05">
        <w:rPr>
          <w:rStyle w:val="Emphasis"/>
          <w:highlight w:val="cyan"/>
        </w:rPr>
        <w:t>stations</w:t>
      </w:r>
      <w:r w:rsidRPr="00F17F05">
        <w:rPr>
          <w:sz w:val="16"/>
        </w:rPr>
        <w:t xml:space="preserve">; to </w:t>
      </w:r>
      <w:r w:rsidRPr="00F17F05">
        <w:rPr>
          <w:rStyle w:val="Emphasis"/>
          <w:highlight w:val="cyan"/>
        </w:rPr>
        <w:t>ships</w:t>
      </w:r>
      <w:r w:rsidRPr="00F17F05">
        <w:rPr>
          <w:rStyle w:val="StyleUnderline"/>
        </w:rPr>
        <w:t xml:space="preserve"> at sea</w:t>
      </w:r>
      <w:r w:rsidRPr="00F17F05">
        <w:rPr>
          <w:sz w:val="16"/>
        </w:rPr>
        <w:t xml:space="preserve">, </w:t>
      </w:r>
      <w:r w:rsidRPr="00F17F05">
        <w:rPr>
          <w:rStyle w:val="StyleUnderline"/>
        </w:rPr>
        <w:t xml:space="preserve">including </w:t>
      </w:r>
      <w:r w:rsidRPr="00F17F05">
        <w:rPr>
          <w:rStyle w:val="Emphasis"/>
          <w:highlight w:val="cyan"/>
        </w:rPr>
        <w:t>nuclear sub</w:t>
      </w:r>
      <w:r w:rsidRPr="00F17F05">
        <w:rPr>
          <w:sz w:val="16"/>
        </w:rPr>
        <w:t>marine</w:t>
      </w:r>
      <w:r w:rsidRPr="00F17F05">
        <w:rPr>
          <w:rStyle w:val="Emphasis"/>
          <w:highlight w:val="cyan"/>
        </w:rPr>
        <w:t>s</w:t>
      </w:r>
      <w:r w:rsidRPr="00F17F05">
        <w:rPr>
          <w:sz w:val="16"/>
        </w:rPr>
        <w:t xml:space="preserve"> on uncharted, long-term and isolated paths; to </w:t>
      </w:r>
      <w:r w:rsidRPr="00F17F05">
        <w:rPr>
          <w:rStyle w:val="Emphasis"/>
        </w:rPr>
        <w:t xml:space="preserve">doomsday </w:t>
      </w:r>
      <w:r w:rsidRPr="00F17F05">
        <w:rPr>
          <w:rStyle w:val="Emphasis"/>
          <w:highlight w:val="cyan"/>
        </w:rPr>
        <w:t>preppers</w:t>
      </w:r>
      <w:r w:rsidRPr="00F17F05">
        <w:rPr>
          <w:rStyle w:val="StyleUnderline"/>
        </w:rPr>
        <w:t xml:space="preserve"> in</w:t>
      </w:r>
      <w:r w:rsidRPr="00F17F05">
        <w:rPr>
          <w:sz w:val="16"/>
        </w:rPr>
        <w:t xml:space="preserve"> their </w:t>
      </w:r>
      <w:r w:rsidRPr="00F17F05">
        <w:rPr>
          <w:rStyle w:val="Emphasis"/>
        </w:rPr>
        <w:t>bunkers</w:t>
      </w:r>
      <w:r w:rsidRPr="00F17F05">
        <w:rPr>
          <w:sz w:val="16"/>
        </w:rPr>
        <w:t xml:space="preserve">; to hermits and </w:t>
      </w:r>
      <w:r w:rsidRPr="00F17F05">
        <w:rPr>
          <w:rStyle w:val="Emphasis"/>
          <w:highlight w:val="cyan"/>
        </w:rPr>
        <w:t>uncontacted tribes</w:t>
      </w:r>
      <w:r w:rsidRPr="00F17F05">
        <w:rPr>
          <w:sz w:val="16"/>
        </w:rPr>
        <w:t xml:space="preserve">; to </w:t>
      </w:r>
      <w:r w:rsidRPr="00F17F05">
        <w:rPr>
          <w:rStyle w:val="Emphasis"/>
          <w:highlight w:val="cyan"/>
        </w:rPr>
        <w:t>astronauts</w:t>
      </w:r>
      <w:r w:rsidRPr="00F17F05">
        <w:rPr>
          <w:rStyle w:val="StyleUnderline"/>
        </w:rPr>
        <w:t xml:space="preserve"> in space</w:t>
      </w:r>
      <w:r w:rsidRPr="00F17F05">
        <w:rPr>
          <w:sz w:val="16"/>
        </w:rPr>
        <w:t xml:space="preserve">; to each new child born every second; </w:t>
      </w:r>
      <w:r w:rsidRPr="00F17F05">
        <w:rPr>
          <w:rStyle w:val="StyleUnderline"/>
        </w:rPr>
        <w:t xml:space="preserve">to </w:t>
      </w:r>
      <w:r w:rsidRPr="00F17F05">
        <w:rPr>
          <w:rStyle w:val="Emphasis"/>
        </w:rPr>
        <w:t>island</w:t>
      </w:r>
      <w:r w:rsidRPr="00F17F05">
        <w:rPr>
          <w:rStyle w:val="StyleUnderline"/>
        </w:rPr>
        <w:t xml:space="preserve"> nations</w:t>
      </w:r>
      <w:r w:rsidRPr="00F17F05">
        <w:rPr>
          <w:sz w:val="16"/>
        </w:rPr>
        <w:t xml:space="preserve">; and so on. And you would need a transmission mechanism that could spread the virus this far without being detected: otherwise, </w:t>
      </w:r>
      <w:r w:rsidRPr="00F17F05">
        <w:rPr>
          <w:rStyle w:val="StyleUnderline"/>
        </w:rPr>
        <w:t xml:space="preserve">those with the means would be </w:t>
      </w:r>
      <w:r w:rsidRPr="00F17F05">
        <w:rPr>
          <w:rStyle w:val="Emphasis"/>
        </w:rPr>
        <w:t>whisked away</w:t>
      </w:r>
      <w:r w:rsidRPr="00F17F05">
        <w:rPr>
          <w:rStyle w:val="StyleUnderline"/>
        </w:rPr>
        <w:t xml:space="preserve"> to safety</w:t>
      </w:r>
      <w:r w:rsidRPr="00F17F05">
        <w:rPr>
          <w:sz w:val="16"/>
        </w:rPr>
        <w:t xml:space="preserve"> and might well survive.</w:t>
      </w:r>
    </w:p>
    <w:p w14:paraId="79DD5229" w14:textId="77777777" w:rsidR="00E050A3" w:rsidRPr="00F17F05" w:rsidRDefault="00E050A3" w:rsidP="00E050A3">
      <w:pPr>
        <w:rPr>
          <w:sz w:val="16"/>
        </w:rPr>
      </w:pPr>
      <w:r w:rsidRPr="00F17F05">
        <w:rPr>
          <w:sz w:val="16"/>
        </w:rPr>
        <w:t xml:space="preserve">Second, </w:t>
      </w:r>
      <w:r w:rsidRPr="00F17F05">
        <w:rPr>
          <w:rStyle w:val="StyleUnderline"/>
          <w:highlight w:val="cyan"/>
        </w:rPr>
        <w:t>you would need a virus that was</w:t>
      </w:r>
      <w:r w:rsidRPr="00F17F05">
        <w:rPr>
          <w:rStyle w:val="StyleUnderline"/>
        </w:rPr>
        <w:t xml:space="preserve"> </w:t>
      </w:r>
      <w:r w:rsidRPr="00F17F05">
        <w:rPr>
          <w:rStyle w:val="Emphasis"/>
        </w:rPr>
        <w:t xml:space="preserve">virtually </w:t>
      </w:r>
      <w:r w:rsidRPr="00F17F05">
        <w:rPr>
          <w:rStyle w:val="Emphasis"/>
          <w:highlight w:val="cyan"/>
        </w:rPr>
        <w:t>undetectable</w:t>
      </w:r>
      <w:r w:rsidRPr="00F17F05">
        <w:rPr>
          <w:rStyle w:val="StyleUnderline"/>
        </w:rPr>
        <w:t xml:space="preserve"> until </w:t>
      </w:r>
      <w:r w:rsidRPr="00F17F05">
        <w:rPr>
          <w:rStyle w:val="Emphasis"/>
        </w:rPr>
        <w:t>all</w:t>
      </w:r>
      <w:r w:rsidRPr="00F17F05">
        <w:rPr>
          <w:sz w:val="16"/>
        </w:rPr>
        <w:t xml:space="preserve">, or </w:t>
      </w:r>
      <w:r w:rsidRPr="00F17F05">
        <w:rPr>
          <w:rStyle w:val="StyleUnderline"/>
        </w:rPr>
        <w:t xml:space="preserve">nearly all humans had </w:t>
      </w:r>
      <w:r w:rsidRPr="00F17F05">
        <w:rPr>
          <w:rStyle w:val="Emphasis"/>
        </w:rPr>
        <w:t>been infected</w:t>
      </w:r>
      <w:r w:rsidRPr="00F17F05">
        <w:rPr>
          <w:sz w:val="16"/>
        </w:rPr>
        <w:t>. That conflicts in a stark way with the goal of producing a virus that is 100% lethal, since lethal viruses tend to leave a trace as they spread through a population.</w:t>
      </w:r>
    </w:p>
    <w:p w14:paraId="3AA5FA90" w14:textId="77777777" w:rsidR="00E050A3" w:rsidRPr="00F17F05" w:rsidRDefault="00E050A3" w:rsidP="00E050A3">
      <w:pPr>
        <w:rPr>
          <w:sz w:val="16"/>
        </w:rPr>
      </w:pPr>
      <w:r w:rsidRPr="00F17F05">
        <w:rPr>
          <w:sz w:val="16"/>
        </w:rPr>
        <w:t xml:space="preserve">Third, </w:t>
      </w:r>
      <w:r w:rsidRPr="00F17F05">
        <w:rPr>
          <w:rStyle w:val="StyleUnderline"/>
        </w:rPr>
        <w:t xml:space="preserve">you would need a virus that is </w:t>
      </w:r>
      <w:r w:rsidRPr="00F17F05">
        <w:rPr>
          <w:rStyle w:val="Emphasis"/>
        </w:rPr>
        <w:t>unprecedentedly infectious</w:t>
      </w:r>
      <w:r w:rsidRPr="00F17F05">
        <w:rPr>
          <w:sz w:val="16"/>
        </w:rPr>
        <w:t xml:space="preserve">. </w:t>
      </w:r>
      <w:r w:rsidRPr="00F17F05">
        <w:rPr>
          <w:rStyle w:val="StyleUnderline"/>
          <w:highlight w:val="cyan"/>
        </w:rPr>
        <w:t>The virus would need to be</w:t>
      </w:r>
      <w:r w:rsidRPr="00F17F05">
        <w:rPr>
          <w:rStyle w:val="StyleUnderline"/>
        </w:rPr>
        <w:t xml:space="preserve"> capable of being </w:t>
      </w:r>
      <w:r w:rsidRPr="00F17F05">
        <w:rPr>
          <w:rStyle w:val="Emphasis"/>
          <w:highlight w:val="cyan"/>
        </w:rPr>
        <w:t>transmitted</w:t>
      </w:r>
      <w:r w:rsidRPr="00F17F05">
        <w:rPr>
          <w:rStyle w:val="StyleUnderline"/>
        </w:rPr>
        <w:t xml:space="preserve">, </w:t>
      </w:r>
      <w:r w:rsidRPr="00F17F05">
        <w:rPr>
          <w:rStyle w:val="Emphasis"/>
        </w:rPr>
        <w:t>without fail</w:t>
      </w:r>
      <w:r w:rsidRPr="00F17F05">
        <w:rPr>
          <w:sz w:val="16"/>
        </w:rPr>
        <w:t xml:space="preserve">, </w:t>
      </w:r>
      <w:r w:rsidRPr="00F17F05">
        <w:rPr>
          <w:rStyle w:val="StyleUnderline"/>
          <w:highlight w:val="cyan"/>
        </w:rPr>
        <w:t xml:space="preserve">to </w:t>
      </w:r>
      <w:r w:rsidRPr="00F17F05">
        <w:rPr>
          <w:rStyle w:val="Emphasis"/>
          <w:highlight w:val="cyan"/>
        </w:rPr>
        <w:t>every human</w:t>
      </w:r>
      <w:r w:rsidRPr="00F17F05">
        <w:rPr>
          <w:sz w:val="16"/>
        </w:rPr>
        <w:t xml:space="preserve"> being </w:t>
      </w:r>
      <w:r w:rsidRPr="00F17F05">
        <w:rPr>
          <w:rStyle w:val="StyleUnderline"/>
          <w:highlight w:val="cyan"/>
        </w:rPr>
        <w:t xml:space="preserve">on the </w:t>
      </w:r>
      <w:r w:rsidRPr="00F17F05">
        <w:rPr>
          <w:rStyle w:val="Emphasis"/>
          <w:highlight w:val="cyan"/>
        </w:rPr>
        <w:t>planet</w:t>
      </w:r>
      <w:r w:rsidRPr="00F17F05">
        <w:rPr>
          <w:sz w:val="16"/>
        </w:rPr>
        <w:t xml:space="preserve">, in sufficient quantities to actually make them sick. </w:t>
      </w:r>
      <w:r w:rsidRPr="00F17F05">
        <w:rPr>
          <w:rStyle w:val="StyleUnderline"/>
        </w:rPr>
        <w:t xml:space="preserve">It would need to </w:t>
      </w:r>
      <w:r w:rsidRPr="00F17F05">
        <w:rPr>
          <w:rStyle w:val="StyleUnderline"/>
          <w:highlight w:val="cyan"/>
        </w:rPr>
        <w:t xml:space="preserve">avoid </w:t>
      </w:r>
      <w:r w:rsidRPr="00F17F05">
        <w:rPr>
          <w:rStyle w:val="Emphasis"/>
          <w:highlight w:val="cyan"/>
        </w:rPr>
        <w:t>respirators</w:t>
      </w:r>
      <w:r w:rsidRPr="00F17F05">
        <w:rPr>
          <w:sz w:val="16"/>
        </w:rPr>
        <w:t xml:space="preserve"> and other forms of protective equipment. </w:t>
      </w:r>
      <w:r w:rsidRPr="00F17F05">
        <w:rPr>
          <w:rStyle w:val="StyleUnderline"/>
          <w:highlight w:val="cyan"/>
        </w:rPr>
        <w:t>And</w:t>
      </w:r>
      <w:r w:rsidRPr="00F17F05">
        <w:rPr>
          <w:rStyle w:val="StyleUnderline"/>
        </w:rPr>
        <w:t xml:space="preserve"> it would have to </w:t>
      </w:r>
      <w:r w:rsidRPr="00F17F05">
        <w:rPr>
          <w:rStyle w:val="StyleUnderline"/>
          <w:highlight w:val="cyan"/>
        </w:rPr>
        <w:t>maintain</w:t>
      </w:r>
      <w:r w:rsidRPr="00F17F05">
        <w:rPr>
          <w:rStyle w:val="StyleUnderline"/>
        </w:rPr>
        <w:t xml:space="preserve"> its </w:t>
      </w:r>
      <w:r w:rsidRPr="00F17F05">
        <w:rPr>
          <w:rStyle w:val="StyleUnderline"/>
          <w:highlight w:val="cyan"/>
        </w:rPr>
        <w:t>transmissibility through</w:t>
      </w:r>
      <w:r w:rsidRPr="00F17F05">
        <w:rPr>
          <w:rStyle w:val="StyleUnderline"/>
        </w:rPr>
        <w:t>out many generations</w:t>
      </w:r>
      <w:r w:rsidRPr="00F17F05">
        <w:rPr>
          <w:sz w:val="16"/>
        </w:rPr>
        <w:t xml:space="preserve"> of </w:t>
      </w:r>
      <w:r w:rsidRPr="00F17F05">
        <w:rPr>
          <w:rStyle w:val="Emphasis"/>
          <w:highlight w:val="cyan"/>
        </w:rPr>
        <w:t>mutation</w:t>
      </w:r>
      <w:r w:rsidRPr="00F17F05">
        <w:rPr>
          <w:sz w:val="16"/>
        </w:rPr>
        <w:t>.</w:t>
      </w:r>
    </w:p>
    <w:p w14:paraId="0C8A2FF8" w14:textId="77777777" w:rsidR="00E050A3" w:rsidRPr="00F17F05" w:rsidRDefault="00E050A3" w:rsidP="00E050A3">
      <w:pPr>
        <w:rPr>
          <w:sz w:val="16"/>
        </w:rPr>
      </w:pPr>
      <w:r w:rsidRPr="00F17F05">
        <w:rPr>
          <w:sz w:val="16"/>
        </w:rPr>
        <w:t xml:space="preserve">Fourth, </w:t>
      </w:r>
      <w:r w:rsidRPr="00F17F05">
        <w:rPr>
          <w:rStyle w:val="StyleUnderline"/>
        </w:rPr>
        <w:t xml:space="preserve">you would need a virus that is </w:t>
      </w:r>
      <w:r w:rsidRPr="00F17F05">
        <w:rPr>
          <w:rStyle w:val="Emphasis"/>
        </w:rPr>
        <w:t>unprecedentedly lethal</w:t>
      </w:r>
      <w:r w:rsidRPr="00F17F05">
        <w:rPr>
          <w:sz w:val="16"/>
        </w:rPr>
        <w:t xml:space="preserve">, </w:t>
      </w:r>
      <w:r w:rsidRPr="00F17F05">
        <w:rPr>
          <w:rStyle w:val="StyleUnderline"/>
          <w:highlight w:val="cyan"/>
        </w:rPr>
        <w:t>killing not</w:t>
      </w:r>
      <w:r w:rsidRPr="00F17F05">
        <w:rPr>
          <w:sz w:val="16"/>
        </w:rPr>
        <w:t xml:space="preserve"> 90%, </w:t>
      </w:r>
      <w:r w:rsidRPr="00F17F05">
        <w:rPr>
          <w:rStyle w:val="Emphasis"/>
          <w:highlight w:val="cyan"/>
        </w:rPr>
        <w:t>99%</w:t>
      </w:r>
      <w:r w:rsidRPr="00F17F05">
        <w:rPr>
          <w:sz w:val="16"/>
        </w:rPr>
        <w:t xml:space="preserve">, or 99.999% </w:t>
      </w:r>
      <w:r w:rsidRPr="00F17F05">
        <w:rPr>
          <w:rStyle w:val="StyleUnderline"/>
          <w:highlight w:val="cyan"/>
        </w:rPr>
        <w:t>but</w:t>
      </w:r>
      <w:r w:rsidRPr="00F17F05">
        <w:rPr>
          <w:sz w:val="16"/>
        </w:rPr>
        <w:t xml:space="preserve"> effectively </w:t>
      </w:r>
      <w:r w:rsidRPr="00F17F05">
        <w:rPr>
          <w:rStyle w:val="Emphasis"/>
          <w:highlight w:val="cyan"/>
        </w:rPr>
        <w:t>all</w:t>
      </w:r>
      <w:r w:rsidRPr="00F17F05">
        <w:rPr>
          <w:sz w:val="16"/>
        </w:rPr>
        <w:t xml:space="preserve"> of those infected by it, </w:t>
      </w:r>
      <w:r w:rsidRPr="00F17F05">
        <w:rPr>
          <w:rStyle w:val="StyleUnderline"/>
          <w:highlight w:val="cyan"/>
        </w:rPr>
        <w:t>no matter their</w:t>
      </w:r>
      <w:r w:rsidRPr="00F17F05">
        <w:rPr>
          <w:rStyle w:val="StyleUnderline"/>
        </w:rPr>
        <w:t xml:space="preserve"> age, health, or </w:t>
      </w:r>
      <w:r w:rsidRPr="00F17F05">
        <w:rPr>
          <w:rStyle w:val="Emphasis"/>
          <w:highlight w:val="cyan"/>
        </w:rPr>
        <w:t>genetic makeup</w:t>
      </w:r>
      <w:r w:rsidRPr="00F17F05">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2C5F05C7" w14:textId="77777777" w:rsidR="00E050A3" w:rsidRPr="00F17F05" w:rsidRDefault="00E050A3" w:rsidP="00E050A3">
      <w:r w:rsidRPr="00F17F05">
        <w:rPr>
          <w:sz w:val="16"/>
        </w:rPr>
        <w:t xml:space="preserve">Fifth, </w:t>
      </w:r>
      <w:r w:rsidRPr="00F17F05">
        <w:rPr>
          <w:rStyle w:val="StyleUnderline"/>
          <w:highlight w:val="cyan"/>
        </w:rPr>
        <w:t>you would need to</w:t>
      </w:r>
      <w:r w:rsidRPr="00F17F05">
        <w:rPr>
          <w:sz w:val="16"/>
        </w:rPr>
        <w:t xml:space="preserve"> find a way to </w:t>
      </w:r>
      <w:r w:rsidRPr="00F17F05">
        <w:rPr>
          <w:rStyle w:val="StyleUnderline"/>
          <w:highlight w:val="cyan"/>
        </w:rPr>
        <w:t>evade</w:t>
      </w:r>
      <w:r w:rsidRPr="00F17F05">
        <w:rPr>
          <w:rStyle w:val="StyleUnderline"/>
        </w:rPr>
        <w:t xml:space="preserve"> </w:t>
      </w:r>
      <w:r w:rsidRPr="00F17F05">
        <w:rPr>
          <w:rStyle w:val="Emphasis"/>
        </w:rPr>
        <w:t>basic public health measures</w:t>
      </w:r>
      <w:r w:rsidRPr="00F17F05">
        <w:rPr>
          <w:rStyle w:val="StyleUnderline"/>
        </w:rPr>
        <w:t xml:space="preserve"> such as masking and </w:t>
      </w:r>
      <w:r w:rsidRPr="00F17F05">
        <w:rPr>
          <w:rStyle w:val="Emphasis"/>
        </w:rPr>
        <w:t xml:space="preserve">social </w:t>
      </w:r>
      <w:r w:rsidRPr="00F17F05">
        <w:rPr>
          <w:rStyle w:val="Emphasis"/>
          <w:highlight w:val="cyan"/>
        </w:rPr>
        <w:t>distancing</w:t>
      </w:r>
      <w:r w:rsidRPr="00F17F05">
        <w:rPr>
          <w:rStyle w:val="StyleUnderline"/>
        </w:rPr>
        <w:t xml:space="preserve">. This isn’t as easy as it sounds. </w:t>
      </w:r>
      <w:r w:rsidRPr="00F17F05">
        <w:rPr>
          <w:rStyle w:val="StyleUnderline"/>
          <w:highlight w:val="cyan"/>
        </w:rPr>
        <w:t xml:space="preserve">How do you transmit a virus to someone who </w:t>
      </w:r>
      <w:r w:rsidRPr="00F17F05">
        <w:rPr>
          <w:rStyle w:val="Emphasis"/>
          <w:highlight w:val="cyan"/>
        </w:rPr>
        <w:t>doesn’t leave their house</w:t>
      </w:r>
      <w:r w:rsidRPr="00F17F05">
        <w:rPr>
          <w:rStyle w:val="StyleUnderline"/>
          <w:highlight w:val="cyan"/>
        </w:rPr>
        <w:t>?</w:t>
      </w:r>
    </w:p>
    <w:p w14:paraId="546D5E1C" w14:textId="77777777" w:rsidR="00E050A3" w:rsidRPr="00F17F05" w:rsidRDefault="00E050A3" w:rsidP="00E050A3">
      <w:pPr>
        <w:pStyle w:val="Heading3"/>
        <w:rPr>
          <w:rFonts w:cs="Times New Roman"/>
        </w:rPr>
      </w:pPr>
      <w:r w:rsidRPr="00F17F05">
        <w:rPr>
          <w:rFonts w:cs="Times New Roman"/>
        </w:rPr>
        <w:t xml:space="preserve">     AT Biotech Impact---1AR</w:t>
      </w:r>
    </w:p>
    <w:p w14:paraId="02C04892" w14:textId="77777777" w:rsidR="00E050A3" w:rsidRPr="00F17F05" w:rsidRDefault="00E050A3" w:rsidP="00E050A3">
      <w:pPr>
        <w:pStyle w:val="Heading4"/>
        <w:rPr>
          <w:rFonts w:cs="Times New Roman"/>
        </w:rPr>
      </w:pPr>
      <w:r w:rsidRPr="00F17F05">
        <w:rPr>
          <w:rFonts w:cs="Times New Roman"/>
        </w:rPr>
        <w:t>Tax reductions don’t promote innovation</w:t>
      </w:r>
    </w:p>
    <w:p w14:paraId="25ACA7D6" w14:textId="77777777" w:rsidR="00E050A3" w:rsidRPr="00F17F05" w:rsidRDefault="00E050A3" w:rsidP="00E050A3">
      <w:r w:rsidRPr="00F17F05">
        <w:rPr>
          <w:rStyle w:val="Style13ptBold"/>
        </w:rPr>
        <w:t>Bell et al 19</w:t>
      </w:r>
      <w:r w:rsidRPr="00F17F05">
        <w:t>, Assistant Professor of Economics at Georgia State University (Alexander M. Bell, Raj Chetty, Xavier Javarel, Neviana Petkova, John Van Reenan, January,  “Do Tax Cuts Produce More Einsteins? The Impacts of Financial Incentives vs. Exposure to Innovation on the Supply of Inventors”, NBER, https://www.nber.org/papers/w25493?utm_source=chatgpt.com)</w:t>
      </w:r>
    </w:p>
    <w:p w14:paraId="6BAF8952" w14:textId="77777777" w:rsidR="00E050A3" w:rsidRPr="00F17F05" w:rsidRDefault="00E050A3" w:rsidP="00E050A3">
      <w:pPr>
        <w:rPr>
          <w:sz w:val="16"/>
        </w:rPr>
      </w:pPr>
      <w:r w:rsidRPr="00F17F05">
        <w:rPr>
          <w:sz w:val="16"/>
        </w:rPr>
        <w:t xml:space="preserve">Many </w:t>
      </w:r>
      <w:r w:rsidRPr="00F17F05">
        <w:rPr>
          <w:rStyle w:val="StyleUnderline"/>
        </w:rPr>
        <w:t xml:space="preserve">countries provide </w:t>
      </w:r>
      <w:r w:rsidRPr="00F17F05">
        <w:rPr>
          <w:rStyle w:val="StyleUnderline"/>
          <w:highlight w:val="cyan"/>
        </w:rPr>
        <w:t>financial incentives</w:t>
      </w:r>
      <w:r w:rsidRPr="00F17F05">
        <w:rPr>
          <w:sz w:val="16"/>
        </w:rPr>
        <w:t xml:space="preserve"> to spur innovation, ranging from tax incentives to research and development grants. In this paper, we study how such financial incentives affect individuals' decisions to pursue careers in innovation. We first present empirical evidence on inventors' career trajectories and income distributions using de-identified data on 1.2 million inventors from patent records linked to tax records in the U.S. We find </w:t>
      </w:r>
      <w:r w:rsidRPr="00F17F05">
        <w:rPr>
          <w:rStyle w:val="StyleUnderline"/>
        </w:rPr>
        <w:t xml:space="preserve">that the private returns </w:t>
      </w:r>
      <w:r w:rsidRPr="00F17F05">
        <w:rPr>
          <w:rStyle w:val="StyleUnderline"/>
          <w:highlight w:val="cyan"/>
        </w:rPr>
        <w:t>to</w:t>
      </w:r>
      <w:r w:rsidRPr="00F17F05">
        <w:rPr>
          <w:rStyle w:val="StyleUnderline"/>
        </w:rPr>
        <w:t xml:space="preserve"> </w:t>
      </w:r>
      <w:r w:rsidRPr="00F17F05">
        <w:rPr>
          <w:rStyle w:val="StyleUnderline"/>
          <w:highlight w:val="cyan"/>
        </w:rPr>
        <w:t>innovation are extremely skewed</w:t>
      </w:r>
      <w:r w:rsidRPr="00F17F05">
        <w:rPr>
          <w:sz w:val="16"/>
        </w:rPr>
        <w:t xml:space="preserve"> – with the to</w:t>
      </w:r>
      <w:r w:rsidRPr="00F17F05">
        <w:rPr>
          <w:rStyle w:val="StyleUnderline"/>
        </w:rPr>
        <w:t>p 1% of inventors collecting more than 22% of total inventors' income</w:t>
      </w:r>
      <w:r w:rsidRPr="00F17F05">
        <w:rPr>
          <w:sz w:val="16"/>
        </w:rPr>
        <w:t xml:space="preserve"> – and are highly correlated with their social impact, as measured by citations. Inventors tend to have their most impactful innovations around age 40 and their incomes rise rapidly just before they have high-impact patents. We then build a stylized model of inventor career choice that matches these facts as well as recent evidence that childhood exposure to innovation plays a critical role in determining whether individuals become inventors. The model predicts that </w:t>
      </w:r>
      <w:r w:rsidRPr="00F17F05">
        <w:rPr>
          <w:rStyle w:val="StyleUnderline"/>
        </w:rPr>
        <w:t xml:space="preserve">financial incentives, such as top income </w:t>
      </w:r>
      <w:r w:rsidRPr="00F17F05">
        <w:rPr>
          <w:rStyle w:val="StyleUnderline"/>
          <w:highlight w:val="cyan"/>
        </w:rPr>
        <w:t>tax reductions,</w:t>
      </w:r>
      <w:r w:rsidRPr="00F17F05">
        <w:rPr>
          <w:sz w:val="16"/>
          <w:highlight w:val="cyan"/>
        </w:rPr>
        <w:t xml:space="preserve"> </w:t>
      </w:r>
      <w:r w:rsidRPr="00F17F05">
        <w:rPr>
          <w:rStyle w:val="Emphasis"/>
          <w:highlight w:val="cyan"/>
        </w:rPr>
        <w:t>have limited potential</w:t>
      </w:r>
      <w:r w:rsidRPr="00F17F05">
        <w:rPr>
          <w:sz w:val="16"/>
          <w:highlight w:val="cyan"/>
        </w:rPr>
        <w:t xml:space="preserve"> </w:t>
      </w:r>
      <w:r w:rsidRPr="00F17F05">
        <w:rPr>
          <w:rStyle w:val="StyleUnderline"/>
          <w:highlight w:val="cyan"/>
        </w:rPr>
        <w:t>to increase aggregate innovation because they</w:t>
      </w:r>
      <w:r w:rsidRPr="00F17F05">
        <w:rPr>
          <w:sz w:val="16"/>
        </w:rPr>
        <w:t xml:space="preserve"> only affect individuals who are exposed to innovation and </w:t>
      </w:r>
      <w:r w:rsidRPr="00F17F05">
        <w:rPr>
          <w:rStyle w:val="StyleUnderline"/>
          <w:highlight w:val="cyan"/>
        </w:rPr>
        <w:t>have no impact on the decisions of star inventors, who matter most for aggregate innovation</w:t>
      </w:r>
      <w:r w:rsidRPr="00F17F05">
        <w:rPr>
          <w:sz w:val="16"/>
        </w:rPr>
        <w:t xml:space="preserve">. Importantly, </w:t>
      </w:r>
      <w:r w:rsidRPr="00F17F05">
        <w:rPr>
          <w:rStyle w:val="StyleUnderline"/>
          <w:highlight w:val="cyan"/>
        </w:rPr>
        <w:t>these results hold regardless of whether the private returns to innovation are known</w:t>
      </w:r>
      <w:r w:rsidRPr="00F17F05">
        <w:rPr>
          <w:rStyle w:val="StyleUnderline"/>
        </w:rPr>
        <w:t xml:space="preserve"> at the time</w:t>
      </w:r>
      <w:r w:rsidRPr="00F17F05">
        <w:rPr>
          <w:sz w:val="16"/>
        </w:rPr>
        <w:t xml:space="preserve"> of career choice. In contrast, increasing exposure to innovation (e.g., through mentorship programs) could have substantial impacts on innovation by drawing individuals who produce high-impact inventions into the innovation pipeline. Although we do not present direct evidence supporting these model-based predictions, our results call for a more careful assessment of the impacts of financial incentives and a greater focus on alternative policies to increase the supply of inventors.</w:t>
      </w:r>
    </w:p>
    <w:p w14:paraId="4833F1B2" w14:textId="77777777" w:rsidR="00E050A3" w:rsidRDefault="00E050A3" w:rsidP="00E050A3"/>
    <w:p w14:paraId="0876035F" w14:textId="77777777" w:rsidR="00B97E76" w:rsidRPr="00F17F05" w:rsidRDefault="00B97E76" w:rsidP="00B97E76">
      <w:pPr>
        <w:rPr>
          <w:sz w:val="16"/>
        </w:rPr>
      </w:pPr>
    </w:p>
    <w:p w14:paraId="50122A74" w14:textId="77777777" w:rsidR="00B97E76" w:rsidRDefault="00B97E76">
      <w:pPr>
        <w:rPr>
          <w:rFonts w:asciiTheme="minorHAnsi" w:hAnsiTheme="minorHAnsi" w:cstheme="minorBidi"/>
        </w:rPr>
      </w:pPr>
    </w:p>
    <w:sectPr w:rsidR="00B97E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88131" w14:textId="77777777" w:rsidR="00B442D5" w:rsidRDefault="00B442D5" w:rsidP="00066D2C">
      <w:r>
        <w:separator/>
      </w:r>
    </w:p>
  </w:endnote>
  <w:endnote w:type="continuationSeparator" w:id="0">
    <w:p w14:paraId="29C2A5BA" w14:textId="77777777" w:rsidR="00B442D5" w:rsidRDefault="00B442D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6349C" w14:textId="77777777" w:rsidR="00B442D5" w:rsidRDefault="00B442D5" w:rsidP="00066D2C">
      <w:r>
        <w:separator/>
      </w:r>
    </w:p>
  </w:footnote>
  <w:footnote w:type="continuationSeparator" w:id="0">
    <w:p w14:paraId="48CA0A76" w14:textId="77777777" w:rsidR="00B442D5" w:rsidRDefault="00B442D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B37650"/>
    <w:multiLevelType w:val="hybridMultilevel"/>
    <w:tmpl w:val="5C7EC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CA1009"/>
    <w:multiLevelType w:val="multilevel"/>
    <w:tmpl w:val="BF0A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D30E7F"/>
    <w:multiLevelType w:val="hybridMultilevel"/>
    <w:tmpl w:val="85D0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6D06AE"/>
    <w:multiLevelType w:val="multilevel"/>
    <w:tmpl w:val="E7B2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D18E1"/>
    <w:multiLevelType w:val="multilevel"/>
    <w:tmpl w:val="6552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96E53"/>
    <w:multiLevelType w:val="hybridMultilevel"/>
    <w:tmpl w:val="5450E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5E7D68"/>
    <w:multiLevelType w:val="multilevel"/>
    <w:tmpl w:val="894C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94134B"/>
    <w:multiLevelType w:val="multilevel"/>
    <w:tmpl w:val="C9E4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257133442">
    <w:abstractNumId w:val="16"/>
  </w:num>
  <w:num w:numId="46" w16cid:durableId="1305503360">
    <w:abstractNumId w:val="11"/>
  </w:num>
  <w:num w:numId="47" w16cid:durableId="997534604">
    <w:abstractNumId w:val="21"/>
  </w:num>
  <w:num w:numId="48" w16cid:durableId="647518233">
    <w:abstractNumId w:val="10"/>
  </w:num>
  <w:num w:numId="49" w16cid:durableId="130485982">
    <w:abstractNumId w:val="20"/>
  </w:num>
  <w:num w:numId="50" w16cid:durableId="1080718930">
    <w:abstractNumId w:val="22"/>
  </w:num>
  <w:num w:numId="51" w16cid:durableId="253823577">
    <w:abstractNumId w:val="12"/>
  </w:num>
  <w:num w:numId="52" w16cid:durableId="708720137">
    <w:abstractNumId w:val="18"/>
  </w:num>
  <w:num w:numId="53" w16cid:durableId="1465153980">
    <w:abstractNumId w:val="17"/>
  </w:num>
  <w:num w:numId="54" w16cid:durableId="458643703">
    <w:abstractNumId w:val="24"/>
  </w:num>
  <w:num w:numId="55" w16cid:durableId="21832587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59396201568"/>
    <w:docVar w:name="VerbatimVersion" w:val="6.0.0"/>
    <w:docVar w:name="WordVersion" w:val="16.0"/>
  </w:docVars>
  <w:rsids>
    <w:rsidRoot w:val="002D144E"/>
    <w:rsid w:val="00001C7E"/>
    <w:rsid w:val="0000487C"/>
    <w:rsid w:val="00007D3E"/>
    <w:rsid w:val="00011FEF"/>
    <w:rsid w:val="00013C8B"/>
    <w:rsid w:val="00013CA7"/>
    <w:rsid w:val="00023AEF"/>
    <w:rsid w:val="000250CA"/>
    <w:rsid w:val="00032119"/>
    <w:rsid w:val="00033EDA"/>
    <w:rsid w:val="00042418"/>
    <w:rsid w:val="000427BD"/>
    <w:rsid w:val="00043C82"/>
    <w:rsid w:val="000451D8"/>
    <w:rsid w:val="00050713"/>
    <w:rsid w:val="000532BD"/>
    <w:rsid w:val="00053D0F"/>
    <w:rsid w:val="00056966"/>
    <w:rsid w:val="000615B0"/>
    <w:rsid w:val="00063921"/>
    <w:rsid w:val="000657E9"/>
    <w:rsid w:val="00065B35"/>
    <w:rsid w:val="00066D2C"/>
    <w:rsid w:val="0007328F"/>
    <w:rsid w:val="00074D19"/>
    <w:rsid w:val="00074F1E"/>
    <w:rsid w:val="0007573B"/>
    <w:rsid w:val="0007578B"/>
    <w:rsid w:val="0007593A"/>
    <w:rsid w:val="0007646D"/>
    <w:rsid w:val="0007692C"/>
    <w:rsid w:val="00076EA7"/>
    <w:rsid w:val="00080E37"/>
    <w:rsid w:val="00080F27"/>
    <w:rsid w:val="0008116B"/>
    <w:rsid w:val="00084B87"/>
    <w:rsid w:val="00084EBC"/>
    <w:rsid w:val="000912B1"/>
    <w:rsid w:val="00093AB9"/>
    <w:rsid w:val="00094DF4"/>
    <w:rsid w:val="000961CD"/>
    <w:rsid w:val="00096E25"/>
    <w:rsid w:val="000A0198"/>
    <w:rsid w:val="000A0585"/>
    <w:rsid w:val="000A218A"/>
    <w:rsid w:val="000A239C"/>
    <w:rsid w:val="000A4AE6"/>
    <w:rsid w:val="000A5EE1"/>
    <w:rsid w:val="000B2B1C"/>
    <w:rsid w:val="000B3425"/>
    <w:rsid w:val="000B5FBB"/>
    <w:rsid w:val="000B6974"/>
    <w:rsid w:val="000B6B3E"/>
    <w:rsid w:val="000C137E"/>
    <w:rsid w:val="000C704F"/>
    <w:rsid w:val="000D0D08"/>
    <w:rsid w:val="000D739E"/>
    <w:rsid w:val="000D7A2C"/>
    <w:rsid w:val="000E0913"/>
    <w:rsid w:val="000E13F7"/>
    <w:rsid w:val="000E2525"/>
    <w:rsid w:val="000E4FAF"/>
    <w:rsid w:val="000F5C68"/>
    <w:rsid w:val="000F6390"/>
    <w:rsid w:val="000F6530"/>
    <w:rsid w:val="000F775F"/>
    <w:rsid w:val="001014FC"/>
    <w:rsid w:val="0010417F"/>
    <w:rsid w:val="00104C39"/>
    <w:rsid w:val="00105540"/>
    <w:rsid w:val="00105C8A"/>
    <w:rsid w:val="001119CE"/>
    <w:rsid w:val="001128A3"/>
    <w:rsid w:val="00113D81"/>
    <w:rsid w:val="00114316"/>
    <w:rsid w:val="001149FE"/>
    <w:rsid w:val="00117F85"/>
    <w:rsid w:val="00117F87"/>
    <w:rsid w:val="001218F5"/>
    <w:rsid w:val="00121AAB"/>
    <w:rsid w:val="00122202"/>
    <w:rsid w:val="00127061"/>
    <w:rsid w:val="0012794D"/>
    <w:rsid w:val="00131B53"/>
    <w:rsid w:val="001327C1"/>
    <w:rsid w:val="001329A3"/>
    <w:rsid w:val="00134120"/>
    <w:rsid w:val="001356C8"/>
    <w:rsid w:val="001378C8"/>
    <w:rsid w:val="00140A6B"/>
    <w:rsid w:val="00144AD4"/>
    <w:rsid w:val="00146731"/>
    <w:rsid w:val="00146F2E"/>
    <w:rsid w:val="00150A2E"/>
    <w:rsid w:val="00152BF7"/>
    <w:rsid w:val="00157967"/>
    <w:rsid w:val="00163574"/>
    <w:rsid w:val="001645D4"/>
    <w:rsid w:val="0016567B"/>
    <w:rsid w:val="0016568A"/>
    <w:rsid w:val="00170A72"/>
    <w:rsid w:val="00171A2A"/>
    <w:rsid w:val="001723BA"/>
    <w:rsid w:val="00175A0C"/>
    <w:rsid w:val="00176F12"/>
    <w:rsid w:val="00180A4E"/>
    <w:rsid w:val="00181F58"/>
    <w:rsid w:val="00186B65"/>
    <w:rsid w:val="00190BF8"/>
    <w:rsid w:val="00190CDA"/>
    <w:rsid w:val="00196816"/>
    <w:rsid w:val="0019779A"/>
    <w:rsid w:val="001977CD"/>
    <w:rsid w:val="0019782C"/>
    <w:rsid w:val="001A07A2"/>
    <w:rsid w:val="001A1422"/>
    <w:rsid w:val="001A3079"/>
    <w:rsid w:val="001A466B"/>
    <w:rsid w:val="001A4D9A"/>
    <w:rsid w:val="001A6960"/>
    <w:rsid w:val="001B1595"/>
    <w:rsid w:val="001B1762"/>
    <w:rsid w:val="001B18CF"/>
    <w:rsid w:val="001B2C27"/>
    <w:rsid w:val="001B4B66"/>
    <w:rsid w:val="001B4CC2"/>
    <w:rsid w:val="001C0A69"/>
    <w:rsid w:val="001C48D7"/>
    <w:rsid w:val="001D1994"/>
    <w:rsid w:val="001D1D76"/>
    <w:rsid w:val="001D6D5C"/>
    <w:rsid w:val="001D7A6D"/>
    <w:rsid w:val="001E4A64"/>
    <w:rsid w:val="001E61F5"/>
    <w:rsid w:val="001F0C01"/>
    <w:rsid w:val="001F1F4D"/>
    <w:rsid w:val="002005AF"/>
    <w:rsid w:val="00200C1A"/>
    <w:rsid w:val="002052E3"/>
    <w:rsid w:val="00210DC2"/>
    <w:rsid w:val="002110D6"/>
    <w:rsid w:val="00211E64"/>
    <w:rsid w:val="002152F9"/>
    <w:rsid w:val="0021530A"/>
    <w:rsid w:val="002212A9"/>
    <w:rsid w:val="002234FB"/>
    <w:rsid w:val="00225437"/>
    <w:rsid w:val="002263A1"/>
    <w:rsid w:val="00232746"/>
    <w:rsid w:val="00235702"/>
    <w:rsid w:val="00236707"/>
    <w:rsid w:val="00241116"/>
    <w:rsid w:val="0024328E"/>
    <w:rsid w:val="002508CB"/>
    <w:rsid w:val="002514A7"/>
    <w:rsid w:val="00253733"/>
    <w:rsid w:val="00256AC0"/>
    <w:rsid w:val="002573AF"/>
    <w:rsid w:val="00257DEC"/>
    <w:rsid w:val="00263CC5"/>
    <w:rsid w:val="00264F3B"/>
    <w:rsid w:val="00271866"/>
    <w:rsid w:val="00276E12"/>
    <w:rsid w:val="00277BB1"/>
    <w:rsid w:val="00281B05"/>
    <w:rsid w:val="00282932"/>
    <w:rsid w:val="00282FFC"/>
    <w:rsid w:val="002878D0"/>
    <w:rsid w:val="002908FC"/>
    <w:rsid w:val="00290F1B"/>
    <w:rsid w:val="00291C09"/>
    <w:rsid w:val="00292D5D"/>
    <w:rsid w:val="002A3018"/>
    <w:rsid w:val="002A4DA5"/>
    <w:rsid w:val="002A57B1"/>
    <w:rsid w:val="002B2116"/>
    <w:rsid w:val="002B3050"/>
    <w:rsid w:val="002B5F0C"/>
    <w:rsid w:val="002C0731"/>
    <w:rsid w:val="002C0B33"/>
    <w:rsid w:val="002C0D1E"/>
    <w:rsid w:val="002C22BA"/>
    <w:rsid w:val="002C30D9"/>
    <w:rsid w:val="002C6C7D"/>
    <w:rsid w:val="002C769C"/>
    <w:rsid w:val="002D144E"/>
    <w:rsid w:val="002D2594"/>
    <w:rsid w:val="002D3647"/>
    <w:rsid w:val="002D418C"/>
    <w:rsid w:val="002D7C46"/>
    <w:rsid w:val="002E663F"/>
    <w:rsid w:val="002F0384"/>
    <w:rsid w:val="002F15DA"/>
    <w:rsid w:val="002F276B"/>
    <w:rsid w:val="002F28CE"/>
    <w:rsid w:val="002F2CFC"/>
    <w:rsid w:val="002F37D1"/>
    <w:rsid w:val="002F5A47"/>
    <w:rsid w:val="002F636E"/>
    <w:rsid w:val="003004EF"/>
    <w:rsid w:val="00300F2F"/>
    <w:rsid w:val="00304257"/>
    <w:rsid w:val="00304A78"/>
    <w:rsid w:val="00306FDE"/>
    <w:rsid w:val="00307A1A"/>
    <w:rsid w:val="00307FBA"/>
    <w:rsid w:val="003106D9"/>
    <w:rsid w:val="00311112"/>
    <w:rsid w:val="00311C1F"/>
    <w:rsid w:val="0031266A"/>
    <w:rsid w:val="0031761F"/>
    <w:rsid w:val="00323E50"/>
    <w:rsid w:val="003264E7"/>
    <w:rsid w:val="003272F2"/>
    <w:rsid w:val="00333806"/>
    <w:rsid w:val="00333A69"/>
    <w:rsid w:val="003341CF"/>
    <w:rsid w:val="003352D6"/>
    <w:rsid w:val="003445C5"/>
    <w:rsid w:val="00345BF2"/>
    <w:rsid w:val="00347131"/>
    <w:rsid w:val="0034756C"/>
    <w:rsid w:val="0034797A"/>
    <w:rsid w:val="003479B5"/>
    <w:rsid w:val="003500B6"/>
    <w:rsid w:val="00352622"/>
    <w:rsid w:val="00355B45"/>
    <w:rsid w:val="00361FA0"/>
    <w:rsid w:val="003629D6"/>
    <w:rsid w:val="003662DB"/>
    <w:rsid w:val="00367D96"/>
    <w:rsid w:val="003706D8"/>
    <w:rsid w:val="00372C43"/>
    <w:rsid w:val="00373B7F"/>
    <w:rsid w:val="003753F6"/>
    <w:rsid w:val="003779C8"/>
    <w:rsid w:val="00382DF7"/>
    <w:rsid w:val="0039157C"/>
    <w:rsid w:val="00391AE3"/>
    <w:rsid w:val="00392D93"/>
    <w:rsid w:val="00393EF2"/>
    <w:rsid w:val="00394F71"/>
    <w:rsid w:val="00396D52"/>
    <w:rsid w:val="003A00FF"/>
    <w:rsid w:val="003A46B4"/>
    <w:rsid w:val="003A5CE8"/>
    <w:rsid w:val="003A698D"/>
    <w:rsid w:val="003A7A33"/>
    <w:rsid w:val="003B17B3"/>
    <w:rsid w:val="003B4705"/>
    <w:rsid w:val="003B4F86"/>
    <w:rsid w:val="003B734D"/>
    <w:rsid w:val="003C177C"/>
    <w:rsid w:val="003C251E"/>
    <w:rsid w:val="003C3CCA"/>
    <w:rsid w:val="003C6CA9"/>
    <w:rsid w:val="003D0474"/>
    <w:rsid w:val="003D3B44"/>
    <w:rsid w:val="003D4150"/>
    <w:rsid w:val="003D5367"/>
    <w:rsid w:val="003E3E4A"/>
    <w:rsid w:val="003F1889"/>
    <w:rsid w:val="003F3209"/>
    <w:rsid w:val="003F3920"/>
    <w:rsid w:val="003F4D5F"/>
    <w:rsid w:val="00405AD7"/>
    <w:rsid w:val="00410123"/>
    <w:rsid w:val="00410262"/>
    <w:rsid w:val="00411C22"/>
    <w:rsid w:val="004127EF"/>
    <w:rsid w:val="00414EB4"/>
    <w:rsid w:val="004208C6"/>
    <w:rsid w:val="00420FCA"/>
    <w:rsid w:val="00425531"/>
    <w:rsid w:val="00425A83"/>
    <w:rsid w:val="00426CC6"/>
    <w:rsid w:val="00431905"/>
    <w:rsid w:val="004326E6"/>
    <w:rsid w:val="00432F5F"/>
    <w:rsid w:val="0043419E"/>
    <w:rsid w:val="0043450D"/>
    <w:rsid w:val="004348C6"/>
    <w:rsid w:val="00434BCC"/>
    <w:rsid w:val="004350BF"/>
    <w:rsid w:val="0043541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A42"/>
    <w:rsid w:val="004C2990"/>
    <w:rsid w:val="004C36CA"/>
    <w:rsid w:val="004C5E96"/>
    <w:rsid w:val="004C6D44"/>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9B3"/>
    <w:rsid w:val="00500F93"/>
    <w:rsid w:val="005015BF"/>
    <w:rsid w:val="005024C6"/>
    <w:rsid w:val="00503593"/>
    <w:rsid w:val="005036B1"/>
    <w:rsid w:val="00511177"/>
    <w:rsid w:val="005125C9"/>
    <w:rsid w:val="00513C61"/>
    <w:rsid w:val="00515BDD"/>
    <w:rsid w:val="00521B9F"/>
    <w:rsid w:val="005268F8"/>
    <w:rsid w:val="0053626E"/>
    <w:rsid w:val="00544936"/>
    <w:rsid w:val="005449A8"/>
    <w:rsid w:val="00545622"/>
    <w:rsid w:val="0055242A"/>
    <w:rsid w:val="005525AE"/>
    <w:rsid w:val="005546C5"/>
    <w:rsid w:val="005558FC"/>
    <w:rsid w:val="00557B59"/>
    <w:rsid w:val="00560A7C"/>
    <w:rsid w:val="00564B1C"/>
    <w:rsid w:val="00565142"/>
    <w:rsid w:val="00567D6A"/>
    <w:rsid w:val="00567D90"/>
    <w:rsid w:val="00575723"/>
    <w:rsid w:val="00583644"/>
    <w:rsid w:val="00585F11"/>
    <w:rsid w:val="005906F9"/>
    <w:rsid w:val="005932B4"/>
    <w:rsid w:val="00596240"/>
    <w:rsid w:val="00596954"/>
    <w:rsid w:val="005A2453"/>
    <w:rsid w:val="005A3550"/>
    <w:rsid w:val="005A4DE4"/>
    <w:rsid w:val="005A6204"/>
    <w:rsid w:val="005A6D5A"/>
    <w:rsid w:val="005B41CE"/>
    <w:rsid w:val="005B54BB"/>
    <w:rsid w:val="005B566C"/>
    <w:rsid w:val="005B5DC5"/>
    <w:rsid w:val="005B6286"/>
    <w:rsid w:val="005C1630"/>
    <w:rsid w:val="005C2AEB"/>
    <w:rsid w:val="005C5B70"/>
    <w:rsid w:val="005D027B"/>
    <w:rsid w:val="005D0E73"/>
    <w:rsid w:val="005D3400"/>
    <w:rsid w:val="005D3778"/>
    <w:rsid w:val="005D388F"/>
    <w:rsid w:val="005D45F4"/>
    <w:rsid w:val="005D6356"/>
    <w:rsid w:val="005D700C"/>
    <w:rsid w:val="005E0F22"/>
    <w:rsid w:val="005E33A9"/>
    <w:rsid w:val="005E41D0"/>
    <w:rsid w:val="005E43F7"/>
    <w:rsid w:val="005E4AD1"/>
    <w:rsid w:val="005E5941"/>
    <w:rsid w:val="005E78A2"/>
    <w:rsid w:val="005F5E14"/>
    <w:rsid w:val="0060176C"/>
    <w:rsid w:val="006019CD"/>
    <w:rsid w:val="00622773"/>
    <w:rsid w:val="00622C58"/>
    <w:rsid w:val="0062607B"/>
    <w:rsid w:val="0062614B"/>
    <w:rsid w:val="006266E2"/>
    <w:rsid w:val="0063037B"/>
    <w:rsid w:val="00632C54"/>
    <w:rsid w:val="00635616"/>
    <w:rsid w:val="00636881"/>
    <w:rsid w:val="006414E0"/>
    <w:rsid w:val="00641E99"/>
    <w:rsid w:val="006463F8"/>
    <w:rsid w:val="00650C88"/>
    <w:rsid w:val="0065258E"/>
    <w:rsid w:val="00655035"/>
    <w:rsid w:val="00656814"/>
    <w:rsid w:val="0065682D"/>
    <w:rsid w:val="00657A00"/>
    <w:rsid w:val="006633F4"/>
    <w:rsid w:val="0066638E"/>
    <w:rsid w:val="00666CC0"/>
    <w:rsid w:val="0067042C"/>
    <w:rsid w:val="00672E0D"/>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611"/>
    <w:rsid w:val="006A3677"/>
    <w:rsid w:val="006A5B27"/>
    <w:rsid w:val="006B1653"/>
    <w:rsid w:val="006B3B86"/>
    <w:rsid w:val="006B4E4E"/>
    <w:rsid w:val="006B5952"/>
    <w:rsid w:val="006B6C5F"/>
    <w:rsid w:val="006B76B0"/>
    <w:rsid w:val="006B7E39"/>
    <w:rsid w:val="006C00F9"/>
    <w:rsid w:val="006C2072"/>
    <w:rsid w:val="006C2437"/>
    <w:rsid w:val="006C43E7"/>
    <w:rsid w:val="006C4820"/>
    <w:rsid w:val="006C4D0B"/>
    <w:rsid w:val="006C5872"/>
    <w:rsid w:val="006C60E0"/>
    <w:rsid w:val="006C676D"/>
    <w:rsid w:val="006C69E2"/>
    <w:rsid w:val="006C7825"/>
    <w:rsid w:val="006D767A"/>
    <w:rsid w:val="006E2A45"/>
    <w:rsid w:val="006E37D4"/>
    <w:rsid w:val="006F3768"/>
    <w:rsid w:val="006F71DE"/>
    <w:rsid w:val="006F758E"/>
    <w:rsid w:val="00704573"/>
    <w:rsid w:val="007072CC"/>
    <w:rsid w:val="0071254A"/>
    <w:rsid w:val="007131D2"/>
    <w:rsid w:val="00713917"/>
    <w:rsid w:val="00717AF8"/>
    <w:rsid w:val="00720F86"/>
    <w:rsid w:val="00722E77"/>
    <w:rsid w:val="007245F1"/>
    <w:rsid w:val="007247B8"/>
    <w:rsid w:val="0072731C"/>
    <w:rsid w:val="0073056C"/>
    <w:rsid w:val="007353AA"/>
    <w:rsid w:val="00735B1F"/>
    <w:rsid w:val="007363B6"/>
    <w:rsid w:val="00737502"/>
    <w:rsid w:val="00737B7C"/>
    <w:rsid w:val="00740B3A"/>
    <w:rsid w:val="00740C8B"/>
    <w:rsid w:val="00743263"/>
    <w:rsid w:val="00744452"/>
    <w:rsid w:val="007454B6"/>
    <w:rsid w:val="00747200"/>
    <w:rsid w:val="0074789B"/>
    <w:rsid w:val="00754ABD"/>
    <w:rsid w:val="00754D3B"/>
    <w:rsid w:val="00757ECD"/>
    <w:rsid w:val="00760D6A"/>
    <w:rsid w:val="0076343C"/>
    <w:rsid w:val="00764C12"/>
    <w:rsid w:val="00766201"/>
    <w:rsid w:val="00766F55"/>
    <w:rsid w:val="007750DF"/>
    <w:rsid w:val="00777C19"/>
    <w:rsid w:val="00780097"/>
    <w:rsid w:val="00782487"/>
    <w:rsid w:val="00784C8D"/>
    <w:rsid w:val="00785E47"/>
    <w:rsid w:val="007873F5"/>
    <w:rsid w:val="0078760F"/>
    <w:rsid w:val="0079136A"/>
    <w:rsid w:val="00792AD8"/>
    <w:rsid w:val="00792D84"/>
    <w:rsid w:val="00795030"/>
    <w:rsid w:val="00795A26"/>
    <w:rsid w:val="007979F6"/>
    <w:rsid w:val="007A00CB"/>
    <w:rsid w:val="007A1B9F"/>
    <w:rsid w:val="007A2635"/>
    <w:rsid w:val="007A312F"/>
    <w:rsid w:val="007A7EAB"/>
    <w:rsid w:val="007B5238"/>
    <w:rsid w:val="007B74F3"/>
    <w:rsid w:val="007C0AED"/>
    <w:rsid w:val="007C0BEE"/>
    <w:rsid w:val="007C42F3"/>
    <w:rsid w:val="007C4FA7"/>
    <w:rsid w:val="007C5531"/>
    <w:rsid w:val="007C63A0"/>
    <w:rsid w:val="007C6D52"/>
    <w:rsid w:val="007C6F91"/>
    <w:rsid w:val="007C72C0"/>
    <w:rsid w:val="007D034D"/>
    <w:rsid w:val="007D12ED"/>
    <w:rsid w:val="007D2F9C"/>
    <w:rsid w:val="007D4DDF"/>
    <w:rsid w:val="007E09C1"/>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9CB"/>
    <w:rsid w:val="00817A64"/>
    <w:rsid w:val="008202F7"/>
    <w:rsid w:val="00823A07"/>
    <w:rsid w:val="008247A4"/>
    <w:rsid w:val="00825D47"/>
    <w:rsid w:val="008272A6"/>
    <w:rsid w:val="0083258C"/>
    <w:rsid w:val="00833D6C"/>
    <w:rsid w:val="008369AA"/>
    <w:rsid w:val="00840510"/>
    <w:rsid w:val="00841328"/>
    <w:rsid w:val="00841CCC"/>
    <w:rsid w:val="00844377"/>
    <w:rsid w:val="008443EF"/>
    <w:rsid w:val="008458D5"/>
    <w:rsid w:val="00846F90"/>
    <w:rsid w:val="008475BA"/>
    <w:rsid w:val="00852FB9"/>
    <w:rsid w:val="008536B7"/>
    <w:rsid w:val="00856F48"/>
    <w:rsid w:val="00860F34"/>
    <w:rsid w:val="00862AC4"/>
    <w:rsid w:val="0086319B"/>
    <w:rsid w:val="008632D5"/>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476"/>
    <w:rsid w:val="008C2555"/>
    <w:rsid w:val="008C29FB"/>
    <w:rsid w:val="008C5B87"/>
    <w:rsid w:val="008C7AD5"/>
    <w:rsid w:val="008D0448"/>
    <w:rsid w:val="008D0677"/>
    <w:rsid w:val="008D0C9E"/>
    <w:rsid w:val="008D2F03"/>
    <w:rsid w:val="008D6762"/>
    <w:rsid w:val="008E30D8"/>
    <w:rsid w:val="008E447C"/>
    <w:rsid w:val="008E596E"/>
    <w:rsid w:val="008E6741"/>
    <w:rsid w:val="008F04C5"/>
    <w:rsid w:val="008F125D"/>
    <w:rsid w:val="008F7931"/>
    <w:rsid w:val="00901AA3"/>
    <w:rsid w:val="00901E9C"/>
    <w:rsid w:val="00902AA7"/>
    <w:rsid w:val="00906F79"/>
    <w:rsid w:val="00907369"/>
    <w:rsid w:val="00910B12"/>
    <w:rsid w:val="00912404"/>
    <w:rsid w:val="00920B9A"/>
    <w:rsid w:val="00922778"/>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0BC"/>
    <w:rsid w:val="009632EF"/>
    <w:rsid w:val="00966583"/>
    <w:rsid w:val="0096681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AE9"/>
    <w:rsid w:val="009B4F94"/>
    <w:rsid w:val="009B7BB7"/>
    <w:rsid w:val="009C01EF"/>
    <w:rsid w:val="009C050D"/>
    <w:rsid w:val="009C06D3"/>
    <w:rsid w:val="009C1312"/>
    <w:rsid w:val="009C5FD9"/>
    <w:rsid w:val="009C6DFD"/>
    <w:rsid w:val="009C7060"/>
    <w:rsid w:val="009D2DE7"/>
    <w:rsid w:val="009D399A"/>
    <w:rsid w:val="009D4A50"/>
    <w:rsid w:val="009D5FD0"/>
    <w:rsid w:val="009D66BC"/>
    <w:rsid w:val="009D6836"/>
    <w:rsid w:val="009D6A66"/>
    <w:rsid w:val="009E53AF"/>
    <w:rsid w:val="009E6D4B"/>
    <w:rsid w:val="009E6DF5"/>
    <w:rsid w:val="009F02C5"/>
    <w:rsid w:val="009F076C"/>
    <w:rsid w:val="009F25A0"/>
    <w:rsid w:val="009F34CC"/>
    <w:rsid w:val="009F37A1"/>
    <w:rsid w:val="009F3C4D"/>
    <w:rsid w:val="009F479E"/>
    <w:rsid w:val="009F66D9"/>
    <w:rsid w:val="00A035A3"/>
    <w:rsid w:val="00A1128F"/>
    <w:rsid w:val="00A16440"/>
    <w:rsid w:val="00A169AC"/>
    <w:rsid w:val="00A2231D"/>
    <w:rsid w:val="00A2334F"/>
    <w:rsid w:val="00A250AA"/>
    <w:rsid w:val="00A26036"/>
    <w:rsid w:val="00A277E6"/>
    <w:rsid w:val="00A30A8F"/>
    <w:rsid w:val="00A310BC"/>
    <w:rsid w:val="00A3174A"/>
    <w:rsid w:val="00A35A28"/>
    <w:rsid w:val="00A368EF"/>
    <w:rsid w:val="00A41505"/>
    <w:rsid w:val="00A4414C"/>
    <w:rsid w:val="00A47EF1"/>
    <w:rsid w:val="00A5105B"/>
    <w:rsid w:val="00A51D29"/>
    <w:rsid w:val="00A549B2"/>
    <w:rsid w:val="00A54D46"/>
    <w:rsid w:val="00A56998"/>
    <w:rsid w:val="00A56D51"/>
    <w:rsid w:val="00A60D18"/>
    <w:rsid w:val="00A61207"/>
    <w:rsid w:val="00A61700"/>
    <w:rsid w:val="00A6285C"/>
    <w:rsid w:val="00A663F3"/>
    <w:rsid w:val="00A669F1"/>
    <w:rsid w:val="00A67489"/>
    <w:rsid w:val="00A7268C"/>
    <w:rsid w:val="00A72757"/>
    <w:rsid w:val="00A74365"/>
    <w:rsid w:val="00A745BF"/>
    <w:rsid w:val="00A74A79"/>
    <w:rsid w:val="00A74E46"/>
    <w:rsid w:val="00A779DD"/>
    <w:rsid w:val="00A8028E"/>
    <w:rsid w:val="00A81524"/>
    <w:rsid w:val="00A81D60"/>
    <w:rsid w:val="00A861B1"/>
    <w:rsid w:val="00A90163"/>
    <w:rsid w:val="00A94DD3"/>
    <w:rsid w:val="00AA1AC0"/>
    <w:rsid w:val="00AA3B66"/>
    <w:rsid w:val="00AA4809"/>
    <w:rsid w:val="00AA5803"/>
    <w:rsid w:val="00AA584F"/>
    <w:rsid w:val="00AA690E"/>
    <w:rsid w:val="00AA6F95"/>
    <w:rsid w:val="00AB2843"/>
    <w:rsid w:val="00AB3118"/>
    <w:rsid w:val="00AB6F32"/>
    <w:rsid w:val="00AB7277"/>
    <w:rsid w:val="00AC3703"/>
    <w:rsid w:val="00AC3BBD"/>
    <w:rsid w:val="00AC46C7"/>
    <w:rsid w:val="00AC5B71"/>
    <w:rsid w:val="00AC5F18"/>
    <w:rsid w:val="00AC6ED5"/>
    <w:rsid w:val="00AE00AE"/>
    <w:rsid w:val="00AE2FDB"/>
    <w:rsid w:val="00AE56E1"/>
    <w:rsid w:val="00AE6C9A"/>
    <w:rsid w:val="00AF2207"/>
    <w:rsid w:val="00AF2612"/>
    <w:rsid w:val="00AF2A61"/>
    <w:rsid w:val="00AF30D9"/>
    <w:rsid w:val="00AF63BF"/>
    <w:rsid w:val="00AF6B3B"/>
    <w:rsid w:val="00AF79DD"/>
    <w:rsid w:val="00AF7F2C"/>
    <w:rsid w:val="00AF7F46"/>
    <w:rsid w:val="00B005D1"/>
    <w:rsid w:val="00B00D9B"/>
    <w:rsid w:val="00B0178C"/>
    <w:rsid w:val="00B019F0"/>
    <w:rsid w:val="00B02885"/>
    <w:rsid w:val="00B04EC7"/>
    <w:rsid w:val="00B06440"/>
    <w:rsid w:val="00B1231F"/>
    <w:rsid w:val="00B13CB5"/>
    <w:rsid w:val="00B17927"/>
    <w:rsid w:val="00B20A7B"/>
    <w:rsid w:val="00B2113E"/>
    <w:rsid w:val="00B2123B"/>
    <w:rsid w:val="00B2410E"/>
    <w:rsid w:val="00B2727D"/>
    <w:rsid w:val="00B301A2"/>
    <w:rsid w:val="00B31350"/>
    <w:rsid w:val="00B315A8"/>
    <w:rsid w:val="00B32C3E"/>
    <w:rsid w:val="00B33E38"/>
    <w:rsid w:val="00B41D37"/>
    <w:rsid w:val="00B442D5"/>
    <w:rsid w:val="00B45128"/>
    <w:rsid w:val="00B53DB3"/>
    <w:rsid w:val="00B564B1"/>
    <w:rsid w:val="00B66AF2"/>
    <w:rsid w:val="00B72848"/>
    <w:rsid w:val="00B74544"/>
    <w:rsid w:val="00B76A65"/>
    <w:rsid w:val="00B77754"/>
    <w:rsid w:val="00B81054"/>
    <w:rsid w:val="00B820DB"/>
    <w:rsid w:val="00B837F0"/>
    <w:rsid w:val="00B83896"/>
    <w:rsid w:val="00B860A9"/>
    <w:rsid w:val="00B97264"/>
    <w:rsid w:val="00B97E76"/>
    <w:rsid w:val="00BA0143"/>
    <w:rsid w:val="00BA227A"/>
    <w:rsid w:val="00BA4C69"/>
    <w:rsid w:val="00BA61AF"/>
    <w:rsid w:val="00BB1630"/>
    <w:rsid w:val="00BB21B4"/>
    <w:rsid w:val="00BB6860"/>
    <w:rsid w:val="00BC3256"/>
    <w:rsid w:val="00BC3592"/>
    <w:rsid w:val="00BC36DF"/>
    <w:rsid w:val="00BC3B69"/>
    <w:rsid w:val="00BC4B41"/>
    <w:rsid w:val="00BC66ED"/>
    <w:rsid w:val="00BD11D3"/>
    <w:rsid w:val="00BD2897"/>
    <w:rsid w:val="00BD2B47"/>
    <w:rsid w:val="00BD2CAA"/>
    <w:rsid w:val="00BD3B65"/>
    <w:rsid w:val="00BE1C5C"/>
    <w:rsid w:val="00BE3E67"/>
    <w:rsid w:val="00BE50E6"/>
    <w:rsid w:val="00BE61B2"/>
    <w:rsid w:val="00BE7CC3"/>
    <w:rsid w:val="00BF2B0D"/>
    <w:rsid w:val="00BF4E3B"/>
    <w:rsid w:val="00BF5454"/>
    <w:rsid w:val="00BF7823"/>
    <w:rsid w:val="00BF7EC9"/>
    <w:rsid w:val="00C00D5B"/>
    <w:rsid w:val="00C00D8A"/>
    <w:rsid w:val="00C01C49"/>
    <w:rsid w:val="00C066E6"/>
    <w:rsid w:val="00C110C0"/>
    <w:rsid w:val="00C12370"/>
    <w:rsid w:val="00C1383C"/>
    <w:rsid w:val="00C15000"/>
    <w:rsid w:val="00C15897"/>
    <w:rsid w:val="00C1616B"/>
    <w:rsid w:val="00C16B21"/>
    <w:rsid w:val="00C16DFC"/>
    <w:rsid w:val="00C2079E"/>
    <w:rsid w:val="00C216DF"/>
    <w:rsid w:val="00C221CD"/>
    <w:rsid w:val="00C27729"/>
    <w:rsid w:val="00C312FA"/>
    <w:rsid w:val="00C332C4"/>
    <w:rsid w:val="00C334F5"/>
    <w:rsid w:val="00C35A03"/>
    <w:rsid w:val="00C36A05"/>
    <w:rsid w:val="00C40BA5"/>
    <w:rsid w:val="00C41D67"/>
    <w:rsid w:val="00C432D9"/>
    <w:rsid w:val="00C44166"/>
    <w:rsid w:val="00C45B5B"/>
    <w:rsid w:val="00C46CAD"/>
    <w:rsid w:val="00C46F26"/>
    <w:rsid w:val="00C47E86"/>
    <w:rsid w:val="00C51687"/>
    <w:rsid w:val="00C5289C"/>
    <w:rsid w:val="00C53A20"/>
    <w:rsid w:val="00C56008"/>
    <w:rsid w:val="00C56CBC"/>
    <w:rsid w:val="00C6137F"/>
    <w:rsid w:val="00C617B0"/>
    <w:rsid w:val="00C62D17"/>
    <w:rsid w:val="00C62D2B"/>
    <w:rsid w:val="00C62D32"/>
    <w:rsid w:val="00C6344F"/>
    <w:rsid w:val="00C659E2"/>
    <w:rsid w:val="00C669AD"/>
    <w:rsid w:val="00C72510"/>
    <w:rsid w:val="00C731CA"/>
    <w:rsid w:val="00C77A6B"/>
    <w:rsid w:val="00C808B4"/>
    <w:rsid w:val="00C816E6"/>
    <w:rsid w:val="00C82587"/>
    <w:rsid w:val="00C84097"/>
    <w:rsid w:val="00C87FA4"/>
    <w:rsid w:val="00C9181A"/>
    <w:rsid w:val="00C9487D"/>
    <w:rsid w:val="00C955CB"/>
    <w:rsid w:val="00C95664"/>
    <w:rsid w:val="00C96E53"/>
    <w:rsid w:val="00CA1597"/>
    <w:rsid w:val="00CA25CC"/>
    <w:rsid w:val="00CA2BA2"/>
    <w:rsid w:val="00CA33A7"/>
    <w:rsid w:val="00CA3ACE"/>
    <w:rsid w:val="00CA5FFF"/>
    <w:rsid w:val="00CA7F86"/>
    <w:rsid w:val="00CB32EF"/>
    <w:rsid w:val="00CB5B84"/>
    <w:rsid w:val="00CC1BDF"/>
    <w:rsid w:val="00CC21EC"/>
    <w:rsid w:val="00CC452C"/>
    <w:rsid w:val="00CC482B"/>
    <w:rsid w:val="00CD105E"/>
    <w:rsid w:val="00CD4AE6"/>
    <w:rsid w:val="00CD5211"/>
    <w:rsid w:val="00CD57F9"/>
    <w:rsid w:val="00CD5CD1"/>
    <w:rsid w:val="00CE0BB8"/>
    <w:rsid w:val="00CE54E0"/>
    <w:rsid w:val="00CE5835"/>
    <w:rsid w:val="00CE6FA1"/>
    <w:rsid w:val="00CF1883"/>
    <w:rsid w:val="00CF1938"/>
    <w:rsid w:val="00CF24CD"/>
    <w:rsid w:val="00D01F0A"/>
    <w:rsid w:val="00D03184"/>
    <w:rsid w:val="00D050F1"/>
    <w:rsid w:val="00D13012"/>
    <w:rsid w:val="00D14159"/>
    <w:rsid w:val="00D14990"/>
    <w:rsid w:val="00D23E95"/>
    <w:rsid w:val="00D24268"/>
    <w:rsid w:val="00D25BE6"/>
    <w:rsid w:val="00D321DB"/>
    <w:rsid w:val="00D32460"/>
    <w:rsid w:val="00D32EBF"/>
    <w:rsid w:val="00D343B3"/>
    <w:rsid w:val="00D35073"/>
    <w:rsid w:val="00D36085"/>
    <w:rsid w:val="00D421D9"/>
    <w:rsid w:val="00D430ED"/>
    <w:rsid w:val="00D47529"/>
    <w:rsid w:val="00D47713"/>
    <w:rsid w:val="00D47791"/>
    <w:rsid w:val="00D51103"/>
    <w:rsid w:val="00D53B1C"/>
    <w:rsid w:val="00D55A7A"/>
    <w:rsid w:val="00D566DF"/>
    <w:rsid w:val="00D568D5"/>
    <w:rsid w:val="00D56B6F"/>
    <w:rsid w:val="00D57878"/>
    <w:rsid w:val="00D60AB7"/>
    <w:rsid w:val="00D61B8F"/>
    <w:rsid w:val="00D6226F"/>
    <w:rsid w:val="00D67A93"/>
    <w:rsid w:val="00D7023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56A0"/>
    <w:rsid w:val="00DB724E"/>
    <w:rsid w:val="00DC08B6"/>
    <w:rsid w:val="00DC277F"/>
    <w:rsid w:val="00DD0950"/>
    <w:rsid w:val="00DD0BFE"/>
    <w:rsid w:val="00DD29B1"/>
    <w:rsid w:val="00DD419C"/>
    <w:rsid w:val="00DD42A4"/>
    <w:rsid w:val="00DD4AF9"/>
    <w:rsid w:val="00DD5DF4"/>
    <w:rsid w:val="00DD5EE9"/>
    <w:rsid w:val="00DD7497"/>
    <w:rsid w:val="00DD782F"/>
    <w:rsid w:val="00DE0414"/>
    <w:rsid w:val="00DE0982"/>
    <w:rsid w:val="00DE1D11"/>
    <w:rsid w:val="00DE28ED"/>
    <w:rsid w:val="00DE3543"/>
    <w:rsid w:val="00DE419E"/>
    <w:rsid w:val="00DE44C3"/>
    <w:rsid w:val="00DE4D5E"/>
    <w:rsid w:val="00DF139C"/>
    <w:rsid w:val="00DF6081"/>
    <w:rsid w:val="00DF7718"/>
    <w:rsid w:val="00DF7D53"/>
    <w:rsid w:val="00E050A3"/>
    <w:rsid w:val="00E12F22"/>
    <w:rsid w:val="00E165FC"/>
    <w:rsid w:val="00E168D7"/>
    <w:rsid w:val="00E233BA"/>
    <w:rsid w:val="00E23A47"/>
    <w:rsid w:val="00E23E0E"/>
    <w:rsid w:val="00E2482B"/>
    <w:rsid w:val="00E2592B"/>
    <w:rsid w:val="00E25D98"/>
    <w:rsid w:val="00E264F8"/>
    <w:rsid w:val="00E30C52"/>
    <w:rsid w:val="00E33666"/>
    <w:rsid w:val="00E3771A"/>
    <w:rsid w:val="00E40B45"/>
    <w:rsid w:val="00E41637"/>
    <w:rsid w:val="00E417E4"/>
    <w:rsid w:val="00E50C30"/>
    <w:rsid w:val="00E51410"/>
    <w:rsid w:val="00E515E7"/>
    <w:rsid w:val="00E5580D"/>
    <w:rsid w:val="00E56402"/>
    <w:rsid w:val="00E56CB5"/>
    <w:rsid w:val="00E57F6A"/>
    <w:rsid w:val="00E61828"/>
    <w:rsid w:val="00E652F9"/>
    <w:rsid w:val="00E65E56"/>
    <w:rsid w:val="00E664D0"/>
    <w:rsid w:val="00E66F94"/>
    <w:rsid w:val="00E670E5"/>
    <w:rsid w:val="00E6767D"/>
    <w:rsid w:val="00E717C1"/>
    <w:rsid w:val="00E71E63"/>
    <w:rsid w:val="00E76D4C"/>
    <w:rsid w:val="00E80F55"/>
    <w:rsid w:val="00E81786"/>
    <w:rsid w:val="00E836A8"/>
    <w:rsid w:val="00E85DE5"/>
    <w:rsid w:val="00E86836"/>
    <w:rsid w:val="00E90EC0"/>
    <w:rsid w:val="00E92DAA"/>
    <w:rsid w:val="00E944C1"/>
    <w:rsid w:val="00E947EC"/>
    <w:rsid w:val="00E97D8B"/>
    <w:rsid w:val="00EA3FBC"/>
    <w:rsid w:val="00EA5878"/>
    <w:rsid w:val="00EA7015"/>
    <w:rsid w:val="00EA7F55"/>
    <w:rsid w:val="00EB088F"/>
    <w:rsid w:val="00EB1CE6"/>
    <w:rsid w:val="00EB1F19"/>
    <w:rsid w:val="00EB7375"/>
    <w:rsid w:val="00EC06EA"/>
    <w:rsid w:val="00EC2660"/>
    <w:rsid w:val="00EC3057"/>
    <w:rsid w:val="00EC47C5"/>
    <w:rsid w:val="00EC71CF"/>
    <w:rsid w:val="00ED087B"/>
    <w:rsid w:val="00ED5626"/>
    <w:rsid w:val="00ED5EB9"/>
    <w:rsid w:val="00ED6BFE"/>
    <w:rsid w:val="00ED7FE5"/>
    <w:rsid w:val="00EE0176"/>
    <w:rsid w:val="00EE17BD"/>
    <w:rsid w:val="00EE27D8"/>
    <w:rsid w:val="00EE32BD"/>
    <w:rsid w:val="00EE5542"/>
    <w:rsid w:val="00EE6872"/>
    <w:rsid w:val="00EE7E3D"/>
    <w:rsid w:val="00EF0191"/>
    <w:rsid w:val="00EF09CC"/>
    <w:rsid w:val="00EF0F91"/>
    <w:rsid w:val="00EF2E3C"/>
    <w:rsid w:val="00F00A14"/>
    <w:rsid w:val="00F0685D"/>
    <w:rsid w:val="00F06A5D"/>
    <w:rsid w:val="00F0700E"/>
    <w:rsid w:val="00F14A61"/>
    <w:rsid w:val="00F17B58"/>
    <w:rsid w:val="00F17F05"/>
    <w:rsid w:val="00F24B23"/>
    <w:rsid w:val="00F25A3F"/>
    <w:rsid w:val="00F27353"/>
    <w:rsid w:val="00F31B7D"/>
    <w:rsid w:val="00F32453"/>
    <w:rsid w:val="00F32A17"/>
    <w:rsid w:val="00F349CE"/>
    <w:rsid w:val="00F34BAA"/>
    <w:rsid w:val="00F35345"/>
    <w:rsid w:val="00F355CA"/>
    <w:rsid w:val="00F355FB"/>
    <w:rsid w:val="00F40C6B"/>
    <w:rsid w:val="00F41113"/>
    <w:rsid w:val="00F44385"/>
    <w:rsid w:val="00F44CEB"/>
    <w:rsid w:val="00F45C61"/>
    <w:rsid w:val="00F50E6A"/>
    <w:rsid w:val="00F51138"/>
    <w:rsid w:val="00F5306F"/>
    <w:rsid w:val="00F532A6"/>
    <w:rsid w:val="00F537E1"/>
    <w:rsid w:val="00F569D6"/>
    <w:rsid w:val="00F57FCC"/>
    <w:rsid w:val="00F61907"/>
    <w:rsid w:val="00F61AB2"/>
    <w:rsid w:val="00F627F4"/>
    <w:rsid w:val="00F65464"/>
    <w:rsid w:val="00F67521"/>
    <w:rsid w:val="00F70E1C"/>
    <w:rsid w:val="00F72FCE"/>
    <w:rsid w:val="00F734F9"/>
    <w:rsid w:val="00F73F90"/>
    <w:rsid w:val="00F745D2"/>
    <w:rsid w:val="00F74D13"/>
    <w:rsid w:val="00F776B8"/>
    <w:rsid w:val="00F80FBD"/>
    <w:rsid w:val="00F849FF"/>
    <w:rsid w:val="00F86F58"/>
    <w:rsid w:val="00F87E82"/>
    <w:rsid w:val="00F936BB"/>
    <w:rsid w:val="00F93BAD"/>
    <w:rsid w:val="00F941DD"/>
    <w:rsid w:val="00F95311"/>
    <w:rsid w:val="00F95F8F"/>
    <w:rsid w:val="00FA0A18"/>
    <w:rsid w:val="00FA1BBD"/>
    <w:rsid w:val="00FA70EC"/>
    <w:rsid w:val="00FB1E19"/>
    <w:rsid w:val="00FB1EC4"/>
    <w:rsid w:val="00FC0E2F"/>
    <w:rsid w:val="00FC1707"/>
    <w:rsid w:val="00FC1C82"/>
    <w:rsid w:val="00FC1D2F"/>
    <w:rsid w:val="00FC45AC"/>
    <w:rsid w:val="00FC4CFF"/>
    <w:rsid w:val="00FC5DE9"/>
    <w:rsid w:val="00FD0415"/>
    <w:rsid w:val="00FD44E2"/>
    <w:rsid w:val="00FD48FA"/>
    <w:rsid w:val="00FD5F04"/>
    <w:rsid w:val="00FD73C3"/>
    <w:rsid w:val="00FE2FD3"/>
    <w:rsid w:val="00FE391D"/>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06899F"/>
  <w15:chartTrackingRefBased/>
  <w15:docId w15:val="{E3788108-FEBD-4706-B7B1-A2C94F704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050A3"/>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E050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unhideWhenUsed/>
    <w:qFormat/>
    <w:rsid w:val="00E050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E050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unhideWhenUsed/>
    <w:qFormat/>
    <w:rsid w:val="00E050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6F4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62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050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50A3"/>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7"/>
    <w:qFormat/>
    <w:rsid w:val="00E050A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050A3"/>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E050A3"/>
    <w:rPr>
      <w:rFonts w:ascii="Calibri" w:eastAsiaTheme="majorEastAsia" w:hAnsi="Calibri" w:cstheme="majorBidi"/>
      <w:b/>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E050A3"/>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E050A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E050A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E050A3"/>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6"/>
    <w:qFormat/>
    <w:rsid w:val="00E050A3"/>
    <w:rPr>
      <w:b w:val="0"/>
      <w:sz w:val="22"/>
      <w:u w:val="single"/>
    </w:rPr>
  </w:style>
  <w:style w:type="character" w:styleId="Strong">
    <w:name w:val="Strong"/>
    <w:basedOn w:val="DefaultParagraphFont"/>
    <w:uiPriority w:val="22"/>
    <w:qFormat/>
    <w:rsid w:val="00856F48"/>
    <w:rPr>
      <w:b/>
      <w:bCs/>
    </w:rPr>
  </w:style>
  <w:style w:type="character" w:styleId="BookTitle">
    <w:name w:val="Book Title"/>
    <w:basedOn w:val="DefaultParagraphFont"/>
    <w:uiPriority w:val="33"/>
    <w:qFormat/>
    <w:rsid w:val="00856F48"/>
    <w:rPr>
      <w:b/>
      <w:bCs/>
      <w:i/>
      <w:iCs/>
      <w:spacing w:val="5"/>
    </w:rPr>
  </w:style>
  <w:style w:type="character" w:customStyle="1" w:styleId="Heading5Char">
    <w:name w:val="Heading 5 Char"/>
    <w:basedOn w:val="DefaultParagraphFont"/>
    <w:link w:val="Heading5"/>
    <w:uiPriority w:val="9"/>
    <w:semiHidden/>
    <w:rsid w:val="00856F4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56F48"/>
  </w:style>
  <w:style w:type="paragraph" w:styleId="Header">
    <w:name w:val="header"/>
    <w:basedOn w:val="Normal"/>
    <w:link w:val="HeaderChar"/>
    <w:uiPriority w:val="99"/>
    <w:semiHidden/>
    <w:rsid w:val="00856F48"/>
    <w:pPr>
      <w:tabs>
        <w:tab w:val="center" w:pos="4680"/>
        <w:tab w:val="right" w:pos="9360"/>
      </w:tabs>
    </w:pPr>
  </w:style>
  <w:style w:type="character" w:customStyle="1" w:styleId="HeaderChar">
    <w:name w:val="Header Char"/>
    <w:basedOn w:val="DefaultParagraphFont"/>
    <w:link w:val="Header"/>
    <w:uiPriority w:val="99"/>
    <w:semiHidden/>
    <w:rsid w:val="00856F48"/>
    <w:rPr>
      <w:rFonts w:ascii="Times New Roman" w:hAnsi="Times New Roman" w:cs="Times New Roman"/>
    </w:rPr>
  </w:style>
  <w:style w:type="paragraph" w:styleId="Footer">
    <w:name w:val="footer"/>
    <w:basedOn w:val="Normal"/>
    <w:link w:val="FooterChar"/>
    <w:uiPriority w:val="99"/>
    <w:semiHidden/>
    <w:rsid w:val="00856F48"/>
    <w:pPr>
      <w:tabs>
        <w:tab w:val="center" w:pos="4680"/>
        <w:tab w:val="right" w:pos="9360"/>
      </w:tabs>
    </w:pPr>
  </w:style>
  <w:style w:type="character" w:customStyle="1" w:styleId="FooterChar">
    <w:name w:val="Footer Char"/>
    <w:basedOn w:val="DefaultParagraphFont"/>
    <w:link w:val="Footer"/>
    <w:uiPriority w:val="99"/>
    <w:semiHidden/>
    <w:rsid w:val="00856F48"/>
    <w:rPr>
      <w:rFonts w:ascii="Times New Roman" w:hAnsi="Times New Roman" w:cs="Times New Roman"/>
    </w:rPr>
  </w:style>
  <w:style w:type="paragraph" w:styleId="BodyText">
    <w:name w:val="Body Text"/>
    <w:basedOn w:val="Normal"/>
    <w:link w:val="BodyTextChar"/>
    <w:uiPriority w:val="99"/>
    <w:semiHidden/>
    <w:unhideWhenUsed/>
    <w:rsid w:val="00856F48"/>
    <w:pPr>
      <w:spacing w:after="120"/>
    </w:pPr>
  </w:style>
  <w:style w:type="character" w:customStyle="1" w:styleId="BodyTextChar">
    <w:name w:val="Body Text Char"/>
    <w:basedOn w:val="DefaultParagraphFont"/>
    <w:link w:val="BodyText"/>
    <w:uiPriority w:val="99"/>
    <w:semiHidden/>
    <w:rsid w:val="00856F48"/>
    <w:rPr>
      <w:rFonts w:ascii="Times New Roman" w:hAnsi="Times New Roman" w:cs="Times New Roman"/>
    </w:rPr>
  </w:style>
  <w:style w:type="paragraph" w:styleId="NoSpacing">
    <w:name w:val="No Spacing"/>
    <w:aliases w:val="Card Format,ClearFormatting,Clear,DDI Tag,Tag Title,No Spacing51,Small Text,Note Level 21,No Spacing11211,Dont u,No Spacing311,No Spacing1111111,No Spacing tnr,Hidden Block Title,Note Level 2,No Spacing111112,No Spacing31,No Spacing6,card,ca"/>
    <w:link w:val="NoSpacingChar"/>
    <w:uiPriority w:val="99"/>
    <w:unhideWhenUsed/>
    <w:qFormat/>
    <w:rsid w:val="00856F48"/>
    <w:pPr>
      <w:spacing w:after="0" w:line="240" w:lineRule="auto"/>
    </w:pPr>
    <w:rPr>
      <w:rFonts w:ascii="Calibri" w:hAnsi="Calibri" w:cs="Calibri"/>
    </w:rPr>
  </w:style>
  <w:style w:type="character" w:customStyle="1" w:styleId="NoSpacingChar">
    <w:name w:val="No Spacing Char"/>
    <w:aliases w:val="Card Format Char1,ClearFormatting Char1,Clear Char,DDI Tag Char1,Tag Title Char1,No Spacing51 Char1,Small Text Char,Note Level 21 Char,No Spacing11211 Char,Dont u Char1,No Spacing311 Char1,No Spacing1111111 Char1,No Spacing tnr Char1"/>
    <w:basedOn w:val="DefaultParagraphFont"/>
    <w:link w:val="NoSpacing"/>
    <w:uiPriority w:val="99"/>
    <w:rsid w:val="00856F4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050A3"/>
    <w:rPr>
      <w:color w:val="auto"/>
      <w:u w:val="none"/>
    </w:rPr>
  </w:style>
  <w:style w:type="character" w:styleId="UnresolvedMention">
    <w:name w:val="Unresolved Mention"/>
    <w:basedOn w:val="DefaultParagraphFont"/>
    <w:uiPriority w:val="99"/>
    <w:semiHidden/>
    <w:unhideWhenUsed/>
    <w:rsid w:val="00856F48"/>
    <w:rPr>
      <w:color w:val="605E5C"/>
      <w:shd w:val="clear" w:color="auto" w:fill="E1DFDD"/>
    </w:rPr>
  </w:style>
  <w:style w:type="paragraph" w:customStyle="1" w:styleId="textbold">
    <w:name w:val="text bold"/>
    <w:basedOn w:val="Normal"/>
    <w:link w:val="Emphasis"/>
    <w:uiPriority w:val="7"/>
    <w:qFormat/>
    <w:rsid w:val="00D430ED"/>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3629D6"/>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3629D6"/>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3629D6"/>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3629D6"/>
    <w:rPr>
      <w:rFonts w:ascii="Times New Roman" w:eastAsiaTheme="majorEastAsia" w:hAnsi="Times New Roman" w:cstheme="majorBidi"/>
      <w:color w:val="272727" w:themeColor="text1" w:themeTint="D8"/>
    </w:rPr>
  </w:style>
  <w:style w:type="paragraph" w:styleId="NormalWeb">
    <w:name w:val="Normal (Web)"/>
    <w:basedOn w:val="Normal"/>
    <w:uiPriority w:val="99"/>
    <w:unhideWhenUsed/>
    <w:rsid w:val="003629D6"/>
    <w:rPr>
      <w:sz w:val="24"/>
      <w:szCs w:val="24"/>
    </w:rPr>
  </w:style>
  <w:style w:type="paragraph" w:customStyle="1" w:styleId="UnderlinePara">
    <w:name w:val="Underline Para"/>
    <w:basedOn w:val="Normal"/>
    <w:uiPriority w:val="7"/>
    <w:qFormat/>
    <w:rsid w:val="003629D6"/>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qFormat/>
    <w:rsid w:val="003629D6"/>
    <w:pPr>
      <w:ind w:left="720"/>
      <w:contextualSpacing/>
    </w:pPr>
  </w:style>
  <w:style w:type="paragraph" w:customStyle="1" w:styleId="Heading411">
    <w:name w:val="Heading 411"/>
    <w:basedOn w:val="Heading1"/>
    <w:next w:val="NoSpacing"/>
    <w:link w:val="Hyperlink"/>
    <w:autoRedefine/>
    <w:uiPriority w:val="99"/>
    <w:qFormat/>
    <w:rsid w:val="003629D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CiteSpacing">
    <w:name w:val="Cite Spacing"/>
    <w:basedOn w:val="Normal"/>
    <w:uiPriority w:val="4"/>
    <w:qFormat/>
    <w:rsid w:val="003629D6"/>
    <w:pPr>
      <w:spacing w:before="60" w:after="60"/>
    </w:pPr>
  </w:style>
  <w:style w:type="paragraph" w:styleId="Title">
    <w:name w:val="Title"/>
    <w:basedOn w:val="Normal"/>
    <w:next w:val="Normal"/>
    <w:link w:val="TitleChar"/>
    <w:uiPriority w:val="10"/>
    <w:qFormat/>
    <w:rsid w:val="00362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362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9D6"/>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3629D6"/>
    <w:pPr>
      <w:spacing w:before="160"/>
      <w:jc w:val="center"/>
    </w:pPr>
    <w:rPr>
      <w:i/>
      <w:iCs/>
      <w:color w:val="404040" w:themeColor="text1" w:themeTint="BF"/>
    </w:rPr>
  </w:style>
  <w:style w:type="character" w:customStyle="1" w:styleId="QuoteChar">
    <w:name w:val="Quote Char"/>
    <w:basedOn w:val="DefaultParagraphFont"/>
    <w:link w:val="Quote"/>
    <w:uiPriority w:val="29"/>
    <w:rsid w:val="003629D6"/>
    <w:rPr>
      <w:rFonts w:ascii="Times New Roman" w:hAnsi="Times New Roman" w:cs="Times New Roman"/>
      <w:i/>
      <w:iCs/>
      <w:color w:val="404040" w:themeColor="text1" w:themeTint="BF"/>
    </w:rPr>
  </w:style>
  <w:style w:type="character" w:styleId="IntenseEmphasis">
    <w:name w:val="Intense Emphasis"/>
    <w:aliases w:val="cites Char Ch,Char Char Char1,Block Char1,Char Char1,Heading 3 Char3 Char1,Heading 3 Char4 Char Char Char1,Citation Char1"/>
    <w:basedOn w:val="DefaultParagraphFont"/>
    <w:uiPriority w:val="21"/>
    <w:qFormat/>
    <w:rsid w:val="003629D6"/>
    <w:rPr>
      <w:i/>
      <w:iCs/>
      <w:color w:val="2F5496" w:themeColor="accent1" w:themeShade="BF"/>
    </w:rPr>
  </w:style>
  <w:style w:type="paragraph" w:styleId="IntenseQuote">
    <w:name w:val="Intense Quote"/>
    <w:basedOn w:val="Normal"/>
    <w:next w:val="Normal"/>
    <w:link w:val="IntenseQuoteChar"/>
    <w:uiPriority w:val="30"/>
    <w:qFormat/>
    <w:rsid w:val="003629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9D6"/>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3629D6"/>
    <w:rPr>
      <w:b/>
      <w:bCs/>
      <w:smallCaps/>
      <w:color w:val="2F5496" w:themeColor="accent1" w:themeShade="BF"/>
      <w:spacing w:val="5"/>
    </w:rPr>
  </w:style>
  <w:style w:type="paragraph" w:customStyle="1" w:styleId="Emphasis1">
    <w:name w:val="Emphasis1"/>
    <w:basedOn w:val="Normal"/>
    <w:autoRedefine/>
    <w:uiPriority w:val="8"/>
    <w:qFormat/>
    <w:rsid w:val="003629D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3629D6"/>
    <w:rPr>
      <w:sz w:val="16"/>
      <w:szCs w:val="16"/>
    </w:rPr>
  </w:style>
  <w:style w:type="paragraph" w:styleId="CommentText">
    <w:name w:val="annotation text"/>
    <w:basedOn w:val="Normal"/>
    <w:link w:val="CommentTextChar"/>
    <w:uiPriority w:val="99"/>
    <w:semiHidden/>
    <w:unhideWhenUsed/>
    <w:rsid w:val="003629D6"/>
    <w:rPr>
      <w:sz w:val="20"/>
      <w:szCs w:val="20"/>
    </w:rPr>
  </w:style>
  <w:style w:type="character" w:customStyle="1" w:styleId="CommentTextChar">
    <w:name w:val="Comment Text Char"/>
    <w:basedOn w:val="DefaultParagraphFont"/>
    <w:link w:val="CommentText"/>
    <w:uiPriority w:val="99"/>
    <w:semiHidden/>
    <w:rsid w:val="003629D6"/>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629D6"/>
    <w:rPr>
      <w:b/>
      <w:bCs/>
    </w:rPr>
  </w:style>
  <w:style w:type="character" w:customStyle="1" w:styleId="CommentSubjectChar">
    <w:name w:val="Comment Subject Char"/>
    <w:basedOn w:val="CommentTextChar"/>
    <w:link w:val="CommentSubject"/>
    <w:uiPriority w:val="99"/>
    <w:semiHidden/>
    <w:rsid w:val="003629D6"/>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3629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29D6"/>
    <w:rPr>
      <w:rFonts w:ascii="Segoe UI" w:hAnsi="Segoe UI" w:cs="Segoe UI"/>
      <w:sz w:val="18"/>
      <w:szCs w:val="18"/>
    </w:rPr>
  </w:style>
  <w:style w:type="paragraph" w:customStyle="1" w:styleId="Undertag">
    <w:name w:val="Undertag"/>
    <w:link w:val="UndertagChar"/>
    <w:autoRedefine/>
    <w:uiPriority w:val="5"/>
    <w:qFormat/>
    <w:rsid w:val="003629D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629D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629D6"/>
    <w:rPr>
      <w:color w:val="1F3864" w:themeColor="accent1" w:themeShade="80"/>
    </w:rPr>
  </w:style>
  <w:style w:type="character" w:customStyle="1" w:styleId="AnalyticChar">
    <w:name w:val="Analytic Char"/>
    <w:basedOn w:val="DefaultParagraphFont"/>
    <w:link w:val="Analytic"/>
    <w:uiPriority w:val="5"/>
    <w:rsid w:val="003629D6"/>
    <w:rPr>
      <w:rFonts w:ascii="Times New Roman" w:eastAsiaTheme="majorEastAsia" w:hAnsi="Times New Roman" w:cstheme="majorBidi"/>
      <w:b/>
      <w:iCs/>
      <w:color w:val="1F3864" w:themeColor="accent1" w:themeShade="80"/>
      <w:sz w:val="24"/>
    </w:rPr>
  </w:style>
  <w:style w:type="paragraph" w:customStyle="1" w:styleId="p">
    <w:name w:val="p"/>
    <w:basedOn w:val="Normal"/>
    <w:rsid w:val="003629D6"/>
    <w:pPr>
      <w:spacing w:before="100" w:beforeAutospacing="1" w:after="100" w:afterAutospacing="1"/>
    </w:pPr>
    <w:rPr>
      <w:rFonts w:eastAsia="Times New Roman"/>
      <w:sz w:val="24"/>
      <w:szCs w:val="24"/>
    </w:rPr>
  </w:style>
  <w:style w:type="paragraph" w:styleId="FootnoteText">
    <w:name w:val="footnote text"/>
    <w:basedOn w:val="Normal"/>
    <w:link w:val="FootnoteTextChar"/>
    <w:uiPriority w:val="99"/>
    <w:semiHidden/>
    <w:unhideWhenUsed/>
    <w:rsid w:val="003629D6"/>
    <w:pPr>
      <w:jc w:val="both"/>
    </w:pPr>
    <w:rPr>
      <w:sz w:val="20"/>
      <w:szCs w:val="20"/>
    </w:rPr>
  </w:style>
  <w:style w:type="character" w:customStyle="1" w:styleId="FootnoteTextChar">
    <w:name w:val="Footnote Text Char"/>
    <w:basedOn w:val="DefaultParagraphFont"/>
    <w:link w:val="FootnoteText"/>
    <w:uiPriority w:val="99"/>
    <w:semiHidden/>
    <w:rsid w:val="003629D6"/>
    <w:rPr>
      <w:rFonts w:ascii="Times New Roman" w:hAnsi="Times New Roman" w:cs="Times New Roman"/>
      <w:sz w:val="20"/>
      <w:szCs w:val="20"/>
    </w:rPr>
  </w:style>
  <w:style w:type="character" w:styleId="FootnoteReference">
    <w:name w:val="footnote reference"/>
    <w:uiPriority w:val="99"/>
    <w:semiHidden/>
    <w:unhideWhenUsed/>
    <w:rsid w:val="003629D6"/>
    <w:rPr>
      <w:vertAlign w:val="superscript"/>
    </w:rPr>
  </w:style>
  <w:style w:type="paragraph" w:customStyle="1" w:styleId="mm8nw">
    <w:name w:val="mm8nw"/>
    <w:basedOn w:val="Normal"/>
    <w:rsid w:val="003629D6"/>
    <w:pPr>
      <w:spacing w:before="100" w:beforeAutospacing="1" w:after="100" w:afterAutospacing="1"/>
    </w:pPr>
    <w:rPr>
      <w:rFonts w:eastAsia="Times New Roman"/>
      <w:sz w:val="24"/>
      <w:szCs w:val="24"/>
    </w:rPr>
  </w:style>
  <w:style w:type="character" w:customStyle="1" w:styleId="2phjq">
    <w:name w:val="_2phjq"/>
    <w:basedOn w:val="DefaultParagraphFont"/>
    <w:rsid w:val="003629D6"/>
  </w:style>
  <w:style w:type="character" w:customStyle="1" w:styleId="eilaw">
    <w:name w:val="eilaw"/>
    <w:basedOn w:val="DefaultParagraphFont"/>
    <w:rsid w:val="003629D6"/>
  </w:style>
  <w:style w:type="paragraph" w:customStyle="1" w:styleId="bullet1">
    <w:name w:val="bullet1"/>
    <w:basedOn w:val="Normal"/>
    <w:rsid w:val="003629D6"/>
    <w:pPr>
      <w:spacing w:before="100" w:beforeAutospacing="1" w:after="100" w:afterAutospacing="1"/>
    </w:pPr>
    <w:rPr>
      <w:rFonts w:eastAsia="Times New Roman"/>
      <w:sz w:val="24"/>
      <w:szCs w:val="24"/>
    </w:rPr>
  </w:style>
  <w:style w:type="character" w:customStyle="1" w:styleId="field">
    <w:name w:val="field"/>
    <w:basedOn w:val="DefaultParagraphFont"/>
    <w:rsid w:val="003629D6"/>
  </w:style>
  <w:style w:type="character" w:styleId="PlaceholderText">
    <w:name w:val="Placeholder Text"/>
    <w:basedOn w:val="DefaultParagraphFont"/>
    <w:uiPriority w:val="99"/>
    <w:unhideWhenUsed/>
    <w:rsid w:val="003629D6"/>
    <w:rPr>
      <w:color w:val="808080"/>
    </w:rPr>
  </w:style>
  <w:style w:type="character" w:customStyle="1" w:styleId="TitleChar1">
    <w:name w:val="Title Char1"/>
    <w:basedOn w:val="DefaultParagraphFont"/>
    <w:uiPriority w:val="99"/>
    <w:rsid w:val="003629D6"/>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3629D6"/>
    <w:pPr>
      <w:keepNext/>
      <w:keepLines/>
      <w:spacing w:before="40"/>
      <w:outlineLvl w:val="4"/>
    </w:pPr>
    <w:rPr>
      <w:rFonts w:ascii="Calibri Light" w:eastAsia="Times New Roman" w:hAnsi="Calibri Light"/>
      <w:color w:val="2F5496"/>
    </w:rPr>
  </w:style>
  <w:style w:type="paragraph" w:customStyle="1" w:styleId="mb-3">
    <w:name w:val="mb-3"/>
    <w:basedOn w:val="Normal"/>
    <w:rsid w:val="003629D6"/>
    <w:pPr>
      <w:spacing w:before="100" w:beforeAutospacing="1" w:after="100" w:afterAutospacing="1"/>
    </w:pPr>
    <w:rPr>
      <w:rFonts w:eastAsia="Times New Roman"/>
      <w:sz w:val="24"/>
      <w:szCs w:val="24"/>
    </w:rPr>
  </w:style>
  <w:style w:type="paragraph" w:customStyle="1" w:styleId="d-flex">
    <w:name w:val="d-flex"/>
    <w:basedOn w:val="Normal"/>
    <w:rsid w:val="003629D6"/>
    <w:pPr>
      <w:spacing w:before="100" w:beforeAutospacing="1" w:after="100" w:afterAutospacing="1"/>
    </w:pPr>
    <w:rPr>
      <w:rFonts w:eastAsia="Times New Roman"/>
      <w:sz w:val="24"/>
      <w:szCs w:val="24"/>
    </w:rPr>
  </w:style>
  <w:style w:type="character" w:customStyle="1" w:styleId="black-text">
    <w:name w:val="black-text"/>
    <w:basedOn w:val="DefaultParagraphFont"/>
    <w:rsid w:val="003629D6"/>
  </w:style>
  <w:style w:type="character" w:customStyle="1" w:styleId="authors-multiple">
    <w:name w:val="authors-multiple"/>
    <w:basedOn w:val="DefaultParagraphFont"/>
    <w:rsid w:val="003629D6"/>
  </w:style>
  <w:style w:type="character" w:customStyle="1" w:styleId="articleauthor">
    <w:name w:val="article__author"/>
    <w:basedOn w:val="DefaultParagraphFont"/>
    <w:rsid w:val="003629D6"/>
  </w:style>
  <w:style w:type="character" w:customStyle="1" w:styleId="ezstring-field">
    <w:name w:val="ezstring-field"/>
    <w:basedOn w:val="DefaultParagraphFont"/>
    <w:rsid w:val="003629D6"/>
  </w:style>
  <w:style w:type="character" w:customStyle="1" w:styleId="Heading5Char1">
    <w:name w:val="Heading 5 Char1"/>
    <w:basedOn w:val="DefaultParagraphFont"/>
    <w:uiPriority w:val="99"/>
    <w:semiHidden/>
    <w:rsid w:val="003629D6"/>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3629D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629D6"/>
    <w:rPr>
      <w:rFonts w:ascii="Lucida Grande" w:hAnsi="Lucida Grande" w:cs="Lucida Grande"/>
      <w:sz w:val="24"/>
    </w:rPr>
  </w:style>
  <w:style w:type="paragraph" w:customStyle="1" w:styleId="card1">
    <w:name w:val="card1"/>
    <w:next w:val="NoSpacing"/>
    <w:uiPriority w:val="99"/>
    <w:unhideWhenUsed/>
    <w:qFormat/>
    <w:rsid w:val="003629D6"/>
    <w:pPr>
      <w:spacing w:after="0" w:line="240" w:lineRule="auto"/>
    </w:pPr>
    <w:rPr>
      <w:rFonts w:ascii="Calibri" w:hAnsi="Calibri" w:cs="Calibri"/>
    </w:rPr>
  </w:style>
  <w:style w:type="paragraph" w:customStyle="1" w:styleId="Emphasize">
    <w:name w:val="Emphasize"/>
    <w:basedOn w:val="Normal"/>
    <w:uiPriority w:val="20"/>
    <w:qFormat/>
    <w:rsid w:val="003629D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629D6"/>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3629D6"/>
  </w:style>
  <w:style w:type="character" w:customStyle="1" w:styleId="blog-post-title-font">
    <w:name w:val="blog-post-title-font"/>
    <w:basedOn w:val="DefaultParagraphFont"/>
    <w:rsid w:val="003629D6"/>
  </w:style>
  <w:style w:type="character" w:customStyle="1" w:styleId="uabb-heading-text">
    <w:name w:val="uabb-heading-text"/>
    <w:basedOn w:val="DefaultParagraphFont"/>
    <w:rsid w:val="003629D6"/>
  </w:style>
  <w:style w:type="paragraph" w:customStyle="1" w:styleId="Title1">
    <w:name w:val="Title1"/>
    <w:basedOn w:val="Normal"/>
    <w:next w:val="BodyText"/>
    <w:uiPriority w:val="1"/>
    <w:qFormat/>
    <w:rsid w:val="003629D6"/>
    <w:pPr>
      <w:keepNext/>
      <w:keepLines/>
      <w:spacing w:after="240"/>
      <w:jc w:val="center"/>
      <w:outlineLvl w:val="0"/>
    </w:pPr>
    <w:rPr>
      <w:u w:val="single"/>
    </w:rPr>
  </w:style>
  <w:style w:type="character" w:customStyle="1" w:styleId="underline">
    <w:name w:val="underline"/>
    <w:qFormat/>
    <w:rsid w:val="003629D6"/>
    <w:rPr>
      <w:b/>
      <w:u w:val="single"/>
    </w:rPr>
  </w:style>
  <w:style w:type="character" w:customStyle="1" w:styleId="qlabel">
    <w:name w:val="q_label"/>
    <w:basedOn w:val="DefaultParagraphFont"/>
    <w:rsid w:val="003629D6"/>
  </w:style>
  <w:style w:type="character" w:customStyle="1" w:styleId="alabel">
    <w:name w:val="a_label"/>
    <w:basedOn w:val="DefaultParagraphFont"/>
    <w:rsid w:val="003629D6"/>
  </w:style>
  <w:style w:type="character" w:customStyle="1" w:styleId="TitleChar2">
    <w:name w:val="Title Char2"/>
    <w:basedOn w:val="DefaultParagraphFont"/>
    <w:uiPriority w:val="99"/>
    <w:semiHidden/>
    <w:rsid w:val="003629D6"/>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3629D6"/>
    <w:pPr>
      <w:keepNext/>
      <w:keepLines/>
      <w:spacing w:before="40"/>
      <w:outlineLvl w:val="5"/>
    </w:pPr>
    <w:rPr>
      <w:rFonts w:ascii="Calibri Light" w:eastAsia="Times New Roman" w:hAnsi="Calibri Light"/>
      <w:color w:val="1F3763"/>
    </w:rPr>
  </w:style>
  <w:style w:type="paragraph" w:customStyle="1" w:styleId="Analytics">
    <w:name w:val="Analytics"/>
    <w:link w:val="AnalyticsChar"/>
    <w:uiPriority w:val="4"/>
    <w:qFormat/>
    <w:rsid w:val="003629D6"/>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3629D6"/>
    <w:rPr>
      <w:rFonts w:ascii="Calibri" w:eastAsia="Times New Roman" w:hAnsi="Calibri" w:cs="Times New Roman"/>
      <w:b/>
      <w:iCs/>
      <w:sz w:val="26"/>
      <w:szCs w:val="28"/>
    </w:rPr>
  </w:style>
  <w:style w:type="character" w:customStyle="1" w:styleId="ref-lnk">
    <w:name w:val="ref-lnk"/>
    <w:basedOn w:val="DefaultParagraphFont"/>
    <w:rsid w:val="003629D6"/>
  </w:style>
  <w:style w:type="character" w:customStyle="1" w:styleId="off-screen">
    <w:name w:val="off-screen"/>
    <w:basedOn w:val="DefaultParagraphFont"/>
    <w:rsid w:val="003629D6"/>
  </w:style>
  <w:style w:type="paragraph" w:styleId="HTMLPreformatted">
    <w:name w:val="HTML Preformatted"/>
    <w:basedOn w:val="Normal"/>
    <w:link w:val="HTMLPreformattedChar"/>
    <w:uiPriority w:val="99"/>
    <w:semiHidden/>
    <w:unhideWhenUsed/>
    <w:rsid w:val="0036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29D6"/>
    <w:rPr>
      <w:rFonts w:ascii="Courier New" w:eastAsia="Times New Roman" w:hAnsi="Courier New" w:cs="Courier New"/>
      <w:sz w:val="20"/>
      <w:szCs w:val="20"/>
    </w:rPr>
  </w:style>
  <w:style w:type="table" w:styleId="TableGrid">
    <w:name w:val="Table Grid"/>
    <w:basedOn w:val="TableNormal"/>
    <w:uiPriority w:val="39"/>
    <w:rsid w:val="00362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3629D6"/>
  </w:style>
  <w:style w:type="paragraph" w:customStyle="1" w:styleId="paragraphtext-sqisdnjh0t0-">
    <w:name w:val="paragraph_text-sqisdnjh0t0-"/>
    <w:basedOn w:val="Normal"/>
    <w:rsid w:val="003629D6"/>
    <w:pPr>
      <w:spacing w:before="100" w:beforeAutospacing="1" w:after="100" w:afterAutospacing="1"/>
    </w:pPr>
    <w:rPr>
      <w:rFonts w:eastAsia="Times New Roman"/>
      <w:sz w:val="24"/>
      <w:szCs w:val="24"/>
    </w:rPr>
  </w:style>
  <w:style w:type="character" w:customStyle="1" w:styleId="Heading6Char1">
    <w:name w:val="Heading 6 Char1"/>
    <w:basedOn w:val="DefaultParagraphFont"/>
    <w:uiPriority w:val="99"/>
    <w:semiHidden/>
    <w:rsid w:val="003629D6"/>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3629D6"/>
    <w:rPr>
      <w:color w:val="1F4E79" w:themeColor="accent5" w:themeShade="80"/>
      <w:sz w:val="22"/>
    </w:rPr>
  </w:style>
  <w:style w:type="character" w:customStyle="1" w:styleId="analyticrealChar">
    <w:name w:val="analytic real Char"/>
    <w:basedOn w:val="DefaultParagraphFont"/>
    <w:link w:val="analyticreal"/>
    <w:uiPriority w:val="4"/>
    <w:rsid w:val="003629D6"/>
    <w:rPr>
      <w:rFonts w:ascii="Times New Roman" w:eastAsiaTheme="majorEastAsia" w:hAnsi="Times New Roman" w:cstheme="majorBidi"/>
      <w:b/>
      <w:iCs/>
      <w:color w:val="1F4E79" w:themeColor="accent5" w:themeShade="80"/>
    </w:rPr>
  </w:style>
  <w:style w:type="paragraph" w:customStyle="1" w:styleId="cardnotes">
    <w:name w:val="card notes"/>
    <w:uiPriority w:val="4"/>
    <w:qFormat/>
    <w:rsid w:val="003629D6"/>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3629D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629D6"/>
    <w:rPr>
      <w:rFonts w:ascii="Calibri" w:eastAsiaTheme="majorEastAsia" w:hAnsi="Calibri" w:cstheme="majorBidi"/>
      <w:b/>
      <w:color w:val="44546A" w:themeColor="text2"/>
      <w:sz w:val="24"/>
      <w:szCs w:val="24"/>
    </w:rPr>
  </w:style>
  <w:style w:type="paragraph" w:customStyle="1" w:styleId="Cardnotes0">
    <w:name w:val="Card notes"/>
    <w:uiPriority w:val="4"/>
    <w:qFormat/>
    <w:rsid w:val="003629D6"/>
    <w:rPr>
      <w:rFonts w:ascii="Calibri" w:hAnsi="Calibri" w:cs="Calibri"/>
      <w:b/>
      <w:color w:val="538135" w:themeColor="accent6" w:themeShade="BF"/>
    </w:rPr>
  </w:style>
  <w:style w:type="paragraph" w:customStyle="1" w:styleId="duet--article--dangerously-set-cms-markup">
    <w:name w:val="duet--article--dangerously-set-cms-markup"/>
    <w:basedOn w:val="Normal"/>
    <w:rsid w:val="003629D6"/>
    <w:pPr>
      <w:spacing w:before="100" w:beforeAutospacing="1" w:after="100" w:afterAutospacing="1"/>
    </w:pPr>
    <w:rPr>
      <w:rFonts w:eastAsia="Times New Roman"/>
      <w:sz w:val="24"/>
      <w:szCs w:val="24"/>
    </w:rPr>
  </w:style>
  <w:style w:type="paragraph" w:customStyle="1" w:styleId="-t4">
    <w:name w:val="-t:4"/>
    <w:basedOn w:val="Normal"/>
    <w:rsid w:val="00DD419C"/>
    <w:pPr>
      <w:spacing w:before="100" w:beforeAutospacing="1" w:after="100" w:afterAutospacing="1"/>
    </w:pPr>
  </w:style>
  <w:style w:type="paragraph" w:customStyle="1" w:styleId="dcr-16w5gq9">
    <w:name w:val="dcr-16w5gq9"/>
    <w:basedOn w:val="Normal"/>
    <w:rsid w:val="00DD419C"/>
    <w:pPr>
      <w:spacing w:before="100" w:beforeAutospacing="1" w:after="100" w:afterAutospacing="1"/>
    </w:pPr>
    <w:rPr>
      <w:rFonts w:eastAsia="Times New Roman"/>
      <w:sz w:val="24"/>
      <w:szCs w:val="24"/>
    </w:rPr>
  </w:style>
  <w:style w:type="character" w:customStyle="1" w:styleId="dcr-15rw6c2">
    <w:name w:val="dcr-15rw6c2"/>
    <w:basedOn w:val="DefaultParagraphFont"/>
    <w:rsid w:val="00DD4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nnpost.com/community-voices/2013/01/obamas-dwindling-prospects-second-term" TargetMode="External"/><Relationship Id="rId13" Type="http://schemas.openxmlformats.org/officeDocument/2006/relationships/hyperlink" Target="https://forum.effectivealtruism.org/posts/kmx3rKh2K4ANwMqpW/destabilization-of-the-united-states-the-top-x-factor-ea" TargetMode="External"/><Relationship Id="rId18" Type="http://schemas.openxmlformats.org/officeDocument/2006/relationships/hyperlink" Target="https://forum.effectivealtruism.org/posts/kmx3rKh2K4ANwMqpW/destabilization-of-the-united-states-the-top-x-factor-ea" TargetMode="External"/><Relationship Id="rId3" Type="http://schemas.openxmlformats.org/officeDocument/2006/relationships/styles" Target="styles.xml"/><Relationship Id="rId21" Type="http://schemas.openxmlformats.org/officeDocument/2006/relationships/hyperlink" Target="https://en.wikipedia.org/wiki/Boiling_frog" TargetMode="External"/><Relationship Id="rId7" Type="http://schemas.openxmlformats.org/officeDocument/2006/relationships/endnotes" Target="endnotes.xml"/><Relationship Id="rId12" Type="http://schemas.openxmlformats.org/officeDocument/2006/relationships/hyperlink" Target="https://forum.effectivealtruism.org/posts/kmx3rKh2K4ANwMqpW/destabilization-of-the-united-states-the-top-x-factor-ea" TargetMode="External"/><Relationship Id="rId17" Type="http://schemas.openxmlformats.org/officeDocument/2006/relationships/hyperlink" Target="https://forum.effectivealtruism.org/posts/kmx3rKh2K4ANwMqpW/destabilization-of-the-united-states-the-top-x-factor-ea"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forum.effectivealtruism.org/posts/kmx3rKh2K4ANwMqpW/destabilization-of-the-united-states-the-top-x-factor-e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um.effectivealtruism.org/posts/kmx3rKh2K4ANwMqpW/destabilization-of-the-united-states-the-top-x-factor-ea"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google.com/document/d/1LOIO6jsnDJhANoaRTxhvlMJYOnmBCEOBgC0ETgKiZIs/edit?usp=sharing" TargetMode="External"/><Relationship Id="rId23" Type="http://schemas.openxmlformats.org/officeDocument/2006/relationships/fontTable" Target="fontTable.xml"/><Relationship Id="rId10" Type="http://schemas.openxmlformats.org/officeDocument/2006/relationships/hyperlink" Target="https://forum.effectivealtruism.org/posts/kmx3rKh2K4ANwMqpW/destabilization-of-the-united-states-the-top-x-factor-ea" TargetMode="External"/><Relationship Id="rId19" Type="http://schemas.openxmlformats.org/officeDocument/2006/relationships/hyperlink" Target="https://forum.effectivealtruism.org/posts/kmx3rKh2K4ANwMqpW/destabilization-of-the-united-states-the-top-x-factor-ea" TargetMode="External"/><Relationship Id="rId4" Type="http://schemas.openxmlformats.org/officeDocument/2006/relationships/settings" Target="settings.xml"/><Relationship Id="rId9" Type="http://schemas.openxmlformats.org/officeDocument/2006/relationships/hyperlink" Target="https://forum.effectivealtruism.org/posts/kmx3rKh2K4ANwMqpW/destabilization-of-the-united-states-the-top-x-factor-ea" TargetMode="External"/><Relationship Id="rId14" Type="http://schemas.openxmlformats.org/officeDocument/2006/relationships/hyperlink" Target="https://forum.effectivealtruism.org/posts/kmx3rKh2K4ANwMqpW/destabilization-of-the-united-states-the-top-x-factor-ea" TargetMode="External"/><Relationship Id="rId22" Type="http://schemas.openxmlformats.org/officeDocument/2006/relationships/hyperlink" Target="https://forum.effectivealtruism.org/posts/kmx3rKh2K4ANwMqpW/destabilization-of-the-united-states-the-top-x-factor-e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o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68167</Words>
  <Characters>388557</Characters>
  <Application>Microsoft Office Word</Application>
  <DocSecurity>0</DocSecurity>
  <Lines>3237</Lines>
  <Paragraphs>911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Peterson</dc:creator>
  <cp:keywords>6.0.0</cp:keywords>
  <dc:description/>
  <cp:lastModifiedBy>Edward Powers</cp:lastModifiedBy>
  <cp:revision>3</cp:revision>
  <dcterms:created xsi:type="dcterms:W3CDTF">2025-06-22T22:17:00Z</dcterms:created>
  <dcterms:modified xsi:type="dcterms:W3CDTF">2025-06-23T00:42:00Z</dcterms:modified>
</cp:coreProperties>
</file>