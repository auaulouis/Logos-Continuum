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8186" w14:textId="77777777" w:rsidR="00A95652" w:rsidRDefault="000A789A" w:rsidP="000A789A">
      <w:pPr>
        <w:pStyle w:val="Heading1"/>
      </w:pPr>
      <w:r>
        <w:t>Arctic Council Expansion File</w:t>
      </w:r>
    </w:p>
    <w:p w14:paraId="79233918" w14:textId="0C01E635" w:rsidR="003233AF" w:rsidRPr="003233AF" w:rsidRDefault="003233AF" w:rsidP="003233AF">
      <w:pPr>
        <w:pStyle w:val="Heading1"/>
      </w:pPr>
      <w:r>
        <w:t>Arctic Council Negative</w:t>
      </w:r>
    </w:p>
    <w:p w14:paraId="52A8B796" w14:textId="77777777" w:rsidR="000A789A" w:rsidRDefault="000A789A" w:rsidP="000A789A"/>
    <w:p w14:paraId="49CD3CC5" w14:textId="14FAA019" w:rsidR="000B58AA" w:rsidRDefault="000B58AA" w:rsidP="000B58AA">
      <w:pPr>
        <w:pStyle w:val="Heading2"/>
        <w:rPr>
          <w:rFonts w:eastAsia="Calibri" w:cs="Calibri"/>
        </w:rPr>
      </w:pPr>
      <w:r>
        <w:rPr>
          <w:rFonts w:eastAsia="Calibri"/>
        </w:rPr>
        <w:t>Arctic Council CP</w:t>
      </w:r>
    </w:p>
    <w:p w14:paraId="4967BB9E" w14:textId="77777777" w:rsidR="00D94DA7" w:rsidRDefault="000B58AA" w:rsidP="000B58AA">
      <w:pPr>
        <w:pStyle w:val="Heading3"/>
        <w:rPr>
          <w:rFonts w:eastAsia="Calibri"/>
        </w:rPr>
      </w:pPr>
      <w:r>
        <w:rPr>
          <w:rFonts w:eastAsia="Calibri"/>
        </w:rPr>
        <w:t>Arctic Council CP---1NC—</w:t>
      </w:r>
      <w:r w:rsidR="00D94DA7">
        <w:rPr>
          <w:rFonts w:eastAsia="Calibri"/>
        </w:rPr>
        <w:t>Text options</w:t>
      </w:r>
    </w:p>
    <w:p w14:paraId="0075362A" w14:textId="2E3BF8F8" w:rsidR="000B58AA" w:rsidRDefault="00D94DA7" w:rsidP="000B58AA">
      <w:pPr>
        <w:pStyle w:val="Heading4"/>
        <w:rPr>
          <w:rFonts w:eastAsia="Calibri"/>
        </w:rPr>
      </w:pPr>
      <w:r>
        <w:rPr>
          <w:rFonts w:eastAsia="Calibri"/>
        </w:rPr>
        <w:t>Text--</w:t>
      </w:r>
      <w:r w:rsidR="000B58AA">
        <w:rPr>
          <w:rFonts w:eastAsia="Calibri"/>
        </w:rPr>
        <w:t>pre</w:t>
      </w:r>
      <w:r w:rsidR="003233AF">
        <w:rPr>
          <w:rFonts w:eastAsia="Calibri"/>
        </w:rPr>
        <w:t>-institute—vs ice breakers</w:t>
      </w:r>
      <w:r>
        <w:rPr>
          <w:rFonts w:eastAsia="Calibri"/>
        </w:rPr>
        <w:t xml:space="preserve">:  </w:t>
      </w:r>
      <w:r w:rsidR="000B58AA">
        <w:rPr>
          <w:rFonts w:eastAsia="Calibri"/>
        </w:rPr>
        <w:t xml:space="preserve">The United States federal government should increase its engagement with the Arctic Council, including supporting Russia’s participation with the Council, increasing collaborative scientific research, and facilitating joint resource extraction. </w:t>
      </w:r>
    </w:p>
    <w:p w14:paraId="00ED94AD" w14:textId="77777777" w:rsidR="00D94DA7" w:rsidRDefault="00D94DA7" w:rsidP="00D94DA7"/>
    <w:p w14:paraId="41DF481E" w14:textId="4C23C607" w:rsidR="00D94DA7" w:rsidRDefault="00D94DA7" w:rsidP="00D94DA7">
      <w:pPr>
        <w:pStyle w:val="Heading4"/>
      </w:pPr>
      <w:r>
        <w:t>Text—</w:t>
      </w:r>
    </w:p>
    <w:p w14:paraId="6D568554" w14:textId="77777777" w:rsidR="00D94DA7" w:rsidRPr="00D94DA7" w:rsidRDefault="00D94DA7" w:rsidP="00D94DA7"/>
    <w:p w14:paraId="2BAB87C1" w14:textId="01364EE9" w:rsidR="000B58AA" w:rsidRDefault="00D94DA7" w:rsidP="00D94DA7">
      <w:pPr>
        <w:pStyle w:val="Heading3"/>
        <w:rPr>
          <w:rFonts w:eastAsia="Calibri"/>
        </w:rPr>
      </w:pPr>
      <w:r>
        <w:rPr>
          <w:rFonts w:eastAsia="Calibri"/>
        </w:rPr>
        <w:t>Arctic Council CP—1NC—Solvency</w:t>
      </w:r>
    </w:p>
    <w:p w14:paraId="6E83CE2E" w14:textId="495F3C1E" w:rsidR="000B58AA" w:rsidRDefault="00D94DA7" w:rsidP="000B58AA">
      <w:pPr>
        <w:pStyle w:val="Heading4"/>
        <w:rPr>
          <w:rFonts w:eastAsia="Calibri"/>
        </w:rPr>
      </w:pPr>
      <w:r>
        <w:rPr>
          <w:rFonts w:eastAsia="Calibri"/>
        </w:rPr>
        <w:t>Solvency—</w:t>
      </w:r>
      <w:r w:rsidR="000B58AA">
        <w:rPr>
          <w:rFonts w:eastAsia="Calibri"/>
        </w:rPr>
        <w:t xml:space="preserve">The counterplan </w:t>
      </w:r>
      <w:r w:rsidR="000B58AA">
        <w:rPr>
          <w:rFonts w:eastAsia="Calibri"/>
          <w:u w:val="single"/>
        </w:rPr>
        <w:t>re-engages</w:t>
      </w:r>
      <w:r w:rsidR="000B58AA">
        <w:rPr>
          <w:rFonts w:eastAsia="Calibri"/>
        </w:rPr>
        <w:t xml:space="preserve"> with the Arctic Council. That </w:t>
      </w:r>
      <w:r w:rsidR="000B58AA">
        <w:rPr>
          <w:rFonts w:eastAsia="Calibri"/>
          <w:u w:val="single"/>
        </w:rPr>
        <w:t>solves the case</w:t>
      </w:r>
      <w:r w:rsidR="000B58AA">
        <w:rPr>
          <w:rFonts w:eastAsia="Calibri"/>
        </w:rPr>
        <w:t xml:space="preserve"> by </w:t>
      </w:r>
      <w:r w:rsidR="000B58AA">
        <w:rPr>
          <w:rFonts w:eastAsia="Calibri"/>
          <w:u w:val="single"/>
        </w:rPr>
        <w:t>revitalizing</w:t>
      </w:r>
      <w:r w:rsidR="000B58AA">
        <w:rPr>
          <w:rFonts w:eastAsia="Calibri"/>
        </w:rPr>
        <w:t xml:space="preserve"> research and resource extraction., </w:t>
      </w:r>
    </w:p>
    <w:p w14:paraId="5189A299" w14:textId="77777777" w:rsidR="000B58AA" w:rsidRDefault="000B58AA" w:rsidP="000B58AA">
      <w:pPr>
        <w:rPr>
          <w:rFonts w:eastAsia="Calibri"/>
          <w:b/>
          <w:sz w:val="26"/>
          <w:szCs w:val="26"/>
        </w:rPr>
      </w:pPr>
      <w:r>
        <w:rPr>
          <w:b/>
          <w:sz w:val="26"/>
          <w:szCs w:val="26"/>
        </w:rPr>
        <w:t xml:space="preserve">Evans, Energy Policy Fellow at the Progressive Policy Institute, 22. </w:t>
      </w:r>
    </w:p>
    <w:p w14:paraId="282FAEC3" w14:textId="77777777" w:rsidR="000B58AA" w:rsidRDefault="000B58AA" w:rsidP="000B58AA">
      <w:r>
        <w:t xml:space="preserve">Alec Evans 22. Energy Policy Fellow at the Progressive Policy Institute. "Engagement Reframed #6: US Arctic policy should prioritize environmental protection." Atlantic Council. 5-12-2022. </w:t>
      </w:r>
      <w:hyperlink r:id="rId6" w:history="1">
        <w:r>
          <w:rPr>
            <w:rStyle w:val="Hyperlink"/>
            <w:color w:val="467886"/>
          </w:rPr>
          <w:t>https://www.atlanticcouncil.org/content-series/engagement-reframed/engagement-reframed-6-us-arctic-policy-should-prioritize-environmental-protection/</w:t>
        </w:r>
      </w:hyperlink>
      <w:r>
        <w:t xml:space="preserve"> HDCSW-Packet</w:t>
      </w:r>
    </w:p>
    <w:p w14:paraId="485026E3" w14:textId="77777777" w:rsidR="000B58AA" w:rsidRDefault="000B58AA" w:rsidP="000B58AA">
      <w:pPr>
        <w:rPr>
          <w:sz w:val="16"/>
          <w:szCs w:val="16"/>
        </w:rPr>
      </w:pPr>
      <w:r>
        <w:rPr>
          <w:sz w:val="16"/>
          <w:szCs w:val="16"/>
        </w:rPr>
        <w:t xml:space="preserve">2. </w:t>
      </w:r>
      <w:r>
        <w:rPr>
          <w:b/>
          <w:u w:val="single"/>
        </w:rPr>
        <w:t>Rejoin</w:t>
      </w:r>
      <w:r>
        <w:rPr>
          <w:u w:val="single"/>
        </w:rPr>
        <w:t xml:space="preserve"> the </w:t>
      </w:r>
      <w:r>
        <w:rPr>
          <w:b/>
          <w:u w:val="single"/>
        </w:rPr>
        <w:t>Arctic Council</w:t>
      </w:r>
      <w:r>
        <w:rPr>
          <w:u w:val="single"/>
        </w:rPr>
        <w:t xml:space="preserve">, or ensure </w:t>
      </w:r>
      <w:r>
        <w:rPr>
          <w:b/>
          <w:u w:val="single"/>
        </w:rPr>
        <w:t>continued support</w:t>
      </w:r>
      <w:r>
        <w:rPr>
          <w:u w:val="single"/>
        </w:rPr>
        <w:t xml:space="preserve"> for its most </w:t>
      </w:r>
      <w:r>
        <w:rPr>
          <w:b/>
          <w:u w:val="single"/>
        </w:rPr>
        <w:t>pressing initiatives</w:t>
      </w:r>
      <w:r>
        <w:rPr>
          <w:sz w:val="16"/>
          <w:szCs w:val="16"/>
        </w:rPr>
        <w:t xml:space="preserve">. </w:t>
      </w:r>
      <w:r>
        <w:rPr>
          <w:u w:val="single"/>
        </w:rPr>
        <w:t xml:space="preserve">The Arctic Council has proven to be the foremost player in international climate policy in the region, and it was </w:t>
      </w:r>
      <w:r>
        <w:rPr>
          <w:b/>
          <w:u w:val="single"/>
        </w:rPr>
        <w:t>specifically designed</w:t>
      </w:r>
      <w:r>
        <w:rPr>
          <w:u w:val="single"/>
        </w:rPr>
        <w:t xml:space="preserve"> to function in spite of the </w:t>
      </w:r>
      <w:r>
        <w:rPr>
          <w:b/>
          <w:u w:val="single"/>
        </w:rPr>
        <w:t>security</w:t>
      </w:r>
      <w:r>
        <w:rPr>
          <w:u w:val="single"/>
        </w:rPr>
        <w:t xml:space="preserve"> </w:t>
      </w:r>
      <w:r>
        <w:rPr>
          <w:b/>
          <w:u w:val="single"/>
        </w:rPr>
        <w:t>differences</w:t>
      </w:r>
      <w:r>
        <w:rPr>
          <w:u w:val="single"/>
        </w:rPr>
        <w:t xml:space="preserve"> of its member states</w:t>
      </w:r>
      <w:r>
        <w:rPr>
          <w:sz w:val="16"/>
          <w:szCs w:val="16"/>
        </w:rPr>
        <w:t xml:space="preserve">. The United States and its allies have far more to lose by boycotting the organization than they stand to gain. </w:t>
      </w:r>
      <w:r>
        <w:rPr>
          <w:b/>
          <w:u w:val="single"/>
        </w:rPr>
        <w:t>Washington</w:t>
      </w:r>
      <w:r>
        <w:rPr>
          <w:sz w:val="16"/>
          <w:szCs w:val="16"/>
        </w:rPr>
        <w:t xml:space="preserve"> </w:t>
      </w:r>
      <w:r>
        <w:rPr>
          <w:u w:val="single"/>
        </w:rPr>
        <w:t>should resume participation</w:t>
      </w:r>
      <w:r>
        <w:rPr>
          <w:sz w:val="16"/>
          <w:szCs w:val="16"/>
        </w:rPr>
        <w:t xml:space="preserve"> </w:t>
      </w:r>
      <w:r>
        <w:rPr>
          <w:u w:val="single"/>
        </w:rPr>
        <w:t xml:space="preserve">in the </w:t>
      </w:r>
      <w:r>
        <w:rPr>
          <w:b/>
          <w:u w:val="single"/>
        </w:rPr>
        <w:t>Arctic Council</w:t>
      </w:r>
      <w:r>
        <w:rPr>
          <w:u w:val="single"/>
        </w:rPr>
        <w:t xml:space="preserve"> as </w:t>
      </w:r>
      <w:r>
        <w:rPr>
          <w:b/>
          <w:u w:val="single"/>
        </w:rPr>
        <w:t>soon</w:t>
      </w:r>
      <w:r>
        <w:rPr>
          <w:u w:val="single"/>
        </w:rPr>
        <w:t xml:space="preserve"> as </w:t>
      </w:r>
      <w:r>
        <w:rPr>
          <w:b/>
          <w:u w:val="single"/>
        </w:rPr>
        <w:t>possible</w:t>
      </w:r>
      <w:r>
        <w:rPr>
          <w:sz w:val="16"/>
          <w:szCs w:val="16"/>
        </w:rPr>
        <w:t>; if this is infeasible during Russia’s chairmanship of the council, the United States should continue its support for the organization’s six expert working groups, or seek to duplicate their activities with regional partners or through other forums. Norway will take over as chair of the council in 2023.</w:t>
      </w:r>
    </w:p>
    <w:p w14:paraId="45F0A735" w14:textId="77777777" w:rsidR="000B58AA" w:rsidRDefault="000B58AA" w:rsidP="000B58AA">
      <w:pPr>
        <w:rPr>
          <w:sz w:val="16"/>
          <w:szCs w:val="16"/>
        </w:rPr>
      </w:pPr>
      <w:r>
        <w:rPr>
          <w:u w:val="single"/>
        </w:rPr>
        <w:t>The Arctic Council was</w:t>
      </w:r>
      <w:r>
        <w:rPr>
          <w:sz w:val="16"/>
          <w:szCs w:val="16"/>
        </w:rPr>
        <w:t xml:space="preserve"> responsible for several activities of key import to US Arctic interests. First, the organization was </w:t>
      </w:r>
      <w:r>
        <w:rPr>
          <w:u w:val="single"/>
        </w:rPr>
        <w:t xml:space="preserve">a </w:t>
      </w:r>
      <w:r>
        <w:rPr>
          <w:b/>
          <w:u w:val="single"/>
        </w:rPr>
        <w:t>principal organizer</w:t>
      </w:r>
      <w:r>
        <w:rPr>
          <w:u w:val="single"/>
        </w:rPr>
        <w:t xml:space="preserve"> of </w:t>
      </w:r>
      <w:r>
        <w:rPr>
          <w:b/>
          <w:u w:val="single"/>
        </w:rPr>
        <w:t>scientific collaboration</w:t>
      </w:r>
      <w:r>
        <w:rPr>
          <w:u w:val="single"/>
        </w:rPr>
        <w:t xml:space="preserve"> that included</w:t>
      </w:r>
      <w:r>
        <w:rPr>
          <w:sz w:val="16"/>
          <w:szCs w:val="16"/>
        </w:rPr>
        <w:t xml:space="preserve"> </w:t>
      </w:r>
      <w:r>
        <w:rPr>
          <w:b/>
          <w:u w:val="single"/>
        </w:rPr>
        <w:t>Russia</w:t>
      </w:r>
      <w:r>
        <w:rPr>
          <w:sz w:val="16"/>
          <w:szCs w:val="16"/>
        </w:rPr>
        <w:t xml:space="preserve">, </w:t>
      </w:r>
      <w:r>
        <w:rPr>
          <w:u w:val="single"/>
        </w:rPr>
        <w:t xml:space="preserve">most of which has </w:t>
      </w:r>
      <w:r>
        <w:rPr>
          <w:b/>
          <w:u w:val="single"/>
        </w:rPr>
        <w:t>ground to a halt.</w:t>
      </w:r>
      <w:r>
        <w:rPr>
          <w:sz w:val="16"/>
          <w:szCs w:val="16"/>
        </w:rPr>
        <w:t xml:space="preserve"> </w:t>
      </w:r>
      <w:r>
        <w:rPr>
          <w:u w:val="single"/>
        </w:rPr>
        <w:t xml:space="preserve">Second, the Arctic Council created a working group to study radiological sites in the Arctic, create procedures to recover hazardous materials, and </w:t>
      </w:r>
      <w:r>
        <w:rPr>
          <w:b/>
          <w:u w:val="single"/>
        </w:rPr>
        <w:t>craft contingency plans</w:t>
      </w:r>
      <w:r>
        <w:rPr>
          <w:u w:val="single"/>
        </w:rPr>
        <w:t xml:space="preserve"> in case of </w:t>
      </w:r>
      <w:r>
        <w:rPr>
          <w:b/>
          <w:u w:val="single"/>
        </w:rPr>
        <w:t>nuclear</w:t>
      </w:r>
      <w:r>
        <w:rPr>
          <w:u w:val="single"/>
        </w:rPr>
        <w:t xml:space="preserve"> </w:t>
      </w:r>
      <w:r>
        <w:rPr>
          <w:b/>
          <w:u w:val="single"/>
        </w:rPr>
        <w:t>contamination</w:t>
      </w:r>
      <w:r>
        <w:rPr>
          <w:sz w:val="16"/>
          <w:szCs w:val="16"/>
        </w:rPr>
        <w:t xml:space="preserve">. The council was set to convene this summer to discuss nuclear waste disposal, but the meeting has been canceled. </w:t>
      </w:r>
      <w:r>
        <w:rPr>
          <w:u w:val="single"/>
        </w:rPr>
        <w:t>Third,</w:t>
      </w:r>
      <w:r>
        <w:rPr>
          <w:sz w:val="16"/>
          <w:szCs w:val="16"/>
        </w:rPr>
        <w:t xml:space="preserve"> </w:t>
      </w:r>
      <w:r>
        <w:rPr>
          <w:u w:val="single"/>
        </w:rPr>
        <w:t xml:space="preserve">the </w:t>
      </w:r>
      <w:r>
        <w:rPr>
          <w:b/>
          <w:u w:val="single"/>
        </w:rPr>
        <w:t>organization</w:t>
      </w:r>
      <w:r>
        <w:rPr>
          <w:u w:val="single"/>
        </w:rPr>
        <w:t xml:space="preserve"> was largely </w:t>
      </w:r>
      <w:r>
        <w:rPr>
          <w:b/>
          <w:u w:val="single"/>
        </w:rPr>
        <w:t>responsible</w:t>
      </w:r>
      <w:r>
        <w:rPr>
          <w:u w:val="single"/>
        </w:rPr>
        <w:t xml:space="preserve"> for </w:t>
      </w:r>
      <w:r>
        <w:rPr>
          <w:b/>
          <w:u w:val="single"/>
        </w:rPr>
        <w:t>monitoring environmental</w:t>
      </w:r>
      <w:r>
        <w:rPr>
          <w:sz w:val="16"/>
          <w:szCs w:val="16"/>
        </w:rPr>
        <w:t xml:space="preserve"> </w:t>
      </w:r>
      <w:r>
        <w:rPr>
          <w:b/>
          <w:u w:val="single"/>
        </w:rPr>
        <w:t>conditions</w:t>
      </w:r>
      <w:r>
        <w:rPr>
          <w:u w:val="single"/>
        </w:rPr>
        <w:t xml:space="preserve"> and </w:t>
      </w:r>
      <w:r>
        <w:rPr>
          <w:b/>
          <w:u w:val="single"/>
        </w:rPr>
        <w:t>pollution</w:t>
      </w:r>
      <w:r>
        <w:rPr>
          <w:u w:val="single"/>
        </w:rPr>
        <w:t xml:space="preserve"> in the Arctic</w:t>
      </w:r>
      <w:r>
        <w:rPr>
          <w:sz w:val="16"/>
          <w:szCs w:val="16"/>
        </w:rPr>
        <w:t>, and experts fear that without adequate oversight, Russia will be free to conduct harmful activities such as gas-flaring.</w:t>
      </w:r>
    </w:p>
    <w:p w14:paraId="3C4B86CD" w14:textId="77777777" w:rsidR="000B58AA" w:rsidRDefault="000B58AA" w:rsidP="000B58AA">
      <w:pPr>
        <w:rPr>
          <w:sz w:val="16"/>
          <w:szCs w:val="16"/>
        </w:rPr>
      </w:pPr>
      <w:r>
        <w:rPr>
          <w:sz w:val="16"/>
          <w:szCs w:val="16"/>
        </w:rPr>
        <w:t>Analysts have proposed that the Arctic Council member states other than Russia duplicate the most important organizational projects among themselves, without Russian involvement. In fact, the United States has successfully engaged allies to pursue environmental goals outside of the forum in the past. Moreover, other organizations, such as the International Arctic Science Committee, have continued their operations without Russia since the invasion of Ukraine and could provide an alternative for regional engagement.</w:t>
      </w:r>
    </w:p>
    <w:p w14:paraId="387F4B8D" w14:textId="77777777" w:rsidR="000B58AA" w:rsidRDefault="000B58AA" w:rsidP="000B58AA">
      <w:pPr>
        <w:rPr>
          <w:sz w:val="16"/>
          <w:szCs w:val="16"/>
        </w:rPr>
      </w:pPr>
      <w:r>
        <w:rPr>
          <w:sz w:val="16"/>
          <w:szCs w:val="16"/>
        </w:rPr>
        <w:t>However, although this approach would yield more progress than suspending Arctic cooperation entirely, Russian involvement in Arctic climate collaboration is critical. The nation owns more than half of the Arctic coastline, contains the vast majority of the area’s radiological contamination, and samples and data from Russia are indispensable for climate change research. Therefore, the United States should seek to resume its participation in the Arctic Council in 2023 at the latest; Washington should also address the environmental concerns that are normally managed by the council’s working groups with other Arctic states until that point. US policymakers could also work through the Northern Forum, a Russia-based international organization that coordinates efforts among subnational Arctic governments; however, there is no full substitute for national-level collaboration on larger environmental priorities.</w:t>
      </w:r>
    </w:p>
    <w:p w14:paraId="06823B57" w14:textId="77777777" w:rsidR="000B58AA" w:rsidRDefault="000B58AA" w:rsidP="000B58AA">
      <w:pPr>
        <w:rPr>
          <w:u w:val="single"/>
        </w:rPr>
      </w:pPr>
      <w:r>
        <w:rPr>
          <w:u w:val="single"/>
        </w:rPr>
        <w:t xml:space="preserve">In the </w:t>
      </w:r>
      <w:r>
        <w:rPr>
          <w:b/>
          <w:u w:val="single"/>
        </w:rPr>
        <w:t>future</w:t>
      </w:r>
      <w:r>
        <w:rPr>
          <w:u w:val="single"/>
        </w:rPr>
        <w:t xml:space="preserve">, the United States cannot </w:t>
      </w:r>
      <w:r>
        <w:rPr>
          <w:b/>
          <w:u w:val="single"/>
        </w:rPr>
        <w:t>allow</w:t>
      </w:r>
      <w:r>
        <w:rPr>
          <w:u w:val="single"/>
        </w:rPr>
        <w:t xml:space="preserve"> its </w:t>
      </w:r>
      <w:r>
        <w:rPr>
          <w:b/>
          <w:u w:val="single"/>
        </w:rPr>
        <w:t>relationship</w:t>
      </w:r>
      <w:r>
        <w:rPr>
          <w:u w:val="single"/>
        </w:rPr>
        <w:t xml:space="preserve"> with the </w:t>
      </w:r>
      <w:r>
        <w:rPr>
          <w:b/>
          <w:u w:val="single"/>
        </w:rPr>
        <w:t>Arctic Council</w:t>
      </w:r>
      <w:r>
        <w:rPr>
          <w:u w:val="single"/>
        </w:rPr>
        <w:t xml:space="preserve"> to become a </w:t>
      </w:r>
      <w:r>
        <w:rPr>
          <w:b/>
          <w:u w:val="single"/>
        </w:rPr>
        <w:t>victim</w:t>
      </w:r>
      <w:r>
        <w:rPr>
          <w:u w:val="single"/>
        </w:rPr>
        <w:t xml:space="preserve"> of </w:t>
      </w:r>
      <w:r>
        <w:rPr>
          <w:b/>
          <w:u w:val="single"/>
        </w:rPr>
        <w:t>security competition</w:t>
      </w:r>
      <w:r>
        <w:rPr>
          <w:sz w:val="16"/>
          <w:szCs w:val="16"/>
        </w:rPr>
        <w:t xml:space="preserve">. </w:t>
      </w:r>
      <w:r>
        <w:rPr>
          <w:u w:val="single"/>
        </w:rPr>
        <w:t xml:space="preserve">One of the principal strengths of the Arctic Council is its </w:t>
      </w:r>
      <w:r>
        <w:rPr>
          <w:b/>
          <w:u w:val="single"/>
        </w:rPr>
        <w:t>explicit commitment</w:t>
      </w:r>
      <w:r>
        <w:rPr>
          <w:u w:val="single"/>
        </w:rPr>
        <w:t xml:space="preserve"> to avoid </w:t>
      </w:r>
      <w:r>
        <w:rPr>
          <w:b/>
          <w:u w:val="single"/>
        </w:rPr>
        <w:t>security issues</w:t>
      </w:r>
      <w:r>
        <w:rPr>
          <w:sz w:val="16"/>
          <w:szCs w:val="16"/>
        </w:rPr>
        <w:t xml:space="preserve">. Then Secretary of State Mike Pompeo upended this norm by raising security concerns in the forum in 2019, and the United States and its Western partners boycotted the organization in response to another security situation, Russia’s invasion of Ukraine. </w:t>
      </w:r>
      <w:r>
        <w:rPr>
          <w:u w:val="single"/>
        </w:rPr>
        <w:t xml:space="preserve">If the </w:t>
      </w:r>
      <w:r>
        <w:rPr>
          <w:b/>
          <w:u w:val="single"/>
        </w:rPr>
        <w:t>United</w:t>
      </w:r>
      <w:r>
        <w:rPr>
          <w:u w:val="single"/>
        </w:rPr>
        <w:t xml:space="preserve"> States continues to link its </w:t>
      </w:r>
      <w:r>
        <w:rPr>
          <w:b/>
          <w:u w:val="single"/>
        </w:rPr>
        <w:t>security concerns</w:t>
      </w:r>
      <w:r>
        <w:rPr>
          <w:u w:val="single"/>
        </w:rPr>
        <w:t xml:space="preserve"> with its </w:t>
      </w:r>
      <w:r>
        <w:rPr>
          <w:b/>
          <w:u w:val="single"/>
        </w:rPr>
        <w:t>Arctic Council activities</w:t>
      </w:r>
      <w:r>
        <w:rPr>
          <w:u w:val="single"/>
        </w:rPr>
        <w:t xml:space="preserve">, the </w:t>
      </w:r>
      <w:r>
        <w:rPr>
          <w:b/>
          <w:u w:val="single"/>
        </w:rPr>
        <w:t>organization’s ability</w:t>
      </w:r>
      <w:r>
        <w:rPr>
          <w:u w:val="single"/>
        </w:rPr>
        <w:t xml:space="preserve"> to </w:t>
      </w:r>
      <w:r>
        <w:rPr>
          <w:b/>
          <w:u w:val="single"/>
        </w:rPr>
        <w:t>safeguard</w:t>
      </w:r>
      <w:r>
        <w:rPr>
          <w:u w:val="single"/>
        </w:rPr>
        <w:t xml:space="preserve"> the Arctic </w:t>
      </w:r>
      <w:r>
        <w:rPr>
          <w:b/>
          <w:u w:val="single"/>
        </w:rPr>
        <w:t>environment</w:t>
      </w:r>
      <w:r>
        <w:rPr>
          <w:u w:val="single"/>
        </w:rPr>
        <w:t xml:space="preserve"> could be </w:t>
      </w:r>
      <w:r>
        <w:rPr>
          <w:b/>
          <w:u w:val="single"/>
        </w:rPr>
        <w:t>critically eroded.</w:t>
      </w:r>
    </w:p>
    <w:p w14:paraId="496D020C" w14:textId="343B9EA8" w:rsidR="00A677FB" w:rsidRDefault="00A677FB" w:rsidP="00A677FB">
      <w:pPr>
        <w:pStyle w:val="Heading3"/>
        <w:rPr>
          <w:rFonts w:eastAsia="Calibri"/>
        </w:rPr>
      </w:pPr>
      <w:r>
        <w:rPr>
          <w:rFonts w:eastAsia="Calibri"/>
        </w:rPr>
        <w:t>Arctic Council CP—1NC—Russia Net Benefit</w:t>
      </w:r>
    </w:p>
    <w:p w14:paraId="4D2B2749" w14:textId="1B7DF000" w:rsidR="000B58AA" w:rsidRDefault="000B58AA" w:rsidP="000B58AA">
      <w:pPr>
        <w:pStyle w:val="Heading4"/>
        <w:rPr>
          <w:rFonts w:eastAsia="Calibri"/>
        </w:rPr>
      </w:pPr>
      <w:r>
        <w:rPr>
          <w:rFonts w:eastAsia="Calibri"/>
        </w:rPr>
        <w:t xml:space="preserve">The net benefit is </w:t>
      </w:r>
      <w:r>
        <w:rPr>
          <w:rFonts w:eastAsia="Calibri"/>
          <w:u w:val="single"/>
        </w:rPr>
        <w:t>Russia</w:t>
      </w:r>
      <w:r>
        <w:rPr>
          <w:rFonts w:eastAsia="Calibri"/>
        </w:rPr>
        <w:t xml:space="preserve">. Absent utilizing a multilateral forum, there will be inevitable escalation of conflicts. Doing both fails.  </w:t>
      </w:r>
    </w:p>
    <w:p w14:paraId="0B8EFB95" w14:textId="77777777" w:rsidR="000B58AA" w:rsidRDefault="000B58AA" w:rsidP="000B58AA">
      <w:pPr>
        <w:rPr>
          <w:rFonts w:eastAsia="Calibri"/>
          <w:b/>
          <w:sz w:val="26"/>
          <w:szCs w:val="26"/>
        </w:rPr>
      </w:pPr>
      <w:proofErr w:type="spellStart"/>
      <w:r>
        <w:rPr>
          <w:b/>
          <w:sz w:val="26"/>
          <w:szCs w:val="26"/>
        </w:rPr>
        <w:t>Werfelli</w:t>
      </w:r>
      <w:proofErr w:type="spellEnd"/>
      <w:r>
        <w:rPr>
          <w:b/>
          <w:sz w:val="26"/>
          <w:szCs w:val="26"/>
        </w:rPr>
        <w:t>, Researcher and lecturer specializing in International Relations – Tunisia, 24.</w:t>
      </w:r>
    </w:p>
    <w:p w14:paraId="0756315D" w14:textId="77777777" w:rsidR="000B58AA" w:rsidRDefault="000B58AA" w:rsidP="000B58AA">
      <w:r>
        <w:t>Wissal Werfelli 24. Researcher and lecturer specializing in International Relations – Tunisia. "The Arctic: A Risk of Escalating Conflicts." Trends Research. 10-14-2024.  HDCSW-Packet</w:t>
      </w:r>
    </w:p>
    <w:p w14:paraId="10B07309" w14:textId="77777777" w:rsidR="000B58AA" w:rsidRDefault="000B58AA" w:rsidP="000B58AA">
      <w:pPr>
        <w:rPr>
          <w:sz w:val="16"/>
          <w:szCs w:val="16"/>
        </w:rPr>
      </w:pPr>
      <w:r>
        <w:rPr>
          <w:sz w:val="16"/>
          <w:szCs w:val="16"/>
        </w:rPr>
        <w:t>Conclusion</w:t>
      </w:r>
    </w:p>
    <w:p w14:paraId="5C39E73A" w14:textId="77777777" w:rsidR="000B58AA" w:rsidRDefault="000B58AA" w:rsidP="000B58AA">
      <w:pPr>
        <w:rPr>
          <w:u w:val="single"/>
        </w:rPr>
      </w:pPr>
      <w:r>
        <w:rPr>
          <w:sz w:val="16"/>
          <w:szCs w:val="16"/>
        </w:rPr>
        <w:t xml:space="preserve">With rivalry for resources, vital shipping lanes, and military supremacy driving war, the Arctic is quickly changing into a disputed geopolitical region. </w:t>
      </w:r>
      <w:r>
        <w:rPr>
          <w:u w:val="single"/>
        </w:rPr>
        <w:t xml:space="preserve">Global powers like </w:t>
      </w:r>
      <w:r>
        <w:rPr>
          <w:b/>
          <w:u w:val="single"/>
        </w:rPr>
        <w:t>China</w:t>
      </w:r>
      <w:r>
        <w:rPr>
          <w:u w:val="single"/>
        </w:rPr>
        <w:t xml:space="preserve">, the </w:t>
      </w:r>
      <w:r>
        <w:rPr>
          <w:b/>
          <w:u w:val="single"/>
        </w:rPr>
        <w:t>U.S.,</w:t>
      </w:r>
      <w:r>
        <w:rPr>
          <w:u w:val="single"/>
        </w:rPr>
        <w:t xml:space="preserve"> and </w:t>
      </w:r>
      <w:r>
        <w:rPr>
          <w:b/>
          <w:u w:val="single"/>
        </w:rPr>
        <w:t>Russia</w:t>
      </w:r>
      <w:r>
        <w:rPr>
          <w:u w:val="single"/>
        </w:rPr>
        <w:t xml:space="preserve"> are </w:t>
      </w:r>
      <w:r>
        <w:rPr>
          <w:b/>
          <w:u w:val="single"/>
        </w:rPr>
        <w:t>vying</w:t>
      </w:r>
      <w:r>
        <w:rPr>
          <w:u w:val="single"/>
        </w:rPr>
        <w:t xml:space="preserve"> for </w:t>
      </w:r>
      <w:r>
        <w:rPr>
          <w:b/>
          <w:u w:val="single"/>
        </w:rPr>
        <w:t>control of the region</w:t>
      </w:r>
      <w:r>
        <w:rPr>
          <w:u w:val="single"/>
        </w:rPr>
        <w:t xml:space="preserve"> because of the melting ice</w:t>
      </w:r>
      <w:r>
        <w:rPr>
          <w:sz w:val="16"/>
          <w:szCs w:val="16"/>
        </w:rPr>
        <w:t xml:space="preserve">, </w:t>
      </w:r>
      <w:r>
        <w:rPr>
          <w:u w:val="single"/>
        </w:rPr>
        <w:t xml:space="preserve">which has made it more </w:t>
      </w:r>
      <w:r>
        <w:rPr>
          <w:b/>
          <w:u w:val="single"/>
        </w:rPr>
        <w:t>accessible</w:t>
      </w:r>
      <w:r>
        <w:rPr>
          <w:u w:val="single"/>
        </w:rPr>
        <w:t xml:space="preserve"> for </w:t>
      </w:r>
      <w:r>
        <w:rPr>
          <w:b/>
          <w:u w:val="single"/>
        </w:rPr>
        <w:t>economic exploitation</w:t>
      </w:r>
      <w:r>
        <w:rPr>
          <w:u w:val="single"/>
        </w:rPr>
        <w:t xml:space="preserve">. Territorial claims overlap when states </w:t>
      </w:r>
      <w:r>
        <w:rPr>
          <w:b/>
          <w:u w:val="single"/>
        </w:rPr>
        <w:t>bolster</w:t>
      </w:r>
      <w:r>
        <w:rPr>
          <w:u w:val="single"/>
        </w:rPr>
        <w:t xml:space="preserve"> their </w:t>
      </w:r>
      <w:r>
        <w:rPr>
          <w:b/>
          <w:u w:val="single"/>
        </w:rPr>
        <w:t>military presence</w:t>
      </w:r>
      <w:r>
        <w:rPr>
          <w:u w:val="single"/>
        </w:rPr>
        <w:t xml:space="preserve">, raising the possibility of </w:t>
      </w:r>
      <w:r>
        <w:rPr>
          <w:b/>
          <w:u w:val="single"/>
        </w:rPr>
        <w:t>error or conflict</w:t>
      </w:r>
      <w:r>
        <w:rPr>
          <w:sz w:val="16"/>
          <w:szCs w:val="16"/>
        </w:rPr>
        <w:t xml:space="preserve">. </w:t>
      </w:r>
      <w:r>
        <w:rPr>
          <w:u w:val="single"/>
        </w:rPr>
        <w:t xml:space="preserve">The Arctic runs the risk of </w:t>
      </w:r>
      <w:r>
        <w:rPr>
          <w:b/>
          <w:u w:val="single"/>
        </w:rPr>
        <w:t>turning</w:t>
      </w:r>
      <w:r>
        <w:rPr>
          <w:u w:val="single"/>
        </w:rPr>
        <w:t xml:space="preserve"> into a </w:t>
      </w:r>
      <w:r>
        <w:rPr>
          <w:b/>
          <w:u w:val="single"/>
        </w:rPr>
        <w:t>hot spot</w:t>
      </w:r>
      <w:r>
        <w:rPr>
          <w:u w:val="single"/>
        </w:rPr>
        <w:t xml:space="preserve"> for </w:t>
      </w:r>
      <w:r>
        <w:rPr>
          <w:b/>
          <w:u w:val="single"/>
        </w:rPr>
        <w:t>future hostilities</w:t>
      </w:r>
      <w:r>
        <w:rPr>
          <w:u w:val="single"/>
        </w:rPr>
        <w:t xml:space="preserve"> in the </w:t>
      </w:r>
      <w:r>
        <w:rPr>
          <w:b/>
          <w:u w:val="single"/>
        </w:rPr>
        <w:t>absence</w:t>
      </w:r>
      <w:r>
        <w:rPr>
          <w:u w:val="single"/>
        </w:rPr>
        <w:t xml:space="preserve"> of </w:t>
      </w:r>
      <w:r>
        <w:rPr>
          <w:b/>
          <w:u w:val="single"/>
        </w:rPr>
        <w:t>defined methods</w:t>
      </w:r>
      <w:r>
        <w:rPr>
          <w:u w:val="single"/>
        </w:rPr>
        <w:t xml:space="preserve"> to handle these tensions.</w:t>
      </w:r>
    </w:p>
    <w:p w14:paraId="3468766F" w14:textId="77777777" w:rsidR="000B58AA" w:rsidRDefault="000B58AA" w:rsidP="000B58AA">
      <w:pPr>
        <w:rPr>
          <w:u w:val="single"/>
        </w:rPr>
      </w:pPr>
      <w:r>
        <w:rPr>
          <w:u w:val="single"/>
        </w:rPr>
        <w:t xml:space="preserve">There is an urgent need for more </w:t>
      </w:r>
      <w:r>
        <w:rPr>
          <w:b/>
          <w:u w:val="single"/>
        </w:rPr>
        <w:t>international collaboration</w:t>
      </w:r>
      <w:r>
        <w:rPr>
          <w:u w:val="single"/>
        </w:rPr>
        <w:t xml:space="preserve"> to stop this </w:t>
      </w:r>
      <w:r>
        <w:rPr>
          <w:b/>
          <w:u w:val="single"/>
        </w:rPr>
        <w:t>escalation</w:t>
      </w:r>
      <w:r>
        <w:rPr>
          <w:u w:val="single"/>
        </w:rPr>
        <w:t>. Although the UNCLOS</w:t>
      </w:r>
      <w:r>
        <w:rPr>
          <w:sz w:val="16"/>
          <w:szCs w:val="16"/>
        </w:rPr>
        <w:t xml:space="preserve"> </w:t>
      </w:r>
      <w:r>
        <w:rPr>
          <w:u w:val="single"/>
        </w:rPr>
        <w:t xml:space="preserve">and the </w:t>
      </w:r>
      <w:r>
        <w:rPr>
          <w:b/>
          <w:u w:val="single"/>
        </w:rPr>
        <w:t>Arctic Council</w:t>
      </w:r>
      <w:r>
        <w:rPr>
          <w:u w:val="single"/>
        </w:rPr>
        <w:t xml:space="preserve"> have </w:t>
      </w:r>
      <w:r>
        <w:rPr>
          <w:b/>
          <w:u w:val="single"/>
        </w:rPr>
        <w:t>facilitated communication</w:t>
      </w:r>
      <w:r>
        <w:rPr>
          <w:sz w:val="16"/>
          <w:szCs w:val="16"/>
        </w:rPr>
        <w:t xml:space="preserve">, they are ill-equipped to handle the region’s growing security concerns. </w:t>
      </w:r>
      <w:r>
        <w:rPr>
          <w:u w:val="single"/>
        </w:rPr>
        <w:t>Redoubled efforts should</w:t>
      </w:r>
      <w:r>
        <w:rPr>
          <w:sz w:val="16"/>
          <w:szCs w:val="16"/>
        </w:rPr>
        <w:t xml:space="preserve"> concentrate on broadening diplomatic channels to cover security and military matters, </w:t>
      </w:r>
      <w:r>
        <w:rPr>
          <w:u w:val="single"/>
        </w:rPr>
        <w:t xml:space="preserve">setting up a platform for Arctic countries to discuss weapons control and </w:t>
      </w:r>
      <w:r>
        <w:rPr>
          <w:b/>
          <w:u w:val="single"/>
        </w:rPr>
        <w:t>developing guidelines</w:t>
      </w:r>
      <w:r>
        <w:rPr>
          <w:u w:val="single"/>
        </w:rPr>
        <w:t xml:space="preserve"> for </w:t>
      </w:r>
      <w:r>
        <w:rPr>
          <w:b/>
          <w:u w:val="single"/>
        </w:rPr>
        <w:t>military behavior</w:t>
      </w:r>
      <w:r>
        <w:rPr>
          <w:sz w:val="16"/>
          <w:szCs w:val="16"/>
        </w:rPr>
        <w:t xml:space="preserve">. </w:t>
      </w:r>
      <w:r>
        <w:rPr>
          <w:u w:val="single"/>
        </w:rPr>
        <w:t>The moment has come for Arctic</w:t>
      </w:r>
      <w:r>
        <w:rPr>
          <w:sz w:val="16"/>
          <w:szCs w:val="16"/>
        </w:rPr>
        <w:t xml:space="preserve"> </w:t>
      </w:r>
      <w:r>
        <w:rPr>
          <w:u w:val="single"/>
        </w:rPr>
        <w:t xml:space="preserve">countries to engage in </w:t>
      </w:r>
      <w:r>
        <w:rPr>
          <w:b/>
          <w:u w:val="single"/>
        </w:rPr>
        <w:t>formalized diplomatic discussion</w:t>
      </w:r>
      <w:r>
        <w:rPr>
          <w:u w:val="single"/>
        </w:rPr>
        <w:t xml:space="preserve"> that covers military and security matters</w:t>
      </w:r>
      <w:r>
        <w:rPr>
          <w:sz w:val="16"/>
          <w:szCs w:val="16"/>
        </w:rPr>
        <w:t xml:space="preserve">. </w:t>
      </w:r>
      <w:r>
        <w:rPr>
          <w:u w:val="single"/>
        </w:rPr>
        <w:t>Whether through</w:t>
      </w:r>
      <w:r>
        <w:rPr>
          <w:sz w:val="16"/>
          <w:szCs w:val="16"/>
        </w:rPr>
        <w:t xml:space="preserve"> a distinct treaty or </w:t>
      </w:r>
      <w:r>
        <w:rPr>
          <w:u w:val="single"/>
        </w:rPr>
        <w:t>the Arctic Council, a new global</w:t>
      </w:r>
      <w:r>
        <w:rPr>
          <w:sz w:val="16"/>
          <w:szCs w:val="16"/>
        </w:rPr>
        <w:t xml:space="preserve"> security framework </w:t>
      </w:r>
      <w:r>
        <w:rPr>
          <w:u w:val="single"/>
        </w:rPr>
        <w:t xml:space="preserve">might offer a forum for </w:t>
      </w:r>
      <w:r>
        <w:rPr>
          <w:b/>
          <w:u w:val="single"/>
        </w:rPr>
        <w:t>controlling</w:t>
      </w:r>
      <w:r>
        <w:rPr>
          <w:u w:val="single"/>
        </w:rPr>
        <w:t xml:space="preserve"> the </w:t>
      </w:r>
      <w:r>
        <w:rPr>
          <w:b/>
          <w:u w:val="single"/>
        </w:rPr>
        <w:t>military buildup</w:t>
      </w:r>
      <w:r>
        <w:rPr>
          <w:sz w:val="16"/>
          <w:szCs w:val="16"/>
        </w:rPr>
        <w:t xml:space="preserve">, negotiating arms control measures, </w:t>
      </w:r>
      <w:r>
        <w:rPr>
          <w:u w:val="single"/>
        </w:rPr>
        <w:t>and defining explicit rules of engagement to avoid unintentional conflicts.</w:t>
      </w:r>
      <w:r>
        <w:rPr>
          <w:sz w:val="16"/>
          <w:szCs w:val="16"/>
        </w:rPr>
        <w:t xml:space="preserve"> In addition to lowering the likelihood of violence, this would establish a crisis management system in the Arctic. </w:t>
      </w:r>
      <w:r>
        <w:rPr>
          <w:u w:val="single"/>
        </w:rPr>
        <w:t xml:space="preserve">International organizations must also </w:t>
      </w:r>
      <w:r>
        <w:rPr>
          <w:b/>
          <w:u w:val="single"/>
        </w:rPr>
        <w:t>mediate conflicts</w:t>
      </w:r>
      <w:r>
        <w:rPr>
          <w:u w:val="single"/>
        </w:rPr>
        <w:t xml:space="preserve"> and make sure that</w:t>
      </w:r>
      <w:r>
        <w:rPr>
          <w:sz w:val="16"/>
          <w:szCs w:val="16"/>
        </w:rPr>
        <w:t xml:space="preserve"> </w:t>
      </w:r>
      <w:r>
        <w:rPr>
          <w:b/>
          <w:u w:val="single"/>
        </w:rPr>
        <w:t>competition</w:t>
      </w:r>
      <w:r>
        <w:rPr>
          <w:u w:val="single"/>
        </w:rPr>
        <w:t xml:space="preserve"> i</w:t>
      </w:r>
      <w:r>
        <w:rPr>
          <w:sz w:val="16"/>
          <w:szCs w:val="16"/>
        </w:rPr>
        <w:t xml:space="preserve">n the Arctic </w:t>
      </w:r>
      <w:r>
        <w:rPr>
          <w:u w:val="single"/>
        </w:rPr>
        <w:t>doesn’t</w:t>
      </w:r>
      <w:r>
        <w:rPr>
          <w:sz w:val="16"/>
          <w:szCs w:val="16"/>
        </w:rPr>
        <w:t xml:space="preserve"> </w:t>
      </w:r>
      <w:r>
        <w:rPr>
          <w:u w:val="single"/>
        </w:rPr>
        <w:t>jeopardize</w:t>
      </w:r>
      <w:r>
        <w:rPr>
          <w:sz w:val="16"/>
          <w:szCs w:val="16"/>
        </w:rPr>
        <w:t xml:space="preserve"> </w:t>
      </w:r>
      <w:r>
        <w:rPr>
          <w:u w:val="single"/>
        </w:rPr>
        <w:t xml:space="preserve">indigenous rights or the </w:t>
      </w:r>
      <w:r>
        <w:rPr>
          <w:b/>
          <w:u w:val="single"/>
        </w:rPr>
        <w:t>sustainability</w:t>
      </w:r>
      <w:r>
        <w:rPr>
          <w:u w:val="single"/>
        </w:rPr>
        <w:t xml:space="preserve"> of the </w:t>
      </w:r>
      <w:r>
        <w:rPr>
          <w:b/>
          <w:u w:val="single"/>
        </w:rPr>
        <w:t>environment</w:t>
      </w:r>
      <w:r>
        <w:rPr>
          <w:u w:val="single"/>
        </w:rPr>
        <w:t>.</w:t>
      </w:r>
      <w:r>
        <w:rPr>
          <w:sz w:val="16"/>
          <w:szCs w:val="16"/>
        </w:rPr>
        <w:t xml:space="preserve"> In </w:t>
      </w:r>
      <w:r>
        <w:rPr>
          <w:u w:val="single"/>
        </w:rPr>
        <w:t xml:space="preserve">the face of mounting global pressure, the </w:t>
      </w:r>
      <w:r>
        <w:rPr>
          <w:b/>
          <w:u w:val="single"/>
        </w:rPr>
        <w:t>Arctic</w:t>
      </w:r>
      <w:r>
        <w:rPr>
          <w:u w:val="single"/>
        </w:rPr>
        <w:t xml:space="preserve"> can only continue to be a </w:t>
      </w:r>
      <w:r>
        <w:rPr>
          <w:b/>
          <w:u w:val="single"/>
        </w:rPr>
        <w:t>region of harmony</w:t>
      </w:r>
      <w:r>
        <w:rPr>
          <w:u w:val="single"/>
        </w:rPr>
        <w:t xml:space="preserve">, </w:t>
      </w:r>
      <w:r>
        <w:rPr>
          <w:b/>
          <w:u w:val="single"/>
        </w:rPr>
        <w:t>collaboration</w:t>
      </w:r>
      <w:r>
        <w:rPr>
          <w:u w:val="single"/>
        </w:rPr>
        <w:t xml:space="preserve">, and </w:t>
      </w:r>
      <w:r>
        <w:rPr>
          <w:b/>
          <w:u w:val="single"/>
        </w:rPr>
        <w:t>shared wealth</w:t>
      </w:r>
      <w:r>
        <w:rPr>
          <w:u w:val="single"/>
        </w:rPr>
        <w:t xml:space="preserve"> via </w:t>
      </w:r>
      <w:r>
        <w:rPr>
          <w:b/>
          <w:u w:val="single"/>
        </w:rPr>
        <w:t>concerted effort</w:t>
      </w:r>
      <w:r>
        <w:rPr>
          <w:u w:val="single"/>
        </w:rPr>
        <w:t>.</w:t>
      </w:r>
    </w:p>
    <w:p w14:paraId="4FF90AAB" w14:textId="60E3BE3F" w:rsidR="003233AF" w:rsidRDefault="00A677FB" w:rsidP="003233AF">
      <w:pPr>
        <w:pStyle w:val="Heading3"/>
      </w:pPr>
      <w:r>
        <w:t>Arctic Council CP</w:t>
      </w:r>
      <w:r w:rsidR="00D94DA7">
        <w:t>—1NC—</w:t>
      </w:r>
      <w:r w:rsidR="003233AF">
        <w:t>Arctic Council Cooperation DA</w:t>
      </w:r>
    </w:p>
    <w:p w14:paraId="201B269A" w14:textId="77777777" w:rsidR="003233AF" w:rsidRPr="0051626A" w:rsidRDefault="003233AF" w:rsidP="003233AF">
      <w:pPr>
        <w:pStyle w:val="Heading4"/>
        <w:rPr>
          <w:rFonts w:eastAsia="Arial"/>
        </w:rPr>
      </w:pPr>
      <w:bookmarkStart w:id="0" w:name="_Hlk203817673"/>
      <w:r>
        <w:rPr>
          <w:rFonts w:eastAsia="Arial"/>
        </w:rPr>
        <w:t xml:space="preserve">Uniqueness—New Arctic Council--Demarks accession to the </w:t>
      </w:r>
      <w:proofErr w:type="spellStart"/>
      <w:r>
        <w:rPr>
          <w:rFonts w:eastAsia="Arial"/>
        </w:rPr>
        <w:t>chairship</w:t>
      </w:r>
      <w:proofErr w:type="spellEnd"/>
      <w:r>
        <w:rPr>
          <w:rFonts w:eastAsia="Arial"/>
        </w:rPr>
        <w:t xml:space="preserve"> will prioritize climate change climate, indigenous voices, and cooperation </w:t>
      </w:r>
    </w:p>
    <w:bookmarkEnd w:id="0"/>
    <w:p w14:paraId="4CA4ABAD" w14:textId="77777777" w:rsidR="003233AF" w:rsidRPr="0051626A" w:rsidRDefault="003233AF" w:rsidP="003233AF">
      <w:pPr>
        <w:rPr>
          <w:rFonts w:asciiTheme="minorHAnsi" w:eastAsia="Arial" w:hAnsiTheme="minorHAnsi" w:cstheme="minorHAnsi"/>
          <w:b/>
        </w:rPr>
      </w:pPr>
      <w:r w:rsidRPr="0051626A">
        <w:rPr>
          <w:rFonts w:asciiTheme="minorHAnsi" w:eastAsia="Arial" w:hAnsiTheme="minorHAnsi" w:cstheme="minorHAnsi"/>
          <w:b/>
        </w:rPr>
        <w:t>Arctic Council, Official Arctic Council, 25</w:t>
      </w:r>
    </w:p>
    <w:p w14:paraId="645ADB7F" w14:textId="77777777" w:rsidR="003233AF" w:rsidRPr="0051626A" w:rsidRDefault="003233AF" w:rsidP="003233AF">
      <w:pPr>
        <w:rPr>
          <w:rFonts w:asciiTheme="minorHAnsi" w:eastAsia="Arial" w:hAnsiTheme="minorHAnsi" w:cstheme="minorHAnsi"/>
        </w:rPr>
      </w:pPr>
      <w:r w:rsidRPr="0051626A">
        <w:rPr>
          <w:rFonts w:asciiTheme="minorHAnsi" w:eastAsia="Arial" w:hAnsiTheme="minorHAnsi" w:cstheme="minorHAnsi"/>
        </w:rPr>
        <w:t xml:space="preserve">[Arctic Council, “The Kingdom of Denmark </w:t>
      </w:r>
      <w:proofErr w:type="spellStart"/>
      <w:r w:rsidRPr="0051626A">
        <w:rPr>
          <w:rFonts w:asciiTheme="minorHAnsi" w:eastAsia="Arial" w:hAnsiTheme="minorHAnsi" w:cstheme="minorHAnsi"/>
        </w:rPr>
        <w:t>Chairship</w:t>
      </w:r>
      <w:proofErr w:type="spellEnd"/>
      <w:r w:rsidRPr="0051626A">
        <w:rPr>
          <w:rFonts w:asciiTheme="minorHAnsi" w:eastAsia="Arial" w:hAnsiTheme="minorHAnsi" w:cstheme="minorHAnsi"/>
        </w:rPr>
        <w:t xml:space="preserve"> Greenland, Faroe Island, </w:t>
      </w:r>
      <w:proofErr w:type="spellStart"/>
      <w:r w:rsidRPr="0051626A">
        <w:rPr>
          <w:rFonts w:asciiTheme="minorHAnsi" w:eastAsia="Arial" w:hAnsiTheme="minorHAnsi" w:cstheme="minorHAnsi"/>
        </w:rPr>
        <w:t>Denmark”,Arctic</w:t>
      </w:r>
      <w:proofErr w:type="spellEnd"/>
      <w:r w:rsidRPr="0051626A">
        <w:rPr>
          <w:rFonts w:asciiTheme="minorHAnsi" w:eastAsia="Arial" w:hAnsiTheme="minorHAnsi" w:cstheme="minorHAnsi"/>
        </w:rPr>
        <w:t xml:space="preserve"> </w:t>
      </w:r>
      <w:proofErr w:type="spellStart"/>
      <w:r w:rsidRPr="0051626A">
        <w:rPr>
          <w:rFonts w:asciiTheme="minorHAnsi" w:eastAsia="Arial" w:hAnsiTheme="minorHAnsi" w:cstheme="minorHAnsi"/>
        </w:rPr>
        <w:t>Council,NO</w:t>
      </w:r>
      <w:proofErr w:type="spellEnd"/>
      <w:r w:rsidRPr="0051626A">
        <w:rPr>
          <w:rFonts w:asciiTheme="minorHAnsi" w:eastAsia="Arial" w:hAnsiTheme="minorHAnsi" w:cstheme="minorHAnsi"/>
        </w:rPr>
        <w:t xml:space="preserve"> DATE GIVEN, [</w:t>
      </w:r>
      <w:hyperlink r:id="rId7" w:history="1">
        <w:r w:rsidRPr="0051626A">
          <w:rPr>
            <w:rStyle w:val="Hyperlink"/>
            <w:rFonts w:asciiTheme="minorHAnsi" w:eastAsia="Arial" w:hAnsiTheme="minorHAnsi" w:cstheme="minorHAnsi"/>
            <w:color w:val="1155CC"/>
            <w:u w:val="single"/>
          </w:rPr>
          <w:t>https://arctic-council.org/site/assets/files/14887/kod_chairship_program-compressed.pdf</w:t>
        </w:r>
      </w:hyperlink>
      <w:r w:rsidRPr="0051626A">
        <w:rPr>
          <w:rFonts w:asciiTheme="minorHAnsi" w:eastAsia="Arial" w:hAnsiTheme="minorHAnsi" w:cstheme="minorHAnsi"/>
        </w:rPr>
        <w:t xml:space="preserve">]7/14/2025 HDCSW-ASM] </w:t>
      </w:r>
    </w:p>
    <w:p w14:paraId="0CA37433" w14:textId="77777777" w:rsidR="003233AF" w:rsidRPr="0051626A" w:rsidRDefault="003233AF" w:rsidP="003233AF">
      <w:pPr>
        <w:rPr>
          <w:rFonts w:asciiTheme="minorHAnsi" w:eastAsia="Arial" w:hAnsiTheme="minorHAnsi" w:cstheme="minorHAnsi"/>
        </w:rPr>
      </w:pPr>
      <w:r w:rsidRPr="0051626A">
        <w:rPr>
          <w:rFonts w:asciiTheme="minorHAnsi" w:eastAsia="Arial" w:hAnsiTheme="minorHAnsi" w:cstheme="minorHAnsi"/>
          <w:highlight w:val="cyan"/>
          <w:u w:val="single"/>
        </w:rPr>
        <w:t>Climate change in the Arctic is happening at an unprecedented rate with the estimated average temperature increase now three times higher than the global average.</w:t>
      </w:r>
      <w:r w:rsidRPr="0051626A">
        <w:rPr>
          <w:rFonts w:asciiTheme="minorHAnsi" w:eastAsia="Arial" w:hAnsiTheme="minorHAnsi" w:cstheme="minorHAnsi"/>
          <w:u w:val="single"/>
        </w:rPr>
        <w:t xml:space="preserve"> </w:t>
      </w:r>
      <w:r w:rsidRPr="0051626A">
        <w:rPr>
          <w:rFonts w:asciiTheme="minorHAnsi" w:eastAsia="Arial" w:hAnsiTheme="minorHAnsi" w:cstheme="minorHAnsi"/>
          <w:highlight w:val="cyan"/>
          <w:u w:val="single"/>
        </w:rPr>
        <w:t>As a result</w:t>
      </w:r>
      <w:r w:rsidRPr="0051626A">
        <w:rPr>
          <w:rFonts w:asciiTheme="minorHAnsi" w:eastAsia="Arial" w:hAnsiTheme="minorHAnsi" w:cstheme="minorHAnsi"/>
          <w:u w:val="single"/>
        </w:rPr>
        <w:t xml:space="preserve">, the Arctic </w:t>
      </w:r>
      <w:r w:rsidRPr="0051626A">
        <w:rPr>
          <w:rFonts w:asciiTheme="minorHAnsi" w:eastAsia="Arial" w:hAnsiTheme="minorHAnsi" w:cstheme="minorHAnsi"/>
          <w:highlight w:val="cyan"/>
          <w:u w:val="single"/>
        </w:rPr>
        <w:t>inhabitants are among the first to experience the profound impacts of climate change firsthand. Climate change significantly impacts Indigenous Peoples and their communities in the Arctic, affecting their environment, livelihoods, cultural practices, and overall well-being</w:t>
      </w:r>
      <w:r w:rsidRPr="0051626A">
        <w:rPr>
          <w:rFonts w:asciiTheme="minorHAnsi" w:eastAsia="Arial" w:hAnsiTheme="minorHAnsi" w:cstheme="minorHAnsi"/>
          <w:u w:val="single"/>
        </w:rPr>
        <w:t>.</w:t>
      </w:r>
      <w:r w:rsidRPr="0051626A">
        <w:rPr>
          <w:rFonts w:asciiTheme="minorHAnsi" w:eastAsia="Arial" w:hAnsiTheme="minorHAnsi" w:cstheme="minorHAnsi"/>
        </w:rPr>
        <w:t xml:space="preserve"> Our youth will inherit the state of our planet. This places a crucial responsibility on all generations past and present. Arctic climate change affects all spheres of work being undertaken by the Arctic Council with huge cross-cutting consequences for Arctic biodiversity, ecosystems and societies. T</w:t>
      </w:r>
      <w:r w:rsidRPr="0051626A">
        <w:rPr>
          <w:rFonts w:asciiTheme="minorHAnsi" w:eastAsia="Arial" w:hAnsiTheme="minorHAnsi" w:cstheme="minorHAnsi"/>
          <w:u w:val="single"/>
        </w:rPr>
        <w:t xml:space="preserve">he </w:t>
      </w:r>
      <w:proofErr w:type="spellStart"/>
      <w:r w:rsidRPr="0051626A">
        <w:rPr>
          <w:rFonts w:asciiTheme="minorHAnsi" w:eastAsia="Arial" w:hAnsiTheme="minorHAnsi" w:cstheme="minorHAnsi"/>
          <w:u w:val="single"/>
        </w:rPr>
        <w:t>Chairship</w:t>
      </w:r>
      <w:proofErr w:type="spellEnd"/>
      <w:r w:rsidRPr="0051626A">
        <w:rPr>
          <w:rFonts w:asciiTheme="minorHAnsi" w:eastAsia="Arial" w:hAnsiTheme="minorHAnsi" w:cstheme="minorHAnsi"/>
          <w:u w:val="single"/>
        </w:rPr>
        <w:t xml:space="preserve"> will highlight climate change trends and address the impacts of climate change on sustainable development in the Arctic. Addressing Climate Change and its impacts: </w:t>
      </w:r>
      <w:r w:rsidRPr="0051626A">
        <w:rPr>
          <w:rFonts w:asciiTheme="minorHAnsi" w:eastAsia="Arial" w:hAnsiTheme="minorHAnsi" w:cstheme="minorHAnsi"/>
          <w:highlight w:val="cyan"/>
          <w:u w:val="single"/>
        </w:rPr>
        <w:t xml:space="preserve">High priority will be given to the already undergoing work in monitoring </w:t>
      </w:r>
      <w:r w:rsidRPr="0051626A">
        <w:rPr>
          <w:rFonts w:asciiTheme="minorHAnsi" w:eastAsia="Arial" w:hAnsiTheme="minorHAnsi" w:cstheme="minorHAnsi"/>
          <w:u w:val="single"/>
        </w:rPr>
        <w:t>as well as documenting</w:t>
      </w:r>
      <w:r w:rsidRPr="0051626A">
        <w:rPr>
          <w:rFonts w:asciiTheme="minorHAnsi" w:eastAsia="Arial" w:hAnsiTheme="minorHAnsi" w:cstheme="minorHAnsi"/>
          <w:highlight w:val="cyan"/>
          <w:u w:val="single"/>
        </w:rPr>
        <w:t xml:space="preserve"> the biological and physical climate-related changes in the Arctic.</w:t>
      </w:r>
      <w:r w:rsidRPr="0051626A">
        <w:rPr>
          <w:rFonts w:asciiTheme="minorHAnsi" w:eastAsia="Arial" w:hAnsiTheme="minorHAnsi" w:cstheme="minorHAnsi"/>
        </w:rPr>
        <w:t xml:space="preserve"> </w:t>
      </w:r>
      <w:r w:rsidRPr="0051626A">
        <w:rPr>
          <w:rFonts w:asciiTheme="minorHAnsi" w:eastAsia="Arial" w:hAnsiTheme="minorHAnsi" w:cstheme="minorHAnsi"/>
          <w:highlight w:val="cyan"/>
          <w:u w:val="single"/>
        </w:rPr>
        <w:t>These encompass changes such as thawing permafrost, melting sea ice, changing biodiversity and ecosystems together with the many effects on Indigenous Peoples and Arctic communities</w:t>
      </w:r>
      <w:r w:rsidRPr="0051626A">
        <w:rPr>
          <w:rFonts w:asciiTheme="minorHAnsi" w:eastAsia="Arial" w:hAnsiTheme="minorHAnsi" w:cstheme="minorHAnsi"/>
          <w:u w:val="single"/>
        </w:rPr>
        <w:t>, including human health and well-being, culture, livelihoods, and economy,</w:t>
      </w:r>
      <w:r w:rsidRPr="0051626A">
        <w:rPr>
          <w:rFonts w:asciiTheme="minorHAnsi" w:eastAsia="Arial" w:hAnsiTheme="minorHAnsi" w:cstheme="minorHAnsi"/>
        </w:rPr>
        <w:t xml:space="preserve"> infrastructure as well as ecosystem services and food systems. An update report on climate change in the Arctic will be prepared during the </w:t>
      </w:r>
      <w:proofErr w:type="spellStart"/>
      <w:r w:rsidRPr="0051626A">
        <w:rPr>
          <w:rFonts w:asciiTheme="minorHAnsi" w:eastAsia="Arial" w:hAnsiTheme="minorHAnsi" w:cstheme="minorHAnsi"/>
        </w:rPr>
        <w:t>Chairship</w:t>
      </w:r>
      <w:proofErr w:type="spellEnd"/>
      <w:r w:rsidRPr="0051626A">
        <w:rPr>
          <w:rFonts w:asciiTheme="minorHAnsi" w:eastAsia="Arial" w:hAnsiTheme="minorHAnsi" w:cstheme="minorHAnsi"/>
        </w:rPr>
        <w:t xml:space="preserve">.  Shape action in other regional and international fora: </w:t>
      </w:r>
      <w:r w:rsidRPr="0051626A">
        <w:rPr>
          <w:rFonts w:asciiTheme="minorHAnsi" w:eastAsia="Arial" w:hAnsiTheme="minorHAnsi" w:cstheme="minorHAnsi"/>
          <w:highlight w:val="cyan"/>
          <w:u w:val="single"/>
        </w:rPr>
        <w:t>We will support increased collaboration among and between the Arctic Council and Observer States to ensure that Arctic circumstances, including the circumstances of Arctic Indigenous Peoples, are brought to bear in global negotiations to mitigate and adapt to climate change</w:t>
      </w:r>
      <w:r w:rsidRPr="0051626A">
        <w:rPr>
          <w:rFonts w:asciiTheme="minorHAnsi" w:eastAsia="Arial" w:hAnsiTheme="minorHAnsi" w:cstheme="minorHAnsi"/>
          <w:u w:val="single"/>
        </w:rPr>
        <w:t>, most prominently in the negotiations that take place under the UNFCCC.</w:t>
      </w:r>
      <w:r w:rsidRPr="0051626A">
        <w:rPr>
          <w:rFonts w:asciiTheme="minorHAnsi" w:eastAsia="Arial" w:hAnsiTheme="minorHAnsi" w:cstheme="minorHAnsi"/>
        </w:rPr>
        <w:t xml:space="preserve"> The </w:t>
      </w:r>
      <w:proofErr w:type="spellStart"/>
      <w:r w:rsidRPr="0051626A">
        <w:rPr>
          <w:rFonts w:asciiTheme="minorHAnsi" w:eastAsia="Arial" w:hAnsiTheme="minorHAnsi" w:cstheme="minorHAnsi"/>
        </w:rPr>
        <w:t>Chairship</w:t>
      </w:r>
      <w:proofErr w:type="spellEnd"/>
      <w:r w:rsidRPr="0051626A">
        <w:rPr>
          <w:rFonts w:asciiTheme="minorHAnsi" w:eastAsia="Arial" w:hAnsiTheme="minorHAnsi" w:cstheme="minorHAnsi"/>
        </w:rPr>
        <w:t xml:space="preserve"> will also advocate for upholding the rights of Indigenous Peoples in our engagement with other regional and international fora throughout our </w:t>
      </w:r>
      <w:proofErr w:type="spellStart"/>
      <w:r w:rsidRPr="0051626A">
        <w:rPr>
          <w:rFonts w:asciiTheme="minorHAnsi" w:eastAsia="Arial" w:hAnsiTheme="minorHAnsi" w:cstheme="minorHAnsi"/>
        </w:rPr>
        <w:t>Chairship</w:t>
      </w:r>
      <w:proofErr w:type="spellEnd"/>
      <w:r w:rsidRPr="0051626A">
        <w:rPr>
          <w:rFonts w:asciiTheme="minorHAnsi" w:eastAsia="Arial" w:hAnsiTheme="minorHAnsi" w:cstheme="minorHAnsi"/>
        </w:rPr>
        <w:t xml:space="preserve"> term. Focus on Black Carbon and Methane: The </w:t>
      </w:r>
      <w:proofErr w:type="spellStart"/>
      <w:r w:rsidRPr="0051626A">
        <w:rPr>
          <w:rFonts w:asciiTheme="minorHAnsi" w:eastAsia="Arial" w:hAnsiTheme="minorHAnsi" w:cstheme="minorHAnsi"/>
        </w:rPr>
        <w:t>Chairship</w:t>
      </w:r>
      <w:proofErr w:type="spellEnd"/>
      <w:r w:rsidRPr="0051626A">
        <w:rPr>
          <w:rFonts w:asciiTheme="minorHAnsi" w:eastAsia="Arial" w:hAnsiTheme="minorHAnsi" w:cstheme="minorHAnsi"/>
        </w:rPr>
        <w:t xml:space="preserve"> will continue the important work on short-lived climate pollutants with strong warming and health related effects. The work will focus on sharing best practices and advocating reductions in emissions of black carbon (soot) and methane. </w:t>
      </w:r>
    </w:p>
    <w:p w14:paraId="75AD92EE" w14:textId="77777777" w:rsidR="003233AF" w:rsidRDefault="003233AF" w:rsidP="003233AF">
      <w:pPr>
        <w:rPr>
          <w:lang w:val="en"/>
        </w:rPr>
      </w:pPr>
    </w:p>
    <w:p w14:paraId="1EEA9C77" w14:textId="63716731" w:rsidR="003233AF" w:rsidRDefault="003233AF" w:rsidP="003233AF">
      <w:pPr>
        <w:pStyle w:val="Heading4"/>
        <w:rPr>
          <w:rFonts w:eastAsia="Calibri"/>
          <w:lang w:val="en"/>
        </w:rPr>
      </w:pPr>
      <w:r>
        <w:rPr>
          <w:rFonts w:eastAsia="Calibri"/>
          <w:lang w:val="en"/>
        </w:rPr>
        <w:t>Link and impact—US u</w:t>
      </w:r>
      <w:r>
        <w:rPr>
          <w:rFonts w:eastAsia="Calibri"/>
          <w:u w:val="single"/>
          <w:lang w:val="en"/>
        </w:rPr>
        <w:t>nilateral</w:t>
      </w:r>
      <w:r>
        <w:rPr>
          <w:rFonts w:eastAsia="Calibri"/>
          <w:lang w:val="en"/>
        </w:rPr>
        <w:t xml:space="preserve"> actions in the Arctic tradeoff with multilateral frameworks like the Arctic Council escalating tensions with allies and rivals and exacerbating environmental crises</w:t>
      </w:r>
    </w:p>
    <w:p w14:paraId="29813934" w14:textId="77777777" w:rsidR="003233AF" w:rsidRDefault="003233AF" w:rsidP="003233AF">
      <w:pPr>
        <w:rPr>
          <w:rFonts w:eastAsia="Calibri"/>
          <w:lang w:val="en"/>
        </w:rPr>
      </w:pPr>
      <w:r>
        <w:rPr>
          <w:rFonts w:eastAsia="Calibri"/>
          <w:b/>
          <w:sz w:val="26"/>
          <w:szCs w:val="26"/>
          <w:lang w:val="en"/>
        </w:rPr>
        <w:t>Yu, Director of external cooperation and associate research fellow at the Korea Institute for Defense Analyses, 25. (</w:t>
      </w:r>
      <w:r>
        <w:rPr>
          <w:rFonts w:eastAsia="Calibri"/>
          <w:lang w:val="en"/>
        </w:rPr>
        <w:t xml:space="preserve">Jihoon Yu 25. Director of external cooperation and associate research fellow at the Korea Institute for Defense Analyses. "Arctic Ambitions and Geopolitical Tensions: Analyzing Trump's Strategy and Its Global Implications — Global Defense Insight." Global Defense Insight. 3-7-2025. </w:t>
      </w:r>
      <w:hyperlink r:id="rId8" w:history="1">
        <w:r>
          <w:rPr>
            <w:rStyle w:val="Hyperlink"/>
            <w:rFonts w:eastAsia="Calibri"/>
            <w:color w:val="467886"/>
            <w:u w:val="single"/>
            <w:lang w:val="en"/>
          </w:rPr>
          <w:t>https://defensetalks.com/arctic-ambitions-and-geopolitical-tensions-analyzing-trumps-strategy-and-its-global-implications/</w:t>
        </w:r>
      </w:hyperlink>
      <w:r>
        <w:rPr>
          <w:rFonts w:eastAsia="Calibri"/>
          <w:lang w:val="en"/>
        </w:rPr>
        <w:t xml:space="preserve"> HDCSW-CX</w:t>
      </w:r>
    </w:p>
    <w:p w14:paraId="5D7C4DAA" w14:textId="77777777" w:rsidR="003233AF" w:rsidRDefault="003233AF" w:rsidP="003233AF">
      <w:pPr>
        <w:rPr>
          <w:rFonts w:eastAsia="Calibri"/>
          <w:b/>
          <w:sz w:val="24"/>
          <w:szCs w:val="24"/>
          <w:u w:val="single"/>
          <w:lang w:val="en"/>
        </w:rPr>
      </w:pPr>
      <w:r>
        <w:t xml:space="preserve">However, critics argued that </w:t>
      </w:r>
      <w:r>
        <w:rPr>
          <w:rFonts w:eastAsia="Calibri"/>
          <w:u w:val="single"/>
          <w:lang w:val="en"/>
        </w:rPr>
        <w:t xml:space="preserve">the </w:t>
      </w:r>
      <w:r>
        <w:rPr>
          <w:rFonts w:eastAsia="Calibri"/>
          <w:b/>
          <w:u w:val="single"/>
          <w:lang w:val="en"/>
        </w:rPr>
        <w:t>Trump</w:t>
      </w:r>
      <w:r>
        <w:rPr>
          <w:rFonts w:eastAsia="Calibri"/>
          <w:u w:val="single"/>
          <w:lang w:val="en"/>
        </w:rPr>
        <w:t xml:space="preserve"> administration’s </w:t>
      </w:r>
      <w:r>
        <w:rPr>
          <w:rFonts w:eastAsia="Calibri"/>
          <w:b/>
          <w:u w:val="single"/>
          <w:lang w:val="en"/>
        </w:rPr>
        <w:t>largely unilateral</w:t>
      </w:r>
      <w:r>
        <w:t xml:space="preserve"> and </w:t>
      </w:r>
      <w:r>
        <w:rPr>
          <w:rFonts w:eastAsia="Calibri"/>
          <w:u w:val="single"/>
          <w:lang w:val="en"/>
        </w:rPr>
        <w:t>short-</w:t>
      </w:r>
      <w:r>
        <w:rPr>
          <w:rFonts w:eastAsia="Calibri"/>
          <w:b/>
          <w:u w:val="single"/>
          <w:lang w:val="en"/>
        </w:rPr>
        <w:t>sighted economic</w:t>
      </w:r>
      <w:r>
        <w:rPr>
          <w:rFonts w:eastAsia="Calibri"/>
          <w:u w:val="single"/>
          <w:lang w:val="en"/>
        </w:rPr>
        <w:t xml:space="preserve"> approach</w:t>
      </w:r>
      <w:r>
        <w:rPr>
          <w:lang w:val="en"/>
        </w:rPr>
        <w:t xml:space="preserve"> </w:t>
      </w:r>
      <w:r>
        <w:rPr>
          <w:rStyle w:val="Emphasis"/>
        </w:rPr>
        <w:t>risked destabilizing</w:t>
      </w:r>
      <w:r>
        <w:rPr>
          <w:rFonts w:eastAsia="Calibri"/>
          <w:sz w:val="28"/>
          <w:szCs w:val="28"/>
          <w:u w:val="single"/>
          <w:lang w:val="en"/>
        </w:rPr>
        <w:t xml:space="preserve"> </w:t>
      </w:r>
      <w:r>
        <w:rPr>
          <w:rFonts w:eastAsia="Calibri"/>
          <w:u w:val="single"/>
          <w:lang w:val="en"/>
        </w:rPr>
        <w:t>established multilateral frameworks such as the Arctic Council</w:t>
      </w:r>
      <w:r>
        <w:t xml:space="preserve">. </w:t>
      </w:r>
      <w:r>
        <w:rPr>
          <w:rFonts w:eastAsia="Calibri"/>
          <w:u w:val="single"/>
          <w:lang w:val="en"/>
        </w:rPr>
        <w:t>These frameworks</w:t>
      </w:r>
      <w:r>
        <w:rPr>
          <w:lang w:val="en"/>
        </w:rPr>
        <w:t xml:space="preserve"> </w:t>
      </w:r>
      <w:r>
        <w:t xml:space="preserve">historically </w:t>
      </w:r>
      <w:r>
        <w:rPr>
          <w:rFonts w:eastAsia="Calibri"/>
          <w:u w:val="single"/>
          <w:lang w:val="en"/>
        </w:rPr>
        <w:t>facilitated</w:t>
      </w:r>
      <w:r>
        <w:rPr>
          <w:lang w:val="en"/>
        </w:rPr>
        <w:t xml:space="preserve"> </w:t>
      </w:r>
      <w:r>
        <w:rPr>
          <w:rFonts w:eastAsia="Calibri"/>
          <w:u w:val="single"/>
          <w:lang w:val="en"/>
        </w:rPr>
        <w:t>cooperation</w:t>
      </w:r>
      <w:r>
        <w:rPr>
          <w:lang w:val="en"/>
        </w:rPr>
        <w:t xml:space="preserve"> </w:t>
      </w:r>
      <w:r>
        <w:rPr>
          <w:rStyle w:val="StyleUnderline"/>
        </w:rPr>
        <w:t>among Arctic nations, providing a balanced mechanism for managing shared resources, mitigating environmental risks, and</w:t>
      </w:r>
      <w:r>
        <w:t xml:space="preserve"> </w:t>
      </w:r>
      <w:r>
        <w:rPr>
          <w:rFonts w:eastAsia="Calibri"/>
          <w:b/>
          <w:u w:val="single"/>
          <w:lang w:val="en"/>
        </w:rPr>
        <w:t>reducing geopolitical tensions</w:t>
      </w:r>
      <w:r>
        <w:t xml:space="preserve">. </w:t>
      </w:r>
      <w:r>
        <w:rPr>
          <w:rFonts w:eastAsia="Calibri"/>
          <w:u w:val="single"/>
          <w:lang w:val="en"/>
        </w:rPr>
        <w:t xml:space="preserve">Trump’s reduced </w:t>
      </w:r>
      <w:r>
        <w:rPr>
          <w:rFonts w:eastAsia="Calibri"/>
          <w:b/>
          <w:u w:val="single"/>
          <w:lang w:val="en"/>
        </w:rPr>
        <w:t>commitment</w:t>
      </w:r>
      <w:r>
        <w:rPr>
          <w:rFonts w:eastAsia="Calibri"/>
          <w:u w:val="single"/>
          <w:lang w:val="en"/>
        </w:rPr>
        <w:t xml:space="preserve"> to such cooperative frameworks risked alienating traditional allies and </w:t>
      </w:r>
      <w:r>
        <w:rPr>
          <w:rFonts w:eastAsia="Calibri"/>
          <w:b/>
          <w:u w:val="single"/>
          <w:lang w:val="en"/>
        </w:rPr>
        <w:t>intensifying regional rivalries</w:t>
      </w:r>
      <w:r>
        <w:rPr>
          <w:rFonts w:eastAsia="Calibri"/>
          <w:u w:val="single"/>
          <w:lang w:val="en"/>
        </w:rPr>
        <w:t xml:space="preserve">, </w:t>
      </w:r>
      <w:r>
        <w:rPr>
          <w:rFonts w:eastAsia="Calibri"/>
          <w:b/>
          <w:sz w:val="24"/>
          <w:szCs w:val="24"/>
          <w:u w:val="single"/>
          <w:lang w:val="en"/>
        </w:rPr>
        <w:t>potentially undermining long-term stability.</w:t>
      </w:r>
    </w:p>
    <w:p w14:paraId="04BC616E" w14:textId="77777777" w:rsidR="003233AF" w:rsidRDefault="003233AF" w:rsidP="003233AF">
      <w:pPr>
        <w:rPr>
          <w:rStyle w:val="Emphasis"/>
        </w:rPr>
      </w:pPr>
      <w:r>
        <w:t xml:space="preserve">The economic opportunities presented by the Arctic region are undoubtedly significant, particularly regarding shorter shipping routes and abundant natural resources. Nonetheless, </w:t>
      </w:r>
      <w:r>
        <w:rPr>
          <w:rStyle w:val="Emphasis"/>
        </w:rPr>
        <w:t>the risks posed by rapid development without robust environmental safeguards are equally substantial.</w:t>
      </w:r>
      <w:r>
        <w:rPr>
          <w:rStyle w:val="StyleUnderline"/>
        </w:rPr>
        <w:t xml:space="preserve"> </w:t>
      </w:r>
      <w:r>
        <w:rPr>
          <w:rStyle w:val="Emphasis"/>
        </w:rPr>
        <w:t>The potential for ecological disasters, acceleration of global climate impacts, and disruption of local indigenous communities’ livelihoods remain critical concerns</w:t>
      </w:r>
      <w:r>
        <w:rPr>
          <w:rStyle w:val="StyleUnderline"/>
        </w:rPr>
        <w:t xml:space="preserve">. Additionally, </w:t>
      </w:r>
      <w:r>
        <w:rPr>
          <w:rStyle w:val="Emphasis"/>
        </w:rPr>
        <w:t>heightened geopolitical competition absent meaningful diplomatic engagement could escalate tensions, increasing instability within the region.</w:t>
      </w:r>
    </w:p>
    <w:p w14:paraId="49F2774D" w14:textId="414B9007" w:rsidR="003233AF" w:rsidRDefault="003233AF" w:rsidP="003233AF">
      <w:pPr>
        <w:pStyle w:val="Heading4"/>
        <w:rPr>
          <w:rStyle w:val="Emphasis"/>
        </w:rPr>
      </w:pPr>
    </w:p>
    <w:p w14:paraId="75D7A39B" w14:textId="0CAD8196" w:rsidR="003233AF" w:rsidRDefault="003233AF" w:rsidP="003233AF">
      <w:pPr>
        <w:pStyle w:val="Heading4"/>
        <w:rPr>
          <w:rFonts w:eastAsia="Calibri"/>
        </w:rPr>
      </w:pPr>
    </w:p>
    <w:p w14:paraId="26945C6A" w14:textId="77777777" w:rsidR="000B58AA" w:rsidRDefault="000B58AA" w:rsidP="000B58AA">
      <w:pPr>
        <w:pStyle w:val="Heading3"/>
        <w:rPr>
          <w:rFonts w:eastAsia="Calibri"/>
        </w:rPr>
      </w:pPr>
      <w:r>
        <w:rPr>
          <w:rFonts w:eastAsia="Calibri"/>
        </w:rPr>
        <w:t>Solvency/Internal Net Benefit—US-Russia Arctic Cooperation</w:t>
      </w:r>
    </w:p>
    <w:p w14:paraId="24AA0B0D" w14:textId="77777777" w:rsidR="000B58AA" w:rsidRDefault="000B58AA" w:rsidP="000B58AA">
      <w:pPr>
        <w:pStyle w:val="Heading4"/>
        <w:rPr>
          <w:rFonts w:eastAsia="Calibri"/>
        </w:rPr>
      </w:pPr>
      <w:r>
        <w:rPr>
          <w:rFonts w:eastAsia="Calibri"/>
        </w:rPr>
        <w:t xml:space="preserve">The Arctic may be the key region for US-Russia cooperation which is key to solving Ukraine and risk of nuclear war—joint projects are the stepping stones to overall relations—US can use Arctic cooperation to prevent and check Russia-China cooperation as well as spillover to bigger US-Russia issues such as arms control middle east and global health   </w:t>
      </w:r>
    </w:p>
    <w:p w14:paraId="2A76C292" w14:textId="77777777" w:rsidR="000B58AA" w:rsidRDefault="000B58AA" w:rsidP="000B58AA">
      <w:pPr>
        <w:rPr>
          <w:rFonts w:eastAsia="Calibri"/>
          <w:b/>
          <w:sz w:val="26"/>
          <w:szCs w:val="26"/>
        </w:rPr>
      </w:pPr>
      <w:proofErr w:type="spellStart"/>
      <w:r>
        <w:rPr>
          <w:b/>
          <w:sz w:val="26"/>
          <w:szCs w:val="26"/>
        </w:rPr>
        <w:t>Devyatkin</w:t>
      </w:r>
      <w:proofErr w:type="spellEnd"/>
      <w:r>
        <w:rPr>
          <w:b/>
          <w:sz w:val="26"/>
          <w:szCs w:val="26"/>
        </w:rPr>
        <w:t xml:space="preserve">, Senior associate at the Arctic Institute, 25. </w:t>
      </w:r>
    </w:p>
    <w:p w14:paraId="29133481" w14:textId="77777777" w:rsidR="000B58AA" w:rsidRDefault="000B58AA" w:rsidP="000B58AA">
      <w:r>
        <w:t xml:space="preserve">Pavel </w:t>
      </w:r>
      <w:r>
        <w:rPr>
          <w:b/>
        </w:rPr>
        <w:t>Devyatkin 25</w:t>
      </w:r>
      <w:r>
        <w:t xml:space="preserve">. </w:t>
      </w:r>
      <w:r>
        <w:rPr>
          <w:b/>
        </w:rPr>
        <w:t>Senior associate at the Arctic Institute</w:t>
      </w:r>
      <w:r>
        <w:t xml:space="preserve"> in Washington, DC and a PhD fellow and lecturer at HSE University. "A New Age for US-Russia Arctic Cooperation?." The Nation. 3-18-2025. </w:t>
      </w:r>
      <w:hyperlink r:id="rId9" w:history="1">
        <w:r>
          <w:rPr>
            <w:rStyle w:val="Hyperlink"/>
            <w:color w:val="467886"/>
          </w:rPr>
          <w:t>https://www.thenation.com/article/world/russia-putin-trump-climate-diplomacy-war/</w:t>
        </w:r>
      </w:hyperlink>
      <w:r>
        <w:t xml:space="preserve"> HDCSW-Packet</w:t>
      </w:r>
    </w:p>
    <w:p w14:paraId="60D20E0E" w14:textId="77777777" w:rsidR="000B58AA" w:rsidRDefault="000B58AA" w:rsidP="000B58AA">
      <w:pPr>
        <w:rPr>
          <w:u w:val="single"/>
        </w:rPr>
      </w:pPr>
      <w:r>
        <w:rPr>
          <w:u w:val="single"/>
        </w:rPr>
        <w:t>US-Russia talks</w:t>
      </w:r>
      <w:r>
        <w:t xml:space="preserve"> in Saudi Arabia and the Trump-Putin phone call </w:t>
      </w:r>
      <w:r>
        <w:rPr>
          <w:u w:val="single"/>
        </w:rPr>
        <w:t xml:space="preserve">signal a possible negotiation for peace in Ukraine and </w:t>
      </w:r>
      <w:r>
        <w:rPr>
          <w:b/>
          <w:u w:val="single"/>
        </w:rPr>
        <w:t>new opportunities</w:t>
      </w:r>
      <w:r>
        <w:rPr>
          <w:u w:val="single"/>
        </w:rPr>
        <w:t xml:space="preserve"> for the countries’ relations, </w:t>
      </w:r>
      <w:r>
        <w:rPr>
          <w:b/>
          <w:u w:val="single"/>
        </w:rPr>
        <w:t>including</w:t>
      </w:r>
      <w:r>
        <w:rPr>
          <w:u w:val="single"/>
        </w:rPr>
        <w:t xml:space="preserve"> in the </w:t>
      </w:r>
      <w:r>
        <w:rPr>
          <w:b/>
          <w:u w:val="single"/>
        </w:rPr>
        <w:t>Arctic region</w:t>
      </w:r>
      <w:r>
        <w:rPr>
          <w:u w:val="single"/>
        </w:rPr>
        <w:t>.</w:t>
      </w:r>
    </w:p>
    <w:p w14:paraId="75721D14" w14:textId="77777777" w:rsidR="000B58AA" w:rsidRDefault="000B58AA" w:rsidP="000B58AA">
      <w:pPr>
        <w:rPr>
          <w:u w:val="single"/>
        </w:rPr>
      </w:pPr>
      <w:r>
        <w:rPr>
          <w:u w:val="single"/>
        </w:rPr>
        <w:t>The Arctic</w:t>
      </w:r>
      <w:r>
        <w:t xml:space="preserve">, warming four times faster than the rest of the world, </w:t>
      </w:r>
      <w:r>
        <w:rPr>
          <w:u w:val="single"/>
        </w:rPr>
        <w:t xml:space="preserve">may be the key region for the </w:t>
      </w:r>
      <w:r>
        <w:rPr>
          <w:b/>
          <w:u w:val="single"/>
        </w:rPr>
        <w:t>US</w:t>
      </w:r>
      <w:r>
        <w:rPr>
          <w:u w:val="single"/>
        </w:rPr>
        <w:t xml:space="preserve"> and </w:t>
      </w:r>
      <w:r>
        <w:rPr>
          <w:b/>
          <w:u w:val="single"/>
        </w:rPr>
        <w:t>Russia</w:t>
      </w:r>
      <w:r>
        <w:rPr>
          <w:u w:val="single"/>
        </w:rPr>
        <w:t xml:space="preserve"> to </w:t>
      </w:r>
      <w:r>
        <w:rPr>
          <w:b/>
          <w:u w:val="single"/>
        </w:rPr>
        <w:t>advance cooperation</w:t>
      </w:r>
      <w:r>
        <w:t xml:space="preserve">. </w:t>
      </w:r>
      <w:r>
        <w:rPr>
          <w:b/>
          <w:u w:val="single"/>
        </w:rPr>
        <w:t>US-Russia rapprochement</w:t>
      </w:r>
      <w:r>
        <w:rPr>
          <w:u w:val="single"/>
        </w:rPr>
        <w:t xml:space="preserve"> may</w:t>
      </w:r>
      <w:r>
        <w:t xml:space="preserve"> </w:t>
      </w:r>
      <w:r>
        <w:rPr>
          <w:u w:val="single"/>
        </w:rPr>
        <w:t xml:space="preserve">broadly benefit the world by </w:t>
      </w:r>
      <w:r>
        <w:rPr>
          <w:b/>
          <w:u w:val="single"/>
        </w:rPr>
        <w:t>bringing an end</w:t>
      </w:r>
      <w:r>
        <w:rPr>
          <w:u w:val="single"/>
        </w:rPr>
        <w:t xml:space="preserve"> to the </w:t>
      </w:r>
      <w:r>
        <w:rPr>
          <w:b/>
          <w:u w:val="single"/>
        </w:rPr>
        <w:t>disastrous war</w:t>
      </w:r>
      <w:r>
        <w:rPr>
          <w:u w:val="single"/>
        </w:rPr>
        <w:t xml:space="preserve"> in </w:t>
      </w:r>
      <w:r>
        <w:rPr>
          <w:b/>
          <w:u w:val="single"/>
        </w:rPr>
        <w:t>Ukraine</w:t>
      </w:r>
      <w:r>
        <w:rPr>
          <w:u w:val="single"/>
        </w:rPr>
        <w:t xml:space="preserve"> and </w:t>
      </w:r>
      <w:r>
        <w:rPr>
          <w:b/>
          <w:u w:val="single"/>
        </w:rPr>
        <w:t>reducing</w:t>
      </w:r>
      <w:r>
        <w:rPr>
          <w:u w:val="single"/>
        </w:rPr>
        <w:t xml:space="preserve"> the </w:t>
      </w:r>
      <w:r>
        <w:rPr>
          <w:b/>
          <w:sz w:val="28"/>
          <w:szCs w:val="28"/>
          <w:u w:val="single"/>
        </w:rPr>
        <w:t>risk of nuclear war</w:t>
      </w:r>
      <w:r>
        <w:t xml:space="preserve">, </w:t>
      </w:r>
      <w:r>
        <w:rPr>
          <w:u w:val="single"/>
        </w:rPr>
        <w:t>but</w:t>
      </w:r>
      <w:r>
        <w:t xml:space="preserve"> </w:t>
      </w:r>
      <w:r>
        <w:rPr>
          <w:b/>
          <w:u w:val="single"/>
        </w:rPr>
        <w:t>existential</w:t>
      </w:r>
      <w:r>
        <w:rPr>
          <w:u w:val="single"/>
        </w:rPr>
        <w:t xml:space="preserve"> environmental </w:t>
      </w:r>
      <w:r>
        <w:rPr>
          <w:b/>
          <w:u w:val="single"/>
        </w:rPr>
        <w:t>issues</w:t>
      </w:r>
      <w:r>
        <w:rPr>
          <w:u w:val="single"/>
        </w:rPr>
        <w:t xml:space="preserve"> still </w:t>
      </w:r>
      <w:r>
        <w:rPr>
          <w:b/>
          <w:u w:val="single"/>
        </w:rPr>
        <w:t>demand attention</w:t>
      </w:r>
      <w:r>
        <w:rPr>
          <w:u w:val="single"/>
        </w:rPr>
        <w:t>.</w:t>
      </w:r>
    </w:p>
    <w:p w14:paraId="35D27AFB" w14:textId="77777777" w:rsidR="000B58AA" w:rsidRDefault="000B58AA" w:rsidP="000B58AA">
      <w:r>
        <w:t>The Trump administration has started purging government websites of climate data. It is now the task of civil society to elevate climate change as a concern and pressure the two countries to include climate change in the Arctic cooperation agenda. The Arctic climate crisis is the “canary in the coal mine” for what awaits other regions.</w:t>
      </w:r>
    </w:p>
    <w:p w14:paraId="66C4CC9E" w14:textId="77777777" w:rsidR="000B58AA" w:rsidRDefault="000B58AA" w:rsidP="000B58AA">
      <w:pPr>
        <w:rPr>
          <w:rStyle w:val="StyleUnderline"/>
        </w:rPr>
      </w:pPr>
      <w:r>
        <w:t xml:space="preserve">At the February 18, 2025, Rubio-Lavrov meeting in Riyadh, </w:t>
      </w:r>
      <w:r>
        <w:rPr>
          <w:b/>
          <w:u w:val="single"/>
        </w:rPr>
        <w:t>Kirill Dmitriev</w:t>
      </w:r>
      <w:r>
        <w:t xml:space="preserve">, </w:t>
      </w:r>
      <w:r>
        <w:rPr>
          <w:u w:val="single"/>
        </w:rPr>
        <w:t xml:space="preserve">CEO of the </w:t>
      </w:r>
      <w:r>
        <w:rPr>
          <w:b/>
          <w:u w:val="single"/>
        </w:rPr>
        <w:t>Russian Direct Investment Fund</w:t>
      </w:r>
      <w:r>
        <w:t xml:space="preserve">, </w:t>
      </w:r>
      <w:r>
        <w:rPr>
          <w:u w:val="single"/>
        </w:rPr>
        <w:t>named the region as a potential setting for US-Russia cooperation</w:t>
      </w:r>
      <w:r>
        <w:t>: “</w:t>
      </w:r>
      <w:r>
        <w:rPr>
          <w:u w:val="single"/>
        </w:rPr>
        <w:t xml:space="preserve">We need to pursue </w:t>
      </w:r>
      <w:r>
        <w:rPr>
          <w:b/>
          <w:u w:val="single"/>
        </w:rPr>
        <w:t>joint projects</w:t>
      </w:r>
      <w:r>
        <w:t xml:space="preserve">, </w:t>
      </w:r>
      <w:r>
        <w:rPr>
          <w:u w:val="single"/>
        </w:rPr>
        <w:t>including, for example, in the</w:t>
      </w:r>
      <w:r>
        <w:t xml:space="preserve"> </w:t>
      </w:r>
      <w:r>
        <w:rPr>
          <w:u w:val="single"/>
        </w:rPr>
        <w:t>Arctic</w:t>
      </w:r>
      <w:r>
        <w:t xml:space="preserve">.” </w:t>
      </w:r>
      <w:r>
        <w:rPr>
          <w:rStyle w:val="StyleUnderline"/>
        </w:rPr>
        <w:t>The Arctic region makes sense as a setting for cooperation as the two sides have explicitly expressed interest in exploring cooperation in energy, investment, and geopolitical issues. Western sanctions on Russia have led Moscow to step up its cooperation in the Arctic with China in joint energy ventures and grand plans for Arctic shipping. US officials now see Arctic cooperation as a potential means to “drive a wedge” between Moscow and Beijing.</w:t>
      </w:r>
    </w:p>
    <w:p w14:paraId="26EAB6A5" w14:textId="77777777" w:rsidR="000B58AA" w:rsidRDefault="000B58AA" w:rsidP="000B58AA">
      <w:r>
        <w:t xml:space="preserve">In my meetings in Moscow with </w:t>
      </w:r>
      <w:r>
        <w:rPr>
          <w:u w:val="single"/>
        </w:rPr>
        <w:t>American and Russian diplomats</w:t>
      </w:r>
      <w:r>
        <w:t xml:space="preserve"> and businessmen over the past few weeks, it is clear that many </w:t>
      </w:r>
      <w:r>
        <w:rPr>
          <w:u w:val="single"/>
        </w:rPr>
        <w:t xml:space="preserve">are </w:t>
      </w:r>
      <w:r>
        <w:rPr>
          <w:b/>
          <w:u w:val="single"/>
        </w:rPr>
        <w:t>interested</w:t>
      </w:r>
      <w:r>
        <w:rPr>
          <w:u w:val="single"/>
        </w:rPr>
        <w:t xml:space="preserve"> in </w:t>
      </w:r>
      <w:r>
        <w:rPr>
          <w:b/>
          <w:u w:val="single"/>
        </w:rPr>
        <w:t>diverse forms</w:t>
      </w:r>
      <w:r>
        <w:rPr>
          <w:u w:val="single"/>
        </w:rPr>
        <w:t xml:space="preserve"> of </w:t>
      </w:r>
      <w:r>
        <w:rPr>
          <w:b/>
          <w:u w:val="single"/>
        </w:rPr>
        <w:t>Arctic</w:t>
      </w:r>
      <w:r>
        <w:rPr>
          <w:u w:val="single"/>
        </w:rPr>
        <w:t xml:space="preserve"> </w:t>
      </w:r>
      <w:r>
        <w:rPr>
          <w:b/>
          <w:u w:val="single"/>
        </w:rPr>
        <w:t>cooperation</w:t>
      </w:r>
      <w:r>
        <w:rPr>
          <w:u w:val="single"/>
        </w:rPr>
        <w:t xml:space="preserve">, </w:t>
      </w:r>
      <w:r>
        <w:t xml:space="preserve">from cultural diplomacy that celebrates the commonalities of Indigenous peoples on both sides of the Bering Strait, </w:t>
      </w:r>
      <w:r>
        <w:rPr>
          <w:u w:val="single"/>
        </w:rPr>
        <w:t>to scientific diplomacy to understand and adapt to climate hazards faced by both nations</w:t>
      </w:r>
      <w:r>
        <w:t>. Business interests, however, are at the top of the agenda.</w:t>
      </w:r>
    </w:p>
    <w:p w14:paraId="156DAB57" w14:textId="77777777" w:rsidR="000B58AA" w:rsidRDefault="000B58AA" w:rsidP="000B58AA">
      <w:r>
        <w:t>Trump’s suggestion to acquire Greenland, not ruling out military or economic coercion, has reignited global concerns over Arctic stability. Trump’s threats against Denmark, a NATO ally, have caused alarm in the Euro-Atlantic community. While some Russian state media pundits celebrated Trump’s statements, Russian diplomats criticized the destabilizing effect of the proposal and said that Trump’s plan “can only bring uncertainty and tension to the region.”</w:t>
      </w:r>
    </w:p>
    <w:p w14:paraId="2B52E274" w14:textId="77777777" w:rsidR="000B58AA" w:rsidRDefault="000B58AA" w:rsidP="000B58AA">
      <w:r>
        <w:t>Together with Trump’s desire to acquire Ukraine’s resources and reduce the US’ dependence on Chinese rare earth, it is clear that rare earth minerals are a key focus of Trump’s political worldview. Greenland has large deposits of rare earth elements and is strategically positioned alongside Arctic shipping lanes and offshore oil deposits. Putin’s offer to open Russian rare earth minerals to joint exploration with the US may also have implications for Arctic cooperation.</w:t>
      </w:r>
    </w:p>
    <w:p w14:paraId="25C6384F" w14:textId="77777777" w:rsidR="000B58AA" w:rsidRDefault="000B58AA" w:rsidP="000B58AA">
      <w:r>
        <w:t>Trump has grumbled about Russian and Chinese ships “all over the place” near Greenland, indicating an element of great power competition in Trump’s Greenland fixation. This is a misunderstanding of Arctic security, as Russian and Chinese military activity is far from Greenland, occasionally operating together in the Bering Strait near Alaska. Greenland may, however, play a role in North American defense as a radar outpost to detect threats coming from across the North Pole.</w:t>
      </w:r>
    </w:p>
    <w:p w14:paraId="406B0312" w14:textId="77777777" w:rsidR="000B58AA" w:rsidRDefault="000B58AA" w:rsidP="000B58AA">
      <w:pPr>
        <w:rPr>
          <w:u w:val="single"/>
        </w:rPr>
      </w:pPr>
      <w:r>
        <w:rPr>
          <w:u w:val="single"/>
        </w:rPr>
        <w:t>The announced plan to revamp diplomatic relations and restore the staff of the</w:t>
      </w:r>
      <w:r>
        <w:t xml:space="preserve"> </w:t>
      </w:r>
      <w:r>
        <w:rPr>
          <w:u w:val="single"/>
        </w:rPr>
        <w:t>countries’ diplomatic missions</w:t>
      </w:r>
      <w:r>
        <w:t xml:space="preserve"> </w:t>
      </w:r>
      <w:r>
        <w:rPr>
          <w:u w:val="single"/>
        </w:rPr>
        <w:t xml:space="preserve">will significantly </w:t>
      </w:r>
      <w:r>
        <w:rPr>
          <w:b/>
          <w:u w:val="single"/>
        </w:rPr>
        <w:t>reduce</w:t>
      </w:r>
      <w:r>
        <w:rPr>
          <w:u w:val="single"/>
        </w:rPr>
        <w:t xml:space="preserve"> the </w:t>
      </w:r>
      <w:r>
        <w:rPr>
          <w:b/>
          <w:u w:val="single"/>
        </w:rPr>
        <w:t>current obstacles</w:t>
      </w:r>
      <w:r>
        <w:rPr>
          <w:u w:val="single"/>
        </w:rPr>
        <w:t xml:space="preserve"> to US-</w:t>
      </w:r>
      <w:r>
        <w:rPr>
          <w:b/>
          <w:u w:val="single"/>
        </w:rPr>
        <w:t>Russia scientific cooperation</w:t>
      </w:r>
      <w:r>
        <w:rPr>
          <w:u w:val="single"/>
        </w:rPr>
        <w:t xml:space="preserve"> in the </w:t>
      </w:r>
      <w:r>
        <w:rPr>
          <w:b/>
          <w:u w:val="single"/>
        </w:rPr>
        <w:t>Arctic</w:t>
      </w:r>
      <w:r>
        <w:t xml:space="preserve">. By making it easier to issue visas and travel between the two countries, </w:t>
      </w:r>
      <w:r>
        <w:rPr>
          <w:u w:val="single"/>
        </w:rPr>
        <w:t>Americans and Russians</w:t>
      </w:r>
      <w:r>
        <w:t xml:space="preserve"> </w:t>
      </w:r>
      <w:r>
        <w:rPr>
          <w:u w:val="single"/>
        </w:rPr>
        <w:t>will</w:t>
      </w:r>
      <w:r>
        <w:t xml:space="preserve"> again </w:t>
      </w:r>
      <w:r>
        <w:rPr>
          <w:u w:val="single"/>
        </w:rPr>
        <w:t>be able to</w:t>
      </w:r>
      <w:r>
        <w:t xml:space="preserve"> </w:t>
      </w:r>
      <w:r>
        <w:rPr>
          <w:u w:val="single"/>
        </w:rPr>
        <w:t>conduct joint research</w:t>
      </w:r>
      <w:r>
        <w:t xml:space="preserve">, expeditions, </w:t>
      </w:r>
      <w:r>
        <w:rPr>
          <w:u w:val="single"/>
        </w:rPr>
        <w:t>and scientific conferences</w:t>
      </w:r>
      <w:r>
        <w:t xml:space="preserve"> and build models to better understand the unfolding climate emergency. </w:t>
      </w:r>
      <w:r>
        <w:rPr>
          <w:u w:val="single"/>
        </w:rPr>
        <w:t>Scientific cooperation</w:t>
      </w:r>
      <w:r>
        <w:t xml:space="preserve"> to understand the changes affecting sea ice, permafrost, ecosystems, and local communities </w:t>
      </w:r>
      <w:r>
        <w:rPr>
          <w:u w:val="single"/>
        </w:rPr>
        <w:t xml:space="preserve">has been blunted by the </w:t>
      </w:r>
      <w:r>
        <w:rPr>
          <w:b/>
          <w:u w:val="single"/>
        </w:rPr>
        <w:t>political fallout</w:t>
      </w:r>
      <w:r>
        <w:rPr>
          <w:u w:val="single"/>
        </w:rPr>
        <w:t xml:space="preserve"> of the </w:t>
      </w:r>
      <w:r>
        <w:rPr>
          <w:b/>
          <w:u w:val="single"/>
        </w:rPr>
        <w:t>war</w:t>
      </w:r>
      <w:r>
        <w:rPr>
          <w:u w:val="single"/>
        </w:rPr>
        <w:t xml:space="preserve"> in </w:t>
      </w:r>
      <w:r>
        <w:rPr>
          <w:b/>
          <w:u w:val="single"/>
        </w:rPr>
        <w:t>Ukraine</w:t>
      </w:r>
      <w:r>
        <w:rPr>
          <w:u w:val="single"/>
        </w:rPr>
        <w:t>.</w:t>
      </w:r>
    </w:p>
    <w:p w14:paraId="6461913E" w14:textId="77777777" w:rsidR="000B58AA" w:rsidRDefault="000B58AA" w:rsidP="000B58AA">
      <w:pPr>
        <w:rPr>
          <w:u w:val="single"/>
        </w:rPr>
      </w:pPr>
      <w:r>
        <w:rPr>
          <w:b/>
          <w:u w:val="single"/>
        </w:rPr>
        <w:t>Cooperation</w:t>
      </w:r>
      <w:r>
        <w:t xml:space="preserve"> </w:t>
      </w:r>
      <w:r>
        <w:rPr>
          <w:u w:val="single"/>
        </w:rPr>
        <w:t xml:space="preserve">in the Arctic can help </w:t>
      </w:r>
      <w:r>
        <w:rPr>
          <w:b/>
          <w:u w:val="single"/>
        </w:rPr>
        <w:t>build regional stability</w:t>
      </w:r>
      <w:r>
        <w:t xml:space="preserve">. More importantly, </w:t>
      </w:r>
      <w:r>
        <w:rPr>
          <w:b/>
          <w:u w:val="single"/>
        </w:rPr>
        <w:t>Arctic</w:t>
      </w:r>
      <w:r>
        <w:t xml:space="preserve"> </w:t>
      </w:r>
      <w:r>
        <w:rPr>
          <w:b/>
          <w:u w:val="single"/>
        </w:rPr>
        <w:t>cooperation</w:t>
      </w:r>
      <w:r>
        <w:t xml:space="preserve"> </w:t>
      </w:r>
      <w:r>
        <w:rPr>
          <w:u w:val="single"/>
        </w:rPr>
        <w:t xml:space="preserve">will </w:t>
      </w:r>
      <w:r>
        <w:rPr>
          <w:b/>
          <w:u w:val="single"/>
        </w:rPr>
        <w:t>build trust</w:t>
      </w:r>
      <w:r>
        <w:rPr>
          <w:u w:val="single"/>
        </w:rPr>
        <w:t xml:space="preserve"> between the </w:t>
      </w:r>
      <w:r>
        <w:rPr>
          <w:b/>
          <w:u w:val="single"/>
        </w:rPr>
        <w:t>US</w:t>
      </w:r>
      <w:r>
        <w:t xml:space="preserve"> </w:t>
      </w:r>
      <w:r>
        <w:rPr>
          <w:u w:val="single"/>
        </w:rPr>
        <w:t xml:space="preserve">and </w:t>
      </w:r>
      <w:r>
        <w:rPr>
          <w:b/>
          <w:u w:val="single"/>
        </w:rPr>
        <w:t>Russia</w:t>
      </w:r>
      <w:r>
        <w:rPr>
          <w:u w:val="single"/>
        </w:rPr>
        <w:t xml:space="preserve"> that could</w:t>
      </w:r>
      <w:r>
        <w:t xml:space="preserve"> </w:t>
      </w:r>
      <w:r>
        <w:rPr>
          <w:b/>
          <w:u w:val="single"/>
        </w:rPr>
        <w:t>complement</w:t>
      </w:r>
      <w:r>
        <w:rPr>
          <w:u w:val="single"/>
        </w:rPr>
        <w:t xml:space="preserve"> or </w:t>
      </w:r>
      <w:r>
        <w:rPr>
          <w:b/>
          <w:sz w:val="28"/>
          <w:szCs w:val="28"/>
          <w:u w:val="single"/>
        </w:rPr>
        <w:t>spill over</w:t>
      </w:r>
      <w:r>
        <w:rPr>
          <w:sz w:val="28"/>
          <w:szCs w:val="28"/>
          <w:u w:val="single"/>
        </w:rPr>
        <w:t xml:space="preserve"> </w:t>
      </w:r>
      <w:r>
        <w:rPr>
          <w:u w:val="single"/>
        </w:rPr>
        <w:t xml:space="preserve">into other </w:t>
      </w:r>
      <w:r>
        <w:rPr>
          <w:b/>
          <w:u w:val="single"/>
        </w:rPr>
        <w:t>crucial fields</w:t>
      </w:r>
      <w:r>
        <w:rPr>
          <w:u w:val="single"/>
        </w:rPr>
        <w:t xml:space="preserve"> of </w:t>
      </w:r>
      <w:r>
        <w:rPr>
          <w:b/>
          <w:u w:val="single"/>
        </w:rPr>
        <w:t>cooperation</w:t>
      </w:r>
      <w:r>
        <w:rPr>
          <w:u w:val="single"/>
        </w:rPr>
        <w:t xml:space="preserve"> such as </w:t>
      </w:r>
      <w:r>
        <w:rPr>
          <w:b/>
          <w:u w:val="single"/>
        </w:rPr>
        <w:t>arms</w:t>
      </w:r>
      <w:r>
        <w:rPr>
          <w:u w:val="single"/>
        </w:rPr>
        <w:t xml:space="preserve"> </w:t>
      </w:r>
      <w:r>
        <w:rPr>
          <w:b/>
          <w:u w:val="single"/>
        </w:rPr>
        <w:t>control</w:t>
      </w:r>
      <w:r>
        <w:rPr>
          <w:u w:val="single"/>
        </w:rPr>
        <w:t xml:space="preserve">, </w:t>
      </w:r>
      <w:r>
        <w:rPr>
          <w:b/>
          <w:u w:val="single"/>
        </w:rPr>
        <w:t>Middle East peace</w:t>
      </w:r>
      <w:r>
        <w:rPr>
          <w:u w:val="single"/>
        </w:rPr>
        <w:t xml:space="preserve">, and </w:t>
      </w:r>
      <w:r>
        <w:rPr>
          <w:b/>
          <w:u w:val="single"/>
        </w:rPr>
        <w:t>global health</w:t>
      </w:r>
      <w:r>
        <w:rPr>
          <w:u w:val="single"/>
        </w:rPr>
        <w:t>.</w:t>
      </w:r>
    </w:p>
    <w:p w14:paraId="70ACE494" w14:textId="78A6A2DF" w:rsidR="000A33EB" w:rsidRDefault="000A33EB" w:rsidP="000A33EB">
      <w:pPr>
        <w:pStyle w:val="Heading3"/>
        <w:rPr>
          <w:rFonts w:eastAsia="Calibri"/>
        </w:rPr>
      </w:pPr>
      <w:r>
        <w:rPr>
          <w:rFonts w:eastAsia="Calibri"/>
        </w:rPr>
        <w:t>Solvency—Top Level—Climate, Environment, Indigenous</w:t>
      </w:r>
    </w:p>
    <w:p w14:paraId="33C9F6CE" w14:textId="77777777" w:rsidR="000A33EB" w:rsidRPr="00D85562" w:rsidRDefault="000A33EB" w:rsidP="000A33EB">
      <w:pPr>
        <w:pStyle w:val="Heading4"/>
        <w:rPr>
          <w:rFonts w:eastAsia="Arial"/>
          <w:sz w:val="22"/>
          <w:highlight w:val="white"/>
          <w:u w:val="single"/>
        </w:rPr>
      </w:pPr>
      <w:r>
        <w:rPr>
          <w:rFonts w:eastAsia="Arial"/>
        </w:rPr>
        <w:t xml:space="preserve">Solvency—Arctic Council mission is sustainable development and environmental protection—science diplomacy, indigenous inclusion, and cooperation are the core of Arctic Council policy </w:t>
      </w:r>
    </w:p>
    <w:p w14:paraId="660E0C2F" w14:textId="77777777" w:rsidR="000A33EB" w:rsidRDefault="000A33EB" w:rsidP="000A33EB">
      <w:pPr>
        <w:spacing w:before="340" w:after="340" w:line="276" w:lineRule="auto"/>
        <w:rPr>
          <w:rFonts w:ascii="Arial" w:eastAsia="Arial" w:hAnsi="Arial" w:cs="Arial"/>
          <w:b/>
          <w:sz w:val="28"/>
          <w:szCs w:val="28"/>
        </w:rPr>
      </w:pPr>
      <w:r w:rsidRPr="00295126">
        <w:rPr>
          <w:rFonts w:asciiTheme="minorHAnsi" w:eastAsia="Arial" w:hAnsiTheme="minorHAnsi" w:cstheme="minorHAnsi"/>
          <w:b/>
        </w:rPr>
        <w:t>Jóhannesson, Former Director of Arctic Council Secretariat, 21</w:t>
      </w:r>
      <w:r>
        <w:rPr>
          <w:rFonts w:asciiTheme="minorHAnsi" w:eastAsia="Arial" w:hAnsiTheme="minorHAnsi" w:cstheme="minorHAnsi"/>
          <w:b/>
        </w:rPr>
        <w:t xml:space="preserve"> (</w:t>
      </w:r>
      <w:r w:rsidRPr="00295126">
        <w:rPr>
          <w:rFonts w:asciiTheme="minorHAnsi" w:eastAsia="Arial" w:hAnsiTheme="minorHAnsi" w:cstheme="minorHAnsi"/>
        </w:rPr>
        <w:t xml:space="preserve">Magnús Jóhannesson 21. Former Director of the Arctic Council Secretariat (2013–2017). “Arctic Council: Structure, Work, and Achievements.” </w:t>
      </w:r>
      <w:r w:rsidRPr="00295126">
        <w:rPr>
          <w:rFonts w:asciiTheme="minorHAnsi" w:eastAsia="Arial" w:hAnsiTheme="minorHAnsi" w:cstheme="minorHAnsi"/>
          <w:i/>
        </w:rPr>
        <w:t>Arctic Circle Journal</w:t>
      </w:r>
      <w:r w:rsidRPr="00295126">
        <w:rPr>
          <w:rFonts w:asciiTheme="minorHAnsi" w:eastAsia="Arial" w:hAnsiTheme="minorHAnsi" w:cstheme="minorHAnsi"/>
        </w:rPr>
        <w:t xml:space="preserve">. 2021. </w:t>
      </w:r>
      <w:hyperlink r:id="rId10" w:history="1">
        <w:r w:rsidRPr="00295126">
          <w:rPr>
            <w:rStyle w:val="Hyperlink"/>
            <w:rFonts w:asciiTheme="minorHAnsi" w:eastAsia="Arial" w:hAnsiTheme="minorHAnsi" w:cstheme="minorHAnsi"/>
            <w:color w:val="1155CC"/>
            <w:u w:val="single"/>
          </w:rPr>
          <w:t>https://www.arcticcircle.org/journal/arctic-council-structure-work-and-achievements</w:t>
        </w:r>
      </w:hyperlink>
      <w:r w:rsidRPr="00295126">
        <w:rPr>
          <w:rFonts w:asciiTheme="minorHAnsi" w:eastAsia="Arial" w:hAnsiTheme="minorHAnsi" w:cstheme="minorHAnsi"/>
        </w:rPr>
        <w:t>. Accessed July 9, 2025. HDCSW-EH</w:t>
      </w:r>
      <w:r>
        <w:rPr>
          <w:rFonts w:asciiTheme="minorHAnsi" w:eastAsia="Arial" w:hAnsiTheme="minorHAnsi" w:cstheme="minorHAnsi"/>
        </w:rPr>
        <w:t>)</w:t>
      </w:r>
    </w:p>
    <w:p w14:paraId="43F64EA0" w14:textId="77777777" w:rsidR="000A33EB" w:rsidRDefault="000A33EB" w:rsidP="000A33EB">
      <w:pPr>
        <w:spacing w:before="340" w:after="340" w:line="276" w:lineRule="auto"/>
        <w:rPr>
          <w:rFonts w:asciiTheme="minorHAnsi" w:eastAsia="Arial" w:hAnsiTheme="minorHAnsi" w:cstheme="minorHAnsi"/>
          <w:color w:val="555B6A"/>
          <w:highlight w:val="yellow"/>
          <w:u w:val="single"/>
        </w:rPr>
      </w:pPr>
      <w:r w:rsidRPr="00295126">
        <w:rPr>
          <w:rFonts w:asciiTheme="minorHAnsi" w:eastAsia="Arial" w:hAnsiTheme="minorHAnsi" w:cstheme="minorHAnsi"/>
          <w:color w:val="555B6A"/>
          <w:highlight w:val="yellow"/>
          <w:u w:val="single"/>
        </w:rPr>
        <w:t>The Arctic Council was established to promote sustainable development and environmental protection in the Arctic Region. It has provided effective cooperation between the eight Arctic States with many tangible results</w:t>
      </w:r>
      <w:r w:rsidRPr="00295126">
        <w:rPr>
          <w:rFonts w:asciiTheme="minorHAnsi" w:eastAsia="Arial" w:hAnsiTheme="minorHAnsi" w:cstheme="minorHAnsi"/>
          <w:color w:val="555B6A"/>
          <w:highlight w:val="white"/>
        </w:rPr>
        <w:t xml:space="preserve">. The Council is not founded on a treaty or legally based commitments. It was established as a high-level intergovernmental forum by a declaration signed by the Foreign Ministers of the Arctic States. </w:t>
      </w:r>
      <w:r w:rsidRPr="00295126">
        <w:rPr>
          <w:rFonts w:asciiTheme="minorHAnsi" w:eastAsia="Arial" w:hAnsiTheme="minorHAnsi" w:cstheme="minorHAnsi"/>
          <w:color w:val="555B6A"/>
          <w:highlight w:val="yellow"/>
        </w:rPr>
        <w:t>Why has</w:t>
      </w:r>
      <w:r w:rsidRPr="00295126">
        <w:rPr>
          <w:rFonts w:asciiTheme="minorHAnsi" w:eastAsia="Arial" w:hAnsiTheme="minorHAnsi" w:cstheme="minorHAnsi"/>
          <w:color w:val="555B6A"/>
          <w:highlight w:val="yellow"/>
          <w:u w:val="single"/>
        </w:rPr>
        <w:t xml:space="preserve"> the Arctic Council been so effective in promoting measures at different levels in addressing environmental protection and sustainable development in the Arctic? Decision making informed by science, indigenous knowledge, and the inherent structure for dialogue between scientists and policy makers has been the key.</w:t>
      </w:r>
    </w:p>
    <w:p w14:paraId="5B332B03" w14:textId="77777777" w:rsidR="000A33EB" w:rsidRDefault="000A33EB" w:rsidP="000A33EB">
      <w:pPr>
        <w:spacing w:before="340" w:after="340" w:line="276" w:lineRule="auto"/>
        <w:rPr>
          <w:rFonts w:asciiTheme="minorHAnsi" w:eastAsia="Arial" w:hAnsiTheme="minorHAnsi" w:cstheme="minorHAnsi"/>
          <w:b/>
          <w:color w:val="0D1B44"/>
          <w:highlight w:val="white"/>
        </w:rPr>
      </w:pPr>
      <w:r w:rsidRPr="00295126">
        <w:rPr>
          <w:rFonts w:asciiTheme="minorHAnsi" w:eastAsia="Arial" w:hAnsiTheme="minorHAnsi" w:cstheme="minorHAnsi"/>
          <w:b/>
          <w:color w:val="0D1B44"/>
          <w:highlight w:val="white"/>
          <w:u w:val="single"/>
        </w:rPr>
        <w:t>S</w:t>
      </w:r>
      <w:r w:rsidRPr="00295126">
        <w:rPr>
          <w:rFonts w:asciiTheme="minorHAnsi" w:eastAsia="Arial" w:hAnsiTheme="minorHAnsi" w:cstheme="minorHAnsi"/>
          <w:b/>
          <w:color w:val="0D1B44"/>
          <w:highlight w:val="white"/>
        </w:rPr>
        <w:t>tructure and method of work</w:t>
      </w:r>
    </w:p>
    <w:p w14:paraId="5505F897" w14:textId="77777777" w:rsidR="000A33EB" w:rsidRPr="0082475F" w:rsidRDefault="000A33EB" w:rsidP="000A33EB">
      <w:pPr>
        <w:spacing w:before="340" w:after="340" w:line="276" w:lineRule="auto"/>
        <w:rPr>
          <w:rFonts w:ascii="Arial" w:eastAsia="Arial" w:hAnsi="Arial" w:cs="Arial"/>
          <w:b/>
          <w:sz w:val="28"/>
          <w:szCs w:val="28"/>
        </w:rPr>
      </w:pPr>
      <w:r w:rsidRPr="00295126">
        <w:rPr>
          <w:rFonts w:asciiTheme="minorHAnsi" w:eastAsia="Arial" w:hAnsiTheme="minorHAnsi" w:cstheme="minorHAnsi"/>
          <w:color w:val="555B6A"/>
          <w:highlight w:val="yellow"/>
        </w:rPr>
        <w:t xml:space="preserve">The Arctic Council cooperation is based upon a consensus-building approach. Decisions cannot be taken by the Council unless there is consensus among all </w:t>
      </w:r>
      <w:r w:rsidRPr="00295126">
        <w:rPr>
          <w:rFonts w:asciiTheme="minorHAnsi" w:eastAsia="Arial" w:hAnsiTheme="minorHAnsi" w:cstheme="minorHAnsi"/>
          <w:color w:val="555B6A"/>
          <w:highlight w:val="yellow"/>
          <w:u w:val="single"/>
        </w:rPr>
        <w:t xml:space="preserve">the Arctic States. This might be seen as a weakness. However, given the structure of the Arctic Council, this has indeed turned out to be a major strength. </w:t>
      </w:r>
      <w:r w:rsidRPr="00295126">
        <w:rPr>
          <w:rFonts w:asciiTheme="minorHAnsi" w:eastAsia="Arial" w:hAnsiTheme="minorHAnsi" w:cstheme="minorHAnsi"/>
          <w:color w:val="555B6A"/>
          <w:highlight w:val="white"/>
        </w:rPr>
        <w:t xml:space="preserve">The Arctic Council works at three levels. These are the Ministerial level, the Senior Arctic Officials level, and the working group level. At all these levels the consensus principle prevails. Every two years the Council meets at the Ministerial level. These meetings are usually attended by Foreign Ministers of the Arctic States. Each Ministerial meeting marks the end of one Chairmanship and the beginning of another. The Ministers receive reports and recommendations from the Council ́s subsidiaries. They decide upon new priorities and follow-up with the Arctic States. A detailed work plan for the next Chairmanship period is approved and highlights of the past and ongoing work recorded by the Ministers. At the second level, Senior Arctic Officials (SAOs) meet at least twice a year to monitor and guide the Council’s work including the scientific and the fact-finding work. SAOs are generally high-ranking officials, ambassadors, from the Foreign Ministries. They take their mandate from the Ministers. The dialogue that takes place between SAOs and the scientists from the third level is of high significance and central for consensus building for the informed decision making in the Council. At the working group level, the council has 6 permanent working groups and a varying number of expert groups. Sometimes special Task Forces are established for urgent tasks to be completed between Ministerial meetings. The working groups are responsible for the scientific and technical work which is carried out by scientists and indigenous representatives from the Arctic States. </w:t>
      </w:r>
    </w:p>
    <w:p w14:paraId="611EA546" w14:textId="77777777" w:rsidR="000A33EB" w:rsidRPr="003F52DC" w:rsidRDefault="000A33EB" w:rsidP="000A33EB">
      <w:pPr>
        <w:pStyle w:val="Heading4"/>
        <w:rPr>
          <w:rFonts w:eastAsia="Arial"/>
        </w:rPr>
      </w:pPr>
      <w:r>
        <w:rPr>
          <w:rFonts w:eastAsia="Arial"/>
        </w:rPr>
        <w:t>Solvency—</w:t>
      </w:r>
      <w:bookmarkStart w:id="1" w:name="_Hlk203732063"/>
      <w:r>
        <w:rPr>
          <w:rFonts w:eastAsia="Arial"/>
        </w:rPr>
        <w:t xml:space="preserve">New Arctic Council—Demarks accession to the </w:t>
      </w:r>
      <w:proofErr w:type="spellStart"/>
      <w:r>
        <w:rPr>
          <w:rFonts w:eastAsia="Arial"/>
        </w:rPr>
        <w:t>chairship</w:t>
      </w:r>
      <w:proofErr w:type="spellEnd"/>
      <w:r>
        <w:rPr>
          <w:rFonts w:eastAsia="Arial"/>
        </w:rPr>
        <w:t xml:space="preserve"> means commitment to </w:t>
      </w:r>
      <w:r w:rsidRPr="003F52DC">
        <w:rPr>
          <w:rFonts w:eastAsia="Arial"/>
        </w:rPr>
        <w:t>sustainability and Indigenous leadership</w:t>
      </w:r>
      <w:r>
        <w:rPr>
          <w:rFonts w:eastAsia="Arial"/>
        </w:rPr>
        <w:t>--</w:t>
      </w:r>
      <w:r w:rsidRPr="003F52DC">
        <w:rPr>
          <w:rFonts w:eastAsia="Arial"/>
        </w:rPr>
        <w:t>unilateral action sidelines Arctic communities.</w:t>
      </w:r>
    </w:p>
    <w:bookmarkEnd w:id="1"/>
    <w:p w14:paraId="6FB76843" w14:textId="77777777" w:rsidR="000A33EB" w:rsidRPr="003F52DC" w:rsidRDefault="000A33EB" w:rsidP="000A33EB">
      <w:pPr>
        <w:rPr>
          <w:rFonts w:asciiTheme="minorHAnsi" w:eastAsia="Arial" w:hAnsiTheme="minorHAnsi" w:cstheme="minorHAnsi"/>
          <w:b/>
        </w:rPr>
      </w:pPr>
      <w:r w:rsidRPr="003F52DC">
        <w:rPr>
          <w:rFonts w:asciiTheme="minorHAnsi" w:eastAsia="Arial" w:hAnsiTheme="minorHAnsi" w:cstheme="minorHAnsi"/>
          <w:b/>
        </w:rPr>
        <w:t>Arctic Council, Official Arctic Council, 25</w:t>
      </w:r>
    </w:p>
    <w:p w14:paraId="6A27B984" w14:textId="77777777" w:rsidR="000A33EB" w:rsidRPr="003F52DC" w:rsidRDefault="000A33EB" w:rsidP="000A33EB">
      <w:pPr>
        <w:rPr>
          <w:rFonts w:asciiTheme="minorHAnsi" w:eastAsia="Arial" w:hAnsiTheme="minorHAnsi" w:cstheme="minorHAnsi"/>
        </w:rPr>
      </w:pPr>
      <w:r w:rsidRPr="003F52DC">
        <w:rPr>
          <w:rFonts w:asciiTheme="minorHAnsi" w:eastAsia="Arial" w:hAnsiTheme="minorHAnsi" w:cstheme="minorHAnsi"/>
        </w:rPr>
        <w:t xml:space="preserve">[Arctic Council, “The Kingdom of Denmark </w:t>
      </w:r>
      <w:proofErr w:type="spellStart"/>
      <w:r w:rsidRPr="003F52DC">
        <w:rPr>
          <w:rFonts w:asciiTheme="minorHAnsi" w:eastAsia="Arial" w:hAnsiTheme="minorHAnsi" w:cstheme="minorHAnsi"/>
        </w:rPr>
        <w:t>Chairship</w:t>
      </w:r>
      <w:proofErr w:type="spellEnd"/>
      <w:r w:rsidRPr="003F52DC">
        <w:rPr>
          <w:rFonts w:asciiTheme="minorHAnsi" w:eastAsia="Arial" w:hAnsiTheme="minorHAnsi" w:cstheme="minorHAnsi"/>
        </w:rPr>
        <w:t xml:space="preserve"> Greenland, Faroe Island, </w:t>
      </w:r>
      <w:proofErr w:type="spellStart"/>
      <w:r w:rsidRPr="003F52DC">
        <w:rPr>
          <w:rFonts w:asciiTheme="minorHAnsi" w:eastAsia="Arial" w:hAnsiTheme="minorHAnsi" w:cstheme="minorHAnsi"/>
        </w:rPr>
        <w:t>Denmark”,Arctic</w:t>
      </w:r>
      <w:proofErr w:type="spellEnd"/>
      <w:r w:rsidRPr="003F52DC">
        <w:rPr>
          <w:rFonts w:asciiTheme="minorHAnsi" w:eastAsia="Arial" w:hAnsiTheme="minorHAnsi" w:cstheme="minorHAnsi"/>
        </w:rPr>
        <w:t xml:space="preserve"> </w:t>
      </w:r>
      <w:proofErr w:type="spellStart"/>
      <w:r w:rsidRPr="003F52DC">
        <w:rPr>
          <w:rFonts w:asciiTheme="minorHAnsi" w:eastAsia="Arial" w:hAnsiTheme="minorHAnsi" w:cstheme="minorHAnsi"/>
        </w:rPr>
        <w:t>Council,NO</w:t>
      </w:r>
      <w:proofErr w:type="spellEnd"/>
      <w:r w:rsidRPr="003F52DC">
        <w:rPr>
          <w:rFonts w:asciiTheme="minorHAnsi" w:eastAsia="Arial" w:hAnsiTheme="minorHAnsi" w:cstheme="minorHAnsi"/>
        </w:rPr>
        <w:t xml:space="preserve"> DATE GIVEN, [</w:t>
      </w:r>
      <w:hyperlink r:id="rId11" w:history="1">
        <w:r w:rsidRPr="003F52DC">
          <w:rPr>
            <w:rStyle w:val="Hyperlink"/>
            <w:rFonts w:asciiTheme="minorHAnsi" w:eastAsia="Arial" w:hAnsiTheme="minorHAnsi" w:cstheme="minorHAnsi"/>
            <w:color w:val="1155CC"/>
            <w:u w:val="single"/>
          </w:rPr>
          <w:t>https://arctic-council.org/site/assets/files/14887/kod_chairship_program-compressed.pdf</w:t>
        </w:r>
      </w:hyperlink>
      <w:r w:rsidRPr="003F52DC">
        <w:rPr>
          <w:rFonts w:asciiTheme="minorHAnsi" w:eastAsia="Arial" w:hAnsiTheme="minorHAnsi" w:cstheme="minorHAnsi"/>
        </w:rPr>
        <w:t xml:space="preserve">]7/14/2025 HDCSW-ASM] </w:t>
      </w:r>
    </w:p>
    <w:p w14:paraId="1104DB71" w14:textId="77777777" w:rsidR="000A33EB" w:rsidRPr="003F52DC" w:rsidRDefault="000A33EB" w:rsidP="000A33EB">
      <w:pPr>
        <w:rPr>
          <w:rFonts w:asciiTheme="minorHAnsi" w:eastAsia="Arial" w:hAnsiTheme="minorHAnsi" w:cstheme="minorHAnsi"/>
        </w:rPr>
      </w:pPr>
      <w:r w:rsidRPr="003F52DC">
        <w:rPr>
          <w:rFonts w:asciiTheme="minorHAnsi" w:eastAsia="Arial" w:hAnsiTheme="minorHAnsi" w:cstheme="minorHAnsi"/>
        </w:rPr>
        <w:t xml:space="preserve">People living in the Arctic have a natural and particular interest in activities occurring in the Arctic and how sustainable economic development is advanced in a balanced manner with respect for different Arctic ways of life. </w:t>
      </w:r>
      <w:r w:rsidRPr="003F52DC">
        <w:rPr>
          <w:rFonts w:asciiTheme="minorHAnsi" w:eastAsia="Arial" w:hAnsiTheme="minorHAnsi" w:cstheme="minorHAnsi"/>
          <w:highlight w:val="yellow"/>
          <w:u w:val="single"/>
        </w:rPr>
        <w:t xml:space="preserve">The </w:t>
      </w:r>
      <w:proofErr w:type="spellStart"/>
      <w:r w:rsidRPr="003F52DC">
        <w:rPr>
          <w:rFonts w:asciiTheme="minorHAnsi" w:eastAsia="Arial" w:hAnsiTheme="minorHAnsi" w:cstheme="minorHAnsi"/>
          <w:highlight w:val="yellow"/>
          <w:u w:val="single"/>
        </w:rPr>
        <w:t>Chairship</w:t>
      </w:r>
      <w:proofErr w:type="spellEnd"/>
      <w:r w:rsidRPr="003F52DC">
        <w:rPr>
          <w:rFonts w:asciiTheme="minorHAnsi" w:eastAsia="Arial" w:hAnsiTheme="minorHAnsi" w:cstheme="minorHAnsi"/>
          <w:highlight w:val="yellow"/>
          <w:u w:val="single"/>
        </w:rPr>
        <w:t xml:space="preserve"> will dedicate efforts and attention towards sustainable economic development, with a goal of ensuring that initiatives in this field are being led by the Peoples of the Arctic for the benefit of all Arctic inhabitants with a particular focus on Indigenous Peoples. Sustainable Economic Development: A dedicated focus on sustainable economic development aligns with the Arctic Council’s Strategic Plan (2021-2030). The </w:t>
      </w:r>
      <w:proofErr w:type="spellStart"/>
      <w:r w:rsidRPr="003F52DC">
        <w:rPr>
          <w:rFonts w:asciiTheme="minorHAnsi" w:eastAsia="Arial" w:hAnsiTheme="minorHAnsi" w:cstheme="minorHAnsi"/>
          <w:highlight w:val="yellow"/>
          <w:u w:val="single"/>
        </w:rPr>
        <w:t>Chairship</w:t>
      </w:r>
      <w:proofErr w:type="spellEnd"/>
      <w:r w:rsidRPr="003F52DC">
        <w:rPr>
          <w:rFonts w:asciiTheme="minorHAnsi" w:eastAsia="Arial" w:hAnsiTheme="minorHAnsi" w:cstheme="minorHAnsi"/>
          <w:highlight w:val="yellow"/>
          <w:u w:val="single"/>
        </w:rPr>
        <w:t xml:space="preserve"> will undertake an assessment of the economic development needs within Arctic communities. In order to promote </w:t>
      </w:r>
      <w:r w:rsidRPr="003F52DC">
        <w:rPr>
          <w:rFonts w:asciiTheme="minorHAnsi" w:eastAsia="Arial" w:hAnsiTheme="minorHAnsi" w:cstheme="minorHAnsi"/>
        </w:rPr>
        <w:t xml:space="preserve">this priority, efforts will be made and attention will be given towards sustainable economic development within the region, with a clear goal of ensuring that initiatives regarding </w:t>
      </w:r>
      <w:r w:rsidRPr="003F52DC">
        <w:rPr>
          <w:rFonts w:asciiTheme="minorHAnsi" w:eastAsia="Arial" w:hAnsiTheme="minorHAnsi" w:cstheme="minorHAnsi"/>
          <w:highlight w:val="yellow"/>
          <w:u w:val="single"/>
        </w:rPr>
        <w:t xml:space="preserve">economic development in the Arctic are conducted according to frameworks determined by the peoples of the Arctic, for the Peoples of the Arctic, and thus directly benefiting the communities and the Peoples of the Arctic. </w:t>
      </w:r>
      <w:r w:rsidRPr="003F52DC">
        <w:rPr>
          <w:rFonts w:asciiTheme="minorHAnsi" w:eastAsia="Arial" w:hAnsiTheme="minorHAnsi" w:cstheme="minorHAnsi"/>
        </w:rPr>
        <w:t xml:space="preserve">The </w:t>
      </w:r>
      <w:proofErr w:type="spellStart"/>
      <w:r w:rsidRPr="003F52DC">
        <w:rPr>
          <w:rFonts w:asciiTheme="minorHAnsi" w:eastAsia="Arial" w:hAnsiTheme="minorHAnsi" w:cstheme="minorHAnsi"/>
        </w:rPr>
        <w:t>Chairship</w:t>
      </w:r>
      <w:proofErr w:type="spellEnd"/>
      <w:r w:rsidRPr="003F52DC">
        <w:rPr>
          <w:rFonts w:asciiTheme="minorHAnsi" w:eastAsia="Arial" w:hAnsiTheme="minorHAnsi" w:cstheme="minorHAnsi"/>
        </w:rPr>
        <w:t xml:space="preserve"> will focus on present and future economic activities and sustainable economic cooperation with non-Arctic partners, guided by the aforementioned principles. </w:t>
      </w:r>
      <w:r w:rsidRPr="003F52DC">
        <w:rPr>
          <w:rFonts w:asciiTheme="minorHAnsi" w:eastAsia="Arial" w:hAnsiTheme="minorHAnsi" w:cstheme="minorHAnsi"/>
          <w:u w:val="single"/>
        </w:rPr>
        <w:t xml:space="preserve">The initiatives will cover a wide range of areas, from the more traditional Arctic occupations within hunting/harvesting, fishing, forestry, agriculture and animal husbandry to offshore industry, energy transition, mining and tourism. </w:t>
      </w:r>
      <w:r w:rsidRPr="003F52DC">
        <w:rPr>
          <w:rFonts w:asciiTheme="minorHAnsi" w:eastAsia="Arial" w:hAnsiTheme="minorHAnsi" w:cstheme="minorHAnsi"/>
        </w:rPr>
        <w:t xml:space="preserve">The approach will be economic development seen from, but not limited to, a North-to-North perspective. The </w:t>
      </w:r>
      <w:proofErr w:type="spellStart"/>
      <w:r w:rsidRPr="003F52DC">
        <w:rPr>
          <w:rFonts w:asciiTheme="minorHAnsi" w:eastAsia="Arial" w:hAnsiTheme="minorHAnsi" w:cstheme="minorHAnsi"/>
        </w:rPr>
        <w:t>Chairship</w:t>
      </w:r>
      <w:proofErr w:type="spellEnd"/>
      <w:r w:rsidRPr="003F52DC">
        <w:rPr>
          <w:rFonts w:asciiTheme="minorHAnsi" w:eastAsia="Arial" w:hAnsiTheme="minorHAnsi" w:cstheme="minorHAnsi"/>
        </w:rPr>
        <w:t xml:space="preserve"> is planning to organize a workshop/conference in order to exchange information, facilitate contact, and provide input for the assessment of the economic development needs and to take this agenda further in the work of the Arctic Council. Connectivity with a focus on communication, transport, business and trade: </w:t>
      </w:r>
      <w:r w:rsidRPr="003F52DC">
        <w:rPr>
          <w:rFonts w:asciiTheme="minorHAnsi" w:eastAsia="Arial" w:hAnsiTheme="minorHAnsi" w:cstheme="minorHAnsi"/>
          <w:highlight w:val="yellow"/>
          <w:u w:val="single"/>
        </w:rPr>
        <w:t>Opportunities for inter-connectedness among people in the Arctic as well as with the rest of the world are key to a prosperous and sustainable Arctic. Connectivity between Indigenous Peoples and Arctic communities takes place through communication and transport and through direct cooperation, business, and trade</w:t>
      </w:r>
      <w:r w:rsidRPr="003F52DC">
        <w:rPr>
          <w:rFonts w:asciiTheme="minorHAnsi" w:eastAsia="Arial" w:hAnsiTheme="minorHAnsi" w:cstheme="minorHAnsi"/>
          <w:highlight w:val="yellow"/>
        </w:rPr>
        <w:t>.</w:t>
      </w:r>
      <w:r w:rsidRPr="003F52DC">
        <w:rPr>
          <w:rFonts w:asciiTheme="minorHAnsi" w:eastAsia="Arial" w:hAnsiTheme="minorHAnsi" w:cstheme="minorHAnsi"/>
        </w:rPr>
        <w:t xml:space="preserve"> In this vein, reliable and affordable telecommunication is essential for Arctic residents in order to access services and participate in the digital economy. </w:t>
      </w:r>
      <w:r w:rsidRPr="003F52DC">
        <w:rPr>
          <w:rFonts w:asciiTheme="minorHAnsi" w:eastAsia="Arial" w:hAnsiTheme="minorHAnsi" w:cstheme="minorHAnsi"/>
          <w:u w:val="single"/>
        </w:rPr>
        <w:t xml:space="preserve">The </w:t>
      </w:r>
      <w:proofErr w:type="spellStart"/>
      <w:r w:rsidRPr="003F52DC">
        <w:rPr>
          <w:rFonts w:asciiTheme="minorHAnsi" w:eastAsia="Arial" w:hAnsiTheme="minorHAnsi" w:cstheme="minorHAnsi"/>
          <w:u w:val="single"/>
        </w:rPr>
        <w:t>Chairship</w:t>
      </w:r>
      <w:proofErr w:type="spellEnd"/>
      <w:r w:rsidRPr="003F52DC">
        <w:rPr>
          <w:rFonts w:asciiTheme="minorHAnsi" w:eastAsia="Arial" w:hAnsiTheme="minorHAnsi" w:cstheme="minorHAnsi"/>
          <w:u w:val="single"/>
        </w:rPr>
        <w:t xml:space="preserve"> wants to maintain a focus on improving connectivity, building on previous mappings of needs, gaps and solutions. Improve knowledge on Blue Bioeconomy: The </w:t>
      </w:r>
      <w:proofErr w:type="spellStart"/>
      <w:r w:rsidRPr="003F52DC">
        <w:rPr>
          <w:rFonts w:asciiTheme="minorHAnsi" w:eastAsia="Arial" w:hAnsiTheme="minorHAnsi" w:cstheme="minorHAnsi"/>
          <w:u w:val="single"/>
        </w:rPr>
        <w:t>Chairship</w:t>
      </w:r>
      <w:proofErr w:type="spellEnd"/>
      <w:r w:rsidRPr="003F52DC">
        <w:rPr>
          <w:rFonts w:asciiTheme="minorHAnsi" w:eastAsia="Arial" w:hAnsiTheme="minorHAnsi" w:cstheme="minorHAnsi"/>
          <w:u w:val="single"/>
        </w:rPr>
        <w:t xml:space="preserve"> will promote the concept of Blue Bioeconomy as a cornerstone of sustainable economic development in the Arctic,</w:t>
      </w:r>
      <w:r w:rsidRPr="003F52DC">
        <w:rPr>
          <w:rFonts w:asciiTheme="minorHAnsi" w:eastAsia="Arial" w:hAnsiTheme="minorHAnsi" w:cstheme="minorHAnsi"/>
          <w:highlight w:val="yellow"/>
          <w:u w:val="single"/>
        </w:rPr>
        <w:t xml:space="preserve"> focusing on the responsible use and management of marine resources to secure long-term economic benefits while preserving the health and biodiversity of marine ecosystems. This will promote economic growth, job creation, and environmental sustainability in relation to aquaculture, seaweed farming and harvesting as well as the responsible utilization of other living marine resources</w:t>
      </w:r>
      <w:r w:rsidRPr="003F52DC">
        <w:rPr>
          <w:rFonts w:asciiTheme="minorHAnsi" w:eastAsia="Arial" w:hAnsiTheme="minorHAnsi" w:cstheme="minorHAnsi"/>
          <w:u w:val="single"/>
        </w:rPr>
        <w:t xml:space="preserve"> </w:t>
      </w:r>
      <w:r w:rsidRPr="003F52DC">
        <w:rPr>
          <w:rFonts w:asciiTheme="minorHAnsi" w:eastAsia="Arial" w:hAnsiTheme="minorHAnsi" w:cstheme="minorHAnsi"/>
        </w:rPr>
        <w:t xml:space="preserve">and will offer numerous opportunities for sustainable economic development, cooperation in research, and knowledge exchange. Support Energy Transition Solutions: </w:t>
      </w:r>
      <w:r w:rsidRPr="003F52DC">
        <w:rPr>
          <w:rFonts w:asciiTheme="minorHAnsi" w:eastAsia="Arial" w:hAnsiTheme="minorHAnsi" w:cstheme="minorHAnsi"/>
          <w:highlight w:val="yellow"/>
        </w:rPr>
        <w:t>F</w:t>
      </w:r>
      <w:r w:rsidRPr="003F52DC">
        <w:rPr>
          <w:rFonts w:asciiTheme="minorHAnsi" w:eastAsia="Arial" w:hAnsiTheme="minorHAnsi" w:cstheme="minorHAnsi"/>
          <w:highlight w:val="yellow"/>
          <w:u w:val="single"/>
        </w:rPr>
        <w:t>unding energy transition solutions in the Arctic is essential for environmental sustainability and is also crucial for sustainable development in remote Arctic communities, reducing carbon emissions and polluting activities while supporting local economies.</w:t>
      </w:r>
      <w:r w:rsidRPr="003F52DC">
        <w:rPr>
          <w:rFonts w:asciiTheme="minorHAnsi" w:eastAsia="Arial" w:hAnsiTheme="minorHAnsi" w:cstheme="minorHAnsi"/>
        </w:rPr>
        <w:t xml:space="preserve"> Additionally, new technologies related to alternative fuels, including Power2X, are of importance due to increasing shipping and industrial activities in the Arctic. The </w:t>
      </w:r>
      <w:proofErr w:type="spellStart"/>
      <w:r w:rsidRPr="003F52DC">
        <w:rPr>
          <w:rFonts w:asciiTheme="minorHAnsi" w:eastAsia="Arial" w:hAnsiTheme="minorHAnsi" w:cstheme="minorHAnsi"/>
        </w:rPr>
        <w:t>Chairship</w:t>
      </w:r>
      <w:proofErr w:type="spellEnd"/>
      <w:r w:rsidRPr="003F52DC">
        <w:rPr>
          <w:rFonts w:asciiTheme="minorHAnsi" w:eastAsia="Arial" w:hAnsiTheme="minorHAnsi" w:cstheme="minorHAnsi"/>
        </w:rPr>
        <w:t xml:space="preserve"> will continue to promote this agenda. </w:t>
      </w:r>
    </w:p>
    <w:p w14:paraId="02633367" w14:textId="77777777" w:rsidR="000A33EB" w:rsidRPr="00F50C8C" w:rsidRDefault="000A33EB" w:rsidP="000A33EB">
      <w:pPr>
        <w:pStyle w:val="Heading4"/>
        <w:rPr>
          <w:rFonts w:eastAsia="Arial"/>
          <w:color w:val="555B6A"/>
          <w:highlight w:val="white"/>
        </w:rPr>
      </w:pPr>
      <w:r>
        <w:rPr>
          <w:rFonts w:eastAsia="Arial"/>
        </w:rPr>
        <w:t>Solvency—</w:t>
      </w:r>
      <w:r w:rsidRPr="00F50C8C">
        <w:rPr>
          <w:rFonts w:eastAsia="Arial"/>
        </w:rPr>
        <w:t>The Arctic Council effectively coordinates environmental protection</w:t>
      </w:r>
      <w:r>
        <w:rPr>
          <w:rFonts w:eastAsia="Arial"/>
        </w:rPr>
        <w:t>, sustainable development,</w:t>
      </w:r>
      <w:r w:rsidRPr="00F50C8C">
        <w:rPr>
          <w:rFonts w:eastAsia="Arial"/>
        </w:rPr>
        <w:t xml:space="preserve"> and scientific cooperation in the Arctic</w:t>
      </w:r>
      <w:r>
        <w:rPr>
          <w:rFonts w:eastAsia="Arial"/>
        </w:rPr>
        <w:t>—20 years of effective process proves</w:t>
      </w:r>
    </w:p>
    <w:p w14:paraId="32B7B67C" w14:textId="77777777" w:rsidR="000A33EB" w:rsidRDefault="000A33EB" w:rsidP="000A33EB">
      <w:pPr>
        <w:spacing w:before="340" w:after="340" w:line="276" w:lineRule="auto"/>
        <w:rPr>
          <w:rFonts w:asciiTheme="minorHAnsi" w:eastAsia="Arial" w:hAnsiTheme="minorHAnsi" w:cstheme="minorHAnsi"/>
          <w:b/>
        </w:rPr>
      </w:pPr>
      <w:r w:rsidRPr="00F50C8C">
        <w:rPr>
          <w:rFonts w:asciiTheme="minorHAnsi" w:eastAsia="Arial" w:hAnsiTheme="minorHAnsi" w:cstheme="minorHAnsi"/>
          <w:b/>
        </w:rPr>
        <w:t>Jóhannesson, Former Director of Arctic Council Secretariat, 21</w:t>
      </w:r>
      <w:r>
        <w:rPr>
          <w:rFonts w:asciiTheme="minorHAnsi" w:eastAsia="Arial" w:hAnsiTheme="minorHAnsi" w:cstheme="minorHAnsi"/>
          <w:b/>
        </w:rPr>
        <w:t xml:space="preserve"> (</w:t>
      </w:r>
      <w:r w:rsidRPr="00F50C8C">
        <w:rPr>
          <w:rFonts w:asciiTheme="minorHAnsi" w:eastAsia="Arial" w:hAnsiTheme="minorHAnsi" w:cstheme="minorHAnsi"/>
        </w:rPr>
        <w:t xml:space="preserve">Magnús Jóhannesson 21. Former Director of the Arctic Council Secretariat (2013–2017). “Arctic Council: Structure, Work, and Achievements.” </w:t>
      </w:r>
      <w:r w:rsidRPr="00F50C8C">
        <w:rPr>
          <w:rFonts w:asciiTheme="minorHAnsi" w:eastAsia="Arial" w:hAnsiTheme="minorHAnsi" w:cstheme="minorHAnsi"/>
          <w:i/>
        </w:rPr>
        <w:t>Arctic Circle Journal</w:t>
      </w:r>
      <w:r w:rsidRPr="00F50C8C">
        <w:rPr>
          <w:rFonts w:asciiTheme="minorHAnsi" w:eastAsia="Arial" w:hAnsiTheme="minorHAnsi" w:cstheme="minorHAnsi"/>
        </w:rPr>
        <w:t xml:space="preserve">. 2021. </w:t>
      </w:r>
      <w:hyperlink r:id="rId12" w:history="1">
        <w:r w:rsidRPr="00F50C8C">
          <w:rPr>
            <w:rStyle w:val="Hyperlink"/>
            <w:rFonts w:asciiTheme="minorHAnsi" w:eastAsia="Arial" w:hAnsiTheme="minorHAnsi" w:cstheme="minorHAnsi"/>
            <w:color w:val="1155CC"/>
            <w:u w:val="single"/>
          </w:rPr>
          <w:t>https://www.arcticcircle.org/journal/arctic-council-structure-work-and-achievements</w:t>
        </w:r>
      </w:hyperlink>
      <w:r w:rsidRPr="00F50C8C">
        <w:rPr>
          <w:rFonts w:asciiTheme="minorHAnsi" w:eastAsia="Arial" w:hAnsiTheme="minorHAnsi" w:cstheme="minorHAnsi"/>
        </w:rPr>
        <w:t>. Accessed July 9, 2025. HDCSW-EH</w:t>
      </w:r>
      <w:r>
        <w:rPr>
          <w:rFonts w:asciiTheme="minorHAnsi" w:eastAsia="Arial" w:hAnsiTheme="minorHAnsi" w:cstheme="minorHAnsi"/>
        </w:rPr>
        <w:t>)</w:t>
      </w:r>
    </w:p>
    <w:p w14:paraId="4CE07223" w14:textId="77777777" w:rsidR="000A33EB" w:rsidRPr="000172EE" w:rsidRDefault="000A33EB" w:rsidP="000A33EB">
      <w:pPr>
        <w:spacing w:before="340" w:after="340" w:line="276" w:lineRule="auto"/>
        <w:rPr>
          <w:rFonts w:asciiTheme="minorHAnsi" w:eastAsia="Arial" w:hAnsiTheme="minorHAnsi" w:cstheme="minorHAnsi"/>
          <w:b/>
          <w:bCs/>
          <w:u w:val="single"/>
        </w:rPr>
      </w:pPr>
      <w:r w:rsidRPr="00F50C8C">
        <w:rPr>
          <w:rFonts w:asciiTheme="minorHAnsi" w:eastAsia="Arial" w:hAnsiTheme="minorHAnsi" w:cstheme="minorHAnsi"/>
          <w:color w:val="555B6A"/>
          <w:highlight w:val="white"/>
        </w:rPr>
        <w:t>What have been</w:t>
      </w:r>
      <w:r w:rsidRPr="00F50C8C">
        <w:rPr>
          <w:rFonts w:asciiTheme="minorHAnsi" w:eastAsia="Arial" w:hAnsiTheme="minorHAnsi" w:cstheme="minorHAnsi"/>
          <w:color w:val="555B6A"/>
          <w:highlight w:val="white"/>
          <w:u w:val="single"/>
        </w:rPr>
        <w:t xml:space="preserve"> </w:t>
      </w:r>
      <w:r w:rsidRPr="00F50C8C">
        <w:rPr>
          <w:rFonts w:asciiTheme="minorHAnsi" w:eastAsia="Arial" w:hAnsiTheme="minorHAnsi" w:cstheme="minorHAnsi"/>
          <w:color w:val="555B6A"/>
          <w:highlight w:val="yellow"/>
          <w:u w:val="single"/>
        </w:rPr>
        <w:t>the major achievements by the Arctic Council during its first 20 years</w:t>
      </w:r>
      <w:r w:rsidRPr="00F50C8C">
        <w:rPr>
          <w:rFonts w:asciiTheme="minorHAnsi" w:eastAsia="Arial" w:hAnsiTheme="minorHAnsi" w:cstheme="minorHAnsi"/>
          <w:color w:val="555B6A"/>
          <w:highlight w:val="white"/>
          <w:u w:val="single"/>
        </w:rPr>
        <w:t>?</w:t>
      </w:r>
      <w:r w:rsidRPr="00F50C8C">
        <w:rPr>
          <w:rFonts w:asciiTheme="minorHAnsi" w:eastAsia="Arial" w:hAnsiTheme="minorHAnsi" w:cstheme="minorHAnsi"/>
          <w:color w:val="555B6A"/>
          <w:highlight w:val="white"/>
        </w:rPr>
        <w:t xml:space="preserve"> For many the Arctic Council has been quite successful in its work. It has indeed been referred to as a major poster case of diplomatic success. Its fundamental scientific and technical research has </w:t>
      </w:r>
      <w:r w:rsidRPr="00F50C8C">
        <w:rPr>
          <w:rFonts w:asciiTheme="minorHAnsi" w:eastAsia="Arial" w:hAnsiTheme="minorHAnsi" w:cstheme="minorHAnsi"/>
          <w:color w:val="555B6A"/>
          <w:highlight w:val="yellow"/>
          <w:u w:val="single"/>
        </w:rPr>
        <w:t>resulted in</w:t>
      </w:r>
      <w:r w:rsidRPr="00F50C8C">
        <w:rPr>
          <w:rFonts w:asciiTheme="minorHAnsi" w:eastAsia="Arial" w:hAnsiTheme="minorHAnsi" w:cstheme="minorHAnsi"/>
          <w:color w:val="555B6A"/>
          <w:highlight w:val="white"/>
        </w:rPr>
        <w:t xml:space="preserve"> a number of actions, taken eventually by the Ministers, which have aimed at better </w:t>
      </w:r>
      <w:r w:rsidRPr="00F50C8C">
        <w:rPr>
          <w:rFonts w:asciiTheme="minorHAnsi" w:eastAsia="Arial" w:hAnsiTheme="minorHAnsi" w:cstheme="minorHAnsi"/>
          <w:color w:val="555B6A"/>
          <w:highlight w:val="yellow"/>
          <w:u w:val="single"/>
        </w:rPr>
        <w:t>environmental protection and promotion of sustainable development in the Arctic Region</w:t>
      </w:r>
      <w:r w:rsidRPr="00F50C8C">
        <w:rPr>
          <w:rFonts w:asciiTheme="minorHAnsi" w:eastAsia="Arial" w:hAnsiTheme="minorHAnsi" w:cstheme="minorHAnsi"/>
          <w:color w:val="555B6A"/>
          <w:highlight w:val="yellow"/>
        </w:rPr>
        <w:t>.</w:t>
      </w:r>
      <w:r w:rsidRPr="00F50C8C">
        <w:rPr>
          <w:rFonts w:asciiTheme="minorHAnsi" w:eastAsia="Arial" w:hAnsiTheme="minorHAnsi" w:cstheme="minorHAnsi"/>
          <w:color w:val="555B6A"/>
          <w:highlight w:val="white"/>
        </w:rPr>
        <w:t xml:space="preserve"> Some measures have been cases - the Arctic States have used their conclusions in the Arctic Council to argue for more effective international agreements in respective international fora with considerable success. </w:t>
      </w:r>
      <w:r w:rsidRPr="00365D19">
        <w:rPr>
          <w:rFonts w:asciiTheme="minorHAnsi" w:eastAsia="Arial" w:hAnsiTheme="minorHAnsi" w:cstheme="minorHAnsi"/>
          <w:color w:val="555B6A"/>
          <w:highlight w:val="white"/>
          <w:u w:val="single"/>
        </w:rPr>
        <w:t>Monitoring of persistent organic pollutants in biota and humans in the Arctic produced conclusive evidence that helped to generate international consensus for the Stockholm convention</w:t>
      </w:r>
      <w:r w:rsidRPr="00F50C8C">
        <w:rPr>
          <w:rFonts w:asciiTheme="minorHAnsi" w:eastAsia="Arial" w:hAnsiTheme="minorHAnsi" w:cstheme="minorHAnsi"/>
          <w:color w:val="555B6A"/>
          <w:highlight w:val="white"/>
        </w:rPr>
        <w:t xml:space="preserve"> in 2001 [1]. In the Arctic we have already seen reduced levels of some of the substances covered by that convention. Similarly, </w:t>
      </w:r>
      <w:r w:rsidRPr="00365D19">
        <w:rPr>
          <w:rFonts w:asciiTheme="minorHAnsi" w:eastAsia="Arial" w:hAnsiTheme="minorHAnsi" w:cstheme="minorHAnsi"/>
          <w:color w:val="555B6A"/>
          <w:highlight w:val="white"/>
          <w:u w:val="single"/>
        </w:rPr>
        <w:t>the work of the Arctic Council on monitoring of heavy metals in the Arctic Environment helped to establish the Minamata Convention</w:t>
      </w:r>
      <w:r w:rsidRPr="00F50C8C">
        <w:rPr>
          <w:rFonts w:asciiTheme="minorHAnsi" w:eastAsia="Arial" w:hAnsiTheme="minorHAnsi" w:cstheme="minorHAnsi"/>
          <w:color w:val="555B6A"/>
          <w:highlight w:val="white"/>
        </w:rPr>
        <w:t xml:space="preserve"> in 2013 [2]. Lastly, but perhaps most importantly, </w:t>
      </w:r>
      <w:r w:rsidRPr="00F50C8C">
        <w:rPr>
          <w:rFonts w:asciiTheme="minorHAnsi" w:eastAsia="Arial" w:hAnsiTheme="minorHAnsi" w:cstheme="minorHAnsi"/>
          <w:color w:val="555B6A"/>
          <w:highlight w:val="yellow"/>
          <w:u w:val="single"/>
        </w:rPr>
        <w:t>the Arctic Council’s Arctic Climate Impact Assessment,</w:t>
      </w:r>
      <w:r w:rsidRPr="00F50C8C">
        <w:rPr>
          <w:rFonts w:asciiTheme="minorHAnsi" w:eastAsia="Arial" w:hAnsiTheme="minorHAnsi" w:cstheme="minorHAnsi"/>
          <w:color w:val="555B6A"/>
          <w:highlight w:val="white"/>
        </w:rPr>
        <w:t xml:space="preserve"> published in 2004 [3], </w:t>
      </w:r>
      <w:r w:rsidRPr="00F50C8C">
        <w:rPr>
          <w:rFonts w:asciiTheme="minorHAnsi" w:eastAsia="Arial" w:hAnsiTheme="minorHAnsi" w:cstheme="minorHAnsi"/>
          <w:color w:val="555B6A"/>
          <w:highlight w:val="yellow"/>
          <w:u w:val="single"/>
        </w:rPr>
        <w:t xml:space="preserve">contributed significantly to the IPCC’s understanding of global climate change. </w:t>
      </w:r>
      <w:r w:rsidRPr="00F50C8C">
        <w:rPr>
          <w:rFonts w:asciiTheme="minorHAnsi" w:eastAsia="Arial" w:hAnsiTheme="minorHAnsi" w:cstheme="minorHAnsi"/>
          <w:color w:val="555B6A"/>
          <w:highlight w:val="white"/>
        </w:rPr>
        <w:t xml:space="preserve">There are more examples. </w:t>
      </w:r>
      <w:r w:rsidRPr="00365D19">
        <w:rPr>
          <w:rFonts w:asciiTheme="minorHAnsi" w:eastAsia="Arial" w:hAnsiTheme="minorHAnsi" w:cstheme="minorHAnsi"/>
          <w:color w:val="555B6A"/>
          <w:highlight w:val="white"/>
          <w:u w:val="single"/>
        </w:rPr>
        <w:t xml:space="preserve">The Council’s Arctic Marine Shipping Assessment in 2009 informed the development of the Polar Code </w:t>
      </w:r>
      <w:r w:rsidRPr="00F50C8C">
        <w:rPr>
          <w:rFonts w:asciiTheme="minorHAnsi" w:eastAsia="Arial" w:hAnsiTheme="minorHAnsi" w:cstheme="minorHAnsi"/>
          <w:color w:val="555B6A"/>
          <w:highlight w:val="white"/>
        </w:rPr>
        <w:t xml:space="preserve">by the International Maritime Organization. The Polar Code, </w:t>
      </w:r>
      <w:r w:rsidRPr="00365D19">
        <w:rPr>
          <w:rFonts w:asciiTheme="minorHAnsi" w:eastAsia="Arial" w:hAnsiTheme="minorHAnsi" w:cstheme="minorHAnsi"/>
          <w:color w:val="555B6A"/>
          <w:highlight w:val="white"/>
          <w:u w:val="single"/>
        </w:rPr>
        <w:t>which now regulates shipping activities in the Arctic,</w:t>
      </w:r>
      <w:r w:rsidRPr="00F50C8C">
        <w:rPr>
          <w:rFonts w:asciiTheme="minorHAnsi" w:eastAsia="Arial" w:hAnsiTheme="minorHAnsi" w:cstheme="minorHAnsi"/>
          <w:color w:val="555B6A"/>
          <w:highlight w:val="white"/>
        </w:rPr>
        <w:t xml:space="preserve"> entered into force on 1 January 2017 [4]. Most recently the Reykjavík Ministerial </w:t>
      </w:r>
      <w:r w:rsidRPr="00A64524">
        <w:rPr>
          <w:rStyle w:val="StyleUnderline"/>
          <w:highlight w:val="white"/>
        </w:rPr>
        <w:t>adopted a comprehensive action plan on marine litter with special emphasis on reducing plastic pollution</w:t>
      </w:r>
      <w:r w:rsidRPr="00F50C8C">
        <w:rPr>
          <w:rFonts w:asciiTheme="minorHAnsi" w:eastAsia="Arial" w:hAnsiTheme="minorHAnsi" w:cstheme="minorHAnsi"/>
          <w:color w:val="555B6A"/>
          <w:highlight w:val="white"/>
        </w:rPr>
        <w:t xml:space="preserve"> [5]. Of other notable achievements, </w:t>
      </w:r>
      <w:r w:rsidRPr="00F50C8C">
        <w:rPr>
          <w:rFonts w:asciiTheme="minorHAnsi" w:eastAsia="Arial" w:hAnsiTheme="minorHAnsi" w:cstheme="minorHAnsi"/>
          <w:color w:val="555B6A"/>
          <w:highlight w:val="yellow"/>
          <w:u w:val="single"/>
        </w:rPr>
        <w:t>the Arctic States have negotiated three legally binding agreements</w:t>
      </w:r>
      <w:r w:rsidRPr="00F50C8C">
        <w:rPr>
          <w:rFonts w:asciiTheme="minorHAnsi" w:eastAsia="Arial" w:hAnsiTheme="minorHAnsi" w:cstheme="minorHAnsi"/>
          <w:color w:val="555B6A"/>
          <w:highlight w:val="white"/>
        </w:rPr>
        <w:t xml:space="preserve"> under the auspices of the Arctic Council which are of great relevance for the Arctic. These are the Agreement on Cooperation on </w:t>
      </w:r>
      <w:r w:rsidRPr="00F50C8C">
        <w:rPr>
          <w:rFonts w:asciiTheme="minorHAnsi" w:eastAsia="Arial" w:hAnsiTheme="minorHAnsi" w:cstheme="minorHAnsi"/>
          <w:color w:val="555B6A"/>
          <w:highlight w:val="yellow"/>
          <w:u w:val="single"/>
        </w:rPr>
        <w:t>Aeronautical and Maritime Search and Rescue in the Arctic</w:t>
      </w:r>
      <w:r w:rsidRPr="00F50C8C">
        <w:rPr>
          <w:rFonts w:asciiTheme="minorHAnsi" w:eastAsia="Arial" w:hAnsiTheme="minorHAnsi" w:cstheme="minorHAnsi"/>
          <w:color w:val="555B6A"/>
          <w:highlight w:val="yellow"/>
        </w:rPr>
        <w:t xml:space="preserve"> </w:t>
      </w:r>
      <w:r w:rsidRPr="00F50C8C">
        <w:rPr>
          <w:rFonts w:asciiTheme="minorHAnsi" w:eastAsia="Arial" w:hAnsiTheme="minorHAnsi" w:cstheme="minorHAnsi"/>
          <w:color w:val="555B6A"/>
          <w:highlight w:val="white"/>
        </w:rPr>
        <w:t>([6],</w:t>
      </w:r>
      <w:r w:rsidRPr="00F50C8C">
        <w:rPr>
          <w:rFonts w:asciiTheme="minorHAnsi" w:eastAsia="Arial" w:hAnsiTheme="minorHAnsi" w:cstheme="minorHAnsi"/>
          <w:color w:val="555B6A"/>
          <w:highlight w:val="white"/>
          <w:u w:val="single"/>
        </w:rPr>
        <w:t xml:space="preserve"> </w:t>
      </w:r>
      <w:r w:rsidRPr="00F50C8C">
        <w:rPr>
          <w:rFonts w:asciiTheme="minorHAnsi" w:eastAsia="Arial" w:hAnsiTheme="minorHAnsi" w:cstheme="minorHAnsi"/>
          <w:color w:val="555B6A"/>
          <w:highlight w:val="yellow"/>
          <w:u w:val="single"/>
        </w:rPr>
        <w:t>Agreement on Cooperation on Marine Oil Pollution Preparedness and Response in the Arctic [</w:t>
      </w:r>
      <w:r w:rsidRPr="00F50C8C">
        <w:rPr>
          <w:rFonts w:asciiTheme="minorHAnsi" w:eastAsia="Arial" w:hAnsiTheme="minorHAnsi" w:cstheme="minorHAnsi"/>
          <w:color w:val="555B6A"/>
          <w:highlight w:val="white"/>
          <w:u w:val="single"/>
        </w:rPr>
        <w:t xml:space="preserve">7] and </w:t>
      </w:r>
      <w:r w:rsidRPr="00F50C8C">
        <w:rPr>
          <w:rFonts w:asciiTheme="minorHAnsi" w:eastAsia="Arial" w:hAnsiTheme="minorHAnsi" w:cstheme="minorHAnsi"/>
          <w:color w:val="555B6A"/>
          <w:highlight w:val="yellow"/>
          <w:u w:val="single"/>
        </w:rPr>
        <w:t>Agreement on Enhancing International Arctic Scientific Cooperation [</w:t>
      </w:r>
      <w:r w:rsidRPr="00F50C8C">
        <w:rPr>
          <w:rFonts w:asciiTheme="minorHAnsi" w:eastAsia="Arial" w:hAnsiTheme="minorHAnsi" w:cstheme="minorHAnsi"/>
          <w:color w:val="555B6A"/>
          <w:highlight w:val="white"/>
          <w:u w:val="single"/>
        </w:rPr>
        <w:t xml:space="preserve">8]. </w:t>
      </w:r>
      <w:r w:rsidRPr="00F50C8C">
        <w:rPr>
          <w:rFonts w:asciiTheme="minorHAnsi" w:eastAsia="Arial" w:hAnsiTheme="minorHAnsi" w:cstheme="minorHAnsi"/>
          <w:color w:val="555B6A"/>
          <w:highlight w:val="white"/>
        </w:rPr>
        <w:t xml:space="preserve">At the most recent Ministerial Meeting of the Arctic Council in Reykjavik in May 2021 the Ministers agreed on a Strategic Plan laying out a vision for the Arctic in 2030 with strategic goals and actions. The Strategic Plan will guide and strengthen the Arctic Council in the coming years when the work resumes from the present situation affected by the Russian-Ukrainian conflict. </w:t>
      </w:r>
      <w:r w:rsidRPr="00F50C8C">
        <w:rPr>
          <w:rFonts w:asciiTheme="minorHAnsi" w:eastAsia="Arial" w:hAnsiTheme="minorHAnsi" w:cstheme="minorHAnsi"/>
          <w:b/>
          <w:color w:val="0D1B44"/>
          <w:highlight w:val="white"/>
        </w:rPr>
        <w:t>Conclusion</w:t>
      </w:r>
      <w:r>
        <w:rPr>
          <w:rFonts w:asciiTheme="minorHAnsi" w:eastAsia="Arial" w:hAnsiTheme="minorHAnsi" w:cstheme="minorHAnsi"/>
          <w:b/>
          <w:color w:val="0D1B44"/>
          <w:highlight w:val="white"/>
        </w:rPr>
        <w:t xml:space="preserve"> </w:t>
      </w:r>
      <w:r w:rsidRPr="00A64524">
        <w:rPr>
          <w:rFonts w:asciiTheme="minorHAnsi" w:eastAsia="Arial" w:hAnsiTheme="minorHAnsi" w:cstheme="minorHAnsi"/>
          <w:b/>
          <w:bCs/>
          <w:color w:val="555B6A"/>
          <w:highlight w:val="yellow"/>
          <w:u w:val="single"/>
        </w:rPr>
        <w:t>The strength of the Arctic Council is in its structure, and in the fact that the consensus principle between the eight Arctic States prevails at all levels in this structure</w:t>
      </w:r>
      <w:r w:rsidRPr="00A64524">
        <w:rPr>
          <w:rFonts w:ascii="Arial" w:eastAsia="Arial" w:hAnsi="Arial" w:cs="Arial"/>
          <w:b/>
          <w:bCs/>
          <w:color w:val="555B6A"/>
          <w:sz w:val="16"/>
          <w:szCs w:val="16"/>
          <w:highlight w:val="yellow"/>
          <w:u w:val="single"/>
        </w:rPr>
        <w:t>.</w:t>
      </w:r>
    </w:p>
    <w:p w14:paraId="5987974F" w14:textId="77777777" w:rsidR="000A33EB" w:rsidRPr="003F52DC" w:rsidRDefault="000A33EB" w:rsidP="000A33EB">
      <w:pPr>
        <w:rPr>
          <w:rFonts w:asciiTheme="minorHAnsi" w:eastAsia="Arial" w:hAnsiTheme="minorHAnsi" w:cstheme="minorHAnsi"/>
        </w:rPr>
      </w:pPr>
    </w:p>
    <w:p w14:paraId="0E0DF136" w14:textId="2D7B20CC" w:rsidR="000B58AA" w:rsidRDefault="000B58AA" w:rsidP="000B58AA">
      <w:pPr>
        <w:pStyle w:val="Heading3"/>
      </w:pPr>
      <w:r>
        <w:t>Solvency</w:t>
      </w:r>
      <w:r w:rsidR="000A33EB">
        <w:t>/Net benefit</w:t>
      </w:r>
      <w:r>
        <w:t>—Re-integrate Russia in Arctic Council</w:t>
      </w:r>
    </w:p>
    <w:p w14:paraId="47EB577E" w14:textId="77777777" w:rsidR="000B58AA" w:rsidRDefault="000B58AA" w:rsidP="000B58AA">
      <w:pPr>
        <w:pStyle w:val="Heading4"/>
      </w:pPr>
      <w:r>
        <w:t xml:space="preserve">Solvency—Re-integrating Russia into the Arctic Council and communicating with Russia on Arctic matters prevents accidental and inadvertent escalation—only the CP solves this impact </w:t>
      </w:r>
    </w:p>
    <w:p w14:paraId="2A88636D" w14:textId="77777777" w:rsidR="000B58AA" w:rsidRDefault="000B58AA" w:rsidP="000B58AA">
      <w:pPr>
        <w:rPr>
          <w:b/>
        </w:rPr>
      </w:pPr>
      <w:r>
        <w:rPr>
          <w:b/>
        </w:rPr>
        <w:t xml:space="preserve">Bell, M.A. student in the International Security program, 24. </w:t>
      </w:r>
    </w:p>
    <w:p w14:paraId="4D5B2097" w14:textId="77777777" w:rsidR="000B58AA" w:rsidRDefault="000B58AA" w:rsidP="000B58AA">
      <w:r>
        <w:t xml:space="preserve">Abby Bell 24. is a M.A. student in the International Security program with the Schar School of Policy and Government at George Mason University. “Cold Realities: Russia’s Arctic Security Actions and Implications”. </w:t>
      </w:r>
      <w:hyperlink r:id="rId13" w:anchor=":~:text=Russia's%20security%20posture%20aims%20to,threats%2C%20particularly%20in%20areas%20of" w:history="1">
        <w:r>
          <w:rPr>
            <w:rStyle w:val="Hyperlink"/>
          </w:rPr>
          <w:t>https://csps.gmu.edu/2024/05/20/cold-realities-russias-arctic-security-actions-and-implications/#:~:text=Russia's%20security%20posture%20aims%20to,threats%2C%20particularly%20in%20areas%20of</w:t>
        </w:r>
      </w:hyperlink>
      <w:r>
        <w:t xml:space="preserve"> HDCSW-CX</w:t>
      </w:r>
    </w:p>
    <w:p w14:paraId="3BFE3273" w14:textId="77777777" w:rsidR="000B58AA" w:rsidRDefault="000B58AA" w:rsidP="000B58AA">
      <w:r>
        <w:t xml:space="preserve">Furthermore, the outcome of Russia’s war in Ukraine bears the potential to influence future security and stability in the Arctic regarding Russia’s future on the Arctic Council. Composed of the eight Arctic states (the U.S., Canada, Denmark, Norway, and Russia, Finland, Iceland, and Sweden), the Council is a consensus-based intergovernmental forum designed to facilitate cooperation and collaboration on Arctic concerns and which thereby contributes to stability in the region. As a response to the onset of Russia’s invasion to Ukraine, the seven other members of the Council (the “Arctic 7”) suspended political activities and high-level meetings. While projects that did not involve Russia resumed as early as the summer of 2022, this decision has pushed back the progress of inter-Arctic dialogue and cooperation. </w:t>
      </w:r>
      <w:r>
        <w:rPr>
          <w:u w:val="single"/>
        </w:rPr>
        <w:t xml:space="preserve">Regardless of whether Russia should win or lose the war in Ukraine, the Arctic 7 may seek the eventual </w:t>
      </w:r>
      <w:r>
        <w:rPr>
          <w:b/>
          <w:u w:val="single"/>
        </w:rPr>
        <w:t>re-normalization of Russia into Council activities to resume full-scale Arctic coordination and cooperation</w:t>
      </w:r>
      <w:r>
        <w:t xml:space="preserve">. The Arctic 7 may reluctantly prefer this option over the continued isolation of the largest Arctic state, which would undermine the fundamental vision of circumpolar cooperation that prompted the Council’s creation in the first place. </w:t>
      </w:r>
    </w:p>
    <w:p w14:paraId="21E22757" w14:textId="77777777" w:rsidR="000B58AA" w:rsidRDefault="000B58AA" w:rsidP="000B58AA">
      <w:r>
        <w:rPr>
          <w:u w:val="single"/>
        </w:rPr>
        <w:t xml:space="preserve">The Arctic remains an evolving arena for </w:t>
      </w:r>
      <w:r>
        <w:rPr>
          <w:b/>
          <w:u w:val="single"/>
        </w:rPr>
        <w:t>geopolitical competition</w:t>
      </w:r>
      <w:r>
        <w:t xml:space="preserve"> </w:t>
      </w:r>
      <w:r>
        <w:rPr>
          <w:u w:val="single"/>
        </w:rPr>
        <w:t xml:space="preserve">between Russia and the U.S. and its Arctic NATO allies, particularly as tensions have </w:t>
      </w:r>
      <w:r>
        <w:rPr>
          <w:b/>
          <w:u w:val="single"/>
        </w:rPr>
        <w:t>increased</w:t>
      </w:r>
      <w:r>
        <w:rPr>
          <w:u w:val="single"/>
        </w:rPr>
        <w:t xml:space="preserve"> following </w:t>
      </w:r>
      <w:r>
        <w:rPr>
          <w:b/>
          <w:u w:val="single"/>
        </w:rPr>
        <w:t>Russia’s invasion of Ukraine</w:t>
      </w:r>
      <w:r>
        <w:t xml:space="preserve">. </w:t>
      </w:r>
      <w:r>
        <w:rPr>
          <w:u w:val="single"/>
        </w:rPr>
        <w:t>To help mitigate risks and preserve stability in the Arctic</w:t>
      </w:r>
      <w:r>
        <w:t xml:space="preserve">, </w:t>
      </w:r>
      <w:r>
        <w:rPr>
          <w:u w:val="single"/>
        </w:rPr>
        <w:t>Russia</w:t>
      </w:r>
      <w:r>
        <w:t xml:space="preserve"> </w:t>
      </w:r>
      <w:r>
        <w:rPr>
          <w:u w:val="single"/>
        </w:rPr>
        <w:t>and the U.S.,</w:t>
      </w:r>
      <w:r>
        <w:t xml:space="preserve"> </w:t>
      </w:r>
      <w:r>
        <w:rPr>
          <w:u w:val="single"/>
        </w:rPr>
        <w:t>along with the rest of the Arctic 7 countries</w:t>
      </w:r>
      <w:r>
        <w:t xml:space="preserve">, </w:t>
      </w:r>
      <w:r>
        <w:rPr>
          <w:u w:val="single"/>
        </w:rPr>
        <w:t xml:space="preserve">must take care to ensure that increased human activity and military capabilities in the region </w:t>
      </w:r>
      <w:r>
        <w:rPr>
          <w:b/>
          <w:u w:val="single"/>
        </w:rPr>
        <w:t>do not lead to accidental or inadvertent escalation</w:t>
      </w:r>
      <w:r>
        <w:t xml:space="preserve"> caused by </w:t>
      </w:r>
      <w:r>
        <w:rPr>
          <w:b/>
          <w:u w:val="single"/>
        </w:rPr>
        <w:t>miscommunication</w:t>
      </w:r>
      <w:r>
        <w:t xml:space="preserve"> or </w:t>
      </w:r>
      <w:r>
        <w:rPr>
          <w:b/>
          <w:u w:val="single"/>
        </w:rPr>
        <w:t>misinterpretation of each other’s actions</w:t>
      </w:r>
      <w:r>
        <w:t xml:space="preserve">.  </w:t>
      </w:r>
      <w:r>
        <w:rPr>
          <w:b/>
          <w:u w:val="single"/>
        </w:rPr>
        <w:t>Despite the ongoing war in Ukraine</w:t>
      </w:r>
      <w:r>
        <w:t xml:space="preserve">, </w:t>
      </w:r>
      <w:r>
        <w:rPr>
          <w:u w:val="single"/>
        </w:rPr>
        <w:t xml:space="preserve">maintaining lines of </w:t>
      </w:r>
      <w:r>
        <w:rPr>
          <w:b/>
          <w:u w:val="single"/>
        </w:rPr>
        <w:t>diplomatic and military communication</w:t>
      </w:r>
      <w:r>
        <w:t xml:space="preserve"> </w:t>
      </w:r>
      <w:r>
        <w:rPr>
          <w:u w:val="single"/>
        </w:rPr>
        <w:t>with Russia on Arctic matters</w:t>
      </w:r>
      <w:r>
        <w:t xml:space="preserve"> </w:t>
      </w:r>
      <w:r>
        <w:rPr>
          <w:u w:val="single"/>
        </w:rPr>
        <w:t xml:space="preserve">and re-normalizing Russia’s participation on the Arctic Council to help bolster Arctic </w:t>
      </w:r>
      <w:r>
        <w:rPr>
          <w:b/>
          <w:u w:val="single"/>
        </w:rPr>
        <w:t>cooperation</w:t>
      </w:r>
      <w:r>
        <w:rPr>
          <w:u w:val="single"/>
        </w:rPr>
        <w:t xml:space="preserve"> and </w:t>
      </w:r>
      <w:r>
        <w:rPr>
          <w:b/>
          <w:u w:val="single"/>
        </w:rPr>
        <w:t>stability may be effective methods to help do so</w:t>
      </w:r>
      <w:r>
        <w:t>.</w:t>
      </w:r>
    </w:p>
    <w:p w14:paraId="0BE035BA" w14:textId="7412CFEE" w:rsidR="0082475F" w:rsidRDefault="000172EE" w:rsidP="000172EE">
      <w:pPr>
        <w:pStyle w:val="Heading3"/>
      </w:pPr>
      <w:r>
        <w:t>Solvency—Indigenous Inclusion</w:t>
      </w:r>
    </w:p>
    <w:p w14:paraId="06E049A9" w14:textId="77777777" w:rsidR="000172EE" w:rsidRPr="00D54A0C" w:rsidRDefault="000172EE" w:rsidP="000172EE">
      <w:pPr>
        <w:pStyle w:val="Heading4"/>
        <w:rPr>
          <w:rFonts w:eastAsia="Arial"/>
        </w:rPr>
      </w:pPr>
      <w:r>
        <w:rPr>
          <w:rFonts w:eastAsia="Arial"/>
        </w:rPr>
        <w:t xml:space="preserve">Arctic Council committed to </w:t>
      </w:r>
      <w:r w:rsidRPr="00D54A0C">
        <w:rPr>
          <w:rFonts w:eastAsia="Arial"/>
        </w:rPr>
        <w:t>Indigenous inclusio</w:t>
      </w:r>
      <w:r>
        <w:rPr>
          <w:rFonts w:eastAsia="Arial"/>
        </w:rPr>
        <w:t>n and sustainability—Denmark chair statement proves</w:t>
      </w:r>
    </w:p>
    <w:p w14:paraId="65768786" w14:textId="77777777" w:rsidR="000172EE" w:rsidRPr="00D54A0C" w:rsidRDefault="000172EE" w:rsidP="000172EE">
      <w:pPr>
        <w:rPr>
          <w:rFonts w:asciiTheme="minorHAnsi" w:eastAsia="Arial" w:hAnsiTheme="minorHAnsi" w:cstheme="minorHAnsi"/>
          <w:b/>
        </w:rPr>
      </w:pPr>
      <w:r w:rsidRPr="00D54A0C">
        <w:rPr>
          <w:rFonts w:asciiTheme="minorHAnsi" w:eastAsia="Arial" w:hAnsiTheme="minorHAnsi" w:cstheme="minorHAnsi"/>
          <w:b/>
        </w:rPr>
        <w:t>Arctic Council, Official Arctic Council, 25</w:t>
      </w:r>
    </w:p>
    <w:p w14:paraId="0F3A0330" w14:textId="77777777" w:rsidR="000172EE" w:rsidRPr="00D54A0C" w:rsidRDefault="000172EE" w:rsidP="000172EE">
      <w:pPr>
        <w:rPr>
          <w:rFonts w:asciiTheme="minorHAnsi" w:eastAsia="Arial" w:hAnsiTheme="minorHAnsi" w:cstheme="minorHAnsi"/>
        </w:rPr>
      </w:pPr>
      <w:r w:rsidRPr="00D54A0C">
        <w:rPr>
          <w:rFonts w:asciiTheme="minorHAnsi" w:eastAsia="Arial" w:hAnsiTheme="minorHAnsi" w:cstheme="minorHAnsi"/>
        </w:rPr>
        <w:t xml:space="preserve">[Arctic Council, “The Kingdom of Denmark </w:t>
      </w:r>
      <w:proofErr w:type="spellStart"/>
      <w:r w:rsidRPr="00D54A0C">
        <w:rPr>
          <w:rFonts w:asciiTheme="minorHAnsi" w:eastAsia="Arial" w:hAnsiTheme="minorHAnsi" w:cstheme="minorHAnsi"/>
        </w:rPr>
        <w:t>Chairship</w:t>
      </w:r>
      <w:proofErr w:type="spellEnd"/>
      <w:r w:rsidRPr="00D54A0C">
        <w:rPr>
          <w:rFonts w:asciiTheme="minorHAnsi" w:eastAsia="Arial" w:hAnsiTheme="minorHAnsi" w:cstheme="minorHAnsi"/>
        </w:rPr>
        <w:t xml:space="preserve"> Greenland, Faroe Island, </w:t>
      </w:r>
      <w:proofErr w:type="spellStart"/>
      <w:r w:rsidRPr="00D54A0C">
        <w:rPr>
          <w:rFonts w:asciiTheme="minorHAnsi" w:eastAsia="Arial" w:hAnsiTheme="minorHAnsi" w:cstheme="minorHAnsi"/>
        </w:rPr>
        <w:t>Denmark”,Arctic</w:t>
      </w:r>
      <w:proofErr w:type="spellEnd"/>
      <w:r w:rsidRPr="00D54A0C">
        <w:rPr>
          <w:rFonts w:asciiTheme="minorHAnsi" w:eastAsia="Arial" w:hAnsiTheme="minorHAnsi" w:cstheme="minorHAnsi"/>
        </w:rPr>
        <w:t xml:space="preserve"> </w:t>
      </w:r>
      <w:proofErr w:type="spellStart"/>
      <w:r w:rsidRPr="00D54A0C">
        <w:rPr>
          <w:rFonts w:asciiTheme="minorHAnsi" w:eastAsia="Arial" w:hAnsiTheme="minorHAnsi" w:cstheme="minorHAnsi"/>
        </w:rPr>
        <w:t>Council,NO</w:t>
      </w:r>
      <w:proofErr w:type="spellEnd"/>
      <w:r w:rsidRPr="00D54A0C">
        <w:rPr>
          <w:rFonts w:asciiTheme="minorHAnsi" w:eastAsia="Arial" w:hAnsiTheme="minorHAnsi" w:cstheme="minorHAnsi"/>
        </w:rPr>
        <w:t xml:space="preserve"> DATE GIVEN, [</w:t>
      </w:r>
      <w:hyperlink r:id="rId14" w:history="1">
        <w:r w:rsidRPr="00D54A0C">
          <w:rPr>
            <w:rStyle w:val="Hyperlink"/>
            <w:rFonts w:asciiTheme="minorHAnsi" w:eastAsia="Arial" w:hAnsiTheme="minorHAnsi" w:cstheme="minorHAnsi"/>
            <w:color w:val="1155CC"/>
            <w:u w:val="single"/>
          </w:rPr>
          <w:t>https://arctic-council.org/site/assets/files/14887/kod_chairship_program-compressed.pdf</w:t>
        </w:r>
      </w:hyperlink>
      <w:r w:rsidRPr="00D54A0C">
        <w:rPr>
          <w:rFonts w:asciiTheme="minorHAnsi" w:eastAsia="Arial" w:hAnsiTheme="minorHAnsi" w:cstheme="minorHAnsi"/>
        </w:rPr>
        <w:t xml:space="preserve">]7/14/2025 HDCSW-ASM] </w:t>
      </w:r>
    </w:p>
    <w:p w14:paraId="3F99044E" w14:textId="77777777" w:rsidR="000172EE" w:rsidRPr="00D54A0C" w:rsidRDefault="000172EE" w:rsidP="000172EE">
      <w:pPr>
        <w:rPr>
          <w:rFonts w:asciiTheme="minorHAnsi" w:eastAsia="Arial" w:hAnsiTheme="minorHAnsi" w:cstheme="minorHAnsi"/>
        </w:rPr>
      </w:pPr>
      <w:r w:rsidRPr="00D54A0C">
        <w:rPr>
          <w:rFonts w:asciiTheme="minorHAnsi" w:eastAsia="Arial" w:hAnsiTheme="minorHAnsi" w:cstheme="minorHAnsi"/>
        </w:rPr>
        <w:t xml:space="preserve">Interest in Arctic sustainable development, regardless of the interpretation of the concept, has been a major area for growth in the Council’s activities. </w:t>
      </w:r>
      <w:r w:rsidRPr="00D54A0C">
        <w:rPr>
          <w:rFonts w:asciiTheme="minorHAnsi" w:eastAsia="Arial" w:hAnsiTheme="minorHAnsi" w:cstheme="minorHAnsi"/>
          <w:highlight w:val="cyan"/>
          <w:u w:val="single"/>
        </w:rPr>
        <w:t xml:space="preserve">The </w:t>
      </w:r>
      <w:proofErr w:type="spellStart"/>
      <w:r w:rsidRPr="00D54A0C">
        <w:rPr>
          <w:rFonts w:asciiTheme="minorHAnsi" w:eastAsia="Arial" w:hAnsiTheme="minorHAnsi" w:cstheme="minorHAnsi"/>
          <w:highlight w:val="cyan"/>
          <w:u w:val="single"/>
        </w:rPr>
        <w:t>Chairship</w:t>
      </w:r>
      <w:proofErr w:type="spellEnd"/>
      <w:r w:rsidRPr="00D54A0C">
        <w:rPr>
          <w:rFonts w:asciiTheme="minorHAnsi" w:eastAsia="Arial" w:hAnsiTheme="minorHAnsi" w:cstheme="minorHAnsi"/>
          <w:highlight w:val="cyan"/>
          <w:u w:val="single"/>
        </w:rPr>
        <w:t xml:space="preserve"> will continue to focus</w:t>
      </w:r>
      <w:r w:rsidRPr="00D54A0C">
        <w:rPr>
          <w:rFonts w:asciiTheme="minorHAnsi" w:eastAsia="Arial" w:hAnsiTheme="minorHAnsi" w:cstheme="minorHAnsi"/>
          <w:u w:val="single"/>
        </w:rPr>
        <w:t xml:space="preserve"> on the human dimension of the Arctic Council with a particular focus </w:t>
      </w:r>
      <w:r w:rsidRPr="00D54A0C">
        <w:rPr>
          <w:rFonts w:asciiTheme="minorHAnsi" w:eastAsia="Arial" w:hAnsiTheme="minorHAnsi" w:cstheme="minorHAnsi"/>
          <w:highlight w:val="cyan"/>
          <w:u w:val="single"/>
        </w:rPr>
        <w:t>on strengthening the participation of Indigenous Peoples and the inclusion of Indigenous Knowledge.</w:t>
      </w:r>
      <w:r w:rsidRPr="00D54A0C">
        <w:rPr>
          <w:rFonts w:asciiTheme="minorHAnsi" w:eastAsia="Arial" w:hAnsiTheme="minorHAnsi" w:cstheme="minorHAnsi"/>
          <w:u w:val="single"/>
        </w:rPr>
        <w:t xml:space="preserve"> Strengthen the </w:t>
      </w:r>
      <w:r w:rsidRPr="00D54A0C">
        <w:rPr>
          <w:rFonts w:asciiTheme="minorHAnsi" w:eastAsia="Arial" w:hAnsiTheme="minorHAnsi" w:cstheme="minorHAnsi"/>
          <w:highlight w:val="cyan"/>
          <w:u w:val="single"/>
        </w:rPr>
        <w:t>engagement of Indigenous Peoples in the work of the Arctic Council.</w:t>
      </w:r>
      <w:r w:rsidRPr="00D54A0C">
        <w:rPr>
          <w:rFonts w:asciiTheme="minorHAnsi" w:eastAsia="Arial" w:hAnsiTheme="minorHAnsi" w:cstheme="minorHAnsi"/>
          <w:highlight w:val="cyan"/>
        </w:rPr>
        <w:t xml:space="preserve"> </w:t>
      </w:r>
      <w:r w:rsidRPr="00D54A0C">
        <w:rPr>
          <w:rFonts w:asciiTheme="minorHAnsi" w:eastAsia="Arial" w:hAnsiTheme="minorHAnsi" w:cstheme="minorHAnsi"/>
          <w:highlight w:val="cyan"/>
          <w:u w:val="single"/>
        </w:rPr>
        <w:t xml:space="preserve">The </w:t>
      </w:r>
      <w:proofErr w:type="spellStart"/>
      <w:r w:rsidRPr="00D54A0C">
        <w:rPr>
          <w:rFonts w:asciiTheme="minorHAnsi" w:eastAsia="Arial" w:hAnsiTheme="minorHAnsi" w:cstheme="minorHAnsi"/>
          <w:highlight w:val="cyan"/>
          <w:u w:val="single"/>
        </w:rPr>
        <w:t>Chairship</w:t>
      </w:r>
      <w:proofErr w:type="spellEnd"/>
      <w:r w:rsidRPr="00D54A0C">
        <w:rPr>
          <w:rFonts w:asciiTheme="minorHAnsi" w:eastAsia="Arial" w:hAnsiTheme="minorHAnsi" w:cstheme="minorHAnsi"/>
          <w:highlight w:val="cyan"/>
          <w:u w:val="single"/>
        </w:rPr>
        <w:t xml:space="preserve"> will work to ensure that the Permanent Participants play a strong and integral role in the Arctic Council’s decision-making process</w:t>
      </w:r>
      <w:r w:rsidRPr="00D54A0C">
        <w:rPr>
          <w:rFonts w:asciiTheme="minorHAnsi" w:eastAsia="Arial" w:hAnsiTheme="minorHAnsi" w:cstheme="minorHAnsi"/>
          <w:u w:val="single"/>
        </w:rPr>
        <w:t xml:space="preserve"> through active participation and full consultation. The cultures of the Indigenous Peoples originate from and constitute an important part of the uniqueness of the Arctic.</w:t>
      </w:r>
      <w:r w:rsidRPr="00D54A0C">
        <w:rPr>
          <w:rFonts w:asciiTheme="minorHAnsi" w:eastAsia="Arial" w:hAnsiTheme="minorHAnsi" w:cstheme="minorHAnsi"/>
        </w:rPr>
        <w:t xml:space="preserve"> Medical preparedness and supply chains: The </w:t>
      </w:r>
      <w:proofErr w:type="spellStart"/>
      <w:r w:rsidRPr="00D54A0C">
        <w:rPr>
          <w:rFonts w:asciiTheme="minorHAnsi" w:eastAsia="Arial" w:hAnsiTheme="minorHAnsi" w:cstheme="minorHAnsi"/>
        </w:rPr>
        <w:t>Chairship</w:t>
      </w:r>
      <w:proofErr w:type="spellEnd"/>
      <w:r w:rsidRPr="00D54A0C">
        <w:rPr>
          <w:rFonts w:asciiTheme="minorHAnsi" w:eastAsia="Arial" w:hAnsiTheme="minorHAnsi" w:cstheme="minorHAnsi"/>
        </w:rPr>
        <w:t xml:space="preserve"> will encourage closer cooperation regarding medical supply lines in the Arctic with the aim of improving capabilities for preventing, handling, and preparing for medical emergencies. We will engage with Arctic communities and empower them to be able to provide robust responses to unforeseen emergencies. Emphasis on engaging Youth in the work of the Arctic Council The </w:t>
      </w:r>
      <w:proofErr w:type="spellStart"/>
      <w:r w:rsidRPr="00D54A0C">
        <w:rPr>
          <w:rFonts w:asciiTheme="minorHAnsi" w:eastAsia="Arial" w:hAnsiTheme="minorHAnsi" w:cstheme="minorHAnsi"/>
        </w:rPr>
        <w:t>Chairship</w:t>
      </w:r>
      <w:proofErr w:type="spellEnd"/>
      <w:r w:rsidRPr="00D54A0C">
        <w:rPr>
          <w:rFonts w:asciiTheme="minorHAnsi" w:eastAsia="Arial" w:hAnsiTheme="minorHAnsi" w:cstheme="minorHAnsi"/>
        </w:rPr>
        <w:t xml:space="preserve"> will work to promote the engagement of Arctic youth in all agendas of the Arctic Council and support initiatives by Permanent Participants to increase and support youth involvement in the Arctic Council. The </w:t>
      </w:r>
      <w:proofErr w:type="spellStart"/>
      <w:r w:rsidRPr="00D54A0C">
        <w:rPr>
          <w:rFonts w:asciiTheme="minorHAnsi" w:eastAsia="Arial" w:hAnsiTheme="minorHAnsi" w:cstheme="minorHAnsi"/>
        </w:rPr>
        <w:t>Chairship</w:t>
      </w:r>
      <w:proofErr w:type="spellEnd"/>
      <w:r w:rsidRPr="00D54A0C">
        <w:rPr>
          <w:rFonts w:asciiTheme="minorHAnsi" w:eastAsia="Arial" w:hAnsiTheme="minorHAnsi" w:cstheme="minorHAnsi"/>
        </w:rPr>
        <w:t xml:space="preserve"> will continue the initiative taken by Norway to emphasize the involvement of the youth. Health/Mental health of Indigenous Peoples</w:t>
      </w:r>
      <w:r w:rsidRPr="00D54A0C">
        <w:rPr>
          <w:rFonts w:asciiTheme="minorHAnsi" w:eastAsia="Arial" w:hAnsiTheme="minorHAnsi" w:cstheme="minorHAnsi"/>
          <w:highlight w:val="cyan"/>
        </w:rPr>
        <w:t xml:space="preserve">: </w:t>
      </w:r>
      <w:r w:rsidRPr="00D54A0C">
        <w:rPr>
          <w:rFonts w:asciiTheme="minorHAnsi" w:eastAsia="Arial" w:hAnsiTheme="minorHAnsi" w:cstheme="minorHAnsi"/>
          <w:highlight w:val="cyan"/>
          <w:u w:val="single"/>
        </w:rPr>
        <w:t xml:space="preserve">The </w:t>
      </w:r>
      <w:proofErr w:type="spellStart"/>
      <w:r w:rsidRPr="00D54A0C">
        <w:rPr>
          <w:rFonts w:asciiTheme="minorHAnsi" w:eastAsia="Arial" w:hAnsiTheme="minorHAnsi" w:cstheme="minorHAnsi"/>
          <w:highlight w:val="cyan"/>
          <w:u w:val="single"/>
        </w:rPr>
        <w:t>Chairship</w:t>
      </w:r>
      <w:proofErr w:type="spellEnd"/>
      <w:r w:rsidRPr="00D54A0C">
        <w:rPr>
          <w:rFonts w:asciiTheme="minorHAnsi" w:eastAsia="Arial" w:hAnsiTheme="minorHAnsi" w:cstheme="minorHAnsi"/>
          <w:u w:val="single"/>
        </w:rPr>
        <w:t xml:space="preserve"> will work with all members, Permanent Participants and Observers of the Arctic Council to address holistic health approaches with regard to Indigenous Peoples. We </w:t>
      </w:r>
      <w:r w:rsidRPr="00D54A0C">
        <w:rPr>
          <w:rFonts w:asciiTheme="minorHAnsi" w:eastAsia="Arial" w:hAnsiTheme="minorHAnsi" w:cstheme="minorHAnsi"/>
          <w:highlight w:val="cyan"/>
          <w:u w:val="single"/>
        </w:rPr>
        <w:t>will continue to support the Sustainable Development Working Group’s (SDWG) role in advancing human health approaches to benefit all Arctic Council Working Groups.</w:t>
      </w:r>
      <w:r w:rsidRPr="00D54A0C">
        <w:rPr>
          <w:rFonts w:asciiTheme="minorHAnsi" w:eastAsia="Arial" w:hAnsiTheme="minorHAnsi" w:cstheme="minorHAnsi"/>
          <w:u w:val="single"/>
        </w:rPr>
        <w:t xml:space="preserve"> </w:t>
      </w:r>
      <w:r w:rsidRPr="00D54A0C">
        <w:rPr>
          <w:rFonts w:asciiTheme="minorHAnsi" w:eastAsia="Arial" w:hAnsiTheme="minorHAnsi" w:cstheme="minorHAnsi"/>
        </w:rPr>
        <w:t xml:space="preserve">We will further advance the next iteration of the Local2Global project, including proactive and hands-on activities to connect Arctic Indigenous Peoples in order to advance the goal of promoting mental health, suicide prevention strategies and the empowerment of Arctic Indigenous Peoples’ youth and communities. Promote the work on gender equality: Promoting gender equality is a necessary step in fostering gender equal and socially sustainable Arctic societies. The </w:t>
      </w:r>
      <w:proofErr w:type="spellStart"/>
      <w:r w:rsidRPr="00D54A0C">
        <w:rPr>
          <w:rFonts w:asciiTheme="minorHAnsi" w:eastAsia="Arial" w:hAnsiTheme="minorHAnsi" w:cstheme="minorHAnsi"/>
        </w:rPr>
        <w:t>Chairship</w:t>
      </w:r>
      <w:proofErr w:type="spellEnd"/>
      <w:r w:rsidRPr="00D54A0C">
        <w:rPr>
          <w:rFonts w:asciiTheme="minorHAnsi" w:eastAsia="Arial" w:hAnsiTheme="minorHAnsi" w:cstheme="minorHAnsi"/>
        </w:rPr>
        <w:t xml:space="preserve"> will address gender equality challenges unique to the Arctic and aims to follow-up on some of the key recommendations emerging from the Pan-Arctic Report, Gender Equality in the Arctic, Phase 3, welcomed in the Reykjavik Declaration 2021, and support the activities of the Permanent Participants related to gender equality. The aforementioned report specifically acknowledges the need to address the lack of data on youth migration, health and crime i.e. the extent of violent acts and systemic discrimination committed against Indigenous women as a central prerequisite for advancing gender equality in the Arctic. </w:t>
      </w:r>
    </w:p>
    <w:p w14:paraId="17F538CD" w14:textId="77777777" w:rsidR="000172EE" w:rsidRPr="00D54A0C" w:rsidRDefault="000172EE" w:rsidP="000172EE">
      <w:pPr>
        <w:pStyle w:val="Heading4"/>
        <w:rPr>
          <w:rFonts w:eastAsia="Arial"/>
        </w:rPr>
      </w:pPr>
      <w:r w:rsidRPr="00D54A0C">
        <w:rPr>
          <w:rFonts w:eastAsia="Arial"/>
        </w:rPr>
        <w:t>Arctic council security must include Indigenous voices and prioritize human security to be effective.</w:t>
      </w:r>
    </w:p>
    <w:p w14:paraId="3590D7A8" w14:textId="77777777" w:rsidR="000172EE" w:rsidRPr="00D54A0C" w:rsidRDefault="000172EE" w:rsidP="000172EE">
      <w:pPr>
        <w:spacing w:after="0" w:line="276" w:lineRule="auto"/>
        <w:rPr>
          <w:rFonts w:asciiTheme="minorHAnsi" w:eastAsia="Arial" w:hAnsiTheme="minorHAnsi" w:cstheme="minorHAnsi"/>
          <w:highlight w:val="white"/>
        </w:rPr>
      </w:pPr>
    </w:p>
    <w:p w14:paraId="10AE10F1" w14:textId="77777777" w:rsidR="000172EE" w:rsidRPr="00D54A0C" w:rsidRDefault="000172EE" w:rsidP="000172EE">
      <w:pPr>
        <w:spacing w:after="0" w:line="276" w:lineRule="auto"/>
        <w:rPr>
          <w:rFonts w:asciiTheme="minorHAnsi" w:eastAsia="Arial" w:hAnsiTheme="minorHAnsi" w:cstheme="minorHAnsi"/>
          <w:b/>
          <w:highlight w:val="white"/>
        </w:rPr>
      </w:pPr>
      <w:r w:rsidRPr="00D54A0C">
        <w:rPr>
          <w:rFonts w:asciiTheme="minorHAnsi" w:eastAsia="Arial" w:hAnsiTheme="minorHAnsi" w:cstheme="minorHAnsi"/>
          <w:b/>
          <w:highlight w:val="white"/>
        </w:rPr>
        <w:t>Gosnell, Lieutenant commander at the US NAVY, 2024</w:t>
      </w:r>
    </w:p>
    <w:p w14:paraId="00CC96EA" w14:textId="77777777" w:rsidR="000172EE" w:rsidRPr="00D54A0C" w:rsidRDefault="000172EE" w:rsidP="000172EE">
      <w:pPr>
        <w:spacing w:after="0" w:line="276" w:lineRule="auto"/>
        <w:rPr>
          <w:rFonts w:asciiTheme="minorHAnsi" w:eastAsia="Arial" w:hAnsiTheme="minorHAnsi" w:cstheme="minorHAnsi"/>
          <w:highlight w:val="white"/>
        </w:rPr>
      </w:pPr>
      <w:r w:rsidRPr="00D54A0C">
        <w:rPr>
          <w:rFonts w:asciiTheme="minorHAnsi" w:eastAsia="Arial" w:hAnsiTheme="minorHAnsi" w:cstheme="minorHAnsi"/>
          <w:highlight w:val="white"/>
        </w:rPr>
        <w:t xml:space="preserve">Rachael, High North Security Dialogue ‘24 A Divided Arctic: Is an Ice Curtain Emerging?, TED STEVENS CENTER, 2024, </w:t>
      </w:r>
      <w:hyperlink r:id="rId15" w:history="1">
        <w:r w:rsidRPr="00D54A0C">
          <w:rPr>
            <w:rStyle w:val="Hyperlink"/>
            <w:rFonts w:asciiTheme="minorHAnsi" w:eastAsia="Arial" w:hAnsiTheme="minorHAnsi" w:cstheme="minorHAnsi"/>
            <w:color w:val="1155CC"/>
            <w:highlight w:val="white"/>
            <w:u w:val="single"/>
          </w:rPr>
          <w:t>https://securityconference.org/assets/GCMC-TSC_Arctic_Policy_Brief.pdf</w:t>
        </w:r>
      </w:hyperlink>
      <w:r w:rsidRPr="00D54A0C">
        <w:rPr>
          <w:rFonts w:asciiTheme="minorHAnsi" w:eastAsia="Arial" w:hAnsiTheme="minorHAnsi" w:cstheme="minorHAnsi"/>
          <w:highlight w:val="white"/>
        </w:rPr>
        <w:t>, Accessed June 9th, 2025, HDCSW- J.W.</w:t>
      </w:r>
    </w:p>
    <w:p w14:paraId="43C64CAD" w14:textId="77777777" w:rsidR="000172EE" w:rsidRDefault="000172EE" w:rsidP="000172EE">
      <w:pPr>
        <w:spacing w:after="0" w:line="276" w:lineRule="auto"/>
        <w:rPr>
          <w:rFonts w:asciiTheme="minorHAnsi" w:eastAsia="Arial" w:hAnsiTheme="minorHAnsi" w:cstheme="minorHAnsi"/>
          <w:highlight w:val="white"/>
          <w:u w:val="single"/>
        </w:rPr>
      </w:pPr>
      <w:r w:rsidRPr="00D54A0C">
        <w:rPr>
          <w:rFonts w:asciiTheme="minorHAnsi" w:eastAsia="Arial" w:hAnsiTheme="minorHAnsi" w:cstheme="minorHAnsi"/>
          <w:highlight w:val="white"/>
        </w:rPr>
        <w:t xml:space="preserve">Strengthen human security. </w:t>
      </w:r>
      <w:r w:rsidRPr="00D54A0C">
        <w:rPr>
          <w:rFonts w:asciiTheme="minorHAnsi" w:eastAsia="Arial" w:hAnsiTheme="minorHAnsi" w:cstheme="minorHAnsi"/>
          <w:highlight w:val="yellow"/>
          <w:u w:val="single"/>
        </w:rPr>
        <w:t>Climate change is redefining economic and human security across the Arctic subregions. Notably, local and indigenous communities are particularly vulnerable to the significant environmental and ecosystem changes, yet these communities are often absent from broader regional discussions.</w:t>
      </w:r>
      <w:r w:rsidRPr="00D54A0C">
        <w:rPr>
          <w:rFonts w:asciiTheme="minorHAnsi" w:eastAsia="Arial" w:hAnsiTheme="minorHAnsi" w:cstheme="minorHAnsi"/>
          <w:highlight w:val="white"/>
          <w:u w:val="single"/>
        </w:rPr>
        <w:t xml:space="preserve"> Many Arctic indigenous groups have inhabited the region for thousands of years. Over forty ethnic groups with myriad cultural, historical, and economic backgrounds compose the indigenous population in the Arctic.10 </w:t>
      </w:r>
      <w:r w:rsidRPr="00D54A0C">
        <w:rPr>
          <w:rFonts w:asciiTheme="minorHAnsi" w:eastAsia="Arial" w:hAnsiTheme="minorHAnsi" w:cstheme="minorHAnsi"/>
          <w:highlight w:val="yellow"/>
          <w:u w:val="single"/>
        </w:rPr>
        <w:t>Arctic states should further integrate indigenous knowledge, perspectives, and awareness into security discussions and policy</w:t>
      </w:r>
      <w:r w:rsidRPr="00D54A0C">
        <w:rPr>
          <w:rFonts w:asciiTheme="minorHAnsi" w:eastAsia="Arial" w:hAnsiTheme="minorHAnsi" w:cstheme="minorHAnsi"/>
          <w:highlight w:val="white"/>
          <w:u w:val="single"/>
        </w:rPr>
        <w:t xml:space="preserve">. </w:t>
      </w:r>
    </w:p>
    <w:p w14:paraId="29784F22" w14:textId="77777777" w:rsidR="000172EE" w:rsidRDefault="000172EE" w:rsidP="000172EE">
      <w:pPr>
        <w:spacing w:after="0" w:line="276" w:lineRule="auto"/>
        <w:rPr>
          <w:rFonts w:asciiTheme="minorHAnsi" w:eastAsia="Arial" w:hAnsiTheme="minorHAnsi" w:cstheme="minorHAnsi"/>
          <w:highlight w:val="white"/>
          <w:u w:val="single"/>
        </w:rPr>
      </w:pPr>
    </w:p>
    <w:p w14:paraId="078098D5" w14:textId="77777777" w:rsidR="000172EE" w:rsidRDefault="000172EE" w:rsidP="000172EE">
      <w:pPr>
        <w:spacing w:after="0" w:line="276" w:lineRule="auto"/>
        <w:rPr>
          <w:rFonts w:asciiTheme="minorHAnsi" w:eastAsia="Arial" w:hAnsiTheme="minorHAnsi" w:cstheme="minorHAnsi"/>
          <w:highlight w:val="white"/>
          <w:u w:val="single"/>
        </w:rPr>
      </w:pPr>
    </w:p>
    <w:p w14:paraId="6B73CFCF" w14:textId="77777777" w:rsidR="000172EE" w:rsidRPr="00D54A0C" w:rsidRDefault="000172EE" w:rsidP="000172EE">
      <w:pPr>
        <w:rPr>
          <w:rFonts w:asciiTheme="minorHAnsi" w:eastAsia="Arial" w:hAnsiTheme="minorHAnsi" w:cstheme="minorHAnsi"/>
          <w:b/>
        </w:rPr>
      </w:pPr>
    </w:p>
    <w:p w14:paraId="6C470331" w14:textId="77777777" w:rsidR="000172EE" w:rsidRDefault="000172EE" w:rsidP="000172EE">
      <w:pPr>
        <w:rPr>
          <w:rFonts w:ascii="Arial" w:eastAsia="Arial" w:hAnsi="Arial" w:cs="Arial"/>
        </w:rPr>
      </w:pPr>
    </w:p>
    <w:p w14:paraId="27E77FB4" w14:textId="77777777" w:rsidR="000172EE" w:rsidRPr="000172EE" w:rsidRDefault="000172EE" w:rsidP="000172EE"/>
    <w:p w14:paraId="70B48B55" w14:textId="75340C34" w:rsidR="0082475F" w:rsidRDefault="0082475F" w:rsidP="0082475F">
      <w:pPr>
        <w:pStyle w:val="Heading3"/>
        <w:rPr>
          <w:rFonts w:eastAsia="Calibri"/>
        </w:rPr>
      </w:pPr>
      <w:r>
        <w:rPr>
          <w:rFonts w:eastAsia="Calibri"/>
        </w:rPr>
        <w:t>Solvency—Multilateral Science Diplomacy</w:t>
      </w:r>
    </w:p>
    <w:p w14:paraId="7EC0D0CF" w14:textId="77777777" w:rsidR="0082475F" w:rsidRPr="00295126" w:rsidRDefault="0082475F" w:rsidP="0082475F">
      <w:pPr>
        <w:pStyle w:val="Heading4"/>
        <w:rPr>
          <w:rFonts w:eastAsia="Arial"/>
          <w:highlight w:val="white"/>
        </w:rPr>
      </w:pPr>
      <w:r>
        <w:rPr>
          <w:rFonts w:eastAsia="Arial"/>
          <w:highlight w:val="white"/>
        </w:rPr>
        <w:t>Solvency—Science Diplomacy--Ar</w:t>
      </w:r>
      <w:r w:rsidRPr="00295126">
        <w:rPr>
          <w:rFonts w:eastAsia="Arial"/>
          <w:highlight w:val="white"/>
        </w:rPr>
        <w:t>ctic Council enables effective multilateral cooperation</w:t>
      </w:r>
      <w:r>
        <w:rPr>
          <w:rFonts w:eastAsia="Arial"/>
          <w:highlight w:val="white"/>
        </w:rPr>
        <w:t xml:space="preserve">—focuses on science diplomacy over security frameworks and includes indigenous voices </w:t>
      </w:r>
    </w:p>
    <w:p w14:paraId="46179999" w14:textId="77777777" w:rsidR="0082475F" w:rsidRPr="00295126" w:rsidRDefault="0082475F" w:rsidP="0082475F">
      <w:pPr>
        <w:spacing w:before="240" w:after="240" w:line="276" w:lineRule="auto"/>
        <w:rPr>
          <w:rFonts w:asciiTheme="minorHAnsi" w:eastAsia="Arial" w:hAnsiTheme="minorHAnsi" w:cstheme="minorHAnsi"/>
          <w:highlight w:val="white"/>
        </w:rPr>
      </w:pPr>
      <w:proofErr w:type="spellStart"/>
      <w:r w:rsidRPr="00295126">
        <w:rPr>
          <w:rFonts w:ascii="Arial" w:eastAsia="Arial" w:hAnsi="Arial" w:cs="Arial"/>
          <w:b/>
          <w:highlight w:val="white"/>
        </w:rPr>
        <w:t>Nicholasen</w:t>
      </w:r>
      <w:proofErr w:type="spellEnd"/>
      <w:r w:rsidRPr="00295126">
        <w:rPr>
          <w:rFonts w:ascii="Arial" w:eastAsia="Arial" w:hAnsi="Arial" w:cs="Arial"/>
          <w:b/>
          <w:highlight w:val="white"/>
        </w:rPr>
        <w:t xml:space="preserve"> 25</w:t>
      </w:r>
      <w:r w:rsidRPr="00295126">
        <w:rPr>
          <w:rFonts w:ascii="Arial" w:eastAsia="Arial" w:hAnsi="Arial" w:cs="Arial"/>
          <w:b/>
          <w:highlight w:val="white"/>
        </w:rPr>
        <w:br/>
      </w:r>
      <w:r w:rsidRPr="00295126">
        <w:rPr>
          <w:rFonts w:asciiTheme="minorHAnsi" w:eastAsia="Arial" w:hAnsiTheme="minorHAnsi" w:cstheme="minorHAnsi"/>
          <w:highlight w:val="white"/>
        </w:rPr>
        <w:t xml:space="preserve">[Michelle </w:t>
      </w:r>
      <w:proofErr w:type="spellStart"/>
      <w:r w:rsidRPr="00295126">
        <w:rPr>
          <w:rFonts w:asciiTheme="minorHAnsi" w:eastAsia="Arial" w:hAnsiTheme="minorHAnsi" w:cstheme="minorHAnsi"/>
          <w:highlight w:val="white"/>
        </w:rPr>
        <w:t>Nicholasen</w:t>
      </w:r>
      <w:proofErr w:type="spellEnd"/>
      <w:r w:rsidRPr="00295126">
        <w:rPr>
          <w:rFonts w:asciiTheme="minorHAnsi" w:eastAsia="Arial" w:hAnsiTheme="minorHAnsi" w:cstheme="minorHAnsi"/>
          <w:highlight w:val="white"/>
        </w:rPr>
        <w:t xml:space="preserve">, creative multimedia professional focusing on sustainability, renewable energy, medicine, and immigration. “Opening the Arctic.” </w:t>
      </w:r>
      <w:r w:rsidRPr="00295126">
        <w:rPr>
          <w:rFonts w:asciiTheme="minorHAnsi" w:eastAsia="Arial" w:hAnsiTheme="minorHAnsi" w:cstheme="minorHAnsi"/>
          <w:i/>
          <w:highlight w:val="white"/>
        </w:rPr>
        <w:t>Epicenter</w:t>
      </w:r>
      <w:r w:rsidRPr="00295126">
        <w:rPr>
          <w:rFonts w:asciiTheme="minorHAnsi" w:eastAsia="Arial" w:hAnsiTheme="minorHAnsi" w:cstheme="minorHAnsi"/>
          <w:highlight w:val="white"/>
        </w:rPr>
        <w:t xml:space="preserve"> (Harvard University </w:t>
      </w:r>
      <w:proofErr w:type="spellStart"/>
      <w:r w:rsidRPr="00295126">
        <w:rPr>
          <w:rFonts w:asciiTheme="minorHAnsi" w:eastAsia="Arial" w:hAnsiTheme="minorHAnsi" w:cstheme="minorHAnsi"/>
          <w:highlight w:val="white"/>
        </w:rPr>
        <w:t>Weatherhead</w:t>
      </w:r>
      <w:proofErr w:type="spellEnd"/>
      <w:r w:rsidRPr="00295126">
        <w:rPr>
          <w:rFonts w:asciiTheme="minorHAnsi" w:eastAsia="Arial" w:hAnsiTheme="minorHAnsi" w:cstheme="minorHAnsi"/>
          <w:highlight w:val="white"/>
        </w:rPr>
        <w:t xml:space="preserve"> Center Blog), April 18, 2025. </w:t>
      </w:r>
      <w:hyperlink r:id="rId16" w:history="1">
        <w:r w:rsidRPr="00295126">
          <w:rPr>
            <w:rStyle w:val="Hyperlink"/>
            <w:rFonts w:asciiTheme="minorHAnsi" w:eastAsia="Arial" w:hAnsiTheme="minorHAnsi" w:cstheme="minorHAnsi"/>
            <w:color w:val="1155CC"/>
            <w:highlight w:val="white"/>
            <w:u w:val="single"/>
          </w:rPr>
          <w:t>https://epicenter.wcfia.harvard.edu/blog/opening-the-arctic</w:t>
        </w:r>
      </w:hyperlink>
      <w:r w:rsidRPr="00295126">
        <w:rPr>
          <w:rFonts w:asciiTheme="minorHAnsi" w:eastAsia="Arial" w:hAnsiTheme="minorHAnsi" w:cstheme="minorHAnsi"/>
          <w:highlight w:val="white"/>
        </w:rPr>
        <w:t>. Accessed 7/12/2025. HDCSW – CB]</w:t>
      </w:r>
    </w:p>
    <w:p w14:paraId="126C5AED" w14:textId="77777777" w:rsidR="0082475F" w:rsidRPr="00295126" w:rsidRDefault="0082475F" w:rsidP="0082475F">
      <w:pPr>
        <w:spacing w:before="240" w:after="240" w:line="252" w:lineRule="auto"/>
        <w:rPr>
          <w:rFonts w:asciiTheme="minorHAnsi" w:eastAsia="Arial" w:hAnsiTheme="minorHAnsi" w:cstheme="minorHAnsi"/>
          <w:highlight w:val="yellow"/>
          <w:u w:val="single"/>
        </w:rPr>
      </w:pPr>
      <w:r w:rsidRPr="00295126">
        <w:rPr>
          <w:rFonts w:asciiTheme="minorHAnsi" w:eastAsia="Arial" w:hAnsiTheme="minorHAnsi" w:cstheme="minorHAnsi"/>
          <w:highlight w:val="yellow"/>
        </w:rPr>
        <w:t>During the Cold War, the Arctic became</w:t>
      </w:r>
      <w:r w:rsidRPr="00295126">
        <w:rPr>
          <w:rFonts w:asciiTheme="minorHAnsi" w:eastAsia="Arial" w:hAnsiTheme="minorHAnsi" w:cstheme="minorHAnsi"/>
          <w:highlight w:val="white"/>
        </w:rPr>
        <w:t xml:space="preserve"> a kind of </w:t>
      </w:r>
      <w:r w:rsidRPr="00295126">
        <w:rPr>
          <w:rFonts w:asciiTheme="minorHAnsi" w:eastAsia="Arial" w:hAnsiTheme="minorHAnsi" w:cstheme="minorHAnsi"/>
          <w:highlight w:val="yellow"/>
        </w:rPr>
        <w:t>an essential question from a geographical, but also geopolitical perspective.</w:t>
      </w:r>
      <w:r w:rsidRPr="00295126">
        <w:rPr>
          <w:rFonts w:asciiTheme="minorHAnsi" w:eastAsia="Arial" w:hAnsiTheme="minorHAnsi" w:cstheme="minorHAnsi"/>
          <w:highlight w:val="white"/>
        </w:rPr>
        <w:t xml:space="preserve"> </w:t>
      </w:r>
      <w:r w:rsidRPr="00295126">
        <w:rPr>
          <w:rFonts w:asciiTheme="minorHAnsi" w:eastAsia="Arial" w:hAnsiTheme="minorHAnsi" w:cstheme="minorHAnsi"/>
          <w:highlight w:val="yellow"/>
          <w:u w:val="single"/>
        </w:rPr>
        <w:t xml:space="preserve">The development of the nuclear arsenal was a big game changer. We get nuclear submarines and nuclear testing in the area from the Soviet Union. </w:t>
      </w:r>
    </w:p>
    <w:p w14:paraId="61E8EF7E" w14:textId="77777777" w:rsidR="0082475F" w:rsidRPr="00295126" w:rsidRDefault="0082475F" w:rsidP="0082475F">
      <w:pPr>
        <w:spacing w:before="240" w:after="240" w:line="252" w:lineRule="auto"/>
        <w:rPr>
          <w:rStyle w:val="StyleUnderline"/>
          <w:rFonts w:asciiTheme="minorHAnsi" w:hAnsiTheme="minorHAnsi" w:cstheme="minorHAnsi"/>
          <w:highlight w:val="white"/>
        </w:rPr>
      </w:pPr>
      <w:r w:rsidRPr="00295126">
        <w:rPr>
          <w:rFonts w:asciiTheme="minorHAnsi" w:eastAsia="Arial" w:hAnsiTheme="minorHAnsi" w:cstheme="minorHAnsi"/>
          <w:highlight w:val="white"/>
        </w:rPr>
        <w:t xml:space="preserve">JENNIFER SPENCE (JS): Rinna's set the stage really nicely. </w:t>
      </w:r>
      <w:r w:rsidRPr="00295126">
        <w:rPr>
          <w:rFonts w:asciiTheme="minorHAnsi" w:eastAsia="Arial" w:hAnsiTheme="minorHAnsi" w:cstheme="minorHAnsi"/>
          <w:highlight w:val="yellow"/>
          <w:u w:val="single"/>
        </w:rPr>
        <w:t>As the Cold War was coming to an end, there was a global desire for peace and cooperation, along with a focus on environmental protection and sustainable development because of concerns about environmental issues around potential nuclear disasters, oil spills, and risks attached with contaminants. So the Arctic Council was set up to address those concerns and others.</w:t>
      </w:r>
      <w:r w:rsidRPr="00295126">
        <w:rPr>
          <w:rFonts w:asciiTheme="minorHAnsi" w:eastAsia="Arial" w:hAnsiTheme="minorHAnsi" w:cstheme="minorHAnsi"/>
          <w:highlight w:val="white"/>
        </w:rPr>
        <w:t xml:space="preserve">  </w:t>
      </w:r>
      <w:r w:rsidRPr="00295126">
        <w:rPr>
          <w:rFonts w:asciiTheme="minorHAnsi" w:eastAsia="Arial" w:hAnsiTheme="minorHAnsi" w:cstheme="minorHAnsi"/>
          <w:highlight w:val="yellow"/>
          <w:u w:val="single"/>
        </w:rPr>
        <w:t>The Arctic Council</w:t>
      </w:r>
      <w:r w:rsidRPr="00295126">
        <w:rPr>
          <w:rFonts w:asciiTheme="minorHAnsi" w:eastAsia="Arial" w:hAnsiTheme="minorHAnsi" w:cstheme="minorHAnsi"/>
          <w:highlight w:val="white"/>
          <w:u w:val="single"/>
        </w:rPr>
        <w:t xml:space="preserve"> </w:t>
      </w:r>
      <w:r w:rsidRPr="00295126">
        <w:rPr>
          <w:rFonts w:asciiTheme="minorHAnsi" w:eastAsia="Arial" w:hAnsiTheme="minorHAnsi" w:cstheme="minorHAnsi"/>
          <w:highlight w:val="white"/>
        </w:rPr>
        <w:t>focused on sustainable development and what that meant. It</w:t>
      </w:r>
      <w:r w:rsidRPr="00295126">
        <w:rPr>
          <w:rFonts w:asciiTheme="minorHAnsi" w:eastAsia="Arial" w:hAnsiTheme="minorHAnsi" w:cstheme="minorHAnsi"/>
          <w:highlight w:val="white"/>
          <w:u w:val="single"/>
        </w:rPr>
        <w:t xml:space="preserve"> </w:t>
      </w:r>
      <w:r w:rsidRPr="00295126">
        <w:rPr>
          <w:rFonts w:asciiTheme="minorHAnsi" w:eastAsia="Arial" w:hAnsiTheme="minorHAnsi" w:cstheme="minorHAnsi"/>
          <w:highlight w:val="yellow"/>
          <w:u w:val="single"/>
        </w:rPr>
        <w:t>looked at monitoring and assessment for contaminants, and that evolved very quickly into climate change-related issues. Emergency management and response</w:t>
      </w:r>
      <w:r w:rsidRPr="00295126">
        <w:rPr>
          <w:rFonts w:asciiTheme="minorHAnsi" w:eastAsia="Arial" w:hAnsiTheme="minorHAnsi" w:cstheme="minorHAnsi"/>
          <w:highlight w:val="white"/>
        </w:rPr>
        <w:t xml:space="preserve"> is another really important area. </w:t>
      </w:r>
      <w:r w:rsidRPr="00295126">
        <w:rPr>
          <w:rFonts w:asciiTheme="minorHAnsi" w:eastAsia="Arial" w:hAnsiTheme="minorHAnsi" w:cstheme="minorHAnsi"/>
          <w:highlight w:val="yellow"/>
          <w:u w:val="single"/>
        </w:rPr>
        <w:t xml:space="preserve">Biodiversity and conservation, and then marine protection. </w:t>
      </w:r>
      <w:r w:rsidRPr="00295126">
        <w:rPr>
          <w:rFonts w:asciiTheme="minorHAnsi" w:eastAsia="Arial" w:hAnsiTheme="minorHAnsi" w:cstheme="minorHAnsi"/>
          <w:highlight w:val="white"/>
        </w:rPr>
        <w:t xml:space="preserve">So you get a sense of where </w:t>
      </w:r>
      <w:r w:rsidRPr="00295126">
        <w:rPr>
          <w:rStyle w:val="StyleUnderline"/>
          <w:rFonts w:asciiTheme="minorHAnsi" w:hAnsiTheme="minorHAnsi" w:cstheme="minorHAnsi"/>
          <w:highlight w:val="white"/>
        </w:rPr>
        <w:t xml:space="preserve">there is a recognized value to cooperation. </w:t>
      </w:r>
    </w:p>
    <w:p w14:paraId="52AC8E15" w14:textId="06BDABD4" w:rsidR="0082475F" w:rsidRPr="0082475F" w:rsidRDefault="0082475F" w:rsidP="0082475F">
      <w:pPr>
        <w:spacing w:before="240" w:after="240" w:line="252" w:lineRule="auto"/>
        <w:rPr>
          <w:rFonts w:asciiTheme="minorHAnsi" w:eastAsia="Arial" w:hAnsiTheme="minorHAnsi" w:cstheme="minorHAnsi"/>
          <w:highlight w:val="yellow"/>
        </w:rPr>
      </w:pPr>
      <w:r w:rsidRPr="00295126">
        <w:rPr>
          <w:rFonts w:asciiTheme="minorHAnsi" w:eastAsia="Arial" w:hAnsiTheme="minorHAnsi" w:cstheme="minorHAnsi"/>
          <w:highlight w:val="white"/>
        </w:rPr>
        <w:t xml:space="preserve">And in particular, </w:t>
      </w:r>
      <w:r w:rsidRPr="00295126">
        <w:rPr>
          <w:rFonts w:asciiTheme="minorHAnsi" w:eastAsia="Arial" w:hAnsiTheme="minorHAnsi" w:cstheme="minorHAnsi"/>
          <w:highlight w:val="yellow"/>
          <w:u w:val="single"/>
        </w:rPr>
        <w:t>the founders of the Council made a deliberate decision to not include military security in the work, in order to allow for more science diplomacy work to happen. A</w:t>
      </w:r>
      <w:r w:rsidRPr="00295126">
        <w:rPr>
          <w:rFonts w:asciiTheme="minorHAnsi" w:eastAsia="Arial" w:hAnsiTheme="minorHAnsi" w:cstheme="minorHAnsi"/>
          <w:highlight w:val="white"/>
        </w:rPr>
        <w:t>nother</w:t>
      </w:r>
      <w:r w:rsidRPr="00295126">
        <w:rPr>
          <w:rFonts w:asciiTheme="minorHAnsi" w:eastAsia="Arial" w:hAnsiTheme="minorHAnsi" w:cstheme="minorHAnsi"/>
          <w:highlight w:val="yellow"/>
        </w:rPr>
        <w:t xml:space="preserve"> </w:t>
      </w:r>
      <w:r w:rsidRPr="00295126">
        <w:rPr>
          <w:rFonts w:asciiTheme="minorHAnsi" w:eastAsia="Arial" w:hAnsiTheme="minorHAnsi" w:cstheme="minorHAnsi"/>
          <w:highlight w:val="yellow"/>
          <w:u w:val="single"/>
        </w:rPr>
        <w:t>important aspect of the Arctic Council is a strong presence by the Indigenous peoples of the Arctic</w:t>
      </w:r>
      <w:r w:rsidRPr="00295126">
        <w:rPr>
          <w:rFonts w:asciiTheme="minorHAnsi" w:eastAsia="Arial" w:hAnsiTheme="minorHAnsi" w:cstheme="minorHAnsi"/>
          <w:highlight w:val="white"/>
          <w:u w:val="single"/>
        </w:rPr>
        <w:t xml:space="preserve">, who were successful in creating a place for themselves in the region’s governance. </w:t>
      </w:r>
      <w:r w:rsidRPr="00295126">
        <w:rPr>
          <w:rFonts w:asciiTheme="minorHAnsi" w:eastAsia="Arial" w:hAnsiTheme="minorHAnsi" w:cstheme="minorHAnsi"/>
          <w:highlight w:val="yellow"/>
          <w:u w:val="single"/>
        </w:rPr>
        <w:t>This is quite unique internationally, and has given the Arctic its own flavor in terms of multilateral cooperation, in terms of the norms of what is expected in it, and the role that people of the Arctic play in policymaking.</w:t>
      </w:r>
      <w:r w:rsidRPr="00295126">
        <w:rPr>
          <w:rFonts w:asciiTheme="minorHAnsi" w:eastAsia="Arial" w:hAnsiTheme="minorHAnsi" w:cstheme="minorHAnsi"/>
          <w:highlight w:val="white"/>
        </w:rPr>
        <w:t xml:space="preserve"> </w:t>
      </w:r>
    </w:p>
    <w:p w14:paraId="32F0113D" w14:textId="474DCA01" w:rsidR="0082475F" w:rsidRDefault="0082475F" w:rsidP="0082475F">
      <w:pPr>
        <w:pStyle w:val="Heading3"/>
        <w:rPr>
          <w:rFonts w:eastAsia="Calibri"/>
        </w:rPr>
      </w:pPr>
      <w:r>
        <w:rPr>
          <w:rFonts w:eastAsia="Calibri"/>
        </w:rPr>
        <w:t>Solvency---Research</w:t>
      </w:r>
    </w:p>
    <w:p w14:paraId="3ED20FE0" w14:textId="77777777" w:rsidR="0082475F" w:rsidRDefault="0082475F" w:rsidP="0082475F">
      <w:pPr>
        <w:pStyle w:val="Heading4"/>
        <w:rPr>
          <w:rFonts w:eastAsia="Calibri"/>
        </w:rPr>
      </w:pPr>
      <w:r>
        <w:rPr>
          <w:rFonts w:eastAsia="Calibri"/>
        </w:rPr>
        <w:t xml:space="preserve">An effective Arctic council underpins </w:t>
      </w:r>
      <w:r>
        <w:rPr>
          <w:rFonts w:eastAsia="Calibri"/>
          <w:u w:val="single"/>
        </w:rPr>
        <w:t>scientific cooperation</w:t>
      </w:r>
      <w:r>
        <w:rPr>
          <w:rFonts w:eastAsia="Calibri"/>
        </w:rPr>
        <w:t xml:space="preserve"> in the region.</w:t>
      </w:r>
    </w:p>
    <w:p w14:paraId="1BB7DF7E" w14:textId="77777777" w:rsidR="0082475F" w:rsidRDefault="0082475F" w:rsidP="0082475F">
      <w:pPr>
        <w:rPr>
          <w:rFonts w:eastAsia="Calibri"/>
          <w:b/>
          <w:sz w:val="26"/>
          <w:szCs w:val="26"/>
        </w:rPr>
      </w:pPr>
      <w:r>
        <w:rPr>
          <w:b/>
          <w:sz w:val="26"/>
          <w:szCs w:val="26"/>
        </w:rPr>
        <w:t xml:space="preserve">Pamuk, Senior Foreign Policy Correspondent at Reuters, 23. </w:t>
      </w:r>
    </w:p>
    <w:p w14:paraId="78059373" w14:textId="77777777" w:rsidR="0082475F" w:rsidRDefault="0082475F" w:rsidP="0082475F">
      <w:r>
        <w:t xml:space="preserve">Humeyra Pamuk 23. Gloria Dickie, and Gwladys Fouche; May 9; MA, senior foreign policy correspondent; 2022 finalist for the Livingston Awards for Young Journalists in the international reporting category; reporter for Thomson Reuters; Reuters. “Fears mount for the Arctic as cooperation with Russia stalls.” </w:t>
      </w:r>
      <w:hyperlink r:id="rId17" w:history="1">
        <w:r>
          <w:rPr>
            <w:rStyle w:val="Hyperlink"/>
            <w:color w:val="467886"/>
          </w:rPr>
          <w:t>https://www.reuters.com/world/fears-mount-arctic-cooperation-with-russia-stalls-2023-05-09/</w:t>
        </w:r>
      </w:hyperlink>
      <w:r>
        <w:t xml:space="preserve"> HDCSW-Packet</w:t>
      </w:r>
    </w:p>
    <w:p w14:paraId="08F6A934" w14:textId="77777777" w:rsidR="0082475F" w:rsidRDefault="0082475F" w:rsidP="0082475F">
      <w:pPr>
        <w:rPr>
          <w:sz w:val="16"/>
          <w:szCs w:val="16"/>
        </w:rPr>
      </w:pPr>
      <w:r>
        <w:rPr>
          <w:u w:val="single"/>
        </w:rPr>
        <w:t xml:space="preserve">For nearly </w:t>
      </w:r>
      <w:r>
        <w:rPr>
          <w:b/>
          <w:u w:val="single"/>
        </w:rPr>
        <w:t>three decades</w:t>
      </w:r>
      <w:r>
        <w:rPr>
          <w:sz w:val="16"/>
          <w:szCs w:val="16"/>
        </w:rPr>
        <w:t xml:space="preserve">, </w:t>
      </w:r>
      <w:r>
        <w:rPr>
          <w:u w:val="single"/>
        </w:rPr>
        <w:t xml:space="preserve">the </w:t>
      </w:r>
      <w:r>
        <w:rPr>
          <w:b/>
          <w:u w:val="single"/>
        </w:rPr>
        <w:t>Arctic Council</w:t>
      </w:r>
      <w:r>
        <w:rPr>
          <w:u w:val="single"/>
        </w:rPr>
        <w:t xml:space="preserve"> has been a successful example of</w:t>
      </w:r>
      <w:r>
        <w:rPr>
          <w:sz w:val="16"/>
          <w:szCs w:val="16"/>
        </w:rPr>
        <w:t xml:space="preserve"> post-Cold War </w:t>
      </w:r>
      <w:r>
        <w:rPr>
          <w:b/>
          <w:u w:val="single"/>
        </w:rPr>
        <w:t>cooperation</w:t>
      </w:r>
      <w:r>
        <w:rPr>
          <w:sz w:val="16"/>
          <w:szCs w:val="16"/>
        </w:rPr>
        <w:t>.</w:t>
      </w:r>
    </w:p>
    <w:p w14:paraId="79C5DE45" w14:textId="77777777" w:rsidR="0082475F" w:rsidRDefault="0082475F" w:rsidP="0082475F">
      <w:pPr>
        <w:rPr>
          <w:sz w:val="16"/>
          <w:szCs w:val="16"/>
        </w:rPr>
      </w:pPr>
      <w:r>
        <w:rPr>
          <w:u w:val="single"/>
        </w:rPr>
        <w:t>Its eight members</w:t>
      </w:r>
      <w:r>
        <w:rPr>
          <w:sz w:val="16"/>
          <w:szCs w:val="16"/>
        </w:rPr>
        <w:t xml:space="preserve">, </w:t>
      </w:r>
      <w:r>
        <w:rPr>
          <w:u w:val="single"/>
        </w:rPr>
        <w:t xml:space="preserve">including </w:t>
      </w:r>
      <w:r>
        <w:rPr>
          <w:b/>
          <w:u w:val="single"/>
        </w:rPr>
        <w:t>Russia</w:t>
      </w:r>
      <w:r>
        <w:rPr>
          <w:u w:val="single"/>
        </w:rPr>
        <w:t xml:space="preserve"> and the </w:t>
      </w:r>
      <w:r>
        <w:rPr>
          <w:b/>
          <w:u w:val="single"/>
        </w:rPr>
        <w:t>U</w:t>
      </w:r>
      <w:r>
        <w:rPr>
          <w:sz w:val="16"/>
          <w:szCs w:val="16"/>
        </w:rPr>
        <w:t xml:space="preserve">nited </w:t>
      </w:r>
      <w:r>
        <w:rPr>
          <w:b/>
          <w:u w:val="single"/>
        </w:rPr>
        <w:t>S</w:t>
      </w:r>
      <w:r>
        <w:rPr>
          <w:sz w:val="16"/>
          <w:szCs w:val="16"/>
        </w:rPr>
        <w:t xml:space="preserve">tates, </w:t>
      </w:r>
      <w:r>
        <w:rPr>
          <w:u w:val="single"/>
        </w:rPr>
        <w:t xml:space="preserve">have cooperated on </w:t>
      </w:r>
      <w:r>
        <w:rPr>
          <w:b/>
          <w:u w:val="single"/>
        </w:rPr>
        <w:t>climate-change</w:t>
      </w:r>
      <w:r>
        <w:rPr>
          <w:u w:val="single"/>
        </w:rPr>
        <w:t xml:space="preserve"> research and </w:t>
      </w:r>
      <w:r>
        <w:rPr>
          <w:b/>
          <w:u w:val="single"/>
        </w:rPr>
        <w:t>social development</w:t>
      </w:r>
      <w:r>
        <w:rPr>
          <w:sz w:val="16"/>
          <w:szCs w:val="16"/>
        </w:rPr>
        <w:t xml:space="preserve"> across the ecologically sensitive region.</w:t>
      </w:r>
    </w:p>
    <w:p w14:paraId="36ECE79E" w14:textId="77777777" w:rsidR="0082475F" w:rsidRDefault="0082475F" w:rsidP="0082475F">
      <w:pPr>
        <w:rPr>
          <w:sz w:val="16"/>
          <w:szCs w:val="16"/>
        </w:rPr>
      </w:pPr>
      <w:r>
        <w:rPr>
          <w:sz w:val="16"/>
          <w:szCs w:val="16"/>
        </w:rPr>
        <w:t xml:space="preserve">Now, a year after council members stopped working with Russia following its invasion of Ukraine and as Norway prepares to assume the chairmanship from Moscow on May 11, </w:t>
      </w:r>
      <w:r>
        <w:rPr>
          <w:u w:val="single"/>
        </w:rPr>
        <w:t xml:space="preserve">experts are asking whether the polar body's </w:t>
      </w:r>
      <w:r>
        <w:rPr>
          <w:b/>
          <w:u w:val="single"/>
        </w:rPr>
        <w:t>viability is at risk</w:t>
      </w:r>
      <w:r>
        <w:rPr>
          <w:u w:val="single"/>
        </w:rPr>
        <w:t xml:space="preserve"> if it cannot cooperate</w:t>
      </w:r>
      <w:r>
        <w:rPr>
          <w:sz w:val="16"/>
          <w:szCs w:val="16"/>
        </w:rPr>
        <w:t xml:space="preserve"> with the country that controls over half of the Arctic coastline.</w:t>
      </w:r>
    </w:p>
    <w:p w14:paraId="397E5744" w14:textId="77777777" w:rsidR="0082475F" w:rsidRDefault="0082475F" w:rsidP="0082475F">
      <w:pPr>
        <w:rPr>
          <w:sz w:val="16"/>
          <w:szCs w:val="16"/>
        </w:rPr>
      </w:pPr>
      <w:r>
        <w:rPr>
          <w:u w:val="single"/>
        </w:rPr>
        <w:t>An ineffective Arctic Council could have dire implications for the</w:t>
      </w:r>
      <w:r>
        <w:rPr>
          <w:sz w:val="16"/>
          <w:szCs w:val="16"/>
        </w:rPr>
        <w:t xml:space="preserve"> region's </w:t>
      </w:r>
      <w:r>
        <w:rPr>
          <w:b/>
          <w:u w:val="single"/>
        </w:rPr>
        <w:t>environment</w:t>
      </w:r>
      <w:r>
        <w:rPr>
          <w:sz w:val="16"/>
          <w:szCs w:val="16"/>
        </w:rPr>
        <w:t xml:space="preserve"> and its 4 million inhabitants </w:t>
      </w:r>
      <w:r>
        <w:rPr>
          <w:u w:val="single"/>
        </w:rPr>
        <w:t xml:space="preserve">who face the effects of </w:t>
      </w:r>
      <w:r>
        <w:rPr>
          <w:b/>
          <w:u w:val="single"/>
        </w:rPr>
        <w:t>melting sea ice</w:t>
      </w:r>
      <w:r>
        <w:rPr>
          <w:u w:val="single"/>
        </w:rPr>
        <w:t xml:space="preserve"> and </w:t>
      </w:r>
      <w:r>
        <w:rPr>
          <w:sz w:val="16"/>
          <w:szCs w:val="16"/>
        </w:rPr>
        <w:t xml:space="preserve">the interest of non-Arctic countries in the region's mostly </w:t>
      </w:r>
      <w:r>
        <w:rPr>
          <w:u w:val="single"/>
        </w:rPr>
        <w:t xml:space="preserve">untapped mineral </w:t>
      </w:r>
      <w:r>
        <w:rPr>
          <w:b/>
          <w:u w:val="single"/>
        </w:rPr>
        <w:t>resources</w:t>
      </w:r>
      <w:r>
        <w:rPr>
          <w:sz w:val="16"/>
          <w:szCs w:val="16"/>
        </w:rPr>
        <w:t>.</w:t>
      </w:r>
    </w:p>
    <w:p w14:paraId="3EE68E64" w14:textId="77777777" w:rsidR="0082475F" w:rsidRDefault="0082475F" w:rsidP="0082475F">
      <w:pPr>
        <w:rPr>
          <w:sz w:val="16"/>
          <w:szCs w:val="16"/>
        </w:rPr>
      </w:pPr>
      <w:r>
        <w:rPr>
          <w:u w:val="single"/>
        </w:rPr>
        <w:t xml:space="preserve">The work of the </w:t>
      </w:r>
      <w:r>
        <w:rPr>
          <w:b/>
          <w:u w:val="single"/>
        </w:rPr>
        <w:t>council</w:t>
      </w:r>
      <w:r>
        <w:rPr>
          <w:sz w:val="16"/>
          <w:szCs w:val="16"/>
        </w:rPr>
        <w:t xml:space="preserve">, which comprises the eight Arctic states of Finland, Norway, Iceland, Sweden, Russia, Denmark, Canada and the United States, in the past </w:t>
      </w:r>
      <w:r>
        <w:rPr>
          <w:u w:val="single"/>
        </w:rPr>
        <w:t xml:space="preserve">has produced </w:t>
      </w:r>
      <w:r>
        <w:rPr>
          <w:b/>
          <w:u w:val="single"/>
        </w:rPr>
        <w:t>binding agreements</w:t>
      </w:r>
      <w:r>
        <w:rPr>
          <w:u w:val="single"/>
        </w:rPr>
        <w:t xml:space="preserve"> on </w:t>
      </w:r>
      <w:r>
        <w:rPr>
          <w:b/>
          <w:u w:val="single"/>
        </w:rPr>
        <w:t>environmental protection</w:t>
      </w:r>
      <w:r>
        <w:rPr>
          <w:u w:val="single"/>
        </w:rPr>
        <w:t xml:space="preserve"> and preservation</w:t>
      </w:r>
      <w:r>
        <w:rPr>
          <w:sz w:val="16"/>
          <w:szCs w:val="16"/>
        </w:rPr>
        <w:t>.</w:t>
      </w:r>
    </w:p>
    <w:p w14:paraId="2DF15F22" w14:textId="77777777" w:rsidR="0082475F" w:rsidRDefault="0082475F" w:rsidP="0082475F">
      <w:pPr>
        <w:rPr>
          <w:sz w:val="16"/>
          <w:szCs w:val="16"/>
        </w:rPr>
      </w:pPr>
      <w:r>
        <w:rPr>
          <w:sz w:val="16"/>
          <w:szCs w:val="16"/>
        </w:rPr>
        <w:t>It is also a rare platform giving a voice to the region's Indigenous peoples. It does not deal with security issues.</w:t>
      </w:r>
    </w:p>
    <w:p w14:paraId="1FDB55CC" w14:textId="77777777" w:rsidR="0082475F" w:rsidRDefault="0082475F" w:rsidP="0082475F">
      <w:pPr>
        <w:rPr>
          <w:sz w:val="16"/>
          <w:szCs w:val="16"/>
        </w:rPr>
      </w:pPr>
      <w:r>
        <w:rPr>
          <w:u w:val="single"/>
        </w:rPr>
        <w:t xml:space="preserve">But with the </w:t>
      </w:r>
      <w:r>
        <w:rPr>
          <w:b/>
          <w:u w:val="single"/>
        </w:rPr>
        <w:t>end of cooperation</w:t>
      </w:r>
      <w:r>
        <w:rPr>
          <w:u w:val="single"/>
        </w:rPr>
        <w:t xml:space="preserve"> with Moscow</w:t>
      </w:r>
      <w:r>
        <w:rPr>
          <w:sz w:val="16"/>
          <w:szCs w:val="16"/>
        </w:rPr>
        <w:t xml:space="preserve">, about a third of </w:t>
      </w:r>
      <w:r>
        <w:rPr>
          <w:u w:val="single"/>
        </w:rPr>
        <w:t>the council's</w:t>
      </w:r>
      <w:r>
        <w:rPr>
          <w:sz w:val="16"/>
          <w:szCs w:val="16"/>
        </w:rPr>
        <w:t xml:space="preserve"> 130 </w:t>
      </w:r>
      <w:r>
        <w:rPr>
          <w:u w:val="single"/>
        </w:rPr>
        <w:t xml:space="preserve">projects are </w:t>
      </w:r>
      <w:r>
        <w:rPr>
          <w:b/>
          <w:u w:val="single"/>
        </w:rPr>
        <w:t>on hold</w:t>
      </w:r>
      <w:r>
        <w:rPr>
          <w:sz w:val="16"/>
          <w:szCs w:val="16"/>
        </w:rPr>
        <w:t xml:space="preserve">, </w:t>
      </w:r>
      <w:r>
        <w:rPr>
          <w:u w:val="single"/>
        </w:rPr>
        <w:t xml:space="preserve">new projects </w:t>
      </w:r>
      <w:r>
        <w:rPr>
          <w:b/>
          <w:u w:val="single"/>
        </w:rPr>
        <w:t>cannot go ahead</w:t>
      </w:r>
      <w:r>
        <w:rPr>
          <w:u w:val="single"/>
        </w:rPr>
        <w:t xml:space="preserve"> and existing ones </w:t>
      </w:r>
      <w:r>
        <w:rPr>
          <w:b/>
          <w:u w:val="single"/>
        </w:rPr>
        <w:t>cannot be renewed</w:t>
      </w:r>
      <w:r>
        <w:rPr>
          <w:sz w:val="16"/>
          <w:szCs w:val="16"/>
        </w:rPr>
        <w:t xml:space="preserve">. Western and Russian </w:t>
      </w:r>
      <w:r>
        <w:rPr>
          <w:u w:val="single"/>
        </w:rPr>
        <w:t xml:space="preserve">scientists no longer share </w:t>
      </w:r>
      <w:r>
        <w:rPr>
          <w:b/>
          <w:u w:val="single"/>
        </w:rPr>
        <w:t>climate change</w:t>
      </w:r>
      <w:r>
        <w:rPr>
          <w:u w:val="single"/>
        </w:rPr>
        <w:t xml:space="preserve"> findings</w:t>
      </w:r>
      <w:r>
        <w:rPr>
          <w:sz w:val="16"/>
          <w:szCs w:val="16"/>
        </w:rPr>
        <w:t xml:space="preserve">, for example, and </w:t>
      </w:r>
      <w:r>
        <w:rPr>
          <w:u w:val="single"/>
        </w:rPr>
        <w:t xml:space="preserve">cooperation for possible </w:t>
      </w:r>
      <w:r>
        <w:rPr>
          <w:b/>
          <w:u w:val="single"/>
        </w:rPr>
        <w:t>search-and-rescue</w:t>
      </w:r>
      <w:r>
        <w:rPr>
          <w:u w:val="single"/>
        </w:rPr>
        <w:t xml:space="preserve"> missions or </w:t>
      </w:r>
      <w:r>
        <w:rPr>
          <w:b/>
          <w:u w:val="single"/>
        </w:rPr>
        <w:t>oil spills</w:t>
      </w:r>
      <w:r>
        <w:rPr>
          <w:u w:val="single"/>
        </w:rPr>
        <w:t xml:space="preserve"> has stopped</w:t>
      </w:r>
      <w:r>
        <w:rPr>
          <w:sz w:val="16"/>
          <w:szCs w:val="16"/>
        </w:rPr>
        <w:t>.</w:t>
      </w:r>
    </w:p>
    <w:p w14:paraId="3C7740A9" w14:textId="77777777" w:rsidR="0082475F" w:rsidRDefault="0082475F" w:rsidP="0082475F">
      <w:pPr>
        <w:rPr>
          <w:sz w:val="16"/>
          <w:szCs w:val="16"/>
        </w:rPr>
      </w:pPr>
      <w:r>
        <w:rPr>
          <w:sz w:val="16"/>
          <w:szCs w:val="16"/>
        </w:rPr>
        <w:t>"I am worried that this will really hobble the ability of the Arctic Council to work through these various issues," U.S. senator Angus King from Maine told Reuters.</w:t>
      </w:r>
    </w:p>
    <w:p w14:paraId="45F86D29" w14:textId="77777777" w:rsidR="0082475F" w:rsidRDefault="0082475F" w:rsidP="0082475F">
      <w:pPr>
        <w:rPr>
          <w:sz w:val="16"/>
          <w:szCs w:val="16"/>
        </w:rPr>
      </w:pPr>
      <w:r>
        <w:rPr>
          <w:sz w:val="16"/>
          <w:szCs w:val="16"/>
        </w:rPr>
        <w:t>A DIVIDED REGION?</w:t>
      </w:r>
    </w:p>
    <w:p w14:paraId="66808899" w14:textId="77777777" w:rsidR="0082475F" w:rsidRDefault="0082475F" w:rsidP="0082475F">
      <w:pPr>
        <w:rPr>
          <w:sz w:val="16"/>
          <w:szCs w:val="16"/>
        </w:rPr>
      </w:pPr>
      <w:r>
        <w:rPr>
          <w:sz w:val="16"/>
          <w:szCs w:val="16"/>
        </w:rPr>
        <w:t>The Arctic is warming about four times as fast as the rest of the world.</w:t>
      </w:r>
    </w:p>
    <w:p w14:paraId="6C053317" w14:textId="77777777" w:rsidR="0082475F" w:rsidRDefault="0082475F" w:rsidP="0082475F">
      <w:pPr>
        <w:rPr>
          <w:sz w:val="16"/>
          <w:szCs w:val="16"/>
        </w:rPr>
      </w:pPr>
      <w:r>
        <w:rPr>
          <w:sz w:val="16"/>
          <w:szCs w:val="16"/>
        </w:rPr>
        <w:t>As sea ice vanishes, polar waters are opening to shipping and other industries eager to exploit the region's bounty of natural resources, including oil, gas, and metals such as gold, iron and rare earths.</w:t>
      </w:r>
    </w:p>
    <w:p w14:paraId="1E85ED92" w14:textId="77777777" w:rsidR="0082475F" w:rsidRDefault="0082475F" w:rsidP="0082475F">
      <w:pPr>
        <w:rPr>
          <w:sz w:val="16"/>
          <w:szCs w:val="16"/>
        </w:rPr>
      </w:pPr>
      <w:r>
        <w:rPr>
          <w:sz w:val="16"/>
          <w:szCs w:val="16"/>
        </w:rPr>
        <w:t>The discord between Russia and the other Arctic Council members means that an effective response to these changes is far less likely.</w:t>
      </w:r>
    </w:p>
    <w:p w14:paraId="12F7C964" w14:textId="77777777" w:rsidR="0082475F" w:rsidRDefault="0082475F" w:rsidP="0082475F">
      <w:pPr>
        <w:rPr>
          <w:sz w:val="16"/>
          <w:szCs w:val="16"/>
        </w:rPr>
      </w:pPr>
      <w:r>
        <w:rPr>
          <w:sz w:val="16"/>
          <w:szCs w:val="16"/>
        </w:rPr>
        <w:t>"Norway has a big challenge," said John Holdren, co-director of the Harvard Kennedy School's Arctic Initiative and a former science advisor to U.S. President Barack Obama. "That's how to rescue as much as possible of the Arctic Council's good work in the absence of Russia."</w:t>
      </w:r>
    </w:p>
    <w:p w14:paraId="46F5C284" w14:textId="77777777" w:rsidR="0082475F" w:rsidRDefault="0082475F" w:rsidP="0082475F">
      <w:pPr>
        <w:rPr>
          <w:sz w:val="16"/>
          <w:szCs w:val="16"/>
        </w:rPr>
      </w:pPr>
      <w:r>
        <w:rPr>
          <w:sz w:val="16"/>
          <w:szCs w:val="16"/>
        </w:rPr>
        <w:t>Russia argues this work cannot continue without it.</w:t>
      </w:r>
    </w:p>
    <w:p w14:paraId="5D341CD7" w14:textId="77777777" w:rsidR="0082475F" w:rsidRDefault="0082475F" w:rsidP="0082475F">
      <w:pPr>
        <w:rPr>
          <w:sz w:val="16"/>
          <w:szCs w:val="16"/>
        </w:rPr>
      </w:pPr>
      <w:r>
        <w:rPr>
          <w:sz w:val="16"/>
          <w:szCs w:val="16"/>
        </w:rPr>
        <w:t xml:space="preserve">The council is weakening, Russian Arctic Ambassador Nikolay </w:t>
      </w:r>
      <w:proofErr w:type="spellStart"/>
      <w:r>
        <w:rPr>
          <w:sz w:val="16"/>
          <w:szCs w:val="16"/>
        </w:rPr>
        <w:t>Korchunov</w:t>
      </w:r>
      <w:proofErr w:type="spellEnd"/>
      <w:r>
        <w:rPr>
          <w:sz w:val="16"/>
          <w:szCs w:val="16"/>
        </w:rPr>
        <w:t xml:space="preserve"> told Reuters, saying he was not confident it "will be able to remain the main platform on Arctic issues".</w:t>
      </w:r>
    </w:p>
    <w:p w14:paraId="33434A9C" w14:textId="77777777" w:rsidR="0082475F" w:rsidRDefault="0082475F" w:rsidP="0082475F">
      <w:pPr>
        <w:rPr>
          <w:sz w:val="16"/>
          <w:szCs w:val="16"/>
        </w:rPr>
      </w:pPr>
      <w:r>
        <w:rPr>
          <w:sz w:val="16"/>
          <w:szCs w:val="16"/>
        </w:rPr>
        <w:t>Adding to the worries is the possibility that Russia will go its own way on issues affecting the region or even establish a rival council.</w:t>
      </w:r>
    </w:p>
    <w:p w14:paraId="379208BB" w14:textId="77777777" w:rsidR="0082475F" w:rsidRDefault="0082475F" w:rsidP="0082475F">
      <w:pPr>
        <w:rPr>
          <w:sz w:val="16"/>
          <w:szCs w:val="16"/>
        </w:rPr>
      </w:pPr>
      <w:r>
        <w:rPr>
          <w:sz w:val="16"/>
          <w:szCs w:val="16"/>
        </w:rPr>
        <w:t>Recently, it has taken steps to expand cooperation in the Arctic with non-Arctic states. On April 24, Russia and China signed a memorandum establishing cooperation between the countries' coast guards in the Arctic.</w:t>
      </w:r>
    </w:p>
    <w:p w14:paraId="7865C167" w14:textId="77777777" w:rsidR="0082475F" w:rsidRDefault="0082475F" w:rsidP="0082475F">
      <w:pPr>
        <w:rPr>
          <w:sz w:val="16"/>
          <w:szCs w:val="16"/>
        </w:rPr>
      </w:pPr>
      <w:r>
        <w:rPr>
          <w:sz w:val="16"/>
          <w:szCs w:val="16"/>
        </w:rPr>
        <w:t>Days earlier, on April 14, Russia invited China, India, Brazil and South Africa - the BRICS - to conduct research at its settlement on Svalbard, an Arctic archipelago under Norwegian sovereignty where other countries can operate under a 1920 Treaty.</w:t>
      </w:r>
    </w:p>
    <w:p w14:paraId="72B97397" w14:textId="77777777" w:rsidR="0082475F" w:rsidRDefault="0082475F" w:rsidP="0082475F">
      <w:pPr>
        <w:rPr>
          <w:sz w:val="16"/>
          <w:szCs w:val="16"/>
        </w:rPr>
      </w:pPr>
      <w:r>
        <w:rPr>
          <w:sz w:val="16"/>
          <w:szCs w:val="16"/>
        </w:rPr>
        <w:t>"Russia is seeking to build relationships with some non-Arctic countries, particularly China, and that is a development that is concerning," said David Balton, executive director of the Arctic Steering Committee at the White House.</w:t>
      </w:r>
    </w:p>
    <w:p w14:paraId="4F946CB4" w14:textId="77777777" w:rsidR="0082475F" w:rsidRDefault="0082475F" w:rsidP="0082475F">
      <w:pPr>
        <w:rPr>
          <w:sz w:val="16"/>
          <w:szCs w:val="16"/>
        </w:rPr>
      </w:pPr>
      <w:r>
        <w:rPr>
          <w:sz w:val="16"/>
          <w:szCs w:val="16"/>
        </w:rPr>
        <w:t xml:space="preserve">Russia's </w:t>
      </w:r>
      <w:proofErr w:type="spellStart"/>
      <w:r>
        <w:rPr>
          <w:sz w:val="16"/>
          <w:szCs w:val="16"/>
        </w:rPr>
        <w:t>Korchunov</w:t>
      </w:r>
      <w:proofErr w:type="spellEnd"/>
      <w:r>
        <w:rPr>
          <w:sz w:val="16"/>
          <w:szCs w:val="16"/>
        </w:rPr>
        <w:t xml:space="preserve"> said Moscow welcomed non-Arctic states in the region, provided they did not come with a military agenda.</w:t>
      </w:r>
    </w:p>
    <w:p w14:paraId="0C1B112E" w14:textId="77777777" w:rsidR="0082475F" w:rsidRDefault="0082475F" w:rsidP="0082475F">
      <w:pPr>
        <w:rPr>
          <w:sz w:val="16"/>
          <w:szCs w:val="16"/>
        </w:rPr>
      </w:pPr>
      <w:r>
        <w:rPr>
          <w:sz w:val="16"/>
          <w:szCs w:val="16"/>
        </w:rPr>
        <w:t>"Our focus on a purely peaceful format of partnership also reflects the need of development of scientific and economic cooperation with non-Arctic countries," he said.</w:t>
      </w:r>
    </w:p>
    <w:p w14:paraId="056ED8BF" w14:textId="77777777" w:rsidR="0082475F" w:rsidRDefault="0082475F" w:rsidP="0082475F">
      <w:pPr>
        <w:rPr>
          <w:sz w:val="16"/>
          <w:szCs w:val="16"/>
        </w:rPr>
      </w:pPr>
      <w:r>
        <w:rPr>
          <w:sz w:val="16"/>
          <w:szCs w:val="16"/>
        </w:rPr>
        <w:t>HOW TO ENGAGE WITH MOSCOW</w:t>
      </w:r>
    </w:p>
    <w:p w14:paraId="087DD25C" w14:textId="77777777" w:rsidR="0082475F" w:rsidRDefault="0082475F" w:rsidP="0082475F">
      <w:pPr>
        <w:rPr>
          <w:sz w:val="16"/>
          <w:szCs w:val="16"/>
        </w:rPr>
      </w:pPr>
      <w:r>
        <w:rPr>
          <w:sz w:val="16"/>
          <w:szCs w:val="16"/>
        </w:rPr>
        <w:t>Norway says it is "optimistic" a seamless transition of the chairmanship from Russia can be achieved as it is in the interest of all Arctic states to maintain the Arctic Council.</w:t>
      </w:r>
    </w:p>
    <w:p w14:paraId="5DFBC506" w14:textId="77777777" w:rsidR="0082475F" w:rsidRDefault="0082475F" w:rsidP="0082475F">
      <w:pPr>
        <w:rPr>
          <w:sz w:val="16"/>
          <w:szCs w:val="16"/>
        </w:rPr>
      </w:pPr>
      <w:r>
        <w:rPr>
          <w:sz w:val="16"/>
          <w:szCs w:val="16"/>
        </w:rPr>
        <w:t>"</w:t>
      </w:r>
      <w:r>
        <w:rPr>
          <w:u w:val="single"/>
        </w:rPr>
        <w:t xml:space="preserve">We need to safeguard the </w:t>
      </w:r>
      <w:r>
        <w:rPr>
          <w:b/>
          <w:u w:val="single"/>
        </w:rPr>
        <w:t>Arctic Council</w:t>
      </w:r>
      <w:r>
        <w:rPr>
          <w:sz w:val="16"/>
          <w:szCs w:val="16"/>
        </w:rPr>
        <w:t xml:space="preserve"> as the most important international forum for Arctic cooperation </w:t>
      </w:r>
      <w:r>
        <w:rPr>
          <w:u w:val="single"/>
        </w:rPr>
        <w:t>and make sure it survives</w:t>
      </w:r>
      <w:r>
        <w:rPr>
          <w:sz w:val="16"/>
          <w:szCs w:val="16"/>
        </w:rPr>
        <w:t>," Norwegian Deputy Foreign Minister Eivind Vad Petersson told Reuters.</w:t>
      </w:r>
    </w:p>
    <w:p w14:paraId="1EC25A76" w14:textId="77777777" w:rsidR="0082475F" w:rsidRDefault="0082475F" w:rsidP="0082475F">
      <w:pPr>
        <w:rPr>
          <w:sz w:val="16"/>
          <w:szCs w:val="16"/>
        </w:rPr>
      </w:pPr>
      <w:r>
        <w:rPr>
          <w:sz w:val="16"/>
          <w:szCs w:val="16"/>
        </w:rPr>
        <w:t xml:space="preserve">That will not be easy, given Oslo's own strained relations with Moscow. In April, Oslo expelled 15 Russian diplomats saying they were spies. Moscow denied the accusations and </w:t>
      </w:r>
      <w:proofErr w:type="spellStart"/>
      <w:r>
        <w:rPr>
          <w:sz w:val="16"/>
          <w:szCs w:val="16"/>
        </w:rPr>
        <w:t>Korchunov</w:t>
      </w:r>
      <w:proofErr w:type="spellEnd"/>
      <w:r>
        <w:rPr>
          <w:sz w:val="16"/>
          <w:szCs w:val="16"/>
        </w:rPr>
        <w:t xml:space="preserve"> said the expulsions undermined the trust needed for cooperation.</w:t>
      </w:r>
    </w:p>
    <w:p w14:paraId="21152E32" w14:textId="77777777" w:rsidR="0082475F" w:rsidRDefault="0082475F" w:rsidP="0082475F">
      <w:pPr>
        <w:rPr>
          <w:sz w:val="16"/>
          <w:szCs w:val="16"/>
        </w:rPr>
      </w:pPr>
      <w:r>
        <w:rPr>
          <w:sz w:val="16"/>
          <w:szCs w:val="16"/>
        </w:rPr>
        <w:t>Analysts say NATO-member Norway, which shares an Arctic border with Russia, is still well-placed to handle the delicate balancing act with Moscow.</w:t>
      </w:r>
    </w:p>
    <w:p w14:paraId="4499F906" w14:textId="77777777" w:rsidR="0082475F" w:rsidRDefault="0082475F" w:rsidP="0082475F">
      <w:pPr>
        <w:rPr>
          <w:sz w:val="16"/>
          <w:szCs w:val="16"/>
        </w:rPr>
      </w:pPr>
      <w:r>
        <w:rPr>
          <w:sz w:val="16"/>
          <w:szCs w:val="16"/>
        </w:rPr>
        <w:t>"Norway has been the most outspoken when it comes to the possibility of keeping the door ajar so that Russia could, when politically feasible, be part of the Arctic Council again," said Svein Vigeland Rottem, a senior researcher in Arctic governance and security at the Fridtjof Nansen Institute in Oslo.</w:t>
      </w:r>
    </w:p>
    <w:p w14:paraId="61F3323F" w14:textId="77777777" w:rsidR="0082475F" w:rsidRDefault="0082475F" w:rsidP="0082475F">
      <w:pPr>
        <w:rPr>
          <w:sz w:val="16"/>
          <w:szCs w:val="16"/>
        </w:rPr>
      </w:pPr>
      <w:r>
        <w:rPr>
          <w:sz w:val="16"/>
          <w:szCs w:val="16"/>
        </w:rPr>
        <w:t xml:space="preserve">Indeed, said lawmaker </w:t>
      </w:r>
      <w:proofErr w:type="spellStart"/>
      <w:r>
        <w:rPr>
          <w:sz w:val="16"/>
          <w:szCs w:val="16"/>
        </w:rPr>
        <w:t>Aaja</w:t>
      </w:r>
      <w:proofErr w:type="spellEnd"/>
      <w:r>
        <w:rPr>
          <w:sz w:val="16"/>
          <w:szCs w:val="16"/>
        </w:rPr>
        <w:t xml:space="preserve"> Chemnitz Larsen, </w:t>
      </w:r>
      <w:r>
        <w:rPr>
          <w:u w:val="single"/>
        </w:rPr>
        <w:t xml:space="preserve">the </w:t>
      </w:r>
      <w:r>
        <w:rPr>
          <w:b/>
          <w:u w:val="single"/>
        </w:rPr>
        <w:t>council</w:t>
      </w:r>
      <w:r>
        <w:rPr>
          <w:u w:val="single"/>
        </w:rPr>
        <w:t xml:space="preserve"> will eventually need to </w:t>
      </w:r>
      <w:r>
        <w:rPr>
          <w:b/>
          <w:u w:val="single"/>
        </w:rPr>
        <w:t>reengage</w:t>
      </w:r>
      <w:r>
        <w:rPr>
          <w:u w:val="single"/>
        </w:rPr>
        <w:t xml:space="preserve"> with Russia</w:t>
      </w:r>
      <w:r>
        <w:rPr>
          <w:sz w:val="16"/>
          <w:szCs w:val="16"/>
        </w:rPr>
        <w:t xml:space="preserve"> even if that moment has not yet arrived.</w:t>
      </w:r>
    </w:p>
    <w:p w14:paraId="49DB7746" w14:textId="77777777" w:rsidR="0082475F" w:rsidRDefault="0082475F" w:rsidP="0082475F">
      <w:pPr>
        <w:rPr>
          <w:sz w:val="16"/>
          <w:szCs w:val="16"/>
        </w:rPr>
      </w:pPr>
      <w:r>
        <w:rPr>
          <w:sz w:val="16"/>
          <w:szCs w:val="16"/>
        </w:rPr>
        <w:t>"I don't see an Arctic Council without Russia in the future," said Larsen, a Greenland lawmaker at the Danish Parliament and the Chair of Arctic Parliamentarians, a body including MPs from across the Arctic countries.</w:t>
      </w:r>
    </w:p>
    <w:p w14:paraId="037B90D9" w14:textId="77777777" w:rsidR="0082475F" w:rsidRDefault="0082475F" w:rsidP="0082475F">
      <w:pPr>
        <w:rPr>
          <w:sz w:val="16"/>
          <w:szCs w:val="16"/>
        </w:rPr>
      </w:pPr>
      <w:r>
        <w:rPr>
          <w:sz w:val="16"/>
          <w:szCs w:val="16"/>
        </w:rPr>
        <w:t>"We need to be prepared for a different time when the war (in Ukraine) one day will be over."</w:t>
      </w:r>
    </w:p>
    <w:p w14:paraId="36709532" w14:textId="77777777" w:rsidR="0082475F" w:rsidRDefault="0082475F" w:rsidP="0082475F">
      <w:pPr>
        <w:pStyle w:val="Heading4"/>
        <w:rPr>
          <w:rFonts w:eastAsia="Arial"/>
        </w:rPr>
      </w:pPr>
      <w:r>
        <w:rPr>
          <w:rFonts w:eastAsia="Arial"/>
        </w:rPr>
        <w:t>Research Solvency—Arctic Council observer states help solve research advantages</w:t>
      </w:r>
    </w:p>
    <w:p w14:paraId="18187A21" w14:textId="77777777" w:rsidR="0082475F" w:rsidRPr="002971B4" w:rsidRDefault="0082475F" w:rsidP="0082475F">
      <w:pPr>
        <w:spacing w:after="0" w:line="276" w:lineRule="auto"/>
        <w:rPr>
          <w:rFonts w:ascii="Arial" w:eastAsia="Arial" w:hAnsi="Arial" w:cs="Arial"/>
          <w:b/>
        </w:rPr>
      </w:pPr>
      <w:r w:rsidRPr="002971B4">
        <w:rPr>
          <w:rFonts w:ascii="Arial" w:eastAsia="Arial" w:hAnsi="Arial" w:cs="Arial"/>
          <w:b/>
        </w:rPr>
        <w:t>Gosnell, Lieutenant commander at the US NAVY, 2024</w:t>
      </w:r>
    </w:p>
    <w:p w14:paraId="7E120B17" w14:textId="77777777" w:rsidR="0082475F" w:rsidRPr="002971B4" w:rsidRDefault="0082475F" w:rsidP="0082475F">
      <w:pPr>
        <w:spacing w:after="0" w:line="276" w:lineRule="auto"/>
        <w:rPr>
          <w:rFonts w:ascii="Arial" w:eastAsia="Arial" w:hAnsi="Arial" w:cs="Arial"/>
        </w:rPr>
      </w:pPr>
      <w:r w:rsidRPr="002971B4">
        <w:rPr>
          <w:rFonts w:ascii="Arial" w:eastAsia="Arial" w:hAnsi="Arial" w:cs="Arial"/>
        </w:rPr>
        <w:t xml:space="preserve">Rachael, High North Security Dialogue ‘24 A Divided Arctic: Is an Ice Curtain Emerging?, TED STEVENS CENTER, 2024, </w:t>
      </w:r>
      <w:hyperlink r:id="rId18" w:history="1">
        <w:r w:rsidRPr="002971B4">
          <w:rPr>
            <w:rStyle w:val="Hyperlink"/>
            <w:rFonts w:ascii="Arial" w:eastAsia="Arial" w:hAnsi="Arial" w:cs="Arial"/>
            <w:color w:val="1155CC"/>
            <w:u w:val="single"/>
          </w:rPr>
          <w:t>https://securityconference.org/assets/GCMC-TSC_Arctic_Policy_Brief.pdf</w:t>
        </w:r>
      </w:hyperlink>
      <w:r w:rsidRPr="002971B4">
        <w:rPr>
          <w:rFonts w:ascii="Arial" w:eastAsia="Arial" w:hAnsi="Arial" w:cs="Arial"/>
        </w:rPr>
        <w:t>, Accessed June 9th, 2025, HDCSW- J.W.</w:t>
      </w:r>
    </w:p>
    <w:p w14:paraId="15408006" w14:textId="77777777" w:rsidR="0082475F" w:rsidRDefault="0082475F" w:rsidP="0082475F">
      <w:pPr>
        <w:spacing w:after="0" w:line="276" w:lineRule="auto"/>
        <w:rPr>
          <w:rFonts w:ascii="Arial" w:eastAsia="Arial" w:hAnsi="Arial" w:cs="Arial"/>
          <w:u w:val="single"/>
          <w:shd w:val="clear" w:color="auto" w:fill="D9EAD3"/>
        </w:rPr>
      </w:pPr>
    </w:p>
    <w:p w14:paraId="667C13A9" w14:textId="77777777" w:rsidR="0082475F" w:rsidRPr="00295126" w:rsidRDefault="0082475F" w:rsidP="0082475F">
      <w:pPr>
        <w:spacing w:after="0" w:line="276" w:lineRule="auto"/>
        <w:rPr>
          <w:rFonts w:asciiTheme="minorHAnsi" w:eastAsia="Arial" w:hAnsiTheme="minorHAnsi" w:cstheme="minorHAnsi"/>
          <w:highlight w:val="yellow"/>
          <w:u w:val="single"/>
        </w:rPr>
      </w:pPr>
      <w:r w:rsidRPr="00295126">
        <w:rPr>
          <w:rFonts w:asciiTheme="minorHAnsi" w:eastAsia="Arial" w:hAnsiTheme="minorHAnsi" w:cstheme="minorHAnsi"/>
          <w:highlight w:val="white"/>
          <w:u w:val="single"/>
        </w:rPr>
        <w:t>Though tensions are increasing, the US Coast Guard maintains professional working relationships through the Bering Strait in order to carry out its missions. Yet tensions with Russia are much higher in the European High North, the most heavily populated, most heavily developed, and most militarized subregion of the Arctic.</w:t>
      </w:r>
      <w:r w:rsidRPr="00295126">
        <w:rPr>
          <w:rFonts w:asciiTheme="minorHAnsi" w:eastAsia="Arial" w:hAnsiTheme="minorHAnsi" w:cstheme="minorHAnsi"/>
          <w:highlight w:val="yellow"/>
          <w:u w:val="single"/>
        </w:rPr>
        <w:t xml:space="preserve"> As the Arctic becomes increasingly interconnected</w:t>
      </w:r>
      <w:r w:rsidRPr="00295126">
        <w:rPr>
          <w:rFonts w:asciiTheme="minorHAnsi" w:eastAsia="Arial" w:hAnsiTheme="minorHAnsi" w:cstheme="minorHAnsi"/>
          <w:highlight w:val="white"/>
          <w:u w:val="single"/>
        </w:rPr>
        <w:t xml:space="preserve"> within the global chessboard, </w:t>
      </w:r>
      <w:r w:rsidRPr="00295126">
        <w:rPr>
          <w:rFonts w:asciiTheme="minorHAnsi" w:eastAsia="Arial" w:hAnsiTheme="minorHAnsi" w:cstheme="minorHAnsi"/>
          <w:highlight w:val="yellow"/>
          <w:u w:val="single"/>
        </w:rPr>
        <w:t>other nations are</w:t>
      </w:r>
      <w:r w:rsidRPr="00295126">
        <w:rPr>
          <w:rFonts w:asciiTheme="minorHAnsi" w:eastAsia="Arial" w:hAnsiTheme="minorHAnsi" w:cstheme="minorHAnsi"/>
          <w:highlight w:val="white"/>
          <w:u w:val="single"/>
        </w:rPr>
        <w:t xml:space="preserve"> also</w:t>
      </w:r>
      <w:r w:rsidRPr="00295126">
        <w:rPr>
          <w:rFonts w:asciiTheme="minorHAnsi" w:eastAsia="Arial" w:hAnsiTheme="minorHAnsi" w:cstheme="minorHAnsi"/>
          <w:highlight w:val="yellow"/>
          <w:u w:val="single"/>
        </w:rPr>
        <w:t xml:space="preserve"> looking northward. There are thirteen Arctic Council observer states, with nations such as Japan, South Korea, and Singapore engaging in Arctic research or formulating Arctic policy. BRICS nations are also showing increasing interest. As these non-Arctic nations’ capabilities and interests grow, they may seek to further contribute to scientific research, commercial maritime traffic, and economic opportunities in the Arctic, potentially impacting the security environment.</w:t>
      </w:r>
    </w:p>
    <w:p w14:paraId="59461C89" w14:textId="77777777" w:rsidR="00961A73" w:rsidRPr="0051626A" w:rsidRDefault="00961A73" w:rsidP="00961A73">
      <w:pPr>
        <w:pStyle w:val="Heading4"/>
        <w:rPr>
          <w:rFonts w:eastAsia="Arial"/>
        </w:rPr>
      </w:pPr>
      <w:r>
        <w:rPr>
          <w:rFonts w:eastAsia="Arial"/>
        </w:rPr>
        <w:t xml:space="preserve">Multilateral </w:t>
      </w:r>
      <w:r w:rsidRPr="0051626A">
        <w:rPr>
          <w:rFonts w:eastAsia="Arial"/>
        </w:rPr>
        <w:t>Cooperati</w:t>
      </w:r>
      <w:r>
        <w:rPr>
          <w:rFonts w:eastAsia="Arial"/>
        </w:rPr>
        <w:t xml:space="preserve">on on climate change including </w:t>
      </w:r>
      <w:r w:rsidRPr="0051626A">
        <w:rPr>
          <w:rFonts w:eastAsia="Arial"/>
        </w:rPr>
        <w:t>data-sharing and joint research strengthen Arctic climate understanding and regional stability.</w:t>
      </w:r>
    </w:p>
    <w:p w14:paraId="71C18A9C" w14:textId="77777777" w:rsidR="00961A73" w:rsidRPr="0051626A" w:rsidRDefault="00961A73" w:rsidP="00961A73">
      <w:pPr>
        <w:spacing w:after="0" w:line="276" w:lineRule="auto"/>
        <w:rPr>
          <w:rFonts w:asciiTheme="minorHAnsi" w:eastAsia="Arial" w:hAnsiTheme="minorHAnsi" w:cstheme="minorHAnsi"/>
          <w:b/>
        </w:rPr>
      </w:pPr>
    </w:p>
    <w:p w14:paraId="28EF7085" w14:textId="77777777" w:rsidR="00961A73" w:rsidRPr="0051626A" w:rsidRDefault="00961A73" w:rsidP="00961A73">
      <w:pPr>
        <w:spacing w:after="0" w:line="276" w:lineRule="auto"/>
        <w:rPr>
          <w:rFonts w:asciiTheme="minorHAnsi" w:eastAsia="Arial" w:hAnsiTheme="minorHAnsi" w:cstheme="minorHAnsi"/>
          <w:b/>
          <w:highlight w:val="white"/>
        </w:rPr>
      </w:pPr>
      <w:r w:rsidRPr="0051626A">
        <w:rPr>
          <w:rFonts w:asciiTheme="minorHAnsi" w:eastAsia="Arial" w:hAnsiTheme="minorHAnsi" w:cstheme="minorHAnsi"/>
          <w:b/>
          <w:highlight w:val="white"/>
        </w:rPr>
        <w:t>Gosnell, Lieutenant commander at the US NAVY, 2024</w:t>
      </w:r>
    </w:p>
    <w:p w14:paraId="04BC5CE3" w14:textId="77777777" w:rsidR="00961A73" w:rsidRPr="0051626A" w:rsidRDefault="00961A73" w:rsidP="00961A73">
      <w:pPr>
        <w:spacing w:after="0" w:line="276" w:lineRule="auto"/>
        <w:rPr>
          <w:rFonts w:asciiTheme="minorHAnsi" w:eastAsia="Arial" w:hAnsiTheme="minorHAnsi" w:cstheme="minorHAnsi"/>
          <w:highlight w:val="white"/>
        </w:rPr>
      </w:pPr>
      <w:r w:rsidRPr="0051626A">
        <w:rPr>
          <w:rFonts w:asciiTheme="minorHAnsi" w:eastAsia="Arial" w:hAnsiTheme="minorHAnsi" w:cstheme="minorHAnsi"/>
          <w:highlight w:val="white"/>
        </w:rPr>
        <w:t xml:space="preserve">Rachael, High North Security Dialogue ‘24 A Divided Arctic: Is an Ice Curtain Emerging?, TED STEVENS CENTER, 2024, </w:t>
      </w:r>
      <w:hyperlink r:id="rId19" w:history="1">
        <w:r w:rsidRPr="0051626A">
          <w:rPr>
            <w:rStyle w:val="Hyperlink"/>
            <w:rFonts w:asciiTheme="minorHAnsi" w:eastAsia="Arial" w:hAnsiTheme="minorHAnsi" w:cstheme="minorHAnsi"/>
            <w:color w:val="1155CC"/>
            <w:highlight w:val="white"/>
            <w:u w:val="single"/>
          </w:rPr>
          <w:t>https://securityconference.org/assets/GCMC-TSC_Arctic_Policy_Brief.pdf</w:t>
        </w:r>
      </w:hyperlink>
      <w:r w:rsidRPr="0051626A">
        <w:rPr>
          <w:rFonts w:asciiTheme="minorHAnsi" w:eastAsia="Arial" w:hAnsiTheme="minorHAnsi" w:cstheme="minorHAnsi"/>
          <w:highlight w:val="white"/>
        </w:rPr>
        <w:t>, Accessed June 9th, 2025, HDCSW- J.W.</w:t>
      </w:r>
    </w:p>
    <w:p w14:paraId="49441747" w14:textId="77777777" w:rsidR="00961A73" w:rsidRPr="0051626A" w:rsidRDefault="00961A73" w:rsidP="00961A73">
      <w:pPr>
        <w:spacing w:after="0" w:line="276" w:lineRule="auto"/>
        <w:rPr>
          <w:rFonts w:asciiTheme="minorHAnsi" w:eastAsia="Arial" w:hAnsiTheme="minorHAnsi" w:cstheme="minorHAnsi"/>
          <w:b/>
          <w:highlight w:val="yellow"/>
        </w:rPr>
      </w:pPr>
      <w:r w:rsidRPr="0051626A">
        <w:rPr>
          <w:rFonts w:asciiTheme="minorHAnsi" w:eastAsia="Arial" w:hAnsiTheme="minorHAnsi" w:cstheme="minorHAnsi"/>
          <w:highlight w:val="yellow"/>
          <w:u w:val="single"/>
        </w:rPr>
        <w:t>Due to climate change, like-minded stakeholders should strengthen collaborative research efforts to improve understanding of the climate-related changes in the region</w:t>
      </w:r>
      <w:r w:rsidRPr="0051626A">
        <w:rPr>
          <w:rFonts w:asciiTheme="minorHAnsi" w:eastAsia="Arial" w:hAnsiTheme="minorHAnsi" w:cstheme="minorHAnsi"/>
          <w:highlight w:val="white"/>
          <w:u w:val="single"/>
        </w:rPr>
        <w:t>.</w:t>
      </w:r>
      <w:r w:rsidRPr="0051626A">
        <w:rPr>
          <w:rFonts w:asciiTheme="minorHAnsi" w:eastAsia="Arial" w:hAnsiTheme="minorHAnsi" w:cstheme="minorHAnsi"/>
          <w:highlight w:val="yellow"/>
          <w:u w:val="single"/>
        </w:rPr>
        <w:t xml:space="preserve"> </w:t>
      </w:r>
      <w:r w:rsidRPr="0051626A">
        <w:rPr>
          <w:rFonts w:asciiTheme="minorHAnsi" w:eastAsia="Arial" w:hAnsiTheme="minorHAnsi" w:cstheme="minorHAnsi"/>
          <w:highlight w:val="yellow"/>
        </w:rPr>
        <w:t>European nations are already shifting rese</w:t>
      </w:r>
      <w:r w:rsidRPr="0051626A">
        <w:rPr>
          <w:rFonts w:asciiTheme="minorHAnsi" w:eastAsia="Arial" w:hAnsiTheme="minorHAnsi" w:cstheme="minorHAnsi"/>
          <w:highlight w:val="yellow"/>
          <w:u w:val="single"/>
        </w:rPr>
        <w:t>arch efforts to the North American Arctic; data-sharing and access can enhance modeling. Cooperation with Russia and China should be considered where possible and necessary, particularly on environmental matters, crisis response, and search and rescue</w:t>
      </w:r>
      <w:r w:rsidRPr="0051626A">
        <w:rPr>
          <w:rFonts w:asciiTheme="minorHAnsi" w:eastAsia="Arial" w:hAnsiTheme="minorHAnsi" w:cstheme="minorHAnsi"/>
          <w:highlight w:val="white"/>
          <w:u w:val="single"/>
        </w:rPr>
        <w:t xml:space="preserve">. </w:t>
      </w:r>
      <w:r w:rsidRPr="0051626A">
        <w:rPr>
          <w:rFonts w:asciiTheme="minorHAnsi" w:eastAsia="Arial" w:hAnsiTheme="minorHAnsi" w:cstheme="minorHAnsi"/>
          <w:highlight w:val="white"/>
        </w:rPr>
        <w:t xml:space="preserve">Governments in these nations should work together to regulate and monitor foreign investment, attendance at universities, and must work towards the reduction of risks by being prepared for horizontal or vertical </w:t>
      </w:r>
      <w:proofErr w:type="spellStart"/>
      <w:r w:rsidRPr="0051626A">
        <w:rPr>
          <w:rFonts w:asciiTheme="minorHAnsi" w:eastAsia="Arial" w:hAnsiTheme="minorHAnsi" w:cstheme="minorHAnsi"/>
          <w:highlight w:val="white"/>
        </w:rPr>
        <w:t>escalation.</w:t>
      </w:r>
      <w:r w:rsidRPr="0051626A">
        <w:rPr>
          <w:rFonts w:asciiTheme="minorHAnsi" w:eastAsia="Arial" w:hAnsiTheme="minorHAnsi" w:cstheme="minorHAnsi"/>
          <w:highlight w:val="yellow"/>
        </w:rPr>
        <w:t>Like</w:t>
      </w:r>
      <w:proofErr w:type="spellEnd"/>
      <w:r w:rsidRPr="0051626A">
        <w:rPr>
          <w:rFonts w:asciiTheme="minorHAnsi" w:eastAsia="Arial" w:hAnsiTheme="minorHAnsi" w:cstheme="minorHAnsi"/>
          <w:highlight w:val="yellow"/>
        </w:rPr>
        <w:t>-minded Arctic nations should establish a baseline doctrinal and policy approach that includes both physical and technical aspects to credibly deterring hybrid threats. Emerging technology should be engaged to attribute hybrid attacks, and High North stakeholder nations must have the political will to call out threats once discovered.</w:t>
      </w:r>
    </w:p>
    <w:p w14:paraId="543DDC14" w14:textId="77777777" w:rsidR="00961A73" w:rsidRDefault="00961A73" w:rsidP="00961A73">
      <w:pPr>
        <w:spacing w:after="0" w:line="276" w:lineRule="auto"/>
        <w:rPr>
          <w:rFonts w:ascii="Arial" w:eastAsia="Arial" w:hAnsi="Arial" w:cs="Arial"/>
          <w:b/>
          <w:sz w:val="34"/>
          <w:szCs w:val="34"/>
          <w:highlight w:val="white"/>
        </w:rPr>
      </w:pPr>
    </w:p>
    <w:p w14:paraId="6430CA93" w14:textId="77777777" w:rsidR="00961A73" w:rsidRDefault="00961A73" w:rsidP="00961A73">
      <w:pPr>
        <w:spacing w:after="0" w:line="276" w:lineRule="auto"/>
        <w:rPr>
          <w:rFonts w:ascii="Arial" w:eastAsia="Arial" w:hAnsi="Arial" w:cs="Arial"/>
          <w:b/>
          <w:sz w:val="34"/>
          <w:szCs w:val="34"/>
          <w:highlight w:val="white"/>
        </w:rPr>
      </w:pPr>
    </w:p>
    <w:p w14:paraId="3ED8450A" w14:textId="77777777" w:rsidR="00961A73" w:rsidRDefault="00961A73" w:rsidP="00961A73">
      <w:pPr>
        <w:spacing w:after="0" w:line="276" w:lineRule="auto"/>
        <w:rPr>
          <w:rFonts w:ascii="Arial" w:eastAsia="Arial" w:hAnsi="Arial" w:cs="Arial"/>
          <w:b/>
          <w:sz w:val="34"/>
          <w:szCs w:val="34"/>
          <w:highlight w:val="white"/>
        </w:rPr>
      </w:pPr>
    </w:p>
    <w:p w14:paraId="09DD7018" w14:textId="77777777" w:rsidR="00961A73" w:rsidRDefault="00961A73" w:rsidP="00961A73">
      <w:pPr>
        <w:rPr>
          <w:rFonts w:ascii="Arial" w:eastAsia="Arial" w:hAnsi="Arial" w:cs="Arial"/>
          <w:b/>
          <w:sz w:val="28"/>
          <w:szCs w:val="28"/>
        </w:rPr>
      </w:pPr>
    </w:p>
    <w:p w14:paraId="410B1E0D" w14:textId="77777777" w:rsidR="0082475F" w:rsidRDefault="0082475F" w:rsidP="0082475F">
      <w:pPr>
        <w:rPr>
          <w:highlight w:val="white"/>
        </w:rPr>
      </w:pPr>
    </w:p>
    <w:p w14:paraId="628CA286" w14:textId="77777777" w:rsidR="0082475F" w:rsidRDefault="0082475F" w:rsidP="0082475F"/>
    <w:p w14:paraId="1D9126B6" w14:textId="77777777" w:rsidR="003314A3" w:rsidRDefault="003314A3" w:rsidP="003314A3">
      <w:pPr>
        <w:pStyle w:val="Heading3"/>
        <w:rPr>
          <w:rFonts w:eastAsia="Arial"/>
          <w:highlight w:val="white"/>
        </w:rPr>
      </w:pPr>
      <w:r>
        <w:rPr>
          <w:rFonts w:eastAsia="Arial"/>
          <w:highlight w:val="white"/>
        </w:rPr>
        <w:t>Solvency—Cooperative Mineral Access/Green Transition</w:t>
      </w:r>
    </w:p>
    <w:p w14:paraId="6486CB7D" w14:textId="77777777" w:rsidR="003314A3" w:rsidRDefault="003314A3" w:rsidP="003314A3">
      <w:pPr>
        <w:pStyle w:val="Heading4"/>
        <w:rPr>
          <w:rFonts w:eastAsia="Arial"/>
          <w:highlight w:val="white"/>
        </w:rPr>
      </w:pPr>
      <w:r>
        <w:rPr>
          <w:rFonts w:eastAsia="Arial"/>
          <w:highlight w:val="white"/>
        </w:rPr>
        <w:t>Cooperative governance key to mineral access and regulation--Arctic minerals are essential for the global green transition and access is key to global decarbonization</w:t>
      </w:r>
    </w:p>
    <w:p w14:paraId="22395D2B" w14:textId="77777777" w:rsidR="003314A3" w:rsidRPr="00295126" w:rsidRDefault="003314A3" w:rsidP="003314A3">
      <w:pPr>
        <w:spacing w:before="240" w:after="240" w:line="252" w:lineRule="auto"/>
        <w:rPr>
          <w:rFonts w:asciiTheme="minorHAnsi" w:eastAsia="Arial" w:hAnsiTheme="minorHAnsi" w:cstheme="minorHAnsi"/>
          <w:b/>
          <w:highlight w:val="white"/>
        </w:rPr>
      </w:pPr>
      <w:r w:rsidRPr="00295126">
        <w:rPr>
          <w:rFonts w:asciiTheme="minorHAnsi" w:eastAsia="Arial" w:hAnsiTheme="minorHAnsi" w:cstheme="minorHAnsi"/>
          <w:b/>
          <w:highlight w:val="white"/>
        </w:rPr>
        <w:t>Thorsson 24</w:t>
      </w:r>
      <w:r w:rsidRPr="00295126">
        <w:rPr>
          <w:rFonts w:asciiTheme="minorHAnsi" w:eastAsia="Arial" w:hAnsiTheme="minorHAnsi" w:cstheme="minorHAnsi"/>
          <w:b/>
          <w:highlight w:val="white"/>
        </w:rPr>
        <w:br/>
        <w:t xml:space="preserve">[Elías Thorsson, journalist and editor at </w:t>
      </w:r>
      <w:r w:rsidRPr="00295126">
        <w:rPr>
          <w:rFonts w:asciiTheme="minorHAnsi" w:eastAsia="Arial" w:hAnsiTheme="minorHAnsi" w:cstheme="minorHAnsi"/>
          <w:b/>
          <w:i/>
          <w:highlight w:val="white"/>
        </w:rPr>
        <w:t>Arctic Today</w:t>
      </w:r>
      <w:r w:rsidRPr="00295126">
        <w:rPr>
          <w:rFonts w:asciiTheme="minorHAnsi" w:eastAsia="Arial" w:hAnsiTheme="minorHAnsi" w:cstheme="minorHAnsi"/>
          <w:b/>
          <w:highlight w:val="white"/>
        </w:rPr>
        <w:t>, a nonprofit news outlet focusing on Arctic and high</w:t>
      </w:r>
      <w:r w:rsidRPr="00295126">
        <w:rPr>
          <w:rFonts w:asciiTheme="minorHAnsi" w:eastAsia="Arial" w:hAnsiTheme="minorHAnsi" w:cstheme="minorHAnsi"/>
          <w:b/>
          <w:highlight w:val="white"/>
        </w:rPr>
        <w:noBreakHyphen/>
        <w:t xml:space="preserve">latitude issues. “Arctic could be a vital supplier of critical minerals for global green transition.” </w:t>
      </w:r>
      <w:r w:rsidRPr="00295126">
        <w:rPr>
          <w:rFonts w:asciiTheme="minorHAnsi" w:eastAsia="Arial" w:hAnsiTheme="minorHAnsi" w:cstheme="minorHAnsi"/>
          <w:b/>
          <w:i/>
          <w:highlight w:val="white"/>
        </w:rPr>
        <w:t>Arctic Today</w:t>
      </w:r>
      <w:r w:rsidRPr="00295126">
        <w:rPr>
          <w:rFonts w:asciiTheme="minorHAnsi" w:eastAsia="Arial" w:hAnsiTheme="minorHAnsi" w:cstheme="minorHAnsi"/>
          <w:b/>
          <w:highlight w:val="white"/>
        </w:rPr>
        <w:t xml:space="preserve">, 2024. </w:t>
      </w:r>
      <w:hyperlink r:id="rId20" w:history="1">
        <w:r w:rsidRPr="00295126">
          <w:rPr>
            <w:rStyle w:val="Hyperlink"/>
            <w:rFonts w:asciiTheme="minorHAnsi" w:eastAsia="Arial" w:hAnsiTheme="minorHAnsi" w:cstheme="minorHAnsi"/>
            <w:b/>
            <w:color w:val="1155CC"/>
            <w:highlight w:val="white"/>
            <w:u w:val="single"/>
          </w:rPr>
          <w:t>https://www.arctictoday.com/new-report-arctic-could-be-vital-supplier-of-critical-minerals-for-global-green-transition/</w:t>
        </w:r>
      </w:hyperlink>
      <w:r w:rsidRPr="00295126">
        <w:rPr>
          <w:rFonts w:asciiTheme="minorHAnsi" w:eastAsia="Arial" w:hAnsiTheme="minorHAnsi" w:cstheme="minorHAnsi"/>
          <w:b/>
          <w:highlight w:val="white"/>
        </w:rPr>
        <w:t>. Accessed 7/11/2025. HDCSW – BE]</w:t>
      </w:r>
      <w:r w:rsidRPr="00295126">
        <w:rPr>
          <w:rFonts w:asciiTheme="minorHAnsi" w:eastAsia="Arial" w:hAnsiTheme="minorHAnsi" w:cstheme="minorHAnsi"/>
          <w:b/>
          <w:highlight w:val="white"/>
          <w:u w:val="single"/>
        </w:rPr>
        <w:t xml:space="preserve">  </w:t>
      </w:r>
    </w:p>
    <w:p w14:paraId="0DB7FD89" w14:textId="77777777" w:rsidR="003314A3" w:rsidRPr="00295126" w:rsidRDefault="003314A3" w:rsidP="003314A3">
      <w:pPr>
        <w:spacing w:line="252" w:lineRule="auto"/>
        <w:rPr>
          <w:rFonts w:asciiTheme="minorHAnsi" w:eastAsia="Arial" w:hAnsiTheme="minorHAnsi" w:cstheme="minorHAnsi"/>
          <w:highlight w:val="yellow"/>
          <w:u w:val="single"/>
        </w:rPr>
      </w:pPr>
      <w:r w:rsidRPr="00295126">
        <w:rPr>
          <w:rFonts w:asciiTheme="minorHAnsi" w:eastAsia="Arial" w:hAnsiTheme="minorHAnsi" w:cstheme="minorHAnsi"/>
          <w:highlight w:val="yellow"/>
          <w:u w:val="single"/>
        </w:rPr>
        <w:t>The Arctic Economic Council</w:t>
      </w:r>
      <w:r w:rsidRPr="00295126">
        <w:rPr>
          <w:rFonts w:asciiTheme="minorHAnsi" w:eastAsia="Arial" w:hAnsiTheme="minorHAnsi" w:cstheme="minorHAnsi"/>
          <w:highlight w:val="white"/>
        </w:rPr>
        <w:t xml:space="preserve">’s latest “Arctic Mining Report 2024” </w:t>
      </w:r>
      <w:r w:rsidRPr="00295126">
        <w:rPr>
          <w:rFonts w:asciiTheme="minorHAnsi" w:eastAsia="Arial" w:hAnsiTheme="minorHAnsi" w:cstheme="minorHAnsi"/>
          <w:highlight w:val="yellow"/>
          <w:u w:val="single"/>
        </w:rPr>
        <w:t>argues that the Arctic region holds the key to advancing the global green transition by providing critical raw materials (CRMs).</w:t>
      </w:r>
      <w:r w:rsidRPr="00295126">
        <w:rPr>
          <w:rFonts w:asciiTheme="minorHAnsi" w:eastAsia="Arial" w:hAnsiTheme="minorHAnsi" w:cstheme="minorHAnsi"/>
          <w:highlight w:val="white"/>
        </w:rPr>
        <w:t xml:space="preserve"> The report states that</w:t>
      </w:r>
      <w:r w:rsidRPr="00295126">
        <w:rPr>
          <w:rFonts w:asciiTheme="minorHAnsi" w:eastAsia="Arial" w:hAnsiTheme="minorHAnsi" w:cstheme="minorHAnsi"/>
          <w:highlight w:val="yellow"/>
          <w:u w:val="single"/>
        </w:rPr>
        <w:t xml:space="preserve"> the Arctic is home to 31 out of the 34 materials identified as essential for technologies like renewable energy installations and electric vehicle batteries.</w:t>
      </w:r>
      <w:r w:rsidRPr="00295126">
        <w:rPr>
          <w:rFonts w:asciiTheme="minorHAnsi" w:eastAsia="Arial" w:hAnsiTheme="minorHAnsi" w:cstheme="minorHAnsi"/>
          <w:highlight w:val="white"/>
        </w:rPr>
        <w:t xml:space="preserve"> </w:t>
      </w:r>
      <w:r w:rsidRPr="00295126">
        <w:rPr>
          <w:rFonts w:asciiTheme="minorHAnsi" w:eastAsia="Arial" w:hAnsiTheme="minorHAnsi" w:cstheme="minorHAnsi"/>
          <w:highlight w:val="yellow"/>
          <w:u w:val="single"/>
        </w:rPr>
        <w:t>With climate change pressuring industries to decarbonize, access to these resources has become a vital element in global energy strategies.</w:t>
      </w:r>
      <w:r w:rsidRPr="00295126">
        <w:rPr>
          <w:rFonts w:asciiTheme="minorHAnsi" w:eastAsia="Arial" w:hAnsiTheme="minorHAnsi" w:cstheme="minorHAnsi"/>
          <w:highlight w:val="white"/>
        </w:rPr>
        <w:t xml:space="preserve"> The report places focus on the Arctic’s unique potential as a CRM powerhouse, with mining projects already underway across the region. Greenland has one of the world’s largest deposits of nickel and cobalt, while Alaska hosts one of the largest zinc mines globally. Northern Sweden is also transitioning its steel industry to fossil-free production, making it a part of an emerging battery production cluster. Mads Qvist Frederiksen, </w:t>
      </w:r>
      <w:r w:rsidRPr="00295126">
        <w:rPr>
          <w:rFonts w:asciiTheme="minorHAnsi" w:eastAsia="Arial" w:hAnsiTheme="minorHAnsi" w:cstheme="minorHAnsi"/>
          <w:highlight w:val="yellow"/>
          <w:u w:val="single"/>
        </w:rPr>
        <w:t>the Executive Director of the Arctic Economic Council, states</w:t>
      </w:r>
      <w:r w:rsidRPr="00295126">
        <w:rPr>
          <w:rFonts w:asciiTheme="minorHAnsi" w:eastAsia="Arial" w:hAnsiTheme="minorHAnsi" w:cstheme="minorHAnsi"/>
          <w:highlight w:val="white"/>
        </w:rPr>
        <w:t xml:space="preserve"> in the report that the </w:t>
      </w:r>
      <w:r w:rsidRPr="00295126">
        <w:rPr>
          <w:rFonts w:asciiTheme="minorHAnsi" w:eastAsia="Arial" w:hAnsiTheme="minorHAnsi" w:cstheme="minorHAnsi"/>
          <w:highlight w:val="yellow"/>
          <w:u w:val="single"/>
        </w:rPr>
        <w:t>Arctic region’s mining industry stands out for its stable environmental and ethical regulations, with an established track record of indigenous participation.</w:t>
      </w:r>
      <w:r w:rsidRPr="00295126">
        <w:rPr>
          <w:rFonts w:asciiTheme="minorHAnsi" w:eastAsia="Arial" w:hAnsiTheme="minorHAnsi" w:cstheme="minorHAnsi"/>
          <w:highlight w:val="white"/>
        </w:rPr>
        <w:t xml:space="preserve"> The Arctic region has stable and robust environmental and ethical regulations. There is a history of indigenous participation in the mining industry with local variations throughout the region,” he wrote. “</w:t>
      </w:r>
      <w:r w:rsidRPr="00295126">
        <w:rPr>
          <w:rFonts w:asciiTheme="minorHAnsi" w:eastAsia="Arial" w:hAnsiTheme="minorHAnsi" w:cstheme="minorHAnsi"/>
          <w:highlight w:val="yellow"/>
          <w:u w:val="single"/>
        </w:rPr>
        <w:t>For centuries, mining has been the backbone of Arctic communities. Today, the sector operates responsibly, with some of the highest standards globally and fewer greenhouse gas emissions.</w:t>
      </w:r>
      <w:r w:rsidRPr="00295126">
        <w:rPr>
          <w:rFonts w:asciiTheme="minorHAnsi" w:eastAsia="Arial" w:hAnsiTheme="minorHAnsi" w:cstheme="minorHAnsi"/>
          <w:highlight w:val="white"/>
        </w:rPr>
        <w:t xml:space="preserve">” The report underscores the strategic importance of developing the Arctic’s CRM potential as countries aim to ensure energy security and meet climate targets. </w:t>
      </w:r>
      <w:r w:rsidRPr="00295126">
        <w:rPr>
          <w:rFonts w:asciiTheme="minorHAnsi" w:eastAsia="Arial" w:hAnsiTheme="minorHAnsi" w:cstheme="minorHAnsi"/>
          <w:highlight w:val="yellow"/>
          <w:u w:val="single"/>
        </w:rPr>
        <w:t>According to the International Energy Agency (IEA), the demand for critical minerals will nearly triple by 2030 and grow to over 3.5 times the current levels by 2050, with minerals like lithium seeing an eightfold increase due to their essential role in battery production. The report lays out key recommendations for enhancing CRM mining, such as the importance of speed, skills, infrastructure and local engagement.</w:t>
      </w:r>
      <w:r w:rsidRPr="00295126">
        <w:rPr>
          <w:rFonts w:asciiTheme="minorHAnsi" w:eastAsia="Arial" w:hAnsiTheme="minorHAnsi" w:cstheme="minorHAnsi"/>
          <w:highlight w:val="white"/>
        </w:rPr>
        <w:t xml:space="preserve"> </w:t>
      </w:r>
      <w:r w:rsidRPr="00295126">
        <w:rPr>
          <w:rFonts w:asciiTheme="minorHAnsi" w:eastAsia="Arial" w:hAnsiTheme="minorHAnsi" w:cstheme="minorHAnsi"/>
          <w:highlight w:val="yellow"/>
        </w:rPr>
        <w:t>T</w:t>
      </w:r>
      <w:r w:rsidRPr="00295126">
        <w:rPr>
          <w:rFonts w:asciiTheme="minorHAnsi" w:eastAsia="Arial" w:hAnsiTheme="minorHAnsi" w:cstheme="minorHAnsi"/>
          <w:highlight w:val="yellow"/>
          <w:u w:val="single"/>
        </w:rPr>
        <w:t xml:space="preserve">o expedite development, governments are encouraged to provide faster regulatory approvals and invest in infrastructure such as roads, ports, power lines and rail networks. </w:t>
      </w:r>
      <w:r w:rsidRPr="00295126">
        <w:rPr>
          <w:rFonts w:asciiTheme="minorHAnsi" w:eastAsia="Arial" w:hAnsiTheme="minorHAnsi" w:cstheme="minorHAnsi"/>
          <w:highlight w:val="white"/>
        </w:rPr>
        <w:t xml:space="preserve">Countries in the Arctic are taking steps to capitalize on this potential. Canada, Greenland, Norway, Sweden and Russia are all pursuing initiatives to bolster their mining sectors. Notably, Canada has worked closely with Inuit communities to ensure benefits are shared locally, while Greenland’s projects are backed by international investors like Bill Gates and Jeff Bezos through Kobold Metals. </w:t>
      </w:r>
      <w:r w:rsidRPr="00295126">
        <w:rPr>
          <w:rFonts w:asciiTheme="minorHAnsi" w:eastAsia="Arial" w:hAnsiTheme="minorHAnsi" w:cstheme="minorHAnsi"/>
          <w:highlight w:val="yellow"/>
          <w:u w:val="single"/>
        </w:rPr>
        <w:t>The report also points out efforts to balance economic opportunities with environmental protection, noting that indigenous communities across the Arctic have expressed support for mining projects, provided their rights are respected and traditional knowledge is incorporated.</w:t>
      </w:r>
      <w:r w:rsidRPr="00295126">
        <w:rPr>
          <w:rFonts w:asciiTheme="minorHAnsi" w:eastAsia="Arial" w:hAnsiTheme="minorHAnsi" w:cstheme="minorHAnsi"/>
          <w:highlight w:val="white"/>
        </w:rPr>
        <w:t xml:space="preserve"> This is particularly crucial as the Arctic faces a rapidly changing climate, with temperatures rising four times faster than the global average. </w:t>
      </w:r>
      <w:r w:rsidRPr="00295126">
        <w:rPr>
          <w:rFonts w:asciiTheme="minorHAnsi" w:eastAsia="Arial" w:hAnsiTheme="minorHAnsi" w:cstheme="minorHAnsi"/>
          <w:highlight w:val="yellow"/>
        </w:rPr>
        <w:t>The Arctic</w:t>
      </w:r>
      <w:r w:rsidRPr="00295126">
        <w:rPr>
          <w:rFonts w:asciiTheme="minorHAnsi" w:eastAsia="Arial" w:hAnsiTheme="minorHAnsi" w:cstheme="minorHAnsi"/>
          <w:highlight w:val="white"/>
        </w:rPr>
        <w:t xml:space="preserve"> Mining Report 2024 presents an argument for the region </w:t>
      </w:r>
      <w:r w:rsidRPr="00295126">
        <w:rPr>
          <w:rFonts w:asciiTheme="minorHAnsi" w:eastAsia="Arial" w:hAnsiTheme="minorHAnsi" w:cstheme="minorHAnsi"/>
          <w:highlight w:val="yellow"/>
          <w:u w:val="single"/>
        </w:rPr>
        <w:t xml:space="preserve">being poised to be at the forefront of supplying the materials necessary for a low-carbon future, making it increasingly significant to the evolving green economy. </w:t>
      </w:r>
    </w:p>
    <w:p w14:paraId="30D0C14D" w14:textId="77777777" w:rsidR="003314A3" w:rsidRDefault="003314A3" w:rsidP="003314A3"/>
    <w:p w14:paraId="7C0C0BF8" w14:textId="49FAAD22" w:rsidR="000B58AA" w:rsidRDefault="000B58AA" w:rsidP="000B58AA">
      <w:pPr>
        <w:pStyle w:val="Heading3"/>
        <w:rPr>
          <w:rFonts w:eastAsia="Calibri"/>
        </w:rPr>
      </w:pPr>
      <w:r>
        <w:rPr>
          <w:rFonts w:eastAsia="Calibri"/>
        </w:rPr>
        <w:t>Solvency---Shipbuilding</w:t>
      </w:r>
    </w:p>
    <w:p w14:paraId="7534215A" w14:textId="77777777" w:rsidR="000B58AA" w:rsidRDefault="000B58AA" w:rsidP="000B58AA">
      <w:pPr>
        <w:pStyle w:val="Heading4"/>
        <w:rPr>
          <w:rFonts w:eastAsia="Calibri"/>
        </w:rPr>
      </w:pPr>
      <w:r>
        <w:rPr>
          <w:rFonts w:eastAsia="Calibri"/>
        </w:rPr>
        <w:t>CP Solves shipbuilding by increasing port access</w:t>
      </w:r>
    </w:p>
    <w:p w14:paraId="6BF06810" w14:textId="77777777" w:rsidR="000B58AA" w:rsidRDefault="000B58AA" w:rsidP="000B58AA">
      <w:pPr>
        <w:rPr>
          <w:rFonts w:eastAsia="Calibri"/>
          <w:b/>
          <w:sz w:val="26"/>
          <w:szCs w:val="26"/>
        </w:rPr>
      </w:pPr>
      <w:r>
        <w:rPr>
          <w:b/>
          <w:sz w:val="26"/>
          <w:szCs w:val="26"/>
        </w:rPr>
        <w:t>HNN, High North News, 24</w:t>
      </w:r>
    </w:p>
    <w:p w14:paraId="00D51D16" w14:textId="77777777" w:rsidR="000B58AA" w:rsidRDefault="000B58AA" w:rsidP="000B58AA">
      <w:r>
        <w:t xml:space="preserve">High North News 24. "Russia to Increase the Northern Fleet’s Combat Readiness and Strengthen Arctic Shipbuilding and Port Capacity". High North News. 8-21-2024.  </w:t>
      </w:r>
      <w:hyperlink r:id="rId21" w:history="1">
        <w:r>
          <w:rPr>
            <w:rStyle w:val="Hyperlink"/>
            <w:color w:val="467886"/>
          </w:rPr>
          <w:t>https://www.highnorthnews.com/en/russia-increase-northern-fleets-combat-readiness-and-strengthen-arctic-shipbuilding-and-port</w:t>
        </w:r>
      </w:hyperlink>
      <w:r>
        <w:t xml:space="preserve"> HDCSW-Packet</w:t>
      </w:r>
    </w:p>
    <w:p w14:paraId="0AC97E6E" w14:textId="77777777" w:rsidR="000B58AA" w:rsidRDefault="000B58AA" w:rsidP="000B58AA">
      <w:pPr>
        <w:rPr>
          <w:sz w:val="16"/>
          <w:szCs w:val="16"/>
        </w:rPr>
      </w:pPr>
      <w:r>
        <w:rPr>
          <w:u w:val="single"/>
        </w:rPr>
        <w:t>The presidential aide</w:t>
      </w:r>
      <w:r>
        <w:rPr>
          <w:sz w:val="16"/>
          <w:szCs w:val="16"/>
        </w:rPr>
        <w:t xml:space="preserve"> also </w:t>
      </w:r>
      <w:r>
        <w:rPr>
          <w:u w:val="single"/>
        </w:rPr>
        <w:t xml:space="preserve">highlighted that "the US and its allies </w:t>
      </w:r>
      <w:r>
        <w:rPr>
          <w:b/>
          <w:u w:val="single"/>
        </w:rPr>
        <w:t xml:space="preserve">blocked the Russian </w:t>
      </w:r>
      <w:proofErr w:type="spellStart"/>
      <w:r>
        <w:rPr>
          <w:b/>
          <w:u w:val="single"/>
        </w:rPr>
        <w:t>chairship</w:t>
      </w:r>
      <w:proofErr w:type="spellEnd"/>
      <w:r>
        <w:rPr>
          <w:sz w:val="16"/>
          <w:szCs w:val="16"/>
        </w:rPr>
        <w:t xml:space="preserve"> </w:t>
      </w:r>
      <w:r>
        <w:rPr>
          <w:u w:val="single"/>
        </w:rPr>
        <w:t>of the Arctic Council</w:t>
      </w:r>
      <w:r>
        <w:rPr>
          <w:sz w:val="16"/>
          <w:szCs w:val="16"/>
        </w:rPr>
        <w:t xml:space="preserve">" (from the Russian full-scale invasion of Ukraine in 2022) but added that </w:t>
      </w:r>
      <w:r>
        <w:rPr>
          <w:u w:val="single"/>
        </w:rPr>
        <w:t xml:space="preserve">Moscow is prepared for </w:t>
      </w:r>
      <w:r>
        <w:rPr>
          <w:b/>
          <w:u w:val="single"/>
        </w:rPr>
        <w:t>further interaction within the forum</w:t>
      </w:r>
      <w:r>
        <w:rPr>
          <w:sz w:val="16"/>
          <w:szCs w:val="16"/>
        </w:rPr>
        <w:t xml:space="preserve">, according to TASS. </w:t>
      </w:r>
    </w:p>
    <w:p w14:paraId="6F040698" w14:textId="77777777" w:rsidR="000B58AA" w:rsidRDefault="000B58AA" w:rsidP="000B58AA">
      <w:pPr>
        <w:rPr>
          <w:sz w:val="16"/>
          <w:szCs w:val="16"/>
        </w:rPr>
      </w:pPr>
      <w:r>
        <w:rPr>
          <w:sz w:val="16"/>
          <w:szCs w:val="16"/>
        </w:rPr>
        <w:t>"</w:t>
      </w:r>
      <w:r>
        <w:rPr>
          <w:u w:val="single"/>
        </w:rPr>
        <w:t xml:space="preserve">We are ready to resume dialogue and </w:t>
      </w:r>
      <w:r>
        <w:rPr>
          <w:b/>
          <w:u w:val="single"/>
        </w:rPr>
        <w:t>constructive cooperation</w:t>
      </w:r>
      <w:r>
        <w:rPr>
          <w:sz w:val="16"/>
          <w:szCs w:val="16"/>
        </w:rPr>
        <w:t xml:space="preserve"> </w:t>
      </w:r>
      <w:r>
        <w:rPr>
          <w:u w:val="single"/>
        </w:rPr>
        <w:t xml:space="preserve">with the </w:t>
      </w:r>
      <w:r>
        <w:rPr>
          <w:b/>
          <w:u w:val="single"/>
        </w:rPr>
        <w:t>Arctic states</w:t>
      </w:r>
      <w:r>
        <w:rPr>
          <w:sz w:val="16"/>
          <w:szCs w:val="16"/>
        </w:rPr>
        <w:t xml:space="preserve"> for </w:t>
      </w:r>
      <w:r>
        <w:rPr>
          <w:u w:val="single"/>
        </w:rPr>
        <w:t xml:space="preserve">the </w:t>
      </w:r>
      <w:r>
        <w:rPr>
          <w:b/>
          <w:u w:val="single"/>
        </w:rPr>
        <w:t>peaceful development</w:t>
      </w:r>
      <w:r>
        <w:rPr>
          <w:u w:val="single"/>
        </w:rPr>
        <w:t xml:space="preserve"> of the Arctic, with respect for our national interests</w:t>
      </w:r>
      <w:r>
        <w:rPr>
          <w:sz w:val="16"/>
          <w:szCs w:val="16"/>
        </w:rPr>
        <w:t>," said Patrushev.</w:t>
      </w:r>
    </w:p>
    <w:p w14:paraId="087DE940" w14:textId="77777777" w:rsidR="000B58AA" w:rsidRDefault="000B58AA" w:rsidP="000B58AA">
      <w:pPr>
        <w:rPr>
          <w:sz w:val="16"/>
          <w:szCs w:val="16"/>
        </w:rPr>
      </w:pPr>
      <w:r>
        <w:rPr>
          <w:sz w:val="16"/>
          <w:szCs w:val="16"/>
        </w:rPr>
        <w:t>In February, all eight Arctic countries agreed that the Arctic Council's working groups could resume official meetings digitally while meetings at a diplomatic and political level remain paused.</w:t>
      </w:r>
    </w:p>
    <w:p w14:paraId="6169E708" w14:textId="77777777" w:rsidR="000B58AA" w:rsidRDefault="000B58AA" w:rsidP="000B58AA">
      <w:pPr>
        <w:rPr>
          <w:sz w:val="16"/>
          <w:szCs w:val="16"/>
        </w:rPr>
      </w:pPr>
      <w:r>
        <w:rPr>
          <w:sz w:val="16"/>
          <w:szCs w:val="16"/>
        </w:rPr>
        <w:t>The Northern Sea Route</w:t>
      </w:r>
    </w:p>
    <w:p w14:paraId="36D1133F" w14:textId="77777777" w:rsidR="000B58AA" w:rsidRDefault="000B58AA" w:rsidP="000B58AA">
      <w:pPr>
        <w:rPr>
          <w:sz w:val="16"/>
          <w:szCs w:val="16"/>
        </w:rPr>
      </w:pPr>
      <w:r>
        <w:rPr>
          <w:sz w:val="16"/>
          <w:szCs w:val="16"/>
        </w:rPr>
        <w:t xml:space="preserve">The </w:t>
      </w:r>
      <w:r>
        <w:rPr>
          <w:u w:val="single"/>
        </w:rPr>
        <w:t>further development of the Northern Sea Route</w:t>
      </w:r>
      <w:r>
        <w:rPr>
          <w:sz w:val="16"/>
          <w:szCs w:val="16"/>
        </w:rPr>
        <w:t xml:space="preserve"> (NSR) </w:t>
      </w:r>
      <w:r>
        <w:rPr>
          <w:u w:val="single"/>
        </w:rPr>
        <w:t xml:space="preserve">through </w:t>
      </w:r>
      <w:r>
        <w:rPr>
          <w:b/>
          <w:u w:val="single"/>
        </w:rPr>
        <w:t>strengthened shipbuilding</w:t>
      </w:r>
      <w:r>
        <w:rPr>
          <w:sz w:val="16"/>
          <w:szCs w:val="16"/>
        </w:rPr>
        <w:t xml:space="preserve"> </w:t>
      </w:r>
      <w:r>
        <w:rPr>
          <w:u w:val="single"/>
        </w:rPr>
        <w:t>and</w:t>
      </w:r>
      <w:r>
        <w:rPr>
          <w:sz w:val="16"/>
          <w:szCs w:val="16"/>
        </w:rPr>
        <w:t xml:space="preserve"> </w:t>
      </w:r>
      <w:r>
        <w:rPr>
          <w:b/>
          <w:u w:val="single"/>
        </w:rPr>
        <w:t>port capacity</w:t>
      </w:r>
      <w:r>
        <w:rPr>
          <w:sz w:val="16"/>
          <w:szCs w:val="16"/>
        </w:rPr>
        <w:t xml:space="preserve"> </w:t>
      </w:r>
      <w:r>
        <w:rPr>
          <w:u w:val="single"/>
        </w:rPr>
        <w:t xml:space="preserve">was also a </w:t>
      </w:r>
      <w:r>
        <w:rPr>
          <w:b/>
          <w:u w:val="single"/>
        </w:rPr>
        <w:t>central topic at the aforementioned meeting</w:t>
      </w:r>
      <w:r>
        <w:rPr>
          <w:sz w:val="16"/>
          <w:szCs w:val="16"/>
        </w:rPr>
        <w:t xml:space="preserve">, </w:t>
      </w:r>
      <w:r>
        <w:rPr>
          <w:u w:val="single"/>
        </w:rPr>
        <w:t>according to several news reports from TASS</w:t>
      </w:r>
      <w:r>
        <w:rPr>
          <w:sz w:val="16"/>
          <w:szCs w:val="16"/>
        </w:rPr>
        <w:t>.</w:t>
      </w:r>
    </w:p>
    <w:p w14:paraId="0DDC1C99" w14:textId="77777777" w:rsidR="000B58AA" w:rsidRDefault="000B58AA" w:rsidP="000B58AA">
      <w:pPr>
        <w:pStyle w:val="Heading3"/>
        <w:rPr>
          <w:rFonts w:eastAsia="Calibri"/>
          <w:szCs w:val="32"/>
        </w:rPr>
      </w:pPr>
      <w:r>
        <w:rPr>
          <w:rFonts w:eastAsia="Calibri"/>
        </w:rPr>
        <w:t>Solvency---Missile Defense</w:t>
      </w:r>
    </w:p>
    <w:p w14:paraId="5041E2B6" w14:textId="77777777" w:rsidR="000B58AA" w:rsidRDefault="000B58AA" w:rsidP="000B58AA">
      <w:pPr>
        <w:pStyle w:val="Heading4"/>
        <w:rPr>
          <w:rFonts w:eastAsia="Calibri"/>
        </w:rPr>
      </w:pPr>
      <w:r>
        <w:rPr>
          <w:rFonts w:eastAsia="Calibri"/>
        </w:rPr>
        <w:t xml:space="preserve">The CP solves missile defense---the key to missile defense is clearing ice paths in the arctic which the AC can do with </w:t>
      </w:r>
      <w:r>
        <w:rPr>
          <w:rFonts w:eastAsia="Calibri"/>
          <w:u w:val="single"/>
        </w:rPr>
        <w:t>Chinese</w:t>
      </w:r>
      <w:r>
        <w:rPr>
          <w:rFonts w:eastAsia="Calibri"/>
        </w:rPr>
        <w:t xml:space="preserve"> icebreakers instead of US icebreakers.</w:t>
      </w:r>
    </w:p>
    <w:p w14:paraId="0AA344C0" w14:textId="77777777" w:rsidR="000B58AA" w:rsidRDefault="000B58AA" w:rsidP="000B58AA">
      <w:pPr>
        <w:rPr>
          <w:rFonts w:eastAsia="Calibri"/>
          <w:b/>
          <w:sz w:val="26"/>
          <w:szCs w:val="26"/>
        </w:rPr>
      </w:pPr>
      <w:r>
        <w:rPr>
          <w:b/>
          <w:sz w:val="26"/>
          <w:szCs w:val="26"/>
        </w:rPr>
        <w:t xml:space="preserve">Greenwood, Brookings Institute, 21. </w:t>
      </w:r>
    </w:p>
    <w:p w14:paraId="34912B0E" w14:textId="77777777" w:rsidR="000B58AA" w:rsidRDefault="000B58AA" w:rsidP="000B58AA">
      <w:r>
        <w:t xml:space="preserve">Jeremy Greenwood 21. Brookings Institute.  "The Polar Silk Road will be cleared with Chinese icebreakers". Brookings. 11/24/21.  </w:t>
      </w:r>
      <w:hyperlink r:id="rId22" w:history="1">
        <w:r>
          <w:rPr>
            <w:rStyle w:val="Hyperlink"/>
            <w:color w:val="467886"/>
          </w:rPr>
          <w:t>https://www.brookings.edu/articles/the-polar-silk-road-will-be-cleared-with-chinese-icebreakers/</w:t>
        </w:r>
      </w:hyperlink>
      <w:r>
        <w:t xml:space="preserve"> HDCSW-Packet</w:t>
      </w:r>
    </w:p>
    <w:p w14:paraId="402D7F7E" w14:textId="77777777" w:rsidR="000B58AA" w:rsidRDefault="000B58AA" w:rsidP="000B58AA">
      <w:pPr>
        <w:rPr>
          <w:u w:val="single"/>
        </w:rPr>
      </w:pPr>
      <w:r>
        <w:rPr>
          <w:u w:val="single"/>
        </w:rPr>
        <w:t>The United States has smartly committed to the construction of a new class of icebreakers</w:t>
      </w:r>
      <w:r>
        <w:rPr>
          <w:sz w:val="16"/>
          <w:szCs w:val="16"/>
        </w:rPr>
        <w:t xml:space="preserve">, the Polar Security Cutter (PSC), but delays in construction and design issues will likely set back the first vessel becoming operational for many more years. </w:t>
      </w:r>
      <w:r>
        <w:rPr>
          <w:b/>
          <w:u w:val="single"/>
        </w:rPr>
        <w:t>In the meantime</w:t>
      </w:r>
      <w:r>
        <w:rPr>
          <w:sz w:val="16"/>
          <w:szCs w:val="16"/>
        </w:rPr>
        <w:t xml:space="preserve">, </w:t>
      </w:r>
      <w:r>
        <w:rPr>
          <w:u w:val="single"/>
        </w:rPr>
        <w:t xml:space="preserve">the United States lacks a </w:t>
      </w:r>
      <w:r>
        <w:rPr>
          <w:b/>
          <w:u w:val="single"/>
        </w:rPr>
        <w:t>viable bridging strategy</w:t>
      </w:r>
      <w:r>
        <w:rPr>
          <w:sz w:val="16"/>
          <w:szCs w:val="16"/>
        </w:rPr>
        <w:t xml:space="preserve"> </w:t>
      </w:r>
      <w:r>
        <w:rPr>
          <w:u w:val="single"/>
        </w:rPr>
        <w:t>to ensure that it is positioned to operate in an Arctic that is seeing increased human activity — and with it, potential for conflict and natural disaster.</w:t>
      </w:r>
    </w:p>
    <w:p w14:paraId="2C80E296" w14:textId="77777777" w:rsidR="000B58AA" w:rsidRDefault="000B58AA" w:rsidP="000B58AA">
      <w:pPr>
        <w:rPr>
          <w:u w:val="single"/>
        </w:rPr>
      </w:pPr>
      <w:r>
        <w:rPr>
          <w:sz w:val="16"/>
          <w:szCs w:val="16"/>
        </w:rPr>
        <w:t xml:space="preserve">While the United States and its allies rightly criticize Beijing’s outlandish claims to being a “near-Arctic power,” and fought its position as an observer within the Arctic Council for many years, this is becoming less of a defensible criticism of China. </w:t>
      </w:r>
      <w:r>
        <w:rPr>
          <w:u w:val="single"/>
        </w:rPr>
        <w:t>With its annual deployment of icebreakers and other research vessels to the Arctic each year and its increased scientific and economic investments in the region</w:t>
      </w:r>
      <w:r>
        <w:rPr>
          <w:sz w:val="16"/>
          <w:szCs w:val="16"/>
        </w:rPr>
        <w:t xml:space="preserve">, </w:t>
      </w:r>
      <w:r>
        <w:rPr>
          <w:b/>
          <w:u w:val="single"/>
        </w:rPr>
        <w:t>China is in a position to have more presence in the Arctic than the United States will for some time.</w:t>
      </w:r>
      <w:r>
        <w:rPr>
          <w:sz w:val="16"/>
          <w:szCs w:val="16"/>
        </w:rPr>
        <w:t xml:space="preserve"> </w:t>
      </w:r>
      <w:r>
        <w:rPr>
          <w:u w:val="single"/>
        </w:rPr>
        <w:t>They may very well become</w:t>
      </w:r>
      <w:r>
        <w:rPr>
          <w:sz w:val="16"/>
          <w:szCs w:val="16"/>
        </w:rPr>
        <w:t xml:space="preserve"> (or perhaps have become) </w:t>
      </w:r>
      <w:r>
        <w:rPr>
          <w:b/>
          <w:u w:val="single"/>
        </w:rPr>
        <w:t>the Arctic partner of choice</w:t>
      </w:r>
      <w:r>
        <w:rPr>
          <w:sz w:val="16"/>
          <w:szCs w:val="16"/>
        </w:rPr>
        <w:t xml:space="preserve"> </w:t>
      </w:r>
      <w:r>
        <w:rPr>
          <w:u w:val="single"/>
        </w:rPr>
        <w:t>in this increasingly important region.</w:t>
      </w:r>
    </w:p>
    <w:p w14:paraId="678157DA" w14:textId="77777777" w:rsidR="000B58AA" w:rsidRDefault="000B58AA" w:rsidP="000B58AA">
      <w:pPr>
        <w:rPr>
          <w:u w:val="single"/>
        </w:rPr>
      </w:pPr>
      <w:r>
        <w:rPr>
          <w:sz w:val="16"/>
          <w:szCs w:val="16"/>
        </w:rPr>
        <w:t xml:space="preserve">Many point to the United States’ strong alliances in the Arctic and say that our strength is in our cooperation with Arctic like-minded partners, four of which are NATO members. </w:t>
      </w:r>
      <w:r>
        <w:rPr>
          <w:u w:val="single"/>
        </w:rPr>
        <w:t xml:space="preserve">But our Arctic allies are also not immune to Chinese interest in the region and many seem to </w:t>
      </w:r>
      <w:r>
        <w:rPr>
          <w:b/>
          <w:u w:val="single"/>
        </w:rPr>
        <w:t>welcome China’s increased role</w:t>
      </w:r>
      <w:r>
        <w:rPr>
          <w:u w:val="single"/>
        </w:rPr>
        <w:t xml:space="preserve"> as an </w:t>
      </w:r>
      <w:r>
        <w:rPr>
          <w:b/>
          <w:u w:val="single"/>
        </w:rPr>
        <w:t>investor and cooperative scientific partner in the Arctic</w:t>
      </w:r>
      <w:r>
        <w:rPr>
          <w:u w:val="single"/>
        </w:rPr>
        <w:t>.</w:t>
      </w:r>
    </w:p>
    <w:p w14:paraId="4C297BA9" w14:textId="04CF8952" w:rsidR="00797AC7" w:rsidRDefault="00797AC7" w:rsidP="000B58AA">
      <w:pPr>
        <w:pStyle w:val="Heading3"/>
        <w:rPr>
          <w:rFonts w:eastAsia="Calibri"/>
        </w:rPr>
      </w:pPr>
      <w:r>
        <w:rPr>
          <w:rFonts w:eastAsia="Calibri"/>
        </w:rPr>
        <w:t>Russia will participate in Arctic Council</w:t>
      </w:r>
    </w:p>
    <w:p w14:paraId="71E100DB" w14:textId="77777777" w:rsidR="00797AC7" w:rsidRPr="00D54A0C" w:rsidRDefault="00797AC7" w:rsidP="00797AC7">
      <w:pPr>
        <w:pStyle w:val="Heading4"/>
        <w:rPr>
          <w:rFonts w:eastAsia="Arial"/>
        </w:rPr>
      </w:pPr>
      <w:r w:rsidRPr="00D54A0C">
        <w:rPr>
          <w:rFonts w:eastAsia="Arial"/>
        </w:rPr>
        <w:t>Russia returning to the Arctic Counc</w:t>
      </w:r>
      <w:r>
        <w:rPr>
          <w:rFonts w:eastAsia="Arial"/>
        </w:rPr>
        <w:t>il but participation is fragile</w:t>
      </w:r>
    </w:p>
    <w:p w14:paraId="5FEAB55D" w14:textId="77777777" w:rsidR="00797AC7" w:rsidRDefault="00797AC7" w:rsidP="00797AC7">
      <w:pPr>
        <w:spacing w:before="240" w:after="240" w:line="276" w:lineRule="auto"/>
        <w:rPr>
          <w:rFonts w:asciiTheme="minorHAnsi" w:eastAsia="Arial" w:hAnsiTheme="minorHAnsi" w:cstheme="minorHAnsi"/>
          <w:b/>
        </w:rPr>
      </w:pPr>
      <w:proofErr w:type="spellStart"/>
      <w:r w:rsidRPr="00D54A0C">
        <w:rPr>
          <w:rFonts w:asciiTheme="minorHAnsi" w:eastAsia="Arial" w:hAnsiTheme="minorHAnsi" w:cstheme="minorHAnsi"/>
          <w:b/>
          <w:i/>
        </w:rPr>
        <w:t>Izvestia</w:t>
      </w:r>
      <w:proofErr w:type="spellEnd"/>
      <w:r>
        <w:rPr>
          <w:rFonts w:asciiTheme="minorHAnsi" w:eastAsia="Arial" w:hAnsiTheme="minorHAnsi" w:cstheme="minorHAnsi"/>
          <w:b/>
          <w:i/>
        </w:rPr>
        <w:t xml:space="preserve"> News</w:t>
      </w:r>
      <w:r w:rsidRPr="00D54A0C">
        <w:rPr>
          <w:rFonts w:asciiTheme="minorHAnsi" w:eastAsia="Arial" w:hAnsiTheme="minorHAnsi" w:cstheme="minorHAnsi"/>
          <w:b/>
        </w:rPr>
        <w:t>, 25</w:t>
      </w:r>
      <w:r w:rsidRPr="00D54A0C">
        <w:rPr>
          <w:rFonts w:asciiTheme="minorHAnsi" w:eastAsia="Arial" w:hAnsiTheme="minorHAnsi" w:cstheme="minorHAnsi"/>
        </w:rPr>
        <w:t xml:space="preserve"> “Zakharova says Russia partially resumes work in the Arctic Council.” </w:t>
      </w:r>
      <w:proofErr w:type="spellStart"/>
      <w:r w:rsidRPr="00D54A0C">
        <w:rPr>
          <w:rFonts w:asciiTheme="minorHAnsi" w:eastAsia="Arial" w:hAnsiTheme="minorHAnsi" w:cstheme="minorHAnsi"/>
          <w:i/>
        </w:rPr>
        <w:t>Izvestia</w:t>
      </w:r>
      <w:proofErr w:type="spellEnd"/>
      <w:r w:rsidRPr="00D54A0C">
        <w:rPr>
          <w:rFonts w:asciiTheme="minorHAnsi" w:eastAsia="Arial" w:hAnsiTheme="minorHAnsi" w:cstheme="minorHAnsi"/>
        </w:rPr>
        <w:t xml:space="preserve">, January 24, 2025. </w:t>
      </w:r>
      <w:hyperlink r:id="rId23" w:history="1">
        <w:r w:rsidRPr="00D54A0C">
          <w:rPr>
            <w:rStyle w:val="Hyperlink"/>
            <w:rFonts w:asciiTheme="minorHAnsi" w:eastAsia="Arial" w:hAnsiTheme="minorHAnsi" w:cstheme="minorHAnsi"/>
            <w:color w:val="1155CC"/>
            <w:u w:val="single"/>
          </w:rPr>
          <w:t>https://en.iz.ru/en/rubric/world</w:t>
        </w:r>
      </w:hyperlink>
      <w:r w:rsidRPr="00D54A0C">
        <w:rPr>
          <w:rFonts w:asciiTheme="minorHAnsi" w:eastAsia="Arial" w:hAnsiTheme="minorHAnsi" w:cstheme="minorHAnsi"/>
        </w:rPr>
        <w:t xml:space="preserve"> Accessed July 9, 2025. HDCSW-EH</w:t>
      </w:r>
      <w:r>
        <w:rPr>
          <w:rFonts w:asciiTheme="minorHAnsi" w:eastAsia="Arial" w:hAnsiTheme="minorHAnsi" w:cstheme="minorHAnsi"/>
          <w:b/>
        </w:rPr>
        <w:t xml:space="preserve"> </w:t>
      </w:r>
    </w:p>
    <w:p w14:paraId="4A3C8887" w14:textId="77777777" w:rsidR="00797AC7" w:rsidRDefault="00797AC7" w:rsidP="00797AC7">
      <w:pPr>
        <w:spacing w:before="240" w:after="240" w:line="276" w:lineRule="auto"/>
        <w:rPr>
          <w:rFonts w:asciiTheme="minorHAnsi" w:eastAsia="Arial" w:hAnsiTheme="minorHAnsi" w:cstheme="minorHAnsi"/>
          <w:b/>
        </w:rPr>
      </w:pPr>
      <w:r>
        <w:rPr>
          <w:rFonts w:asciiTheme="minorHAnsi" w:eastAsia="Arial" w:hAnsiTheme="minorHAnsi" w:cstheme="minorHAnsi"/>
        </w:rPr>
        <w:t xml:space="preserve">Note: </w:t>
      </w:r>
      <w:proofErr w:type="spellStart"/>
      <w:r w:rsidRPr="00D54A0C">
        <w:rPr>
          <w:rFonts w:asciiTheme="minorHAnsi" w:eastAsia="Arial" w:hAnsiTheme="minorHAnsi" w:cstheme="minorHAnsi"/>
        </w:rPr>
        <w:t>Izvestia</w:t>
      </w:r>
      <w:proofErr w:type="spellEnd"/>
      <w:r w:rsidRPr="00D54A0C">
        <w:rPr>
          <w:rFonts w:asciiTheme="minorHAnsi" w:eastAsia="Arial" w:hAnsiTheme="minorHAnsi" w:cstheme="minorHAnsi"/>
        </w:rPr>
        <w:t xml:space="preserve"> is a major Russian news outlet covering government, diplomacy, and international affairs. Maria Zakharova is the official spokesperson for the Russian Foreign Ministry, and her statements represent the Kremlin’s official diplomatic position.</w:t>
      </w:r>
    </w:p>
    <w:p w14:paraId="0F4E716C" w14:textId="77777777" w:rsidR="00797AC7" w:rsidRPr="00FA1F00" w:rsidRDefault="00797AC7" w:rsidP="00797AC7">
      <w:pPr>
        <w:spacing w:before="240" w:after="240" w:line="276" w:lineRule="auto"/>
        <w:rPr>
          <w:rFonts w:asciiTheme="minorHAnsi" w:eastAsia="Arial" w:hAnsiTheme="minorHAnsi" w:cstheme="minorHAnsi"/>
          <w:b/>
        </w:rPr>
      </w:pPr>
      <w:r w:rsidRPr="00D54A0C">
        <w:rPr>
          <w:rFonts w:asciiTheme="minorHAnsi" w:eastAsia="Arial" w:hAnsiTheme="minorHAnsi" w:cstheme="minorHAnsi"/>
          <w:highlight w:val="yellow"/>
          <w:u w:val="single"/>
        </w:rPr>
        <w:t xml:space="preserve">Russia has partially resumed work in the Arctic Council. This was announced by Russian Foreign Ministry spokeswoman </w:t>
      </w:r>
      <w:r w:rsidRPr="00D54A0C">
        <w:rPr>
          <w:rFonts w:asciiTheme="minorHAnsi" w:eastAsia="Arial" w:hAnsiTheme="minorHAnsi" w:cstheme="minorHAnsi"/>
          <w:highlight w:val="white"/>
          <w:u w:val="single"/>
        </w:rPr>
        <w:t xml:space="preserve">Maria Zakharova </w:t>
      </w:r>
      <w:r w:rsidRPr="00D54A0C">
        <w:rPr>
          <w:rFonts w:asciiTheme="minorHAnsi" w:eastAsia="Arial" w:hAnsiTheme="minorHAnsi" w:cstheme="minorHAnsi"/>
          <w:highlight w:val="yellow"/>
          <w:u w:val="single"/>
        </w:rPr>
        <w:t>on January 24</w:t>
      </w:r>
      <w:r w:rsidRPr="00D54A0C">
        <w:rPr>
          <w:rFonts w:asciiTheme="minorHAnsi" w:eastAsia="Arial" w:hAnsiTheme="minorHAnsi" w:cstheme="minorHAnsi"/>
          <w:u w:val="single"/>
        </w:rPr>
        <w:t>.</w:t>
      </w:r>
      <w:r w:rsidRPr="00D54A0C">
        <w:rPr>
          <w:rFonts w:asciiTheme="minorHAnsi" w:eastAsia="Arial" w:hAnsiTheme="minorHAnsi" w:cstheme="minorHAnsi"/>
        </w:rPr>
        <w:t xml:space="preserve">"At this stage, interaction along the lines of the Arctic Council has been partially resumed," she told </w:t>
      </w:r>
      <w:hyperlink r:id="rId24" w:history="1">
        <w:r w:rsidRPr="00D54A0C">
          <w:rPr>
            <w:rStyle w:val="Hyperlink"/>
            <w:rFonts w:asciiTheme="minorHAnsi" w:eastAsia="Arial" w:hAnsiTheme="minorHAnsi" w:cstheme="minorHAnsi"/>
            <w:color w:val="5B3F7A"/>
          </w:rPr>
          <w:t xml:space="preserve">RIA </w:t>
        </w:r>
        <w:proofErr w:type="spellStart"/>
        <w:r w:rsidRPr="00D54A0C">
          <w:rPr>
            <w:rStyle w:val="Hyperlink"/>
            <w:rFonts w:asciiTheme="minorHAnsi" w:eastAsia="Arial" w:hAnsiTheme="minorHAnsi" w:cstheme="minorHAnsi"/>
            <w:color w:val="5B3F7A"/>
          </w:rPr>
          <w:t>Novosti.</w:t>
        </w:r>
      </w:hyperlink>
      <w:r w:rsidRPr="00D54A0C">
        <w:rPr>
          <w:rFonts w:asciiTheme="minorHAnsi" w:eastAsia="Arial" w:hAnsiTheme="minorHAnsi" w:cstheme="minorHAnsi"/>
        </w:rPr>
        <w:t>Zakharova</w:t>
      </w:r>
      <w:proofErr w:type="spellEnd"/>
      <w:r w:rsidRPr="00D54A0C">
        <w:rPr>
          <w:rFonts w:asciiTheme="minorHAnsi" w:eastAsia="Arial" w:hAnsiTheme="minorHAnsi" w:cstheme="minorHAnsi"/>
        </w:rPr>
        <w:t xml:space="preserve"> said that on the initiative of the Norwegian side in the second half of 2024, meetings of all six groups of the council, which specialize in sustainable development, climate, environmental protection, prevention and response to emergencies, were held in the format of video </w:t>
      </w:r>
      <w:proofErr w:type="spellStart"/>
      <w:r w:rsidRPr="00D54A0C">
        <w:rPr>
          <w:rFonts w:asciiTheme="minorHAnsi" w:eastAsia="Arial" w:hAnsiTheme="minorHAnsi" w:cstheme="minorHAnsi"/>
        </w:rPr>
        <w:t>link."And</w:t>
      </w:r>
      <w:proofErr w:type="spellEnd"/>
      <w:r w:rsidRPr="00D54A0C">
        <w:rPr>
          <w:rFonts w:asciiTheme="minorHAnsi" w:eastAsia="Arial" w:hAnsiTheme="minorHAnsi" w:cstheme="minorHAnsi"/>
          <w:highlight w:val="yellow"/>
        </w:rPr>
        <w:t xml:space="preserve"> </w:t>
      </w:r>
      <w:r w:rsidRPr="00D54A0C">
        <w:rPr>
          <w:rFonts w:asciiTheme="minorHAnsi" w:eastAsia="Arial" w:hAnsiTheme="minorHAnsi" w:cstheme="minorHAnsi"/>
          <w:highlight w:val="white"/>
          <w:u w:val="single"/>
        </w:rPr>
        <w:t xml:space="preserve">now we are ready for a dialog on the Arctic agenda, including within </w:t>
      </w:r>
      <w:r w:rsidRPr="00D54A0C">
        <w:rPr>
          <w:rFonts w:asciiTheme="minorHAnsi" w:eastAsia="Arial" w:hAnsiTheme="minorHAnsi" w:cstheme="minorHAnsi"/>
          <w:highlight w:val="yellow"/>
          <w:u w:val="single"/>
        </w:rPr>
        <w:t>the framework of the Arctic Council,</w:t>
      </w:r>
      <w:r w:rsidRPr="00D54A0C">
        <w:rPr>
          <w:rFonts w:asciiTheme="minorHAnsi" w:eastAsia="Arial" w:hAnsiTheme="minorHAnsi" w:cstheme="minorHAnsi"/>
          <w:u w:val="single"/>
        </w:rPr>
        <w:t xml:space="preserve"> </w:t>
      </w:r>
      <w:r w:rsidRPr="00D54A0C">
        <w:rPr>
          <w:rFonts w:asciiTheme="minorHAnsi" w:eastAsia="Arial" w:hAnsiTheme="minorHAnsi" w:cstheme="minorHAnsi"/>
          <w:highlight w:val="yellow"/>
          <w:u w:val="single"/>
        </w:rPr>
        <w:t>provided that it will be carried out on an equal and mutually beneficial basis</w:t>
      </w:r>
      <w:r w:rsidRPr="00D54A0C">
        <w:rPr>
          <w:rFonts w:asciiTheme="minorHAnsi" w:eastAsia="Arial" w:hAnsiTheme="minorHAnsi" w:cstheme="minorHAnsi"/>
          <w:highlight w:val="yellow"/>
        </w:rPr>
        <w:t>"</w:t>
      </w:r>
      <w:r w:rsidRPr="00D54A0C">
        <w:rPr>
          <w:rFonts w:asciiTheme="minorHAnsi" w:eastAsia="Arial" w:hAnsiTheme="minorHAnsi" w:cstheme="minorHAnsi"/>
        </w:rPr>
        <w:t>, - emphasized the official representative of the Russian Foreign Ministry At the same time, she announced that the resumption of meetings of the "Arctic Five", which includes Russia, Denmark, Canada, Norway and the United States, is not discussed.</w:t>
      </w:r>
    </w:p>
    <w:p w14:paraId="4F61EF8F" w14:textId="77777777" w:rsidR="00797AC7" w:rsidRPr="00D54A0C" w:rsidRDefault="00797AC7" w:rsidP="00797AC7">
      <w:pPr>
        <w:spacing w:after="220" w:line="360" w:lineRule="auto"/>
        <w:ind w:right="1300"/>
        <w:rPr>
          <w:rFonts w:asciiTheme="minorHAnsi" w:eastAsia="Arial" w:hAnsiTheme="minorHAnsi" w:cstheme="minorHAnsi"/>
        </w:rPr>
      </w:pPr>
      <w:r w:rsidRPr="00D54A0C">
        <w:rPr>
          <w:rFonts w:asciiTheme="minorHAnsi" w:eastAsia="Arial" w:hAnsiTheme="minorHAnsi" w:cstheme="minorHAnsi"/>
          <w:u w:val="single"/>
        </w:rPr>
        <w:t>"</w:t>
      </w:r>
      <w:r w:rsidRPr="00D54A0C">
        <w:rPr>
          <w:rFonts w:asciiTheme="minorHAnsi" w:eastAsia="Arial" w:hAnsiTheme="minorHAnsi" w:cstheme="minorHAnsi"/>
          <w:highlight w:val="yellow"/>
          <w:u w:val="single"/>
        </w:rPr>
        <w:t>Such a trusting dialog will be possible only if Western countries refuse to take anti-Russian actions, confirm their readiness to take into account our interests and search for joint solutions to the problems of the Arctic,</w:t>
      </w:r>
      <w:r w:rsidRPr="00D54A0C">
        <w:rPr>
          <w:rFonts w:asciiTheme="minorHAnsi" w:eastAsia="Arial" w:hAnsiTheme="minorHAnsi" w:cstheme="minorHAnsi"/>
          <w:u w:val="single"/>
        </w:rPr>
        <w:t>"</w:t>
      </w:r>
      <w:r w:rsidRPr="00D54A0C">
        <w:rPr>
          <w:rFonts w:asciiTheme="minorHAnsi" w:eastAsia="Arial" w:hAnsiTheme="minorHAnsi" w:cstheme="minorHAnsi"/>
        </w:rPr>
        <w:t xml:space="preserve"> Zakharova </w:t>
      </w:r>
      <w:proofErr w:type="spellStart"/>
      <w:r w:rsidRPr="00D54A0C">
        <w:rPr>
          <w:rFonts w:asciiTheme="minorHAnsi" w:eastAsia="Arial" w:hAnsiTheme="minorHAnsi" w:cstheme="minorHAnsi"/>
        </w:rPr>
        <w:t>explained.Earlier</w:t>
      </w:r>
      <w:proofErr w:type="spellEnd"/>
      <w:r w:rsidRPr="00D54A0C">
        <w:rPr>
          <w:rFonts w:asciiTheme="minorHAnsi" w:eastAsia="Arial" w:hAnsiTheme="minorHAnsi" w:cstheme="minorHAnsi"/>
        </w:rPr>
        <w:t xml:space="preserve">, on January 13, Vladislav  </w:t>
      </w:r>
      <w:proofErr w:type="spellStart"/>
      <w:r w:rsidRPr="00D54A0C">
        <w:rPr>
          <w:rFonts w:asciiTheme="minorHAnsi" w:eastAsia="Arial" w:hAnsiTheme="minorHAnsi" w:cstheme="minorHAnsi"/>
        </w:rPr>
        <w:t>Maslennikov</w:t>
      </w:r>
      <w:proofErr w:type="spellEnd"/>
      <w:r w:rsidRPr="00D54A0C">
        <w:rPr>
          <w:rFonts w:asciiTheme="minorHAnsi" w:eastAsia="Arial" w:hAnsiTheme="minorHAnsi" w:cstheme="minorHAnsi"/>
        </w:rPr>
        <w:t xml:space="preserve">, director of the Russian Foreign Ministry's Department of European Affairs, told </w:t>
      </w:r>
      <w:proofErr w:type="spellStart"/>
      <w:r w:rsidRPr="00D54A0C">
        <w:rPr>
          <w:rFonts w:asciiTheme="minorHAnsi" w:eastAsia="Arial" w:hAnsiTheme="minorHAnsi" w:cstheme="minorHAnsi"/>
        </w:rPr>
        <w:t>Izvestia</w:t>
      </w:r>
      <w:proofErr w:type="spellEnd"/>
      <w:r w:rsidRPr="00D54A0C">
        <w:rPr>
          <w:rFonts w:asciiTheme="minorHAnsi" w:eastAsia="Arial" w:hAnsiTheme="minorHAnsi" w:cstheme="minorHAnsi"/>
        </w:rPr>
        <w:t xml:space="preserve"> that </w:t>
      </w:r>
      <w:hyperlink r:id="rId25" w:history="1">
        <w:r w:rsidRPr="00D54A0C">
          <w:rPr>
            <w:rStyle w:val="Hyperlink"/>
            <w:rFonts w:asciiTheme="minorHAnsi" w:eastAsia="Arial" w:hAnsiTheme="minorHAnsi" w:cstheme="minorHAnsi"/>
            <w:color w:val="5B3F7A"/>
            <w:highlight w:val="yellow"/>
            <w:u w:val="single"/>
          </w:rPr>
          <w:t>Russia is ready to work in the Arctic Council format</w:t>
        </w:r>
      </w:hyperlink>
      <w:r w:rsidRPr="00D54A0C">
        <w:rPr>
          <w:rFonts w:asciiTheme="minorHAnsi" w:eastAsia="Arial" w:hAnsiTheme="minorHAnsi" w:cstheme="minorHAnsi"/>
          <w:highlight w:val="yellow"/>
          <w:u w:val="single"/>
        </w:rPr>
        <w:t xml:space="preserve"> based on its national interests. </w:t>
      </w:r>
      <w:r w:rsidRPr="00D54A0C">
        <w:rPr>
          <w:rFonts w:asciiTheme="minorHAnsi" w:eastAsia="Arial" w:hAnsiTheme="minorHAnsi" w:cstheme="minorHAnsi"/>
          <w:highlight w:val="white"/>
          <w:u w:val="single"/>
        </w:rPr>
        <w:t>At the same time, he noted that in the Arctic, Western countries' desire for confrontation with Russia rather than cooperation is becoming more and more evident</w:t>
      </w:r>
      <w:r w:rsidRPr="00D54A0C">
        <w:rPr>
          <w:rFonts w:asciiTheme="minorHAnsi" w:eastAsia="Arial" w:hAnsiTheme="minorHAnsi" w:cstheme="minorHAnsi"/>
          <w:highlight w:val="white"/>
        </w:rPr>
        <w:t xml:space="preserve"> </w:t>
      </w:r>
      <w:r w:rsidRPr="00D54A0C">
        <w:rPr>
          <w:rFonts w:asciiTheme="minorHAnsi" w:eastAsia="Arial" w:hAnsiTheme="minorHAnsi" w:cstheme="minorHAnsi"/>
        </w:rPr>
        <w:t>On December 18 last year, Nikolai Patrushev, aide to the Russian president and chairman of the Maritime Board</w:t>
      </w:r>
      <w:r w:rsidRPr="00D54A0C">
        <w:rPr>
          <w:rFonts w:asciiTheme="minorHAnsi" w:eastAsia="Arial" w:hAnsiTheme="minorHAnsi" w:cstheme="minorHAnsi"/>
          <w:highlight w:val="white"/>
        </w:rPr>
        <w:t xml:space="preserve">, </w:t>
      </w:r>
      <w:r w:rsidRPr="00D54A0C">
        <w:rPr>
          <w:rFonts w:asciiTheme="minorHAnsi" w:eastAsia="Arial" w:hAnsiTheme="minorHAnsi" w:cstheme="minorHAnsi"/>
          <w:highlight w:val="white"/>
          <w:u w:val="single"/>
        </w:rPr>
        <w:t xml:space="preserve">said that </w:t>
      </w:r>
      <w:hyperlink r:id="rId26" w:history="1">
        <w:r w:rsidRPr="00D54A0C">
          <w:rPr>
            <w:rStyle w:val="Hyperlink"/>
            <w:rFonts w:asciiTheme="minorHAnsi" w:eastAsia="Arial" w:hAnsiTheme="minorHAnsi" w:cstheme="minorHAnsi"/>
            <w:color w:val="5B3F7A"/>
            <w:highlight w:val="white"/>
            <w:u w:val="single"/>
          </w:rPr>
          <w:t>tensions in the Arctic region are growing</w:t>
        </w:r>
      </w:hyperlink>
      <w:r w:rsidRPr="00D54A0C">
        <w:rPr>
          <w:rFonts w:asciiTheme="minorHAnsi" w:eastAsia="Arial" w:hAnsiTheme="minorHAnsi" w:cstheme="minorHAnsi"/>
          <w:highlight w:val="white"/>
          <w:u w:val="single"/>
        </w:rPr>
        <w:t xml:space="preserve"> as a result of NATO's actions. </w:t>
      </w:r>
      <w:r w:rsidRPr="00D54A0C">
        <w:rPr>
          <w:rFonts w:asciiTheme="minorHAnsi" w:eastAsia="Arial" w:hAnsiTheme="minorHAnsi" w:cstheme="minorHAnsi"/>
          <w:highlight w:val="white"/>
        </w:rPr>
        <w:t>Pr</w:t>
      </w:r>
      <w:r w:rsidRPr="00D54A0C">
        <w:rPr>
          <w:rFonts w:asciiTheme="minorHAnsi" w:eastAsia="Arial" w:hAnsiTheme="minorHAnsi" w:cstheme="minorHAnsi"/>
        </w:rPr>
        <w:t xml:space="preserve">ior to that, on September 17, General James Hecker, commander of the </w:t>
      </w:r>
      <w:hyperlink r:id="rId27" w:history="1">
        <w:r w:rsidRPr="00D54A0C">
          <w:rPr>
            <w:rStyle w:val="Hyperlink"/>
            <w:rFonts w:asciiTheme="minorHAnsi" w:eastAsia="Arial" w:hAnsiTheme="minorHAnsi" w:cstheme="minorHAnsi"/>
            <w:color w:val="5B3F7A"/>
          </w:rPr>
          <w:t>U.S.</w:t>
        </w:r>
      </w:hyperlink>
      <w:r w:rsidRPr="00D54A0C">
        <w:rPr>
          <w:rFonts w:asciiTheme="minorHAnsi" w:eastAsia="Arial" w:hAnsiTheme="minorHAnsi" w:cstheme="minorHAnsi"/>
        </w:rPr>
        <w:t xml:space="preserve"> Air Force (Air Force) in Europe and Africa, said that the North Atlantic Alliance was studying the idea of creating a joint </w:t>
      </w:r>
      <w:hyperlink r:id="rId28" w:history="1">
        <w:r w:rsidRPr="00D54A0C">
          <w:rPr>
            <w:rStyle w:val="Hyperlink"/>
            <w:rFonts w:asciiTheme="minorHAnsi" w:eastAsia="Arial" w:hAnsiTheme="minorHAnsi" w:cstheme="minorHAnsi"/>
            <w:color w:val="5B3F7A"/>
          </w:rPr>
          <w:t xml:space="preserve">air operations control center in the </w:t>
        </w:r>
        <w:proofErr w:type="spellStart"/>
        <w:r w:rsidRPr="00D54A0C">
          <w:rPr>
            <w:rStyle w:val="Hyperlink"/>
            <w:rFonts w:asciiTheme="minorHAnsi" w:eastAsia="Arial" w:hAnsiTheme="minorHAnsi" w:cstheme="minorHAnsi"/>
            <w:color w:val="5B3F7A"/>
          </w:rPr>
          <w:t>Arctic</w:t>
        </w:r>
      </w:hyperlink>
      <w:r w:rsidRPr="00D54A0C">
        <w:rPr>
          <w:rFonts w:asciiTheme="minorHAnsi" w:eastAsia="Arial" w:hAnsiTheme="minorHAnsi" w:cstheme="minorHAnsi"/>
        </w:rPr>
        <w:t>.On</w:t>
      </w:r>
      <w:proofErr w:type="spellEnd"/>
      <w:r w:rsidRPr="00D54A0C">
        <w:rPr>
          <w:rFonts w:asciiTheme="minorHAnsi" w:eastAsia="Arial" w:hAnsiTheme="minorHAnsi" w:cstheme="minorHAnsi"/>
        </w:rPr>
        <w:t xml:space="preserve"> August 16, Patrushev stressed in an interview with </w:t>
      </w:r>
      <w:proofErr w:type="spellStart"/>
      <w:r w:rsidRPr="00D54A0C">
        <w:rPr>
          <w:rFonts w:asciiTheme="minorHAnsi" w:eastAsia="Arial" w:hAnsiTheme="minorHAnsi" w:cstheme="minorHAnsi"/>
        </w:rPr>
        <w:t>Izvestia</w:t>
      </w:r>
      <w:proofErr w:type="spellEnd"/>
      <w:r w:rsidRPr="00D54A0C">
        <w:rPr>
          <w:rFonts w:asciiTheme="minorHAnsi" w:eastAsia="Arial" w:hAnsiTheme="minorHAnsi" w:cstheme="minorHAnsi"/>
        </w:rPr>
        <w:t xml:space="preserve"> that </w:t>
      </w:r>
      <w:hyperlink r:id="rId29" w:history="1">
        <w:r w:rsidRPr="00D54A0C">
          <w:rPr>
            <w:rStyle w:val="Hyperlink"/>
            <w:rFonts w:asciiTheme="minorHAnsi" w:eastAsia="Arial" w:hAnsiTheme="minorHAnsi" w:cstheme="minorHAnsi"/>
            <w:color w:val="5B3F7A"/>
            <w:highlight w:val="yellow"/>
            <w:u w:val="single"/>
          </w:rPr>
          <w:t>Russia adheres to the policy of peaceful development of the Arctic region</w:t>
        </w:r>
      </w:hyperlink>
      <w:r w:rsidRPr="00D54A0C">
        <w:rPr>
          <w:rFonts w:asciiTheme="minorHAnsi" w:eastAsia="Arial" w:hAnsiTheme="minorHAnsi" w:cstheme="minorHAnsi"/>
        </w:rPr>
        <w:t>.</w:t>
      </w:r>
      <w:r w:rsidRPr="00D54A0C">
        <w:rPr>
          <w:rFonts w:asciiTheme="minorHAnsi" w:eastAsia="Arial" w:hAnsiTheme="minorHAnsi" w:cstheme="minorHAnsi"/>
          <w:highlight w:val="yellow"/>
        </w:rPr>
        <w:t xml:space="preserve"> In addition, the Russian Federation is actively working on the socio-economic development of the Arctic territories,</w:t>
      </w:r>
      <w:r w:rsidRPr="00D54A0C">
        <w:rPr>
          <w:rFonts w:asciiTheme="minorHAnsi" w:eastAsia="Arial" w:hAnsiTheme="minorHAnsi" w:cstheme="minorHAnsi"/>
        </w:rPr>
        <w:t xml:space="preserve"> he </w:t>
      </w:r>
      <w:proofErr w:type="spellStart"/>
      <w:r w:rsidRPr="00D54A0C">
        <w:rPr>
          <w:rFonts w:asciiTheme="minorHAnsi" w:eastAsia="Arial" w:hAnsiTheme="minorHAnsi" w:cstheme="minorHAnsi"/>
        </w:rPr>
        <w:t>added.The</w:t>
      </w:r>
      <w:proofErr w:type="spellEnd"/>
      <w:r w:rsidRPr="00D54A0C">
        <w:rPr>
          <w:rFonts w:asciiTheme="minorHAnsi" w:eastAsia="Arial" w:hAnsiTheme="minorHAnsi" w:cstheme="minorHAnsi"/>
        </w:rPr>
        <w:t xml:space="preserve"> Arctic Council was established in 1996. It includes Denmark (including Greenland and the Faroe Islands), Canada, Finland, Iceland, Norway, Russia, Sweden, and the </w:t>
      </w:r>
      <w:hyperlink r:id="rId30" w:history="1">
        <w:r w:rsidRPr="00D54A0C">
          <w:rPr>
            <w:rStyle w:val="Hyperlink"/>
            <w:rFonts w:asciiTheme="minorHAnsi" w:eastAsia="Arial" w:hAnsiTheme="minorHAnsi" w:cstheme="minorHAnsi"/>
            <w:color w:val="5B3F7A"/>
          </w:rPr>
          <w:t>United States</w:t>
        </w:r>
      </w:hyperlink>
      <w:r w:rsidRPr="00D54A0C">
        <w:rPr>
          <w:rFonts w:asciiTheme="minorHAnsi" w:eastAsia="Arial" w:hAnsiTheme="minorHAnsi" w:cstheme="minorHAnsi"/>
        </w:rPr>
        <w:t xml:space="preserve">. The chairman of the organization changes every two years. In March 2022, the Western member states of the council suspended participation in any activities of the association due to the events in Ukraine.  </w:t>
      </w:r>
    </w:p>
    <w:p w14:paraId="618DDCD1" w14:textId="77777777" w:rsidR="00797AC7" w:rsidRPr="00797AC7" w:rsidRDefault="00797AC7" w:rsidP="00797AC7"/>
    <w:p w14:paraId="1DBBDE19" w14:textId="2255AF0E" w:rsidR="000B58AA" w:rsidRDefault="000B58AA" w:rsidP="000B58AA">
      <w:pPr>
        <w:pStyle w:val="Heading3"/>
        <w:rPr>
          <w:rFonts w:eastAsia="Calibri"/>
        </w:rPr>
      </w:pPr>
      <w:r>
        <w:rPr>
          <w:rFonts w:eastAsia="Calibri"/>
        </w:rPr>
        <w:t>Net Benefit---Russia</w:t>
      </w:r>
    </w:p>
    <w:p w14:paraId="4B442BBD" w14:textId="77777777" w:rsidR="000B58AA" w:rsidRDefault="000B58AA" w:rsidP="000B58AA">
      <w:pPr>
        <w:pStyle w:val="Heading4"/>
        <w:rPr>
          <w:rFonts w:eastAsia="Calibri"/>
        </w:rPr>
      </w:pPr>
      <w:r>
        <w:rPr>
          <w:rFonts w:eastAsia="Calibri"/>
        </w:rPr>
        <w:t xml:space="preserve">The plan’s </w:t>
      </w:r>
      <w:r>
        <w:rPr>
          <w:rFonts w:eastAsia="Calibri"/>
          <w:u w:val="single"/>
        </w:rPr>
        <w:t>unilateral</w:t>
      </w:r>
      <w:r>
        <w:rPr>
          <w:rFonts w:eastAsia="Calibri"/>
        </w:rPr>
        <w:t xml:space="preserve"> militarization of the Arctic makes an effective Arctic council impossible and triggers conflict with Russia. </w:t>
      </w:r>
    </w:p>
    <w:p w14:paraId="114ED684" w14:textId="77777777" w:rsidR="000B58AA" w:rsidRDefault="000B58AA" w:rsidP="000B58AA">
      <w:pPr>
        <w:rPr>
          <w:rFonts w:eastAsia="Calibri"/>
          <w:b/>
          <w:sz w:val="26"/>
          <w:szCs w:val="26"/>
        </w:rPr>
      </w:pPr>
      <w:r>
        <w:rPr>
          <w:b/>
          <w:sz w:val="26"/>
          <w:szCs w:val="26"/>
        </w:rPr>
        <w:t>Kertysova, Policy Fellow at the European Leadership Network, 21.</w:t>
      </w:r>
    </w:p>
    <w:p w14:paraId="18884C2A" w14:textId="77777777" w:rsidR="000B58AA" w:rsidRDefault="000B58AA" w:rsidP="000B58AA">
      <w:r>
        <w:t xml:space="preserve">Katarina Kertysova 21. Policy Fellow at the European Leadership Network (ELN) and a Global Fellow at the Kennan and Polar Institutes of the Woodrow Wilson International Center for Scholars. "The Prospects for US-Russia Climate Engagement Under Moscow’s Chairing of the Arctic Council." No Publication. 5-19-2021. </w:t>
      </w:r>
      <w:hyperlink r:id="rId31" w:history="1">
        <w:r>
          <w:rPr>
            <w:rStyle w:val="Hyperlink"/>
            <w:color w:val="467886"/>
          </w:rPr>
          <w:t>https://www.russiamatters.org/analysis/prospects-us-russia-climate-engagement-under-moscows-chairing-arctic-council</w:t>
        </w:r>
      </w:hyperlink>
      <w:r>
        <w:t xml:space="preserve"> HDCSW-Packet</w:t>
      </w:r>
    </w:p>
    <w:p w14:paraId="3FDEA24D" w14:textId="77777777" w:rsidR="000B58AA" w:rsidRDefault="000B58AA" w:rsidP="000B58AA">
      <w:pPr>
        <w:rPr>
          <w:sz w:val="16"/>
          <w:szCs w:val="16"/>
        </w:rPr>
      </w:pPr>
      <w:r>
        <w:rPr>
          <w:u w:val="single"/>
        </w:rPr>
        <w:t xml:space="preserve">The military buildup in the </w:t>
      </w:r>
      <w:r>
        <w:rPr>
          <w:b/>
          <w:u w:val="single"/>
        </w:rPr>
        <w:t>region</w:t>
      </w:r>
      <w:r>
        <w:rPr>
          <w:u w:val="single"/>
        </w:rPr>
        <w:t xml:space="preserve"> and </w:t>
      </w:r>
      <w:r>
        <w:rPr>
          <w:b/>
          <w:u w:val="single"/>
        </w:rPr>
        <w:t>zero-sum thinking</w:t>
      </w:r>
      <w:r>
        <w:rPr>
          <w:u w:val="single"/>
        </w:rPr>
        <w:t xml:space="preserve"> will continue to put </w:t>
      </w:r>
      <w:r>
        <w:rPr>
          <w:b/>
          <w:u w:val="single"/>
        </w:rPr>
        <w:t>regional</w:t>
      </w:r>
      <w:r>
        <w:rPr>
          <w:u w:val="single"/>
        </w:rPr>
        <w:t xml:space="preserve"> </w:t>
      </w:r>
      <w:r>
        <w:rPr>
          <w:b/>
          <w:u w:val="single"/>
        </w:rPr>
        <w:t>cooperation</w:t>
      </w:r>
      <w:r>
        <w:rPr>
          <w:u w:val="single"/>
        </w:rPr>
        <w:t xml:space="preserve"> on areas of </w:t>
      </w:r>
      <w:r>
        <w:rPr>
          <w:b/>
          <w:u w:val="single"/>
        </w:rPr>
        <w:t>mutual interest under strain</w:t>
      </w:r>
      <w:r>
        <w:rPr>
          <w:u w:val="single"/>
        </w:rPr>
        <w:t xml:space="preserve">. It remains to be seen whether </w:t>
      </w:r>
      <w:r>
        <w:rPr>
          <w:b/>
          <w:u w:val="single"/>
        </w:rPr>
        <w:t>U.S. concerns</w:t>
      </w:r>
      <w:r>
        <w:rPr>
          <w:u w:val="single"/>
        </w:rPr>
        <w:t xml:space="preserve"> about </w:t>
      </w:r>
      <w:r>
        <w:rPr>
          <w:b/>
          <w:u w:val="single"/>
        </w:rPr>
        <w:t>Russian militarization</w:t>
      </w:r>
      <w:r>
        <w:rPr>
          <w:u w:val="single"/>
        </w:rPr>
        <w:t xml:space="preserve"> of the </w:t>
      </w:r>
      <w:r>
        <w:rPr>
          <w:b/>
          <w:u w:val="single"/>
        </w:rPr>
        <w:t>Arctic</w:t>
      </w:r>
      <w:r>
        <w:rPr>
          <w:u w:val="single"/>
        </w:rPr>
        <w:t xml:space="preserve"> will be </w:t>
      </w:r>
      <w:r>
        <w:rPr>
          <w:b/>
          <w:u w:val="single"/>
        </w:rPr>
        <w:t>spelled out</w:t>
      </w:r>
      <w:r>
        <w:rPr>
          <w:u w:val="single"/>
        </w:rPr>
        <w:t xml:space="preserve"> or </w:t>
      </w:r>
      <w:r>
        <w:rPr>
          <w:b/>
          <w:u w:val="single"/>
        </w:rPr>
        <w:t>sidelined</w:t>
      </w:r>
      <w:r>
        <w:rPr>
          <w:u w:val="single"/>
        </w:rPr>
        <w:t xml:space="preserve"> in the name of </w:t>
      </w:r>
      <w:r>
        <w:rPr>
          <w:b/>
          <w:u w:val="single"/>
        </w:rPr>
        <w:t>rebuilding regional multilateralism</w:t>
      </w:r>
      <w:r>
        <w:rPr>
          <w:sz w:val="16"/>
          <w:szCs w:val="16"/>
        </w:rPr>
        <w:t xml:space="preserve">. In the words of Andreas Raspotnik and Andreas Østhagen, the new U.S. administration needs to understand the Arctic status quo, where “cooperation with Russia is a geographic necessity, and the one with China a future imperative; be it on matters of regional security, fisheries management or environmental protection.” </w:t>
      </w:r>
      <w:r>
        <w:rPr>
          <w:u w:val="single"/>
        </w:rPr>
        <w:t>Biden should prioritize</w:t>
      </w:r>
      <w:r>
        <w:rPr>
          <w:sz w:val="16"/>
          <w:szCs w:val="16"/>
        </w:rPr>
        <w:t xml:space="preserve"> </w:t>
      </w:r>
      <w:r>
        <w:rPr>
          <w:u w:val="single"/>
        </w:rPr>
        <w:t>cooperation</w:t>
      </w:r>
      <w:r>
        <w:rPr>
          <w:sz w:val="16"/>
          <w:szCs w:val="16"/>
        </w:rPr>
        <w:t xml:space="preserve"> on areas of mutual interest </w:t>
      </w:r>
      <w:r>
        <w:rPr>
          <w:u w:val="single"/>
        </w:rPr>
        <w:t xml:space="preserve">over </w:t>
      </w:r>
      <w:r>
        <w:rPr>
          <w:b/>
          <w:u w:val="single"/>
        </w:rPr>
        <w:t>bellicose rhetoric</w:t>
      </w:r>
      <w:r>
        <w:rPr>
          <w:sz w:val="16"/>
          <w:szCs w:val="16"/>
        </w:rPr>
        <w:t xml:space="preserve"> </w:t>
      </w:r>
      <w:r>
        <w:rPr>
          <w:u w:val="single"/>
        </w:rPr>
        <w:t xml:space="preserve">and </w:t>
      </w:r>
      <w:r>
        <w:rPr>
          <w:b/>
          <w:u w:val="single"/>
        </w:rPr>
        <w:t>military-strategic competition</w:t>
      </w:r>
      <w:r>
        <w:rPr>
          <w:u w:val="single"/>
        </w:rPr>
        <w:t xml:space="preserve"> with </w:t>
      </w:r>
      <w:r>
        <w:rPr>
          <w:b/>
          <w:u w:val="single"/>
        </w:rPr>
        <w:t>Russia</w:t>
      </w:r>
      <w:r>
        <w:rPr>
          <w:u w:val="single"/>
        </w:rPr>
        <w:t xml:space="preserve"> and </w:t>
      </w:r>
      <w:r>
        <w:rPr>
          <w:b/>
          <w:u w:val="single"/>
        </w:rPr>
        <w:t>China</w:t>
      </w:r>
      <w:r>
        <w:rPr>
          <w:sz w:val="16"/>
          <w:szCs w:val="16"/>
        </w:rPr>
        <w:t xml:space="preserve">, </w:t>
      </w:r>
      <w:r>
        <w:rPr>
          <w:u w:val="single"/>
        </w:rPr>
        <w:t xml:space="preserve">which </w:t>
      </w:r>
      <w:r>
        <w:rPr>
          <w:b/>
          <w:u w:val="single"/>
        </w:rPr>
        <w:t>dominated Arctic relations</w:t>
      </w:r>
      <w:r>
        <w:rPr>
          <w:sz w:val="16"/>
          <w:szCs w:val="16"/>
        </w:rPr>
        <w:t xml:space="preserve"> under the previous U.S. administration. To address the region’s growing militarization, </w:t>
      </w:r>
      <w:r>
        <w:rPr>
          <w:u w:val="single"/>
        </w:rPr>
        <w:t>it would be advisable for the Biden administration to find new ways to engage Arctic</w:t>
      </w:r>
      <w:r>
        <w:rPr>
          <w:sz w:val="16"/>
          <w:szCs w:val="16"/>
        </w:rPr>
        <w:t xml:space="preserve"> and non-Arctic </w:t>
      </w:r>
      <w:r>
        <w:rPr>
          <w:u w:val="single"/>
        </w:rPr>
        <w:t>actors</w:t>
      </w:r>
      <w:r>
        <w:rPr>
          <w:sz w:val="16"/>
          <w:szCs w:val="16"/>
        </w:rPr>
        <w:t xml:space="preserve"> in defense-related and military security dialogue </w:t>
      </w:r>
      <w:r>
        <w:rPr>
          <w:b/>
          <w:u w:val="single"/>
        </w:rPr>
        <w:t>outside the Arctic Council</w:t>
      </w:r>
      <w:r>
        <w:rPr>
          <w:sz w:val="16"/>
          <w:szCs w:val="16"/>
        </w:rPr>
        <w:t>. This would help reduce the risk of military escalation stemming from miscalculation and misinterpretation of intentions.</w:t>
      </w:r>
    </w:p>
    <w:p w14:paraId="5B0542E8" w14:textId="77777777" w:rsidR="000B58AA" w:rsidRDefault="000B58AA" w:rsidP="000B58AA">
      <w:pPr>
        <w:pStyle w:val="Heading4"/>
        <w:rPr>
          <w:rFonts w:eastAsia="Calibri"/>
          <w:szCs w:val="26"/>
        </w:rPr>
      </w:pPr>
      <w:r>
        <w:rPr>
          <w:rFonts w:eastAsia="Calibri"/>
        </w:rPr>
        <w:t xml:space="preserve">The </w:t>
      </w:r>
      <w:proofErr w:type="spellStart"/>
      <w:r>
        <w:rPr>
          <w:rFonts w:eastAsia="Calibri"/>
        </w:rPr>
        <w:t>aff</w:t>
      </w:r>
      <w:proofErr w:type="spellEnd"/>
      <w:r>
        <w:rPr>
          <w:rFonts w:eastAsia="Calibri"/>
        </w:rPr>
        <w:t xml:space="preserve"> and counterplan directly trade off---make the AC an impossible vehicle for multilateralism. </w:t>
      </w:r>
    </w:p>
    <w:p w14:paraId="73E49D70" w14:textId="77777777" w:rsidR="000B58AA" w:rsidRDefault="000B58AA" w:rsidP="000B58AA">
      <w:pPr>
        <w:rPr>
          <w:rFonts w:eastAsia="Calibri"/>
          <w:b/>
          <w:sz w:val="26"/>
          <w:szCs w:val="26"/>
        </w:rPr>
      </w:pPr>
      <w:r>
        <w:rPr>
          <w:b/>
          <w:sz w:val="26"/>
          <w:szCs w:val="26"/>
        </w:rPr>
        <w:t xml:space="preserve">Breines, Norwegian Political Scientist, 25. </w:t>
      </w:r>
    </w:p>
    <w:p w14:paraId="2478C5C1" w14:textId="77777777" w:rsidR="000B58AA" w:rsidRDefault="000B58AA" w:rsidP="000B58AA">
      <w:r>
        <w:t xml:space="preserve">Ingeborg Breines 25. Norwegian political scientist. "Arctic Council – What And Where To? Arctic Council – Too Important To Be Squeezed Between The Great Powers!." International Peace Bureau. 2-4-2025. </w:t>
      </w:r>
      <w:hyperlink r:id="rId32" w:history="1">
        <w:r>
          <w:rPr>
            <w:rStyle w:val="Hyperlink"/>
            <w:color w:val="467886"/>
          </w:rPr>
          <w:t>https://ipb.org/arctic-council-what-and-where-toarctic-council-too-important-to-be-squeezed-between-the-great-powers/</w:t>
        </w:r>
      </w:hyperlink>
      <w:r>
        <w:t xml:space="preserve"> HDCSW-Packet</w:t>
      </w:r>
    </w:p>
    <w:p w14:paraId="48473E87" w14:textId="77777777" w:rsidR="000B58AA" w:rsidRDefault="000B58AA" w:rsidP="000B58AA">
      <w:pPr>
        <w:rPr>
          <w:sz w:val="16"/>
          <w:szCs w:val="16"/>
        </w:rPr>
      </w:pPr>
      <w:r>
        <w:rPr>
          <w:sz w:val="16"/>
          <w:szCs w:val="16"/>
        </w:rPr>
        <w:t>Militarization – the big elephant in the room</w:t>
      </w:r>
    </w:p>
    <w:p w14:paraId="70368A78" w14:textId="77777777" w:rsidR="000B58AA" w:rsidRDefault="000B58AA" w:rsidP="000B58AA">
      <w:pPr>
        <w:rPr>
          <w:u w:val="single"/>
        </w:rPr>
      </w:pPr>
      <w:r>
        <w:rPr>
          <w:u w:val="single"/>
        </w:rPr>
        <w:t>The strong militarization in the Arctic is the elephant in the room in the Arctic Council</w:t>
      </w:r>
      <w:r>
        <w:rPr>
          <w:sz w:val="16"/>
          <w:szCs w:val="16"/>
        </w:rPr>
        <w:t xml:space="preserve"> as well as in the Norwegian and Nordic public. </w:t>
      </w:r>
      <w:r>
        <w:rPr>
          <w:u w:val="single"/>
        </w:rPr>
        <w:t xml:space="preserve">In order for the Arctic Council to be able to meet the </w:t>
      </w:r>
      <w:r>
        <w:rPr>
          <w:b/>
          <w:u w:val="single"/>
        </w:rPr>
        <w:t>existential</w:t>
      </w:r>
      <w:r>
        <w:rPr>
          <w:u w:val="single"/>
        </w:rPr>
        <w:t xml:space="preserve"> </w:t>
      </w:r>
      <w:r>
        <w:rPr>
          <w:b/>
          <w:u w:val="single"/>
        </w:rPr>
        <w:t>environmental challenges</w:t>
      </w:r>
      <w:r>
        <w:rPr>
          <w:sz w:val="16"/>
          <w:szCs w:val="16"/>
        </w:rPr>
        <w:t xml:space="preserve">, </w:t>
      </w:r>
      <w:r>
        <w:rPr>
          <w:u w:val="single"/>
        </w:rPr>
        <w:t xml:space="preserve">politicians must </w:t>
      </w:r>
      <w:r>
        <w:rPr>
          <w:b/>
          <w:u w:val="single"/>
        </w:rPr>
        <w:t>contribute</w:t>
      </w:r>
      <w:r>
        <w:rPr>
          <w:u w:val="single"/>
        </w:rPr>
        <w:t xml:space="preserve"> to ensure that the </w:t>
      </w:r>
      <w:r>
        <w:rPr>
          <w:b/>
          <w:u w:val="single"/>
        </w:rPr>
        <w:t>geopolitical conflict lines</w:t>
      </w:r>
      <w:r>
        <w:rPr>
          <w:u w:val="single"/>
        </w:rPr>
        <w:t xml:space="preserve"> </w:t>
      </w:r>
      <w:r>
        <w:rPr>
          <w:b/>
          <w:u w:val="single"/>
        </w:rPr>
        <w:t>give way</w:t>
      </w:r>
      <w:r>
        <w:rPr>
          <w:u w:val="single"/>
        </w:rPr>
        <w:t xml:space="preserve"> to </w:t>
      </w:r>
      <w:r>
        <w:rPr>
          <w:b/>
          <w:u w:val="single"/>
        </w:rPr>
        <w:t>practical cooperation</w:t>
      </w:r>
      <w:r>
        <w:rPr>
          <w:u w:val="single"/>
        </w:rPr>
        <w:t>.</w:t>
      </w:r>
    </w:p>
    <w:p w14:paraId="776B1E18" w14:textId="77777777" w:rsidR="000B58AA" w:rsidRDefault="000B58AA" w:rsidP="000B58AA">
      <w:pPr>
        <w:rPr>
          <w:sz w:val="16"/>
          <w:szCs w:val="16"/>
        </w:rPr>
      </w:pPr>
      <w:r>
        <w:rPr>
          <w:sz w:val="16"/>
          <w:szCs w:val="16"/>
        </w:rPr>
        <w:t>The geopolitical situation in the Arctic has worsened dramatically by the Swedish and Finnish entry into NATO and the significant expansion of the number of US bases in the Nordic countries. And not far from the Norwegian border, Russia has its large military base on the Kola Peninsula with nuclear submarines and nuclear weapons.</w:t>
      </w:r>
    </w:p>
    <w:p w14:paraId="465E3D05" w14:textId="77777777" w:rsidR="00947D3E" w:rsidRDefault="00947D3E" w:rsidP="00947D3E">
      <w:pPr>
        <w:pStyle w:val="Heading3"/>
        <w:rPr>
          <w:rFonts w:eastAsia="Arial"/>
        </w:rPr>
      </w:pPr>
      <w:r>
        <w:rPr>
          <w:rFonts w:eastAsia="Arial"/>
        </w:rPr>
        <w:t>Permutation Answers</w:t>
      </w:r>
    </w:p>
    <w:p w14:paraId="546E9509" w14:textId="7B860EFB" w:rsidR="00947D3E" w:rsidRDefault="00947D3E" w:rsidP="00947D3E">
      <w:r>
        <w:t>Note: These are analytical arguments against the perm created by the members of the research group as the starting point for more specific and focused answer to answer blocks depending on the exact permutation</w:t>
      </w:r>
    </w:p>
    <w:p w14:paraId="63950F0B" w14:textId="77777777" w:rsidR="00947D3E" w:rsidRPr="00947D3E" w:rsidRDefault="00947D3E" w:rsidP="00947D3E"/>
    <w:p w14:paraId="2857C6B4" w14:textId="77777777" w:rsidR="00947D3E" w:rsidRPr="00503C7B" w:rsidRDefault="00947D3E" w:rsidP="00947D3E">
      <w:pPr>
        <w:pStyle w:val="Heading4"/>
      </w:pPr>
      <w:r w:rsidRPr="00503C7B">
        <w:t>Mutual Exclusivity- The Arctic Council operates by consensus and is grounded in trust, diplomacy, and multilateralism. If the U.S. acts unilaterally first, it violates that trust, making future collaboration through the Council impossible. The Council won’t stamp a plan the U.S. has already decided on alone. The U.S. must choose to do it alone or cooperate multilaterally, not both.</w:t>
      </w:r>
    </w:p>
    <w:p w14:paraId="4A6EB1B8" w14:textId="77777777" w:rsidR="00947D3E" w:rsidRDefault="00947D3E" w:rsidP="00947D3E">
      <w:pPr>
        <w:rPr>
          <w:rFonts w:ascii="Arial" w:eastAsia="Arial" w:hAnsi="Arial" w:cs="Arial"/>
          <w:b/>
        </w:rPr>
      </w:pPr>
    </w:p>
    <w:p w14:paraId="13A4C0E1" w14:textId="77777777" w:rsidR="00947D3E" w:rsidRPr="00503C7B" w:rsidRDefault="00947D3E" w:rsidP="00947D3E">
      <w:pPr>
        <w:pStyle w:val="Heading4"/>
      </w:pPr>
      <w:r w:rsidRPr="00503C7B">
        <w:t>Signal of Bad Faith-  If the U.S. builds icebreakers or deploys Arctic infrastructure independently and then turns to the Arctic Council for help, it sends a message. That kind of opportunistic behavior undermines the legitimacy of the Council.</w:t>
      </w:r>
    </w:p>
    <w:p w14:paraId="328833D5" w14:textId="77777777" w:rsidR="00947D3E" w:rsidRDefault="00947D3E" w:rsidP="00947D3E">
      <w:pPr>
        <w:rPr>
          <w:rFonts w:ascii="Arial" w:eastAsia="Arial" w:hAnsi="Arial" w:cs="Arial"/>
          <w:b/>
        </w:rPr>
      </w:pPr>
    </w:p>
    <w:p w14:paraId="2E393FC8" w14:textId="77777777" w:rsidR="00947D3E" w:rsidRPr="00503C7B" w:rsidRDefault="00947D3E" w:rsidP="00947D3E">
      <w:pPr>
        <w:pStyle w:val="Heading4"/>
      </w:pPr>
      <w:r w:rsidRPr="00503C7B">
        <w:t xml:space="preserve">Collapses Solvency for Climate, </w:t>
      </w:r>
      <w:proofErr w:type="spellStart"/>
      <w:r w:rsidRPr="00503C7B">
        <w:t>Deescalation</w:t>
      </w:r>
      <w:proofErr w:type="spellEnd"/>
      <w:r w:rsidRPr="00503C7B">
        <w:t xml:space="preserve">, and Indigenous Inclusion.  The Council only functions when countries respect the process. If the U.S. enters with the outcome of the plan determined, it undercuts the very foundations of the Council’s climate science collaboration, peacebuilding functions, and Permanent Participant engagement. </w:t>
      </w:r>
    </w:p>
    <w:p w14:paraId="6550A77B" w14:textId="77777777" w:rsidR="00947D3E" w:rsidRDefault="00947D3E" w:rsidP="00947D3E"/>
    <w:p w14:paraId="623612FE" w14:textId="77777777" w:rsidR="00947D3E" w:rsidRPr="00503C7B" w:rsidRDefault="00947D3E" w:rsidP="00947D3E">
      <w:pPr>
        <w:pStyle w:val="Heading4"/>
      </w:pPr>
      <w:r w:rsidRPr="00503C7B">
        <w:t>The Perm Forces the Council to Endorse Militarization. Even if the plan is labeled non-military, the icebreakers have defense roles, missile defense, and deterrence.</w:t>
      </w:r>
    </w:p>
    <w:p w14:paraId="4F837709" w14:textId="77777777" w:rsidR="00947D3E" w:rsidRDefault="00947D3E" w:rsidP="00947D3E"/>
    <w:p w14:paraId="017A692B" w14:textId="77777777" w:rsidR="00947D3E" w:rsidRPr="00503C7B" w:rsidRDefault="00947D3E" w:rsidP="00947D3E">
      <w:pPr>
        <w:pStyle w:val="Heading4"/>
      </w:pPr>
      <w:r w:rsidRPr="00503C7B">
        <w:t>The permutation links to the Russia DA (Maybe the arctic da). Trying to mix unilateral power projection and Council cooperation proves the exact aggression and threat inflation that Russia fears. That makes conflict more likely and flips the Aff’s own deterrence logic.</w:t>
      </w:r>
    </w:p>
    <w:p w14:paraId="50214261" w14:textId="77777777" w:rsidR="00947D3E" w:rsidRDefault="00947D3E" w:rsidP="00947D3E"/>
    <w:p w14:paraId="26FC6014" w14:textId="77777777" w:rsidR="00947D3E" w:rsidRPr="00503C7B" w:rsidRDefault="00947D3E" w:rsidP="00947D3E">
      <w:pPr>
        <w:pStyle w:val="Heading4"/>
      </w:pPr>
      <w:r w:rsidRPr="00503C7B">
        <w:t>Perm Forces the Worst of Both Worlds, Unilateralism causes backlash and multilateralism requires compromise. The perm gets neither full effectiveness nor full cooperation. It’s a messy halfway that satisfies no stakeholder and causes internal contradictions that collapse solvency.</w:t>
      </w:r>
    </w:p>
    <w:p w14:paraId="3AFEA03B" w14:textId="77777777" w:rsidR="00947D3E" w:rsidRDefault="00947D3E" w:rsidP="00947D3E">
      <w:pPr>
        <w:spacing w:before="240" w:after="240"/>
        <w:rPr>
          <w:rFonts w:ascii="Arial" w:eastAsia="Arial" w:hAnsi="Arial" w:cs="Arial"/>
          <w:b/>
        </w:rPr>
      </w:pPr>
    </w:p>
    <w:p w14:paraId="5555BD6A" w14:textId="77777777" w:rsidR="00947D3E" w:rsidRDefault="00947D3E" w:rsidP="00947D3E">
      <w:pPr>
        <w:spacing w:before="240" w:after="240"/>
        <w:rPr>
          <w:rFonts w:ascii="Arial" w:eastAsia="Arial" w:hAnsi="Arial" w:cs="Arial"/>
          <w:b/>
        </w:rPr>
      </w:pPr>
    </w:p>
    <w:p w14:paraId="55507E5F" w14:textId="77777777" w:rsidR="00947D3E" w:rsidRDefault="00947D3E" w:rsidP="00947D3E">
      <w:pPr>
        <w:spacing w:before="240" w:after="240"/>
        <w:rPr>
          <w:rFonts w:ascii="Arial" w:eastAsia="Arial" w:hAnsi="Arial" w:cs="Arial"/>
          <w:b/>
        </w:rPr>
      </w:pPr>
    </w:p>
    <w:p w14:paraId="0C0CEDD0" w14:textId="77777777" w:rsidR="00947D3E" w:rsidRDefault="00947D3E" w:rsidP="00947D3E">
      <w:pPr>
        <w:spacing w:after="0" w:line="276" w:lineRule="auto"/>
        <w:rPr>
          <w:rFonts w:ascii="Arial" w:eastAsia="Arial" w:hAnsi="Arial" w:cs="Arial"/>
          <w:sz w:val="30"/>
          <w:szCs w:val="30"/>
        </w:rPr>
      </w:pPr>
    </w:p>
    <w:p w14:paraId="46923FFB" w14:textId="77777777" w:rsidR="00EF661B" w:rsidRDefault="00EF661B" w:rsidP="00EF661B">
      <w:pPr>
        <w:pStyle w:val="Heading1"/>
        <w:rPr>
          <w:rFonts w:ascii="Arial" w:eastAsia="Arial" w:hAnsi="Arial" w:cs="Arial"/>
        </w:rPr>
      </w:pPr>
      <w:r>
        <w:rPr>
          <w:rFonts w:ascii="Arial" w:eastAsia="Arial" w:hAnsi="Arial" w:cs="Arial"/>
        </w:rPr>
        <w:t xml:space="preserve">Arctic Council CP Aff Answers </w:t>
      </w:r>
    </w:p>
    <w:p w14:paraId="73AD694E" w14:textId="77777777" w:rsidR="00EF661B" w:rsidRDefault="00EF661B" w:rsidP="00EF661B">
      <w:pPr>
        <w:rPr>
          <w:rFonts w:ascii="Arial" w:eastAsia="Arial" w:hAnsi="Arial" w:cs="Arial"/>
        </w:rPr>
      </w:pPr>
    </w:p>
    <w:p w14:paraId="5EADCF78" w14:textId="77777777" w:rsidR="00EF661B" w:rsidRDefault="00EF661B" w:rsidP="00EF661B">
      <w:pPr>
        <w:pStyle w:val="Heading4"/>
      </w:pPr>
      <w:r>
        <w:t xml:space="preserve">2AC—Solvency Deficit—CP does not solve all of the </w:t>
      </w:r>
      <w:proofErr w:type="spellStart"/>
      <w:r>
        <w:t>aff</w:t>
      </w:r>
      <w:proofErr w:type="spellEnd"/>
      <w:r>
        <w:t>—</w:t>
      </w:r>
    </w:p>
    <w:p w14:paraId="4CFD0B6E" w14:textId="77777777" w:rsidR="00EF661B" w:rsidRDefault="00EF661B" w:rsidP="00EF661B">
      <w:pPr>
        <w:pStyle w:val="Heading4"/>
      </w:pPr>
      <w:r>
        <w:t xml:space="preserve">2AC—Permutation—Do both—the plan and the cp can be done at the same time—combining both would make the plan seem </w:t>
      </w:r>
      <w:proofErr w:type="spellStart"/>
      <w:r>
        <w:t>non threatening</w:t>
      </w:r>
      <w:proofErr w:type="spellEnd"/>
      <w:r>
        <w:t xml:space="preserve"> to Russia</w:t>
      </w:r>
    </w:p>
    <w:p w14:paraId="22AC56D3" w14:textId="77777777" w:rsidR="00EF661B" w:rsidRDefault="00EF661B" w:rsidP="00EF661B">
      <w:pPr>
        <w:pStyle w:val="Heading4"/>
      </w:pPr>
      <w:r>
        <w:t xml:space="preserve">2AC—Permutation—Do the plan and the part of the CP that </w:t>
      </w:r>
      <w:proofErr w:type="spellStart"/>
      <w:r>
        <w:t>incourages</w:t>
      </w:r>
      <w:proofErr w:type="spellEnd"/>
      <w:r>
        <w:t xml:space="preserve"> Russian re-integration into the Arctic Council—this solves the DA</w:t>
      </w:r>
    </w:p>
    <w:p w14:paraId="488BAAA7" w14:textId="77777777" w:rsidR="00EF661B" w:rsidRPr="008111BD" w:rsidRDefault="00EF661B" w:rsidP="00EF661B">
      <w:pPr>
        <w:pStyle w:val="Heading4"/>
      </w:pPr>
      <w:r>
        <w:t>2AC—Links to the net benefit—</w:t>
      </w:r>
      <w:r>
        <w:rPr>
          <w:rFonts w:eastAsia="Calibri"/>
        </w:rPr>
        <w:t xml:space="preserve">The CP fails to deliver multilateral strategies---Russia will view the CP as an attempt to push them out of the council and triggers conflict.  </w:t>
      </w:r>
    </w:p>
    <w:p w14:paraId="311EA5E1" w14:textId="77777777" w:rsidR="00EF661B" w:rsidRDefault="00EF661B" w:rsidP="00EF661B">
      <w:pPr>
        <w:rPr>
          <w:b/>
          <w:sz w:val="26"/>
          <w:szCs w:val="26"/>
        </w:rPr>
      </w:pPr>
      <w:r>
        <w:rPr>
          <w:b/>
          <w:sz w:val="26"/>
          <w:szCs w:val="26"/>
        </w:rPr>
        <w:t xml:space="preserve">Coffey, Hudson Institute, 25. </w:t>
      </w:r>
    </w:p>
    <w:p w14:paraId="7FCE8113" w14:textId="77777777" w:rsidR="00EF661B" w:rsidRDefault="00EF661B" w:rsidP="00EF661B">
      <w:r>
        <w:t xml:space="preserve">Luke Coffey 25. Senior fellow at the Hudson Institute. "How a big freeze descended on the Arctic Council." Arab News. 5-16-2025. </w:t>
      </w:r>
      <w:hyperlink r:id="rId33" w:history="1">
        <w:r>
          <w:rPr>
            <w:rStyle w:val="Hyperlink"/>
            <w:color w:val="467886"/>
            <w:u w:val="single"/>
          </w:rPr>
          <w:t>https://www.arabnews.com/node/2601027</w:t>
        </w:r>
      </w:hyperlink>
      <w:r>
        <w:t xml:space="preserve"> HDCSW-Packet</w:t>
      </w:r>
    </w:p>
    <w:p w14:paraId="303ABC06" w14:textId="77777777" w:rsidR="00EF661B" w:rsidRDefault="00EF661B" w:rsidP="00EF661B">
      <w:pPr>
        <w:rPr>
          <w:sz w:val="16"/>
          <w:szCs w:val="16"/>
        </w:rPr>
      </w:pPr>
      <w:r>
        <w:rPr>
          <w:sz w:val="16"/>
          <w:szCs w:val="16"/>
        </w:rPr>
        <w:t>With much of the world’s attention focused on US President Donald Trump’s historic visit to the Middle East or the fluctuating progress of talks between Russia and Ukraine, a quiet but consequential event took place last week that largely escaped notice.</w:t>
      </w:r>
    </w:p>
    <w:p w14:paraId="584C116A" w14:textId="77777777" w:rsidR="00EF661B" w:rsidRDefault="00EF661B" w:rsidP="00EF661B">
      <w:pPr>
        <w:rPr>
          <w:sz w:val="16"/>
          <w:szCs w:val="16"/>
        </w:rPr>
      </w:pPr>
      <w:r>
        <w:rPr>
          <w:sz w:val="16"/>
          <w:szCs w:val="16"/>
        </w:rPr>
        <w:t>In Norway, relatively low-level officials gathered for a closed-door ceremony to mark the transfer of the Arctic Council’s two-year rotating chairmanship from Norway to Denmark. This may seem mundane. In fact it was an important moment for one of the world’s few remaining forums where East and West, until recently, found ways to cooperate.</w:t>
      </w:r>
    </w:p>
    <w:p w14:paraId="7944E42C" w14:textId="77777777" w:rsidR="00EF661B" w:rsidRDefault="00EF661B" w:rsidP="00EF661B">
      <w:pPr>
        <w:rPr>
          <w:highlight w:val="yellow"/>
          <w:u w:val="single"/>
        </w:rPr>
      </w:pPr>
      <w:r>
        <w:rPr>
          <w:b/>
          <w:highlight w:val="yellow"/>
          <w:u w:val="single"/>
        </w:rPr>
        <w:t>The council</w:t>
      </w:r>
      <w:r>
        <w:rPr>
          <w:sz w:val="16"/>
          <w:szCs w:val="16"/>
          <w:highlight w:val="yellow"/>
        </w:rPr>
        <w:t>,</w:t>
      </w:r>
      <w:r>
        <w:rPr>
          <w:sz w:val="16"/>
          <w:szCs w:val="16"/>
        </w:rPr>
        <w:t xml:space="preserve"> established in 1996, </w:t>
      </w:r>
      <w:r>
        <w:rPr>
          <w:highlight w:val="yellow"/>
          <w:u w:val="single"/>
        </w:rPr>
        <w:t xml:space="preserve">brings together the </w:t>
      </w:r>
      <w:r>
        <w:rPr>
          <w:b/>
          <w:highlight w:val="yellow"/>
          <w:u w:val="single"/>
        </w:rPr>
        <w:t>eight Arctic states</w:t>
      </w:r>
      <w:r>
        <w:rPr>
          <w:sz w:val="16"/>
          <w:szCs w:val="16"/>
        </w:rPr>
        <w:t xml:space="preserve"> — Canada, Denmark (through Greenland), Finland, Iceland, Norway, Russia, Sweden, and the US — </w:t>
      </w:r>
      <w:r>
        <w:rPr>
          <w:highlight w:val="yellow"/>
          <w:u w:val="single"/>
        </w:rPr>
        <w:t xml:space="preserve">to collaborate on </w:t>
      </w:r>
      <w:r>
        <w:rPr>
          <w:b/>
          <w:highlight w:val="yellow"/>
          <w:u w:val="single"/>
        </w:rPr>
        <w:t>non-military issues</w:t>
      </w:r>
      <w:r>
        <w:rPr>
          <w:sz w:val="16"/>
          <w:szCs w:val="16"/>
          <w:highlight w:val="yellow"/>
        </w:rPr>
        <w:t xml:space="preserve">. </w:t>
      </w:r>
      <w:r>
        <w:rPr>
          <w:highlight w:val="yellow"/>
          <w:u w:val="single"/>
        </w:rPr>
        <w:t xml:space="preserve">For years, it </w:t>
      </w:r>
      <w:r>
        <w:rPr>
          <w:b/>
          <w:highlight w:val="yellow"/>
          <w:u w:val="single"/>
        </w:rPr>
        <w:t>functioned effectively</w:t>
      </w:r>
      <w:r>
        <w:rPr>
          <w:highlight w:val="yellow"/>
          <w:u w:val="single"/>
        </w:rPr>
        <w:t xml:space="preserve"> by focusing on </w:t>
      </w:r>
      <w:r>
        <w:rPr>
          <w:b/>
          <w:highlight w:val="yellow"/>
          <w:u w:val="single"/>
        </w:rPr>
        <w:t>practical</w:t>
      </w:r>
      <w:r>
        <w:rPr>
          <w:highlight w:val="yellow"/>
          <w:u w:val="single"/>
        </w:rPr>
        <w:t xml:space="preserve">, </w:t>
      </w:r>
      <w:r>
        <w:rPr>
          <w:b/>
          <w:highlight w:val="yellow"/>
          <w:u w:val="single"/>
        </w:rPr>
        <w:t>low-conflict areas</w:t>
      </w:r>
      <w:r>
        <w:rPr>
          <w:highlight w:val="yellow"/>
          <w:u w:val="single"/>
        </w:rPr>
        <w:t xml:space="preserve"> such as </w:t>
      </w:r>
      <w:r>
        <w:rPr>
          <w:b/>
          <w:highlight w:val="yellow"/>
          <w:u w:val="single"/>
        </w:rPr>
        <w:t>environmental protection</w:t>
      </w:r>
      <w:r>
        <w:rPr>
          <w:highlight w:val="yellow"/>
          <w:u w:val="single"/>
        </w:rPr>
        <w:t>, search and rescue coordination, and oil spill response.</w:t>
      </w:r>
    </w:p>
    <w:p w14:paraId="62F275ED" w14:textId="77777777" w:rsidR="00EF661B" w:rsidRDefault="00EF661B" w:rsidP="00EF661B">
      <w:pPr>
        <w:rPr>
          <w:sz w:val="16"/>
          <w:szCs w:val="16"/>
        </w:rPr>
      </w:pPr>
      <w:r>
        <w:rPr>
          <w:sz w:val="16"/>
          <w:szCs w:val="16"/>
        </w:rPr>
        <w:t>This pragmatic approach allowed the council to thrive, even during periods of broader geopolitical tension. Crucially, it also includes six indigenous organizations as permanent participants, giving the peoples who live in the Arctic a direct voice in shaping its future. Observer states, including faraway Singapore and major players such as China, contribute expertise and funding, but have no vote.</w:t>
      </w:r>
    </w:p>
    <w:p w14:paraId="0AA2EE60" w14:textId="77777777" w:rsidR="00EF661B" w:rsidRDefault="00EF661B" w:rsidP="00EF661B">
      <w:pPr>
        <w:rPr>
          <w:highlight w:val="yellow"/>
          <w:u w:val="single"/>
        </w:rPr>
      </w:pPr>
      <w:r>
        <w:rPr>
          <w:highlight w:val="yellow"/>
          <w:u w:val="single"/>
        </w:rPr>
        <w:t xml:space="preserve">This system worked — </w:t>
      </w:r>
      <w:r>
        <w:rPr>
          <w:b/>
          <w:highlight w:val="yellow"/>
          <w:u w:val="single"/>
        </w:rPr>
        <w:t>until it didn’t</w:t>
      </w:r>
      <w:r>
        <w:rPr>
          <w:highlight w:val="yellow"/>
          <w:u w:val="single"/>
        </w:rPr>
        <w:t>.</w:t>
      </w:r>
    </w:p>
    <w:p w14:paraId="279F9438" w14:textId="77777777" w:rsidR="00EF661B" w:rsidRDefault="00EF661B" w:rsidP="00EF661B">
      <w:pPr>
        <w:rPr>
          <w:sz w:val="16"/>
          <w:szCs w:val="16"/>
        </w:rPr>
      </w:pPr>
      <w:r>
        <w:rPr>
          <w:highlight w:val="yellow"/>
          <w:u w:val="single"/>
        </w:rPr>
        <w:t>The invasion of Ukraine by Russia</w:t>
      </w:r>
      <w:r>
        <w:rPr>
          <w:sz w:val="16"/>
          <w:szCs w:val="16"/>
          <w:highlight w:val="yellow"/>
        </w:rPr>
        <w:t xml:space="preserve"> </w:t>
      </w:r>
      <w:r>
        <w:rPr>
          <w:sz w:val="16"/>
          <w:szCs w:val="16"/>
        </w:rPr>
        <w:t xml:space="preserve">in February 2022 </w:t>
      </w:r>
      <w:r>
        <w:rPr>
          <w:b/>
          <w:highlight w:val="yellow"/>
          <w:u w:val="single"/>
        </w:rPr>
        <w:t>shattered</w:t>
      </w:r>
      <w:r>
        <w:rPr>
          <w:highlight w:val="yellow"/>
          <w:u w:val="single"/>
        </w:rPr>
        <w:t xml:space="preserve"> many channels of </w:t>
      </w:r>
      <w:r>
        <w:rPr>
          <w:b/>
          <w:highlight w:val="yellow"/>
          <w:u w:val="single"/>
        </w:rPr>
        <w:t>cooperation</w:t>
      </w:r>
      <w:r>
        <w:rPr>
          <w:highlight w:val="yellow"/>
          <w:u w:val="single"/>
        </w:rPr>
        <w:t xml:space="preserve"> between Moscow and the West, </w:t>
      </w:r>
      <w:r>
        <w:rPr>
          <w:b/>
          <w:highlight w:val="yellow"/>
          <w:u w:val="single"/>
        </w:rPr>
        <w:t>including the Arctic Council</w:t>
      </w:r>
      <w:r>
        <w:rPr>
          <w:sz w:val="16"/>
          <w:szCs w:val="16"/>
          <w:highlight w:val="yellow"/>
        </w:rPr>
        <w:t>.</w:t>
      </w:r>
      <w:r>
        <w:rPr>
          <w:sz w:val="16"/>
          <w:szCs w:val="16"/>
        </w:rPr>
        <w:t xml:space="preserve"> Although Russia handed over the chairmanship to Norway in May of that year, the customary fanfare was noticeably absent. Over the past two years Norway has tried to keep the council afloat, but the breakdown in relations with Russia rendered it largely ineffective. By the time Norway passed the chairmanship to Denmark, the best that could be said was that the council still existed.</w:t>
      </w:r>
    </w:p>
    <w:p w14:paraId="3005FCCA" w14:textId="77777777" w:rsidR="00EF661B" w:rsidRDefault="00EF661B" w:rsidP="00EF661B">
      <w:pPr>
        <w:rPr>
          <w:highlight w:val="yellow"/>
          <w:u w:val="single"/>
        </w:rPr>
      </w:pPr>
      <w:r>
        <w:rPr>
          <w:highlight w:val="yellow"/>
          <w:u w:val="single"/>
        </w:rPr>
        <w:t xml:space="preserve">Complicating matters further are suggestions by Trump that the US might seek to </w:t>
      </w:r>
      <w:r>
        <w:rPr>
          <w:b/>
          <w:highlight w:val="yellow"/>
          <w:u w:val="single"/>
        </w:rPr>
        <w:t>annex</w:t>
      </w:r>
      <w:r>
        <w:rPr>
          <w:highlight w:val="yellow"/>
          <w:u w:val="single"/>
        </w:rPr>
        <w:t xml:space="preserve"> </w:t>
      </w:r>
      <w:r>
        <w:rPr>
          <w:b/>
          <w:highlight w:val="yellow"/>
          <w:u w:val="single"/>
        </w:rPr>
        <w:t>Greenland</w:t>
      </w:r>
      <w:r>
        <w:rPr>
          <w:highlight w:val="yellow"/>
          <w:u w:val="single"/>
        </w:rPr>
        <w:t xml:space="preserve"> and an unwillingness to </w:t>
      </w:r>
      <w:r>
        <w:rPr>
          <w:b/>
          <w:highlight w:val="yellow"/>
          <w:u w:val="single"/>
        </w:rPr>
        <w:t>rule out military force</w:t>
      </w:r>
      <w:r>
        <w:rPr>
          <w:highlight w:val="yellow"/>
          <w:u w:val="single"/>
        </w:rPr>
        <w:t xml:space="preserve"> to do so,</w:t>
      </w:r>
      <w:r>
        <w:rPr>
          <w:sz w:val="16"/>
          <w:szCs w:val="16"/>
          <w:highlight w:val="yellow"/>
        </w:rPr>
        <w:t xml:space="preserve"> </w:t>
      </w:r>
      <w:r>
        <w:rPr>
          <w:highlight w:val="yellow"/>
          <w:u w:val="single"/>
        </w:rPr>
        <w:t xml:space="preserve">which have </w:t>
      </w:r>
      <w:r>
        <w:rPr>
          <w:b/>
          <w:highlight w:val="yellow"/>
          <w:u w:val="single"/>
        </w:rPr>
        <w:t>alarmed NATO allies</w:t>
      </w:r>
      <w:r>
        <w:rPr>
          <w:highlight w:val="yellow"/>
          <w:u w:val="single"/>
        </w:rPr>
        <w:t xml:space="preserve"> and </w:t>
      </w:r>
      <w:r>
        <w:rPr>
          <w:b/>
          <w:highlight w:val="yellow"/>
          <w:u w:val="single"/>
        </w:rPr>
        <w:t>unsettled</w:t>
      </w:r>
      <w:r>
        <w:rPr>
          <w:highlight w:val="yellow"/>
          <w:u w:val="single"/>
        </w:rPr>
        <w:t xml:space="preserve"> the </w:t>
      </w:r>
      <w:r>
        <w:rPr>
          <w:b/>
          <w:highlight w:val="yellow"/>
          <w:u w:val="single"/>
        </w:rPr>
        <w:t>Arctic Council’s delicate balance</w:t>
      </w:r>
      <w:r>
        <w:rPr>
          <w:highlight w:val="yellow"/>
          <w:u w:val="single"/>
        </w:rPr>
        <w:t>.</w:t>
      </w:r>
      <w:r>
        <w:rPr>
          <w:sz w:val="16"/>
          <w:szCs w:val="16"/>
          <w:highlight w:val="yellow"/>
        </w:rPr>
        <w:t xml:space="preserve"> </w:t>
      </w:r>
      <w:r>
        <w:rPr>
          <w:sz w:val="16"/>
          <w:szCs w:val="16"/>
        </w:rPr>
        <w:t xml:space="preserve">That may explain why it was Greenland’s foreign minister, rather than a Danish official, who accepted the chairmanship on Denmark’s behalf. How </w:t>
      </w:r>
      <w:r>
        <w:rPr>
          <w:highlight w:val="yellow"/>
          <w:u w:val="single"/>
        </w:rPr>
        <w:t>this tension between the US and Denmark</w:t>
      </w:r>
      <w:r>
        <w:rPr>
          <w:sz w:val="16"/>
          <w:szCs w:val="16"/>
          <w:highlight w:val="yellow"/>
        </w:rPr>
        <w:t xml:space="preserve"> </w:t>
      </w:r>
      <w:r>
        <w:rPr>
          <w:sz w:val="16"/>
          <w:szCs w:val="16"/>
        </w:rPr>
        <w:t xml:space="preserve">plays out within the council remains to be seen, but it </w:t>
      </w:r>
      <w:r>
        <w:rPr>
          <w:highlight w:val="yellow"/>
          <w:u w:val="single"/>
        </w:rPr>
        <w:t xml:space="preserve">will not make </w:t>
      </w:r>
      <w:r>
        <w:rPr>
          <w:b/>
          <w:highlight w:val="yellow"/>
          <w:u w:val="single"/>
        </w:rPr>
        <w:t>cooperation</w:t>
      </w:r>
      <w:r>
        <w:rPr>
          <w:highlight w:val="yellow"/>
          <w:u w:val="single"/>
        </w:rPr>
        <w:t xml:space="preserve"> any </w:t>
      </w:r>
      <w:r>
        <w:rPr>
          <w:b/>
          <w:highlight w:val="yellow"/>
          <w:u w:val="single"/>
        </w:rPr>
        <w:t>easier</w:t>
      </w:r>
      <w:r>
        <w:rPr>
          <w:highlight w:val="yellow"/>
          <w:u w:val="single"/>
        </w:rPr>
        <w:t>.</w:t>
      </w:r>
    </w:p>
    <w:p w14:paraId="70BFA00E" w14:textId="77777777" w:rsidR="00EF661B" w:rsidRDefault="00EF661B" w:rsidP="00EF661B">
      <w:pPr>
        <w:rPr>
          <w:sz w:val="16"/>
          <w:szCs w:val="16"/>
        </w:rPr>
      </w:pPr>
      <w:r>
        <w:rPr>
          <w:highlight w:val="yellow"/>
          <w:u w:val="single"/>
        </w:rPr>
        <w:t>With the council unable to conduct substantial work, its immediate goal is simply to survive</w:t>
      </w:r>
      <w:r>
        <w:rPr>
          <w:sz w:val="16"/>
          <w:szCs w:val="16"/>
          <w:highlight w:val="yellow"/>
        </w:rPr>
        <w:t>.</w:t>
      </w:r>
      <w:r>
        <w:rPr>
          <w:sz w:val="16"/>
          <w:szCs w:val="16"/>
        </w:rPr>
        <w:t xml:space="preserve"> Should a ceasefire or peace agreement be reached in Ukraine, </w:t>
      </w:r>
      <w:r>
        <w:rPr>
          <w:highlight w:val="yellow"/>
          <w:u w:val="single"/>
        </w:rPr>
        <w:t xml:space="preserve">some might push to </w:t>
      </w:r>
      <w:r>
        <w:rPr>
          <w:b/>
          <w:highlight w:val="yellow"/>
          <w:u w:val="single"/>
        </w:rPr>
        <w:t>quickly</w:t>
      </w:r>
      <w:r>
        <w:rPr>
          <w:highlight w:val="yellow"/>
          <w:u w:val="single"/>
        </w:rPr>
        <w:t xml:space="preserve"> </w:t>
      </w:r>
      <w:r>
        <w:rPr>
          <w:b/>
          <w:highlight w:val="yellow"/>
          <w:u w:val="single"/>
        </w:rPr>
        <w:t>revive the council</w:t>
      </w:r>
      <w:r>
        <w:rPr>
          <w:highlight w:val="yellow"/>
          <w:u w:val="single"/>
        </w:rPr>
        <w:t xml:space="preserve">, but they would </w:t>
      </w:r>
      <w:r>
        <w:rPr>
          <w:b/>
          <w:sz w:val="28"/>
          <w:szCs w:val="28"/>
          <w:highlight w:val="yellow"/>
          <w:u w:val="single"/>
        </w:rPr>
        <w:t>face serious headwinds</w:t>
      </w:r>
      <w:r>
        <w:rPr>
          <w:sz w:val="16"/>
          <w:szCs w:val="16"/>
        </w:rPr>
        <w:t xml:space="preserve">. Since 2022, </w:t>
      </w:r>
      <w:r>
        <w:rPr>
          <w:highlight w:val="yellow"/>
          <w:u w:val="single"/>
        </w:rPr>
        <w:t xml:space="preserve">the </w:t>
      </w:r>
      <w:r>
        <w:rPr>
          <w:b/>
          <w:highlight w:val="yellow"/>
          <w:u w:val="single"/>
        </w:rPr>
        <w:t>Arctic security</w:t>
      </w:r>
      <w:r>
        <w:rPr>
          <w:highlight w:val="yellow"/>
          <w:u w:val="single"/>
        </w:rPr>
        <w:t xml:space="preserve"> landscape has </w:t>
      </w:r>
      <w:r>
        <w:rPr>
          <w:b/>
          <w:highlight w:val="yellow"/>
          <w:u w:val="single"/>
        </w:rPr>
        <w:t>changed profoundly</w:t>
      </w:r>
      <w:r>
        <w:rPr>
          <w:sz w:val="16"/>
          <w:szCs w:val="16"/>
          <w:highlight w:val="yellow"/>
        </w:rPr>
        <w:t>.</w:t>
      </w:r>
      <w:r>
        <w:rPr>
          <w:sz w:val="16"/>
          <w:szCs w:val="16"/>
        </w:rPr>
        <w:t xml:space="preserve"> Norway’s newly released national security strategy describes its situation as “the most serious ... our country has faced since the Second World War.”</w:t>
      </w:r>
    </w:p>
    <w:p w14:paraId="026C2EA7" w14:textId="77777777" w:rsidR="00EF661B" w:rsidRDefault="00EF661B" w:rsidP="00EF661B">
      <w:pPr>
        <w:rPr>
          <w:sz w:val="16"/>
          <w:szCs w:val="16"/>
        </w:rPr>
      </w:pPr>
      <w:r>
        <w:rPr>
          <w:sz w:val="16"/>
          <w:szCs w:val="16"/>
        </w:rPr>
        <w:t>What happens in the Arctic is often shaped by geopolitical currents elsewhere, and increasingly what happens in the Arctic has consequences across the globe.</w:t>
      </w:r>
    </w:p>
    <w:p w14:paraId="0B466FFF" w14:textId="77777777" w:rsidR="00EF661B" w:rsidRDefault="00EF661B" w:rsidP="00EF661B">
      <w:pPr>
        <w:rPr>
          <w:highlight w:val="yellow"/>
          <w:u w:val="single"/>
        </w:rPr>
      </w:pPr>
      <w:r>
        <w:rPr>
          <w:highlight w:val="yellow"/>
          <w:u w:val="single"/>
        </w:rPr>
        <w:t>Finland and Sweden</w:t>
      </w:r>
      <w:r>
        <w:rPr>
          <w:sz w:val="16"/>
          <w:szCs w:val="16"/>
          <w:highlight w:val="yellow"/>
        </w:rPr>
        <w:t xml:space="preserve">, </w:t>
      </w:r>
      <w:r>
        <w:rPr>
          <w:highlight w:val="yellow"/>
          <w:u w:val="single"/>
        </w:rPr>
        <w:t xml:space="preserve">previously militarily non-aligned, have </w:t>
      </w:r>
      <w:r>
        <w:rPr>
          <w:b/>
          <w:highlight w:val="yellow"/>
          <w:u w:val="single"/>
        </w:rPr>
        <w:t>joined NATO</w:t>
      </w:r>
      <w:r>
        <w:rPr>
          <w:highlight w:val="yellow"/>
          <w:u w:val="single"/>
        </w:rPr>
        <w:t>, placing</w:t>
      </w:r>
      <w:r>
        <w:rPr>
          <w:sz w:val="16"/>
          <w:szCs w:val="16"/>
          <w:highlight w:val="yellow"/>
        </w:rPr>
        <w:t xml:space="preserve"> </w:t>
      </w:r>
      <w:r>
        <w:rPr>
          <w:b/>
          <w:highlight w:val="yellow"/>
          <w:u w:val="single"/>
        </w:rPr>
        <w:t xml:space="preserve">seven of the eight Arctic states </w:t>
      </w:r>
      <w:r>
        <w:rPr>
          <w:highlight w:val="yellow"/>
          <w:u w:val="single"/>
        </w:rPr>
        <w:t xml:space="preserve">under the same </w:t>
      </w:r>
      <w:r>
        <w:rPr>
          <w:b/>
          <w:highlight w:val="yellow"/>
          <w:u w:val="single"/>
        </w:rPr>
        <w:t>security umbrella</w:t>
      </w:r>
      <w:r>
        <w:rPr>
          <w:sz w:val="16"/>
          <w:szCs w:val="16"/>
          <w:highlight w:val="yellow"/>
        </w:rPr>
        <w:t>.</w:t>
      </w:r>
      <w:r>
        <w:rPr>
          <w:sz w:val="16"/>
          <w:szCs w:val="16"/>
        </w:rPr>
        <w:t xml:space="preserve"> Their accession to the alliance would have been unimaginable before Russia’s invasion. </w:t>
      </w:r>
      <w:r>
        <w:rPr>
          <w:highlight w:val="yellow"/>
          <w:u w:val="single"/>
        </w:rPr>
        <w:t xml:space="preserve">The new Canadian government is </w:t>
      </w:r>
      <w:r>
        <w:rPr>
          <w:b/>
          <w:highlight w:val="yellow"/>
          <w:u w:val="single"/>
        </w:rPr>
        <w:t>expanding</w:t>
      </w:r>
      <w:r>
        <w:rPr>
          <w:highlight w:val="yellow"/>
          <w:u w:val="single"/>
        </w:rPr>
        <w:t xml:space="preserve"> its </w:t>
      </w:r>
      <w:r>
        <w:rPr>
          <w:b/>
          <w:highlight w:val="yellow"/>
          <w:u w:val="single"/>
        </w:rPr>
        <w:t>presence in the Arctic</w:t>
      </w:r>
      <w:r>
        <w:rPr>
          <w:sz w:val="16"/>
          <w:szCs w:val="16"/>
          <w:highlight w:val="yellow"/>
        </w:rPr>
        <w:t xml:space="preserve">, </w:t>
      </w:r>
      <w:r>
        <w:rPr>
          <w:highlight w:val="yellow"/>
          <w:u w:val="single"/>
        </w:rPr>
        <w:t xml:space="preserve">for geopolitical reasons that are unlikely to </w:t>
      </w:r>
      <w:r>
        <w:rPr>
          <w:b/>
          <w:highlight w:val="yellow"/>
          <w:u w:val="single"/>
        </w:rPr>
        <w:t>disappear anytime soon</w:t>
      </w:r>
      <w:r>
        <w:rPr>
          <w:sz w:val="16"/>
          <w:szCs w:val="16"/>
          <w:highlight w:val="yellow"/>
        </w:rPr>
        <w:t xml:space="preserve">: </w:t>
      </w:r>
      <w:r>
        <w:rPr>
          <w:highlight w:val="yellow"/>
          <w:u w:val="single"/>
        </w:rPr>
        <w:t xml:space="preserve">Russia’s actions in Ukraine </w:t>
      </w:r>
      <w:r>
        <w:rPr>
          <w:b/>
          <w:highlight w:val="yellow"/>
          <w:u w:val="single"/>
        </w:rPr>
        <w:t>have left deep scars</w:t>
      </w:r>
      <w:r>
        <w:rPr>
          <w:highlight w:val="yellow"/>
          <w:u w:val="single"/>
        </w:rPr>
        <w:t>.</w:t>
      </w:r>
    </w:p>
    <w:p w14:paraId="28434D60" w14:textId="77777777" w:rsidR="00EF661B" w:rsidRDefault="00EF661B" w:rsidP="00EF661B">
      <w:pPr>
        <w:rPr>
          <w:sz w:val="16"/>
          <w:szCs w:val="16"/>
        </w:rPr>
      </w:pPr>
      <w:r>
        <w:rPr>
          <w:sz w:val="16"/>
          <w:szCs w:val="16"/>
        </w:rPr>
        <w:t>This evolving environment also affects non-Arctic states seeking a larger role in the region. China, for example, has been one of the major losers of the Arctic Council’s dysfunction. Beijing used the forum to expand influence in polar affairs. With the council no longer functioning as it once did, China has lost a key international venue. In response, Russia and China have deepened their cooperation in the Arctic, particularly on energy and infrastructure projects, driven partly by Western sanctions.</w:t>
      </w:r>
    </w:p>
    <w:p w14:paraId="38FC2E23" w14:textId="77777777" w:rsidR="00EF661B" w:rsidRDefault="00EF661B" w:rsidP="00EF661B">
      <w:pPr>
        <w:rPr>
          <w:sz w:val="16"/>
          <w:szCs w:val="16"/>
        </w:rPr>
      </w:pPr>
      <w:r>
        <w:rPr>
          <w:sz w:val="16"/>
          <w:szCs w:val="16"/>
        </w:rPr>
        <w:t>If the Arctic Council does eventually resume full operations, expect China to re-engage quickly to regain lost ground.</w:t>
      </w:r>
    </w:p>
    <w:p w14:paraId="3D82D03D" w14:textId="77777777" w:rsidR="00EF661B" w:rsidRDefault="00EF661B" w:rsidP="00EF661B">
      <w:pPr>
        <w:rPr>
          <w:sz w:val="16"/>
          <w:szCs w:val="16"/>
        </w:rPr>
      </w:pPr>
      <w:r>
        <w:rPr>
          <w:highlight w:val="yellow"/>
          <w:u w:val="single"/>
        </w:rPr>
        <w:t>Another unresolved challenge concerns indigenous representation</w:t>
      </w:r>
      <w:r>
        <w:rPr>
          <w:sz w:val="16"/>
          <w:szCs w:val="16"/>
        </w:rPr>
        <w:t>. Among the six permanent indigenous participants is the Russian Association of Indigenous Peoples of the North. However, many indigenous Russians have fled the country and formed exile organizations, such as the International Committee of Indigenous Peoples of Russia. These groups seek a seat at the Arctic Council table, but so far no effort has been made to include them. Moscow would undoubtedly veto any attempt to do so. If the council hopes to rebuild credibility, it cannot return to business as usual while excluding exiled indigenous voices. Navigating this will be tricky, but necessary.</w:t>
      </w:r>
    </w:p>
    <w:p w14:paraId="5E7B9C4F" w14:textId="77777777" w:rsidR="00EF661B" w:rsidRDefault="00EF661B" w:rsidP="00EF661B">
      <w:pPr>
        <w:rPr>
          <w:highlight w:val="yellow"/>
          <w:u w:val="single"/>
        </w:rPr>
      </w:pPr>
      <w:r>
        <w:rPr>
          <w:highlight w:val="yellow"/>
          <w:u w:val="single"/>
        </w:rPr>
        <w:t xml:space="preserve">Has the damage to </w:t>
      </w:r>
      <w:r>
        <w:rPr>
          <w:b/>
          <w:highlight w:val="yellow"/>
          <w:u w:val="single"/>
        </w:rPr>
        <w:t>trust between Russia</w:t>
      </w:r>
      <w:r>
        <w:rPr>
          <w:highlight w:val="yellow"/>
          <w:u w:val="single"/>
        </w:rPr>
        <w:t xml:space="preserve"> and its </w:t>
      </w:r>
      <w:r>
        <w:rPr>
          <w:b/>
          <w:highlight w:val="yellow"/>
          <w:u w:val="single"/>
        </w:rPr>
        <w:t>Arctic neighbors gone too far</w:t>
      </w:r>
      <w:r>
        <w:rPr>
          <w:highlight w:val="yellow"/>
          <w:u w:val="single"/>
        </w:rPr>
        <w:t xml:space="preserve"> for the </w:t>
      </w:r>
      <w:r>
        <w:rPr>
          <w:b/>
          <w:highlight w:val="yellow"/>
          <w:u w:val="single"/>
        </w:rPr>
        <w:t>council to recover?</w:t>
      </w:r>
      <w:r>
        <w:rPr>
          <w:highlight w:val="yellow"/>
          <w:u w:val="single"/>
        </w:rPr>
        <w:t xml:space="preserve"> It’s too early to say, but it </w:t>
      </w:r>
      <w:r>
        <w:rPr>
          <w:b/>
          <w:highlight w:val="yellow"/>
          <w:u w:val="single"/>
        </w:rPr>
        <w:t>cannot be ruled out</w:t>
      </w:r>
      <w:r>
        <w:rPr>
          <w:highlight w:val="yellow"/>
          <w:u w:val="single"/>
        </w:rPr>
        <w:t>.</w:t>
      </w:r>
    </w:p>
    <w:p w14:paraId="47286EF8" w14:textId="77777777" w:rsidR="00EF661B" w:rsidRDefault="00EF661B" w:rsidP="00EF661B">
      <w:pPr>
        <w:pStyle w:val="Heading4"/>
      </w:pPr>
      <w:bookmarkStart w:id="2" w:name="_heading=h.e6dpm5x1pk0o"/>
      <w:bookmarkEnd w:id="2"/>
      <w:r>
        <w:t>2AC—No solvency—Trump thumps--Trump’s attempts to improve US-Russia relations undercuts the Arctic Council’s role plus he will likely pull out of the Arctic Council or attempt to change it</w:t>
      </w:r>
    </w:p>
    <w:p w14:paraId="75360BFD" w14:textId="77777777" w:rsidR="00EF661B" w:rsidRDefault="00EF661B" w:rsidP="00EF661B">
      <w:pPr>
        <w:spacing w:after="0" w:line="276" w:lineRule="auto"/>
        <w:rPr>
          <w:rFonts w:ascii="Arial" w:eastAsia="Arial" w:hAnsi="Arial" w:cs="Arial"/>
        </w:rPr>
      </w:pPr>
    </w:p>
    <w:p w14:paraId="3576D854" w14:textId="77777777" w:rsidR="00EF661B" w:rsidRPr="005B4857" w:rsidRDefault="00EF661B" w:rsidP="00EF661B">
      <w:pPr>
        <w:rPr>
          <w:rFonts w:asciiTheme="minorHAnsi" w:eastAsia="Arial" w:hAnsiTheme="minorHAnsi" w:cstheme="minorHAnsi"/>
          <w:b/>
        </w:rPr>
      </w:pPr>
      <w:proofErr w:type="spellStart"/>
      <w:r w:rsidRPr="005B4857">
        <w:rPr>
          <w:rFonts w:asciiTheme="minorHAnsi" w:eastAsia="Arial" w:hAnsiTheme="minorHAnsi" w:cstheme="minorHAnsi"/>
          <w:b/>
        </w:rPr>
        <w:t>Huebert,interim</w:t>
      </w:r>
      <w:proofErr w:type="spellEnd"/>
      <w:r w:rsidRPr="005B4857">
        <w:rPr>
          <w:rFonts w:asciiTheme="minorHAnsi" w:eastAsia="Arial" w:hAnsiTheme="minorHAnsi" w:cstheme="minorHAnsi"/>
          <w:b/>
        </w:rPr>
        <w:t xml:space="preserve"> director of the Centre for Military, Security and Strategic Studies,25</w:t>
      </w:r>
    </w:p>
    <w:p w14:paraId="2B55EC41" w14:textId="77777777" w:rsidR="00EF661B" w:rsidRPr="005B4857" w:rsidRDefault="00EF661B" w:rsidP="00EF661B">
      <w:pPr>
        <w:rPr>
          <w:rFonts w:asciiTheme="minorHAnsi" w:eastAsia="Arial" w:hAnsiTheme="minorHAnsi" w:cstheme="minorHAnsi"/>
        </w:rPr>
      </w:pPr>
      <w:r w:rsidRPr="005B4857">
        <w:rPr>
          <w:rFonts w:asciiTheme="minorHAnsi" w:eastAsia="Arial" w:hAnsiTheme="minorHAnsi" w:cstheme="minorHAnsi"/>
        </w:rPr>
        <w:t xml:space="preserve">[Rob, “Can the Arctic Council survive the Trump administration? Probably not. Here’s </w:t>
      </w:r>
      <w:proofErr w:type="spellStart"/>
      <w:r w:rsidRPr="005B4857">
        <w:rPr>
          <w:rFonts w:asciiTheme="minorHAnsi" w:eastAsia="Arial" w:hAnsiTheme="minorHAnsi" w:cstheme="minorHAnsi"/>
        </w:rPr>
        <w:t>why”,Arctic</w:t>
      </w:r>
      <w:proofErr w:type="spellEnd"/>
      <w:r w:rsidRPr="005B4857">
        <w:rPr>
          <w:rFonts w:asciiTheme="minorHAnsi" w:eastAsia="Arial" w:hAnsiTheme="minorHAnsi" w:cstheme="minorHAnsi"/>
        </w:rPr>
        <w:t xml:space="preserve"> Today ,3/3/2025,[</w:t>
      </w:r>
      <w:hyperlink r:id="rId34" w:history="1">
        <w:r w:rsidRPr="005B4857">
          <w:rPr>
            <w:rStyle w:val="Hyperlink"/>
            <w:rFonts w:asciiTheme="minorHAnsi" w:eastAsia="Arial" w:hAnsiTheme="minorHAnsi" w:cstheme="minorHAnsi"/>
            <w:color w:val="1155CC"/>
            <w:u w:val="single"/>
          </w:rPr>
          <w:t>https://www.arctictoday.com/can-the-arctic-council-survive-the-trump-administration-probably-not-heres-why/</w:t>
        </w:r>
      </w:hyperlink>
      <w:r w:rsidRPr="005B4857">
        <w:rPr>
          <w:rFonts w:asciiTheme="minorHAnsi" w:eastAsia="Arial" w:hAnsiTheme="minorHAnsi" w:cstheme="minorHAnsi"/>
        </w:rPr>
        <w:t xml:space="preserve">] 7/11/2025 HDCSW ASM] </w:t>
      </w:r>
    </w:p>
    <w:p w14:paraId="1A553602" w14:textId="77777777" w:rsidR="00EF661B" w:rsidRDefault="00EF661B" w:rsidP="00EF661B">
      <w:r w:rsidRPr="005B4857">
        <w:t xml:space="preserve">Fourth, the one </w:t>
      </w:r>
      <w:r w:rsidRPr="005B4857">
        <w:rPr>
          <w:highlight w:val="cyan"/>
        </w:rPr>
        <w:t>Arctic state that Trump has attempted to improve relations with – Russia – remains also problematic for the Arctic Council</w:t>
      </w:r>
      <w:r w:rsidRPr="005B4857">
        <w:t xml:space="preserve">. </w:t>
      </w:r>
      <w:r w:rsidRPr="005B4857">
        <w:rPr>
          <w:rStyle w:val="StyleUnderline"/>
          <w:highlight w:val="cyan"/>
        </w:rPr>
        <w:t>Trump’s effort to work with Russia will make the existing issues that the Arctic Council had with Russia even more difficult.</w:t>
      </w:r>
      <w:r w:rsidRPr="005B4857">
        <w:t xml:space="preserve"> Trump has already called for the Russians to be readmitted to the G-7. If he doesn’t move to end the Arctic Council, he will undoubtedly call for any sanctions against Russia to be eliminated and for the country to be fully integrated.</w:t>
      </w:r>
      <w:r>
        <w:t xml:space="preserve"> </w:t>
      </w:r>
    </w:p>
    <w:p w14:paraId="5205ADA3" w14:textId="77777777" w:rsidR="00EF661B" w:rsidRDefault="00EF661B" w:rsidP="00EF661B">
      <w:pPr>
        <w:rPr>
          <w:rStyle w:val="StyleUnderline"/>
          <w:highlight w:val="cyan"/>
        </w:rPr>
      </w:pPr>
      <w:r w:rsidRPr="005B4857">
        <w:t xml:space="preserve">At the same time he is actively moving to directly be involved in assisting Russia to complete its conquest of Ukraine. In a move that is reminiscent of the conquest of Czechoslovakia through the capitulation of the U.K. and France to Germany in 1938, Trump has begun direct negotiations with Russia without the involvement of the Ukrainians. </w:t>
      </w:r>
      <w:r w:rsidRPr="005B4857">
        <w:rPr>
          <w:rStyle w:val="StyleUnderline"/>
          <w:highlight w:val="cyan"/>
        </w:rPr>
        <w:t>Putin now knows that it has the support of Trump.</w:t>
      </w:r>
    </w:p>
    <w:p w14:paraId="3EE327EC" w14:textId="77777777" w:rsidR="00EF661B" w:rsidRDefault="00EF661B" w:rsidP="00EF661B">
      <w:r w:rsidRPr="005B4857">
        <w:rPr>
          <w:rStyle w:val="StyleUnderline"/>
          <w:highlight w:val="cyan"/>
        </w:rPr>
        <w:t xml:space="preserve">As a result, there is every reason to believe that Russia will continue with its acts of aggression against its </w:t>
      </w:r>
      <w:proofErr w:type="spellStart"/>
      <w:r w:rsidRPr="005B4857">
        <w:rPr>
          <w:rStyle w:val="StyleUnderline"/>
          <w:highlight w:val="cyan"/>
        </w:rPr>
        <w:t>neighbours</w:t>
      </w:r>
      <w:proofErr w:type="spellEnd"/>
      <w:r w:rsidRPr="005B4857">
        <w:rPr>
          <w:rStyle w:val="StyleUnderline"/>
          <w:highlight w:val="cyan"/>
        </w:rPr>
        <w:t>. This includes both Sweden and Finland,</w:t>
      </w:r>
      <w:r w:rsidRPr="005B4857">
        <w:t xml:space="preserve"> who both chose to join NATO. Putin has always made it clear that it was the possibility of Ukraine joining NATO that was one of the reasons for his decision to launch his war of aggression against Ukraine in 2014. </w:t>
      </w:r>
    </w:p>
    <w:p w14:paraId="2B7F5D2E" w14:textId="77777777" w:rsidR="00EF661B" w:rsidRDefault="00EF661B" w:rsidP="00EF661B">
      <w:r w:rsidRPr="005B4857">
        <w:t xml:space="preserve">Scorched Earth Policy </w:t>
      </w:r>
    </w:p>
    <w:p w14:paraId="50267C63" w14:textId="77777777" w:rsidR="00EF661B" w:rsidRDefault="00EF661B" w:rsidP="00EF661B">
      <w:r w:rsidRPr="005B4857">
        <w:t xml:space="preserve">Ultimately, this means that the Arctic Council now faces two terrible scenarios. The first is that in his scorched earth policy toward multilateralism, </w:t>
      </w:r>
      <w:r w:rsidRPr="005B4857">
        <w:rPr>
          <w:highlight w:val="cyan"/>
        </w:rPr>
        <w:t>Trump will either move to end the Arctic Council or at least remove the U.S. as a member. He may also carry out his threat to ensure that both Canada and Denmark also cease to be meaningful members of the Arctic Council.</w:t>
      </w:r>
      <w:r w:rsidRPr="005B4857">
        <w:t xml:space="preserve"> If he truly does intend to take over Canada, it won’t even be a state. Even if he only means to weaken and reduce Canada to a vassal state, its ability to participate will be damaged – if not eliminated.</w:t>
      </w:r>
    </w:p>
    <w:p w14:paraId="6F7EB129" w14:textId="77777777" w:rsidR="00EF661B" w:rsidRDefault="00EF661B" w:rsidP="00EF661B">
      <w:r w:rsidRPr="005B4857">
        <w:t>Likewise, if the U.S. takes over Greenland, Denmark’s main rationale for being a member of the Arctic Council will be eliminated. Assuming that somehow the Arctic Council survives an American withdrawal, and the U.S. follows up its threats to control Greenland and Canada, the Council would have only the active membership of Finland, Sweden, Norway and Iceland.</w:t>
      </w:r>
    </w:p>
    <w:p w14:paraId="6A5F71DF" w14:textId="77777777" w:rsidR="00EF661B" w:rsidRDefault="00EF661B" w:rsidP="00EF661B">
      <w:r w:rsidRPr="005B4857">
        <w:t xml:space="preserve">Even if the U.S. remains in the Arctic Council, its current actions means the gutting of some of its most important missions, The U.S. won’t support actions to eliminate the causes of climate change, and it is very unlikely to support the Permanent Participants. Outside of the Council, perhaps the Coast Guard forum will continue. But even here </w:t>
      </w:r>
      <w:r w:rsidRPr="005B4857">
        <w:rPr>
          <w:highlight w:val="cyan"/>
        </w:rPr>
        <w:t xml:space="preserve">Trump is having an impact. He has already fired Admiral Linda Pagan, the Commandant of the USCG. </w:t>
      </w:r>
      <w:r w:rsidRPr="005B4857">
        <w:t>American officials have suggested it was because of her commitment to DEI policies.</w:t>
      </w:r>
    </w:p>
    <w:p w14:paraId="6AA05B24" w14:textId="77777777" w:rsidR="00EF661B" w:rsidRDefault="00EF661B" w:rsidP="00EF661B">
      <w:r w:rsidRPr="005B4857">
        <w:rPr>
          <w:highlight w:val="cyan"/>
        </w:rPr>
        <w:t>Even more dangerously, this variant of the Arctic Council would include a U.S. whose policies are now at complete odds with the previous actions of the Arctic Counci</w:t>
      </w:r>
      <w:r w:rsidRPr="005B4857">
        <w:t>l. It would also include Denmark that has either lost Greenland to the U.S. or will need to take action to prevent this. It will include a Canada that is being continually weakened by American action, and is either actively trying to stop an American takeover or has become a vassal state to the U.S. It will also include a Russia that is being increasingly supported by the U.S. and has been given the right of conquest over Ukraine. Furthermore, if Ukraine was conquered for considering joining NATO, the future of both Finland and Sweden (which did actually join NATO) will undoubtedly be even more problematic for Russia.</w:t>
      </w:r>
    </w:p>
    <w:p w14:paraId="24D559D5" w14:textId="77777777" w:rsidR="00EF661B" w:rsidRDefault="00EF661B" w:rsidP="00EF661B">
      <w:pPr>
        <w:rPr>
          <w:rStyle w:val="StyleUnderline"/>
          <w:highlight w:val="cyan"/>
        </w:rPr>
      </w:pPr>
      <w:r w:rsidRPr="005B4857">
        <w:rPr>
          <w:rStyle w:val="StyleUnderline"/>
          <w:highlight w:val="cyan"/>
        </w:rPr>
        <w:t xml:space="preserve">These are dire times for the Arctic Council. It is hard to think of a way to maintain its many successes in supporting an understanding of the impact of climate change on the Arctic. It has also played an important role in supporting a greater awareness of the northern Indigenous Peoples in the region. And perhaps most importantly, it has served as the principal means of promoting a peaceful and harmonious international regime of cooperation. </w:t>
      </w:r>
    </w:p>
    <w:p w14:paraId="27E40D7B" w14:textId="77777777" w:rsidR="00EF661B" w:rsidRPr="005B4857" w:rsidRDefault="00EF661B" w:rsidP="00EF661B">
      <w:r w:rsidRPr="005B4857">
        <w:rPr>
          <w:rStyle w:val="StyleUnderline"/>
          <w:highlight w:val="cyan"/>
        </w:rPr>
        <w:t>All of this is now at risk.</w:t>
      </w:r>
      <w:r w:rsidRPr="005B4857">
        <w:t xml:space="preserve"> Perhaps Trump won’t think that the Arctic Council is worth his attention, and it can somehow remain under the American radar until the next presidential election. But as many have said in the past, hope is not a strategy</w:t>
      </w:r>
    </w:p>
    <w:p w14:paraId="72E5FE00" w14:textId="4A105756" w:rsidR="00EF661B" w:rsidRPr="00D54A0C" w:rsidRDefault="00EF661B" w:rsidP="00EF661B">
      <w:pPr>
        <w:pStyle w:val="Heading4"/>
        <w:rPr>
          <w:rFonts w:eastAsia="Arial"/>
        </w:rPr>
      </w:pPr>
      <w:r>
        <w:rPr>
          <w:rFonts w:eastAsia="Arial"/>
        </w:rPr>
        <w:t>2AC—US-NATO key--</w:t>
      </w:r>
      <w:r w:rsidRPr="00D54A0C">
        <w:rPr>
          <w:rFonts w:eastAsia="Arial"/>
        </w:rPr>
        <w:t xml:space="preserve">The Arctic demands </w:t>
      </w:r>
      <w:r>
        <w:rPr>
          <w:rFonts w:eastAsia="Arial"/>
        </w:rPr>
        <w:t>US-NATO-EU resolve not Arctic Council—Russia-China relationship demand US resolve</w:t>
      </w:r>
      <w:r w:rsidRPr="00D54A0C">
        <w:rPr>
          <w:rFonts w:eastAsia="Arial"/>
        </w:rPr>
        <w:t>.</w:t>
      </w:r>
    </w:p>
    <w:p w14:paraId="7C4E296D" w14:textId="77777777" w:rsidR="00EF661B" w:rsidRPr="00D54A0C" w:rsidRDefault="00EF661B" w:rsidP="00EF661B">
      <w:pPr>
        <w:spacing w:after="0" w:line="276" w:lineRule="auto"/>
        <w:rPr>
          <w:rFonts w:asciiTheme="minorHAnsi" w:eastAsia="Arial" w:hAnsiTheme="minorHAnsi" w:cstheme="minorHAnsi"/>
          <w:b/>
        </w:rPr>
      </w:pPr>
      <w:r w:rsidRPr="00D54A0C">
        <w:rPr>
          <w:rFonts w:asciiTheme="minorHAnsi" w:eastAsia="Arial" w:hAnsiTheme="minorHAnsi" w:cstheme="minorHAnsi"/>
          <w:b/>
        </w:rPr>
        <w:t>Gosnell, Lieutenant commander at the US NAVY, 2024</w:t>
      </w:r>
    </w:p>
    <w:p w14:paraId="5D983C4C" w14:textId="77777777" w:rsidR="00EF661B" w:rsidRPr="00D54A0C" w:rsidRDefault="00EF661B" w:rsidP="00EF661B">
      <w:pPr>
        <w:spacing w:after="0" w:line="276" w:lineRule="auto"/>
        <w:rPr>
          <w:rFonts w:asciiTheme="minorHAnsi" w:eastAsia="Arial" w:hAnsiTheme="minorHAnsi" w:cstheme="minorHAnsi"/>
        </w:rPr>
      </w:pPr>
      <w:r w:rsidRPr="00D54A0C">
        <w:rPr>
          <w:rFonts w:asciiTheme="minorHAnsi" w:eastAsia="Arial" w:hAnsiTheme="minorHAnsi" w:cstheme="minorHAnsi"/>
        </w:rPr>
        <w:t xml:space="preserve">Rachael, High North Security Dialogue ‘24 A Divided Arctic: Is an Ice Curtain Emerging?, TED STEVENS CENTER, 2024, </w:t>
      </w:r>
      <w:hyperlink r:id="rId35" w:history="1">
        <w:r w:rsidRPr="00D54A0C">
          <w:rPr>
            <w:rStyle w:val="Hyperlink"/>
            <w:rFonts w:asciiTheme="minorHAnsi" w:eastAsia="Arial" w:hAnsiTheme="minorHAnsi" w:cstheme="minorHAnsi"/>
            <w:color w:val="1155CC"/>
            <w:u w:val="single"/>
          </w:rPr>
          <w:t>https://securityconference.org/assets/GCMC-TSC_Arctic_Policy_Brief.pdf</w:t>
        </w:r>
      </w:hyperlink>
      <w:r w:rsidRPr="00D54A0C">
        <w:rPr>
          <w:rFonts w:asciiTheme="minorHAnsi" w:eastAsia="Arial" w:hAnsiTheme="minorHAnsi" w:cstheme="minorHAnsi"/>
        </w:rPr>
        <w:t>, Accessed June 9th, 2025, HDCSW- J.W.</w:t>
      </w:r>
    </w:p>
    <w:p w14:paraId="344E19A2" w14:textId="77777777" w:rsidR="00EF661B" w:rsidRPr="00D54A0C" w:rsidRDefault="00EF661B" w:rsidP="00EF661B">
      <w:pPr>
        <w:spacing w:after="0" w:line="276" w:lineRule="auto"/>
        <w:rPr>
          <w:rFonts w:asciiTheme="minorHAnsi" w:eastAsia="Arial" w:hAnsiTheme="minorHAnsi" w:cstheme="minorHAnsi"/>
          <w:shd w:val="clear" w:color="auto" w:fill="B4A7D6"/>
        </w:rPr>
      </w:pPr>
    </w:p>
    <w:p w14:paraId="333A3684" w14:textId="77777777" w:rsidR="00EF661B" w:rsidRPr="00D54A0C" w:rsidRDefault="00EF661B" w:rsidP="00EF661B">
      <w:pPr>
        <w:spacing w:after="0" w:line="276" w:lineRule="auto"/>
        <w:rPr>
          <w:rFonts w:asciiTheme="minorHAnsi" w:eastAsia="Arial" w:hAnsiTheme="minorHAnsi" w:cstheme="minorHAnsi"/>
          <w:highlight w:val="white"/>
        </w:rPr>
      </w:pPr>
      <w:r w:rsidRPr="00D54A0C">
        <w:rPr>
          <w:rFonts w:asciiTheme="minorHAnsi" w:eastAsia="Arial" w:hAnsiTheme="minorHAnsi" w:cstheme="minorHAnsi"/>
          <w:highlight w:val="white"/>
        </w:rPr>
        <w:t>Nonetheless,</w:t>
      </w:r>
      <w:r w:rsidRPr="00D54A0C">
        <w:rPr>
          <w:rFonts w:asciiTheme="minorHAnsi" w:eastAsia="Arial" w:hAnsiTheme="minorHAnsi" w:cstheme="minorHAnsi"/>
          <w:highlight w:val="yellow"/>
        </w:rPr>
        <w:t xml:space="preserve"> the strengthening of the Sino-Russian relationship should be of concern for like-minded Arctic nations</w:t>
      </w:r>
      <w:r w:rsidRPr="00D54A0C">
        <w:rPr>
          <w:rFonts w:asciiTheme="minorHAnsi" w:eastAsia="Arial" w:hAnsiTheme="minorHAnsi" w:cstheme="minorHAnsi"/>
          <w:highlight w:val="white"/>
        </w:rPr>
        <w:t xml:space="preserve"> and stakeholders. </w:t>
      </w:r>
      <w:r w:rsidRPr="00D54A0C">
        <w:rPr>
          <w:rFonts w:asciiTheme="minorHAnsi" w:eastAsia="Arial" w:hAnsiTheme="minorHAnsi" w:cstheme="minorHAnsi"/>
          <w:highlight w:val="yellow"/>
        </w:rPr>
        <w:t>NATO and the EU play a fundamental role in the High North, focused on different but overlapping goals.</w:t>
      </w:r>
      <w:r w:rsidRPr="00D54A0C">
        <w:rPr>
          <w:rFonts w:asciiTheme="minorHAnsi" w:eastAsia="Arial" w:hAnsiTheme="minorHAnsi" w:cstheme="minorHAnsi"/>
          <w:highlight w:val="white"/>
        </w:rPr>
        <w:t xml:space="preserve"> </w:t>
      </w:r>
      <w:r w:rsidRPr="00D54A0C">
        <w:rPr>
          <w:rFonts w:asciiTheme="minorHAnsi" w:eastAsia="Arial" w:hAnsiTheme="minorHAnsi" w:cstheme="minorHAnsi"/>
          <w:highlight w:val="yellow"/>
        </w:rPr>
        <w:t>NATO’s primary focus remains on collective security, but the EU can employ soft power capabilities.</w:t>
      </w:r>
      <w:r w:rsidRPr="00D54A0C">
        <w:rPr>
          <w:rFonts w:asciiTheme="minorHAnsi" w:eastAsia="Arial" w:hAnsiTheme="minorHAnsi" w:cstheme="minorHAnsi"/>
          <w:highlight w:val="white"/>
        </w:rPr>
        <w:t xml:space="preserve"> Sweden and Finland’s accessions to NATO, fueled by Russia’s aggression in Ukraine, have strengthened the Alliance but have also complicated collective defense. NATO must now defend along a 1,340 km (830 mile) border with Russia. However,</w:t>
      </w:r>
      <w:r w:rsidRPr="00D54A0C">
        <w:rPr>
          <w:rFonts w:asciiTheme="minorHAnsi" w:eastAsia="Arial" w:hAnsiTheme="minorHAnsi" w:cstheme="minorHAnsi"/>
          <w:highlight w:val="yellow"/>
        </w:rPr>
        <w:t xml:space="preserve"> Sweden and Finland bring extensive capabilities to the Alliance, consolidating NATO’s defense posture in the Baltics while elevating regional activities, deterrence, and defense strategies.</w:t>
      </w:r>
      <w:r w:rsidRPr="00D54A0C">
        <w:rPr>
          <w:rFonts w:asciiTheme="minorHAnsi" w:eastAsia="Arial" w:hAnsiTheme="minorHAnsi" w:cstheme="minorHAnsi"/>
          <w:highlight w:val="white"/>
        </w:rPr>
        <w:t xml:space="preserve"> Increasingly, the High North is no longer an isolated region, but an extension of NATO’s Eastern Flank, with the Baltic Sea acting as a connector. </w:t>
      </w:r>
    </w:p>
    <w:p w14:paraId="5B4A378C" w14:textId="77777777" w:rsidR="00EF661B" w:rsidRPr="00D54A0C" w:rsidRDefault="00EF661B" w:rsidP="00EF661B">
      <w:pPr>
        <w:spacing w:after="0" w:line="276" w:lineRule="auto"/>
        <w:rPr>
          <w:rFonts w:asciiTheme="minorHAnsi" w:eastAsia="Arial" w:hAnsiTheme="minorHAnsi" w:cstheme="minorHAnsi"/>
          <w:u w:val="single"/>
          <w:shd w:val="clear" w:color="auto" w:fill="B4A7D6"/>
        </w:rPr>
      </w:pPr>
    </w:p>
    <w:p w14:paraId="4941EEA5" w14:textId="77777777" w:rsidR="00EF661B" w:rsidRPr="00EF661B" w:rsidRDefault="00EF661B" w:rsidP="00EF661B">
      <w:pPr>
        <w:spacing w:after="0" w:line="276" w:lineRule="auto"/>
      </w:pPr>
      <w:r w:rsidRPr="00D54A0C">
        <w:rPr>
          <w:rFonts w:asciiTheme="minorHAnsi" w:eastAsia="Arial" w:hAnsiTheme="minorHAnsi" w:cstheme="minorHAnsi"/>
          <w:highlight w:val="yellow"/>
          <w:u w:val="single"/>
        </w:rPr>
        <w:t xml:space="preserve">The security architecture of the High North region has fundamentally shifted, </w:t>
      </w:r>
      <w:r w:rsidRPr="00D54A0C">
        <w:rPr>
          <w:rFonts w:asciiTheme="minorHAnsi" w:eastAsia="Arial" w:hAnsiTheme="minorHAnsi" w:cstheme="minorHAnsi"/>
          <w:highlight w:val="white"/>
          <w:u w:val="single"/>
        </w:rPr>
        <w:t>even as some political uncertainty persists in the United States’ enduring commitment to the transatlantic relationship. During HNSD, it was noted that</w:t>
      </w:r>
      <w:r w:rsidRPr="00D54A0C">
        <w:rPr>
          <w:rFonts w:asciiTheme="minorHAnsi" w:eastAsia="Arial" w:hAnsiTheme="minorHAnsi" w:cstheme="minorHAnsi"/>
          <w:highlight w:val="yellow"/>
          <w:u w:val="single"/>
        </w:rPr>
        <w:t xml:space="preserve"> while the US has periodic internal political discourse that questions the US commitment to NATO, US policy positions and associated actions to the Alliance have never faltered. </w:t>
      </w:r>
      <w:r w:rsidRPr="00D54A0C">
        <w:rPr>
          <w:rFonts w:asciiTheme="minorHAnsi" w:eastAsia="Arial" w:hAnsiTheme="minorHAnsi" w:cstheme="minorHAnsi"/>
          <w:highlight w:val="white"/>
          <w:u w:val="single"/>
        </w:rPr>
        <w:t>The United States has made a powerful commitment to the region in its new 2024 Department of Defense Arctic Strategy.</w:t>
      </w:r>
      <w:r w:rsidRPr="00D54A0C">
        <w:rPr>
          <w:rFonts w:asciiTheme="minorHAnsi" w:eastAsia="Arial" w:hAnsiTheme="minorHAnsi" w:cstheme="minorHAnsi"/>
          <w:highlight w:val="white"/>
        </w:rPr>
        <w:t xml:space="preserve"> A</w:t>
      </w:r>
      <w:r w:rsidRPr="00D54A0C">
        <w:rPr>
          <w:rFonts w:asciiTheme="minorHAnsi" w:eastAsia="Arial" w:hAnsiTheme="minorHAnsi" w:cstheme="minorHAnsi"/>
          <w:highlight w:val="yellow"/>
        </w:rPr>
        <w:t xml:space="preserve"> comprehensive strategy designed for the evolving security environment, it highlights the need to enhance Arctic capabilities</w:t>
      </w:r>
      <w:r w:rsidRPr="00D54A0C">
        <w:rPr>
          <w:rFonts w:asciiTheme="minorHAnsi" w:eastAsia="Arial" w:hAnsiTheme="minorHAnsi" w:cstheme="minorHAnsi"/>
          <w:highlight w:val="white"/>
        </w:rPr>
        <w:t xml:space="preserve">, particularly for domain awareness, communications, weather forecasting, and intelligence, </w:t>
      </w:r>
      <w:r w:rsidRPr="00EF661B">
        <w:rPr>
          <w:rFonts w:asciiTheme="minorHAnsi" w:eastAsia="Arial" w:hAnsiTheme="minorHAnsi" w:cstheme="minorHAnsi"/>
          <w:highlight w:val="yellow"/>
        </w:rPr>
        <w:t>engage with Allies and partners, and exercise to improve regional interoperability, particularly within the Alliance</w:t>
      </w:r>
      <w:r w:rsidRPr="00D54A0C">
        <w:rPr>
          <w:rFonts w:asciiTheme="minorHAnsi" w:eastAsia="Arial" w:hAnsiTheme="minorHAnsi" w:cstheme="minorHAnsi"/>
          <w:highlight w:val="white"/>
        </w:rPr>
        <w:t>.</w:t>
      </w:r>
      <w:r w:rsidRPr="00D54A0C">
        <w:rPr>
          <w:rFonts w:asciiTheme="minorHAnsi" w:eastAsia="Arial" w:hAnsiTheme="minorHAnsi" w:cstheme="minorHAnsi"/>
          <w:highlight w:val="white"/>
          <w:u w:val="single"/>
        </w:rPr>
        <w:t xml:space="preserve"> </w:t>
      </w:r>
      <w:r w:rsidRPr="00D54A0C">
        <w:rPr>
          <w:rFonts w:asciiTheme="minorHAnsi" w:eastAsia="Arial" w:hAnsiTheme="minorHAnsi" w:cstheme="minorHAnsi"/>
          <w:highlight w:val="yellow"/>
          <w:u w:val="single"/>
        </w:rPr>
        <w:t xml:space="preserve">The strategy seeks to preserve the Arctic as a stable region. </w:t>
      </w:r>
      <w:r w:rsidRPr="00EF661B">
        <w:t xml:space="preserve">Indeed, the United States and Russia share a 1,600-mile (2,575 km) nautical border off Alaska, driving the two nations to reach agreement on key fisheries and maritime traffic in the past. </w:t>
      </w:r>
    </w:p>
    <w:p w14:paraId="016D024B" w14:textId="77777777" w:rsidR="00EF661B" w:rsidRPr="00EF661B" w:rsidRDefault="00EF661B" w:rsidP="00EF661B">
      <w:pPr>
        <w:spacing w:after="0" w:line="276" w:lineRule="auto"/>
        <w:rPr>
          <w:rFonts w:asciiTheme="minorHAnsi" w:eastAsia="Arial" w:hAnsiTheme="minorHAnsi" w:cstheme="minorHAnsi"/>
          <w:highlight w:val="yellow"/>
          <w:u w:val="single"/>
        </w:rPr>
      </w:pPr>
    </w:p>
    <w:p w14:paraId="07EE1D78" w14:textId="725E5C2A" w:rsidR="00EF661B" w:rsidRDefault="00EF661B" w:rsidP="00EF661B">
      <w:pPr>
        <w:pStyle w:val="Heading4"/>
        <w:rPr>
          <w:rFonts w:eastAsia="Arial"/>
        </w:rPr>
      </w:pPr>
      <w:r>
        <w:rPr>
          <w:rFonts w:eastAsia="Arial"/>
        </w:rPr>
        <w:t>Ans To Russia Cooperation--Russia sees arctic as its sphere and is demonstrating full range of military activities—Russia will only cooperate when it is in its interest</w:t>
      </w:r>
    </w:p>
    <w:p w14:paraId="54ED27CF" w14:textId="77777777" w:rsidR="00EF661B" w:rsidRPr="00097550" w:rsidRDefault="00EF661B" w:rsidP="00EF661B">
      <w:pPr>
        <w:spacing w:after="0" w:line="276" w:lineRule="auto"/>
        <w:rPr>
          <w:rFonts w:asciiTheme="minorHAnsi" w:eastAsia="Arial" w:hAnsiTheme="minorHAnsi" w:cstheme="minorHAnsi"/>
          <w:b/>
        </w:rPr>
      </w:pPr>
      <w:r w:rsidRPr="00097550">
        <w:rPr>
          <w:rFonts w:asciiTheme="minorHAnsi" w:eastAsia="Arial" w:hAnsiTheme="minorHAnsi" w:cstheme="minorHAnsi"/>
          <w:b/>
        </w:rPr>
        <w:t>Gosnell, Lieutenant commander at the US NAVY, 2024</w:t>
      </w:r>
    </w:p>
    <w:p w14:paraId="291D1847" w14:textId="77777777" w:rsidR="00EF661B" w:rsidRPr="00097550" w:rsidRDefault="00EF661B" w:rsidP="00EF661B">
      <w:pPr>
        <w:spacing w:after="0" w:line="276" w:lineRule="auto"/>
        <w:rPr>
          <w:rFonts w:asciiTheme="minorHAnsi" w:eastAsia="Arial" w:hAnsiTheme="minorHAnsi" w:cstheme="minorHAnsi"/>
        </w:rPr>
      </w:pPr>
      <w:r w:rsidRPr="00097550">
        <w:rPr>
          <w:rFonts w:asciiTheme="minorHAnsi" w:eastAsia="Arial" w:hAnsiTheme="minorHAnsi" w:cstheme="minorHAnsi"/>
        </w:rPr>
        <w:t xml:space="preserve">Rachael, High North Security Dialogue ‘24 A Divided Arctic: Is an Ice Curtain Emerging?, TED STEVENS CENTER, 2024, </w:t>
      </w:r>
      <w:hyperlink r:id="rId36" w:history="1">
        <w:r w:rsidRPr="00097550">
          <w:rPr>
            <w:rStyle w:val="Hyperlink"/>
            <w:rFonts w:asciiTheme="minorHAnsi" w:eastAsia="Arial" w:hAnsiTheme="minorHAnsi" w:cstheme="minorHAnsi"/>
            <w:color w:val="1155CC"/>
            <w:u w:val="single"/>
          </w:rPr>
          <w:t>https://securityconference.org/assets/GCMC-TSC_Arctic_Policy_Brief.pdf</w:t>
        </w:r>
      </w:hyperlink>
      <w:r w:rsidRPr="00097550">
        <w:rPr>
          <w:rFonts w:asciiTheme="minorHAnsi" w:eastAsia="Arial" w:hAnsiTheme="minorHAnsi" w:cstheme="minorHAnsi"/>
        </w:rPr>
        <w:t>, Accessed June 9th, 2025, HDCSW- J.W.</w:t>
      </w:r>
    </w:p>
    <w:p w14:paraId="5C391ABB" w14:textId="77777777" w:rsidR="00EF661B" w:rsidRDefault="00EF661B" w:rsidP="00EF661B">
      <w:pPr>
        <w:spacing w:after="0" w:line="276" w:lineRule="auto"/>
        <w:rPr>
          <w:rFonts w:asciiTheme="minorHAnsi" w:eastAsia="Arial" w:hAnsiTheme="minorHAnsi" w:cstheme="minorHAnsi"/>
        </w:rPr>
      </w:pPr>
    </w:p>
    <w:p w14:paraId="15C367F4" w14:textId="77777777" w:rsidR="00EF661B" w:rsidRPr="00097550" w:rsidRDefault="00EF661B" w:rsidP="00EF661B">
      <w:pPr>
        <w:spacing w:after="0" w:line="276" w:lineRule="auto"/>
        <w:rPr>
          <w:rFonts w:asciiTheme="minorHAnsi" w:eastAsia="Arial" w:hAnsiTheme="minorHAnsi" w:cstheme="minorHAnsi"/>
          <w:highlight w:val="yellow"/>
          <w:u w:val="single"/>
        </w:rPr>
      </w:pPr>
      <w:r w:rsidRPr="00097550">
        <w:rPr>
          <w:rFonts w:asciiTheme="minorHAnsi" w:eastAsia="Arial" w:hAnsiTheme="minorHAnsi" w:cstheme="minorHAnsi"/>
        </w:rPr>
        <w:t>Undoubtedly,</w:t>
      </w:r>
      <w:r w:rsidRPr="00097550">
        <w:rPr>
          <w:rFonts w:asciiTheme="minorHAnsi" w:eastAsia="Arial" w:hAnsiTheme="minorHAnsi" w:cstheme="minorHAnsi"/>
          <w:highlight w:val="yellow"/>
        </w:rPr>
        <w:t xml:space="preserve"> </w:t>
      </w:r>
      <w:r w:rsidRPr="00097550">
        <w:rPr>
          <w:rFonts w:asciiTheme="minorHAnsi" w:eastAsia="Arial" w:hAnsiTheme="minorHAnsi" w:cstheme="minorHAnsi"/>
          <w:highlight w:val="yellow"/>
          <w:u w:val="single"/>
        </w:rPr>
        <w:t>Russia has significant legitimate interests in the Arctic—it holds about 53 percent of the Arctic coastline and governs just over half of the Arctic population.</w:t>
      </w:r>
      <w:r w:rsidRPr="00097550">
        <w:rPr>
          <w:rFonts w:asciiTheme="minorHAnsi" w:eastAsia="Arial" w:hAnsiTheme="minorHAnsi" w:cstheme="minorHAnsi"/>
          <w:highlight w:val="yellow"/>
        </w:rPr>
        <w:t xml:space="preserve"> I</w:t>
      </w:r>
      <w:r w:rsidRPr="00097550">
        <w:rPr>
          <w:rFonts w:asciiTheme="minorHAnsi" w:eastAsia="Arial" w:hAnsiTheme="minorHAnsi" w:cstheme="minorHAnsi"/>
        </w:rPr>
        <w:t>n April 2014, Russian President Vladimir Putin noted at a Russian Security Council session that “[the Arctic] is a concentration of practically all aspects of national security—military, political, economic, technological, environmental, and that of resources.”3 Moscow continues to preserve military strength in the Arctic region, with key forces largely unaffected despite the war.</w:t>
      </w:r>
      <w:r w:rsidRPr="00097550">
        <w:rPr>
          <w:rFonts w:asciiTheme="minorHAnsi" w:eastAsia="Arial" w:hAnsiTheme="minorHAnsi" w:cstheme="minorHAnsi"/>
          <w:highlight w:val="yellow"/>
        </w:rPr>
        <w:t xml:space="preserve"> </w:t>
      </w:r>
      <w:r w:rsidRPr="00097550">
        <w:rPr>
          <w:rFonts w:asciiTheme="minorHAnsi" w:eastAsia="Arial" w:hAnsiTheme="minorHAnsi" w:cstheme="minorHAnsi"/>
          <w:highlight w:val="yellow"/>
          <w:u w:val="single"/>
        </w:rPr>
        <w:t>Russia is conducting malign, hybrid activities such as GPS jamming that deviate from adherence to international customs and norms. Cutting undersea cables and disrupting critical infrastructure are other capabilities Russia is honing</w:t>
      </w:r>
      <w:r w:rsidRPr="00097550">
        <w:rPr>
          <w:rFonts w:asciiTheme="minorHAnsi" w:eastAsia="Arial" w:hAnsiTheme="minorHAnsi" w:cstheme="minorHAnsi"/>
          <w:u w:val="single"/>
        </w:rPr>
        <w:t>.</w:t>
      </w:r>
      <w:r w:rsidRPr="00097550">
        <w:rPr>
          <w:rFonts w:asciiTheme="minorHAnsi" w:eastAsia="Arial" w:hAnsiTheme="minorHAnsi" w:cstheme="minorHAnsi"/>
        </w:rPr>
        <w:t xml:space="preserve"> For the Kremlin, the Arctic is both a symbolic and strategic issue; </w:t>
      </w:r>
      <w:r w:rsidRPr="00097550">
        <w:rPr>
          <w:rFonts w:asciiTheme="minorHAnsi" w:eastAsia="Arial" w:hAnsiTheme="minorHAnsi" w:cstheme="minorHAnsi"/>
          <w:highlight w:val="yellow"/>
          <w:u w:val="single"/>
        </w:rPr>
        <w:t>Moscow no longer sees its interests as being served through a cooperative relationship with the West. If, however, Russia perceives cooperation in the region to be in its interests, it will likely do so.</w:t>
      </w:r>
    </w:p>
    <w:p w14:paraId="72A4245A" w14:textId="77777777" w:rsidR="00EF661B" w:rsidRDefault="00EF661B" w:rsidP="00EF661B"/>
    <w:p w14:paraId="5AC8B07D" w14:textId="77777777" w:rsidR="006C3ABC" w:rsidRDefault="006C3ABC" w:rsidP="006C3ABC">
      <w:pPr>
        <w:pStyle w:val="Heading3"/>
        <w:rPr>
          <w:rFonts w:eastAsia="Arial"/>
        </w:rPr>
      </w:pPr>
      <w:r>
        <w:rPr>
          <w:rFonts w:eastAsia="Arial"/>
        </w:rPr>
        <w:t>Arctic Unique Geopolitical Situation</w:t>
      </w:r>
    </w:p>
    <w:p w14:paraId="60279BF3" w14:textId="77777777" w:rsidR="006C3ABC" w:rsidRPr="00097550" w:rsidRDefault="006C3ABC" w:rsidP="006C3ABC">
      <w:pPr>
        <w:pStyle w:val="Heading4"/>
        <w:rPr>
          <w:rFonts w:eastAsia="Arial"/>
        </w:rPr>
      </w:pPr>
      <w:r>
        <w:rPr>
          <w:rFonts w:eastAsia="Arial"/>
        </w:rPr>
        <w:t xml:space="preserve">Arctic security landscape is unique and evolving—traditional deterrence theories don’t apply—the Arctic is a multipolar arena with economic and environmental elements as well </w:t>
      </w:r>
    </w:p>
    <w:p w14:paraId="6A96B2BC" w14:textId="77777777" w:rsidR="006C3ABC" w:rsidRPr="00097550" w:rsidRDefault="006C3ABC" w:rsidP="006C3ABC">
      <w:pPr>
        <w:spacing w:after="0" w:line="276" w:lineRule="auto"/>
        <w:rPr>
          <w:rFonts w:asciiTheme="minorHAnsi" w:eastAsia="Arial" w:hAnsiTheme="minorHAnsi" w:cstheme="minorHAnsi"/>
          <w:b/>
        </w:rPr>
      </w:pPr>
      <w:r w:rsidRPr="00097550">
        <w:rPr>
          <w:rFonts w:asciiTheme="minorHAnsi" w:eastAsia="Arial" w:hAnsiTheme="minorHAnsi" w:cstheme="minorHAnsi"/>
          <w:b/>
        </w:rPr>
        <w:t>Gosnell, Lieutenant commander at the US NAVY, 2024</w:t>
      </w:r>
    </w:p>
    <w:p w14:paraId="3253C0FF" w14:textId="77777777" w:rsidR="006C3ABC" w:rsidRPr="00097550" w:rsidRDefault="006C3ABC" w:rsidP="006C3ABC">
      <w:pPr>
        <w:spacing w:after="0" w:line="276" w:lineRule="auto"/>
        <w:rPr>
          <w:rFonts w:asciiTheme="minorHAnsi" w:eastAsia="Arial" w:hAnsiTheme="minorHAnsi" w:cstheme="minorHAnsi"/>
        </w:rPr>
      </w:pPr>
      <w:r w:rsidRPr="00097550">
        <w:rPr>
          <w:rFonts w:asciiTheme="minorHAnsi" w:eastAsia="Arial" w:hAnsiTheme="minorHAnsi" w:cstheme="minorHAnsi"/>
        </w:rPr>
        <w:t xml:space="preserve">Rachael, High North Security Dialogue ‘24 A Divided Arctic: Is an Ice Curtain Emerging?, TED STEVENS CENTER, 2024, </w:t>
      </w:r>
      <w:hyperlink r:id="rId37" w:history="1">
        <w:r w:rsidRPr="00097550">
          <w:rPr>
            <w:rStyle w:val="Hyperlink"/>
            <w:rFonts w:asciiTheme="minorHAnsi" w:eastAsia="Arial" w:hAnsiTheme="minorHAnsi" w:cstheme="minorHAnsi"/>
            <w:color w:val="1155CC"/>
            <w:u w:val="single"/>
          </w:rPr>
          <w:t>https://securityconference.org/assets/GCMC-TSC_Arctic_Policy_Brief.pdf</w:t>
        </w:r>
      </w:hyperlink>
      <w:r w:rsidRPr="00097550">
        <w:rPr>
          <w:rFonts w:asciiTheme="minorHAnsi" w:eastAsia="Arial" w:hAnsiTheme="minorHAnsi" w:cstheme="minorHAnsi"/>
        </w:rPr>
        <w:t>, Accessed June 9th, 2025, HDCSW- J.W.</w:t>
      </w:r>
    </w:p>
    <w:p w14:paraId="521FC34A" w14:textId="77777777" w:rsidR="006C3ABC" w:rsidRPr="00097550" w:rsidRDefault="006C3ABC" w:rsidP="006C3ABC">
      <w:pPr>
        <w:spacing w:after="0" w:line="276" w:lineRule="auto"/>
        <w:rPr>
          <w:rFonts w:asciiTheme="minorHAnsi" w:eastAsia="Arial" w:hAnsiTheme="minorHAnsi" w:cstheme="minorHAnsi"/>
          <w:highlight w:val="white"/>
        </w:rPr>
      </w:pPr>
      <w:r w:rsidRPr="00097550">
        <w:rPr>
          <w:rFonts w:asciiTheme="minorHAnsi" w:eastAsia="Arial" w:hAnsiTheme="minorHAnsi" w:cstheme="minorHAnsi"/>
          <w:highlight w:val="white"/>
        </w:rPr>
        <w:t>The</w:t>
      </w:r>
      <w:r w:rsidRPr="00097550">
        <w:rPr>
          <w:rFonts w:asciiTheme="minorHAnsi" w:eastAsia="Arial" w:hAnsiTheme="minorHAnsi" w:cstheme="minorHAnsi"/>
          <w:highlight w:val="yellow"/>
        </w:rPr>
        <w:t xml:space="preserve"> </w:t>
      </w:r>
      <w:r w:rsidRPr="00097550">
        <w:rPr>
          <w:rFonts w:asciiTheme="minorHAnsi" w:eastAsia="Arial" w:hAnsiTheme="minorHAnsi" w:cstheme="minorHAnsi"/>
          <w:highlight w:val="yellow"/>
          <w:u w:val="single"/>
        </w:rPr>
        <w:t>Arctic security landscape is evolving</w:t>
      </w:r>
      <w:r w:rsidRPr="00097550">
        <w:rPr>
          <w:rFonts w:asciiTheme="minorHAnsi" w:eastAsia="Arial" w:hAnsiTheme="minorHAnsi" w:cstheme="minorHAnsi"/>
          <w:highlight w:val="yellow"/>
        </w:rPr>
        <w:t>.</w:t>
      </w:r>
      <w:r w:rsidRPr="00097550">
        <w:rPr>
          <w:rFonts w:asciiTheme="minorHAnsi" w:eastAsia="Arial" w:hAnsiTheme="minorHAnsi" w:cstheme="minorHAnsi"/>
          <w:highlight w:val="white"/>
        </w:rPr>
        <w:t xml:space="preserve"> Climate, economic, geopolitical, and technological trends are catapulting the region to the forefront of security discussions. </w:t>
      </w:r>
      <w:r w:rsidRPr="00097550">
        <w:rPr>
          <w:rFonts w:asciiTheme="minorHAnsi" w:eastAsia="Arial" w:hAnsiTheme="minorHAnsi" w:cstheme="minorHAnsi"/>
          <w:highlight w:val="yellow"/>
          <w:u w:val="single"/>
        </w:rPr>
        <w:t>Russia,</w:t>
      </w:r>
      <w:r w:rsidRPr="00097550">
        <w:rPr>
          <w:rFonts w:asciiTheme="minorHAnsi" w:eastAsia="Arial" w:hAnsiTheme="minorHAnsi" w:cstheme="minorHAnsi"/>
          <w:highlight w:val="white"/>
          <w:u w:val="single"/>
        </w:rPr>
        <w:t xml:space="preserve"> </w:t>
      </w:r>
      <w:r w:rsidRPr="00097550">
        <w:rPr>
          <w:rFonts w:asciiTheme="minorHAnsi" w:eastAsia="Arial" w:hAnsiTheme="minorHAnsi" w:cstheme="minorHAnsi"/>
          <w:highlight w:val="white"/>
        </w:rPr>
        <w:t>under President Vladimir Putin,</w:t>
      </w:r>
      <w:r w:rsidRPr="00097550">
        <w:rPr>
          <w:rFonts w:asciiTheme="minorHAnsi" w:eastAsia="Arial" w:hAnsiTheme="minorHAnsi" w:cstheme="minorHAnsi"/>
          <w:highlight w:val="yellow"/>
        </w:rPr>
        <w:t xml:space="preserve"> </w:t>
      </w:r>
      <w:r w:rsidRPr="00097550">
        <w:rPr>
          <w:rFonts w:asciiTheme="minorHAnsi" w:eastAsia="Arial" w:hAnsiTheme="minorHAnsi" w:cstheme="minorHAnsi"/>
          <w:highlight w:val="yellow"/>
          <w:u w:val="single"/>
        </w:rPr>
        <w:t>has demonstrated an increasing propensity to disregard rule of law, international norms, and the sovereignty of other nations</w:t>
      </w:r>
      <w:r w:rsidRPr="00097550">
        <w:rPr>
          <w:rFonts w:asciiTheme="minorHAnsi" w:eastAsia="Arial" w:hAnsiTheme="minorHAnsi" w:cstheme="minorHAnsi"/>
          <w:highlight w:val="white"/>
        </w:rPr>
        <w:t>, reminiscent of the Soviet Union’s approach during the Iron Curtain era</w:t>
      </w:r>
      <w:r w:rsidRPr="00097550">
        <w:rPr>
          <w:rFonts w:asciiTheme="minorHAnsi" w:eastAsia="Arial" w:hAnsiTheme="minorHAnsi" w:cstheme="minorHAnsi"/>
          <w:highlight w:val="yellow"/>
        </w:rPr>
        <w:t xml:space="preserve">. </w:t>
      </w:r>
      <w:r w:rsidRPr="00097550">
        <w:rPr>
          <w:rFonts w:asciiTheme="minorHAnsi" w:eastAsia="Arial" w:hAnsiTheme="minorHAnsi" w:cstheme="minorHAnsi"/>
          <w:highlight w:val="yellow"/>
          <w:u w:val="single"/>
        </w:rPr>
        <w:t>Yet it is impossible to uniformly apply old deterrence theories and strategic approaches to a region that has evolved significantly since the bipolar era of the Cold War.</w:t>
      </w:r>
      <w:r w:rsidRPr="00097550">
        <w:rPr>
          <w:rFonts w:asciiTheme="minorHAnsi" w:eastAsia="Arial" w:hAnsiTheme="minorHAnsi" w:cstheme="minorHAnsi"/>
        </w:rPr>
        <w:t xml:space="preserve"> The post-Cold War collaborative unipolar world has given way to an emerging bipolar or even </w:t>
      </w:r>
      <w:r w:rsidRPr="00097550">
        <w:rPr>
          <w:rFonts w:asciiTheme="minorHAnsi" w:eastAsia="Arial" w:hAnsiTheme="minorHAnsi" w:cstheme="minorHAnsi"/>
          <w:highlight w:val="white"/>
        </w:rPr>
        <w:t>multipolar arrangement, with four primary actors increasingly shaping the security landscape of the High North: NATO Allies, Russia, China, and the European Union. Environmental and economic drivers further complicate the security situation.</w:t>
      </w:r>
    </w:p>
    <w:p w14:paraId="2793C0C1" w14:textId="77777777" w:rsidR="006C3ABC" w:rsidRPr="00097550" w:rsidRDefault="006C3ABC" w:rsidP="006C3ABC">
      <w:pPr>
        <w:spacing w:after="0" w:line="276" w:lineRule="auto"/>
        <w:rPr>
          <w:rFonts w:asciiTheme="minorHAnsi" w:eastAsia="Arial" w:hAnsiTheme="minorHAnsi" w:cstheme="minorHAnsi"/>
          <w:shd w:val="clear" w:color="auto" w:fill="D9EAD3"/>
        </w:rPr>
      </w:pPr>
    </w:p>
    <w:p w14:paraId="6A5681E7" w14:textId="77777777" w:rsidR="006C3ABC" w:rsidRDefault="006C3ABC" w:rsidP="006C3ABC">
      <w:pPr>
        <w:spacing w:after="0" w:line="276" w:lineRule="auto"/>
        <w:rPr>
          <w:rFonts w:asciiTheme="minorHAnsi" w:eastAsia="Arial" w:hAnsiTheme="minorHAnsi" w:cstheme="minorHAnsi"/>
        </w:rPr>
      </w:pPr>
    </w:p>
    <w:p w14:paraId="13C27A4D" w14:textId="77777777" w:rsidR="006C3ABC" w:rsidRDefault="006C3ABC" w:rsidP="006C3ABC">
      <w:pPr>
        <w:rPr>
          <w:rFonts w:asciiTheme="minorHAnsi" w:hAnsiTheme="minorHAnsi" w:cstheme="minorBidi"/>
        </w:rPr>
      </w:pPr>
    </w:p>
    <w:p w14:paraId="3A34BCE5" w14:textId="77777777" w:rsidR="006C3ABC" w:rsidRDefault="006C3ABC">
      <w:pPr>
        <w:rPr>
          <w:rFonts w:asciiTheme="minorHAnsi" w:hAnsiTheme="minorHAnsi" w:cstheme="minorBidi"/>
        </w:rPr>
      </w:pPr>
    </w:p>
    <w:sectPr w:rsidR="006C3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51300765">
    <w:abstractNumId w:val="9"/>
  </w:num>
  <w:num w:numId="2" w16cid:durableId="270747819">
    <w:abstractNumId w:val="7"/>
  </w:num>
  <w:num w:numId="3" w16cid:durableId="1340964268">
    <w:abstractNumId w:val="6"/>
  </w:num>
  <w:num w:numId="4" w16cid:durableId="1196311016">
    <w:abstractNumId w:val="5"/>
  </w:num>
  <w:num w:numId="5" w16cid:durableId="536283729">
    <w:abstractNumId w:val="4"/>
  </w:num>
  <w:num w:numId="6" w16cid:durableId="450901605">
    <w:abstractNumId w:val="8"/>
  </w:num>
  <w:num w:numId="7" w16cid:durableId="524751515">
    <w:abstractNumId w:val="3"/>
  </w:num>
  <w:num w:numId="8" w16cid:durableId="1811899984">
    <w:abstractNumId w:val="2"/>
  </w:num>
  <w:num w:numId="9" w16cid:durableId="1477530698">
    <w:abstractNumId w:val="1"/>
  </w:num>
  <w:num w:numId="10" w16cid:durableId="31965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Dan Lingel"/>
    <w:docVar w:name="RibbonPointer" w:val="354549072"/>
    <w:docVar w:name="VerbatimVersion" w:val="5.1"/>
  </w:docVars>
  <w:rsids>
    <w:rsidRoot w:val="000A789A"/>
    <w:rsid w:val="00001906"/>
    <w:rsid w:val="000139A3"/>
    <w:rsid w:val="000172EE"/>
    <w:rsid w:val="000A33EB"/>
    <w:rsid w:val="000A789A"/>
    <w:rsid w:val="000B58AA"/>
    <w:rsid w:val="00100833"/>
    <w:rsid w:val="00104529"/>
    <w:rsid w:val="00105942"/>
    <w:rsid w:val="00107396"/>
    <w:rsid w:val="00144A4C"/>
    <w:rsid w:val="00176AB0"/>
    <w:rsid w:val="00177B7D"/>
    <w:rsid w:val="0018322D"/>
    <w:rsid w:val="001B5776"/>
    <w:rsid w:val="001C28BF"/>
    <w:rsid w:val="001E527A"/>
    <w:rsid w:val="001F78CE"/>
    <w:rsid w:val="00251FC7"/>
    <w:rsid w:val="002855A7"/>
    <w:rsid w:val="002B146A"/>
    <w:rsid w:val="002B5E17"/>
    <w:rsid w:val="00315690"/>
    <w:rsid w:val="00316B75"/>
    <w:rsid w:val="003233AF"/>
    <w:rsid w:val="00325646"/>
    <w:rsid w:val="003314A3"/>
    <w:rsid w:val="003460F2"/>
    <w:rsid w:val="00365D19"/>
    <w:rsid w:val="0038158C"/>
    <w:rsid w:val="003902BA"/>
    <w:rsid w:val="003A09E2"/>
    <w:rsid w:val="00407037"/>
    <w:rsid w:val="00444864"/>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C3ABC"/>
    <w:rsid w:val="006D4ECC"/>
    <w:rsid w:val="00722258"/>
    <w:rsid w:val="007243E5"/>
    <w:rsid w:val="00766EA0"/>
    <w:rsid w:val="00797AC7"/>
    <w:rsid w:val="007A2226"/>
    <w:rsid w:val="007F5B66"/>
    <w:rsid w:val="00823A1C"/>
    <w:rsid w:val="0082475F"/>
    <w:rsid w:val="00845B9D"/>
    <w:rsid w:val="00860984"/>
    <w:rsid w:val="008B3ECB"/>
    <w:rsid w:val="008B4E85"/>
    <w:rsid w:val="008C1B2E"/>
    <w:rsid w:val="0091627E"/>
    <w:rsid w:val="00922190"/>
    <w:rsid w:val="0093509F"/>
    <w:rsid w:val="00947D3E"/>
    <w:rsid w:val="00961A73"/>
    <w:rsid w:val="0097032B"/>
    <w:rsid w:val="009D2EAD"/>
    <w:rsid w:val="009D54B2"/>
    <w:rsid w:val="009E1922"/>
    <w:rsid w:val="009F7ED2"/>
    <w:rsid w:val="00A64524"/>
    <w:rsid w:val="00A677FB"/>
    <w:rsid w:val="00A93661"/>
    <w:rsid w:val="00A95652"/>
    <w:rsid w:val="00AC01B0"/>
    <w:rsid w:val="00AC0AB8"/>
    <w:rsid w:val="00B33C6D"/>
    <w:rsid w:val="00B4508F"/>
    <w:rsid w:val="00B55AD5"/>
    <w:rsid w:val="00B8057C"/>
    <w:rsid w:val="00BC1143"/>
    <w:rsid w:val="00BD6238"/>
    <w:rsid w:val="00BF593B"/>
    <w:rsid w:val="00BF773A"/>
    <w:rsid w:val="00BF7E81"/>
    <w:rsid w:val="00C13773"/>
    <w:rsid w:val="00C17CC8"/>
    <w:rsid w:val="00C33480"/>
    <w:rsid w:val="00C83417"/>
    <w:rsid w:val="00C9604F"/>
    <w:rsid w:val="00CA19AA"/>
    <w:rsid w:val="00CB70DA"/>
    <w:rsid w:val="00CC5298"/>
    <w:rsid w:val="00CD736E"/>
    <w:rsid w:val="00CD798D"/>
    <w:rsid w:val="00CE161E"/>
    <w:rsid w:val="00CF59A8"/>
    <w:rsid w:val="00D325A9"/>
    <w:rsid w:val="00D36A8A"/>
    <w:rsid w:val="00D61409"/>
    <w:rsid w:val="00D6691E"/>
    <w:rsid w:val="00D71170"/>
    <w:rsid w:val="00D94DA7"/>
    <w:rsid w:val="00DA1C92"/>
    <w:rsid w:val="00DA25D4"/>
    <w:rsid w:val="00DA6538"/>
    <w:rsid w:val="00DC7D6F"/>
    <w:rsid w:val="00DD1397"/>
    <w:rsid w:val="00DD1569"/>
    <w:rsid w:val="00E15E75"/>
    <w:rsid w:val="00E5262C"/>
    <w:rsid w:val="00EC7DC4"/>
    <w:rsid w:val="00ED30CF"/>
    <w:rsid w:val="00EE224D"/>
    <w:rsid w:val="00EF661B"/>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F267"/>
  <w15:chartTrackingRefBased/>
  <w15:docId w15:val="{5A8F2D20-0341-424F-9180-8FBA1DAC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3ABC"/>
    <w:rPr>
      <w:rFonts w:ascii="Calibri" w:hAnsi="Calibri" w:cs="Calibri"/>
    </w:rPr>
  </w:style>
  <w:style w:type="paragraph" w:styleId="Heading1">
    <w:name w:val="heading 1"/>
    <w:aliases w:val="Pocket"/>
    <w:basedOn w:val="Normal"/>
    <w:next w:val="Normal"/>
    <w:link w:val="Heading1Char"/>
    <w:qFormat/>
    <w:rsid w:val="006C3A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3AB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C3AB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C3AB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C3A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ABC"/>
  </w:style>
  <w:style w:type="character" w:customStyle="1" w:styleId="Heading1Char">
    <w:name w:val="Heading 1 Char"/>
    <w:aliases w:val="Pocket Char"/>
    <w:basedOn w:val="DefaultParagraphFont"/>
    <w:link w:val="Heading1"/>
    <w:rsid w:val="006C3AB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3AB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C3AB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C3ABC"/>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6C3ABC"/>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5"/>
    <w:qFormat/>
    <w:rsid w:val="006C3ABC"/>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6C3ABC"/>
    <w:rPr>
      <w:b w:val="0"/>
      <w:sz w:val="22"/>
      <w:u w:val="singl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6C3ABC"/>
    <w:rPr>
      <w:color w:val="auto"/>
      <w:u w:val="none"/>
    </w:rPr>
  </w:style>
  <w:style w:type="character" w:styleId="FollowedHyperlink">
    <w:name w:val="FollowedHyperlink"/>
    <w:basedOn w:val="DefaultParagraphFont"/>
    <w:uiPriority w:val="99"/>
    <w:semiHidden/>
    <w:unhideWhenUsed/>
    <w:rsid w:val="006C3ABC"/>
    <w:rPr>
      <w:color w:val="auto"/>
      <w:u w:val="none"/>
    </w:rPr>
  </w:style>
  <w:style w:type="paragraph" w:customStyle="1" w:styleId="Emphasis1">
    <w:name w:val="Emphasis1"/>
    <w:basedOn w:val="Normal"/>
    <w:link w:val="Emphasis"/>
    <w:uiPriority w:val="7"/>
    <w:qFormat/>
    <w:rsid w:val="000A789A"/>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914653">
      <w:bodyDiv w:val="1"/>
      <w:marLeft w:val="0"/>
      <w:marRight w:val="0"/>
      <w:marTop w:val="0"/>
      <w:marBottom w:val="0"/>
      <w:divBdr>
        <w:top w:val="none" w:sz="0" w:space="0" w:color="auto"/>
        <w:left w:val="none" w:sz="0" w:space="0" w:color="auto"/>
        <w:bottom w:val="none" w:sz="0" w:space="0" w:color="auto"/>
        <w:right w:val="none" w:sz="0" w:space="0" w:color="auto"/>
      </w:divBdr>
    </w:div>
    <w:div w:id="1799372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ensetalks.com/arctic-ambitions-and-geopolitical-tensions-analyzing-trumps-strategy-and-its-global-implications/" TargetMode="External"/><Relationship Id="rId13" Type="http://schemas.openxmlformats.org/officeDocument/2006/relationships/hyperlink" Target="https://csps.gmu.edu/2024/05/20/cold-realities-russias-arctic-security-actions-and-implications/" TargetMode="External"/><Relationship Id="rId18" Type="http://schemas.openxmlformats.org/officeDocument/2006/relationships/hyperlink" Target="https://securityconference.org/assets/GCMC-TSC_Arctic_Policy_Brief.pdf" TargetMode="External"/><Relationship Id="rId26" Type="http://schemas.openxmlformats.org/officeDocument/2006/relationships/hyperlink" Target="https://iz.ru/1809331/2024-12-18/patrushev-otmetil-rost-napriazhennosti-v-arktike-iz-za-nato"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highnorthnews.com/en/russia-increase-northern-fleets-combat-readiness-and-strengthen-arctic-shipbuilding-and-port" TargetMode="External"/><Relationship Id="rId34" Type="http://schemas.openxmlformats.org/officeDocument/2006/relationships/hyperlink" Target="https://www.arctictoday.com/can-the-arctic-council-survive-the-trump-administration-probably-not-heres-why/" TargetMode="External"/><Relationship Id="rId7" Type="http://schemas.openxmlformats.org/officeDocument/2006/relationships/hyperlink" Target="https://arctic-council.org/site/assets/files/14887/kod_chairship_program-compressed.pdf" TargetMode="External"/><Relationship Id="rId12" Type="http://schemas.openxmlformats.org/officeDocument/2006/relationships/hyperlink" Target="https://www.arcticcircle.org/journal/arctic-council-structure-work-and-achievements" TargetMode="External"/><Relationship Id="rId17" Type="http://schemas.openxmlformats.org/officeDocument/2006/relationships/hyperlink" Target="https://www.reuters.com/world/fears-mount-arctic-cooperation-with-russia-stalls-2023-05-09/" TargetMode="External"/><Relationship Id="rId25" Type="http://schemas.openxmlformats.org/officeDocument/2006/relationships/hyperlink" Target="https://iz.ru/1821004/2025-01-13/v-mid-rf-zaiavili-o-gotovnosti-prodolzhat-rabotu-v-arkticheskom-sovete" TargetMode="External"/><Relationship Id="rId33" Type="http://schemas.openxmlformats.org/officeDocument/2006/relationships/hyperlink" Target="https://www.arabnews.com/node/260102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epicenter.wcfia.harvard.edu/blog/opening-the-arctic" TargetMode="External"/><Relationship Id="rId20" Type="http://schemas.openxmlformats.org/officeDocument/2006/relationships/hyperlink" Target="https://www.arctictoday.com/new-report-arctic-could-be-vital-supplier-of-critical-minerals-for-global-green-transition/" TargetMode="External"/><Relationship Id="rId29" Type="http://schemas.openxmlformats.org/officeDocument/2006/relationships/hyperlink" Target="https://iz.ru/1743589/2024-08-16/patrushev-rasskazal-o-shagakh-rf-po-protivodeistviiu-ssha-v-sozdanii-problem-v-arktike" TargetMode="External"/><Relationship Id="rId1" Type="http://schemas.openxmlformats.org/officeDocument/2006/relationships/customXml" Target="../customXml/item1.xml"/><Relationship Id="rId6" Type="http://schemas.openxmlformats.org/officeDocument/2006/relationships/hyperlink" Target="https://www.atlanticcouncil.org/content-series/engagement-reframed/engagement-reframed-6-us-arctic-policy-should-prioritize-environmental-protection/" TargetMode="External"/><Relationship Id="rId11" Type="http://schemas.openxmlformats.org/officeDocument/2006/relationships/hyperlink" Target="https://arctic-council.org/site/assets/files/14887/kod_chairship_program-compressed.pdf" TargetMode="External"/><Relationship Id="rId24" Type="http://schemas.openxmlformats.org/officeDocument/2006/relationships/hyperlink" Target="https://ria.ru/" TargetMode="External"/><Relationship Id="rId32" Type="http://schemas.openxmlformats.org/officeDocument/2006/relationships/hyperlink" Target="https://ipb.org/arctic-council-what-and-where-toarctic-council-too-important-to-be-squeezed-between-the-great-powers/" TargetMode="External"/><Relationship Id="rId37" Type="http://schemas.openxmlformats.org/officeDocument/2006/relationships/hyperlink" Target="https://securityconference.org/assets/GCMC-TSC_Arctic_Policy_Brief.pdf" TargetMode="External"/><Relationship Id="rId5" Type="http://schemas.openxmlformats.org/officeDocument/2006/relationships/webSettings" Target="webSettings.xml"/><Relationship Id="rId15" Type="http://schemas.openxmlformats.org/officeDocument/2006/relationships/hyperlink" Target="https://securityconference.org/assets/GCMC-TSC_Arctic_Policy_Brief.pdf" TargetMode="External"/><Relationship Id="rId23" Type="http://schemas.openxmlformats.org/officeDocument/2006/relationships/hyperlink" Target="https://en.iz.ru/en/rubric/world" TargetMode="External"/><Relationship Id="rId28" Type="http://schemas.openxmlformats.org/officeDocument/2006/relationships/hyperlink" Target="https://iz.ru/1761052/2024-09-18/v-ssha-soobshchili-o-namereniiakh-nato-sozdat-tcentr-vozdushnykh-operatcii-v-arktike" TargetMode="External"/><Relationship Id="rId36" Type="http://schemas.openxmlformats.org/officeDocument/2006/relationships/hyperlink" Target="https://securityconference.org/assets/GCMC-TSC_Arctic_Policy_Brief.pdf" TargetMode="External"/><Relationship Id="rId10" Type="http://schemas.openxmlformats.org/officeDocument/2006/relationships/hyperlink" Target="https://www.arcticcircle.org/journal/arctic-council-structure-work-and-achievements" TargetMode="External"/><Relationship Id="rId19" Type="http://schemas.openxmlformats.org/officeDocument/2006/relationships/hyperlink" Target="https://securityconference.org/assets/GCMC-TSC_Arctic_Policy_Brief.pdf" TargetMode="External"/><Relationship Id="rId31" Type="http://schemas.openxmlformats.org/officeDocument/2006/relationships/hyperlink" Target="https://www.russiamatters.org/analysis/prospects-us-russia-climate-engagement-under-moscows-chairing-arctic-council" TargetMode="External"/><Relationship Id="rId4" Type="http://schemas.openxmlformats.org/officeDocument/2006/relationships/settings" Target="settings.xml"/><Relationship Id="rId9" Type="http://schemas.openxmlformats.org/officeDocument/2006/relationships/hyperlink" Target="https://www.thenation.com/article/world/russia-putin-trump-climate-diplomacy-war/" TargetMode="External"/><Relationship Id="rId14" Type="http://schemas.openxmlformats.org/officeDocument/2006/relationships/hyperlink" Target="https://arctic-council.org/site/assets/files/14887/kod_chairship_program-compressed.pdf" TargetMode="External"/><Relationship Id="rId22" Type="http://schemas.openxmlformats.org/officeDocument/2006/relationships/hyperlink" Target="https://www.brookings.edu/articles/the-polar-silk-road-will-be-cleared-with-chinese-icebreakers/" TargetMode="External"/><Relationship Id="rId27" Type="http://schemas.openxmlformats.org/officeDocument/2006/relationships/hyperlink" Target="https://iz.ru/tag/ssha" TargetMode="External"/><Relationship Id="rId30" Type="http://schemas.openxmlformats.org/officeDocument/2006/relationships/hyperlink" Target="https://iz.ru/tag/ssha" TargetMode="External"/><Relationship Id="rId35" Type="http://schemas.openxmlformats.org/officeDocument/2006/relationships/hyperlink" Target="https://securityconference.org/assets/GCMC-TSC_Arctic_Policy_Brief.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ing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52094-89A8-4966-8208-9F7577D6D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380</TotalTime>
  <Pages>1</Pages>
  <Words>12002</Words>
  <Characters>68416</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Lingel, Dan</dc:creator>
  <cp:keywords>5.1.1</cp:keywords>
  <dc:description/>
  <cp:lastModifiedBy>Lingel, Dan</cp:lastModifiedBy>
  <cp:revision>11</cp:revision>
  <dcterms:created xsi:type="dcterms:W3CDTF">2025-07-17T14:41:00Z</dcterms:created>
  <dcterms:modified xsi:type="dcterms:W3CDTF">2025-07-20T15:23:00Z</dcterms:modified>
</cp:coreProperties>
</file>