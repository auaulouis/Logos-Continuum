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3F7BA8" w14:textId="11C69BA8" w:rsidR="00B147DE" w:rsidRPr="008360D8" w:rsidRDefault="00B147DE" w:rsidP="006A4D72">
      <w:pPr>
        <w:pStyle w:val="Heading1"/>
        <w:rPr>
          <w:rFonts w:asciiTheme="minorHAnsi" w:hAnsiTheme="minorHAnsi" w:cstheme="minorHAnsi"/>
        </w:rPr>
      </w:pPr>
      <w:r w:rsidRPr="008360D8">
        <w:rPr>
          <w:rFonts w:asciiTheme="minorHAnsi" w:hAnsiTheme="minorHAnsi" w:cstheme="minorHAnsi"/>
        </w:rPr>
        <w:t>Cap K</w:t>
      </w:r>
    </w:p>
    <w:p w14:paraId="0B4E2A44" w14:textId="0A509DEE" w:rsidR="00B147DE" w:rsidRPr="008360D8" w:rsidRDefault="00B147DE" w:rsidP="006A4D72">
      <w:pPr>
        <w:pStyle w:val="Heading2"/>
        <w:rPr>
          <w:rFonts w:asciiTheme="minorHAnsi" w:hAnsiTheme="minorHAnsi" w:cstheme="minorHAnsi"/>
        </w:rPr>
      </w:pPr>
      <w:r w:rsidRPr="008360D8">
        <w:rPr>
          <w:rFonts w:asciiTheme="minorHAnsi" w:hAnsiTheme="minorHAnsi" w:cstheme="minorHAnsi"/>
        </w:rPr>
        <w:lastRenderedPageBreak/>
        <w:t>1NC</w:t>
      </w:r>
    </w:p>
    <w:p w14:paraId="678E9056" w14:textId="77082379" w:rsidR="00B147DE" w:rsidRPr="008360D8" w:rsidRDefault="00B147DE" w:rsidP="00B147DE">
      <w:pPr>
        <w:pStyle w:val="Heading4"/>
        <w:rPr>
          <w:rFonts w:asciiTheme="minorHAnsi" w:hAnsiTheme="minorHAnsi" w:cstheme="minorHAnsi"/>
          <w:u w:val="single"/>
        </w:rPr>
      </w:pPr>
      <w:r w:rsidRPr="008360D8">
        <w:rPr>
          <w:rFonts w:asciiTheme="minorHAnsi" w:hAnsiTheme="minorHAnsi" w:cstheme="minorHAnsi"/>
        </w:rPr>
        <w:t xml:space="preserve">The 1AC’s </w:t>
      </w:r>
      <w:r w:rsidRPr="008360D8">
        <w:rPr>
          <w:rFonts w:asciiTheme="minorHAnsi" w:hAnsiTheme="minorHAnsi" w:cstheme="minorHAnsi"/>
          <w:u w:val="single"/>
        </w:rPr>
        <w:t>refusal</w:t>
      </w:r>
      <w:r w:rsidRPr="008360D8">
        <w:rPr>
          <w:rFonts w:asciiTheme="minorHAnsi" w:hAnsiTheme="minorHAnsi" w:cstheme="minorHAnsi"/>
        </w:rPr>
        <w:t xml:space="preserve"> of </w:t>
      </w:r>
      <w:r w:rsidRPr="008360D8">
        <w:rPr>
          <w:rFonts w:asciiTheme="minorHAnsi" w:hAnsiTheme="minorHAnsi" w:cstheme="minorHAnsi"/>
          <w:i/>
        </w:rPr>
        <w:t>direct</w:t>
      </w:r>
      <w:r w:rsidRPr="008360D8">
        <w:rPr>
          <w:rFonts w:asciiTheme="minorHAnsi" w:hAnsiTheme="minorHAnsi" w:cstheme="minorHAnsi"/>
        </w:rPr>
        <w:t xml:space="preserve"> political mobilization targeting the state and civil society </w:t>
      </w:r>
      <w:r w:rsidRPr="008360D8">
        <w:rPr>
          <w:rFonts w:asciiTheme="minorHAnsi" w:hAnsiTheme="minorHAnsi" w:cstheme="minorHAnsi"/>
          <w:u w:val="single"/>
        </w:rPr>
        <w:t>locks in</w:t>
      </w:r>
      <w:r w:rsidRPr="008360D8">
        <w:rPr>
          <w:rFonts w:asciiTheme="minorHAnsi" w:hAnsiTheme="minorHAnsi" w:cstheme="minorHAnsi"/>
        </w:rPr>
        <w:t xml:space="preserve"> neoliberal capitalism and catastrophic </w:t>
      </w:r>
      <w:r w:rsidRPr="008360D8">
        <w:rPr>
          <w:rFonts w:asciiTheme="minorHAnsi" w:hAnsiTheme="minorHAnsi" w:cstheme="minorHAnsi"/>
          <w:u w:val="single"/>
        </w:rPr>
        <w:t>climate change</w:t>
      </w:r>
      <w:r w:rsidRPr="008360D8">
        <w:rPr>
          <w:rFonts w:asciiTheme="minorHAnsi" w:hAnsiTheme="minorHAnsi" w:cstheme="minorHAnsi"/>
        </w:rPr>
        <w:t xml:space="preserve">---the foremost task of the political left should be development of strategies to </w:t>
      </w:r>
      <w:r w:rsidRPr="008360D8">
        <w:rPr>
          <w:rFonts w:asciiTheme="minorHAnsi" w:hAnsiTheme="minorHAnsi" w:cstheme="minorHAnsi"/>
          <w:u w:val="single"/>
        </w:rPr>
        <w:t>retake state power</w:t>
      </w:r>
      <w:r w:rsidRPr="008360D8">
        <w:rPr>
          <w:rFonts w:asciiTheme="minorHAnsi" w:hAnsiTheme="minorHAnsi" w:cstheme="minorHAnsi"/>
        </w:rPr>
        <w:t xml:space="preserve"> to </w:t>
      </w:r>
      <w:r w:rsidRPr="008360D8">
        <w:rPr>
          <w:rFonts w:asciiTheme="minorHAnsi" w:hAnsiTheme="minorHAnsi" w:cstheme="minorHAnsi"/>
          <w:u w:val="single"/>
        </w:rPr>
        <w:t>break down capital</w:t>
      </w:r>
    </w:p>
    <w:p w14:paraId="634412D9" w14:textId="77777777" w:rsidR="00B147DE" w:rsidRPr="008360D8" w:rsidRDefault="00B147DE" w:rsidP="00B147DE">
      <w:pPr>
        <w:rPr>
          <w:rFonts w:asciiTheme="minorHAnsi" w:hAnsiTheme="minorHAnsi" w:cstheme="minorHAnsi"/>
        </w:rPr>
      </w:pPr>
      <w:r w:rsidRPr="008360D8">
        <w:rPr>
          <w:rFonts w:asciiTheme="minorHAnsi" w:hAnsiTheme="minorHAnsi" w:cstheme="minorHAnsi"/>
        </w:rPr>
        <w:t xml:space="preserve">Christian </w:t>
      </w:r>
      <w:r w:rsidRPr="008360D8">
        <w:rPr>
          <w:rStyle w:val="Style13ptBold"/>
          <w:rFonts w:asciiTheme="minorHAnsi" w:hAnsiTheme="minorHAnsi" w:cstheme="minorHAnsi"/>
        </w:rPr>
        <w:t>Parenti 15</w:t>
      </w:r>
      <w:r w:rsidRPr="008360D8">
        <w:rPr>
          <w:rFonts w:asciiTheme="minorHAnsi" w:hAnsiTheme="minorHAnsi" w:cstheme="minorHAnsi"/>
        </w:rPr>
        <w:t xml:space="preserve">, professor in the Global Liberal Studies Program at New York University; interviewed by Vincent Emanuele, writer, activist and radio journalist, 5/17/15, “Climate Change, Militarism, Neoliberalism and the State,” </w:t>
      </w:r>
      <w:hyperlink r:id="rId6" w:history="1">
        <w:r w:rsidRPr="008360D8">
          <w:rPr>
            <w:rStyle w:val="Hyperlink"/>
            <w:rFonts w:asciiTheme="minorHAnsi" w:hAnsiTheme="minorHAnsi" w:cstheme="minorHAnsi"/>
          </w:rPr>
          <w:t>http://www.cc-ds.org/2015/05/climate-change-militarism-neoliberalism-and-the-state/</w:t>
        </w:r>
      </w:hyperlink>
    </w:p>
    <w:p w14:paraId="45940658"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You mention mutual aid and how it was overhyped by the left in the aftermath of Katrina. I’m thinking of the same thing in the aftermath of Hurricane Sandy. </w:t>
      </w:r>
      <w:r w:rsidRPr="008360D8">
        <w:rPr>
          <w:rStyle w:val="StyleUnderline"/>
          <w:rFonts w:asciiTheme="minorHAnsi" w:hAnsiTheme="minorHAnsi" w:cstheme="minorHAnsi"/>
        </w:rPr>
        <w:t xml:space="preserve">You’ve been critical of the left in the US for </w:t>
      </w:r>
      <w:r w:rsidRPr="008360D8">
        <w:rPr>
          <w:rStyle w:val="Emphasis"/>
          <w:rFonts w:asciiTheme="minorHAnsi" w:hAnsiTheme="minorHAnsi" w:cstheme="minorHAnsi"/>
          <w:b w:val="0"/>
          <w:bCs/>
        </w:rPr>
        <w:t>not approaching and using the state apparatus</w:t>
      </w:r>
      <w:r w:rsidRPr="008360D8">
        <w:rPr>
          <w:rFonts w:asciiTheme="minorHAnsi" w:hAnsiTheme="minorHAnsi" w:cstheme="minorHAnsi"/>
          <w:sz w:val="14"/>
        </w:rPr>
        <w:t xml:space="preserve"> when dealing with climate change and other ecological issues. Can you talk about your critique of the US left and why you think the state can, and should, be used in a positive manner?</w:t>
      </w:r>
    </w:p>
    <w:p w14:paraId="5AC42CF1"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Just to be clear, I think it is absolutely heroic and noble what activists have done. </w:t>
      </w:r>
      <w:r w:rsidRPr="008360D8">
        <w:rPr>
          <w:rStyle w:val="StyleUnderline"/>
          <w:rFonts w:asciiTheme="minorHAnsi" w:hAnsiTheme="minorHAnsi" w:cstheme="minorHAnsi"/>
          <w:highlight w:val="green"/>
        </w:rPr>
        <w:t>My critique is not</w:t>
      </w:r>
      <w:r w:rsidRPr="008360D8">
        <w:rPr>
          <w:rStyle w:val="StyleUnderline"/>
          <w:rFonts w:asciiTheme="minorHAnsi" w:hAnsiTheme="minorHAnsi" w:cstheme="minorHAnsi"/>
        </w:rPr>
        <w:t xml:space="preserve"> of peoples’ actions, </w:t>
      </w:r>
      <w:r w:rsidRPr="008360D8">
        <w:rPr>
          <w:rStyle w:val="Emphasis"/>
          <w:rFonts w:asciiTheme="minorHAnsi" w:hAnsiTheme="minorHAnsi" w:cstheme="minorHAnsi"/>
          <w:b w:val="0"/>
          <w:bCs/>
        </w:rPr>
        <w:t xml:space="preserve">or </w:t>
      </w:r>
      <w:r w:rsidRPr="008360D8">
        <w:rPr>
          <w:rStyle w:val="Emphasis"/>
          <w:rFonts w:asciiTheme="minorHAnsi" w:hAnsiTheme="minorHAnsi" w:cstheme="minorHAnsi"/>
          <w:b w:val="0"/>
          <w:bCs/>
          <w:highlight w:val="green"/>
        </w:rPr>
        <w:t>of people</w:t>
      </w:r>
      <w:r w:rsidRPr="008360D8">
        <w:rPr>
          <w:rStyle w:val="StyleUnderline"/>
          <w:rFonts w:asciiTheme="minorHAnsi" w:hAnsiTheme="minorHAnsi" w:cstheme="minorHAnsi"/>
          <w:highlight w:val="green"/>
        </w:rPr>
        <w:t>; it’s of</w:t>
      </w:r>
      <w:r w:rsidRPr="008360D8">
        <w:rPr>
          <w:rStyle w:val="StyleUnderline"/>
          <w:rFonts w:asciiTheme="minorHAnsi" w:hAnsiTheme="minorHAnsi" w:cstheme="minorHAnsi"/>
        </w:rPr>
        <w:t xml:space="preserve"> a </w:t>
      </w:r>
      <w:r w:rsidRPr="008360D8">
        <w:rPr>
          <w:rStyle w:val="Emphasis"/>
          <w:rFonts w:asciiTheme="minorHAnsi" w:hAnsiTheme="minorHAnsi" w:cstheme="minorHAnsi"/>
          <w:b w:val="0"/>
          <w:bCs/>
        </w:rPr>
        <w:t>lack of sophistication</w:t>
      </w:r>
      <w:r w:rsidRPr="008360D8">
        <w:rPr>
          <w:rFonts w:asciiTheme="minorHAnsi" w:hAnsiTheme="minorHAnsi" w:cstheme="minorHAnsi"/>
          <w:sz w:val="14"/>
        </w:rPr>
        <w:t xml:space="preserve">, and I hold myself partly accountable, </w:t>
      </w:r>
      <w:r w:rsidRPr="008360D8">
        <w:rPr>
          <w:rStyle w:val="StyleUnderline"/>
          <w:rFonts w:asciiTheme="minorHAnsi" w:hAnsiTheme="minorHAnsi" w:cstheme="minorHAnsi"/>
        </w:rPr>
        <w:t>as part of the US left</w:t>
      </w:r>
      <w:r w:rsidRPr="008360D8">
        <w:rPr>
          <w:rFonts w:asciiTheme="minorHAnsi" w:hAnsiTheme="minorHAnsi" w:cstheme="minorHAnsi"/>
          <w:sz w:val="14"/>
        </w:rPr>
        <w:t xml:space="preserve">, for our deficiencies. With Hurricane Sandy, the Occupy folks did some amazing stuff. Yet, at a certain level, their actions became charity. People were talking about how many meals they distributed. That’s charity. That is, in many ways, a neoliberal solution. </w:t>
      </w:r>
      <w:r w:rsidRPr="008360D8">
        <w:rPr>
          <w:rStyle w:val="StyleUnderline"/>
          <w:rFonts w:asciiTheme="minorHAnsi" w:hAnsiTheme="minorHAnsi" w:cstheme="minorHAnsi"/>
        </w:rPr>
        <w:t xml:space="preserve">That’s exactly what the capitalist system in the US would like: US citizens </w:t>
      </w:r>
      <w:r w:rsidRPr="008360D8">
        <w:rPr>
          <w:rStyle w:val="Emphasis"/>
          <w:rFonts w:asciiTheme="minorHAnsi" w:hAnsiTheme="minorHAnsi" w:cstheme="minorHAnsi"/>
          <w:b w:val="0"/>
          <w:bCs/>
          <w:highlight w:val="green"/>
        </w:rPr>
        <w:t>not demanding their government redistribute</w:t>
      </w:r>
      <w:r w:rsidRPr="008360D8">
        <w:rPr>
          <w:rStyle w:val="Emphasis"/>
          <w:rFonts w:asciiTheme="minorHAnsi" w:hAnsiTheme="minorHAnsi" w:cstheme="minorHAnsi"/>
          <w:b w:val="0"/>
          <w:bCs/>
        </w:rPr>
        <w:t xml:space="preserve"> wealth</w:t>
      </w:r>
      <w:r w:rsidRPr="008360D8">
        <w:rPr>
          <w:rFonts w:asciiTheme="minorHAnsi" w:hAnsiTheme="minorHAnsi" w:cstheme="minorHAnsi"/>
          <w:sz w:val="14"/>
        </w:rPr>
        <w:t xml:space="preserve"> from the 1% to the 99%. The capitalists love to see people turn to each other for money and aid. Unwittingly, that’s what the anarcho-liberal left fell into.</w:t>
      </w:r>
    </w:p>
    <w:p w14:paraId="32FD04A0"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This is</w:t>
      </w:r>
      <w:r w:rsidRPr="008360D8">
        <w:rPr>
          <w:rFonts w:asciiTheme="minorHAnsi" w:hAnsiTheme="minorHAnsi" w:cstheme="minorHAnsi"/>
          <w:sz w:val="14"/>
        </w:rPr>
        <w:t xml:space="preserve"> partly </w:t>
      </w:r>
      <w:r w:rsidRPr="008360D8">
        <w:rPr>
          <w:rStyle w:val="StyleUnderline"/>
          <w:rFonts w:asciiTheme="minorHAnsi" w:hAnsiTheme="minorHAnsi" w:cstheme="minorHAnsi"/>
        </w:rPr>
        <w:t>due</w:t>
      </w:r>
      <w:r w:rsidRPr="008360D8">
        <w:rPr>
          <w:rFonts w:asciiTheme="minorHAnsi" w:hAnsiTheme="minorHAnsi" w:cstheme="minorHAnsi"/>
          <w:sz w:val="14"/>
        </w:rPr>
        <w:t xml:space="preserve"> a very American style of </w:t>
      </w:r>
      <w:r w:rsidRPr="008360D8">
        <w:rPr>
          <w:rStyle w:val="Emphasis"/>
          <w:rFonts w:asciiTheme="minorHAnsi" w:hAnsiTheme="minorHAnsi" w:cstheme="minorHAnsi"/>
          <w:b w:val="0"/>
          <w:bCs/>
          <w:highlight w:val="green"/>
        </w:rPr>
        <w:t>anti-state rhetoric</w:t>
      </w:r>
      <w:r w:rsidRPr="008360D8">
        <w:rPr>
          <w:rStyle w:val="StyleUnderline"/>
          <w:rFonts w:asciiTheme="minorHAnsi" w:hAnsiTheme="minorHAnsi" w:cstheme="minorHAnsi"/>
        </w:rPr>
        <w:t xml:space="preserve"> that </w:t>
      </w:r>
      <w:r w:rsidRPr="008360D8">
        <w:rPr>
          <w:rStyle w:val="StyleUnderline"/>
          <w:rFonts w:asciiTheme="minorHAnsi" w:hAnsiTheme="minorHAnsi" w:cstheme="minorHAnsi"/>
          <w:highlight w:val="green"/>
        </w:rPr>
        <w:t xml:space="preserve">transcends left and right. The state is </w:t>
      </w:r>
      <w:r w:rsidRPr="008360D8">
        <w:rPr>
          <w:rStyle w:val="Emphasis"/>
          <w:rFonts w:asciiTheme="minorHAnsi" w:hAnsiTheme="minorHAnsi" w:cstheme="minorHAnsi"/>
          <w:b w:val="0"/>
          <w:bCs/>
          <w:highlight w:val="green"/>
        </w:rPr>
        <w:t>not just prisons or the military</w:t>
      </w:r>
      <w:r w:rsidRPr="008360D8">
        <w:rPr>
          <w:rStyle w:val="StyleUnderline"/>
          <w:rFonts w:asciiTheme="minorHAnsi" w:hAnsiTheme="minorHAnsi" w:cstheme="minorHAnsi"/>
          <w:highlight w:val="green"/>
        </w:rPr>
        <w:t>. It’s</w:t>
      </w:r>
      <w:r w:rsidRPr="008360D8">
        <w:rPr>
          <w:rStyle w:val="StyleUnderline"/>
          <w:rFonts w:asciiTheme="minorHAnsi" w:hAnsiTheme="minorHAnsi" w:cstheme="minorHAnsi"/>
        </w:rPr>
        <w:t xml:space="preserve"> also </w:t>
      </w:r>
      <w:r w:rsidRPr="008360D8">
        <w:rPr>
          <w:rStyle w:val="StyleUnderline"/>
          <w:rFonts w:asciiTheme="minorHAnsi" w:hAnsiTheme="minorHAnsi" w:cstheme="minorHAnsi"/>
          <w:highlight w:val="green"/>
        </w:rPr>
        <w:t>Head Start</w:t>
      </w:r>
      <w:r w:rsidRPr="008360D8">
        <w:rPr>
          <w:rStyle w:val="StyleUnderline"/>
          <w:rFonts w:asciiTheme="minorHAnsi" w:hAnsiTheme="minorHAnsi" w:cstheme="minorHAnsi"/>
        </w:rPr>
        <w:t xml:space="preserve">, quality public education, the library, clean water, </w:t>
      </w:r>
      <w:r w:rsidRPr="008360D8">
        <w:rPr>
          <w:rStyle w:val="StyleUnderline"/>
          <w:rFonts w:asciiTheme="minorHAnsi" w:hAnsiTheme="minorHAnsi" w:cstheme="minorHAnsi"/>
          <w:highlight w:val="green"/>
        </w:rPr>
        <w:t>the EPA</w:t>
      </w:r>
      <w:r w:rsidRPr="008360D8">
        <w:rPr>
          <w:rStyle w:val="StyleUnderline"/>
          <w:rFonts w:asciiTheme="minorHAnsi" w:hAnsiTheme="minorHAnsi" w:cstheme="minorHAnsi"/>
        </w:rPr>
        <w:t>, the City University of New York</w:t>
      </w:r>
      <w:r w:rsidRPr="008360D8">
        <w:rPr>
          <w:rFonts w:asciiTheme="minorHAnsi" w:hAnsiTheme="minorHAnsi" w:cstheme="minorHAnsi"/>
          <w:sz w:val="14"/>
        </w:rPr>
        <w:t xml:space="preserve"> system – a superb, affordable set of schools that turns out top-notch, working-class students with the lowest debt burdens in the country.</w:t>
      </w:r>
    </w:p>
    <w:p w14:paraId="2FA73742" w14:textId="77777777" w:rsidR="00B147DE" w:rsidRPr="008360D8" w:rsidRDefault="00B147DE" w:rsidP="00B147DE">
      <w:pPr>
        <w:rPr>
          <w:rFonts w:asciiTheme="minorHAnsi" w:hAnsiTheme="minorHAnsi" w:cstheme="minorHAnsi"/>
          <w:sz w:val="14"/>
          <w:highlight w:val="green"/>
        </w:rPr>
      </w:pPr>
      <w:r w:rsidRPr="008360D8">
        <w:rPr>
          <w:rStyle w:val="StyleUnderline"/>
          <w:rFonts w:asciiTheme="minorHAnsi" w:hAnsiTheme="minorHAnsi" w:cstheme="minorHAnsi"/>
          <w:highlight w:val="green"/>
        </w:rPr>
        <w:t xml:space="preserve">There’s a </w:t>
      </w:r>
      <w:r w:rsidRPr="008360D8">
        <w:rPr>
          <w:rStyle w:val="Emphasis"/>
          <w:rFonts w:asciiTheme="minorHAnsi" w:hAnsiTheme="minorHAnsi" w:cstheme="minorHAnsi"/>
          <w:b w:val="0"/>
          <w:bCs/>
          <w:highlight w:val="green"/>
        </w:rPr>
        <w:t>reason</w:t>
      </w:r>
      <w:r w:rsidRPr="008360D8">
        <w:rPr>
          <w:rStyle w:val="StyleUnderline"/>
          <w:rFonts w:asciiTheme="minorHAnsi" w:hAnsiTheme="minorHAnsi" w:cstheme="minorHAnsi"/>
          <w:highlight w:val="green"/>
        </w:rPr>
        <w:t xml:space="preserve"> the right is attacking these</w:t>
      </w:r>
      <w:r w:rsidRPr="008360D8">
        <w:rPr>
          <w:rStyle w:val="StyleUnderline"/>
          <w:rFonts w:asciiTheme="minorHAnsi" w:hAnsiTheme="minorHAnsi" w:cstheme="minorHAnsi"/>
        </w:rPr>
        <w:t xml:space="preserve"> institutions. Why does the right hate the EPA and public education? Because they don’t want to</w:t>
      </w:r>
      <w:r w:rsidRPr="008360D8">
        <w:rPr>
          <w:rFonts w:asciiTheme="minorHAnsi" w:hAnsiTheme="minorHAnsi" w:cstheme="minorHAnsi"/>
          <w:sz w:val="14"/>
        </w:rPr>
        <w:t xml:space="preserve"> pay to </w:t>
      </w:r>
      <w:r w:rsidRPr="008360D8">
        <w:rPr>
          <w:rStyle w:val="StyleUnderline"/>
          <w:rFonts w:asciiTheme="minorHAnsi" w:hAnsiTheme="minorHAnsi" w:cstheme="minorHAnsi"/>
        </w:rPr>
        <w:t>educate the working class</w:t>
      </w:r>
      <w:r w:rsidRPr="008360D8">
        <w:rPr>
          <w:rFonts w:asciiTheme="minorHAnsi" w:hAnsiTheme="minorHAnsi" w:cstheme="minorHAnsi"/>
          <w:sz w:val="14"/>
        </w:rPr>
        <w:t xml:space="preserve">, and they don’t want the working class educated. </w:t>
      </w:r>
      <w:r w:rsidRPr="008360D8">
        <w:rPr>
          <w:rStyle w:val="StyleUnderline"/>
          <w:rFonts w:asciiTheme="minorHAnsi" w:hAnsiTheme="minorHAnsi" w:cstheme="minorHAnsi"/>
        </w:rPr>
        <w:t>They don’t want to pay to clean up industry, and that’s what the EPA forces them to do</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 xml:space="preserve">When the left </w:t>
      </w:r>
      <w:r w:rsidRPr="008360D8">
        <w:rPr>
          <w:rStyle w:val="Emphasis"/>
          <w:rFonts w:asciiTheme="minorHAnsi" w:hAnsiTheme="minorHAnsi" w:cstheme="minorHAnsi"/>
          <w:b w:val="0"/>
          <w:bCs/>
          <w:highlight w:val="green"/>
        </w:rPr>
        <w:t>embraces</w:t>
      </w:r>
      <w:r w:rsidRPr="008360D8">
        <w:rPr>
          <w:rFonts w:asciiTheme="minorHAnsi" w:hAnsiTheme="minorHAnsi" w:cstheme="minorHAnsi"/>
          <w:sz w:val="14"/>
        </w:rPr>
        <w:t xml:space="preserve"> anarcho-liberal notions of self-help and fantasies of </w:t>
      </w:r>
      <w:r w:rsidRPr="008360D8">
        <w:rPr>
          <w:rStyle w:val="Emphasis"/>
          <w:rFonts w:asciiTheme="minorHAnsi" w:hAnsiTheme="minorHAnsi" w:cstheme="minorHAnsi"/>
          <w:b w:val="0"/>
          <w:bCs/>
          <w:highlight w:val="green"/>
        </w:rPr>
        <w:t>being outside</w:t>
      </w:r>
      <w:r w:rsidRPr="008360D8">
        <w:rPr>
          <w:rStyle w:val="Emphasis"/>
          <w:rFonts w:asciiTheme="minorHAnsi" w:hAnsiTheme="minorHAnsi" w:cstheme="minorHAnsi"/>
          <w:b w:val="0"/>
          <w:bCs/>
        </w:rPr>
        <w:t xml:space="preserve"> of both </w:t>
      </w:r>
      <w:r w:rsidRPr="008360D8">
        <w:rPr>
          <w:rStyle w:val="Emphasis"/>
          <w:rFonts w:asciiTheme="minorHAnsi" w:hAnsiTheme="minorHAnsi" w:cstheme="minorHAnsi"/>
          <w:b w:val="0"/>
          <w:bCs/>
          <w:highlight w:val="green"/>
        </w:rPr>
        <w:t>government</w:t>
      </w:r>
      <w:r w:rsidRPr="008360D8">
        <w:rPr>
          <w:rStyle w:val="Emphasis"/>
          <w:rFonts w:asciiTheme="minorHAnsi" w:hAnsiTheme="minorHAnsi" w:cstheme="minorHAnsi"/>
          <w:b w:val="0"/>
          <w:bCs/>
        </w:rPr>
        <w:t xml:space="preserve"> and the market</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 xml:space="preserve">it </w:t>
      </w:r>
      <w:r w:rsidRPr="008360D8">
        <w:rPr>
          <w:rStyle w:val="Emphasis"/>
          <w:rFonts w:asciiTheme="minorHAnsi" w:hAnsiTheme="minorHAnsi" w:cstheme="minorHAnsi"/>
          <w:b w:val="0"/>
          <w:bCs/>
          <w:highlight w:val="green"/>
        </w:rPr>
        <w:t>cuts itself off</w:t>
      </w:r>
      <w:r w:rsidRPr="008360D8">
        <w:rPr>
          <w:rStyle w:val="StyleUnderline"/>
          <w:rFonts w:asciiTheme="minorHAnsi" w:hAnsiTheme="minorHAnsi" w:cstheme="minorHAnsi"/>
        </w:rPr>
        <w:t xml:space="preserve"> from</w:t>
      </w:r>
      <w:r w:rsidRPr="008360D8">
        <w:rPr>
          <w:rFonts w:asciiTheme="minorHAnsi" w:hAnsiTheme="minorHAnsi" w:cstheme="minorHAnsi"/>
          <w:sz w:val="14"/>
        </w:rPr>
        <w:t xml:space="preserve"> important </w:t>
      </w:r>
      <w:r w:rsidRPr="008360D8">
        <w:rPr>
          <w:rStyle w:val="StyleUnderline"/>
          <w:rFonts w:asciiTheme="minorHAnsi" w:hAnsiTheme="minorHAnsi" w:cstheme="minorHAnsi"/>
          <w:highlight w:val="green"/>
        </w:rPr>
        <w:t>democratic resources</w:t>
      </w:r>
      <w:r w:rsidRPr="008360D8">
        <w:rPr>
          <w:rStyle w:val="StyleUnderline"/>
          <w:rFonts w:asciiTheme="minorHAnsi" w:hAnsiTheme="minorHAnsi" w:cstheme="minorHAnsi"/>
        </w:rPr>
        <w:t>.</w:t>
      </w:r>
      <w:r w:rsidRPr="008360D8">
        <w:rPr>
          <w:rFonts w:asciiTheme="minorHAnsi" w:hAnsiTheme="minorHAnsi" w:cstheme="minorHAnsi"/>
          <w:sz w:val="14"/>
        </w:rPr>
        <w:t xml:space="preserve"> </w:t>
      </w:r>
      <w:r w:rsidRPr="008360D8">
        <w:rPr>
          <w:rStyle w:val="Emphasis"/>
          <w:rFonts w:asciiTheme="minorHAnsi" w:hAnsiTheme="minorHAnsi" w:cstheme="minorHAnsi"/>
          <w:b w:val="0"/>
          <w:bCs/>
          <w:highlight w:val="green"/>
        </w:rPr>
        <w:t>The state should be</w:t>
      </w:r>
      <w:r w:rsidRPr="008360D8">
        <w:rPr>
          <w:rStyle w:val="Emphasis"/>
          <w:rFonts w:asciiTheme="minorHAnsi" w:hAnsiTheme="minorHAnsi" w:cstheme="minorHAnsi"/>
          <w:b w:val="0"/>
          <w:bCs/>
        </w:rPr>
        <w:t xml:space="preserve"> seen as </w:t>
      </w:r>
      <w:r w:rsidRPr="008360D8">
        <w:rPr>
          <w:rStyle w:val="Emphasis"/>
          <w:rFonts w:asciiTheme="minorHAnsi" w:hAnsiTheme="minorHAnsi" w:cstheme="minorHAnsi"/>
          <w:b w:val="0"/>
          <w:bCs/>
          <w:highlight w:val="green"/>
        </w:rPr>
        <w:t>an arena of class struggle</w:t>
      </w:r>
      <w:r w:rsidRPr="008360D8">
        <w:rPr>
          <w:rFonts w:asciiTheme="minorHAnsi" w:hAnsiTheme="minorHAnsi" w:cstheme="minorHAnsi"/>
          <w:sz w:val="14"/>
          <w:highlight w:val="green"/>
        </w:rPr>
        <w:t>.</w:t>
      </w:r>
    </w:p>
    <w:p w14:paraId="3CFF9D3E"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 xml:space="preserve">When the left </w:t>
      </w:r>
      <w:r w:rsidRPr="008360D8">
        <w:rPr>
          <w:rStyle w:val="Emphasis"/>
          <w:rFonts w:asciiTheme="minorHAnsi" w:hAnsiTheme="minorHAnsi" w:cstheme="minorHAnsi"/>
          <w:b w:val="0"/>
          <w:bCs/>
          <w:highlight w:val="green"/>
        </w:rPr>
        <w:t>turns its back on</w:t>
      </w:r>
      <w:r w:rsidRPr="008360D8">
        <w:rPr>
          <w:rFonts w:asciiTheme="minorHAnsi" w:hAnsiTheme="minorHAnsi" w:cstheme="minorHAnsi"/>
          <w:sz w:val="14"/>
        </w:rPr>
        <w:t xml:space="preserve"> the social democratic features of </w:t>
      </w:r>
      <w:r w:rsidRPr="008360D8">
        <w:rPr>
          <w:rStyle w:val="Emphasis"/>
          <w:rFonts w:asciiTheme="minorHAnsi" w:hAnsiTheme="minorHAnsi" w:cstheme="minorHAnsi"/>
          <w:b w:val="0"/>
          <w:bCs/>
          <w:highlight w:val="green"/>
        </w:rPr>
        <w:t>government</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stops making demands</w:t>
      </w:r>
      <w:r w:rsidRPr="008360D8">
        <w:rPr>
          <w:rStyle w:val="StyleUnderline"/>
          <w:rFonts w:asciiTheme="minorHAnsi" w:hAnsiTheme="minorHAnsi" w:cstheme="minorHAnsi"/>
        </w:rPr>
        <w:t xml:space="preserve"> of the state, </w:t>
      </w:r>
      <w:r w:rsidRPr="008360D8">
        <w:rPr>
          <w:rStyle w:val="StyleUnderline"/>
          <w:rFonts w:asciiTheme="minorHAnsi" w:hAnsiTheme="minorHAnsi" w:cstheme="minorHAnsi"/>
          <w:highlight w:val="green"/>
        </w:rPr>
        <w:t xml:space="preserve">and </w:t>
      </w:r>
      <w:r w:rsidRPr="008360D8">
        <w:rPr>
          <w:rStyle w:val="Emphasis"/>
          <w:rFonts w:asciiTheme="minorHAnsi" w:hAnsiTheme="minorHAnsi" w:cstheme="minorHAnsi"/>
          <w:b w:val="0"/>
          <w:bCs/>
          <w:highlight w:val="green"/>
        </w:rPr>
        <w:t>fails to reshape government</w:t>
      </w:r>
      <w:r w:rsidRPr="008360D8">
        <w:rPr>
          <w:rStyle w:val="StyleUnderline"/>
          <w:rFonts w:asciiTheme="minorHAnsi" w:hAnsiTheme="minorHAnsi" w:cstheme="minorHAnsi"/>
        </w:rPr>
        <w:t xml:space="preserve"> by </w:t>
      </w:r>
      <w:r w:rsidRPr="008360D8">
        <w:rPr>
          <w:rStyle w:val="Emphasis"/>
          <w:rFonts w:asciiTheme="minorHAnsi" w:hAnsiTheme="minorHAnsi" w:cstheme="minorHAnsi"/>
          <w:b w:val="0"/>
          <w:bCs/>
          <w:highlight w:val="green"/>
        </w:rPr>
        <w:t>using</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government for progressive ends</w:t>
      </w:r>
      <w:r w:rsidRPr="008360D8">
        <w:rPr>
          <w:rStyle w:val="StyleUnderline"/>
          <w:rFonts w:asciiTheme="minorHAnsi" w:hAnsiTheme="minorHAnsi" w:cstheme="minorHAnsi"/>
          <w:highlight w:val="green"/>
        </w:rPr>
        <w:t xml:space="preserve">, it risks </w:t>
      </w:r>
      <w:r w:rsidRPr="008360D8">
        <w:rPr>
          <w:rStyle w:val="Emphasis"/>
          <w:rFonts w:asciiTheme="minorHAnsi" w:hAnsiTheme="minorHAnsi" w:cstheme="minorHAnsi"/>
          <w:b w:val="0"/>
          <w:bCs/>
          <w:highlight w:val="green"/>
        </w:rPr>
        <w:t>playing into</w:t>
      </w:r>
      <w:r w:rsidRPr="008360D8">
        <w:rPr>
          <w:rStyle w:val="Emphasis"/>
          <w:rFonts w:asciiTheme="minorHAnsi" w:hAnsiTheme="minorHAnsi" w:cstheme="minorHAnsi"/>
          <w:b w:val="0"/>
          <w:bCs/>
        </w:rPr>
        <w:t xml:space="preserve"> the hands of </w:t>
      </w:r>
      <w:r w:rsidRPr="008360D8">
        <w:rPr>
          <w:rStyle w:val="Emphasis"/>
          <w:rFonts w:asciiTheme="minorHAnsi" w:hAnsiTheme="minorHAnsi" w:cstheme="minorHAnsi"/>
          <w:b w:val="0"/>
          <w:bCs/>
          <w:highlight w:val="green"/>
        </w:rPr>
        <w:t>the right</w:t>
      </w:r>
      <w:r w:rsidRPr="008360D8">
        <w:rPr>
          <w:rStyle w:val="StyleUnderline"/>
          <w:rFonts w:asciiTheme="minorHAnsi" w:hAnsiTheme="minorHAnsi" w:cstheme="minorHAnsi"/>
        </w:rPr>
        <w:t>. The</w:t>
      </w:r>
      <w:r w:rsidRPr="008360D8">
        <w:rPr>
          <w:rFonts w:asciiTheme="minorHAnsi" w:hAnsiTheme="minorHAnsi" w:cstheme="minorHAnsi"/>
          <w:sz w:val="14"/>
        </w:rPr>
        <w:t xml:space="preserve"> central </w:t>
      </w:r>
      <w:r w:rsidRPr="008360D8">
        <w:rPr>
          <w:rStyle w:val="StyleUnderline"/>
          <w:rFonts w:asciiTheme="minorHAnsi" w:hAnsiTheme="minorHAnsi" w:cstheme="minorHAnsi"/>
        </w:rPr>
        <w:t xml:space="preserve">message of the American right is </w:t>
      </w:r>
      <w:r w:rsidRPr="008360D8">
        <w:rPr>
          <w:rStyle w:val="StyleUnderline"/>
          <w:rFonts w:asciiTheme="minorHAnsi" w:hAnsiTheme="minorHAnsi" w:cstheme="minorHAnsi"/>
          <w:highlight w:val="green"/>
        </w:rPr>
        <w:t xml:space="preserve">that </w:t>
      </w:r>
      <w:r w:rsidRPr="008360D8">
        <w:rPr>
          <w:rStyle w:val="Emphasis"/>
          <w:rFonts w:asciiTheme="minorHAnsi" w:hAnsiTheme="minorHAnsi" w:cstheme="minorHAnsi"/>
          <w:b w:val="0"/>
          <w:bCs/>
          <w:highlight w:val="green"/>
        </w:rPr>
        <w:t>government is bad</w:t>
      </w:r>
      <w:r w:rsidRPr="008360D8">
        <w:rPr>
          <w:rStyle w:val="Emphasis"/>
          <w:rFonts w:asciiTheme="minorHAnsi" w:hAnsiTheme="minorHAnsi" w:cstheme="minorHAnsi"/>
          <w:b w:val="0"/>
          <w:bCs/>
        </w:rPr>
        <w:t xml:space="preserve"> and must be limited</w:t>
      </w:r>
      <w:r w:rsidRPr="008360D8">
        <w:rPr>
          <w:rFonts w:asciiTheme="minorHAnsi" w:hAnsiTheme="minorHAnsi" w:cstheme="minorHAnsi"/>
          <w:sz w:val="14"/>
        </w:rPr>
        <w:t xml:space="preserve">. </w:t>
      </w:r>
      <w:r w:rsidRPr="008360D8">
        <w:rPr>
          <w:rStyle w:val="StyleUnderline"/>
          <w:rFonts w:asciiTheme="minorHAnsi" w:hAnsiTheme="minorHAnsi" w:cstheme="minorHAnsi"/>
        </w:rPr>
        <w:t>This</w:t>
      </w:r>
      <w:r w:rsidRPr="008360D8">
        <w:rPr>
          <w:rFonts w:asciiTheme="minorHAnsi" w:hAnsiTheme="minorHAnsi" w:cstheme="minorHAnsi"/>
          <w:sz w:val="14"/>
        </w:rPr>
        <w:t xml:space="preserve"> message </w:t>
      </w:r>
      <w:r w:rsidRPr="008360D8">
        <w:rPr>
          <w:rStyle w:val="StyleUnderline"/>
          <w:rFonts w:asciiTheme="minorHAnsi" w:hAnsiTheme="minorHAnsi" w:cstheme="minorHAnsi"/>
        </w:rPr>
        <w:t xml:space="preserve">is used to </w:t>
      </w:r>
      <w:r w:rsidRPr="008360D8">
        <w:rPr>
          <w:rStyle w:val="StyleUnderline"/>
          <w:rFonts w:asciiTheme="minorHAnsi" w:hAnsiTheme="minorHAnsi" w:cstheme="minorHAnsi"/>
          <w:highlight w:val="green"/>
        </w:rPr>
        <w:t>justify austerity</w:t>
      </w:r>
      <w:r w:rsidRPr="008360D8">
        <w:rPr>
          <w:rFonts w:asciiTheme="minorHAnsi" w:hAnsiTheme="minorHAnsi" w:cstheme="minorHAnsi"/>
          <w:sz w:val="14"/>
        </w:rPr>
        <w:t xml:space="preserve">. However, in most cases, </w:t>
      </w:r>
      <w:r w:rsidRPr="008360D8">
        <w:rPr>
          <w:rStyle w:val="StyleUnderline"/>
          <w:rFonts w:asciiTheme="minorHAnsi" w:hAnsiTheme="minorHAnsi" w:cstheme="minorHAnsi"/>
        </w:rPr>
        <w:t xml:space="preserve">neoliberal austerity </w:t>
      </w:r>
      <w:r w:rsidRPr="008360D8">
        <w:rPr>
          <w:rStyle w:val="Emphasis"/>
          <w:rFonts w:asciiTheme="minorHAnsi" w:hAnsiTheme="minorHAnsi" w:cstheme="minorHAnsi"/>
          <w:b w:val="0"/>
          <w:bCs/>
        </w:rPr>
        <w:t>does not actually involve a reduction of government</w:t>
      </w:r>
      <w:r w:rsidRPr="008360D8">
        <w:rPr>
          <w:rFonts w:asciiTheme="minorHAnsi" w:hAnsiTheme="minorHAnsi" w:cstheme="minorHAnsi"/>
          <w:sz w:val="14"/>
        </w:rPr>
        <w:t xml:space="preserve">. Typically, restructuring in the name of </w:t>
      </w:r>
      <w:r w:rsidRPr="008360D8">
        <w:rPr>
          <w:rStyle w:val="StyleUnderline"/>
          <w:rFonts w:asciiTheme="minorHAnsi" w:hAnsiTheme="minorHAnsi" w:cstheme="minorHAnsi"/>
        </w:rPr>
        <w:t>austerity is really just a transformation of government</w:t>
      </w:r>
      <w:r w:rsidRPr="008360D8">
        <w:rPr>
          <w:rFonts w:asciiTheme="minorHAnsi" w:hAnsiTheme="minorHAnsi" w:cstheme="minorHAnsi"/>
          <w:sz w:val="14"/>
        </w:rPr>
        <w:t>, not a reduction of it.</w:t>
      </w:r>
    </w:p>
    <w:p w14:paraId="35402B31"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Over the last 35 years, the state has been profoundly transformed, but it has not been reduced. The size of the government in the economy has not gone down. </w:t>
      </w:r>
      <w:r w:rsidRPr="008360D8">
        <w:rPr>
          <w:rStyle w:val="StyleUnderline"/>
          <w:rFonts w:asciiTheme="minorHAnsi" w:hAnsiTheme="minorHAnsi" w:cstheme="minorHAnsi"/>
        </w:rPr>
        <w:t>The state has become less redistributive, more punitive. Instead of</w:t>
      </w:r>
      <w:r w:rsidRPr="008360D8">
        <w:rPr>
          <w:rFonts w:asciiTheme="minorHAnsi" w:hAnsiTheme="minorHAnsi" w:cstheme="minorHAnsi"/>
          <w:sz w:val="14"/>
        </w:rPr>
        <w:t xml:space="preserve"> a </w:t>
      </w:r>
      <w:r w:rsidRPr="008360D8">
        <w:rPr>
          <w:rStyle w:val="StyleUnderline"/>
          <w:rFonts w:asciiTheme="minorHAnsi" w:hAnsiTheme="minorHAnsi" w:cstheme="minorHAnsi"/>
        </w:rPr>
        <w:t>robust</w:t>
      </w:r>
      <w:r w:rsidRPr="008360D8">
        <w:rPr>
          <w:rFonts w:asciiTheme="minorHAnsi" w:hAnsiTheme="minorHAnsi" w:cstheme="minorHAnsi"/>
          <w:sz w:val="14"/>
        </w:rPr>
        <w:t xml:space="preserve"> program of government-subsidized and </w:t>
      </w:r>
      <w:r w:rsidRPr="008360D8">
        <w:rPr>
          <w:rStyle w:val="StyleUnderline"/>
          <w:rFonts w:asciiTheme="minorHAnsi" w:hAnsiTheme="minorHAnsi" w:cstheme="minorHAnsi"/>
        </w:rPr>
        <w:t xml:space="preserve">public housing, we have the </w:t>
      </w:r>
      <w:r w:rsidRPr="008360D8">
        <w:rPr>
          <w:rStyle w:val="Emphasis"/>
          <w:rFonts w:asciiTheme="minorHAnsi" w:hAnsiTheme="minorHAnsi" w:cstheme="minorHAnsi"/>
          <w:b w:val="0"/>
          <w:bCs/>
        </w:rPr>
        <w:t>prison system</w:t>
      </w:r>
      <w:r w:rsidRPr="008360D8">
        <w:rPr>
          <w:rFonts w:asciiTheme="minorHAnsi" w:hAnsiTheme="minorHAnsi" w:cstheme="minorHAnsi"/>
          <w:sz w:val="14"/>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79C5BE34"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 xml:space="preserve">We need to </w:t>
      </w:r>
      <w:r w:rsidRPr="008360D8">
        <w:rPr>
          <w:rStyle w:val="Emphasis"/>
          <w:rFonts w:asciiTheme="minorHAnsi" w:hAnsiTheme="minorHAnsi" w:cstheme="minorHAnsi"/>
          <w:b w:val="0"/>
          <w:bCs/>
          <w:highlight w:val="green"/>
        </w:rPr>
        <w:t>defend</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progressive work of government</w:t>
      </w:r>
      <w:r w:rsidRPr="008360D8">
        <w:rPr>
          <w:rFonts w:asciiTheme="minorHAnsi" w:hAnsiTheme="minorHAnsi" w:cstheme="minorHAnsi"/>
          <w:sz w:val="14"/>
        </w:rPr>
        <w:t xml:space="preserve">, which, for me, means immediately defending public education. To be clear, </w:t>
      </w:r>
      <w:r w:rsidRPr="008360D8">
        <w:rPr>
          <w:rStyle w:val="StyleUnderline"/>
          <w:rFonts w:asciiTheme="minorHAnsi" w:hAnsiTheme="minorHAnsi" w:cstheme="minorHAnsi"/>
          <w:highlight w:val="green"/>
        </w:rPr>
        <w:t>I do not mean</w:t>
      </w:r>
      <w:r w:rsidRPr="008360D8">
        <w:rPr>
          <w:rStyle w:val="StyleUnderline"/>
          <w:rFonts w:asciiTheme="minorHAnsi" w:hAnsiTheme="minorHAnsi" w:cstheme="minorHAnsi"/>
        </w:rPr>
        <w:t xml:space="preserve"> merely vote or </w:t>
      </w:r>
      <w:r w:rsidRPr="008360D8">
        <w:rPr>
          <w:rStyle w:val="StyleUnderline"/>
          <w:rFonts w:asciiTheme="minorHAnsi" w:hAnsiTheme="minorHAnsi" w:cstheme="minorHAnsi"/>
          <w:highlight w:val="green"/>
        </w:rPr>
        <w:t>ask nicely</w:t>
      </w:r>
      <w:r w:rsidRPr="008360D8">
        <w:rPr>
          <w:rStyle w:val="StyleUnderline"/>
          <w:rFonts w:asciiTheme="minorHAnsi" w:hAnsiTheme="minorHAnsi" w:cstheme="minorHAnsi"/>
        </w:rPr>
        <w:t xml:space="preserve">, I mean </w:t>
      </w:r>
      <w:r w:rsidRPr="008360D8">
        <w:rPr>
          <w:rStyle w:val="Emphasis"/>
          <w:rFonts w:asciiTheme="minorHAnsi" w:hAnsiTheme="minorHAnsi" w:cstheme="minorHAnsi"/>
          <w:b w:val="0"/>
          <w:bCs/>
          <w:highlight w:val="green"/>
        </w:rPr>
        <w:t>movements should attack government</w:t>
      </w:r>
      <w:r w:rsidRPr="008360D8">
        <w:rPr>
          <w:rStyle w:val="Emphasis"/>
          <w:rFonts w:asciiTheme="minorHAnsi" w:hAnsiTheme="minorHAnsi" w:cstheme="minorHAnsi"/>
          <w:b w:val="0"/>
          <w:bCs/>
        </w:rPr>
        <w:t xml:space="preserve"> and government officials</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target them with protests</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make their lives impossible </w:t>
      </w:r>
      <w:r w:rsidRPr="008360D8">
        <w:rPr>
          <w:rStyle w:val="StyleUnderline"/>
          <w:rFonts w:asciiTheme="minorHAnsi" w:hAnsiTheme="minorHAnsi" w:cstheme="minorHAnsi"/>
          <w:highlight w:val="green"/>
        </w:rPr>
        <w:t>until they comply</w:t>
      </w:r>
      <w:r w:rsidRPr="008360D8">
        <w:rPr>
          <w:rFonts w:asciiTheme="minorHAnsi" w:hAnsiTheme="minorHAnsi" w:cstheme="minorHAnsi"/>
          <w:sz w:val="14"/>
        </w:rPr>
        <w:t xml:space="preserve">. This was done </w:t>
      </w:r>
      <w:r w:rsidRPr="008360D8">
        <w:rPr>
          <w:rFonts w:asciiTheme="minorHAnsi" w:hAnsiTheme="minorHAnsi" w:cstheme="minorHAnsi"/>
          <w:sz w:val="14"/>
        </w:rPr>
        <w:lastRenderedPageBreak/>
        <w:t xml:space="preserve">very well with the FCC. And my hat goes off to the activists who saved the internet for us. </w:t>
      </w:r>
      <w:r w:rsidRPr="008360D8">
        <w:rPr>
          <w:rStyle w:val="StyleUnderline"/>
          <w:rFonts w:asciiTheme="minorHAnsi" w:hAnsiTheme="minorHAnsi" w:cstheme="minorHAnsi"/>
          <w:highlight w:val="green"/>
        </w:rPr>
        <w:t>The left should</w:t>
      </w:r>
      <w:r w:rsidRPr="008360D8">
        <w:rPr>
          <w:rStyle w:val="StyleUnderline"/>
          <w:rFonts w:asciiTheme="minorHAnsi" w:hAnsiTheme="minorHAnsi" w:cstheme="minorHAnsi"/>
        </w:rPr>
        <w:t xml:space="preserve"> be </w:t>
      </w:r>
      <w:r w:rsidRPr="008360D8">
        <w:rPr>
          <w:rStyle w:val="Emphasis"/>
          <w:rFonts w:asciiTheme="minorHAnsi" w:hAnsiTheme="minorHAnsi" w:cstheme="minorHAnsi"/>
          <w:b w:val="0"/>
          <w:bCs/>
          <w:highlight w:val="green"/>
        </w:rPr>
        <w:t>think</w:t>
      </w:r>
      <w:r w:rsidRPr="008360D8">
        <w:rPr>
          <w:rStyle w:val="Emphasis"/>
          <w:rFonts w:asciiTheme="minorHAnsi" w:hAnsiTheme="minorHAnsi" w:cstheme="minorHAnsi"/>
          <w:b w:val="0"/>
          <w:bCs/>
        </w:rPr>
        <w:t xml:space="preserve">ing </w:t>
      </w:r>
      <w:r w:rsidRPr="008360D8">
        <w:rPr>
          <w:rStyle w:val="Emphasis"/>
          <w:rFonts w:asciiTheme="minorHAnsi" w:hAnsiTheme="minorHAnsi" w:cstheme="minorHAnsi"/>
          <w:b w:val="0"/>
          <w:bCs/>
          <w:highlight w:val="green"/>
        </w:rPr>
        <w:t>about</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ways</w:t>
      </w:r>
      <w:r w:rsidRPr="008360D8">
        <w:rPr>
          <w:rFonts w:asciiTheme="minorHAnsi" w:hAnsiTheme="minorHAnsi" w:cstheme="minorHAnsi"/>
          <w:sz w:val="14"/>
        </w:rPr>
        <w:t xml:space="preserve"> in which </w:t>
      </w:r>
      <w:r w:rsidRPr="008360D8">
        <w:rPr>
          <w:rStyle w:val="Emphasis"/>
          <w:rFonts w:asciiTheme="minorHAnsi" w:hAnsiTheme="minorHAnsi" w:cstheme="minorHAnsi"/>
          <w:b w:val="0"/>
          <w:bCs/>
          <w:highlight w:val="green"/>
        </w:rPr>
        <w:t>it can leverage government</w:t>
      </w:r>
      <w:r w:rsidRPr="008360D8">
        <w:rPr>
          <w:rFonts w:asciiTheme="minorHAnsi" w:hAnsiTheme="minorHAnsi" w:cstheme="minorHAnsi"/>
          <w:sz w:val="14"/>
        </w:rPr>
        <w:t>.</w:t>
      </w:r>
    </w:p>
    <w:p w14:paraId="321ED511"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63E0B089"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3DE15CEC"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09B6ABD2"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3FEA41D9"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8360D8">
        <w:rPr>
          <w:rStyle w:val="StyleUnderline"/>
          <w:rFonts w:asciiTheme="minorHAnsi" w:hAnsiTheme="minorHAnsi" w:cstheme="minorHAnsi"/>
          <w:highlight w:val="green"/>
        </w:rPr>
        <w:t>it’s important to be aware of</w:t>
      </w:r>
      <w:r w:rsidRPr="008360D8">
        <w:rPr>
          <w:rStyle w:val="StyleUnderline"/>
          <w:rFonts w:asciiTheme="minorHAnsi" w:hAnsiTheme="minorHAnsi" w:cstheme="minorHAnsi"/>
        </w:rPr>
        <w:t xml:space="preserve"> the </w:t>
      </w:r>
      <w:r w:rsidRPr="008360D8">
        <w:rPr>
          <w:rStyle w:val="Emphasis"/>
          <w:rFonts w:asciiTheme="minorHAnsi" w:hAnsiTheme="minorHAnsi" w:cstheme="minorHAnsi"/>
          <w:b w:val="0"/>
          <w:bCs/>
        </w:rPr>
        <w:t xml:space="preserve">actually existing </w:t>
      </w:r>
      <w:r w:rsidRPr="008360D8">
        <w:rPr>
          <w:rStyle w:val="Emphasis"/>
          <w:rFonts w:asciiTheme="minorHAnsi" w:hAnsiTheme="minorHAnsi" w:cstheme="minorHAnsi"/>
          <w:b w:val="0"/>
          <w:bCs/>
          <w:highlight w:val="green"/>
        </w:rPr>
        <w:t>legal</w:t>
      </w:r>
      <w:r w:rsidRPr="008360D8">
        <w:rPr>
          <w:rStyle w:val="Emphasis"/>
          <w:rFonts w:asciiTheme="minorHAnsi" w:hAnsiTheme="minorHAnsi" w:cstheme="minorHAnsi"/>
          <w:b w:val="0"/>
          <w:bCs/>
        </w:rPr>
        <w:t xml:space="preserve"> and </w:t>
      </w:r>
      <w:r w:rsidRPr="008360D8">
        <w:rPr>
          <w:rStyle w:val="Emphasis"/>
          <w:rFonts w:asciiTheme="minorHAnsi" w:hAnsiTheme="minorHAnsi" w:cstheme="minorHAnsi"/>
          <w:b w:val="0"/>
          <w:bCs/>
          <w:highlight w:val="green"/>
        </w:rPr>
        <w:t>institutional mechanisms</w:t>
      </w:r>
      <w:r w:rsidRPr="008360D8">
        <w:rPr>
          <w:rStyle w:val="StyleUnderline"/>
          <w:rFonts w:asciiTheme="minorHAnsi" w:hAnsiTheme="minorHAnsi" w:cstheme="minorHAnsi"/>
        </w:rPr>
        <w:t xml:space="preserve"> with </w:t>
      </w:r>
      <w:r w:rsidRPr="008360D8">
        <w:rPr>
          <w:rStyle w:val="StyleUnderline"/>
          <w:rFonts w:asciiTheme="minorHAnsi" w:hAnsiTheme="minorHAnsi" w:cstheme="minorHAnsi"/>
          <w:highlight w:val="green"/>
        </w:rPr>
        <w:t>which</w:t>
      </w:r>
      <w:r w:rsidRPr="008360D8">
        <w:rPr>
          <w:rStyle w:val="StyleUnderline"/>
          <w:rFonts w:asciiTheme="minorHAnsi" w:hAnsiTheme="minorHAnsi" w:cstheme="minorHAnsi"/>
        </w:rPr>
        <w:t xml:space="preserve"> we </w:t>
      </w:r>
      <w:r w:rsidRPr="008360D8">
        <w:rPr>
          <w:rStyle w:val="StyleUnderline"/>
          <w:rFonts w:asciiTheme="minorHAnsi" w:hAnsiTheme="minorHAnsi" w:cstheme="minorHAnsi"/>
          <w:highlight w:val="green"/>
        </w:rPr>
        <w:t xml:space="preserve">can </w:t>
      </w:r>
      <w:r w:rsidRPr="008360D8">
        <w:rPr>
          <w:rStyle w:val="Emphasis"/>
          <w:rFonts w:asciiTheme="minorHAnsi" w:hAnsiTheme="minorHAnsi" w:cstheme="minorHAnsi"/>
          <w:b w:val="0"/>
          <w:bCs/>
          <w:highlight w:val="green"/>
        </w:rPr>
        <w:t>contain</w:t>
      </w:r>
      <w:r w:rsidRPr="008360D8">
        <w:rPr>
          <w:rStyle w:val="Emphasis"/>
          <w:rFonts w:asciiTheme="minorHAnsi" w:hAnsiTheme="minorHAnsi" w:cstheme="minorHAnsi"/>
          <w:b w:val="0"/>
          <w:bCs/>
        </w:rPr>
        <w:t xml:space="preserve"> and control </w:t>
      </w:r>
      <w:r w:rsidRPr="008360D8">
        <w:rPr>
          <w:rStyle w:val="Emphasis"/>
          <w:rFonts w:asciiTheme="minorHAnsi" w:hAnsiTheme="minorHAnsi" w:cstheme="minorHAnsi"/>
          <w:b w:val="0"/>
          <w:bCs/>
          <w:highlight w:val="green"/>
        </w:rPr>
        <w:t>capital</w:t>
      </w:r>
      <w:r w:rsidRPr="008360D8">
        <w:rPr>
          <w:rFonts w:asciiTheme="minorHAnsi" w:hAnsiTheme="minorHAnsi" w:cstheme="minorHAnsi"/>
          <w:sz w:val="14"/>
        </w:rPr>
        <w:t>.</w:t>
      </w:r>
    </w:p>
    <w:p w14:paraId="18ED0244"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I often</w:t>
      </w:r>
      <w:r w:rsidRPr="008360D8">
        <w:rPr>
          <w:rFonts w:asciiTheme="minorHAnsi" w:hAnsiTheme="minorHAnsi" w:cstheme="minorHAnsi"/>
          <w:sz w:val="14"/>
        </w:rPr>
        <w:t xml:space="preserve"> joke with my anarchist and libertarian friends and </w:t>
      </w:r>
      <w:r w:rsidRPr="008360D8">
        <w:rPr>
          <w:rStyle w:val="StyleUnderline"/>
          <w:rFonts w:asciiTheme="minorHAnsi" w:hAnsiTheme="minorHAnsi" w:cstheme="minorHAnsi"/>
          <w:highlight w:val="green"/>
        </w:rPr>
        <w:t>ask if</w:t>
      </w:r>
      <w:r w:rsidRPr="008360D8">
        <w:rPr>
          <w:rFonts w:asciiTheme="minorHAnsi" w:hAnsiTheme="minorHAnsi" w:cstheme="minorHAnsi"/>
          <w:sz w:val="14"/>
        </w:rPr>
        <w:t xml:space="preserve"> their </w:t>
      </w:r>
      <w:r w:rsidRPr="008360D8">
        <w:rPr>
          <w:rStyle w:val="StyleUnderline"/>
          <w:rFonts w:asciiTheme="minorHAnsi" w:hAnsiTheme="minorHAnsi" w:cstheme="minorHAnsi"/>
          <w:highlight w:val="green"/>
        </w:rPr>
        <w:t>mutual-aid collectives can run Chicago’s sanitation system</w:t>
      </w:r>
      <w:r w:rsidRPr="008360D8">
        <w:rPr>
          <w:rFonts w:asciiTheme="minorHAnsi" w:hAnsiTheme="minorHAnsi" w:cstheme="minorHAnsi"/>
          <w:sz w:val="14"/>
        </w:rPr>
        <w:t xml:space="preserve"> or operate satellites. Of course, on one level, I’m joking, but on another level, I’m being quite serious. </w:t>
      </w:r>
      <w:r w:rsidRPr="008360D8">
        <w:rPr>
          <w:rStyle w:val="StyleUnderline"/>
          <w:rFonts w:asciiTheme="minorHAnsi" w:hAnsiTheme="minorHAnsi" w:cstheme="minorHAnsi"/>
        </w:rPr>
        <w:t>I don’t think activists on the left</w:t>
      </w:r>
      <w:r w:rsidRPr="008360D8">
        <w:rPr>
          <w:rFonts w:asciiTheme="minorHAnsi" w:hAnsiTheme="minorHAnsi" w:cstheme="minorHAnsi"/>
          <w:sz w:val="14"/>
        </w:rPr>
        <w:t xml:space="preserve"> properly </w:t>
      </w:r>
      <w:r w:rsidRPr="008360D8">
        <w:rPr>
          <w:rStyle w:val="Emphasis"/>
          <w:rFonts w:asciiTheme="minorHAnsi" w:hAnsiTheme="minorHAnsi" w:cstheme="minorHAnsi"/>
          <w:b w:val="0"/>
          <w:bCs/>
        </w:rPr>
        <w:t>understand the complexity of modern society</w:t>
      </w:r>
      <w:r w:rsidRPr="008360D8">
        <w:rPr>
          <w:rFonts w:asciiTheme="minorHAnsi" w:hAnsiTheme="minorHAnsi" w:cstheme="minorHAnsi"/>
          <w:sz w:val="14"/>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577CBBC6"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It’s sobering to reflect on just how complex the physical systems of modern society are</w:t>
      </w:r>
      <w:r w:rsidRPr="008360D8">
        <w:rPr>
          <w:rFonts w:asciiTheme="minorHAnsi" w:hAnsiTheme="minorHAnsi" w:cstheme="minorHAnsi"/>
          <w:sz w:val="14"/>
        </w:rPr>
        <w:t xml:space="preserve">. And </w:t>
      </w:r>
      <w:r w:rsidRPr="008360D8">
        <w:rPr>
          <w:rStyle w:val="StyleUnderline"/>
          <w:rFonts w:asciiTheme="minorHAnsi" w:hAnsiTheme="minorHAnsi" w:cstheme="minorHAnsi"/>
        </w:rPr>
        <w:t>though it is</w:t>
      </w:r>
      <w:r w:rsidRPr="008360D8">
        <w:rPr>
          <w:rFonts w:asciiTheme="minorHAnsi" w:hAnsiTheme="minorHAnsi" w:cstheme="minorHAnsi"/>
          <w:sz w:val="14"/>
        </w:rPr>
        <w:t xml:space="preserve"> very </w:t>
      </w:r>
      <w:r w:rsidRPr="008360D8">
        <w:rPr>
          <w:rStyle w:val="StyleUnderline"/>
          <w:rFonts w:asciiTheme="minorHAnsi" w:hAnsiTheme="minorHAnsi" w:cstheme="minorHAnsi"/>
        </w:rPr>
        <w:t>unpopular to say among</w:t>
      </w:r>
      <w:r w:rsidRPr="008360D8">
        <w:rPr>
          <w:rFonts w:asciiTheme="minorHAnsi" w:hAnsiTheme="minorHAnsi" w:cstheme="minorHAnsi"/>
          <w:sz w:val="14"/>
        </w:rPr>
        <w:t xml:space="preserve"> most American </w:t>
      </w:r>
      <w:r w:rsidRPr="008360D8">
        <w:rPr>
          <w:rStyle w:val="StyleUnderline"/>
          <w:rFonts w:asciiTheme="minorHAnsi" w:hAnsiTheme="minorHAnsi" w:cstheme="minorHAnsi"/>
        </w:rPr>
        <w:t xml:space="preserve">activists, it is </w:t>
      </w:r>
      <w:r w:rsidRPr="008360D8">
        <w:rPr>
          <w:rStyle w:val="Emphasis"/>
          <w:rFonts w:asciiTheme="minorHAnsi" w:hAnsiTheme="minorHAnsi" w:cstheme="minorHAnsi"/>
          <w:b w:val="0"/>
          <w:bCs/>
        </w:rPr>
        <w:t>important to think about the hierarchies and bureaucracies</w:t>
      </w:r>
      <w:r w:rsidRPr="008360D8">
        <w:rPr>
          <w:rStyle w:val="StyleUnderline"/>
          <w:rFonts w:asciiTheme="minorHAnsi" w:hAnsiTheme="minorHAnsi" w:cstheme="minorHAnsi"/>
        </w:rPr>
        <w:t xml:space="preserve"> that are necessarily part of technologically complex systems</w:t>
      </w:r>
      <w:r w:rsidRPr="008360D8">
        <w:rPr>
          <w:rFonts w:asciiTheme="minorHAnsi" w:hAnsiTheme="minorHAnsi" w:cstheme="minorHAnsi"/>
          <w:sz w:val="14"/>
        </w:rPr>
        <w:t>.</w:t>
      </w:r>
    </w:p>
    <w:p w14:paraId="673C894C"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w:t>
      </w:r>
    </w:p>
    <w:p w14:paraId="186C17CE"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You asked if there is a lack of sophistication. Look, </w:t>
      </w:r>
      <w:r w:rsidRPr="008360D8">
        <w:rPr>
          <w:rStyle w:val="StyleUnderline"/>
          <w:rFonts w:asciiTheme="minorHAnsi" w:hAnsiTheme="minorHAnsi" w:cstheme="minorHAnsi"/>
        </w:rPr>
        <w:t>I’m trying to make helpful criticisms to my comrades on the left, particularly to activists who work so hard and valiantly</w:t>
      </w:r>
      <w:r w:rsidRPr="008360D8">
        <w:rPr>
          <w:rFonts w:asciiTheme="minorHAnsi" w:hAnsiTheme="minorHAnsi" w:cstheme="minorHAnsi"/>
          <w:sz w:val="14"/>
        </w:rPr>
        <w:t>.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05DA0298"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For several years, some of us have been trying to get climate activists, the climate left, to take the EPA and the Clean Air Act seriously. </w:t>
      </w:r>
      <w:r w:rsidRPr="008360D8">
        <w:rPr>
          <w:rStyle w:val="StyleUnderline"/>
          <w:rFonts w:asciiTheme="minorHAnsi" w:hAnsiTheme="minorHAnsi" w:cstheme="minorHAnsi"/>
          <w:highlight w:val="green"/>
        </w:rPr>
        <w:t xml:space="preserve">The EPA </w:t>
      </w:r>
      <w:r w:rsidRPr="008360D8">
        <w:rPr>
          <w:rStyle w:val="Emphasis"/>
          <w:rFonts w:asciiTheme="minorHAnsi" w:hAnsiTheme="minorHAnsi" w:cstheme="minorHAnsi"/>
          <w:b w:val="0"/>
          <w:bCs/>
          <w:highlight w:val="green"/>
        </w:rPr>
        <w:t>has</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power to</w:t>
      </w:r>
      <w:r w:rsidRPr="008360D8">
        <w:rPr>
          <w:rStyle w:val="Emphasis"/>
          <w:rFonts w:asciiTheme="minorHAnsi" w:hAnsiTheme="minorHAnsi" w:cstheme="minorHAnsi"/>
          <w:b w:val="0"/>
          <w:bCs/>
        </w:rPr>
        <w:t xml:space="preserve"> actually </w:t>
      </w:r>
      <w:r w:rsidRPr="008360D8">
        <w:rPr>
          <w:rStyle w:val="Emphasis"/>
          <w:rFonts w:asciiTheme="minorHAnsi" w:hAnsiTheme="minorHAnsi" w:cstheme="minorHAnsi"/>
          <w:b w:val="0"/>
          <w:bCs/>
          <w:highlight w:val="green"/>
        </w:rPr>
        <w:t>de-carbonize the economy</w:t>
      </w:r>
      <w:r w:rsidRPr="008360D8">
        <w:rPr>
          <w:rFonts w:asciiTheme="minorHAnsi" w:hAnsiTheme="minorHAnsi" w:cstheme="minorHAnsi"/>
          <w:sz w:val="14"/>
        </w:rPr>
        <w:t xml:space="preserve">.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w:t>
      </w:r>
      <w:r w:rsidRPr="008360D8">
        <w:rPr>
          <w:rStyle w:val="StyleUnderline"/>
          <w:rFonts w:asciiTheme="minorHAnsi" w:hAnsiTheme="minorHAnsi" w:cstheme="minorHAnsi"/>
        </w:rPr>
        <w:t xml:space="preserve">Lots of professional </w:t>
      </w:r>
      <w:r w:rsidRPr="008360D8">
        <w:rPr>
          <w:rStyle w:val="StyleUnderline"/>
          <w:rFonts w:asciiTheme="minorHAnsi" w:hAnsiTheme="minorHAnsi" w:cstheme="minorHAnsi"/>
          <w:highlight w:val="green"/>
        </w:rPr>
        <w:t>activists</w:t>
      </w:r>
      <w:r w:rsidRPr="008360D8">
        <w:rPr>
          <w:rFonts w:asciiTheme="minorHAnsi" w:hAnsiTheme="minorHAnsi" w:cstheme="minorHAnsi"/>
          <w:sz w:val="14"/>
        </w:rPr>
        <w:t xml:space="preserve"> in the climate movement, at least up until very recently, have been totally unaware of this.</w:t>
      </w:r>
    </w:p>
    <w:p w14:paraId="17A24302"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Consequently, they </w:t>
      </w:r>
      <w:r w:rsidRPr="008360D8">
        <w:rPr>
          <w:rStyle w:val="Emphasis"/>
          <w:rFonts w:asciiTheme="minorHAnsi" w:hAnsiTheme="minorHAnsi" w:cstheme="minorHAnsi"/>
          <w:b w:val="0"/>
          <w:bCs/>
          <w:highlight w:val="green"/>
        </w:rPr>
        <w:t>are not making demands of</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EPA</w:t>
      </w:r>
      <w:r w:rsidRPr="008360D8">
        <w:rPr>
          <w:rFonts w:asciiTheme="minorHAnsi" w:hAnsiTheme="minorHAnsi" w:cstheme="minorHAnsi"/>
          <w:sz w:val="14"/>
        </w:rPr>
        <w:t xml:space="preserve">. They are not making demands of their various local, state and federal environmental agencies. </w:t>
      </w:r>
      <w:r w:rsidRPr="008360D8">
        <w:rPr>
          <w:rStyle w:val="StyleUnderline"/>
          <w:rFonts w:asciiTheme="minorHAnsi" w:hAnsiTheme="minorHAnsi" w:cstheme="minorHAnsi"/>
        </w:rPr>
        <w:t>These entities should be enforcing the laws</w:t>
      </w:r>
      <w:r w:rsidRPr="008360D8">
        <w:rPr>
          <w:rFonts w:asciiTheme="minorHAnsi" w:hAnsiTheme="minorHAnsi" w:cstheme="minorHAnsi"/>
          <w:sz w:val="14"/>
        </w:rPr>
        <w:t xml:space="preserve">. They have the power. </w:t>
      </w:r>
      <w:r w:rsidRPr="008360D8">
        <w:rPr>
          <w:rStyle w:val="StyleUnderline"/>
          <w:rFonts w:asciiTheme="minorHAnsi" w:hAnsiTheme="minorHAnsi" w:cstheme="minorHAnsi"/>
        </w:rPr>
        <w:t>It’s not because</w:t>
      </w:r>
      <w:r w:rsidRPr="008360D8">
        <w:rPr>
          <w:rFonts w:asciiTheme="minorHAnsi" w:hAnsiTheme="minorHAnsi" w:cstheme="minorHAnsi"/>
          <w:sz w:val="14"/>
        </w:rPr>
        <w:t xml:space="preserve"> the </w:t>
      </w:r>
      <w:r w:rsidRPr="008360D8">
        <w:rPr>
          <w:rStyle w:val="StyleUnderline"/>
          <w:rFonts w:asciiTheme="minorHAnsi" w:hAnsiTheme="minorHAnsi" w:cstheme="minorHAnsi"/>
        </w:rPr>
        <w:t>people</w:t>
      </w:r>
      <w:r w:rsidRPr="008360D8">
        <w:rPr>
          <w:rFonts w:asciiTheme="minorHAnsi" w:hAnsiTheme="minorHAnsi" w:cstheme="minorHAnsi"/>
          <w:sz w:val="14"/>
        </w:rPr>
        <w:t xml:space="preserve"> in the climate movement </w:t>
      </w:r>
      <w:r w:rsidRPr="008360D8">
        <w:rPr>
          <w:rStyle w:val="StyleUnderline"/>
          <w:rFonts w:asciiTheme="minorHAnsi" w:hAnsiTheme="minorHAnsi" w:cstheme="minorHAnsi"/>
        </w:rPr>
        <w:t>are</w:t>
      </w:r>
      <w:r w:rsidRPr="008360D8">
        <w:rPr>
          <w:rFonts w:asciiTheme="minorHAnsi" w:hAnsiTheme="minorHAnsi" w:cstheme="minorHAnsi"/>
          <w:sz w:val="14"/>
        </w:rPr>
        <w:t xml:space="preserve"> bad people or </w:t>
      </w:r>
      <w:r w:rsidRPr="008360D8">
        <w:rPr>
          <w:rStyle w:val="StyleUnderline"/>
          <w:rFonts w:asciiTheme="minorHAnsi" w:hAnsiTheme="minorHAnsi" w:cstheme="minorHAnsi"/>
        </w:rPr>
        <w:t>unintelligent</w:t>
      </w:r>
      <w:r w:rsidRPr="008360D8">
        <w:rPr>
          <w:rFonts w:asciiTheme="minorHAnsi" w:hAnsiTheme="minorHAnsi" w:cstheme="minorHAnsi"/>
          <w:sz w:val="14"/>
        </w:rPr>
        <w:t xml:space="preserve">. They’re dedicated and extremely smart. </w:t>
      </w:r>
      <w:r w:rsidRPr="008360D8">
        <w:rPr>
          <w:rStyle w:val="Emphasis"/>
          <w:rFonts w:asciiTheme="minorHAnsi" w:hAnsiTheme="minorHAnsi" w:cstheme="minorHAnsi"/>
          <w:b w:val="0"/>
          <w:bCs/>
        </w:rPr>
        <w:t xml:space="preserve">It’s </w:t>
      </w:r>
      <w:r w:rsidRPr="008360D8">
        <w:rPr>
          <w:rStyle w:val="Emphasis"/>
          <w:rFonts w:asciiTheme="minorHAnsi" w:hAnsiTheme="minorHAnsi" w:cstheme="minorHAnsi"/>
          <w:b w:val="0"/>
          <w:bCs/>
          <w:highlight w:val="green"/>
        </w:rPr>
        <w:t>because there’s an anti-state ethos</w:t>
      </w:r>
      <w:r w:rsidRPr="008360D8">
        <w:rPr>
          <w:rFonts w:asciiTheme="minorHAnsi" w:hAnsiTheme="minorHAnsi" w:cstheme="minorHAnsi"/>
          <w:sz w:val="14"/>
        </w:rPr>
        <w:t xml:space="preserve"> within the environmental movement and a romanticization of the local.</w:t>
      </w:r>
    </w:p>
    <w:p w14:paraId="46F169A2"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lastRenderedPageBreak/>
        <w:t xml:space="preserve">On a side note, I don’t think all of this stuff about local economies is helpful. Sometimes I think this sort of thinking doesn’t recognize how the global political economy works. The comrades at Jacobin magazine have called this anarcho-liberalism. I think that is a great way to describe the dominant ideology of US left, which is both anarchist and liberal in its sensibilities. </w:t>
      </w:r>
      <w:r w:rsidRPr="008360D8">
        <w:rPr>
          <w:rStyle w:val="StyleUnderline"/>
          <w:rFonts w:asciiTheme="minorHAnsi" w:hAnsiTheme="minorHAnsi" w:cstheme="minorHAnsi"/>
        </w:rPr>
        <w:t xml:space="preserve">This ideology is </w:t>
      </w:r>
      <w:r w:rsidRPr="008360D8">
        <w:rPr>
          <w:rStyle w:val="Emphasis"/>
          <w:rFonts w:asciiTheme="minorHAnsi" w:hAnsiTheme="minorHAnsi" w:cstheme="minorHAnsi"/>
          <w:b w:val="0"/>
          <w:bCs/>
        </w:rPr>
        <w:t xml:space="preserve">fundamentally about </w:t>
      </w:r>
      <w:r w:rsidRPr="008360D8">
        <w:rPr>
          <w:rStyle w:val="Emphasis"/>
          <w:rFonts w:asciiTheme="minorHAnsi" w:hAnsiTheme="minorHAnsi" w:cstheme="minorHAnsi"/>
          <w:b w:val="0"/>
          <w:bCs/>
          <w:highlight w:val="green"/>
        </w:rPr>
        <w:t>ignoring government</w:t>
      </w:r>
      <w:r w:rsidRPr="008360D8">
        <w:rPr>
          <w:rFonts w:asciiTheme="minorHAnsi" w:hAnsiTheme="minorHAnsi" w:cstheme="minorHAnsi"/>
          <w:sz w:val="14"/>
        </w:rPr>
        <w:t xml:space="preserve">, and instead, being obsessed with scale, size, and, by extension, authenticity. Big things are bad. Small things are good. Planning is bad. Spontaneity is good. </w:t>
      </w:r>
      <w:r w:rsidRPr="008360D8">
        <w:rPr>
          <w:rStyle w:val="StyleUnderline"/>
          <w:rFonts w:asciiTheme="minorHAnsi" w:hAnsiTheme="minorHAnsi" w:cstheme="minorHAnsi"/>
        </w:rPr>
        <w:t xml:space="preserve">It is as insidious as it is ridiculous. But it </w:t>
      </w:r>
      <w:r w:rsidRPr="008360D8">
        <w:rPr>
          <w:rStyle w:val="StyleUnderline"/>
          <w:rFonts w:asciiTheme="minorHAnsi" w:hAnsiTheme="minorHAnsi" w:cstheme="minorHAnsi"/>
          <w:highlight w:val="green"/>
        </w:rPr>
        <w:t>is the dominant worldview among the</w:t>
      </w:r>
      <w:r w:rsidRPr="008360D8">
        <w:rPr>
          <w:rStyle w:val="StyleUnderline"/>
          <w:rFonts w:asciiTheme="minorHAnsi" w:hAnsiTheme="minorHAnsi" w:cstheme="minorHAnsi"/>
        </w:rPr>
        <w:t xml:space="preserve"> US </w:t>
      </w:r>
      <w:r w:rsidRPr="008360D8">
        <w:rPr>
          <w:rStyle w:val="StyleUnderline"/>
          <w:rFonts w:asciiTheme="minorHAnsi" w:hAnsiTheme="minorHAnsi" w:cstheme="minorHAnsi"/>
          <w:highlight w:val="green"/>
        </w:rPr>
        <w:t>left</w:t>
      </w:r>
      <w:r w:rsidRPr="008360D8">
        <w:rPr>
          <w:rFonts w:asciiTheme="minorHAnsi" w:hAnsiTheme="minorHAnsi" w:cstheme="minorHAnsi"/>
          <w:sz w:val="14"/>
        </w:rPr>
        <w:t>.</w:t>
      </w:r>
    </w:p>
    <w:p w14:paraId="366E57C0"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Do you really think that this is the best way to approach the industry, through mobilizing state resources?</w:t>
      </w:r>
    </w:p>
    <w:p w14:paraId="422929CE"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Look, </w:t>
      </w:r>
      <w:r w:rsidRPr="008360D8">
        <w:rPr>
          <w:rStyle w:val="StyleUnderline"/>
          <w:rFonts w:asciiTheme="minorHAnsi" w:hAnsiTheme="minorHAnsi" w:cstheme="minorHAnsi"/>
          <w:highlight w:val="green"/>
        </w:rPr>
        <w:t>the fossil fuel industry is the most powerful force the world has ever seen</w:t>
      </w:r>
      <w:r w:rsidRPr="008360D8">
        <w:rPr>
          <w:rFonts w:asciiTheme="minorHAnsi" w:hAnsiTheme="minorHAnsi" w:cstheme="minorHAnsi"/>
          <w:sz w:val="14"/>
        </w:rPr>
        <w:t xml:space="preserve">. Be honest, </w:t>
      </w:r>
      <w:r w:rsidRPr="008360D8">
        <w:rPr>
          <w:rStyle w:val="Emphasis"/>
          <w:rFonts w:asciiTheme="minorHAnsi" w:hAnsiTheme="minorHAnsi" w:cstheme="minorHAnsi"/>
          <w:b w:val="0"/>
          <w:bCs/>
          <w:highlight w:val="green"/>
        </w:rPr>
        <w:t>what</w:t>
      </w:r>
      <w:r w:rsidRPr="008360D8">
        <w:rPr>
          <w:rStyle w:val="Emphasis"/>
          <w:rFonts w:asciiTheme="minorHAnsi" w:hAnsiTheme="minorHAnsi" w:cstheme="minorHAnsi"/>
          <w:b w:val="0"/>
          <w:bCs/>
        </w:rPr>
        <w:t xml:space="preserve"> institution </w:t>
      </w:r>
      <w:r w:rsidRPr="008360D8">
        <w:rPr>
          <w:rStyle w:val="Emphasis"/>
          <w:rFonts w:asciiTheme="minorHAnsi" w:hAnsiTheme="minorHAnsi" w:cstheme="minorHAnsi"/>
          <w:b w:val="0"/>
          <w:bCs/>
          <w:highlight w:val="green"/>
        </w:rPr>
        <w:t>could</w:t>
      </w:r>
      <w:r w:rsidRPr="008360D8">
        <w:rPr>
          <w:rStyle w:val="Emphasis"/>
          <w:rFonts w:asciiTheme="minorHAnsi" w:hAnsiTheme="minorHAnsi" w:cstheme="minorHAnsi"/>
          <w:b w:val="0"/>
          <w:bCs/>
        </w:rPr>
        <w:t xml:space="preserve"> possibly </w:t>
      </w:r>
      <w:r w:rsidRPr="008360D8">
        <w:rPr>
          <w:rStyle w:val="Emphasis"/>
          <w:rFonts w:asciiTheme="minorHAnsi" w:hAnsiTheme="minorHAnsi" w:cstheme="minorHAnsi"/>
          <w:b w:val="0"/>
          <w:bCs/>
          <w:highlight w:val="green"/>
        </w:rPr>
        <w:t>stand up to them? The state</w:t>
      </w:r>
      <w:r w:rsidRPr="008360D8">
        <w:rPr>
          <w:rFonts w:asciiTheme="minorHAnsi" w:hAnsiTheme="minorHAnsi" w:cstheme="minorHAnsi"/>
          <w:sz w:val="14"/>
        </w:rPr>
        <w:t xml:space="preserve">. That doesn’t mean it will. </w:t>
      </w:r>
      <w:r w:rsidRPr="008360D8">
        <w:rPr>
          <w:rStyle w:val="StyleUnderline"/>
          <w:rFonts w:asciiTheme="minorHAnsi" w:hAnsiTheme="minorHAnsi" w:cstheme="minorHAnsi"/>
        </w:rPr>
        <w:t xml:space="preserve">Right now, </w:t>
      </w:r>
      <w:r w:rsidRPr="008360D8">
        <w:rPr>
          <w:rStyle w:val="Emphasis"/>
          <w:rFonts w:asciiTheme="minorHAnsi" w:hAnsiTheme="minorHAnsi" w:cstheme="minorHAnsi"/>
          <w:b w:val="0"/>
          <w:bCs/>
          <w:highlight w:val="green"/>
        </w:rPr>
        <w:t>government</w:t>
      </w:r>
      <w:r w:rsidRPr="008360D8">
        <w:rPr>
          <w:rStyle w:val="Emphasis"/>
          <w:rFonts w:asciiTheme="minorHAnsi" w:hAnsiTheme="minorHAnsi" w:cstheme="minorHAnsi"/>
          <w:b w:val="0"/>
          <w:bCs/>
        </w:rPr>
        <w:t xml:space="preserve"> is captured by these corporate entities</w:t>
      </w:r>
      <w:r w:rsidRPr="008360D8">
        <w:rPr>
          <w:rStyle w:val="StyleUnderline"/>
          <w:rFonts w:asciiTheme="minorHAnsi" w:hAnsiTheme="minorHAnsi" w:cstheme="minorHAnsi"/>
        </w:rPr>
        <w:t xml:space="preserve">. But, it </w:t>
      </w:r>
      <w:r w:rsidRPr="008360D8">
        <w:rPr>
          <w:rStyle w:val="StyleUnderline"/>
          <w:rFonts w:asciiTheme="minorHAnsi" w:hAnsiTheme="minorHAnsi" w:cstheme="minorHAnsi"/>
          <w:highlight w:val="green"/>
        </w:rPr>
        <w:t>has</w:t>
      </w:r>
      <w:r w:rsidRPr="008360D8">
        <w:rPr>
          <w:rFonts w:asciiTheme="minorHAnsi" w:hAnsiTheme="minorHAnsi" w:cstheme="minorHAnsi"/>
          <w:sz w:val="14"/>
        </w:rPr>
        <w:t xml:space="preserve">, at least in theory, an obligation to the people. And it also has </w:t>
      </w:r>
      <w:r w:rsidRPr="008360D8">
        <w:rPr>
          <w:rStyle w:val="StyleUnderline"/>
          <w:rFonts w:asciiTheme="minorHAnsi" w:hAnsiTheme="minorHAnsi" w:cstheme="minorHAnsi"/>
        </w:rPr>
        <w:t xml:space="preserve">the </w:t>
      </w:r>
      <w:r w:rsidRPr="008360D8">
        <w:rPr>
          <w:rStyle w:val="StyleUnderline"/>
          <w:rFonts w:asciiTheme="minorHAnsi" w:hAnsiTheme="minorHAnsi" w:cstheme="minorHAnsi"/>
          <w:highlight w:val="green"/>
        </w:rPr>
        <w:t>laws</w:t>
      </w:r>
      <w:r w:rsidRPr="008360D8">
        <w:rPr>
          <w:rStyle w:val="StyleUnderline"/>
          <w:rFonts w:asciiTheme="minorHAnsi" w:hAnsiTheme="minorHAnsi" w:cstheme="minorHAnsi"/>
        </w:rPr>
        <w:t xml:space="preserve"> that we need </w:t>
      </w:r>
      <w:r w:rsidRPr="008360D8">
        <w:rPr>
          <w:rStyle w:val="StyleUnderline"/>
          <w:rFonts w:asciiTheme="minorHAnsi" w:hAnsiTheme="minorHAnsi" w:cstheme="minorHAnsi"/>
          <w:highlight w:val="green"/>
        </w:rPr>
        <w:t>to wipe out the</w:t>
      </w:r>
      <w:r w:rsidRPr="008360D8">
        <w:rPr>
          <w:rStyle w:val="StyleUnderline"/>
          <w:rFonts w:asciiTheme="minorHAnsi" w:hAnsiTheme="minorHAnsi" w:cstheme="minorHAnsi"/>
        </w:rPr>
        <w:t xml:space="preserve"> fossil fuel industrial </w:t>
      </w:r>
      <w:r w:rsidRPr="008360D8">
        <w:rPr>
          <w:rStyle w:val="StyleUnderline"/>
          <w:rFonts w:asciiTheme="minorHAnsi" w:hAnsiTheme="minorHAnsi" w:cstheme="minorHAnsi"/>
          <w:highlight w:val="green"/>
        </w:rPr>
        <w:t>complex</w:t>
      </w:r>
      <w:r w:rsidRPr="008360D8">
        <w:rPr>
          <w:rFonts w:asciiTheme="minorHAnsi" w:hAnsiTheme="minorHAnsi" w:cstheme="minorHAnsi"/>
          <w:sz w:val="14"/>
        </w:rPr>
        <w:t>.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has to be regulated.</w:t>
      </w:r>
    </w:p>
    <w:p w14:paraId="4035A17F"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 xml:space="preserve">If there was a movement </w:t>
      </w:r>
      <w:r w:rsidRPr="008360D8">
        <w:rPr>
          <w:rStyle w:val="Emphasis"/>
          <w:rFonts w:asciiTheme="minorHAnsi" w:hAnsiTheme="minorHAnsi" w:cstheme="minorHAnsi"/>
          <w:b w:val="0"/>
          <w:bCs/>
        </w:rPr>
        <w:t>really pushing the government</w:t>
      </w:r>
      <w:r w:rsidRPr="008360D8">
        <w:rPr>
          <w:rFonts w:asciiTheme="minorHAnsi" w:hAnsiTheme="minorHAnsi" w:cstheme="minorHAnsi"/>
          <w:sz w:val="14"/>
        </w:rPr>
        <w:t xml:space="preserve">, and making the argument that the only safe level of CO2 emissions is essentially zero … We have the laws in place. </w:t>
      </w:r>
      <w:r w:rsidRPr="008360D8">
        <w:rPr>
          <w:rStyle w:val="StyleUnderline"/>
          <w:rFonts w:asciiTheme="minorHAnsi" w:hAnsiTheme="minorHAnsi" w:cstheme="minorHAnsi"/>
        </w:rPr>
        <w:t xml:space="preserve">We have the enabling legislation to shut down the fossil fuel industry. </w:t>
      </w:r>
      <w:r w:rsidRPr="008360D8">
        <w:rPr>
          <w:rStyle w:val="StyleUnderline"/>
          <w:rFonts w:asciiTheme="minorHAnsi" w:hAnsiTheme="minorHAnsi" w:cstheme="minorHAnsi"/>
          <w:highlight w:val="green"/>
        </w:rPr>
        <w:t xml:space="preserve">We should </w:t>
      </w:r>
      <w:r w:rsidRPr="008360D8">
        <w:rPr>
          <w:rStyle w:val="Emphasis"/>
          <w:rFonts w:asciiTheme="minorHAnsi" w:hAnsiTheme="minorHAnsi" w:cstheme="minorHAnsi"/>
          <w:b w:val="0"/>
          <w:bCs/>
          <w:highlight w:val="green"/>
        </w:rPr>
        <w:t>use the government to levy astronomical fines</w:t>
      </w:r>
      <w:r w:rsidRPr="008360D8">
        <w:rPr>
          <w:rStyle w:val="StyleUnderline"/>
          <w:rFonts w:asciiTheme="minorHAnsi" w:hAnsiTheme="minorHAnsi" w:cstheme="minorHAnsi"/>
          <w:highlight w:val="green"/>
        </w:rPr>
        <w:t xml:space="preserve"> on</w:t>
      </w:r>
      <w:r w:rsidRPr="008360D8">
        <w:rPr>
          <w:rStyle w:val="StyleUnderline"/>
          <w:rFonts w:asciiTheme="minorHAnsi" w:hAnsiTheme="minorHAnsi" w:cstheme="minorHAnsi"/>
        </w:rPr>
        <w:t xml:space="preserve"> the fossil fuel </w:t>
      </w:r>
      <w:r w:rsidRPr="008360D8">
        <w:rPr>
          <w:rStyle w:val="StyleUnderline"/>
          <w:rFonts w:asciiTheme="minorHAnsi" w:hAnsiTheme="minorHAnsi" w:cstheme="minorHAnsi"/>
          <w:highlight w:val="green"/>
        </w:rPr>
        <w:t>companies for pollution</w:t>
      </w:r>
      <w:r w:rsidRPr="008360D8">
        <w:rPr>
          <w:rFonts w:asciiTheme="minorHAnsi" w:hAnsiTheme="minorHAnsi" w:cstheme="minorHAnsi"/>
          <w:sz w:val="14"/>
        </w:rPr>
        <w:t>. And we should impose them at such a level that it would undermine their ability to remain competitive and profitable.</w:t>
      </w:r>
    </w:p>
    <w:p w14:paraId="648160EC" w14:textId="77777777" w:rsidR="00B147DE" w:rsidRPr="008360D8" w:rsidRDefault="00B147DE" w:rsidP="00B147DE">
      <w:pPr>
        <w:tabs>
          <w:tab w:val="center" w:pos="9442"/>
        </w:tabs>
        <w:rPr>
          <w:rFonts w:asciiTheme="minorHAnsi" w:hAnsiTheme="minorHAnsi" w:cstheme="minorHAnsi"/>
          <w:sz w:val="16"/>
        </w:rPr>
      </w:pPr>
      <w:r w:rsidRPr="008360D8">
        <w:rPr>
          <w:rFonts w:asciiTheme="minorHAnsi" w:hAnsiTheme="minorHAnsi" w:cstheme="minorHAnsi"/>
          <w:sz w:val="16"/>
        </w:rPr>
        <w:t>Part Two:</w:t>
      </w:r>
      <w:r w:rsidRPr="008360D8">
        <w:rPr>
          <w:rFonts w:asciiTheme="minorHAnsi" w:hAnsiTheme="minorHAnsi" w:cstheme="minorHAnsi"/>
          <w:sz w:val="16"/>
        </w:rPr>
        <w:tab/>
      </w:r>
    </w:p>
    <w:p w14:paraId="52702B21"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p>
    <w:p w14:paraId="34337252"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Christian Parenti: </w:t>
      </w:r>
      <w:r w:rsidRPr="008360D8">
        <w:rPr>
          <w:rStyle w:val="StyleUnderline"/>
          <w:rFonts w:asciiTheme="minorHAnsi" w:hAnsiTheme="minorHAnsi" w:cstheme="minorHAnsi"/>
        </w:rPr>
        <w:t xml:space="preserve">Some </w:t>
      </w:r>
      <w:r w:rsidRPr="008360D8">
        <w:rPr>
          <w:rStyle w:val="Emphasis"/>
          <w:rFonts w:asciiTheme="minorHAnsi" w:hAnsiTheme="minorHAnsi" w:cstheme="minorHAnsi"/>
          <w:b w:val="0"/>
          <w:bCs/>
          <w:highlight w:val="green"/>
        </w:rPr>
        <w:t>state phobia</w:t>
      </w:r>
      <w:r w:rsidRPr="008360D8">
        <w:rPr>
          <w:rStyle w:val="StyleUnderline"/>
          <w:rFonts w:asciiTheme="minorHAnsi" w:hAnsiTheme="minorHAnsi" w:cstheme="minorHAnsi"/>
          <w:highlight w:val="green"/>
        </w:rPr>
        <w:t xml:space="preserve"> comes from</w:t>
      </w:r>
      <w:r w:rsidRPr="008360D8">
        <w:rPr>
          <w:rStyle w:val="StyleUnderline"/>
          <w:rFonts w:asciiTheme="minorHAnsi" w:hAnsiTheme="minorHAnsi" w:cstheme="minorHAnsi"/>
        </w:rPr>
        <w:t xml:space="preserve"> the American political </w:t>
      </w:r>
      <w:r w:rsidRPr="008360D8">
        <w:rPr>
          <w:rStyle w:val="StyleUnderline"/>
          <w:rFonts w:asciiTheme="minorHAnsi" w:hAnsiTheme="minorHAnsi" w:cstheme="minorHAnsi"/>
          <w:highlight w:val="green"/>
        </w:rPr>
        <w:t>mythology of</w:t>
      </w:r>
      <w:r w:rsidRPr="008360D8">
        <w:rPr>
          <w:rFonts w:asciiTheme="minorHAnsi" w:hAnsiTheme="minorHAnsi" w:cstheme="minorHAnsi"/>
          <w:sz w:val="14"/>
        </w:rPr>
        <w:t xml:space="preserve"> rugged individualism; some comes from the fundamentally Southern, Jeffersonian tradition of </w:t>
      </w:r>
      <w:r w:rsidRPr="008360D8">
        <w:rPr>
          <w:rStyle w:val="Emphasis"/>
          <w:rFonts w:asciiTheme="minorHAnsi" w:hAnsiTheme="minorHAnsi" w:cstheme="minorHAnsi"/>
          <w:b w:val="0"/>
          <w:bCs/>
          <w:highlight w:val="green"/>
        </w:rPr>
        <w:t>states’ rights</w:t>
      </w:r>
      <w:r w:rsidRPr="008360D8">
        <w:rPr>
          <w:rFonts w:asciiTheme="minorHAnsi" w:hAnsiTheme="minorHAnsi" w:cstheme="minorHAnsi"/>
          <w:sz w:val="14"/>
        </w:rPr>
        <w:t>.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p>
    <w:p w14:paraId="34B58BC2"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w:t>
      </w:r>
    </w:p>
    <w:p w14:paraId="33BF4E65"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8360D8">
        <w:rPr>
          <w:rStyle w:val="StyleUnderline"/>
          <w:rFonts w:asciiTheme="minorHAnsi" w:hAnsiTheme="minorHAnsi" w:cstheme="minorHAnsi"/>
        </w:rPr>
        <w:t xml:space="preserve">Historically, that’s a large part of what </w:t>
      </w:r>
      <w:r w:rsidRPr="008360D8">
        <w:rPr>
          <w:rStyle w:val="StyleUnderline"/>
          <w:rFonts w:asciiTheme="minorHAnsi" w:hAnsiTheme="minorHAnsi" w:cstheme="minorHAnsi"/>
          <w:highlight w:val="green"/>
        </w:rPr>
        <w:t>localism</w:t>
      </w:r>
      <w:r w:rsidRPr="008360D8">
        <w:rPr>
          <w:rStyle w:val="StyleUnderline"/>
          <w:rFonts w:asciiTheme="minorHAnsi" w:hAnsiTheme="minorHAnsi" w:cstheme="minorHAnsi"/>
        </w:rPr>
        <w:t xml:space="preserve"> and local democracy meant </w:t>
      </w:r>
      <w:r w:rsidRPr="008360D8">
        <w:rPr>
          <w:rStyle w:val="StyleUnderline"/>
          <w:rFonts w:asciiTheme="minorHAnsi" w:hAnsiTheme="minorHAnsi" w:cstheme="minorHAnsi"/>
          <w:highlight w:val="green"/>
        </w:rPr>
        <w:t>in the South</w:t>
      </w:r>
      <w:r w:rsidRPr="008360D8">
        <w:rPr>
          <w:rStyle w:val="StyleUnderline"/>
          <w:rFonts w:asciiTheme="minorHAnsi" w:hAnsiTheme="minorHAnsi" w:cstheme="minorHAnsi"/>
        </w:rPr>
        <w:t xml:space="preserve">. It </w:t>
      </w:r>
      <w:r w:rsidRPr="008360D8">
        <w:rPr>
          <w:rStyle w:val="StyleUnderline"/>
          <w:rFonts w:asciiTheme="minorHAnsi" w:hAnsiTheme="minorHAnsi" w:cstheme="minorHAnsi"/>
          <w:highlight w:val="green"/>
        </w:rPr>
        <w:t>meant</w:t>
      </w:r>
      <w:r w:rsidRPr="008360D8">
        <w:rPr>
          <w:rFonts w:asciiTheme="minorHAnsi" w:hAnsiTheme="minorHAnsi" w:cstheme="minorHAnsi"/>
          <w:sz w:val="14"/>
        </w:rPr>
        <w:t xml:space="preserve"> that </w:t>
      </w:r>
      <w:r w:rsidRPr="008360D8">
        <w:rPr>
          <w:rStyle w:val="Emphasis"/>
          <w:rFonts w:asciiTheme="minorHAnsi" w:hAnsiTheme="minorHAnsi" w:cstheme="minorHAnsi"/>
          <w:b w:val="0"/>
          <w:bCs/>
          <w:highlight w:val="green"/>
        </w:rPr>
        <w:t>White local elites were "free"</w:t>
      </w:r>
      <w:r w:rsidRPr="008360D8">
        <w:rPr>
          <w:rFonts w:asciiTheme="minorHAnsi" w:hAnsiTheme="minorHAnsi" w:cstheme="minorHAnsi"/>
          <w:sz w:val="14"/>
        </w:rPr>
        <w:t xml:space="preserve"> – free </w:t>
      </w:r>
      <w:r w:rsidRPr="008360D8">
        <w:rPr>
          <w:rStyle w:val="Emphasis"/>
          <w:rFonts w:asciiTheme="minorHAnsi" w:hAnsiTheme="minorHAnsi" w:cstheme="minorHAnsi"/>
          <w:b w:val="0"/>
          <w:bCs/>
          <w:highlight w:val="green"/>
        </w:rPr>
        <w:t>to push Black people around</w:t>
      </w:r>
      <w:r w:rsidRPr="008360D8">
        <w:rPr>
          <w:rFonts w:asciiTheme="minorHAnsi" w:hAnsiTheme="minorHAnsi" w:cstheme="minorHAnsi"/>
          <w:sz w:val="14"/>
        </w:rPr>
        <w:t xml:space="preserve">, free </w:t>
      </w:r>
      <w:r w:rsidRPr="008360D8">
        <w:rPr>
          <w:rStyle w:val="StyleUnderline"/>
          <w:rFonts w:asciiTheme="minorHAnsi" w:hAnsiTheme="minorHAnsi" w:cstheme="minorHAnsi"/>
        </w:rPr>
        <w:t xml:space="preserve">to </w:t>
      </w:r>
      <w:r w:rsidRPr="008360D8">
        <w:rPr>
          <w:rStyle w:val="Emphasis"/>
          <w:rFonts w:asciiTheme="minorHAnsi" w:hAnsiTheme="minorHAnsi" w:cstheme="minorHAnsi"/>
          <w:b w:val="0"/>
          <w:bCs/>
        </w:rPr>
        <w:t>feed racist fantasies to the White working class</w:t>
      </w:r>
      <w:r w:rsidRPr="008360D8">
        <w:rPr>
          <w:rFonts w:asciiTheme="minorHAnsi" w:hAnsiTheme="minorHAnsi" w:cstheme="minorHAnsi"/>
          <w:sz w:val="14"/>
        </w:rPr>
        <w:t xml:space="preserve">. They didn’t want interference from the outside. So, some of that </w:t>
      </w:r>
      <w:r w:rsidRPr="008360D8">
        <w:rPr>
          <w:rStyle w:val="StyleUnderline"/>
          <w:rFonts w:asciiTheme="minorHAnsi" w:hAnsiTheme="minorHAnsi" w:cstheme="minorHAnsi"/>
        </w:rPr>
        <w:t xml:space="preserve">anti-statist ideology </w:t>
      </w:r>
      <w:r w:rsidRPr="008360D8">
        <w:rPr>
          <w:rStyle w:val="Emphasis"/>
          <w:rFonts w:asciiTheme="minorHAnsi" w:hAnsiTheme="minorHAnsi" w:cstheme="minorHAnsi"/>
          <w:b w:val="0"/>
          <w:bCs/>
        </w:rPr>
        <w:t>comes from that plantation tradition</w:t>
      </w:r>
      <w:r w:rsidRPr="008360D8">
        <w:rPr>
          <w:rFonts w:asciiTheme="minorHAnsi" w:hAnsiTheme="minorHAnsi" w:cstheme="minorHAnsi"/>
          <w:sz w:val="14"/>
        </w:rPr>
        <w:t>.</w:t>
      </w:r>
    </w:p>
    <w:p w14:paraId="4D2F4604"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p>
    <w:p w14:paraId="299DF2AD"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Of course, the great, unmentioned contradiction in this self-fantasy is the fact that </w:t>
      </w:r>
      <w:r w:rsidRPr="008360D8">
        <w:rPr>
          <w:rStyle w:val="StyleUnderline"/>
          <w:rFonts w:asciiTheme="minorHAnsi" w:hAnsiTheme="minorHAnsi" w:cstheme="minorHAnsi"/>
        </w:rPr>
        <w:t xml:space="preserve">American capitalism has </w:t>
      </w:r>
      <w:r w:rsidRPr="008360D8">
        <w:rPr>
          <w:rStyle w:val="Emphasis"/>
          <w:rFonts w:asciiTheme="minorHAnsi" w:hAnsiTheme="minorHAnsi" w:cstheme="minorHAnsi"/>
          <w:b w:val="0"/>
          <w:bCs/>
        </w:rPr>
        <w:t>always been heavily, heavily dependent on the state</w:t>
      </w:r>
      <w:r w:rsidRPr="008360D8">
        <w:rPr>
          <w:rFonts w:asciiTheme="minorHAnsi" w:hAnsiTheme="minorHAnsi" w:cstheme="minorHAnsi"/>
          <w:sz w:val="14"/>
        </w:rPr>
        <w:t xml:space="preserv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w:t>
      </w:r>
      <w:r w:rsidRPr="008360D8">
        <w:rPr>
          <w:rStyle w:val="Emphasis"/>
          <w:rFonts w:asciiTheme="minorHAnsi" w:hAnsiTheme="minorHAnsi" w:cstheme="minorHAnsi"/>
          <w:b w:val="0"/>
          <w:bCs/>
        </w:rPr>
        <w:t>knee-jerk anti-statism</w:t>
      </w:r>
      <w:r w:rsidRPr="008360D8">
        <w:rPr>
          <w:rFonts w:asciiTheme="minorHAnsi" w:hAnsiTheme="minorHAnsi" w:cstheme="minorHAnsi"/>
          <w:sz w:val="14"/>
        </w:rPr>
        <w:t xml:space="preserve">, what the folks at Jacobin call "anarcho-liberalism," </w:t>
      </w:r>
      <w:r w:rsidRPr="008360D8">
        <w:rPr>
          <w:rStyle w:val="StyleUnderline"/>
          <w:rFonts w:asciiTheme="minorHAnsi" w:hAnsiTheme="minorHAnsi" w:cstheme="minorHAnsi"/>
        </w:rPr>
        <w:t xml:space="preserve">is also rooted in experience. The less social power you have, the more </w:t>
      </w:r>
      <w:r w:rsidRPr="008360D8">
        <w:rPr>
          <w:rStyle w:val="StyleUnderline"/>
          <w:rFonts w:asciiTheme="minorHAnsi" w:hAnsiTheme="minorHAnsi" w:cstheme="minorHAnsi"/>
          <w:highlight w:val="green"/>
        </w:rPr>
        <w:t xml:space="preserve">the state is </w:t>
      </w:r>
      <w:r w:rsidRPr="008360D8">
        <w:rPr>
          <w:rStyle w:val="Emphasis"/>
          <w:rFonts w:asciiTheme="minorHAnsi" w:hAnsiTheme="minorHAnsi" w:cstheme="minorHAnsi"/>
          <w:b w:val="0"/>
          <w:bCs/>
          <w:highlight w:val="green"/>
        </w:rPr>
        <w:t>experienced as an</w:t>
      </w:r>
      <w:r w:rsidRPr="008360D8">
        <w:rPr>
          <w:rStyle w:val="Emphasis"/>
          <w:rFonts w:asciiTheme="minorHAnsi" w:hAnsiTheme="minorHAnsi" w:cstheme="minorHAnsi"/>
          <w:b w:val="0"/>
          <w:bCs/>
        </w:rPr>
        <w:t xml:space="preserve"> invasive, demeaning, </w:t>
      </w:r>
      <w:r w:rsidRPr="008360D8">
        <w:rPr>
          <w:rStyle w:val="Emphasis"/>
          <w:rFonts w:asciiTheme="minorHAnsi" w:hAnsiTheme="minorHAnsi" w:cstheme="minorHAnsi"/>
          <w:b w:val="0"/>
          <w:bCs/>
          <w:highlight w:val="green"/>
        </w:rPr>
        <w:t>oppressive and</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rPr>
        <w:lastRenderedPageBreak/>
        <w:t xml:space="preserve">potentially, very </w:t>
      </w:r>
      <w:r w:rsidRPr="008360D8">
        <w:rPr>
          <w:rStyle w:val="Emphasis"/>
          <w:rFonts w:asciiTheme="minorHAnsi" w:hAnsiTheme="minorHAnsi" w:cstheme="minorHAnsi"/>
          <w:b w:val="0"/>
          <w:bCs/>
          <w:highlight w:val="green"/>
        </w:rPr>
        <w:t>violent bureaucracy</w:t>
      </w:r>
      <w:r w:rsidRPr="008360D8">
        <w:rPr>
          <w:rStyle w:val="StyleUnderline"/>
          <w:rFonts w:asciiTheme="minorHAnsi" w:hAnsiTheme="minorHAnsi" w:cstheme="minorHAnsi"/>
        </w:rPr>
        <w:t>. Neoliberalism would not have gotten this far if there wasn’t an element of truth to this critique of its bureaucracy and regulation</w:t>
      </w:r>
      <w:r w:rsidRPr="008360D8">
        <w:rPr>
          <w:rFonts w:asciiTheme="minorHAnsi" w:hAnsiTheme="minorHAnsi" w:cstheme="minorHAnsi"/>
          <w:sz w:val="14"/>
        </w:rPr>
        <w:t>. It has also used ideas that have old cultural tractions, like freedom.</w:t>
      </w:r>
    </w:p>
    <w:p w14:paraId="2B73ADEA"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 xml:space="preserve">Such are the contradictions of the modern democratic state in capitalist society. </w:t>
      </w:r>
      <w:r w:rsidRPr="008360D8">
        <w:rPr>
          <w:rStyle w:val="StyleUnderline"/>
          <w:rFonts w:asciiTheme="minorHAnsi" w:hAnsiTheme="minorHAnsi" w:cstheme="minorHAnsi"/>
          <w:highlight w:val="green"/>
        </w:rPr>
        <w:t>Government is</w:t>
      </w:r>
      <w:r w:rsidRPr="008360D8">
        <w:rPr>
          <w:rStyle w:val="StyleUnderline"/>
          <w:rFonts w:asciiTheme="minorHAnsi" w:hAnsiTheme="minorHAnsi" w:cstheme="minorHAnsi"/>
        </w:rPr>
        <w:t xml:space="preserve"> rational, supportive, </w:t>
      </w:r>
      <w:r w:rsidRPr="008360D8">
        <w:rPr>
          <w:rStyle w:val="StyleUnderline"/>
          <w:rFonts w:asciiTheme="minorHAnsi" w:hAnsiTheme="minorHAnsi" w:cstheme="minorHAnsi"/>
          <w:highlight w:val="green"/>
        </w:rPr>
        <w:t>humane, [and offers] redistribution</w:t>
      </w:r>
      <w:r w:rsidRPr="008360D8">
        <w:rPr>
          <w:rFonts w:asciiTheme="minorHAnsi" w:hAnsiTheme="minorHAnsi" w:cstheme="minorHAnsi"/>
          <w:sz w:val="14"/>
        </w:rPr>
        <w:t xml:space="preserve"> in the form of Social Security, high-quality public schools, </w:t>
      </w:r>
      <w:r w:rsidRPr="008360D8">
        <w:rPr>
          <w:rStyle w:val="StyleUnderline"/>
          <w:rFonts w:asciiTheme="minorHAnsi" w:hAnsiTheme="minorHAnsi" w:cstheme="minorHAnsi"/>
        </w:rPr>
        <w:t>environmental regulation, the Voting Rights Act</w:t>
      </w:r>
      <w:r w:rsidRPr="008360D8">
        <w:rPr>
          <w:rFonts w:asciiTheme="minorHAnsi" w:hAnsiTheme="minorHAnsi" w:cstheme="minorHAnsi"/>
          <w:sz w:val="14"/>
        </w:rPr>
        <w:t xml:space="preserve"> and other federal civil rights laws </w:t>
      </w:r>
      <w:r w:rsidRPr="008360D8">
        <w:rPr>
          <w:rStyle w:val="StyleUnderline"/>
          <w:rFonts w:asciiTheme="minorHAnsi" w:hAnsiTheme="minorHAnsi" w:cstheme="minorHAnsi"/>
        </w:rPr>
        <w:t>that have helped break hegemonic power of local and regional bigots</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But government is</w:t>
      </w:r>
      <w:r w:rsidRPr="008360D8">
        <w:rPr>
          <w:rStyle w:val="StyleUnderline"/>
          <w:rFonts w:asciiTheme="minorHAnsi" w:hAnsiTheme="minorHAnsi" w:cstheme="minorHAnsi"/>
        </w:rPr>
        <w:t xml:space="preserve"> also </w:t>
      </w:r>
      <w:r w:rsidRPr="008360D8">
        <w:rPr>
          <w:rStyle w:val="Emphasis"/>
          <w:rFonts w:asciiTheme="minorHAnsi" w:hAnsiTheme="minorHAnsi" w:cstheme="minorHAnsi"/>
          <w:b w:val="0"/>
          <w:bCs/>
          <w:highlight w:val="green"/>
        </w:rPr>
        <w:t>militarized policing</w:t>
      </w:r>
      <w:r w:rsidRPr="008360D8">
        <w:rPr>
          <w:rStyle w:val="StyleUnderline"/>
          <w:rFonts w:asciiTheme="minorHAnsi" w:hAnsiTheme="minorHAnsi" w:cstheme="minorHAnsi"/>
        </w:rPr>
        <w:t>, the</w:t>
      </w:r>
      <w:r w:rsidRPr="008360D8">
        <w:rPr>
          <w:rFonts w:asciiTheme="minorHAnsi" w:hAnsiTheme="minorHAnsi" w:cstheme="minorHAnsi"/>
          <w:sz w:val="14"/>
        </w:rPr>
        <w:t xml:space="preserve"> bloated </w:t>
      </w:r>
      <w:r w:rsidRPr="008360D8">
        <w:rPr>
          <w:rStyle w:val="Emphasis"/>
          <w:rFonts w:asciiTheme="minorHAnsi" w:hAnsiTheme="minorHAnsi" w:cstheme="minorHAnsi"/>
          <w:b w:val="0"/>
          <w:bCs/>
        </w:rPr>
        <w:t>prison system</w:t>
      </w:r>
      <w:r w:rsidRPr="008360D8">
        <w:rPr>
          <w:rFonts w:asciiTheme="minorHAnsi" w:hAnsiTheme="minorHAnsi" w:cstheme="minorHAnsi"/>
          <w:sz w:val="14"/>
        </w:rPr>
        <w:t xml:space="preserve">, spying on a vast scale; it is child protective services taking children from loving mothers on the basis of bureaucratic traps, corrupt corporate welfare at every level from town government to federal military contracting. </w:t>
      </w:r>
      <w:r w:rsidRPr="008360D8">
        <w:rPr>
          <w:rStyle w:val="StyleUnderline"/>
          <w:rFonts w:asciiTheme="minorHAnsi" w:hAnsiTheme="minorHAnsi" w:cstheme="minorHAnsi"/>
        </w:rPr>
        <w:t xml:space="preserve">The </w:t>
      </w:r>
      <w:r w:rsidRPr="008360D8">
        <w:rPr>
          <w:rStyle w:val="StyleUnderline"/>
          <w:rFonts w:asciiTheme="minorHAnsi" w:hAnsiTheme="minorHAnsi" w:cstheme="minorHAnsi"/>
          <w:highlight w:val="green"/>
        </w:rPr>
        <w:t>racist</w:t>
      </w:r>
      <w:r w:rsidRPr="008360D8">
        <w:rPr>
          <w:rStyle w:val="StyleUnderline"/>
          <w:rFonts w:asciiTheme="minorHAnsi" w:hAnsiTheme="minorHAnsi" w:cstheme="minorHAnsi"/>
        </w:rPr>
        <w:t xml:space="preserve">, sexist, plutocratic and techno-bureaucratic </w:t>
      </w:r>
      <w:r w:rsidRPr="008360D8">
        <w:rPr>
          <w:rStyle w:val="StyleUnderline"/>
          <w:rFonts w:asciiTheme="minorHAnsi" w:hAnsiTheme="minorHAnsi" w:cstheme="minorHAnsi"/>
          <w:highlight w:val="green"/>
        </w:rPr>
        <w:t>features</w:t>
      </w:r>
      <w:r w:rsidRPr="008360D8">
        <w:rPr>
          <w:rStyle w:val="StyleUnderline"/>
          <w:rFonts w:asciiTheme="minorHAnsi" w:hAnsiTheme="minorHAnsi" w:cstheme="minorHAnsi"/>
        </w:rPr>
        <w:t xml:space="preserve"> of the state </w:t>
      </w:r>
      <w:r w:rsidRPr="008360D8">
        <w:rPr>
          <w:rStyle w:val="StyleUnderline"/>
          <w:rFonts w:asciiTheme="minorHAnsi" w:hAnsiTheme="minorHAnsi" w:cstheme="minorHAnsi"/>
          <w:highlight w:val="green"/>
        </w:rPr>
        <w:t>create</w:t>
      </w:r>
      <w:r w:rsidRPr="008360D8">
        <w:rPr>
          <w:rStyle w:val="StyleUnderline"/>
          <w:rFonts w:asciiTheme="minorHAnsi" w:hAnsiTheme="minorHAnsi" w:cstheme="minorHAnsi"/>
        </w:rPr>
        <w:t xml:space="preserve"> fertile </w:t>
      </w:r>
      <w:r w:rsidRPr="008360D8">
        <w:rPr>
          <w:rStyle w:val="StyleUnderline"/>
          <w:rFonts w:asciiTheme="minorHAnsi" w:hAnsiTheme="minorHAnsi" w:cstheme="minorHAnsi"/>
          <w:highlight w:val="green"/>
        </w:rPr>
        <w:t>ground for people to turn</w:t>
      </w:r>
      <w:r w:rsidRPr="008360D8">
        <w:rPr>
          <w:rStyle w:val="StyleUnderline"/>
          <w:rFonts w:asciiTheme="minorHAnsi" w:hAnsiTheme="minorHAnsi" w:cstheme="minorHAnsi"/>
        </w:rPr>
        <w:t xml:space="preserve"> their backs </w:t>
      </w:r>
      <w:r w:rsidRPr="008360D8">
        <w:rPr>
          <w:rStyle w:val="StyleUnderline"/>
          <w:rFonts w:asciiTheme="minorHAnsi" w:hAnsiTheme="minorHAnsi" w:cstheme="minorHAnsi"/>
          <w:highlight w:val="green"/>
        </w:rPr>
        <w:t>on the</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 xml:space="preserve">whole </w:t>
      </w:r>
      <w:r w:rsidRPr="008360D8">
        <w:rPr>
          <w:rStyle w:val="Emphasis"/>
          <w:rFonts w:asciiTheme="minorHAnsi" w:hAnsiTheme="minorHAnsi" w:cstheme="minorHAnsi"/>
          <w:b w:val="0"/>
          <w:bCs/>
          <w:highlight w:val="green"/>
        </w:rPr>
        <w:t>idea of government</w:t>
      </w:r>
      <w:r w:rsidRPr="008360D8">
        <w:rPr>
          <w:rFonts w:asciiTheme="minorHAnsi" w:hAnsiTheme="minorHAnsi" w:cstheme="minorHAnsi"/>
          <w:sz w:val="14"/>
        </w:rPr>
        <w:t>.</w:t>
      </w:r>
    </w:p>
    <w:p w14:paraId="0FE3C666"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What has been the impact of the right’s ability to effectively propagandize the White working class in the US?</w:t>
      </w:r>
    </w:p>
    <w:p w14:paraId="303EE91C"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It’s sort of wild.</w:t>
      </w:r>
    </w:p>
    <w:p w14:paraId="78819788"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w:t>
      </w:r>
    </w:p>
    <w:p w14:paraId="1E9F3DBC"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But most importantly, </w:t>
      </w:r>
      <w:r w:rsidRPr="008360D8">
        <w:rPr>
          <w:rStyle w:val="StyleUnderline"/>
          <w:rFonts w:asciiTheme="minorHAnsi" w:hAnsiTheme="minorHAnsi" w:cstheme="minorHAnsi"/>
        </w:rPr>
        <w:t>we have to think about how</w:t>
      </w:r>
      <w:r w:rsidRPr="008360D8">
        <w:rPr>
          <w:rFonts w:asciiTheme="minorHAnsi" w:hAnsiTheme="minorHAnsi" w:cstheme="minorHAnsi"/>
          <w:sz w:val="14"/>
        </w:rPr>
        <w:t xml:space="preserve"> all of this </w:t>
      </w:r>
      <w:r w:rsidRPr="008360D8">
        <w:rPr>
          <w:rStyle w:val="Emphasis"/>
          <w:rFonts w:asciiTheme="minorHAnsi" w:hAnsiTheme="minorHAnsi" w:cstheme="minorHAnsi"/>
          <w:b w:val="0"/>
          <w:bCs/>
          <w:highlight w:val="green"/>
        </w:rPr>
        <w:t>anti-state ideology is being stirred up</w:t>
      </w:r>
      <w:r w:rsidRPr="008360D8">
        <w:rPr>
          <w:rStyle w:val="Emphasis"/>
          <w:rFonts w:asciiTheme="minorHAnsi" w:hAnsiTheme="minorHAnsi" w:cstheme="minorHAnsi"/>
          <w:b w:val="0"/>
          <w:bCs/>
        </w:rPr>
        <w:t xml:space="preserve"> with investments </w:t>
      </w:r>
      <w:r w:rsidRPr="008360D8">
        <w:rPr>
          <w:rStyle w:val="Emphasis"/>
          <w:rFonts w:asciiTheme="minorHAnsi" w:hAnsiTheme="minorHAnsi" w:cstheme="minorHAnsi"/>
          <w:b w:val="0"/>
          <w:bCs/>
          <w:highlight w:val="green"/>
        </w:rPr>
        <w:t>from elites</w:t>
      </w:r>
      <w:r w:rsidRPr="008360D8">
        <w:rPr>
          <w:rStyle w:val="StyleUnderline"/>
          <w:rFonts w:asciiTheme="minorHAnsi" w:hAnsiTheme="minorHAnsi" w:cstheme="minorHAnsi"/>
          <w:highlight w:val="green"/>
        </w:rPr>
        <w:t>. The neoliberal project is</w:t>
      </w:r>
      <w:r w:rsidRPr="008360D8">
        <w:rPr>
          <w:rStyle w:val="StyleUnderline"/>
          <w:rFonts w:asciiTheme="minorHAnsi" w:hAnsiTheme="minorHAnsi" w:cstheme="minorHAnsi"/>
        </w:rPr>
        <w:t xml:space="preserve"> to </w:t>
      </w:r>
      <w:r w:rsidRPr="008360D8">
        <w:rPr>
          <w:rStyle w:val="Emphasis"/>
          <w:rFonts w:asciiTheme="minorHAnsi" w:hAnsiTheme="minorHAnsi" w:cstheme="minorHAnsi"/>
          <w:b w:val="0"/>
          <w:bCs/>
        </w:rPr>
        <w:t xml:space="preserve">transform the state through </w:t>
      </w:r>
      <w:r w:rsidRPr="008360D8">
        <w:rPr>
          <w:rStyle w:val="Emphasis"/>
          <w:rFonts w:asciiTheme="minorHAnsi" w:hAnsiTheme="minorHAnsi" w:cstheme="minorHAnsi"/>
          <w:b w:val="0"/>
          <w:bCs/>
          <w:highlight w:val="green"/>
        </w:rPr>
        <w:t>anti-statist rhetoric</w:t>
      </w:r>
      <w:r w:rsidRPr="008360D8">
        <w:rPr>
          <w:rStyle w:val="Emphasis"/>
          <w:rFonts w:asciiTheme="minorHAnsi" w:hAnsiTheme="minorHAnsi" w:cstheme="minorHAnsi"/>
          <w:b w:val="0"/>
          <w:bCs/>
        </w:rPr>
        <w:t xml:space="preserve"> and narratives</w:t>
      </w:r>
      <w:r w:rsidRPr="008360D8">
        <w:rPr>
          <w:rStyle w:val="StyleUnderline"/>
          <w:rFonts w:asciiTheme="minorHAnsi" w:hAnsiTheme="minorHAnsi" w:cstheme="minorHAnsi"/>
        </w:rPr>
        <w:t xml:space="preserve">. They sell the idea that people need to be liberated from the state. But then </w:t>
      </w:r>
      <w:r w:rsidRPr="008360D8">
        <w:rPr>
          <w:rStyle w:val="Emphasis"/>
          <w:rFonts w:asciiTheme="minorHAnsi" w:hAnsiTheme="minorHAnsi" w:cstheme="minorHAnsi"/>
          <w:b w:val="0"/>
          <w:bCs/>
        </w:rPr>
        <w:t>push policies that imprison people</w:t>
      </w:r>
      <w:r w:rsidRPr="008360D8">
        <w:rPr>
          <w:rStyle w:val="StyleUnderline"/>
          <w:rFonts w:asciiTheme="minorHAnsi" w:hAnsiTheme="minorHAnsi" w:cstheme="minorHAnsi"/>
        </w:rPr>
        <w:t xml:space="preserve"> while liberating and pampering capital</w:t>
      </w:r>
      <w:r w:rsidRPr="008360D8">
        <w:rPr>
          <w:rFonts w:asciiTheme="minorHAnsi" w:hAnsiTheme="minorHAnsi" w:cstheme="minorHAnsi"/>
          <w:sz w:val="14"/>
        </w:rPr>
        <w:t xml:space="preserve">. </w:t>
      </w:r>
      <w:r w:rsidRPr="008360D8">
        <w:rPr>
          <w:rStyle w:val="Emphasis"/>
          <w:rFonts w:asciiTheme="minorHAnsi" w:hAnsiTheme="minorHAnsi" w:cstheme="minorHAnsi"/>
          <w:b w:val="0"/>
          <w:bCs/>
          <w:highlight w:val="green"/>
        </w:rPr>
        <w:t>It is hard for the left to see itself in this</w:t>
      </w:r>
      <w:r w:rsidRPr="008360D8">
        <w:rPr>
          <w:rStyle w:val="Emphasis"/>
          <w:rFonts w:asciiTheme="minorHAnsi" w:hAnsiTheme="minorHAnsi" w:cstheme="minorHAnsi"/>
          <w:b w:val="0"/>
          <w:bCs/>
        </w:rPr>
        <w:t xml:space="preserve"> sketch</w:t>
      </w:r>
      <w:r w:rsidRPr="008360D8">
        <w:rPr>
          <w:rFonts w:asciiTheme="minorHAnsi" w:hAnsiTheme="minorHAnsi" w:cstheme="minorHAnsi"/>
          <w:sz w:val="14"/>
        </w:rPr>
        <w:t xml:space="preserve"> – the angry, beaten-down, middle-aged White guy calling in from his basement or garage. </w:t>
      </w:r>
      <w:r w:rsidRPr="008360D8">
        <w:rPr>
          <w:rStyle w:val="StyleUnderline"/>
          <w:rFonts w:asciiTheme="minorHAnsi" w:hAnsiTheme="minorHAnsi" w:cstheme="minorHAnsi"/>
        </w:rPr>
        <w:t>But</w:t>
      </w:r>
      <w:r w:rsidRPr="008360D8">
        <w:rPr>
          <w:rFonts w:asciiTheme="minorHAnsi" w:hAnsiTheme="minorHAnsi" w:cstheme="minorHAnsi"/>
          <w:sz w:val="14"/>
        </w:rPr>
        <w:t xml:space="preserve"> I think these much-documented </w:t>
      </w:r>
      <w:r w:rsidRPr="008360D8">
        <w:rPr>
          <w:rStyle w:val="StyleUnderline"/>
          <w:rFonts w:asciiTheme="minorHAnsi" w:hAnsiTheme="minorHAnsi" w:cstheme="minorHAnsi"/>
        </w:rPr>
        <w:t xml:space="preserve">corporate efforts to build neoliberal consent permeate the entire culture and </w:t>
      </w:r>
      <w:r w:rsidRPr="008360D8">
        <w:rPr>
          <w:rStyle w:val="Emphasis"/>
          <w:rFonts w:asciiTheme="minorHAnsi" w:hAnsiTheme="minorHAnsi" w:cstheme="minorHAnsi"/>
          <w:b w:val="0"/>
          <w:bCs/>
        </w:rPr>
        <w:t>infect us all</w:t>
      </w:r>
      <w:r w:rsidRPr="008360D8">
        <w:rPr>
          <w:rFonts w:asciiTheme="minorHAnsi" w:hAnsiTheme="minorHAnsi" w:cstheme="minorHAnsi"/>
          <w:sz w:val="14"/>
        </w:rPr>
        <w:t>, if even just a little bit.</w:t>
      </w:r>
    </w:p>
    <w:p w14:paraId="5E101C8D"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 xml:space="preserve">This is the </w:t>
      </w:r>
      <w:r w:rsidRPr="008360D8">
        <w:rPr>
          <w:rStyle w:val="Emphasis"/>
          <w:rFonts w:asciiTheme="minorHAnsi" w:hAnsiTheme="minorHAnsi" w:cstheme="minorHAnsi"/>
          <w:b w:val="0"/>
          <w:bCs/>
          <w:highlight w:val="green"/>
        </w:rPr>
        <w:t>intellectually toxic environment</w:t>
      </w:r>
      <w:r w:rsidRPr="008360D8">
        <w:rPr>
          <w:rStyle w:val="StyleUnderline"/>
          <w:rFonts w:asciiTheme="minorHAnsi" w:hAnsiTheme="minorHAnsi" w:cstheme="minorHAnsi"/>
          <w:highlight w:val="green"/>
        </w:rPr>
        <w:t xml:space="preserve"> in which</w:t>
      </w:r>
      <w:r w:rsidRPr="008360D8">
        <w:rPr>
          <w:rStyle w:val="StyleUnderline"/>
          <w:rFonts w:asciiTheme="minorHAnsi" w:hAnsiTheme="minorHAnsi" w:cstheme="minorHAnsi"/>
        </w:rPr>
        <w:t xml:space="preserve"> young </w:t>
      </w:r>
      <w:r w:rsidRPr="008360D8">
        <w:rPr>
          <w:rStyle w:val="StyleUnderline"/>
          <w:rFonts w:asciiTheme="minorHAnsi" w:hAnsiTheme="minorHAnsi" w:cstheme="minorHAnsi"/>
          <w:highlight w:val="green"/>
        </w:rPr>
        <w:t>activists are approaching</w:t>
      </w:r>
      <w:r w:rsidRPr="008360D8">
        <w:rPr>
          <w:rStyle w:val="StyleUnderline"/>
          <w:rFonts w:asciiTheme="minorHAnsi" w:hAnsiTheme="minorHAnsi" w:cstheme="minorHAnsi"/>
        </w:rPr>
        <w:t xml:space="preserve"> the question of the </w:t>
      </w:r>
      <w:r w:rsidRPr="008360D8">
        <w:rPr>
          <w:rStyle w:val="Emphasis"/>
          <w:rFonts w:asciiTheme="minorHAnsi" w:hAnsiTheme="minorHAnsi" w:cstheme="minorHAnsi"/>
          <w:b w:val="0"/>
          <w:bCs/>
          <w:highlight w:val="green"/>
        </w:rPr>
        <w:t>climate</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emergency</w:t>
      </w:r>
      <w:r w:rsidRPr="008360D8">
        <w:rPr>
          <w:rFonts w:asciiTheme="minorHAnsi" w:hAnsiTheme="minorHAnsi" w:cstheme="minorHAnsi"/>
          <w:sz w:val="14"/>
        </w:rPr>
        <w:t xml:space="preserve">. Young activists should be approaching the climate crisis the way the left approached the economic crisis during the Great Depression. </w:t>
      </w:r>
      <w:r w:rsidRPr="008360D8">
        <w:rPr>
          <w:rStyle w:val="StyleUnderline"/>
          <w:rFonts w:asciiTheme="minorHAnsi" w:hAnsiTheme="minorHAnsi" w:cstheme="minorHAnsi"/>
          <w:highlight w:val="green"/>
        </w:rPr>
        <w:t>We need to</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 xml:space="preserve">drastically </w:t>
      </w:r>
      <w:r w:rsidRPr="008360D8">
        <w:rPr>
          <w:rStyle w:val="Emphasis"/>
          <w:rFonts w:asciiTheme="minorHAnsi" w:hAnsiTheme="minorHAnsi" w:cstheme="minorHAnsi"/>
          <w:b w:val="0"/>
          <w:bCs/>
          <w:highlight w:val="green"/>
        </w:rPr>
        <w:t>restructure the state</w:t>
      </w:r>
      <w:r w:rsidRPr="008360D8">
        <w:rPr>
          <w:rStyle w:val="StyleUnderline"/>
          <w:rFonts w:asciiTheme="minorHAnsi" w:hAnsiTheme="minorHAnsi" w:cstheme="minorHAnsi"/>
        </w:rPr>
        <w:t xml:space="preserve">. We need it </w:t>
      </w:r>
      <w:r w:rsidRPr="008360D8">
        <w:rPr>
          <w:rStyle w:val="StyleUnderline"/>
          <w:rFonts w:asciiTheme="minorHAnsi" w:hAnsiTheme="minorHAnsi" w:cstheme="minorHAnsi"/>
          <w:highlight w:val="green"/>
        </w:rPr>
        <w:t xml:space="preserve">mobilized and able to </w:t>
      </w:r>
      <w:r w:rsidRPr="008360D8">
        <w:rPr>
          <w:rStyle w:val="Emphasis"/>
          <w:rFonts w:asciiTheme="minorHAnsi" w:hAnsiTheme="minorHAnsi" w:cstheme="minorHAnsi"/>
          <w:b w:val="0"/>
          <w:bCs/>
          <w:highlight w:val="green"/>
        </w:rPr>
        <w:t>transform the economy</w:t>
      </w:r>
      <w:r w:rsidRPr="008360D8">
        <w:rPr>
          <w:rFonts w:asciiTheme="minorHAnsi" w:hAnsiTheme="minorHAnsi" w:cstheme="minorHAnsi"/>
          <w:sz w:val="14"/>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the New Deal could be a reference point for thinking about the beginning of a green transformation that seeks to euthanize the fossil fuel industry. </w:t>
      </w:r>
      <w:r w:rsidRPr="008360D8">
        <w:rPr>
          <w:rStyle w:val="StyleUnderline"/>
          <w:rFonts w:asciiTheme="minorHAnsi" w:hAnsiTheme="minorHAnsi" w:cstheme="minorHAnsi"/>
          <w:highlight w:val="green"/>
        </w:rPr>
        <w:t>We have to</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 xml:space="preserve">precipitously </w:t>
      </w:r>
      <w:r w:rsidRPr="008360D8">
        <w:rPr>
          <w:rStyle w:val="Emphasis"/>
          <w:rFonts w:asciiTheme="minorHAnsi" w:hAnsiTheme="minorHAnsi" w:cstheme="minorHAnsi"/>
          <w:b w:val="0"/>
          <w:bCs/>
          <w:highlight w:val="green"/>
        </w:rPr>
        <w:t>reduce</w:t>
      </w:r>
      <w:r w:rsidRPr="008360D8">
        <w:rPr>
          <w:rStyle w:val="Emphasis"/>
          <w:rFonts w:asciiTheme="minorHAnsi" w:hAnsiTheme="minorHAnsi" w:cstheme="minorHAnsi"/>
          <w:b w:val="0"/>
          <w:bCs/>
        </w:rPr>
        <w:t xml:space="preserve"> greenhouse gas </w:t>
      </w:r>
      <w:r w:rsidRPr="008360D8">
        <w:rPr>
          <w:rStyle w:val="Emphasis"/>
          <w:rFonts w:asciiTheme="minorHAnsi" w:hAnsiTheme="minorHAnsi" w:cstheme="minorHAnsi"/>
          <w:b w:val="0"/>
          <w:bCs/>
          <w:highlight w:val="green"/>
        </w:rPr>
        <w:t>emissions</w:t>
      </w:r>
      <w:r w:rsidRPr="008360D8">
        <w:rPr>
          <w:rFonts w:asciiTheme="minorHAnsi" w:hAnsiTheme="minorHAnsi" w:cstheme="minorHAnsi"/>
          <w:sz w:val="14"/>
        </w:rPr>
        <w:t xml:space="preserve"> and build a new power sector. That much is very clear.</w:t>
      </w:r>
    </w:p>
    <w:p w14:paraId="2B244376"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8360D8">
        <w:rPr>
          <w:rStyle w:val="StyleUnderline"/>
          <w:rFonts w:asciiTheme="minorHAnsi" w:hAnsiTheme="minorHAnsi" w:cstheme="minorHAnsi"/>
          <w:highlight w:val="green"/>
        </w:rPr>
        <w:t>carbon</w:t>
      </w:r>
      <w:r w:rsidRPr="008360D8">
        <w:rPr>
          <w:rStyle w:val="StyleUnderline"/>
          <w:rFonts w:asciiTheme="minorHAnsi" w:hAnsiTheme="minorHAnsi" w:cstheme="minorHAnsi"/>
        </w:rPr>
        <w:t xml:space="preserve"> mitigation </w:t>
      </w:r>
      <w:r w:rsidRPr="008360D8">
        <w:rPr>
          <w:rStyle w:val="StyleUnderline"/>
          <w:rFonts w:asciiTheme="minorHAnsi" w:hAnsiTheme="minorHAnsi" w:cstheme="minorHAnsi"/>
          <w:highlight w:val="green"/>
        </w:rPr>
        <w:t xml:space="preserve">is the </w:t>
      </w:r>
      <w:r w:rsidRPr="008360D8">
        <w:rPr>
          <w:rStyle w:val="Emphasis"/>
          <w:rFonts w:asciiTheme="minorHAnsi" w:hAnsiTheme="minorHAnsi" w:cstheme="minorHAnsi"/>
          <w:b w:val="0"/>
          <w:bCs/>
          <w:highlight w:val="green"/>
        </w:rPr>
        <w:t>most</w:t>
      </w:r>
      <w:r w:rsidRPr="008360D8">
        <w:rPr>
          <w:rStyle w:val="Emphasis"/>
          <w:rFonts w:asciiTheme="minorHAnsi" w:hAnsiTheme="minorHAnsi" w:cstheme="minorHAnsi"/>
          <w:b w:val="0"/>
          <w:bCs/>
        </w:rPr>
        <w:t xml:space="preserve"> immediately </w:t>
      </w:r>
      <w:r w:rsidRPr="008360D8">
        <w:rPr>
          <w:rStyle w:val="Emphasis"/>
          <w:rFonts w:asciiTheme="minorHAnsi" w:hAnsiTheme="minorHAnsi" w:cstheme="minorHAnsi"/>
          <w:b w:val="0"/>
          <w:bCs/>
          <w:highlight w:val="green"/>
        </w:rPr>
        <w:t>pressing issue</w:t>
      </w:r>
      <w:r w:rsidRPr="008360D8">
        <w:rPr>
          <w:rStyle w:val="Emphasis"/>
          <w:rFonts w:asciiTheme="minorHAnsi" w:hAnsiTheme="minorHAnsi" w:cstheme="minorHAnsi"/>
          <w:b w:val="0"/>
          <w:bCs/>
        </w:rPr>
        <w:t xml:space="preserve"> we face</w:t>
      </w:r>
      <w:r w:rsidRPr="008360D8">
        <w:rPr>
          <w:rFonts w:asciiTheme="minorHAnsi" w:hAnsiTheme="minorHAnsi" w:cstheme="minorHAnsi"/>
          <w:sz w:val="14"/>
        </w:rPr>
        <w:t>.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293CD179" w14:textId="77777777" w:rsidR="00B147DE" w:rsidRPr="008360D8" w:rsidRDefault="00B147DE" w:rsidP="00B147DE">
      <w:pPr>
        <w:rPr>
          <w:rFonts w:asciiTheme="minorHAnsi" w:hAnsiTheme="minorHAnsi" w:cstheme="minorHAnsi"/>
        </w:rPr>
      </w:pPr>
    </w:p>
    <w:p w14:paraId="10414836" w14:textId="08911B08" w:rsidR="00B147DE" w:rsidRPr="008360D8" w:rsidRDefault="00B147DE" w:rsidP="00B147DE">
      <w:pPr>
        <w:pStyle w:val="Heading4"/>
        <w:rPr>
          <w:rFonts w:asciiTheme="minorHAnsi" w:hAnsiTheme="minorHAnsi" w:cstheme="minorHAnsi"/>
        </w:rPr>
      </w:pPr>
      <w:r w:rsidRPr="008360D8">
        <w:rPr>
          <w:rFonts w:asciiTheme="minorHAnsi" w:hAnsiTheme="minorHAnsi" w:cstheme="minorHAnsi"/>
        </w:rPr>
        <w:lastRenderedPageBreak/>
        <w:t>Unchecked capitalist expansion guarantees escalating global violence and destruction---</w:t>
      </w:r>
      <w:r w:rsidRPr="008360D8">
        <w:rPr>
          <w:rFonts w:asciiTheme="minorHAnsi" w:hAnsiTheme="minorHAnsi" w:cstheme="minorHAnsi"/>
          <w:u w:val="single"/>
        </w:rPr>
        <w:t>their politics</w:t>
      </w:r>
      <w:r w:rsidRPr="008360D8">
        <w:rPr>
          <w:rFonts w:asciiTheme="minorHAnsi" w:hAnsiTheme="minorHAnsi" w:cstheme="minorHAnsi"/>
        </w:rPr>
        <w:t xml:space="preserve"> of individualized micro-practices </w:t>
      </w:r>
      <w:r w:rsidRPr="008360D8">
        <w:rPr>
          <w:rFonts w:asciiTheme="minorHAnsi" w:hAnsiTheme="minorHAnsi" w:cstheme="minorHAnsi"/>
          <w:u w:val="single"/>
        </w:rPr>
        <w:t>fractures</w:t>
      </w:r>
      <w:r w:rsidRPr="008360D8">
        <w:rPr>
          <w:rFonts w:asciiTheme="minorHAnsi" w:hAnsiTheme="minorHAnsi" w:cstheme="minorHAnsi"/>
        </w:rPr>
        <w:t xml:space="preserve"> the necessary political condensation required to overthrow capital </w:t>
      </w:r>
    </w:p>
    <w:p w14:paraId="40913BC3" w14:textId="77777777" w:rsidR="00B147DE" w:rsidRPr="008360D8" w:rsidRDefault="00B147DE" w:rsidP="00B147DE">
      <w:pPr>
        <w:rPr>
          <w:rFonts w:asciiTheme="minorHAnsi" w:hAnsiTheme="minorHAnsi" w:cstheme="minorHAnsi"/>
        </w:rPr>
      </w:pPr>
      <w:r w:rsidRPr="008360D8">
        <w:rPr>
          <w:rFonts w:asciiTheme="minorHAnsi" w:hAnsiTheme="minorHAnsi" w:cstheme="minorHAnsi"/>
        </w:rPr>
        <w:t xml:space="preserve">Jodi </w:t>
      </w:r>
      <w:r w:rsidRPr="008360D8">
        <w:rPr>
          <w:rStyle w:val="Style13ptBold"/>
          <w:rFonts w:asciiTheme="minorHAnsi" w:hAnsiTheme="minorHAnsi" w:cstheme="minorHAnsi"/>
        </w:rPr>
        <w:t>Dean 15</w:t>
      </w:r>
      <w:r w:rsidRPr="008360D8">
        <w:rPr>
          <w:rFonts w:asciiTheme="minorHAnsi" w:hAnsiTheme="minorHAnsi" w:cstheme="minorHAnsi"/>
        </w:rPr>
        <w:t>, Professor of Political Theory at Hobart and William Smith Colleges, 2015, “Red, Black, and Green,” Rethinking Marxism: A Journal of Economics, Culture &amp; Society, Vol. 27, No. 3, p. 396-404</w:t>
      </w:r>
    </w:p>
    <w:p w14:paraId="1EAE7B9D"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8360D8">
        <w:rPr>
          <w:rStyle w:val="StyleUnderline"/>
          <w:rFonts w:asciiTheme="minorHAnsi" w:hAnsiTheme="minorHAnsi" w:cstheme="minorHAnsi"/>
        </w:rPr>
        <w:t>States are deeply involved in economic life: they issue</w:t>
      </w:r>
      <w:r w:rsidRPr="008360D8">
        <w:rPr>
          <w:rFonts w:asciiTheme="minorHAnsi" w:hAnsiTheme="minorHAnsi" w:cstheme="minorHAnsi"/>
          <w:sz w:val="14"/>
        </w:rPr>
        <w:t xml:space="preserve"> and maintain </w:t>
      </w:r>
      <w:r w:rsidRPr="008360D8">
        <w:rPr>
          <w:rStyle w:val="StyleUnderline"/>
          <w:rFonts w:asciiTheme="minorHAnsi" w:hAnsiTheme="minorHAnsi" w:cstheme="minorHAnsi"/>
        </w:rPr>
        <w:t>currencies, create and preserve property and markets, devise and extend the policy infrastructure of global trade</w:t>
      </w:r>
      <w:r w:rsidRPr="008360D8">
        <w:rPr>
          <w:rFonts w:asciiTheme="minorHAnsi" w:hAnsiTheme="minorHAnsi" w:cstheme="minorHAnsi"/>
          <w:sz w:val="14"/>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p>
    <w:p w14:paraId="26C8EC5C" w14:textId="77777777" w:rsidR="00B147DE" w:rsidRPr="008360D8" w:rsidRDefault="00B147DE" w:rsidP="00B147DE">
      <w:pPr>
        <w:rPr>
          <w:rFonts w:asciiTheme="minorHAnsi" w:hAnsiTheme="minorHAnsi" w:cstheme="minorHAnsi"/>
          <w:sz w:val="14"/>
        </w:rPr>
      </w:pPr>
      <w:r w:rsidRPr="008360D8">
        <w:rPr>
          <w:rFonts w:asciiTheme="minorHAnsi" w:hAnsiTheme="minorHAnsi" w:cstheme="minorHAnsi"/>
          <w:sz w:val="14"/>
        </w:rPr>
        <w:t xml:space="preserve">Leo Panitch and Sam Gindin (2012, 4) speak of the “relative autonomy” of capitalist states. </w:t>
      </w:r>
      <w:r w:rsidRPr="008360D8">
        <w:rPr>
          <w:rStyle w:val="StyleUnderline"/>
          <w:rFonts w:asciiTheme="minorHAnsi" w:hAnsiTheme="minorHAnsi" w:cstheme="minorHAnsi"/>
        </w:rPr>
        <w:t>Political logics</w:t>
      </w:r>
      <w:r w:rsidRPr="008360D8">
        <w:rPr>
          <w:rFonts w:asciiTheme="minorHAnsi" w:hAnsiTheme="minorHAnsi" w:cstheme="minorHAnsi"/>
          <w:sz w:val="14"/>
        </w:rPr>
        <w:t xml:space="preserve">, rationalities, or governmentalities (to use Foucault’s term) </w:t>
      </w:r>
      <w:r w:rsidRPr="008360D8">
        <w:rPr>
          <w:rStyle w:val="StyleUnderline"/>
          <w:rFonts w:asciiTheme="minorHAnsi" w:hAnsiTheme="minorHAnsi" w:cstheme="minorHAnsi"/>
        </w:rPr>
        <w:t xml:space="preserve">are irreducible to economic considerations. </w:t>
      </w:r>
      <w:r w:rsidRPr="008360D8">
        <w:rPr>
          <w:rStyle w:val="StyleUnderline"/>
          <w:rFonts w:asciiTheme="minorHAnsi" w:hAnsiTheme="minorHAnsi" w:cstheme="minorHAnsi"/>
          <w:highlight w:val="green"/>
        </w:rPr>
        <w:t>Capitalist states</w:t>
      </w:r>
      <w:r w:rsidRPr="008360D8">
        <w:rPr>
          <w:rStyle w:val="StyleUnderline"/>
          <w:rFonts w:asciiTheme="minorHAnsi" w:hAnsiTheme="minorHAnsi" w:cstheme="minorHAnsi"/>
        </w:rPr>
        <w:t xml:space="preserve"> have capacities to </w:t>
      </w:r>
      <w:r w:rsidRPr="008360D8">
        <w:rPr>
          <w:rStyle w:val="StyleUnderline"/>
          <w:rFonts w:asciiTheme="minorHAnsi" w:hAnsiTheme="minorHAnsi" w:cstheme="minorHAnsi"/>
          <w:highlight w:val="green"/>
        </w:rPr>
        <w:t>act on behalf of the system</w:t>
      </w:r>
      <w:r w:rsidRPr="008360D8">
        <w:rPr>
          <w:rStyle w:val="StyleUnderline"/>
          <w:rFonts w:asciiTheme="minorHAnsi" w:hAnsiTheme="minorHAnsi" w:cstheme="minorHAnsi"/>
        </w:rPr>
        <w:t xml:space="preserve"> as a whole</w:t>
      </w:r>
      <w:r w:rsidRPr="008360D8">
        <w:rPr>
          <w:rFonts w:asciiTheme="minorHAnsi" w:hAnsiTheme="minorHAnsi" w:cstheme="minorHAnsi"/>
          <w:sz w:val="14"/>
        </w:rPr>
        <w:t>—</w:t>
      </w:r>
      <w:r w:rsidRPr="008360D8">
        <w:rPr>
          <w:rStyle w:val="StyleUnderline"/>
          <w:rFonts w:asciiTheme="minorHAnsi" w:hAnsiTheme="minorHAnsi" w:cstheme="minorHAnsi"/>
        </w:rPr>
        <w:t xml:space="preserve">capacities </w:t>
      </w:r>
      <w:r w:rsidRPr="008360D8">
        <w:rPr>
          <w:rStyle w:val="StyleUnderline"/>
          <w:rFonts w:asciiTheme="minorHAnsi" w:hAnsiTheme="minorHAnsi" w:cstheme="minorHAnsi"/>
          <w:highlight w:val="green"/>
        </w:rPr>
        <w:t>anchored in</w:t>
      </w:r>
      <w:r w:rsidRPr="008360D8">
        <w:rPr>
          <w:rStyle w:val="StyleUnderline"/>
          <w:rFonts w:asciiTheme="minorHAnsi" w:hAnsiTheme="minorHAnsi" w:cstheme="minorHAnsi"/>
        </w:rPr>
        <w:t xml:space="preserve"> an array of </w:t>
      </w:r>
      <w:r w:rsidRPr="008360D8">
        <w:rPr>
          <w:rStyle w:val="Emphasis"/>
          <w:rFonts w:asciiTheme="minorHAnsi" w:hAnsiTheme="minorHAnsi" w:cstheme="minorHAnsi"/>
          <w:b w:val="0"/>
          <w:bCs/>
          <w:highlight w:val="green"/>
        </w:rPr>
        <w:t>institutions, laws, and policies</w:t>
      </w:r>
      <w:r w:rsidRPr="008360D8">
        <w:rPr>
          <w:rFonts w:asciiTheme="minorHAnsi" w:hAnsiTheme="minorHAnsi" w:cstheme="minorHAnsi"/>
          <w:sz w:val="14"/>
        </w:rPr>
        <w:t xml:space="preserve">. At the same time, they are constrained by their dependence on capital accumulation. </w:t>
      </w:r>
      <w:r w:rsidRPr="008360D8">
        <w:rPr>
          <w:rStyle w:val="StyleUnderline"/>
          <w:rFonts w:asciiTheme="minorHAnsi" w:hAnsiTheme="minorHAnsi" w:cstheme="minorHAnsi"/>
        </w:rPr>
        <w:t>States secure and reproduce capitalism</w:t>
      </w:r>
      <w:r w:rsidRPr="008360D8">
        <w:rPr>
          <w:rFonts w:asciiTheme="minorHAnsi" w:hAnsiTheme="minorHAnsi" w:cstheme="minorHAnsi"/>
          <w:sz w:val="14"/>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p>
    <w:p w14:paraId="0520535A"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The state</w:t>
      </w:r>
      <w:r w:rsidRPr="008360D8">
        <w:rPr>
          <w:rFonts w:asciiTheme="minorHAnsi" w:hAnsiTheme="minorHAnsi" w:cstheme="minorHAnsi"/>
          <w:sz w:val="14"/>
        </w:rPr>
        <w:t>—particularly in its contemporary extended, decentralized, and networked form—</w:t>
      </w:r>
      <w:r w:rsidRPr="008360D8">
        <w:rPr>
          <w:rStyle w:val="StyleUnderline"/>
          <w:rFonts w:asciiTheme="minorHAnsi" w:hAnsiTheme="minorHAnsi" w:cstheme="minorHAnsi"/>
          <w:highlight w:val="green"/>
        </w:rPr>
        <w:t>gives capitalism</w:t>
      </w:r>
      <w:r w:rsidRPr="008360D8">
        <w:rPr>
          <w:rStyle w:val="StyleUnderline"/>
          <w:rFonts w:asciiTheme="minorHAnsi" w:hAnsiTheme="minorHAnsi" w:cstheme="minorHAnsi"/>
        </w:rPr>
        <w:t xml:space="preserve"> its </w:t>
      </w:r>
      <w:r w:rsidRPr="008360D8">
        <w:rPr>
          <w:rStyle w:val="StyleUnderline"/>
          <w:rFonts w:asciiTheme="minorHAnsi" w:hAnsiTheme="minorHAnsi" w:cstheme="minorHAnsi"/>
          <w:highlight w:val="green"/>
        </w:rPr>
        <w:t>durability</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It responds</w:t>
      </w:r>
      <w:r w:rsidRPr="008360D8">
        <w:rPr>
          <w:rStyle w:val="StyleUnderline"/>
          <w:rFonts w:asciiTheme="minorHAnsi" w:hAnsiTheme="minorHAnsi" w:cstheme="minorHAnsi"/>
        </w:rPr>
        <w:t xml:space="preserve"> to capitalism’s inevitable crises, </w:t>
      </w:r>
      <w:r w:rsidRPr="008360D8">
        <w:rPr>
          <w:rStyle w:val="Emphasis"/>
          <w:rFonts w:asciiTheme="minorHAnsi" w:hAnsiTheme="minorHAnsi" w:cstheme="minorHAnsi"/>
          <w:b w:val="0"/>
          <w:bCs/>
          <w:highlight w:val="green"/>
        </w:rPr>
        <w:t>keeping the system running</w:t>
      </w:r>
      <w:r w:rsidRPr="008360D8">
        <w:rPr>
          <w:rStyle w:val="Emphasis"/>
          <w:rFonts w:asciiTheme="minorHAnsi" w:hAnsiTheme="minorHAnsi" w:cstheme="minorHAnsi"/>
          <w:b w:val="0"/>
          <w:bCs/>
        </w:rPr>
        <w:t xml:space="preserve"> even </w:t>
      </w:r>
      <w:r w:rsidRPr="008360D8">
        <w:rPr>
          <w:rStyle w:val="Emphasis"/>
          <w:rFonts w:asciiTheme="minorHAnsi" w:hAnsiTheme="minorHAnsi" w:cstheme="minorHAnsi"/>
          <w:b w:val="0"/>
          <w:bCs/>
          <w:highlight w:val="green"/>
        </w:rPr>
        <w:t>when its</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components break</w:t>
      </w:r>
      <w:r w:rsidRPr="008360D8">
        <w:rPr>
          <w:rStyle w:val="Emphasis"/>
          <w:rFonts w:asciiTheme="minorHAnsi" w:hAnsiTheme="minorHAnsi" w:cstheme="minorHAnsi"/>
          <w:b w:val="0"/>
          <w:bCs/>
        </w:rPr>
        <w:t xml:space="preserve"> down</w:t>
      </w:r>
      <w:r w:rsidRPr="008360D8">
        <w:rPr>
          <w:rFonts w:asciiTheme="minorHAnsi" w:hAnsiTheme="minorHAnsi" w:cstheme="minorHAnsi"/>
          <w:sz w:val="14"/>
        </w:rPr>
        <w:t xml:space="preserve">. Under globalized capitalism, an international policy architecture aimed at securing capital flow provides massive advantages to multinational banks and corporations. The structural adjustment </w:t>
      </w:r>
      <w:r w:rsidRPr="008360D8">
        <w:rPr>
          <w:rStyle w:val="StyleUnderline"/>
          <w:rFonts w:asciiTheme="minorHAnsi" w:hAnsiTheme="minorHAnsi" w:cstheme="minorHAnsi"/>
        </w:rPr>
        <w:t>policies</w:t>
      </w:r>
      <w:r w:rsidRPr="008360D8">
        <w:rPr>
          <w:rFonts w:asciiTheme="minorHAnsi" w:hAnsiTheme="minorHAnsi" w:cstheme="minorHAnsi"/>
          <w:sz w:val="14"/>
        </w:rPr>
        <w:t xml:space="preserve"> and austerity measures </w:t>
      </w:r>
      <w:r w:rsidRPr="008360D8">
        <w:rPr>
          <w:rStyle w:val="StyleUnderline"/>
          <w:rFonts w:asciiTheme="minorHAnsi" w:hAnsiTheme="minorHAnsi" w:cstheme="minorHAnsi"/>
        </w:rPr>
        <w:t xml:space="preserve">imposed by </w:t>
      </w:r>
      <w:r w:rsidRPr="008360D8">
        <w:rPr>
          <w:rStyle w:val="StyleUnderline"/>
          <w:rFonts w:asciiTheme="minorHAnsi" w:hAnsiTheme="minorHAnsi" w:cstheme="minorHAnsi"/>
          <w:highlight w:val="green"/>
        </w:rPr>
        <w:t>the IMF,</w:t>
      </w:r>
      <w:r w:rsidRPr="008360D8">
        <w:rPr>
          <w:rStyle w:val="StyleUnderline"/>
          <w:rFonts w:asciiTheme="minorHAnsi" w:hAnsiTheme="minorHAnsi" w:cstheme="minorHAnsi"/>
        </w:rPr>
        <w:t xml:space="preserve"> World Bank, European Central Bank, </w:t>
      </w:r>
      <w:r w:rsidRPr="008360D8">
        <w:rPr>
          <w:rStyle w:val="StyleUnderline"/>
          <w:rFonts w:asciiTheme="minorHAnsi" w:hAnsiTheme="minorHAnsi" w:cstheme="minorHAnsi"/>
          <w:highlight w:val="green"/>
        </w:rPr>
        <w:t xml:space="preserve">and U.S. Treasury </w:t>
      </w:r>
      <w:r w:rsidRPr="008360D8">
        <w:rPr>
          <w:rStyle w:val="Emphasis"/>
          <w:rFonts w:asciiTheme="minorHAnsi" w:hAnsiTheme="minorHAnsi" w:cstheme="minorHAnsi"/>
          <w:b w:val="0"/>
          <w:bCs/>
          <w:highlight w:val="green"/>
        </w:rPr>
        <w:t>determine</w:t>
      </w:r>
      <w:r w:rsidRPr="008360D8">
        <w:rPr>
          <w:rFonts w:asciiTheme="minorHAnsi" w:hAnsiTheme="minorHAnsi" w:cstheme="minorHAnsi"/>
          <w:sz w:val="14"/>
        </w:rPr>
        <w:t xml:space="preserve"> (although not fully or exclusively) </w:t>
      </w:r>
      <w:r w:rsidRPr="008360D8">
        <w:rPr>
          <w:rStyle w:val="Emphasis"/>
          <w:rFonts w:asciiTheme="minorHAnsi" w:hAnsiTheme="minorHAnsi" w:cstheme="minorHAnsi"/>
          <w:b w:val="0"/>
          <w:bCs/>
          <w:highlight w:val="green"/>
        </w:rPr>
        <w:t>the lives of billions of people</w:t>
      </w:r>
      <w:r w:rsidRPr="008360D8">
        <w:rPr>
          <w:rFonts w:asciiTheme="minorHAnsi" w:hAnsiTheme="minorHAnsi" w:cstheme="minorHAnsi"/>
          <w:sz w:val="14"/>
        </w:rPr>
        <w:t xml:space="preserve">, impacting basic social structures such as education and medical care, property, markets for agricultural products, transportation, currency value, energy, and the availability of potable water. </w:t>
      </w:r>
      <w:r w:rsidRPr="008360D8">
        <w:rPr>
          <w:rStyle w:val="StyleUnderline"/>
          <w:rFonts w:asciiTheme="minorHAnsi" w:hAnsiTheme="minorHAnsi" w:cstheme="minorHAnsi"/>
        </w:rPr>
        <w:t xml:space="preserve">The viability of communism, as </w:t>
      </w:r>
      <w:r w:rsidRPr="008360D8">
        <w:rPr>
          <w:rStyle w:val="StyleUnderline"/>
          <w:rFonts w:asciiTheme="minorHAnsi" w:hAnsiTheme="minorHAnsi" w:cstheme="minorHAnsi"/>
          <w:highlight w:val="green"/>
        </w:rPr>
        <w:t>an egalitarian political</w:t>
      </w:r>
      <w:r w:rsidRPr="008360D8">
        <w:rPr>
          <w:rStyle w:val="StyleUnderline"/>
          <w:rFonts w:asciiTheme="minorHAnsi" w:hAnsiTheme="minorHAnsi" w:cstheme="minorHAnsi"/>
        </w:rPr>
        <w:t xml:space="preserve"> and economic </w:t>
      </w:r>
      <w:r w:rsidRPr="008360D8">
        <w:rPr>
          <w:rStyle w:val="StyleUnderline"/>
          <w:rFonts w:asciiTheme="minorHAnsi" w:hAnsiTheme="minorHAnsi" w:cstheme="minorHAnsi"/>
          <w:highlight w:val="green"/>
        </w:rPr>
        <w:t>arrangement</w:t>
      </w:r>
      <w:r w:rsidRPr="008360D8">
        <w:rPr>
          <w:rStyle w:val="StyleUnderline"/>
          <w:rFonts w:asciiTheme="minorHAnsi" w:hAnsiTheme="minorHAnsi" w:cstheme="minorHAnsi"/>
        </w:rPr>
        <w:t xml:space="preserve"> anchored in the sovereignty of the people and in production based on need, </w:t>
      </w:r>
      <w:r w:rsidRPr="008360D8">
        <w:rPr>
          <w:rStyle w:val="Emphasis"/>
          <w:rFonts w:asciiTheme="minorHAnsi" w:hAnsiTheme="minorHAnsi" w:cstheme="minorHAnsi"/>
          <w:b w:val="0"/>
          <w:bCs/>
          <w:highlight w:val="green"/>
        </w:rPr>
        <w:t>depends on seizing</w:t>
      </w:r>
      <w:r w:rsidRPr="008360D8">
        <w:rPr>
          <w:rStyle w:val="Emphasis"/>
          <w:rFonts w:asciiTheme="minorHAnsi" w:hAnsiTheme="minorHAnsi" w:cstheme="minorHAnsi"/>
          <w:b w:val="0"/>
          <w:bCs/>
        </w:rPr>
        <w:t xml:space="preserve">, dismantling, </w:t>
      </w:r>
      <w:r w:rsidRPr="008360D8">
        <w:rPr>
          <w:rStyle w:val="Emphasis"/>
          <w:rFonts w:asciiTheme="minorHAnsi" w:hAnsiTheme="minorHAnsi" w:cstheme="minorHAnsi"/>
          <w:b w:val="0"/>
          <w:bCs/>
          <w:highlight w:val="green"/>
        </w:rPr>
        <w:t>or redirecting this system</w:t>
      </w:r>
      <w:r w:rsidRPr="008360D8">
        <w:rPr>
          <w:rFonts w:asciiTheme="minorHAnsi" w:hAnsiTheme="minorHAnsi" w:cstheme="minorHAnsi"/>
          <w:sz w:val="14"/>
        </w:rPr>
        <w:t>.</w:t>
      </w:r>
    </w:p>
    <w:p w14:paraId="442A5393"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w:t>
      </w:r>
    </w:p>
    <w:p w14:paraId="26D50ADE"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 xml:space="preserve">The </w:t>
      </w:r>
      <w:r w:rsidRPr="008360D8">
        <w:rPr>
          <w:rStyle w:val="Emphasis"/>
          <w:rFonts w:asciiTheme="minorHAnsi" w:hAnsiTheme="minorHAnsi" w:cstheme="minorHAnsi"/>
          <w:b w:val="0"/>
          <w:bCs/>
        </w:rPr>
        <w:t>absence of a powerful Left enables the political Right</w:t>
      </w:r>
      <w:r w:rsidRPr="008360D8">
        <w:rPr>
          <w:rFonts w:asciiTheme="minorHAnsi" w:hAnsiTheme="minorHAnsi" w:cstheme="minorHAnsi"/>
          <w:sz w:val="14"/>
        </w:rPr>
        <w:t xml:space="preserve"> (in part by shifting what had been the center). The </w:t>
      </w:r>
      <w:r w:rsidRPr="008360D8">
        <w:rPr>
          <w:rStyle w:val="StyleUnderline"/>
          <w:rFonts w:asciiTheme="minorHAnsi" w:hAnsiTheme="minorHAnsi" w:cstheme="minorHAnsi"/>
        </w:rPr>
        <w:t xml:space="preserve">intensified </w:t>
      </w:r>
      <w:r w:rsidRPr="008360D8">
        <w:rPr>
          <w:rStyle w:val="StyleUnderline"/>
          <w:rFonts w:asciiTheme="minorHAnsi" w:hAnsiTheme="minorHAnsi" w:cstheme="minorHAnsi"/>
          <w:highlight w:val="green"/>
        </w:rPr>
        <w:t>inequality of</w:t>
      </w:r>
      <w:r w:rsidRPr="008360D8">
        <w:rPr>
          <w:rStyle w:val="StyleUnderline"/>
          <w:rFonts w:asciiTheme="minorHAnsi" w:hAnsiTheme="minorHAnsi" w:cstheme="minorHAnsi"/>
        </w:rPr>
        <w:t xml:space="preserve"> the last forty years of </w:t>
      </w:r>
      <w:r w:rsidRPr="008360D8">
        <w:rPr>
          <w:rStyle w:val="StyleUnderline"/>
          <w:rFonts w:asciiTheme="minorHAnsi" w:hAnsiTheme="minorHAnsi" w:cstheme="minorHAnsi"/>
          <w:highlight w:val="green"/>
        </w:rPr>
        <w:t>neoliberalism testifies to the impact of left</w:t>
      </w:r>
      <w:r w:rsidRPr="008360D8">
        <w:rPr>
          <w:rStyle w:val="StyleUnderline"/>
          <w:rFonts w:asciiTheme="minorHAnsi" w:hAnsiTheme="minorHAnsi" w:cstheme="minorHAnsi"/>
        </w:rPr>
        <w:t xml:space="preserve"> political </w:t>
      </w:r>
      <w:r w:rsidRPr="008360D8">
        <w:rPr>
          <w:rStyle w:val="StyleUnderline"/>
          <w:rFonts w:asciiTheme="minorHAnsi" w:hAnsiTheme="minorHAnsi" w:cstheme="minorHAnsi"/>
          <w:highlight w:val="green"/>
        </w:rPr>
        <w:t>defeat</w:t>
      </w:r>
      <w:r w:rsidRPr="008360D8">
        <w:rPr>
          <w:rFonts w:asciiTheme="minorHAnsi" w:hAnsiTheme="minorHAnsi" w:cstheme="minorHAnsi"/>
          <w:sz w:val="14"/>
        </w:rPr>
        <w:t xml:space="preserve">.3 </w:t>
      </w:r>
      <w:r w:rsidRPr="008360D8">
        <w:rPr>
          <w:rStyle w:val="StyleUnderline"/>
          <w:rFonts w:asciiTheme="minorHAnsi" w:hAnsiTheme="minorHAnsi" w:cstheme="minorHAnsi"/>
          <w:highlight w:val="green"/>
        </w:rPr>
        <w:t>Neoliberalism’s subjection</w:t>
      </w:r>
      <w:r w:rsidRPr="008360D8">
        <w:rPr>
          <w:rStyle w:val="StyleUnderline"/>
          <w:rFonts w:asciiTheme="minorHAnsi" w:hAnsiTheme="minorHAnsi" w:cstheme="minorHAnsi"/>
        </w:rPr>
        <w:t xml:space="preserve"> of all of society to its economic criteria</w:t>
      </w:r>
      <w:r w:rsidRPr="008360D8">
        <w:rPr>
          <w:rFonts w:asciiTheme="minorHAnsi" w:hAnsiTheme="minorHAnsi" w:cstheme="minorHAnsi"/>
          <w:sz w:val="14"/>
        </w:rPr>
        <w:t xml:space="preserve"> of efficiency and competitiveness </w:t>
      </w:r>
      <w:r w:rsidRPr="008360D8">
        <w:rPr>
          <w:rStyle w:val="StyleUnderline"/>
          <w:rFonts w:asciiTheme="minorHAnsi" w:hAnsiTheme="minorHAnsi" w:cstheme="minorHAnsi"/>
          <w:highlight w:val="green"/>
        </w:rPr>
        <w:t xml:space="preserve">has been </w:t>
      </w:r>
      <w:r w:rsidRPr="008360D8">
        <w:rPr>
          <w:rStyle w:val="Emphasis"/>
          <w:rFonts w:asciiTheme="minorHAnsi" w:hAnsiTheme="minorHAnsi" w:cstheme="minorHAnsi"/>
          <w:b w:val="0"/>
          <w:bCs/>
          <w:highlight w:val="green"/>
        </w:rPr>
        <w:t>carried out as a political project</w:t>
      </w:r>
      <w:r w:rsidRPr="008360D8">
        <w:rPr>
          <w:rFonts w:asciiTheme="minorHAnsi" w:hAnsiTheme="minorHAnsi" w:cstheme="minorHAnsi"/>
          <w:sz w:val="14"/>
        </w:rPr>
        <w:t xml:space="preserve">.4 </w:t>
      </w:r>
      <w:r w:rsidRPr="008360D8">
        <w:rPr>
          <w:rStyle w:val="Emphasis"/>
          <w:rFonts w:asciiTheme="minorHAnsi" w:hAnsiTheme="minorHAnsi" w:cstheme="minorHAnsi"/>
          <w:b w:val="0"/>
          <w:bCs/>
        </w:rPr>
        <w:t>The political system has been the instrument</w:t>
      </w:r>
      <w:r w:rsidRPr="008360D8">
        <w:rPr>
          <w:rStyle w:val="StyleUnderline"/>
          <w:rFonts w:asciiTheme="minorHAnsi" w:hAnsiTheme="minorHAnsi" w:cstheme="minorHAnsi"/>
        </w:rPr>
        <w:t xml:space="preserve"> through which neoliberalism has dismantled the achievements of the welfare state, installed competition in ever more domains</w:t>
      </w:r>
      <w:r w:rsidRPr="008360D8">
        <w:rPr>
          <w:rFonts w:asciiTheme="minorHAnsi" w:hAnsiTheme="minorHAnsi" w:cstheme="minorHAnsi"/>
          <w:sz w:val="14"/>
        </w:rPr>
        <w:t xml:space="preserve">, expanded the finance sector, </w:t>
      </w:r>
      <w:r w:rsidRPr="008360D8">
        <w:rPr>
          <w:rStyle w:val="StyleUnderline"/>
          <w:rFonts w:asciiTheme="minorHAnsi" w:hAnsiTheme="minorHAnsi" w:cstheme="minorHAnsi"/>
        </w:rPr>
        <w:t>and imposed austerity</w:t>
      </w:r>
      <w:r w:rsidRPr="008360D8">
        <w:rPr>
          <w:rFonts w:asciiTheme="minorHAnsi" w:hAnsiTheme="minorHAnsi" w:cstheme="minorHAnsi"/>
          <w:sz w:val="14"/>
        </w:rPr>
        <w:t>.</w:t>
      </w:r>
    </w:p>
    <w:p w14:paraId="560E9FAB" w14:textId="77777777" w:rsidR="00B147DE" w:rsidRPr="008360D8" w:rsidRDefault="00B147DE" w:rsidP="00B147DE">
      <w:pPr>
        <w:rPr>
          <w:rFonts w:asciiTheme="minorHAnsi" w:hAnsiTheme="minorHAnsi" w:cstheme="minorHAnsi"/>
          <w:sz w:val="14"/>
        </w:rPr>
      </w:pPr>
      <w:r w:rsidRPr="008360D8">
        <w:rPr>
          <w:rStyle w:val="Emphasis"/>
          <w:rFonts w:asciiTheme="minorHAnsi" w:hAnsiTheme="minorHAnsi" w:cstheme="minorHAnsi"/>
          <w:b w:val="0"/>
          <w:bCs/>
        </w:rPr>
        <w:t>This is the setting</w:t>
      </w:r>
      <w:r w:rsidRPr="008360D8">
        <w:rPr>
          <w:rFonts w:asciiTheme="minorHAnsi" w:hAnsiTheme="minorHAnsi" w:cstheme="minorHAnsi"/>
          <w:sz w:val="14"/>
        </w:rPr>
        <w:t xml:space="preserve">, then, </w:t>
      </w:r>
      <w:r w:rsidRPr="008360D8">
        <w:rPr>
          <w:rStyle w:val="StyleUnderline"/>
          <w:rFonts w:asciiTheme="minorHAnsi" w:hAnsiTheme="minorHAnsi" w:cstheme="minorHAnsi"/>
        </w:rPr>
        <w:t>for my appeal to the Left to assemble itself into a party</w:t>
      </w:r>
      <w:r w:rsidRPr="008360D8">
        <w:rPr>
          <w:rFonts w:asciiTheme="minorHAnsi" w:hAnsiTheme="minorHAnsi" w:cstheme="minorHAnsi"/>
          <w:sz w:val="14"/>
        </w:rPr>
        <w:t xml:space="preserve">. </w:t>
      </w:r>
      <w:r w:rsidRPr="008360D8">
        <w:rPr>
          <w:rStyle w:val="Emphasis"/>
          <w:rFonts w:asciiTheme="minorHAnsi" w:hAnsiTheme="minorHAnsi" w:cstheme="minorHAnsi"/>
          <w:b w:val="0"/>
          <w:bCs/>
        </w:rPr>
        <w:t>Key determinants of our lives occur behind our backs</w:t>
      </w:r>
      <w:r w:rsidRPr="008360D8">
        <w:rPr>
          <w:rFonts w:asciiTheme="minorHAnsi" w:hAnsiTheme="minorHAnsi" w:cstheme="minorHAnsi"/>
          <w:sz w:val="14"/>
        </w:rPr>
        <w:t xml:space="preserve">—currency valuations, monetary policies, trade agreements, energy concessions, data harvesting. </w:t>
      </w:r>
      <w:r w:rsidRPr="008360D8">
        <w:rPr>
          <w:rStyle w:val="StyleUnderline"/>
          <w:rFonts w:asciiTheme="minorHAnsi" w:hAnsiTheme="minorHAnsi" w:cstheme="minorHAnsi"/>
          <w:highlight w:val="green"/>
        </w:rPr>
        <w:t xml:space="preserve">To </w:t>
      </w:r>
      <w:r w:rsidRPr="008360D8">
        <w:rPr>
          <w:rStyle w:val="Emphasis"/>
          <w:rFonts w:asciiTheme="minorHAnsi" w:hAnsiTheme="minorHAnsi" w:cstheme="minorHAnsi"/>
          <w:b w:val="0"/>
          <w:bCs/>
          <w:highlight w:val="green"/>
        </w:rPr>
        <w:t>insist</w:t>
      </w:r>
      <w:r w:rsidRPr="008360D8">
        <w:rPr>
          <w:rStyle w:val="StyleUnderline"/>
          <w:rFonts w:asciiTheme="minorHAnsi" w:hAnsiTheme="minorHAnsi" w:cstheme="minorHAnsi"/>
          <w:highlight w:val="green"/>
        </w:rPr>
        <w:t xml:space="preserve"> on</w:t>
      </w:r>
      <w:r w:rsidRPr="008360D8">
        <w:rPr>
          <w:rStyle w:val="StyleUnderline"/>
          <w:rFonts w:asciiTheme="minorHAnsi" w:hAnsiTheme="minorHAnsi" w:cstheme="minorHAnsi"/>
        </w:rPr>
        <w:t xml:space="preserve"> a </w:t>
      </w:r>
      <w:r w:rsidRPr="008360D8">
        <w:rPr>
          <w:rStyle w:val="StyleUnderline"/>
          <w:rFonts w:asciiTheme="minorHAnsi" w:hAnsiTheme="minorHAnsi" w:cstheme="minorHAnsi"/>
          <w:highlight w:val="green"/>
        </w:rPr>
        <w:t>politics focused on</w:t>
      </w:r>
      <w:r w:rsidRPr="008360D8">
        <w:rPr>
          <w:rStyle w:val="StyleUnderline"/>
          <w:rFonts w:asciiTheme="minorHAnsi" w:hAnsiTheme="minorHAnsi" w:cstheme="minorHAnsi"/>
        </w:rPr>
        <w:t xml:space="preserve"> isolating and archiving </w:t>
      </w:r>
      <w:r w:rsidRPr="008360D8">
        <w:rPr>
          <w:rStyle w:val="Emphasis"/>
          <w:rFonts w:asciiTheme="minorHAnsi" w:hAnsiTheme="minorHAnsi" w:cstheme="minorHAnsi"/>
          <w:b w:val="0"/>
          <w:bCs/>
          <w:highlight w:val="green"/>
        </w:rPr>
        <w:t>singular micropractices</w:t>
      </w:r>
      <w:r w:rsidRPr="008360D8">
        <w:rPr>
          <w:rStyle w:val="StyleUnderline"/>
          <w:rFonts w:asciiTheme="minorHAnsi" w:hAnsiTheme="minorHAnsi" w:cstheme="minorHAnsi"/>
        </w:rPr>
        <w:t xml:space="preserve"> abstracted from their global capitalist context </w:t>
      </w:r>
      <w:r w:rsidRPr="008360D8">
        <w:rPr>
          <w:rStyle w:val="Emphasis"/>
          <w:rFonts w:asciiTheme="minorHAnsi" w:hAnsiTheme="minorHAnsi" w:cstheme="minorHAnsi"/>
          <w:b w:val="0"/>
          <w:bCs/>
          <w:highlight w:val="green"/>
        </w:rPr>
        <w:t>obscures the</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workings of state and economy</w:t>
      </w:r>
      <w:r w:rsidRPr="008360D8">
        <w:rPr>
          <w:rStyle w:val="StyleUnderline"/>
          <w:rFonts w:asciiTheme="minorHAnsi" w:hAnsiTheme="minorHAnsi" w:cstheme="minorHAnsi"/>
        </w:rPr>
        <w:t xml:space="preserve"> as a capitalist system, </w:t>
      </w:r>
      <w:r w:rsidRPr="008360D8">
        <w:rPr>
          <w:rStyle w:val="Emphasis"/>
          <w:rFonts w:asciiTheme="minorHAnsi" w:hAnsiTheme="minorHAnsi" w:cstheme="minorHAnsi"/>
          <w:b w:val="0"/>
          <w:bCs/>
          <w:highlight w:val="green"/>
        </w:rPr>
        <w:t xml:space="preserve">hinders the identification of </w:t>
      </w:r>
      <w:r w:rsidRPr="008360D8">
        <w:rPr>
          <w:rStyle w:val="Emphasis"/>
          <w:rFonts w:asciiTheme="minorHAnsi" w:hAnsiTheme="minorHAnsi" w:cstheme="minorHAnsi"/>
          <w:b w:val="0"/>
          <w:bCs/>
          <w:highlight w:val="green"/>
        </w:rPr>
        <w:lastRenderedPageBreak/>
        <w:t>this system as the site of</w:t>
      </w:r>
      <w:r w:rsidRPr="008360D8">
        <w:rPr>
          <w:rStyle w:val="Emphasis"/>
          <w:rFonts w:asciiTheme="minorHAnsi" w:hAnsiTheme="minorHAnsi" w:cstheme="minorHAnsi"/>
          <w:b w:val="0"/>
          <w:bCs/>
        </w:rPr>
        <w:t xml:space="preserve"> ongoing </w:t>
      </w:r>
      <w:r w:rsidRPr="008360D8">
        <w:rPr>
          <w:rStyle w:val="Emphasis"/>
          <w:rFonts w:asciiTheme="minorHAnsi" w:hAnsiTheme="minorHAnsi" w:cstheme="minorHAnsi"/>
          <w:b w:val="0"/>
          <w:bCs/>
          <w:highlight w:val="green"/>
        </w:rPr>
        <w:t>harm</w:t>
      </w:r>
      <w:r w:rsidRPr="008360D8">
        <w:rPr>
          <w:rStyle w:val="StyleUnderline"/>
          <w:rFonts w:asciiTheme="minorHAnsi" w:hAnsiTheme="minorHAnsi" w:cstheme="minorHAnsi"/>
        </w:rPr>
        <w:t xml:space="preserve"> (exploitation, expropriation, and injustice), </w:t>
      </w:r>
      <w:r w:rsidRPr="008360D8">
        <w:rPr>
          <w:rStyle w:val="StyleUnderline"/>
          <w:rFonts w:asciiTheme="minorHAnsi" w:hAnsiTheme="minorHAnsi" w:cstheme="minorHAnsi"/>
          <w:highlight w:val="green"/>
        </w:rPr>
        <w:t xml:space="preserve">and </w:t>
      </w:r>
      <w:r w:rsidRPr="008360D8">
        <w:rPr>
          <w:rStyle w:val="Emphasis"/>
          <w:rFonts w:asciiTheme="minorHAnsi" w:hAnsiTheme="minorHAnsi" w:cstheme="minorHAnsi"/>
          <w:b w:val="0"/>
          <w:bCs/>
          <w:highlight w:val="green"/>
        </w:rPr>
        <w:t>disperses</w:t>
      </w:r>
      <w:r w:rsidRPr="008360D8">
        <w:rPr>
          <w:rStyle w:val="Emphasis"/>
          <w:rFonts w:asciiTheme="minorHAnsi" w:hAnsiTheme="minorHAnsi" w:cstheme="minorHAnsi"/>
          <w:b w:val="0"/>
          <w:bCs/>
        </w:rPr>
        <w:t xml:space="preserve"> political </w:t>
      </w:r>
      <w:r w:rsidRPr="008360D8">
        <w:rPr>
          <w:rStyle w:val="Emphasis"/>
          <w:rFonts w:asciiTheme="minorHAnsi" w:hAnsiTheme="minorHAnsi" w:cstheme="minorHAnsi"/>
          <w:b w:val="0"/>
          <w:bCs/>
          <w:highlight w:val="green"/>
        </w:rPr>
        <w:t>energies that could be</w:t>
      </w:r>
      <w:r w:rsidRPr="008360D8">
        <w:rPr>
          <w:rStyle w:val="Emphasis"/>
          <w:rFonts w:asciiTheme="minorHAnsi" w:hAnsiTheme="minorHAnsi" w:cstheme="minorHAnsi"/>
          <w:b w:val="0"/>
          <w:bCs/>
        </w:rPr>
        <w:t xml:space="preserve"> more </w:t>
      </w:r>
      <w:r w:rsidRPr="008360D8">
        <w:rPr>
          <w:rStyle w:val="Emphasis"/>
          <w:rFonts w:asciiTheme="minorHAnsi" w:hAnsiTheme="minorHAnsi" w:cstheme="minorHAnsi"/>
          <w:b w:val="0"/>
          <w:bCs/>
          <w:highlight w:val="green"/>
        </w:rPr>
        <w:t>effective if concentrated</w:t>
      </w:r>
      <w:r w:rsidRPr="008360D8">
        <w:rPr>
          <w:rFonts w:asciiTheme="minorHAnsi" w:hAnsiTheme="minorHAnsi" w:cstheme="minorHAnsi"/>
          <w:sz w:val="14"/>
        </w:rPr>
        <w:t xml:space="preserve">. More fundamentally, in treating economic practices as the primary locus of left politics, </w:t>
      </w:r>
      <w:r w:rsidRPr="008360D8">
        <w:rPr>
          <w:rStyle w:val="StyleUnderline"/>
          <w:rFonts w:asciiTheme="minorHAnsi" w:hAnsiTheme="minorHAnsi" w:cstheme="minorHAnsi"/>
        </w:rPr>
        <w:t xml:space="preserve">such an insistence effaces the gap between politics and economics such that </w:t>
      </w:r>
      <w:r w:rsidRPr="008360D8">
        <w:rPr>
          <w:rStyle w:val="Emphasis"/>
          <w:rFonts w:asciiTheme="minorHAnsi" w:hAnsiTheme="minorHAnsi" w:cstheme="minorHAnsi"/>
          <w:b w:val="0"/>
          <w:bCs/>
          <w:highlight w:val="green"/>
        </w:rPr>
        <w:t>questions</w:t>
      </w:r>
      <w:r w:rsidRPr="008360D8">
        <w:rPr>
          <w:rStyle w:val="Emphasis"/>
          <w:rFonts w:asciiTheme="minorHAnsi" w:hAnsiTheme="minorHAnsi" w:cstheme="minorHAnsi"/>
          <w:b w:val="0"/>
          <w:bCs/>
        </w:rPr>
        <w:t xml:space="preserve"> of strategy, </w:t>
      </w:r>
      <w:r w:rsidRPr="008360D8">
        <w:rPr>
          <w:rStyle w:val="Emphasis"/>
          <w:rFonts w:asciiTheme="minorHAnsi" w:hAnsiTheme="minorHAnsi" w:cstheme="minorHAnsi"/>
          <w:b w:val="0"/>
          <w:bCs/>
          <w:highlight w:val="green"/>
        </w:rPr>
        <w:t>of how to win, are displaced</w:t>
      </w:r>
      <w:r w:rsidRPr="008360D8">
        <w:rPr>
          <w:rFonts w:asciiTheme="minorHAnsi" w:hAnsiTheme="minorHAnsi" w:cstheme="minorHAnsi"/>
          <w:sz w:val="14"/>
        </w:rPr>
        <w:t xml:space="preserve">. Morrow and Brault supply a striking example of this effacement when they ask, “What is communism for, if not to improve our everyday lives?” </w:t>
      </w:r>
      <w:r w:rsidRPr="008360D8">
        <w:rPr>
          <w:rStyle w:val="StyleUnderline"/>
          <w:rFonts w:asciiTheme="minorHAnsi" w:hAnsiTheme="minorHAnsi" w:cstheme="minorHAnsi"/>
        </w:rPr>
        <w:t>Communism</w:t>
      </w:r>
      <w:r w:rsidRPr="008360D8">
        <w:rPr>
          <w:rFonts w:asciiTheme="minorHAnsi" w:hAnsiTheme="minorHAnsi" w:cstheme="minorHAnsi"/>
          <w:sz w:val="14"/>
        </w:rPr>
        <w:t xml:space="preserve">, which previous generations rendered as the world-historical struggle of the proletariat, </w:t>
      </w:r>
      <w:r w:rsidRPr="008360D8">
        <w:rPr>
          <w:rStyle w:val="StyleUnderline"/>
          <w:rFonts w:asciiTheme="minorHAnsi" w:hAnsiTheme="minorHAnsi" w:cstheme="minorHAnsi"/>
        </w:rPr>
        <w:t xml:space="preserve">diminishes into yet another </w:t>
      </w:r>
      <w:r w:rsidRPr="008360D8">
        <w:rPr>
          <w:rStyle w:val="Emphasis"/>
          <w:rFonts w:asciiTheme="minorHAnsi" w:hAnsiTheme="minorHAnsi" w:cstheme="minorHAnsi"/>
          <w:b w:val="0"/>
          <w:bCs/>
        </w:rPr>
        <w:t>option for individual self-improvement</w:t>
      </w:r>
      <w:r w:rsidRPr="008360D8">
        <w:rPr>
          <w:rStyle w:val="StyleUnderline"/>
          <w:rFonts w:asciiTheme="minorHAnsi" w:hAnsiTheme="minorHAnsi" w:cstheme="minorHAnsi"/>
        </w:rPr>
        <w:t>; the abolition of exploitation, expropriation, and injustice replaced by economic determinations of immediate satisfaction</w:t>
      </w:r>
      <w:r w:rsidRPr="008360D8">
        <w:rPr>
          <w:rFonts w:asciiTheme="minorHAnsi" w:hAnsiTheme="minorHAnsi" w:cstheme="minorHAnsi"/>
          <w:sz w:val="14"/>
        </w:rPr>
        <w:t>. As Ramsey rightly notes, Healy similarly substitutes economic alternatives for political antagonism.</w:t>
      </w:r>
    </w:p>
    <w:p w14:paraId="0A1045BB" w14:textId="77777777" w:rsidR="00B147DE" w:rsidRPr="008360D8" w:rsidRDefault="00B147DE" w:rsidP="00B147DE">
      <w:pPr>
        <w:rPr>
          <w:rFonts w:asciiTheme="minorHAnsi" w:hAnsiTheme="minorHAnsi" w:cstheme="minorHAnsi"/>
          <w:sz w:val="16"/>
        </w:rPr>
      </w:pPr>
      <w:r w:rsidRPr="008360D8">
        <w:rPr>
          <w:rFonts w:asciiTheme="minorHAnsi" w:hAnsiTheme="minorHAnsi" w:cstheme="minorHAnsi"/>
          <w:sz w:val="16"/>
        </w:rPr>
        <w:t>Two ideas voiced in the present discussion impress the urgency of the need for a left party oriented toward communism: racism (Buck 2015) and the Anthropocene (Healy 2015).</w:t>
      </w:r>
    </w:p>
    <w:p w14:paraId="2D4FCBE9"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Given</w:t>
      </w:r>
      <w:r w:rsidRPr="008360D8">
        <w:rPr>
          <w:rStyle w:val="StyleUnderline"/>
          <w:rFonts w:asciiTheme="minorHAnsi" w:hAnsiTheme="minorHAnsi" w:cstheme="minorHAnsi"/>
        </w:rPr>
        <w:t xml:space="preserve"> anthropogenic </w:t>
      </w:r>
      <w:r w:rsidRPr="008360D8">
        <w:rPr>
          <w:rStyle w:val="StyleUnderline"/>
          <w:rFonts w:asciiTheme="minorHAnsi" w:hAnsiTheme="minorHAnsi" w:cstheme="minorHAnsi"/>
          <w:highlight w:val="green"/>
        </w:rPr>
        <w:t>climate change, the stakes of</w:t>
      </w:r>
      <w:r w:rsidRPr="008360D8">
        <w:rPr>
          <w:rStyle w:val="StyleUnderline"/>
          <w:rFonts w:asciiTheme="minorHAnsi" w:hAnsiTheme="minorHAnsi" w:cstheme="minorHAnsi"/>
        </w:rPr>
        <w:t xml:space="preserve"> contemporary </w:t>
      </w:r>
      <w:r w:rsidRPr="008360D8">
        <w:rPr>
          <w:rStyle w:val="StyleUnderline"/>
          <w:rFonts w:asciiTheme="minorHAnsi" w:hAnsiTheme="minorHAnsi" w:cstheme="minorHAnsi"/>
          <w:highlight w:val="green"/>
        </w:rPr>
        <w:t>politics are</w:t>
      </w:r>
      <w:r w:rsidRPr="008360D8">
        <w:rPr>
          <w:rFonts w:asciiTheme="minorHAnsi" w:hAnsiTheme="minorHAnsi" w:cstheme="minorHAnsi"/>
          <w:sz w:val="14"/>
        </w:rPr>
        <w:t xml:space="preserve"> almost </w:t>
      </w:r>
      <w:r w:rsidRPr="008360D8">
        <w:rPr>
          <w:rStyle w:val="Emphasis"/>
          <w:rFonts w:asciiTheme="minorHAnsi" w:hAnsiTheme="minorHAnsi" w:cstheme="minorHAnsi"/>
          <w:b w:val="0"/>
          <w:bCs/>
          <w:highlight w:val="green"/>
        </w:rPr>
        <w:t>unimaginably high</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They range from</w:t>
      </w:r>
      <w:r w:rsidRPr="008360D8">
        <w:rPr>
          <w:rFonts w:asciiTheme="minorHAnsi" w:hAnsiTheme="minorHAnsi" w:cstheme="minorHAnsi"/>
          <w:sz w:val="14"/>
        </w:rPr>
        <w:t xml:space="preserve"> the </w:t>
      </w:r>
      <w:r w:rsidRPr="008360D8">
        <w:rPr>
          <w:rStyle w:val="StyleUnderline"/>
          <w:rFonts w:asciiTheme="minorHAnsi" w:hAnsiTheme="minorHAnsi" w:cstheme="minorHAnsi"/>
        </w:rPr>
        <w:t xml:space="preserve">continued investment in </w:t>
      </w:r>
      <w:r w:rsidRPr="008360D8">
        <w:rPr>
          <w:rStyle w:val="StyleUnderline"/>
          <w:rFonts w:asciiTheme="minorHAnsi" w:hAnsiTheme="minorHAnsi" w:cstheme="minorHAnsi"/>
          <w:highlight w:val="green"/>
        </w:rPr>
        <w:t>extractive industries</w:t>
      </w:r>
      <w:r w:rsidRPr="008360D8">
        <w:rPr>
          <w:rFonts w:asciiTheme="minorHAnsi" w:hAnsiTheme="minorHAnsi" w:cstheme="minorHAnsi"/>
          <w:sz w:val="14"/>
        </w:rPr>
        <w:t xml:space="preserve"> and fossil fuels constitutive of the carbon-combustion complex (see Oreskes and Conway 2014), </w:t>
      </w:r>
      <w:r w:rsidRPr="008360D8">
        <w:rPr>
          <w:rStyle w:val="StyleUnderline"/>
          <w:rFonts w:asciiTheme="minorHAnsi" w:hAnsiTheme="minorHAnsi" w:cstheme="minorHAnsi"/>
        </w:rPr>
        <w:t>to</w:t>
      </w:r>
      <w:r w:rsidRPr="008360D8">
        <w:rPr>
          <w:rFonts w:asciiTheme="minorHAnsi" w:hAnsiTheme="minorHAnsi" w:cstheme="minorHAnsi"/>
          <w:sz w:val="14"/>
        </w:rPr>
        <w:t xml:space="preserve"> the dislocations accompanying </w:t>
      </w:r>
      <w:r w:rsidRPr="008360D8">
        <w:rPr>
          <w:rStyle w:val="StyleUnderline"/>
          <w:rFonts w:asciiTheme="minorHAnsi" w:hAnsiTheme="minorHAnsi" w:cstheme="minorHAnsi"/>
        </w:rPr>
        <w:t xml:space="preserve">mass migration in the wake of floods and droughts to the </w:t>
      </w:r>
      <w:r w:rsidRPr="008360D8">
        <w:rPr>
          <w:rStyle w:val="Emphasis"/>
          <w:rFonts w:asciiTheme="minorHAnsi" w:hAnsiTheme="minorHAnsi" w:cstheme="minorHAnsi"/>
          <w:b w:val="0"/>
          <w:bCs/>
        </w:rPr>
        <w:t>racist response of states</w:t>
      </w:r>
      <w:r w:rsidRPr="008360D8">
        <w:rPr>
          <w:rFonts w:asciiTheme="minorHAnsi" w:hAnsiTheme="minorHAnsi" w:cstheme="minorHAnsi"/>
          <w:sz w:val="14"/>
        </w:rPr>
        <w:t xml:space="preserve"> outside what Christian Parenti (2011, 9) calls the “Tropic of Chaos” (the band around the “belt of economically and politically battered post-colonial states girding the planet’s mid-latitudes,” where climate change is “beginning to hit hard”), </w:t>
      </w:r>
      <w:r w:rsidRPr="008360D8">
        <w:rPr>
          <w:rStyle w:val="Emphasis"/>
          <w:rFonts w:asciiTheme="minorHAnsi" w:hAnsiTheme="minorHAnsi" w:cstheme="minorHAnsi"/>
          <w:b w:val="0"/>
          <w:bCs/>
        </w:rPr>
        <w:t xml:space="preserve">all the way </w:t>
      </w:r>
      <w:r w:rsidRPr="008360D8">
        <w:rPr>
          <w:rStyle w:val="Emphasis"/>
          <w:rFonts w:asciiTheme="minorHAnsi" w:hAnsiTheme="minorHAnsi" w:cstheme="minorHAnsi"/>
          <w:b w:val="0"/>
          <w:bCs/>
          <w:highlight w:val="green"/>
        </w:rPr>
        <w:t>to human extinction</w:t>
      </w:r>
      <w:r w:rsidRPr="008360D8">
        <w:rPr>
          <w:rFonts w:asciiTheme="minorHAnsi" w:hAnsiTheme="minorHAnsi" w:cstheme="minorHAnsi"/>
          <w:sz w:val="14"/>
        </w:rPr>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8360D8">
        <w:rPr>
          <w:rStyle w:val="StyleUnderline"/>
          <w:rFonts w:asciiTheme="minorHAnsi" w:hAnsiTheme="minorHAnsi" w:cstheme="minorHAnsi"/>
        </w:rPr>
        <w:t>We live in one world, the heating up of which threatens humans and other species.</w:t>
      </w:r>
      <w:r w:rsidRPr="008360D8">
        <w:rPr>
          <w:rFonts w:asciiTheme="minorHAnsi" w:hAnsiTheme="minorHAnsi" w:cstheme="minorHAnsi"/>
          <w:sz w:val="14"/>
        </w:rPr>
        <w:t xml:space="preserve"> </w:t>
      </w:r>
      <w:r w:rsidRPr="008360D8">
        <w:rPr>
          <w:rStyle w:val="Emphasis"/>
          <w:rFonts w:asciiTheme="minorHAnsi" w:hAnsiTheme="minorHAnsi" w:cstheme="minorHAnsi"/>
          <w:b w:val="0"/>
          <w:bCs/>
          <w:highlight w:val="green"/>
        </w:rPr>
        <w:t>Not all</w:t>
      </w:r>
      <w:r w:rsidRPr="008360D8">
        <w:rPr>
          <w:rStyle w:val="Emphasis"/>
          <w:rFonts w:asciiTheme="minorHAnsi" w:hAnsiTheme="minorHAnsi" w:cstheme="minorHAnsi"/>
          <w:b w:val="0"/>
          <w:bCs/>
        </w:rPr>
        <w:t xml:space="preserve"> communities, economies, or </w:t>
      </w:r>
      <w:r w:rsidRPr="008360D8">
        <w:rPr>
          <w:rStyle w:val="Emphasis"/>
          <w:rFonts w:asciiTheme="minorHAnsi" w:hAnsiTheme="minorHAnsi" w:cstheme="minorHAnsi"/>
          <w:b w:val="0"/>
          <w:bCs/>
          <w:highlight w:val="green"/>
        </w:rPr>
        <w:t>ways of life are compatible</w:t>
      </w:r>
      <w:r w:rsidRPr="008360D8">
        <w:rPr>
          <w:rFonts w:asciiTheme="minorHAnsi" w:hAnsiTheme="minorHAnsi" w:cstheme="minorHAnsi"/>
          <w:sz w:val="14"/>
        </w:rPr>
        <w:t xml:space="preserve">. Those premised on industries and practices that continue to contribute to planetary warming have to change significantly, and soon. </w:t>
      </w:r>
      <w:r w:rsidRPr="008360D8">
        <w:rPr>
          <w:rStyle w:val="Emphasis"/>
          <w:rFonts w:asciiTheme="minorHAnsi" w:hAnsiTheme="minorHAnsi" w:cstheme="minorHAnsi"/>
          <w:b w:val="0"/>
          <w:bCs/>
          <w:highlight w:val="green"/>
        </w:rPr>
        <w:t>Forcing</w:t>
      </w:r>
      <w:r w:rsidRPr="008360D8">
        <w:rPr>
          <w:rStyle w:val="Emphasis"/>
          <w:rFonts w:asciiTheme="minorHAnsi" w:hAnsiTheme="minorHAnsi" w:cstheme="minorHAnsi"/>
          <w:b w:val="0"/>
          <w:bCs/>
        </w:rPr>
        <w:t xml:space="preserve"> that </w:t>
      </w:r>
      <w:r w:rsidRPr="008360D8">
        <w:rPr>
          <w:rStyle w:val="Emphasis"/>
          <w:rFonts w:asciiTheme="minorHAnsi" w:hAnsiTheme="minorHAnsi" w:cstheme="minorHAnsi"/>
          <w:b w:val="0"/>
          <w:bCs/>
          <w:highlight w:val="green"/>
        </w:rPr>
        <w:t>change is</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the</w:t>
      </w:r>
      <w:r w:rsidRPr="008360D8">
        <w:rPr>
          <w:rStyle w:val="Emphasis"/>
          <w:rFonts w:asciiTheme="minorHAnsi" w:hAnsiTheme="minorHAnsi" w:cstheme="minorHAnsi"/>
          <w:b w:val="0"/>
          <w:bCs/>
        </w:rPr>
        <w:t xml:space="preserve"> political </w:t>
      </w:r>
      <w:r w:rsidRPr="008360D8">
        <w:rPr>
          <w:rStyle w:val="Emphasis"/>
          <w:rFonts w:asciiTheme="minorHAnsi" w:hAnsiTheme="minorHAnsi" w:cstheme="minorHAnsi"/>
          <w:b w:val="0"/>
          <w:bCs/>
          <w:highlight w:val="green"/>
        </w:rPr>
        <w:t>challenge</w:t>
      </w:r>
      <w:r w:rsidRPr="008360D8">
        <w:rPr>
          <w:rStyle w:val="Emphasis"/>
          <w:rFonts w:asciiTheme="minorHAnsi" w:hAnsiTheme="minorHAnsi" w:cstheme="minorHAnsi"/>
          <w:b w:val="0"/>
          <w:bCs/>
        </w:rPr>
        <w:t xml:space="preserve"> of our time</w:t>
      </w:r>
      <w:r w:rsidRPr="008360D8">
        <w:rPr>
          <w:rFonts w:asciiTheme="minorHAnsi" w:hAnsiTheme="minorHAnsi" w:cstheme="minorHAnsi"/>
          <w:sz w:val="14"/>
        </w:rPr>
        <w:t>.</w:t>
      </w:r>
    </w:p>
    <w:p w14:paraId="694E6D3A"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highlight w:val="green"/>
        </w:rPr>
        <w:t>Given</w:t>
      </w:r>
      <w:r w:rsidRPr="008360D8">
        <w:rPr>
          <w:rStyle w:val="StyleUnderline"/>
          <w:rFonts w:asciiTheme="minorHAnsi" w:hAnsiTheme="minorHAnsi" w:cstheme="minorHAnsi"/>
        </w:rPr>
        <w:t xml:space="preserve"> the persistence of </w:t>
      </w:r>
      <w:r w:rsidRPr="008360D8">
        <w:rPr>
          <w:rStyle w:val="Emphasis"/>
          <w:rFonts w:asciiTheme="minorHAnsi" w:hAnsiTheme="minorHAnsi" w:cstheme="minorHAnsi"/>
          <w:b w:val="0"/>
          <w:bCs/>
          <w:highlight w:val="green"/>
        </w:rPr>
        <w:t>racialized violence</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and the</w:t>
      </w:r>
      <w:r w:rsidRPr="008360D8">
        <w:rPr>
          <w:rStyle w:val="StyleUnderline"/>
          <w:rFonts w:asciiTheme="minorHAnsi" w:hAnsiTheme="minorHAnsi" w:cstheme="minorHAnsi"/>
        </w:rPr>
        <w:t xml:space="preserve"> operation of the </w:t>
      </w:r>
      <w:r w:rsidRPr="008360D8">
        <w:rPr>
          <w:rStyle w:val="StyleUnderline"/>
          <w:rFonts w:asciiTheme="minorHAnsi" w:hAnsiTheme="minorHAnsi" w:cstheme="minorHAnsi"/>
          <w:highlight w:val="green"/>
        </w:rPr>
        <w:t>state as an instrument for</w:t>
      </w:r>
      <w:r w:rsidRPr="008360D8">
        <w:rPr>
          <w:rStyle w:val="StyleUnderline"/>
          <w:rFonts w:asciiTheme="minorHAnsi" w:hAnsiTheme="minorHAnsi" w:cstheme="minorHAnsi"/>
        </w:rPr>
        <w:t xml:space="preserve"> the maintenance</w:t>
      </w:r>
      <w:r w:rsidRPr="008360D8">
        <w:rPr>
          <w:rFonts w:asciiTheme="minorHAnsi" w:hAnsiTheme="minorHAnsi" w:cstheme="minorHAnsi"/>
          <w:sz w:val="14"/>
        </w:rPr>
        <w:t xml:space="preserve"> not only of capitalist modes of production but also and concomitantly </w:t>
      </w:r>
      <w:r w:rsidRPr="008360D8">
        <w:rPr>
          <w:rStyle w:val="StyleUnderline"/>
          <w:rFonts w:asciiTheme="minorHAnsi" w:hAnsiTheme="minorHAnsi" w:cstheme="minorHAnsi"/>
        </w:rPr>
        <w:t xml:space="preserve">of </w:t>
      </w:r>
      <w:r w:rsidRPr="008360D8">
        <w:rPr>
          <w:rStyle w:val="StyleUnderline"/>
          <w:rFonts w:asciiTheme="minorHAnsi" w:hAnsiTheme="minorHAnsi" w:cstheme="minorHAnsi"/>
          <w:highlight w:val="green"/>
        </w:rPr>
        <w:t>racialized hierarchy</w:t>
      </w:r>
      <w:r w:rsidRPr="008360D8">
        <w:rPr>
          <w:rStyle w:val="StyleUnderline"/>
          <w:rFonts w:asciiTheme="minorHAnsi" w:hAnsiTheme="minorHAnsi" w:cstheme="minorHAnsi"/>
        </w:rPr>
        <w:t xml:space="preserve">, the challenges of </w:t>
      </w:r>
      <w:r w:rsidRPr="008360D8">
        <w:rPr>
          <w:rStyle w:val="Emphasis"/>
          <w:rFonts w:asciiTheme="minorHAnsi" w:hAnsiTheme="minorHAnsi" w:cstheme="minorHAnsi"/>
          <w:b w:val="0"/>
          <w:bCs/>
          <w:highlight w:val="green"/>
        </w:rPr>
        <w:t>organizing politically across issues and identities</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are</w:t>
      </w:r>
      <w:r w:rsidRPr="008360D8">
        <w:rPr>
          <w:rStyle w:val="StyleUnderline"/>
          <w:rFonts w:asciiTheme="minorHAnsi" w:hAnsiTheme="minorHAnsi" w:cstheme="minorHAnsi"/>
        </w:rPr>
        <w:t xml:space="preserve"> almost insurmountably </w:t>
      </w:r>
      <w:r w:rsidRPr="008360D8">
        <w:rPr>
          <w:rStyle w:val="StyleUnderline"/>
          <w:rFonts w:asciiTheme="minorHAnsi" w:hAnsiTheme="minorHAnsi" w:cstheme="minorHAnsi"/>
          <w:highlight w:val="green"/>
        </w:rPr>
        <w:t>daunting</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highlight w:val="green"/>
        </w:rPr>
        <w:t>No wonder the Left resorts to</w:t>
      </w:r>
      <w:r w:rsidRPr="008360D8">
        <w:rPr>
          <w:rStyle w:val="Emphasis"/>
          <w:rFonts w:asciiTheme="minorHAnsi" w:hAnsiTheme="minorHAnsi" w:cstheme="minorHAnsi"/>
          <w:b w:val="0"/>
          <w:bCs/>
        </w:rPr>
        <w:t xml:space="preserve"> moralism and </w:t>
      </w:r>
      <w:r w:rsidRPr="008360D8">
        <w:rPr>
          <w:rStyle w:val="Emphasis"/>
          <w:rFonts w:asciiTheme="minorHAnsi" w:hAnsiTheme="minorHAnsi" w:cstheme="minorHAnsi"/>
          <w:b w:val="0"/>
          <w:bCs/>
          <w:highlight w:val="green"/>
        </w:rPr>
        <w:t>self-care instead</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It’s</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highlight w:val="green"/>
        </w:rPr>
        <w:t>easier to catalog difference than</w:t>
      </w:r>
      <w:r w:rsidRPr="008360D8">
        <w:rPr>
          <w:rStyle w:val="Emphasis"/>
          <w:rFonts w:asciiTheme="minorHAnsi" w:hAnsiTheme="minorHAnsi" w:cstheme="minorHAnsi"/>
          <w:b w:val="0"/>
          <w:bCs/>
        </w:rPr>
        <w:t xml:space="preserve"> it is to </w:t>
      </w:r>
      <w:r w:rsidRPr="008360D8">
        <w:rPr>
          <w:rStyle w:val="Emphasis"/>
          <w:rFonts w:asciiTheme="minorHAnsi" w:hAnsiTheme="minorHAnsi" w:cstheme="minorHAnsi"/>
          <w:b w:val="0"/>
          <w:bCs/>
          <w:highlight w:val="green"/>
        </w:rPr>
        <w:t>build up a Left</w:t>
      </w:r>
      <w:r w:rsidRPr="008360D8">
        <w:rPr>
          <w:rStyle w:val="Emphasis"/>
          <w:rFonts w:asciiTheme="minorHAnsi" w:hAnsiTheme="minorHAnsi" w:cstheme="minorHAnsi"/>
          <w:b w:val="0"/>
          <w:bCs/>
        </w:rPr>
        <w:t xml:space="preserve"> strong enough </w:t>
      </w:r>
      <w:r w:rsidRPr="008360D8">
        <w:rPr>
          <w:rStyle w:val="Emphasis"/>
          <w:rFonts w:asciiTheme="minorHAnsi" w:hAnsiTheme="minorHAnsi" w:cstheme="minorHAnsi"/>
          <w:b w:val="0"/>
          <w:bCs/>
          <w:highlight w:val="green"/>
        </w:rPr>
        <w:t>to exercise</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power</w:t>
      </w:r>
      <w:r w:rsidRPr="008360D8">
        <w:rPr>
          <w:rFonts w:asciiTheme="minorHAnsi" w:hAnsiTheme="minorHAnsi" w:cstheme="minorHAnsi"/>
          <w:sz w:val="14"/>
        </w:rPr>
        <w:t xml:space="preserve">, especially </w:t>
      </w:r>
      <w:r w:rsidRPr="008360D8">
        <w:rPr>
          <w:rStyle w:val="StyleUnderline"/>
          <w:rFonts w:asciiTheme="minorHAnsi" w:hAnsiTheme="minorHAnsi" w:cstheme="minorHAnsi"/>
        </w:rPr>
        <w:t>given the traversal of state power by transnational corporations</w:t>
      </w:r>
      <w:r w:rsidRPr="008360D8">
        <w:rPr>
          <w:rFonts w:asciiTheme="minorHAnsi" w:hAnsiTheme="minorHAnsi" w:cstheme="minorHAnsi"/>
          <w:sz w:val="14"/>
        </w:rPr>
        <w:t xml:space="preserve">, trade, and treaties. </w:t>
      </w:r>
      <w:r w:rsidRPr="008360D8">
        <w:rPr>
          <w:rStyle w:val="StyleUnderline"/>
          <w:rFonts w:asciiTheme="minorHAnsi" w:hAnsiTheme="minorHAnsi" w:cstheme="minorHAnsi"/>
          <w:highlight w:val="green"/>
        </w:rPr>
        <w:t>It’s</w:t>
      </w:r>
      <w:r w:rsidRPr="008360D8">
        <w:rPr>
          <w:rFonts w:asciiTheme="minorHAnsi" w:hAnsiTheme="minorHAnsi" w:cstheme="minorHAnsi"/>
          <w:sz w:val="14"/>
        </w:rPr>
        <w:t xml:space="preserve"> also </w:t>
      </w:r>
      <w:r w:rsidRPr="008360D8">
        <w:rPr>
          <w:rStyle w:val="Emphasis"/>
          <w:rFonts w:asciiTheme="minorHAnsi" w:hAnsiTheme="minorHAnsi" w:cstheme="minorHAnsi"/>
          <w:b w:val="0"/>
          <w:bCs/>
          <w:highlight w:val="green"/>
        </w:rPr>
        <w:t>easier to go along with the</w:t>
      </w:r>
      <w:r w:rsidRPr="008360D8">
        <w:rPr>
          <w:rStyle w:val="Emphasis"/>
          <w:rFonts w:asciiTheme="minorHAnsi" w:hAnsiTheme="minorHAnsi" w:cstheme="minorHAnsi"/>
          <w:b w:val="0"/>
          <w:bCs/>
        </w:rPr>
        <w:t xml:space="preserve"> dominant ideology </w:t>
      </w:r>
      <w:r w:rsidRPr="008360D8">
        <w:rPr>
          <w:rStyle w:val="Emphasis"/>
          <w:rFonts w:asciiTheme="minorHAnsi" w:hAnsiTheme="minorHAnsi" w:cstheme="minorHAnsi"/>
          <w:b w:val="0"/>
          <w:bCs/>
          <w:highlight w:val="green"/>
        </w:rPr>
        <w:t>of individualism</w:t>
      </w:r>
      <w:r w:rsidRPr="008360D8">
        <w:rPr>
          <w:rStyle w:val="StyleUnderline"/>
          <w:rFonts w:asciiTheme="minorHAnsi" w:hAnsiTheme="minorHAnsi" w:cstheme="minorHAnsi"/>
        </w:rPr>
        <w:t xml:space="preserve">, which </w:t>
      </w:r>
      <w:r w:rsidRPr="008360D8">
        <w:rPr>
          <w:rStyle w:val="StyleUnderline"/>
          <w:rFonts w:asciiTheme="minorHAnsi" w:hAnsiTheme="minorHAnsi" w:cstheme="minorHAnsi"/>
          <w:highlight w:val="green"/>
        </w:rPr>
        <w:t>enjoins us</w:t>
      </w:r>
      <w:r w:rsidRPr="008360D8">
        <w:rPr>
          <w:rStyle w:val="StyleUnderline"/>
          <w:rFonts w:asciiTheme="minorHAnsi" w:hAnsiTheme="minorHAnsi" w:cstheme="minorHAnsi"/>
        </w:rPr>
        <w:t xml:space="preserve"> first and foremost </w:t>
      </w:r>
      <w:r w:rsidRPr="008360D8">
        <w:rPr>
          <w:rStyle w:val="StyleUnderline"/>
          <w:rFonts w:asciiTheme="minorHAnsi" w:hAnsiTheme="minorHAnsi" w:cstheme="minorHAnsi"/>
          <w:highlight w:val="green"/>
        </w:rPr>
        <w:t>to look after ourselves, than</w:t>
      </w:r>
      <w:r w:rsidRPr="008360D8">
        <w:rPr>
          <w:rStyle w:val="StyleUnderline"/>
          <w:rFonts w:asciiTheme="minorHAnsi" w:hAnsiTheme="minorHAnsi" w:cstheme="minorHAnsi"/>
        </w:rPr>
        <w:t xml:space="preserve"> it is to </w:t>
      </w:r>
      <w:r w:rsidRPr="008360D8">
        <w:rPr>
          <w:rStyle w:val="Emphasis"/>
          <w:rFonts w:asciiTheme="minorHAnsi" w:hAnsiTheme="minorHAnsi" w:cstheme="minorHAnsi"/>
          <w:b w:val="0"/>
          <w:bCs/>
          <w:highlight w:val="green"/>
        </w:rPr>
        <w:t>put ourselves aside and</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focus on</w:t>
      </w:r>
      <w:r w:rsidRPr="008360D8">
        <w:rPr>
          <w:rStyle w:val="Emphasis"/>
          <w:rFonts w:asciiTheme="minorHAnsi" w:hAnsiTheme="minorHAnsi" w:cstheme="minorHAnsi"/>
          <w:b w:val="0"/>
          <w:bCs/>
        </w:rPr>
        <w:t xml:space="preserve"> formulating </w:t>
      </w:r>
      <w:r w:rsidRPr="008360D8">
        <w:rPr>
          <w:rStyle w:val="Emphasis"/>
          <w:rFonts w:asciiTheme="minorHAnsi" w:hAnsiTheme="minorHAnsi" w:cstheme="minorHAnsi"/>
          <w:b w:val="0"/>
          <w:bCs/>
          <w:highlight w:val="green"/>
        </w:rPr>
        <w:t>a strategy for</w:t>
      </w:r>
      <w:r w:rsidRPr="008360D8">
        <w:rPr>
          <w:rStyle w:val="Emphasis"/>
          <w:rFonts w:asciiTheme="minorHAnsi" w:hAnsiTheme="minorHAnsi" w:cstheme="minorHAnsi"/>
          <w:b w:val="0"/>
          <w:bCs/>
        </w:rPr>
        <w:t xml:space="preserve"> using </w:t>
      </w:r>
      <w:r w:rsidRPr="008360D8">
        <w:rPr>
          <w:rStyle w:val="Emphasis"/>
          <w:rFonts w:asciiTheme="minorHAnsi" w:hAnsiTheme="minorHAnsi" w:cstheme="minorHAnsi"/>
          <w:b w:val="0"/>
          <w:bCs/>
          <w:highlight w:val="green"/>
        </w:rPr>
        <w:t>collective power</w:t>
      </w:r>
      <w:r w:rsidRPr="008360D8">
        <w:rPr>
          <w:rStyle w:val="StyleUnderline"/>
          <w:rFonts w:asciiTheme="minorHAnsi" w:hAnsiTheme="minorHAnsi" w:cstheme="minorHAnsi"/>
        </w:rPr>
        <w:t xml:space="preserve"> to occupy, reconfigure, and redirect institutions at multiple levels</w:t>
      </w:r>
      <w:r w:rsidRPr="008360D8">
        <w:rPr>
          <w:rFonts w:asciiTheme="minorHAnsi" w:hAnsiTheme="minorHAnsi" w:cstheme="minorHAnsi"/>
          <w:sz w:val="14"/>
        </w:rPr>
        <w:t xml:space="preserve">. Here again, </w:t>
      </w:r>
      <w:r w:rsidRPr="008360D8">
        <w:rPr>
          <w:rStyle w:val="Emphasis"/>
          <w:rFonts w:asciiTheme="minorHAnsi" w:hAnsiTheme="minorHAnsi" w:cstheme="minorHAnsi"/>
          <w:b w:val="0"/>
          <w:bCs/>
        </w:rPr>
        <w:t>not every vision of community is compatible with every other</w:t>
      </w:r>
      <w:r w:rsidRPr="008360D8">
        <w:rPr>
          <w:rStyle w:val="StyleUnderline"/>
          <w:rFonts w:asciiTheme="minorHAnsi" w:hAnsiTheme="minorHAnsi" w:cstheme="minorHAnsi"/>
        </w:rPr>
        <w:t>. Those premised on fantasies of racial, religious, ethnic, or linguistic purity directly oppose those premised on diversity</w:t>
      </w:r>
      <w:r w:rsidRPr="008360D8">
        <w:rPr>
          <w:rFonts w:asciiTheme="minorHAnsi" w:hAnsiTheme="minorHAnsi" w:cstheme="minorHAnsi"/>
          <w:sz w:val="14"/>
        </w:rPr>
        <w:t>. Those premised on reproducing structures of class hierarchy directly oppose those insisting on equality.</w:t>
      </w:r>
    </w:p>
    <w:p w14:paraId="00C14422" w14:textId="77777777" w:rsidR="00B147DE" w:rsidRPr="008360D8" w:rsidRDefault="00B147DE" w:rsidP="00B147DE">
      <w:pPr>
        <w:rPr>
          <w:rFonts w:asciiTheme="minorHAnsi" w:hAnsiTheme="minorHAnsi" w:cstheme="minorHAnsi"/>
          <w:sz w:val="14"/>
        </w:rPr>
      </w:pPr>
      <w:r w:rsidRPr="008360D8">
        <w:rPr>
          <w:rStyle w:val="StyleUnderline"/>
          <w:rFonts w:asciiTheme="minorHAnsi" w:hAnsiTheme="minorHAnsi" w:cstheme="minorHAnsi"/>
        </w:rPr>
        <w:t>If</w:t>
      </w:r>
      <w:r w:rsidRPr="008360D8">
        <w:rPr>
          <w:rFonts w:asciiTheme="minorHAnsi" w:hAnsiTheme="minorHAnsi" w:cstheme="minorHAnsi"/>
          <w:sz w:val="14"/>
        </w:rPr>
        <w:t xml:space="preserve"> something like </w:t>
      </w:r>
      <w:r w:rsidRPr="008360D8">
        <w:rPr>
          <w:rStyle w:val="StyleUnderline"/>
          <w:rFonts w:asciiTheme="minorHAnsi" w:hAnsiTheme="minorHAnsi" w:cstheme="minorHAnsi"/>
        </w:rPr>
        <w:t>a party of the radical Left</w:t>
      </w:r>
      <w:r w:rsidRPr="008360D8">
        <w:rPr>
          <w:rFonts w:asciiTheme="minorHAnsi" w:hAnsiTheme="minorHAnsi" w:cstheme="minorHAnsi"/>
          <w:sz w:val="14"/>
        </w:rPr>
        <w:t xml:space="preserve"> can stretch beyond Greece and Spain, if it </w:t>
      </w:r>
      <w:r w:rsidRPr="008360D8">
        <w:rPr>
          <w:rStyle w:val="StyleUnderline"/>
          <w:rFonts w:asciiTheme="minorHAnsi" w:hAnsiTheme="minorHAnsi" w:cstheme="minorHAnsi"/>
        </w:rPr>
        <w:t>can be imagined in North America, it will only be possible as a combination of communism, antiracism, and climate activism</w:t>
      </w:r>
      <w:r w:rsidRPr="008360D8">
        <w:rPr>
          <w:rFonts w:asciiTheme="minorHAnsi" w:hAnsiTheme="minorHAnsi" w:cstheme="minorHAnsi"/>
          <w:sz w:val="14"/>
        </w:rPr>
        <w:t xml:space="preserve">. I use “red, black, and green” as a heuristic for the coalition of concerns necessary for such a party. I invoke the heuristic here to double down against critics who prefer a thousand alternatives to the party form. </w:t>
      </w:r>
      <w:r w:rsidRPr="008360D8">
        <w:rPr>
          <w:rStyle w:val="Emphasis"/>
          <w:rFonts w:asciiTheme="minorHAnsi" w:hAnsiTheme="minorHAnsi" w:cstheme="minorHAnsi"/>
          <w:b w:val="0"/>
          <w:bCs/>
          <w:highlight w:val="green"/>
        </w:rPr>
        <w:t>A thousand alternatives</w:t>
      </w:r>
      <w:r w:rsidRPr="008360D8">
        <w:rPr>
          <w:rFonts w:asciiTheme="minorHAnsi" w:hAnsiTheme="minorHAnsi" w:cstheme="minorHAnsi"/>
          <w:sz w:val="14"/>
        </w:rPr>
        <w:t xml:space="preserve"> (see Healy 2015) </w:t>
      </w:r>
      <w:r w:rsidRPr="008360D8">
        <w:rPr>
          <w:rStyle w:val="Emphasis"/>
          <w:rFonts w:asciiTheme="minorHAnsi" w:hAnsiTheme="minorHAnsi" w:cstheme="minorHAnsi"/>
          <w:b w:val="0"/>
          <w:bCs/>
          <w:highlight w:val="green"/>
        </w:rPr>
        <w:t>is no alternative</w:t>
      </w:r>
      <w:r w:rsidRPr="008360D8">
        <w:rPr>
          <w:rStyle w:val="StyleUnderline"/>
          <w:rFonts w:asciiTheme="minorHAnsi" w:hAnsiTheme="minorHAnsi" w:cstheme="minorHAnsi"/>
        </w:rPr>
        <w:t>. It leaves the political system we have</w:t>
      </w:r>
      <w:r w:rsidRPr="008360D8">
        <w:rPr>
          <w:rFonts w:asciiTheme="minorHAnsi" w:hAnsiTheme="minorHAnsi" w:cstheme="minorHAnsi"/>
          <w:sz w:val="14"/>
        </w:rPr>
        <w:t xml:space="preserve">—the one </w:t>
      </w:r>
      <w:r w:rsidRPr="008360D8">
        <w:rPr>
          <w:rStyle w:val="StyleUnderline"/>
          <w:rFonts w:asciiTheme="minorHAnsi" w:hAnsiTheme="minorHAnsi" w:cstheme="minorHAnsi"/>
        </w:rPr>
        <w:t>that puts all its force behind the preservation of capitalist class interests—</w:t>
      </w:r>
      <w:r w:rsidRPr="008360D8">
        <w:rPr>
          <w:rStyle w:val="Emphasis"/>
          <w:rFonts w:asciiTheme="minorHAnsi" w:hAnsiTheme="minorHAnsi" w:cstheme="minorHAnsi"/>
          <w:b w:val="0"/>
          <w:bCs/>
        </w:rPr>
        <w:t>intact</w:t>
      </w:r>
      <w:r w:rsidRPr="008360D8">
        <w:rPr>
          <w:rFonts w:asciiTheme="minorHAnsi" w:hAnsiTheme="minorHAnsi" w:cstheme="minorHAnsi"/>
          <w:sz w:val="14"/>
        </w:rPr>
        <w:t xml:space="preserve">. Some </w:t>
      </w:r>
      <w:r w:rsidRPr="008360D8">
        <w:rPr>
          <w:rStyle w:val="Emphasis"/>
          <w:rFonts w:asciiTheme="minorHAnsi" w:hAnsiTheme="minorHAnsi" w:cstheme="minorHAnsi"/>
          <w:b w:val="0"/>
          <w:bCs/>
          <w:highlight w:val="green"/>
        </w:rPr>
        <w:t>ideas need to be</w:t>
      </w:r>
      <w:r w:rsidRPr="008360D8">
        <w:rPr>
          <w:rStyle w:val="Emphasis"/>
          <w:rFonts w:asciiTheme="minorHAnsi" w:hAnsiTheme="minorHAnsi" w:cstheme="minorHAnsi"/>
          <w:b w:val="0"/>
          <w:bCs/>
        </w:rPr>
        <w:t xml:space="preserve"> chosen, </w:t>
      </w:r>
      <w:r w:rsidRPr="008360D8">
        <w:rPr>
          <w:rStyle w:val="Emphasis"/>
          <w:rFonts w:asciiTheme="minorHAnsi" w:hAnsiTheme="minorHAnsi" w:cstheme="minorHAnsi"/>
          <w:b w:val="0"/>
          <w:bCs/>
          <w:highlight w:val="green"/>
        </w:rPr>
        <w:t>systematized into a program</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and defended</w:t>
      </w:r>
      <w:r w:rsidRPr="008360D8">
        <w:rPr>
          <w:rFonts w:asciiTheme="minorHAnsi" w:hAnsiTheme="minorHAnsi" w:cstheme="minorHAnsi"/>
          <w:sz w:val="14"/>
        </w:rPr>
        <w:t>.</w:t>
      </w:r>
    </w:p>
    <w:p w14:paraId="115F7BB6" w14:textId="77777777" w:rsidR="00B147DE" w:rsidRPr="008360D8" w:rsidRDefault="00B147DE" w:rsidP="00B147DE">
      <w:pPr>
        <w:rPr>
          <w:rFonts w:asciiTheme="minorHAnsi" w:hAnsiTheme="minorHAnsi" w:cstheme="minorHAnsi"/>
        </w:rPr>
      </w:pPr>
    </w:p>
    <w:p w14:paraId="1719A0CE" w14:textId="4ACB7030" w:rsidR="00B147DE" w:rsidRPr="008360D8" w:rsidRDefault="00B147DE" w:rsidP="00B147DE">
      <w:pPr>
        <w:pStyle w:val="Heading4"/>
        <w:rPr>
          <w:rFonts w:asciiTheme="minorHAnsi" w:hAnsiTheme="minorHAnsi" w:cstheme="minorHAnsi"/>
        </w:rPr>
      </w:pPr>
      <w:r w:rsidRPr="008360D8">
        <w:rPr>
          <w:rFonts w:asciiTheme="minorHAnsi" w:hAnsiTheme="minorHAnsi" w:cstheme="minorHAnsi"/>
        </w:rPr>
        <w:lastRenderedPageBreak/>
        <w:t xml:space="preserve">The alternative is to align the ballot with a </w:t>
      </w:r>
      <w:r w:rsidRPr="008360D8">
        <w:rPr>
          <w:rFonts w:asciiTheme="minorHAnsi" w:hAnsiTheme="minorHAnsi" w:cstheme="minorHAnsi"/>
          <w:u w:val="single"/>
        </w:rPr>
        <w:t>coalitional politics</w:t>
      </w:r>
      <w:r w:rsidRPr="008360D8">
        <w:rPr>
          <w:rFonts w:asciiTheme="minorHAnsi" w:hAnsiTheme="minorHAnsi" w:cstheme="minorHAnsi"/>
        </w:rPr>
        <w:t xml:space="preserve"> of anti-capitalism – that’s necessary to build a </w:t>
      </w:r>
      <w:r w:rsidRPr="008360D8">
        <w:rPr>
          <w:rFonts w:asciiTheme="minorHAnsi" w:hAnsiTheme="minorHAnsi" w:cstheme="minorHAnsi"/>
          <w:u w:val="single"/>
        </w:rPr>
        <w:t>critical mass</w:t>
      </w:r>
      <w:r w:rsidRPr="008360D8">
        <w:rPr>
          <w:rFonts w:asciiTheme="minorHAnsi" w:hAnsiTheme="minorHAnsi" w:cstheme="minorHAnsi"/>
        </w:rPr>
        <w:t xml:space="preserve"> able to challenge global capital and Trump’s fascism – we’re on the </w:t>
      </w:r>
      <w:r w:rsidRPr="008360D8">
        <w:rPr>
          <w:rFonts w:asciiTheme="minorHAnsi" w:hAnsiTheme="minorHAnsi" w:cstheme="minorHAnsi"/>
          <w:u w:val="single"/>
        </w:rPr>
        <w:t>brink</w:t>
      </w:r>
      <w:r w:rsidRPr="008360D8">
        <w:rPr>
          <w:rFonts w:asciiTheme="minorHAnsi" w:hAnsiTheme="minorHAnsi" w:cstheme="minorHAnsi"/>
        </w:rPr>
        <w:t xml:space="preserve"> of society-wide socialist revolution, but </w:t>
      </w:r>
      <w:r w:rsidRPr="008360D8">
        <w:rPr>
          <w:rFonts w:asciiTheme="minorHAnsi" w:hAnsiTheme="minorHAnsi" w:cstheme="minorHAnsi"/>
          <w:u w:val="single"/>
        </w:rPr>
        <w:t>authenticity testing</w:t>
      </w:r>
      <w:r w:rsidRPr="008360D8">
        <w:rPr>
          <w:rFonts w:asciiTheme="minorHAnsi" w:hAnsiTheme="minorHAnsi" w:cstheme="minorHAnsi"/>
        </w:rPr>
        <w:t xml:space="preserve"> and </w:t>
      </w:r>
      <w:r w:rsidRPr="008360D8">
        <w:rPr>
          <w:rFonts w:asciiTheme="minorHAnsi" w:hAnsiTheme="minorHAnsi" w:cstheme="minorHAnsi"/>
          <w:u w:val="single"/>
        </w:rPr>
        <w:t>vilifying</w:t>
      </w:r>
      <w:r w:rsidRPr="008360D8">
        <w:rPr>
          <w:rFonts w:asciiTheme="minorHAnsi" w:hAnsiTheme="minorHAnsi" w:cstheme="minorHAnsi"/>
        </w:rPr>
        <w:t xml:space="preserve"> parts of the Left that aren’t “sufficiently radical” </w:t>
      </w:r>
      <w:r w:rsidRPr="008360D8">
        <w:rPr>
          <w:rFonts w:asciiTheme="minorHAnsi" w:hAnsiTheme="minorHAnsi" w:cstheme="minorHAnsi"/>
          <w:u w:val="single"/>
        </w:rPr>
        <w:t>shuts down the movement</w:t>
      </w:r>
      <w:r w:rsidRPr="008360D8">
        <w:rPr>
          <w:rFonts w:asciiTheme="minorHAnsi" w:hAnsiTheme="minorHAnsi" w:cstheme="minorHAnsi"/>
        </w:rPr>
        <w:t xml:space="preserve"> </w:t>
      </w:r>
    </w:p>
    <w:p w14:paraId="4D3AB9D7" w14:textId="77777777" w:rsidR="00B147DE" w:rsidRPr="008360D8" w:rsidRDefault="00B147DE" w:rsidP="00B147DE">
      <w:pPr>
        <w:rPr>
          <w:rFonts w:asciiTheme="minorHAnsi" w:hAnsiTheme="minorHAnsi" w:cstheme="minorHAnsi"/>
        </w:rPr>
      </w:pPr>
      <w:r w:rsidRPr="008360D8">
        <w:rPr>
          <w:rStyle w:val="Style13ptBold"/>
          <w:rFonts w:asciiTheme="minorHAnsi" w:hAnsiTheme="minorHAnsi" w:cstheme="minorHAnsi"/>
        </w:rPr>
        <w:t>Taylor</w:t>
      </w:r>
      <w:r w:rsidRPr="008360D8">
        <w:rPr>
          <w:rFonts w:asciiTheme="minorHAnsi" w:hAnsiTheme="minorHAnsi" w:cstheme="minorHAnsi"/>
        </w:rPr>
        <w:t xml:space="preserve">, assistant professor in Princeton University's Center for African American Studies, </w:t>
      </w:r>
      <w:r w:rsidRPr="008360D8">
        <w:rPr>
          <w:rStyle w:val="Style13ptBold"/>
          <w:rFonts w:asciiTheme="minorHAnsi" w:hAnsiTheme="minorHAnsi" w:cstheme="minorHAnsi"/>
        </w:rPr>
        <w:t>17</w:t>
      </w:r>
    </w:p>
    <w:p w14:paraId="60F85BBC" w14:textId="77777777" w:rsidR="00B147DE" w:rsidRPr="008360D8" w:rsidRDefault="00B147DE" w:rsidP="00B147DE">
      <w:pPr>
        <w:rPr>
          <w:rFonts w:asciiTheme="minorHAnsi" w:hAnsiTheme="minorHAnsi" w:cstheme="minorHAnsi"/>
        </w:rPr>
      </w:pPr>
      <w:r w:rsidRPr="008360D8">
        <w:rPr>
          <w:rFonts w:asciiTheme="minorHAnsi" w:hAnsiTheme="minorHAnsi" w:cstheme="minorHAnsi"/>
        </w:rPr>
        <w:t>(Keeanga-Yamahtta, “How to Build a Mass Movement”, https://www.jacobinmag.com/2017/01/womens-march-dc-trump-protests-inauguration/)</w:t>
      </w:r>
    </w:p>
    <w:p w14:paraId="32E42FBD" w14:textId="77777777" w:rsidR="00B147DE" w:rsidRPr="008360D8" w:rsidRDefault="00B147DE" w:rsidP="00B147DE">
      <w:pPr>
        <w:rPr>
          <w:rFonts w:asciiTheme="minorHAnsi" w:hAnsiTheme="minorHAnsi" w:cstheme="minorHAnsi"/>
          <w:sz w:val="10"/>
        </w:rPr>
      </w:pPr>
      <w:r w:rsidRPr="008360D8">
        <w:rPr>
          <w:rStyle w:val="StyleUnderline"/>
          <w:rFonts w:asciiTheme="minorHAnsi" w:hAnsiTheme="minorHAnsi" w:cstheme="minorHAnsi"/>
        </w:rPr>
        <w:t>The United States has just experienced a</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corporate hijacking</w:t>
      </w:r>
      <w:r w:rsidRPr="008360D8">
        <w:rPr>
          <w:rFonts w:asciiTheme="minorHAnsi" w:hAnsiTheme="minorHAnsi" w:cstheme="minorHAnsi"/>
          <w:sz w:val="10"/>
        </w:rPr>
        <w:t xml:space="preserve">. </w:t>
      </w:r>
      <w:r w:rsidRPr="008360D8">
        <w:rPr>
          <w:rStyle w:val="StyleUnderline"/>
          <w:rFonts w:asciiTheme="minorHAnsi" w:hAnsiTheme="minorHAnsi" w:cstheme="minorHAnsi"/>
        </w:rPr>
        <w:t>If Trump’s</w:t>
      </w:r>
      <w:r w:rsidRPr="008360D8">
        <w:rPr>
          <w:rFonts w:asciiTheme="minorHAnsi" w:hAnsiTheme="minorHAnsi" w:cstheme="minorHAnsi"/>
          <w:sz w:val="10"/>
        </w:rPr>
        <w:t xml:space="preserve"> inaugural </w:t>
      </w:r>
      <w:r w:rsidRPr="008360D8">
        <w:rPr>
          <w:rStyle w:val="StyleUnderline"/>
          <w:rFonts w:asciiTheme="minorHAnsi" w:hAnsiTheme="minorHAnsi" w:cstheme="minorHAnsi"/>
        </w:rPr>
        <w:t xml:space="preserve">speech did not alert you to the fact that they intend to come after </w:t>
      </w:r>
      <w:r w:rsidRPr="008360D8">
        <w:rPr>
          <w:rStyle w:val="Emphasis"/>
          <w:rFonts w:asciiTheme="minorHAnsi" w:hAnsiTheme="minorHAnsi" w:cstheme="minorHAnsi"/>
          <w:b w:val="0"/>
          <w:bCs/>
        </w:rPr>
        <w:t>all of us</w:t>
      </w:r>
      <w:r w:rsidRPr="008360D8">
        <w:rPr>
          <w:rFonts w:asciiTheme="minorHAnsi" w:hAnsiTheme="minorHAnsi" w:cstheme="minorHAnsi"/>
          <w:sz w:val="10"/>
        </w:rPr>
        <w:t xml:space="preserve">, </w:t>
      </w:r>
      <w:r w:rsidRPr="008360D8">
        <w:rPr>
          <w:rStyle w:val="StyleUnderline"/>
          <w:rFonts w:asciiTheme="minorHAnsi" w:hAnsiTheme="minorHAnsi" w:cstheme="minorHAnsi"/>
        </w:rPr>
        <w:t>then you are not paying attention</w:t>
      </w:r>
      <w:r w:rsidRPr="008360D8">
        <w:rPr>
          <w:rFonts w:asciiTheme="minorHAnsi" w:hAnsiTheme="minorHAnsi" w:cstheme="minorHAnsi"/>
          <w:sz w:val="10"/>
        </w:rPr>
        <w:t xml:space="preserve">. </w:t>
      </w:r>
      <w:r w:rsidRPr="008360D8">
        <w:rPr>
          <w:rStyle w:val="StyleUnderline"/>
          <w:rFonts w:asciiTheme="minorHAnsi" w:hAnsiTheme="minorHAnsi" w:cstheme="minorHAnsi"/>
        </w:rPr>
        <w:t>The scale of the attack is as</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deep</w:t>
      </w:r>
      <w:r w:rsidRPr="008360D8">
        <w:rPr>
          <w:rFonts w:asciiTheme="minorHAnsi" w:hAnsiTheme="minorHAnsi" w:cstheme="minorHAnsi"/>
          <w:sz w:val="10"/>
        </w:rPr>
        <w:t xml:space="preserve"> </w:t>
      </w:r>
      <w:r w:rsidRPr="008360D8">
        <w:rPr>
          <w:rStyle w:val="StyleUnderline"/>
          <w:rFonts w:asciiTheme="minorHAnsi" w:hAnsiTheme="minorHAnsi" w:cstheme="minorHAnsi"/>
        </w:rPr>
        <w:t>as it is</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wide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and this means that </w:t>
      </w:r>
      <w:r w:rsidRPr="008360D8">
        <w:rPr>
          <w:rStyle w:val="StyleUnderline"/>
          <w:rFonts w:asciiTheme="minorHAnsi" w:hAnsiTheme="minorHAnsi" w:cstheme="minorHAnsi"/>
          <w:highlight w:val="green"/>
        </w:rPr>
        <w:t>we will need a</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mass movement</w:t>
      </w:r>
      <w:r w:rsidRPr="008360D8">
        <w:rPr>
          <w:rStyle w:val="Emphasis"/>
          <w:rFonts w:asciiTheme="minorHAnsi" w:hAnsiTheme="minorHAnsi" w:cstheme="minorHAnsi"/>
          <w:b w:val="0"/>
          <w:bCs/>
        </w:rPr>
        <w:t xml:space="preserve"> to confront it.</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To organize</w:t>
      </w:r>
      <w:r w:rsidRPr="008360D8">
        <w:rPr>
          <w:rStyle w:val="StyleUnderline"/>
          <w:rFonts w:asciiTheme="minorHAnsi" w:hAnsiTheme="minorHAnsi" w:cstheme="minorHAnsi"/>
        </w:rPr>
        <w:t xml:space="preserve"> such a movement</w:t>
      </w:r>
      <w:r w:rsidRPr="008360D8">
        <w:rPr>
          <w:rFonts w:asciiTheme="minorHAnsi" w:hAnsiTheme="minorHAnsi" w:cstheme="minorHAnsi"/>
          <w:sz w:val="10"/>
        </w:rPr>
        <w:t xml:space="preserve"> </w:t>
      </w:r>
      <w:r w:rsidRPr="008360D8">
        <w:rPr>
          <w:rStyle w:val="Emphasis"/>
          <w:rFonts w:asciiTheme="minorHAnsi" w:hAnsiTheme="minorHAnsi" w:cstheme="minorHAnsi"/>
          <w:b w:val="0"/>
          <w:bCs/>
          <w:highlight w:val="green"/>
        </w:rPr>
        <w:t>necessarily means</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 xml:space="preserve">that it will involve the </w:t>
      </w:r>
      <w:r w:rsidRPr="008360D8">
        <w:rPr>
          <w:rStyle w:val="Emphasis"/>
          <w:rFonts w:asciiTheme="minorHAnsi" w:hAnsiTheme="minorHAnsi" w:cstheme="minorHAnsi"/>
          <w:b w:val="0"/>
          <w:bCs/>
          <w:highlight w:val="green"/>
        </w:rPr>
        <w:t>previously uninitiated</w:t>
      </w:r>
      <w:r w:rsidRPr="008360D8">
        <w:rPr>
          <w:rFonts w:asciiTheme="minorHAnsi" w:hAnsiTheme="minorHAnsi" w:cstheme="minorHAnsi"/>
          <w:sz w:val="10"/>
        </w:rPr>
        <w:t xml:space="preserve"> — </w:t>
      </w:r>
      <w:r w:rsidRPr="008360D8">
        <w:rPr>
          <w:rStyle w:val="StyleUnderline"/>
          <w:rFonts w:asciiTheme="minorHAnsi" w:hAnsiTheme="minorHAnsi" w:cstheme="minorHAnsi"/>
          <w:highlight w:val="green"/>
        </w:rPr>
        <w:t>those</w:t>
      </w:r>
      <w:r w:rsidRPr="008360D8">
        <w:rPr>
          <w:rStyle w:val="StyleUnderline"/>
          <w:rFonts w:asciiTheme="minorHAnsi" w:hAnsiTheme="minorHAnsi" w:cstheme="minorHAnsi"/>
        </w:rPr>
        <w:t xml:space="preserve"> who are</w:t>
      </w:r>
      <w:r w:rsidRPr="008360D8">
        <w:rPr>
          <w:rFonts w:asciiTheme="minorHAnsi" w:hAnsiTheme="minorHAnsi" w:cstheme="minorHAnsi"/>
          <w:sz w:val="10"/>
        </w:rPr>
        <w:t xml:space="preserve"> </w:t>
      </w:r>
      <w:r w:rsidRPr="008360D8">
        <w:rPr>
          <w:rStyle w:val="Emphasis"/>
          <w:rFonts w:asciiTheme="minorHAnsi" w:hAnsiTheme="minorHAnsi" w:cstheme="minorHAnsi"/>
          <w:b w:val="0"/>
          <w:bCs/>
          <w:highlight w:val="green"/>
        </w:rPr>
        <w:t>new to activism</w:t>
      </w:r>
      <w:r w:rsidRPr="008360D8">
        <w:rPr>
          <w:rStyle w:val="Emphasis"/>
          <w:rFonts w:asciiTheme="minorHAnsi" w:hAnsiTheme="minorHAnsi" w:cstheme="minorHAnsi"/>
          <w:b w:val="0"/>
          <w:bCs/>
        </w:rPr>
        <w:t xml:space="preserve"> and organizing</w:t>
      </w:r>
      <w:r w:rsidRPr="008360D8">
        <w:rPr>
          <w:rFonts w:asciiTheme="minorHAnsi" w:hAnsiTheme="minorHAnsi" w:cstheme="minorHAnsi"/>
          <w:sz w:val="10"/>
        </w:rPr>
        <w:t xml:space="preserve">. </w:t>
      </w:r>
      <w:r w:rsidRPr="008360D8">
        <w:rPr>
          <w:rStyle w:val="StyleUnderline"/>
          <w:rFonts w:asciiTheme="minorHAnsi" w:hAnsiTheme="minorHAnsi" w:cstheme="minorHAnsi"/>
        </w:rPr>
        <w:t>We have to</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welcome those people</w:t>
      </w:r>
      <w:r w:rsidRPr="008360D8">
        <w:rPr>
          <w:rFonts w:asciiTheme="minorHAnsi" w:hAnsiTheme="minorHAnsi" w:cstheme="minorHAnsi"/>
          <w:sz w:val="10"/>
        </w:rPr>
        <w:t xml:space="preserve"> </w:t>
      </w:r>
      <w:r w:rsidRPr="008360D8">
        <w:rPr>
          <w:rStyle w:val="StyleUnderline"/>
          <w:rFonts w:asciiTheme="minorHAnsi" w:hAnsiTheme="minorHAnsi" w:cstheme="minorHAnsi"/>
        </w:rPr>
        <w:t>and stop the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arrogant</w:t>
      </w:r>
      <w:r w:rsidRPr="008360D8">
        <w:rPr>
          <w:rFonts w:asciiTheme="minorHAnsi" w:hAnsiTheme="minorHAnsi" w:cstheme="minorHAnsi"/>
          <w:sz w:val="10"/>
        </w:rPr>
        <w:t xml:space="preserve"> </w:t>
      </w:r>
      <w:r w:rsidRPr="008360D8">
        <w:rPr>
          <w:rStyle w:val="StyleUnderline"/>
          <w:rFonts w:asciiTheme="minorHAnsi" w:hAnsiTheme="minorHAnsi" w:cstheme="minorHAnsi"/>
        </w:rPr>
        <w:t>and</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moralistic</w:t>
      </w:r>
      <w:r w:rsidRPr="008360D8">
        <w:rPr>
          <w:rFonts w:asciiTheme="minorHAnsi" w:hAnsiTheme="minorHAnsi" w:cstheme="minorHAnsi"/>
          <w:sz w:val="10"/>
        </w:rPr>
        <w:t xml:space="preserve"> </w:t>
      </w:r>
      <w:r w:rsidRPr="008360D8">
        <w:rPr>
          <w:rStyle w:val="StyleUnderline"/>
          <w:rFonts w:asciiTheme="minorHAnsi" w:hAnsiTheme="minorHAnsi" w:cstheme="minorHAnsi"/>
        </w:rPr>
        <w:t>chastising of anyone who is not as “</w:t>
      </w:r>
      <w:r w:rsidRPr="008360D8">
        <w:rPr>
          <w:rStyle w:val="Emphasis"/>
          <w:rFonts w:asciiTheme="minorHAnsi" w:hAnsiTheme="minorHAnsi" w:cstheme="minorHAnsi"/>
          <w:b w:val="0"/>
          <w:bCs/>
        </w:rPr>
        <w:t>woke</w:t>
      </w:r>
      <w:r w:rsidRPr="008360D8">
        <w:rPr>
          <w:rStyle w:val="StyleUnderline"/>
          <w:rFonts w:asciiTheme="minorHAnsi" w:hAnsiTheme="minorHAnsi" w:cstheme="minorHAnsi"/>
        </w:rPr>
        <w:t>.” The women’s marches</w:t>
      </w:r>
      <w:r w:rsidRPr="008360D8">
        <w:rPr>
          <w:rFonts w:asciiTheme="minorHAnsi" w:hAnsiTheme="minorHAnsi" w:cstheme="minorHAnsi"/>
          <w:sz w:val="10"/>
        </w:rPr>
        <w:t xml:space="preserve"> in Washington, DC and </w:t>
      </w:r>
      <w:r w:rsidRPr="008360D8">
        <w:rPr>
          <w:rStyle w:val="StyleUnderline"/>
          <w:rFonts w:asciiTheme="minorHAnsi" w:hAnsiTheme="minorHAnsi" w:cstheme="minorHAnsi"/>
        </w:rPr>
        <w:t xml:space="preserve">around the country were stunning, inspiring, and the first of a million steps that will be needed to build the resistance to Trump. </w:t>
      </w:r>
      <w:r w:rsidRPr="008360D8">
        <w:rPr>
          <w:rFonts w:asciiTheme="minorHAnsi" w:hAnsiTheme="minorHAnsi" w:cstheme="minorHAnsi"/>
          <w:sz w:val="10"/>
        </w:rPr>
        <w:t xml:space="preserve">But </w:t>
      </w:r>
      <w:r w:rsidRPr="008360D8">
        <w:rPr>
          <w:rStyle w:val="StyleUnderline"/>
          <w:rFonts w:asciiTheme="minorHAnsi" w:hAnsiTheme="minorHAnsi" w:cstheme="minorHAnsi"/>
        </w:rPr>
        <w:t xml:space="preserve">look around social media, and you can read critiques and even </w:t>
      </w:r>
      <w:r w:rsidRPr="008360D8">
        <w:rPr>
          <w:rStyle w:val="Emphasis"/>
          <w:rFonts w:asciiTheme="minorHAnsi" w:hAnsiTheme="minorHAnsi" w:cstheme="minorHAnsi"/>
          <w:b w:val="0"/>
          <w:bCs/>
          <w:highlight w:val="green"/>
        </w:rPr>
        <w:t>denunciations</w:t>
      </w:r>
      <w:r w:rsidRPr="008360D8">
        <w:rPr>
          <w:rStyle w:val="StyleUnderline"/>
          <w:rFonts w:asciiTheme="minorHAnsi" w:hAnsiTheme="minorHAnsi" w:cstheme="minorHAnsi"/>
          <w:highlight w:val="green"/>
        </w:rPr>
        <w:t xml:space="preserve"> of </w:t>
      </w:r>
      <w:r w:rsidRPr="008360D8">
        <w:rPr>
          <w:rStyle w:val="StyleUnderline"/>
          <w:rFonts w:asciiTheme="minorHAnsi" w:hAnsiTheme="minorHAnsi" w:cstheme="minorHAnsi"/>
        </w:rPr>
        <w:t xml:space="preserve">the </w:t>
      </w:r>
      <w:r w:rsidRPr="008360D8">
        <w:rPr>
          <w:rStyle w:val="StyleUnderline"/>
          <w:rFonts w:asciiTheme="minorHAnsi" w:hAnsiTheme="minorHAnsi" w:cstheme="minorHAnsi"/>
          <w:highlight w:val="green"/>
        </w:rPr>
        <w:t>marchers</w:t>
      </w:r>
      <w:r w:rsidRPr="008360D8">
        <w:rPr>
          <w:rFonts w:asciiTheme="minorHAnsi" w:hAnsiTheme="minorHAnsi" w:cstheme="minorHAnsi"/>
          <w:sz w:val="10"/>
          <w:highlight w:val="green"/>
        </w:rPr>
        <w:t>:</w:t>
      </w:r>
      <w:r w:rsidRPr="008360D8">
        <w:rPr>
          <w:rFonts w:asciiTheme="minorHAnsi" w:hAnsiTheme="minorHAnsi" w:cstheme="minorHAnsi"/>
          <w:sz w:val="10"/>
        </w:rPr>
        <w:t xml:space="preserve"> </w:t>
      </w:r>
      <w:r w:rsidRPr="008360D8">
        <w:rPr>
          <w:rStyle w:val="StyleUnderline"/>
          <w:rFonts w:asciiTheme="minorHAnsi" w:hAnsiTheme="minorHAnsi" w:cstheme="minorHAnsi"/>
        </w:rPr>
        <w:t>Where were all of these people before?</w:t>
      </w:r>
      <w:r w:rsidRPr="008360D8">
        <w:rPr>
          <w:rFonts w:asciiTheme="minorHAnsi" w:hAnsiTheme="minorHAnsi" w:cstheme="minorHAnsi"/>
          <w:sz w:val="10"/>
        </w:rPr>
        <w:t xml:space="preserve"> </w:t>
      </w:r>
      <w:r w:rsidRPr="008360D8">
        <w:rPr>
          <w:rStyle w:val="StyleUnderline"/>
          <w:rFonts w:asciiTheme="minorHAnsi" w:hAnsiTheme="minorHAnsi" w:cstheme="minorHAnsi"/>
        </w:rPr>
        <w:t>Why are they only getting involved now?</w:t>
      </w:r>
      <w:r w:rsidRPr="008360D8">
        <w:rPr>
          <w:rFonts w:asciiTheme="minorHAnsi" w:hAnsiTheme="minorHAnsi" w:cstheme="minorHAnsi"/>
          <w:sz w:val="10"/>
        </w:rPr>
        <w:t xml:space="preserve"> </w:t>
      </w:r>
      <w:r w:rsidRPr="008360D8">
        <w:rPr>
          <w:rStyle w:val="StyleUnderline"/>
          <w:rFonts w:asciiTheme="minorHAnsi" w:hAnsiTheme="minorHAnsi" w:cstheme="minorHAnsi"/>
        </w:rPr>
        <w:t>Why doesn’t the march have more radical demands?</w:t>
      </w:r>
      <w:r w:rsidRPr="008360D8">
        <w:rPr>
          <w:rFonts w:asciiTheme="minorHAnsi" w:hAnsiTheme="minorHAnsi" w:cstheme="minorHAnsi"/>
          <w:sz w:val="10"/>
        </w:rPr>
        <w:t xml:space="preserve"> Why did march organizers, who are politically liberal, allow only . . . liberals to speak? </w:t>
      </w:r>
      <w:r w:rsidRPr="008360D8">
        <w:rPr>
          <w:rStyle w:val="StyleUnderline"/>
          <w:rFonts w:asciiTheme="minorHAnsi" w:hAnsiTheme="minorHAnsi" w:cstheme="minorHAnsi"/>
        </w:rPr>
        <w:t xml:space="preserve">All this </w:t>
      </w:r>
      <w:r w:rsidRPr="008360D8">
        <w:rPr>
          <w:rStyle w:val="StyleUnderline"/>
          <w:rFonts w:asciiTheme="minorHAnsi" w:hAnsiTheme="minorHAnsi" w:cstheme="minorHAnsi"/>
          <w:highlight w:val="green"/>
        </w:rPr>
        <w:t>is a sign of</w:t>
      </w:r>
      <w:r w:rsidRPr="008360D8">
        <w:rPr>
          <w:rStyle w:val="StyleUnderline"/>
          <w:rFonts w:asciiTheme="minorHAnsi" w:hAnsiTheme="minorHAnsi" w:cstheme="minorHAnsi"/>
        </w:rPr>
        <w:t xml:space="preserve"> a</w:t>
      </w:r>
      <w:r w:rsidRPr="008360D8">
        <w:rPr>
          <w:rFonts w:asciiTheme="minorHAnsi" w:hAnsiTheme="minorHAnsi" w:cstheme="minorHAnsi"/>
          <w:sz w:val="10"/>
        </w:rPr>
        <w:t xml:space="preserve"> </w:t>
      </w:r>
      <w:r w:rsidRPr="008360D8">
        <w:rPr>
          <w:rStyle w:val="Emphasis"/>
          <w:rFonts w:asciiTheme="minorHAnsi" w:hAnsiTheme="minorHAnsi" w:cstheme="minorHAnsi"/>
          <w:b w:val="0"/>
          <w:bCs/>
          <w:highlight w:val="green"/>
        </w:rPr>
        <w:t>political immaturity</w:t>
      </w:r>
      <w:r w:rsidRPr="008360D8">
        <w:rPr>
          <w:rStyle w:val="Emphasis"/>
          <w:rFonts w:asciiTheme="minorHAnsi" w:hAnsiTheme="minorHAnsi" w:cstheme="minorHAnsi"/>
          <w:b w:val="0"/>
          <w:bCs/>
        </w:rPr>
        <w:t xml:space="preserve"> that continues to stunt the growth of the American left</w:t>
      </w:r>
      <w:r w:rsidRPr="008360D8">
        <w:rPr>
          <w:rFonts w:asciiTheme="minorHAnsi" w:hAnsiTheme="minorHAnsi" w:cstheme="minorHAnsi"/>
          <w:sz w:val="10"/>
        </w:rPr>
        <w:t xml:space="preserve">. </w:t>
      </w:r>
      <w:r w:rsidRPr="008360D8">
        <w:rPr>
          <w:rStyle w:val="StyleUnderline"/>
          <w:rFonts w:asciiTheme="minorHAnsi" w:hAnsiTheme="minorHAnsi" w:cstheme="minorHAnsi"/>
        </w:rPr>
        <w:t>Were liberals on the march</w:t>
      </w:r>
      <w:r w:rsidRPr="008360D8">
        <w:rPr>
          <w:rFonts w:asciiTheme="minorHAnsi" w:hAnsiTheme="minorHAnsi" w:cstheme="minorHAnsi"/>
          <w:sz w:val="10"/>
        </w:rPr>
        <w:t xml:space="preserve">? </w:t>
      </w:r>
      <w:r w:rsidRPr="008360D8">
        <w:rPr>
          <w:rStyle w:val="StyleUnderline"/>
          <w:rFonts w:asciiTheme="minorHAnsi" w:hAnsiTheme="minorHAnsi" w:cstheme="minorHAnsi"/>
        </w:rPr>
        <w:t>Yes</w:t>
      </w:r>
      <w:r w:rsidRPr="008360D8">
        <w:rPr>
          <w:rFonts w:asciiTheme="minorHAnsi" w:hAnsiTheme="minorHAnsi" w:cstheme="minorHAnsi"/>
          <w:sz w:val="10"/>
        </w:rPr>
        <w:t xml:space="preserve">! And thank god. </w:t>
      </w:r>
      <w:r w:rsidRPr="008360D8">
        <w:rPr>
          <w:rStyle w:val="StyleUnderline"/>
          <w:rFonts w:asciiTheme="minorHAnsi" w:hAnsiTheme="minorHAnsi" w:cstheme="minorHAnsi"/>
          <w:highlight w:val="green"/>
        </w:rPr>
        <w:t>The movement to resist Trump will have to be a</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mass movement</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and mass </w:t>
      </w:r>
      <w:r w:rsidRPr="008360D8">
        <w:rPr>
          <w:rStyle w:val="StyleUnderline"/>
          <w:rFonts w:asciiTheme="minorHAnsi" w:hAnsiTheme="minorHAnsi" w:cstheme="minorHAnsi"/>
          <w:highlight w:val="green"/>
        </w:rPr>
        <w:t>movements</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aren’t homogeneous</w:t>
      </w:r>
      <w:r w:rsidRPr="008360D8">
        <w:rPr>
          <w:rFonts w:asciiTheme="minorHAnsi" w:hAnsiTheme="minorHAnsi" w:cstheme="minorHAnsi"/>
          <w:sz w:val="10"/>
        </w:rPr>
        <w:t xml:space="preserve"> — </w:t>
      </w:r>
      <w:r w:rsidRPr="008360D8">
        <w:rPr>
          <w:rStyle w:val="StyleUnderline"/>
          <w:rFonts w:asciiTheme="minorHAnsi" w:hAnsiTheme="minorHAnsi" w:cstheme="minorHAnsi"/>
        </w:rPr>
        <w:t>they are</w:t>
      </w:r>
      <w:r w:rsidRPr="008360D8">
        <w:rPr>
          <w:rFonts w:asciiTheme="minorHAnsi" w:hAnsiTheme="minorHAnsi" w:cstheme="minorHAnsi"/>
          <w:sz w:val="10"/>
        </w:rPr>
        <w:t xml:space="preserve">, pretty much </w:t>
      </w:r>
      <w:r w:rsidRPr="008360D8">
        <w:rPr>
          <w:rStyle w:val="StyleUnderline"/>
          <w:rFonts w:asciiTheme="minorHAnsi" w:hAnsiTheme="minorHAnsi" w:cstheme="minorHAnsi"/>
        </w:rPr>
        <w:t>by definition</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politically heterogeneous</w:t>
      </w:r>
      <w:r w:rsidRPr="008360D8">
        <w:rPr>
          <w:rFonts w:asciiTheme="minorHAnsi" w:hAnsiTheme="minorHAnsi" w:cstheme="minorHAnsi"/>
          <w:sz w:val="10"/>
        </w:rPr>
        <w:t xml:space="preserve">. And </w:t>
      </w:r>
      <w:r w:rsidRPr="008360D8">
        <w:rPr>
          <w:rStyle w:val="StyleUnderline"/>
          <w:rFonts w:asciiTheme="minorHAnsi" w:hAnsiTheme="minorHAnsi" w:cstheme="minorHAnsi"/>
          <w:highlight w:val="green"/>
        </w:rPr>
        <w:t>there is not a</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single</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radical</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or</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highlight w:val="green"/>
        </w:rPr>
        <w:t>revolutionary</w:t>
      </w:r>
      <w:r w:rsidRPr="008360D8">
        <w:rPr>
          <w:rStyle w:val="StyleUnderline"/>
          <w:rFonts w:asciiTheme="minorHAnsi" w:hAnsiTheme="minorHAnsi" w:cstheme="minorHAnsi"/>
        </w:rPr>
        <w:t xml:space="preserve"> on earth </w:t>
      </w:r>
      <w:r w:rsidRPr="008360D8">
        <w:rPr>
          <w:rStyle w:val="StyleUnderline"/>
          <w:rFonts w:asciiTheme="minorHAnsi" w:hAnsiTheme="minorHAnsi" w:cstheme="minorHAnsi"/>
          <w:highlight w:val="green"/>
        </w:rPr>
        <w:t>who did not</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begin</w:t>
      </w:r>
      <w:r w:rsidRPr="008360D8">
        <w:rPr>
          <w:rStyle w:val="StyleUnderline"/>
          <w:rFonts w:asciiTheme="minorHAnsi" w:hAnsiTheme="minorHAnsi" w:cstheme="minorHAnsi"/>
        </w:rPr>
        <w:t xml:space="preserve"> their political journey </w:t>
      </w:r>
      <w:r w:rsidRPr="008360D8">
        <w:rPr>
          <w:rStyle w:val="StyleUnderline"/>
          <w:rFonts w:asciiTheme="minorHAnsi" w:hAnsiTheme="minorHAnsi" w:cstheme="minorHAnsi"/>
          <w:highlight w:val="green"/>
        </w:rPr>
        <w:t xml:space="preserve">holding </w:t>
      </w:r>
      <w:r w:rsidRPr="008360D8">
        <w:rPr>
          <w:rStyle w:val="Emphasis"/>
          <w:rFonts w:asciiTheme="minorHAnsi" w:hAnsiTheme="minorHAnsi" w:cstheme="minorHAnsi"/>
          <w:b w:val="0"/>
          <w:bCs/>
          <w:highlight w:val="green"/>
        </w:rPr>
        <w:t>liberal ideas</w:t>
      </w:r>
      <w:r w:rsidRPr="008360D8">
        <w:rPr>
          <w:rFonts w:asciiTheme="minorHAnsi" w:hAnsiTheme="minorHAnsi" w:cstheme="minorHAnsi"/>
          <w:sz w:val="10"/>
        </w:rPr>
        <w:t xml:space="preserve">. </w:t>
      </w:r>
      <w:r w:rsidRPr="008360D8">
        <w:rPr>
          <w:rStyle w:val="StyleUnderline"/>
          <w:rFonts w:asciiTheme="minorHAnsi" w:hAnsiTheme="minorHAnsi" w:cstheme="minorHAnsi"/>
        </w:rPr>
        <w:t>Liberals become radicals through</w:t>
      </w:r>
      <w:r w:rsidRPr="008360D8">
        <w:rPr>
          <w:rFonts w:asciiTheme="minorHAnsi" w:hAnsiTheme="minorHAnsi" w:cstheme="minorHAnsi"/>
          <w:sz w:val="10"/>
        </w:rPr>
        <w:t xml:space="preserve"> their own frustrating experiences with the system, but also through </w:t>
      </w:r>
      <w:r w:rsidRPr="008360D8">
        <w:rPr>
          <w:rStyle w:val="Emphasis"/>
          <w:rFonts w:asciiTheme="minorHAnsi" w:hAnsiTheme="minorHAnsi" w:cstheme="minorHAnsi"/>
          <w:b w:val="0"/>
          <w:bCs/>
        </w:rPr>
        <w:t>becoming engaged</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with people who became radical </w:t>
      </w:r>
      <w:r w:rsidRPr="008360D8">
        <w:rPr>
          <w:rStyle w:val="Emphasis"/>
          <w:rFonts w:asciiTheme="minorHAnsi" w:hAnsiTheme="minorHAnsi" w:cstheme="minorHAnsi"/>
          <w:b w:val="0"/>
          <w:bCs/>
        </w:rPr>
        <w:t>before them</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So </w:t>
      </w:r>
      <w:r w:rsidRPr="008360D8">
        <w:rPr>
          <w:rStyle w:val="StyleUnderline"/>
          <w:rFonts w:asciiTheme="minorHAnsi" w:hAnsiTheme="minorHAnsi" w:cstheme="minorHAnsi"/>
          <w:highlight w:val="green"/>
        </w:rPr>
        <w:t>when radicals</w:t>
      </w:r>
      <w:r w:rsidRPr="008360D8">
        <w:rPr>
          <w:rStyle w:val="StyleUnderline"/>
          <w:rFonts w:asciiTheme="minorHAnsi" w:hAnsiTheme="minorHAnsi" w:cstheme="minorHAnsi"/>
        </w:rPr>
        <w:t xml:space="preserve"> who have already come to some important conclusions about the shortcomings of existing system</w:t>
      </w:r>
      <w:r w:rsidRPr="008360D8">
        <w:rPr>
          <w:rFonts w:asciiTheme="minorHAnsi" w:hAnsiTheme="minorHAnsi" w:cstheme="minorHAnsi"/>
          <w:sz w:val="10"/>
        </w:rPr>
        <w:t xml:space="preserve"> </w:t>
      </w:r>
      <w:r w:rsidRPr="008360D8">
        <w:rPr>
          <w:rStyle w:val="Emphasis"/>
          <w:rFonts w:asciiTheme="minorHAnsi" w:hAnsiTheme="minorHAnsi" w:cstheme="minorHAnsi"/>
          <w:b w:val="0"/>
          <w:bCs/>
          <w:highlight w:val="green"/>
        </w:rPr>
        <w:t>mock</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deride</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or</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dismiss</w:t>
      </w:r>
      <w:r w:rsidRPr="008360D8">
        <w:rPr>
          <w:rFonts w:asciiTheme="minorHAnsi" w:hAnsiTheme="minorHAnsi" w:cstheme="minorHAnsi"/>
          <w:sz w:val="10"/>
        </w:rPr>
        <w:t xml:space="preserve"> those who have not achieved the same level of consciousness, they are helping no one. </w:t>
      </w:r>
      <w:r w:rsidRPr="008360D8">
        <w:rPr>
          <w:rStyle w:val="StyleUnderline"/>
          <w:rFonts w:asciiTheme="minorHAnsi" w:hAnsiTheme="minorHAnsi" w:cstheme="minorHAnsi"/>
          <w:highlight w:val="green"/>
        </w:rPr>
        <w:t>This isn’t</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leadership</w:t>
      </w:r>
      <w:r w:rsidRPr="008360D8">
        <w:rPr>
          <w:rFonts w:asciiTheme="minorHAnsi" w:hAnsiTheme="minorHAnsi" w:cstheme="minorHAnsi"/>
          <w:sz w:val="10"/>
        </w:rPr>
        <w:t xml:space="preserve">, </w:t>
      </w:r>
      <w:r w:rsidRPr="008360D8">
        <w:rPr>
          <w:rStyle w:val="StyleUnderline"/>
          <w:rFonts w:asciiTheme="minorHAnsi" w:hAnsiTheme="minorHAnsi" w:cstheme="minorHAnsi"/>
        </w:rPr>
        <w:t>it’s</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infantile</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It’s also</w:t>
      </w:r>
      <w:r w:rsidRPr="008360D8">
        <w:rPr>
          <w:rStyle w:val="StyleUnderline"/>
          <w:rFonts w:asciiTheme="minorHAnsi" w:hAnsiTheme="minorHAnsi" w:cstheme="minorHAnsi"/>
        </w:rPr>
        <w:t xml:space="preserve"> a recipe for </w:t>
      </w:r>
      <w:r w:rsidRPr="008360D8">
        <w:rPr>
          <w:rStyle w:val="StyleUnderline"/>
          <w:rFonts w:asciiTheme="minorHAnsi" w:hAnsiTheme="minorHAnsi" w:cstheme="minorHAnsi"/>
          <w:highlight w:val="green"/>
        </w:rPr>
        <w:t>how to keep a movement</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szCs w:val="26"/>
          <w:highlight w:val="green"/>
        </w:rPr>
        <w:t>tiny and irrelevant</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If you want a movement of the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 xml:space="preserve">politically </w:t>
      </w:r>
      <w:r w:rsidRPr="008360D8">
        <w:rPr>
          <w:rStyle w:val="Emphasis"/>
          <w:rFonts w:asciiTheme="minorHAnsi" w:hAnsiTheme="minorHAnsi" w:cstheme="minorHAnsi"/>
          <w:b w:val="0"/>
          <w:bCs/>
          <w:highlight w:val="green"/>
        </w:rPr>
        <w:t>pure</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and</w:t>
      </w:r>
      <w:r w:rsidRPr="008360D8">
        <w:rPr>
          <w:rFonts w:asciiTheme="minorHAnsi" w:hAnsiTheme="minorHAnsi" w:cstheme="minorHAnsi"/>
          <w:sz w:val="10"/>
        </w:rPr>
        <w:t xml:space="preserve"> </w:t>
      </w:r>
      <w:r w:rsidRPr="008360D8">
        <w:rPr>
          <w:rStyle w:val="Emphasis"/>
          <w:rFonts w:asciiTheme="minorHAnsi" w:hAnsiTheme="minorHAnsi" w:cstheme="minorHAnsi"/>
          <w:b w:val="0"/>
          <w:bCs/>
          <w:highlight w:val="green"/>
        </w:rPr>
        <w:t>already committed</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then you and your</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highlight w:val="green"/>
        </w:rPr>
        <w:t>select friends</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should go</w:t>
      </w:r>
      <w:r w:rsidRPr="008360D8">
        <w:rPr>
          <w:rStyle w:val="StyleUnderline"/>
          <w:rFonts w:asciiTheme="minorHAnsi" w:hAnsiTheme="minorHAnsi" w:cstheme="minorHAnsi"/>
        </w:rPr>
        <w:t xml:space="preserve"> right ahead </w:t>
      </w:r>
      <w:r w:rsidRPr="008360D8">
        <w:rPr>
          <w:rStyle w:val="StyleUnderline"/>
          <w:rFonts w:asciiTheme="minorHAnsi" w:hAnsiTheme="minorHAnsi" w:cstheme="minorHAnsi"/>
          <w:highlight w:val="green"/>
        </w:rPr>
        <w:t>and be the resistance</w:t>
      </w:r>
      <w:r w:rsidRPr="008360D8">
        <w:rPr>
          <w:rStyle w:val="StyleUnderline"/>
          <w:rFonts w:asciiTheme="minorHAnsi" w:hAnsiTheme="minorHAnsi" w:cstheme="minorHAnsi"/>
        </w:rPr>
        <w:t xml:space="preserve"> to Trump. </w:t>
      </w:r>
      <w:r w:rsidRPr="008360D8">
        <w:rPr>
          <w:rFonts w:asciiTheme="minorHAnsi" w:hAnsiTheme="minorHAnsi" w:cstheme="minorHAnsi"/>
          <w:sz w:val="10"/>
        </w:rPr>
        <w:t xml:space="preserve">Questioning Everything </w:t>
      </w:r>
      <w:r w:rsidRPr="008360D8">
        <w:rPr>
          <w:rStyle w:val="StyleUnderline"/>
          <w:rFonts w:asciiTheme="minorHAnsi" w:hAnsiTheme="minorHAnsi" w:cstheme="minorHAnsi"/>
        </w:rPr>
        <w:t xml:space="preserve">Should the marches have been more multiracial and working class? </w:t>
      </w:r>
      <w:r w:rsidRPr="008360D8">
        <w:rPr>
          <w:rStyle w:val="Emphasis"/>
          <w:rFonts w:asciiTheme="minorHAnsi" w:hAnsiTheme="minorHAnsi" w:cstheme="minorHAnsi"/>
          <w:b w:val="0"/>
          <w:bCs/>
        </w:rPr>
        <w:t>Yes</w:t>
      </w:r>
      <w:r w:rsidRPr="008360D8">
        <w:rPr>
          <w:rFonts w:asciiTheme="minorHAnsi" w:hAnsiTheme="minorHAnsi" w:cstheme="minorHAnsi"/>
          <w:sz w:val="10"/>
        </w:rPr>
        <w:t xml:space="preserve">! </w:t>
      </w:r>
      <w:r w:rsidRPr="008360D8">
        <w:rPr>
          <w:rStyle w:val="StyleUnderline"/>
          <w:rFonts w:asciiTheme="minorHAnsi" w:hAnsiTheme="minorHAnsi" w:cstheme="minorHAnsi"/>
        </w:rPr>
        <w:t>But you are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not a serious organizer</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if that’s where your answer to the question </w:t>
      </w:r>
      <w:r w:rsidRPr="008360D8">
        <w:rPr>
          <w:rStyle w:val="Emphasis"/>
          <w:rFonts w:asciiTheme="minorHAnsi" w:hAnsiTheme="minorHAnsi" w:cstheme="minorHAnsi"/>
          <w:b w:val="0"/>
          <w:bCs/>
        </w:rPr>
        <w:t>ends</w:t>
      </w:r>
      <w:r w:rsidRPr="008360D8">
        <w:rPr>
          <w:rFonts w:asciiTheme="minorHAnsi" w:hAnsiTheme="minorHAnsi" w:cstheme="minorHAnsi"/>
          <w:sz w:val="10"/>
        </w:rPr>
        <w:t xml:space="preserve">. </w:t>
      </w:r>
      <w:r w:rsidRPr="008360D8">
        <w:rPr>
          <w:rStyle w:val="StyleUnderline"/>
          <w:rFonts w:asciiTheme="minorHAnsi" w:hAnsiTheme="minorHAnsi" w:cstheme="minorHAnsi"/>
        </w:rPr>
        <w:t>The issue for the Left is</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how we get from where we are today to where we want to be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in terms of making our marches </w:t>
      </w:r>
      <w:r w:rsidRPr="008360D8">
        <w:rPr>
          <w:rStyle w:val="Emphasis"/>
          <w:rFonts w:asciiTheme="minorHAnsi" w:hAnsiTheme="minorHAnsi" w:cstheme="minorHAnsi"/>
          <w:b w:val="0"/>
          <w:bCs/>
        </w:rPr>
        <w:t>blacker</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browner</w:t>
      </w:r>
      <w:r w:rsidRPr="008360D8">
        <w:rPr>
          <w:rFonts w:asciiTheme="minorHAnsi" w:hAnsiTheme="minorHAnsi" w:cstheme="minorHAnsi"/>
          <w:sz w:val="10"/>
        </w:rPr>
        <w:t xml:space="preserve">, </w:t>
      </w:r>
      <w:r w:rsidRPr="008360D8">
        <w:rPr>
          <w:rStyle w:val="StyleUnderline"/>
          <w:rFonts w:asciiTheme="minorHAnsi" w:hAnsiTheme="minorHAnsi" w:cstheme="minorHAnsi"/>
        </w:rPr>
        <w:t>and more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working class</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Simply </w:t>
      </w:r>
      <w:r w:rsidRPr="008360D8">
        <w:rPr>
          <w:rStyle w:val="Emphasis"/>
          <w:rFonts w:asciiTheme="minorHAnsi" w:hAnsiTheme="minorHAnsi" w:cstheme="minorHAnsi"/>
          <w:b w:val="0"/>
          <w:bCs/>
        </w:rPr>
        <w:t xml:space="preserve">complaining about it changes nothing. </w:t>
      </w:r>
      <w:r w:rsidRPr="008360D8">
        <w:rPr>
          <w:rStyle w:val="StyleUnderline"/>
          <w:rFonts w:asciiTheme="minorHAnsi" w:hAnsiTheme="minorHAnsi" w:cstheme="minorHAnsi"/>
        </w:rPr>
        <w:t xml:space="preserve">There will no effective movement against Trump that doesn’t directly confront the issue of racism. </w:t>
      </w:r>
      <w:r w:rsidRPr="008360D8">
        <w:rPr>
          <w:rFonts w:asciiTheme="minorHAnsi" w:hAnsiTheme="minorHAnsi" w:cstheme="minorHAnsi"/>
          <w:sz w:val="10"/>
        </w:rPr>
        <w:t xml:space="preserve">It has to be front and center, and it seemed to me that the march organizers took that question seriously and made genuine efforts to shift shortcomings in their original approach. The organized turnout of unions for the Washington demonstration was much smaller than it should have been. But at least some sections of the labor movement did feel the pressure from its own membership to devote greater resources to mobilization in the final weeks, and plenty of union members got themselves to the march as individuals and with rank-and-file members. That’s something for the Left to build on in making labor central to the anti-Trump resistance. </w:t>
      </w:r>
      <w:r w:rsidRPr="008360D8">
        <w:rPr>
          <w:rStyle w:val="StyleUnderline"/>
          <w:rFonts w:asciiTheme="minorHAnsi" w:hAnsiTheme="minorHAnsi" w:cstheme="minorHAnsi"/>
        </w:rPr>
        <w:t>The</w:t>
      </w:r>
      <w:r w:rsidRPr="008360D8">
        <w:rPr>
          <w:rFonts w:asciiTheme="minorHAnsi" w:hAnsiTheme="minorHAnsi" w:cstheme="minorHAnsi"/>
          <w:sz w:val="10"/>
        </w:rPr>
        <w:t xml:space="preserve"> women’s </w:t>
      </w:r>
      <w:r w:rsidRPr="008360D8">
        <w:rPr>
          <w:rStyle w:val="StyleUnderline"/>
          <w:rFonts w:asciiTheme="minorHAnsi" w:hAnsiTheme="minorHAnsi" w:cstheme="minorHAnsi"/>
        </w:rPr>
        <w:t>marches were the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beginning</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not the end</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What happens next will be decided by </w:t>
      </w:r>
      <w:r w:rsidRPr="008360D8">
        <w:rPr>
          <w:rStyle w:val="Emphasis"/>
          <w:rFonts w:asciiTheme="minorHAnsi" w:hAnsiTheme="minorHAnsi" w:cstheme="minorHAnsi"/>
          <w:b w:val="0"/>
          <w:bCs/>
        </w:rPr>
        <w:t>what we do</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Movements</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do not come</w:t>
      </w:r>
      <w:r w:rsidRPr="008360D8">
        <w:rPr>
          <w:rStyle w:val="StyleUnderline"/>
          <w:rFonts w:asciiTheme="minorHAnsi" w:hAnsiTheme="minorHAnsi" w:cstheme="minorHAnsi"/>
        </w:rPr>
        <w:t xml:space="preserve"> to us </w:t>
      </w:r>
      <w:r w:rsidRPr="008360D8">
        <w:rPr>
          <w:rStyle w:val="StyleUnderline"/>
          <w:rFonts w:asciiTheme="minorHAnsi" w:hAnsiTheme="minorHAnsi" w:cstheme="minorHAnsi"/>
          <w:highlight w:val="green"/>
        </w:rPr>
        <w:t>from heaven</w:t>
      </w:r>
      <w:r w:rsidRPr="008360D8">
        <w:rPr>
          <w:rStyle w:val="StyleUnderline"/>
          <w:rFonts w:asciiTheme="minorHAnsi" w:hAnsiTheme="minorHAnsi" w:cstheme="minorHAnsi"/>
        </w:rPr>
        <w:t xml:space="preserve">, fully formed and organized. </w:t>
      </w:r>
      <w:r w:rsidRPr="008360D8">
        <w:rPr>
          <w:rStyle w:val="StyleUnderline"/>
          <w:rFonts w:asciiTheme="minorHAnsi" w:hAnsiTheme="minorHAnsi" w:cstheme="minorHAnsi"/>
          <w:highlight w:val="green"/>
        </w:rPr>
        <w:t xml:space="preserve">They are built </w:t>
      </w:r>
      <w:r w:rsidRPr="008360D8">
        <w:rPr>
          <w:rStyle w:val="StyleUnderline"/>
          <w:rFonts w:asciiTheme="minorHAnsi" w:hAnsiTheme="minorHAnsi" w:cstheme="minorHAnsi"/>
        </w:rPr>
        <w:t>by</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actual people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with all their political </w:t>
      </w:r>
      <w:r w:rsidRPr="008360D8">
        <w:rPr>
          <w:rStyle w:val="Emphasis"/>
          <w:rFonts w:asciiTheme="minorHAnsi" w:hAnsiTheme="minorHAnsi" w:cstheme="minorHAnsi"/>
          <w:b w:val="0"/>
          <w:bCs/>
        </w:rPr>
        <w:t>questions</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weaknesses</w:t>
      </w:r>
      <w:r w:rsidRPr="008360D8">
        <w:rPr>
          <w:rStyle w:val="StyleUnderline"/>
          <w:rFonts w:asciiTheme="minorHAnsi" w:hAnsiTheme="minorHAnsi" w:cstheme="minorHAnsi"/>
        </w:rPr>
        <w:t xml:space="preserve">, and </w:t>
      </w:r>
      <w:r w:rsidRPr="008360D8">
        <w:rPr>
          <w:rStyle w:val="Emphasis"/>
          <w:rFonts w:asciiTheme="minorHAnsi" w:hAnsiTheme="minorHAnsi" w:cstheme="minorHAnsi"/>
          <w:b w:val="0"/>
          <w:bCs/>
        </w:rPr>
        <w:t>strengths</w:t>
      </w:r>
      <w:r w:rsidRPr="008360D8">
        <w:rPr>
          <w:rStyle w:val="StyleUnderline"/>
          <w:rFonts w:asciiTheme="minorHAnsi" w:hAnsiTheme="minorHAnsi" w:cstheme="minorHAnsi"/>
        </w:rPr>
        <w:t>. If the Left doesn’t engage with the aim of contending for</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leadership</w:t>
      </w:r>
      <w:r w:rsidRPr="008360D8">
        <w:rPr>
          <w:rFonts w:asciiTheme="minorHAnsi" w:hAnsiTheme="minorHAnsi" w:cstheme="minorHAnsi"/>
          <w:sz w:val="10"/>
        </w:rPr>
        <w:t xml:space="preserve"> </w:t>
      </w:r>
      <w:r w:rsidRPr="008360D8">
        <w:rPr>
          <w:rStyle w:val="StyleUnderline"/>
          <w:rFonts w:asciiTheme="minorHAnsi" w:hAnsiTheme="minorHAnsi" w:cstheme="minorHAnsi"/>
        </w:rPr>
        <w:t>and</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influence</w:t>
      </w:r>
      <w:r w:rsidRPr="008360D8">
        <w:rPr>
          <w:rFonts w:asciiTheme="minorHAnsi" w:hAnsiTheme="minorHAnsi" w:cstheme="minorHAnsi"/>
          <w:sz w:val="10"/>
        </w:rPr>
        <w:t xml:space="preserve">, </w:t>
      </w:r>
      <w:r w:rsidRPr="008360D8">
        <w:rPr>
          <w:rStyle w:val="StyleUnderline"/>
          <w:rFonts w:asciiTheme="minorHAnsi" w:hAnsiTheme="minorHAnsi" w:cstheme="minorHAnsi"/>
        </w:rPr>
        <w:t>we just concede these forces to the</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Democrats and liberals</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who will certainly try to </w:t>
      </w:r>
      <w:r w:rsidRPr="008360D8">
        <w:rPr>
          <w:rStyle w:val="Emphasis"/>
          <w:rFonts w:asciiTheme="minorHAnsi" w:hAnsiTheme="minorHAnsi" w:cstheme="minorHAnsi"/>
          <w:b w:val="0"/>
          <w:bCs/>
        </w:rPr>
        <w:t>confine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the new upsurge of opposition to the political limits they want to define. </w:t>
      </w:r>
      <w:r w:rsidRPr="008360D8">
        <w:rPr>
          <w:rStyle w:val="StyleUnderline"/>
          <w:rFonts w:asciiTheme="minorHAnsi" w:hAnsiTheme="minorHAnsi" w:cstheme="minorHAnsi"/>
          <w:highlight w:val="green"/>
        </w:rPr>
        <w:t>The point isn’t to bury our arguments</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 xml:space="preserve">but to learn </w:t>
      </w:r>
      <w:r w:rsidRPr="008360D8">
        <w:rPr>
          <w:rStyle w:val="Emphasis"/>
          <w:rFonts w:asciiTheme="minorHAnsi" w:hAnsiTheme="minorHAnsi" w:cstheme="minorHAnsi"/>
          <w:b w:val="0"/>
          <w:bCs/>
          <w:highlight w:val="green"/>
        </w:rPr>
        <w:t>how to make them</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while</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operating in</w:t>
      </w:r>
      <w:r w:rsidRPr="008360D8">
        <w:rPr>
          <w:rStyle w:val="StyleUnderline"/>
          <w:rFonts w:asciiTheme="minorHAnsi" w:hAnsiTheme="minorHAnsi" w:cstheme="minorHAnsi"/>
        </w:rPr>
        <w:t xml:space="preserve"> political </w:t>
      </w:r>
      <w:r w:rsidRPr="008360D8">
        <w:rPr>
          <w:rStyle w:val="StyleUnderline"/>
          <w:rFonts w:asciiTheme="minorHAnsi" w:hAnsiTheme="minorHAnsi" w:cstheme="minorHAnsi"/>
          <w:highlight w:val="green"/>
        </w:rPr>
        <w:t xml:space="preserve">arenas that </w:t>
      </w:r>
      <w:r w:rsidRPr="008360D8">
        <w:rPr>
          <w:rStyle w:val="Emphasis"/>
          <w:rFonts w:asciiTheme="minorHAnsi" w:hAnsiTheme="minorHAnsi" w:cstheme="minorHAnsi"/>
          <w:b w:val="0"/>
          <w:bCs/>
          <w:highlight w:val="green"/>
        </w:rPr>
        <w:t>aren’t just our own</w:t>
      </w:r>
      <w:r w:rsidRPr="008360D8">
        <w:rPr>
          <w:rStyle w:val="Emphasis"/>
          <w:rFonts w:asciiTheme="minorHAnsi" w:hAnsiTheme="minorHAnsi" w:cstheme="minorHAnsi"/>
          <w:b w:val="0"/>
          <w:bCs/>
        </w:rPr>
        <w:t xml:space="preserve"> if we want to win people to more radical politics</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Revolutionary socialists have a long and rich tradition of building </w:t>
      </w:r>
      <w:r w:rsidRPr="008360D8">
        <w:rPr>
          <w:rStyle w:val="Emphasis"/>
          <w:rFonts w:asciiTheme="minorHAnsi" w:hAnsiTheme="minorHAnsi" w:cstheme="minorHAnsi"/>
          <w:b w:val="0"/>
          <w:bCs/>
        </w:rPr>
        <w:t>united fronts</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which seems more real now that </w:t>
      </w:r>
      <w:r w:rsidRPr="008360D8">
        <w:rPr>
          <w:rStyle w:val="Emphasis"/>
          <w:rFonts w:asciiTheme="minorHAnsi" w:hAnsiTheme="minorHAnsi" w:cstheme="minorHAnsi"/>
          <w:b w:val="0"/>
          <w:bCs/>
        </w:rPr>
        <w:t>three million people</w:t>
      </w:r>
      <w:r w:rsidRPr="008360D8">
        <w:rPr>
          <w:rStyle w:val="StyleUnderline"/>
          <w:rFonts w:asciiTheme="minorHAnsi" w:hAnsiTheme="minorHAnsi" w:cstheme="minorHAnsi"/>
        </w:rPr>
        <w:t xml:space="preserve"> were in the </w:t>
      </w:r>
      <w:r w:rsidRPr="008360D8">
        <w:rPr>
          <w:rStyle w:val="StyleUnderline"/>
          <w:rFonts w:asciiTheme="minorHAnsi" w:hAnsiTheme="minorHAnsi" w:cstheme="minorHAnsi"/>
        </w:rPr>
        <w:lastRenderedPageBreak/>
        <w:t>streets</w:t>
      </w:r>
      <w:r w:rsidRPr="008360D8">
        <w:rPr>
          <w:rFonts w:asciiTheme="minorHAnsi" w:hAnsiTheme="minorHAnsi" w:cstheme="minorHAnsi"/>
          <w:sz w:val="10"/>
        </w:rPr>
        <w:t xml:space="preserve">. </w:t>
      </w:r>
      <w:r w:rsidRPr="008360D8">
        <w:rPr>
          <w:rStyle w:val="StyleUnderline"/>
          <w:rFonts w:asciiTheme="minorHAnsi" w:hAnsiTheme="minorHAnsi" w:cstheme="minorHAnsi"/>
        </w:rPr>
        <w:t>We must do a better job at facilitating</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debate, discussion, and argument</w:t>
      </w:r>
      <w:r w:rsidRPr="008360D8">
        <w:rPr>
          <w:rFonts w:asciiTheme="minorHAnsi" w:hAnsiTheme="minorHAnsi" w:cstheme="minorHAnsi"/>
          <w:sz w:val="10"/>
        </w:rPr>
        <w:t xml:space="preserve"> </w:t>
      </w:r>
      <w:r w:rsidRPr="008360D8">
        <w:rPr>
          <w:rStyle w:val="StyleUnderline"/>
          <w:rFonts w:asciiTheme="minorHAnsi" w:hAnsiTheme="minorHAnsi" w:cstheme="minorHAnsi"/>
        </w:rPr>
        <w:t>so that we talk about how to build the kind of movement we want</w:t>
      </w:r>
      <w:r w:rsidRPr="008360D8">
        <w:rPr>
          <w:rFonts w:asciiTheme="minorHAnsi" w:hAnsiTheme="minorHAnsi" w:cstheme="minorHAnsi"/>
          <w:sz w:val="10"/>
        </w:rPr>
        <w:t xml:space="preserve">. But </w:t>
      </w:r>
      <w:r w:rsidRPr="008360D8">
        <w:rPr>
          <w:rStyle w:val="StyleUnderline"/>
          <w:rFonts w:asciiTheme="minorHAnsi" w:hAnsiTheme="minorHAnsi" w:cstheme="minorHAnsi"/>
          <w:highlight w:val="green"/>
        </w:rPr>
        <w:t>endless</w:t>
      </w:r>
      <w:r w:rsidRPr="008360D8">
        <w:rPr>
          <w:rFonts w:asciiTheme="minorHAnsi" w:hAnsiTheme="minorHAnsi" w:cstheme="minorHAnsi"/>
          <w:sz w:val="10"/>
        </w:rPr>
        <w:t xml:space="preserve"> social media </w:t>
      </w:r>
      <w:r w:rsidRPr="008360D8">
        <w:rPr>
          <w:rStyle w:val="Emphasis"/>
          <w:rFonts w:asciiTheme="minorHAnsi" w:hAnsiTheme="minorHAnsi" w:cstheme="minorHAnsi"/>
          <w:b w:val="0"/>
          <w:bCs/>
          <w:highlight w:val="green"/>
        </w:rPr>
        <w:t>critiques</w:t>
      </w:r>
      <w:r w:rsidRPr="008360D8">
        <w:rPr>
          <w:rFonts w:asciiTheme="minorHAnsi" w:hAnsiTheme="minorHAnsi" w:cstheme="minorHAnsi"/>
          <w:sz w:val="10"/>
          <w:highlight w:val="green"/>
        </w:rPr>
        <w:t xml:space="preserve"> </w:t>
      </w:r>
      <w:r w:rsidRPr="008360D8">
        <w:rPr>
          <w:rStyle w:val="StyleUnderline"/>
          <w:rFonts w:asciiTheme="minorHAnsi" w:hAnsiTheme="minorHAnsi" w:cstheme="minorHAnsi"/>
          <w:highlight w:val="green"/>
        </w:rPr>
        <w:t>with no commitment to</w:t>
      </w:r>
      <w:r w:rsidRPr="008360D8">
        <w:rPr>
          <w:rFonts w:asciiTheme="minorHAnsi" w:hAnsiTheme="minorHAnsi" w:cstheme="minorHAnsi"/>
          <w:sz w:val="10"/>
          <w:highlight w:val="green"/>
        </w:rPr>
        <w:t xml:space="preserve"> </w:t>
      </w:r>
      <w:r w:rsidRPr="008360D8">
        <w:rPr>
          <w:rStyle w:val="Emphasis"/>
          <w:rFonts w:asciiTheme="minorHAnsi" w:hAnsiTheme="minorHAnsi" w:cstheme="minorHAnsi"/>
          <w:b w:val="0"/>
          <w:bCs/>
        </w:rPr>
        <w:t xml:space="preserve">diving into that </w:t>
      </w:r>
      <w:r w:rsidRPr="008360D8">
        <w:rPr>
          <w:rStyle w:val="Emphasis"/>
          <w:rFonts w:asciiTheme="minorHAnsi" w:hAnsiTheme="minorHAnsi" w:cstheme="minorHAnsi"/>
          <w:b w:val="0"/>
          <w:bCs/>
          <w:highlight w:val="green"/>
        </w:rPr>
        <w:t>struggle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for the kind of movement we want </w:t>
      </w:r>
      <w:r w:rsidRPr="008360D8">
        <w:rPr>
          <w:rStyle w:val="Emphasis"/>
          <w:rFonts w:asciiTheme="minorHAnsi" w:hAnsiTheme="minorHAnsi" w:cstheme="minorHAnsi"/>
          <w:b w:val="0"/>
          <w:bCs/>
          <w:highlight w:val="green"/>
        </w:rPr>
        <w:t>is not a serious approach</w:t>
      </w:r>
      <w:r w:rsidRPr="008360D8">
        <w:rPr>
          <w:rStyle w:val="StyleUnderline"/>
          <w:rFonts w:asciiTheme="minorHAnsi" w:hAnsiTheme="minorHAnsi" w:cstheme="minorHAnsi"/>
        </w:rPr>
        <w:t>. There are literally</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millions of people</w:t>
      </w:r>
      <w:r w:rsidRPr="008360D8">
        <w:rPr>
          <w:rFonts w:asciiTheme="minorHAnsi" w:hAnsiTheme="minorHAnsi" w:cstheme="minorHAnsi"/>
          <w:sz w:val="10"/>
        </w:rPr>
        <w:t xml:space="preserve"> </w:t>
      </w:r>
      <w:r w:rsidRPr="008360D8">
        <w:rPr>
          <w:rStyle w:val="StyleUnderline"/>
          <w:rFonts w:asciiTheme="minorHAnsi" w:hAnsiTheme="minorHAnsi" w:cstheme="minorHAnsi"/>
        </w:rPr>
        <w:t xml:space="preserve">in this country who are now questioning </w:t>
      </w:r>
      <w:r w:rsidRPr="008360D8">
        <w:rPr>
          <w:rStyle w:val="Emphasis"/>
          <w:rFonts w:asciiTheme="minorHAnsi" w:hAnsiTheme="minorHAnsi" w:cstheme="minorHAnsi"/>
          <w:b w:val="0"/>
          <w:bCs/>
        </w:rPr>
        <w:t>everything</w:t>
      </w:r>
      <w:r w:rsidRPr="008360D8">
        <w:rPr>
          <w:rFonts w:asciiTheme="minorHAnsi" w:hAnsiTheme="minorHAnsi" w:cstheme="minorHAnsi"/>
          <w:sz w:val="10"/>
        </w:rPr>
        <w:t xml:space="preserve">. </w:t>
      </w:r>
      <w:r w:rsidRPr="008360D8">
        <w:rPr>
          <w:rStyle w:val="StyleUnderline"/>
          <w:rFonts w:asciiTheme="minorHAnsi" w:hAnsiTheme="minorHAnsi" w:cstheme="minorHAnsi"/>
          <w:highlight w:val="green"/>
        </w:rPr>
        <w:t xml:space="preserve">We need to open </w:t>
      </w:r>
      <w:r w:rsidRPr="008360D8">
        <w:rPr>
          <w:rStyle w:val="StyleUnderline"/>
          <w:rFonts w:asciiTheme="minorHAnsi" w:hAnsiTheme="minorHAnsi" w:cstheme="minorHAnsi"/>
        </w:rPr>
        <w:t xml:space="preserve">up </w:t>
      </w:r>
      <w:r w:rsidRPr="008360D8">
        <w:rPr>
          <w:rStyle w:val="StyleUnderline"/>
          <w:rFonts w:asciiTheme="minorHAnsi" w:hAnsiTheme="minorHAnsi" w:cstheme="minorHAnsi"/>
          <w:highlight w:val="green"/>
        </w:rPr>
        <w:t xml:space="preserve">our </w:t>
      </w:r>
      <w:r w:rsidRPr="008360D8">
        <w:rPr>
          <w:rStyle w:val="Emphasis"/>
          <w:rFonts w:asciiTheme="minorHAnsi" w:hAnsiTheme="minorHAnsi" w:cstheme="minorHAnsi"/>
          <w:b w:val="0"/>
          <w:bCs/>
          <w:highlight w:val="green"/>
        </w:rPr>
        <w:t>organizations</w:t>
      </w:r>
      <w:r w:rsidRPr="008360D8">
        <w:rPr>
          <w:rStyle w:val="StyleUnderline"/>
          <w:rFonts w:asciiTheme="minorHAnsi" w:hAnsiTheme="minorHAnsi" w:cstheme="minorHAnsi"/>
        </w:rPr>
        <w:t xml:space="preserve">, planning </w:t>
      </w:r>
      <w:r w:rsidRPr="008360D8">
        <w:rPr>
          <w:rStyle w:val="Emphasis"/>
          <w:rFonts w:asciiTheme="minorHAnsi" w:hAnsiTheme="minorHAnsi" w:cstheme="minorHAnsi"/>
          <w:b w:val="0"/>
          <w:bCs/>
        </w:rPr>
        <w:t>meetings</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rPr>
        <w:t>marches</w:t>
      </w:r>
      <w:r w:rsidRPr="008360D8">
        <w:rPr>
          <w:rStyle w:val="StyleUnderline"/>
          <w:rFonts w:asciiTheme="minorHAnsi" w:hAnsiTheme="minorHAnsi" w:cstheme="minorHAnsi"/>
        </w:rPr>
        <w:t>, and much more to them</w:t>
      </w:r>
      <w:r w:rsidRPr="008360D8">
        <w:rPr>
          <w:rFonts w:asciiTheme="minorHAnsi" w:hAnsiTheme="minorHAnsi" w:cstheme="minorHAnsi"/>
          <w:sz w:val="10"/>
        </w:rPr>
        <w:t xml:space="preserve">. </w:t>
      </w:r>
      <w:r w:rsidRPr="008360D8">
        <w:rPr>
          <w:rStyle w:val="StyleUnderline"/>
          <w:rFonts w:asciiTheme="minorHAnsi" w:hAnsiTheme="minorHAnsi" w:cstheme="minorHAnsi"/>
        </w:rPr>
        <w:t>We need to</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read together</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learn together</w:t>
      </w:r>
      <w:r w:rsidRPr="008360D8">
        <w:rPr>
          <w:rFonts w:asciiTheme="minorHAnsi" w:hAnsiTheme="minorHAnsi" w:cstheme="minorHAnsi"/>
          <w:sz w:val="10"/>
        </w:rPr>
        <w:t xml:space="preserve">, </w:t>
      </w:r>
      <w:r w:rsidRPr="008360D8">
        <w:rPr>
          <w:rStyle w:val="Emphasis"/>
          <w:rFonts w:asciiTheme="minorHAnsi" w:hAnsiTheme="minorHAnsi" w:cstheme="minorHAnsi"/>
          <w:b w:val="0"/>
          <w:bCs/>
        </w:rPr>
        <w:t>be in the streets together</w:t>
      </w:r>
      <w:r w:rsidRPr="008360D8">
        <w:rPr>
          <w:rFonts w:asciiTheme="minorHAnsi" w:hAnsiTheme="minorHAnsi" w:cstheme="minorHAnsi"/>
          <w:sz w:val="10"/>
        </w:rPr>
        <w:t>, and stand up to this assault together.</w:t>
      </w:r>
    </w:p>
    <w:p w14:paraId="51C7582D" w14:textId="77777777" w:rsidR="00B147DE" w:rsidRPr="008360D8" w:rsidRDefault="00B147DE" w:rsidP="00B147DE">
      <w:pPr>
        <w:rPr>
          <w:rFonts w:asciiTheme="minorHAnsi" w:hAnsiTheme="minorHAnsi" w:cstheme="minorHAnsi"/>
        </w:rPr>
      </w:pPr>
    </w:p>
    <w:p w14:paraId="21EB6A0F" w14:textId="28662FC6" w:rsidR="006A4D72" w:rsidRPr="008360D8" w:rsidRDefault="006A4D72" w:rsidP="006A4D72">
      <w:pPr>
        <w:pStyle w:val="Heading2"/>
        <w:rPr>
          <w:rFonts w:asciiTheme="minorHAnsi" w:hAnsiTheme="minorHAnsi" w:cstheme="minorHAnsi"/>
        </w:rPr>
      </w:pPr>
      <w:r w:rsidRPr="008360D8">
        <w:rPr>
          <w:rFonts w:asciiTheme="minorHAnsi" w:hAnsiTheme="minorHAnsi" w:cstheme="minorHAnsi"/>
        </w:rPr>
        <w:lastRenderedPageBreak/>
        <w:t>2NC</w:t>
      </w:r>
    </w:p>
    <w:p w14:paraId="7FEDC0F7" w14:textId="164933CD" w:rsidR="00B147DE" w:rsidRPr="008360D8" w:rsidRDefault="00B147DE" w:rsidP="00B147DE">
      <w:pPr>
        <w:pStyle w:val="Heading3"/>
        <w:rPr>
          <w:rFonts w:asciiTheme="minorHAnsi" w:hAnsiTheme="minorHAnsi" w:cstheme="minorHAnsi"/>
        </w:rPr>
      </w:pPr>
      <w:r w:rsidRPr="008360D8">
        <w:rPr>
          <w:rFonts w:asciiTheme="minorHAnsi" w:hAnsiTheme="minorHAnsi" w:cstheme="minorHAnsi"/>
        </w:rPr>
        <w:lastRenderedPageBreak/>
        <w:t xml:space="preserve">2NC --- Link </w:t>
      </w:r>
    </w:p>
    <w:sdt>
      <w:sdtPr>
        <w:rPr>
          <w:rFonts w:asciiTheme="minorHAnsi" w:hAnsiTheme="minorHAnsi" w:cstheme="minorHAnsi"/>
        </w:rPr>
        <w:tag w:val="goog_rdk_168"/>
        <w:id w:val="-1066486605"/>
      </w:sdtPr>
      <w:sdtEndPr/>
      <w:sdtContent>
        <w:p w14:paraId="06E178F3" w14:textId="77777777" w:rsidR="00355059" w:rsidRPr="008360D8" w:rsidRDefault="00355059" w:rsidP="00355059">
          <w:pPr>
            <w:pStyle w:val="Heading4"/>
            <w:rPr>
              <w:rFonts w:asciiTheme="minorHAnsi" w:hAnsiTheme="minorHAnsi" w:cstheme="minorHAnsi"/>
            </w:rPr>
          </w:pPr>
          <w:r w:rsidRPr="008360D8">
            <w:rPr>
              <w:rFonts w:asciiTheme="minorHAnsi" w:hAnsiTheme="minorHAnsi" w:cstheme="minorHAnsi"/>
            </w:rPr>
            <w:t>The aff’s strategy cedes the universal in favor of local, fragmented knowledge – this surrenders the ability to define the future to neoliberal hegemony – the universal is not inherently-oppressive, but it will be under unfettered capitalism</w:t>
          </w:r>
        </w:p>
      </w:sdtContent>
    </w:sdt>
    <w:sdt>
      <w:sdtPr>
        <w:rPr>
          <w:rFonts w:asciiTheme="minorHAnsi" w:hAnsiTheme="minorHAnsi" w:cstheme="minorHAnsi"/>
        </w:rPr>
        <w:tag w:val="goog_rdk_169"/>
        <w:id w:val="-1967187560"/>
      </w:sdtPr>
      <w:sdtEndPr/>
      <w:sdtContent>
        <w:p w14:paraId="12E9A69F" w14:textId="77777777" w:rsidR="00355059" w:rsidRPr="008360D8" w:rsidRDefault="00355059" w:rsidP="00355059">
          <w:pPr>
            <w:rPr>
              <w:rFonts w:asciiTheme="minorHAnsi" w:hAnsiTheme="minorHAnsi" w:cstheme="minorHAnsi"/>
            </w:rPr>
          </w:pPr>
          <w:r w:rsidRPr="008360D8">
            <w:rPr>
              <w:rStyle w:val="Style13ptBold"/>
              <w:rFonts w:asciiTheme="minorHAnsi" w:hAnsiTheme="minorHAnsi" w:cstheme="minorHAnsi"/>
            </w:rPr>
            <w:t>Hester 17</w:t>
          </w:r>
          <w:r w:rsidRPr="008360D8">
            <w:rPr>
              <w:rFonts w:asciiTheme="minorHAnsi" w:hAnsiTheme="minorHAnsi" w:cstheme="minorHAnsi"/>
            </w:rPr>
            <w:b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7">
            <w:r w:rsidRPr="008360D8">
              <w:rPr>
                <w:rFonts w:asciiTheme="minorHAnsi" w:hAnsiTheme="minorHAnsi" w:cstheme="minorHAnsi"/>
              </w:rPr>
              <w:t>http://www.e-flux.com/architecture/artificial-labor/140680/promethean-labors-and-domestic-realism/</w:t>
            </w:r>
          </w:hyperlink>
          <w:r w:rsidRPr="008360D8">
            <w:rPr>
              <w:rFonts w:asciiTheme="minorHAnsi" w:hAnsiTheme="minorHAnsi" w:cstheme="minorHAnsi"/>
            </w:rPr>
            <w:t xml:space="preserve"> rvs)</w:t>
          </w:r>
        </w:p>
      </w:sdtContent>
    </w:sdt>
    <w:sdt>
      <w:sdtPr>
        <w:rPr>
          <w:rFonts w:asciiTheme="minorHAnsi" w:hAnsiTheme="minorHAnsi" w:cstheme="minorHAnsi"/>
        </w:rPr>
        <w:tag w:val="goog_rdk_170"/>
        <w:id w:val="432785675"/>
      </w:sdtPr>
      <w:sdtEndPr>
        <w:rPr>
          <w:sz w:val="14"/>
        </w:rPr>
      </w:sdtEndPr>
      <w:sdtContent>
        <w:p w14:paraId="28A9D8E9" w14:textId="77777777" w:rsidR="00355059" w:rsidRPr="008360D8" w:rsidRDefault="00355059" w:rsidP="00355059">
          <w:pPr>
            <w:rPr>
              <w:rFonts w:asciiTheme="minorHAnsi" w:hAnsiTheme="minorHAnsi" w:cstheme="minorHAnsi"/>
              <w:sz w:val="14"/>
              <w:szCs w:val="16"/>
            </w:rPr>
          </w:pPr>
          <w:r w:rsidRPr="008360D8">
            <w:rPr>
              <w:rFonts w:asciiTheme="minorHAnsi" w:hAnsiTheme="minorHAnsi" w:cstheme="minorHAnsi"/>
              <w:sz w:val="14"/>
              <w:szCs w:val="16"/>
            </w:rPr>
            <w:t xml:space="preserve">There has been an excess of modesty in the feminist agendas of recent decades. Carol A. </w:t>
          </w:r>
          <w:r w:rsidRPr="008360D8">
            <w:rPr>
              <w:rFonts w:asciiTheme="minorHAnsi" w:hAnsiTheme="minorHAnsi" w:cstheme="minorHAnsi"/>
              <w:u w:val="single"/>
            </w:rPr>
            <w:t xml:space="preserve">Stabile is amongst those who have been critical of an absence of systemic thinking within postmodern feminisms, remarking upon a “growing </w:t>
          </w:r>
          <w:r w:rsidRPr="008360D8">
            <w:rPr>
              <w:rFonts w:asciiTheme="minorHAnsi" w:hAnsiTheme="minorHAnsi" w:cstheme="minorHAnsi"/>
              <w:highlight w:val="green"/>
              <w:u w:val="single"/>
            </w:rPr>
            <w:t>emphasis on fragmentations and single-issue politics.</w:t>
          </w:r>
          <w:r w:rsidRPr="008360D8">
            <w:rPr>
              <w:rFonts w:asciiTheme="minorHAnsi" w:hAnsiTheme="minorHAnsi" w:cstheme="minorHAnsi"/>
              <w:u w:val="single"/>
            </w:rPr>
            <w:t>”</w:t>
          </w:r>
          <w:r w:rsidRPr="008360D8">
            <w:rPr>
              <w:rFonts w:asciiTheme="minorHAnsi" w:hAnsiTheme="minorHAnsi" w:cstheme="minorHAnsi"/>
              <w:sz w:val="14"/>
              <w:szCs w:val="16"/>
            </w:rPr>
            <w:t xml:space="preserve">1 </w:t>
          </w:r>
          <w:r w:rsidRPr="008360D8">
            <w:rPr>
              <w:rFonts w:asciiTheme="minorHAnsi" w:hAnsiTheme="minorHAnsi" w:cstheme="minorHAnsi"/>
              <w:u w:val="single"/>
            </w:rPr>
            <w:t>Stabile dismisses this kind of thinking which, in “so resolutely avoiding ‘totalizing’</w:t>
          </w:r>
          <w:r w:rsidRPr="008360D8">
            <w:rPr>
              <w:rFonts w:asciiTheme="minorHAnsi" w:hAnsiTheme="minorHAnsi" w:cstheme="minorHAnsi"/>
              <w:sz w:val="14"/>
              <w:szCs w:val="16"/>
            </w:rPr>
            <w:t xml:space="preserve">—the bête noire of contemporary critical theory—[…] </w:t>
          </w:r>
          <w:r w:rsidRPr="008360D8">
            <w:rPr>
              <w:rFonts w:asciiTheme="minorHAnsi" w:hAnsiTheme="minorHAnsi" w:cstheme="minorHAnsi"/>
              <w:u w:val="single"/>
            </w:rPr>
            <w:t xml:space="preserve">ignores or </w:t>
          </w:r>
          <w:r w:rsidRPr="008360D8">
            <w:rPr>
              <w:rFonts w:asciiTheme="minorHAnsi" w:hAnsiTheme="minorHAnsi" w:cstheme="minorHAnsi"/>
              <w:highlight w:val="green"/>
              <w:u w:val="single"/>
            </w:rPr>
            <w:t>jettisons a structural analysis of cap</w:t>
          </w:r>
          <w:r w:rsidRPr="008360D8">
            <w:rPr>
              <w:rFonts w:asciiTheme="minorHAnsi" w:hAnsiTheme="minorHAnsi" w:cstheme="minorHAnsi"/>
              <w:u w:val="single"/>
            </w:rPr>
            <w:t>italism.”</w:t>
          </w:r>
          <w:r w:rsidRPr="008360D8">
            <w:rPr>
              <w:rFonts w:asciiTheme="minorHAnsi" w:hAnsiTheme="minorHAnsi" w:cstheme="minorHAnsi"/>
              <w:sz w:val="14"/>
              <w:szCs w:val="16"/>
            </w:rPr>
            <w:t xml:space="preserve">2 </w:t>
          </w:r>
          <w:r w:rsidRPr="008360D8">
            <w:rPr>
              <w:rFonts w:asciiTheme="minorHAnsi" w:hAnsiTheme="minorHAnsi" w:cstheme="minorHAnsi"/>
              <w:highlight w:val="green"/>
              <w:u w:val="single"/>
            </w:rPr>
            <w:t>The difference in scope</w:t>
          </w:r>
          <w:r w:rsidRPr="008360D8">
            <w:rPr>
              <w:rFonts w:asciiTheme="minorHAnsi" w:hAnsiTheme="minorHAnsi" w:cstheme="minorHAnsi"/>
              <w:u w:val="single"/>
            </w:rPr>
            <w:t xml:space="preserve"> and scale </w:t>
          </w:r>
          <w:r w:rsidRPr="008360D8">
            <w:rPr>
              <w:rFonts w:asciiTheme="minorHAnsi" w:hAnsiTheme="minorHAnsi" w:cstheme="minorHAnsi"/>
              <w:highlight w:val="green"/>
              <w:u w:val="single"/>
            </w:rPr>
            <w:t xml:space="preserve">between </w:t>
          </w:r>
          <w:r w:rsidRPr="008360D8">
            <w:rPr>
              <w:rFonts w:asciiTheme="minorHAnsi" w:hAnsiTheme="minorHAnsi" w:cstheme="minorHAnsi"/>
              <w:u w:val="single"/>
            </w:rPr>
            <w:t xml:space="preserve">that </w:t>
          </w:r>
          <w:r w:rsidRPr="008360D8">
            <w:rPr>
              <w:rFonts w:asciiTheme="minorHAnsi" w:hAnsiTheme="minorHAnsi" w:cstheme="minorHAnsi"/>
              <w:highlight w:val="green"/>
              <w:u w:val="single"/>
            </w:rPr>
            <w:t xml:space="preserve">which is being opposed and </w:t>
          </w:r>
          <w:r w:rsidRPr="008360D8">
            <w:rPr>
              <w:rFonts w:asciiTheme="minorHAnsi" w:hAnsiTheme="minorHAnsi" w:cstheme="minorHAnsi"/>
              <w:u w:val="single"/>
            </w:rPr>
            <w:t xml:space="preserve">the </w:t>
          </w:r>
          <w:r w:rsidRPr="008360D8">
            <w:rPr>
              <w:rFonts w:asciiTheme="minorHAnsi" w:hAnsiTheme="minorHAnsi" w:cstheme="minorHAnsi"/>
              <w:highlight w:val="green"/>
              <w:u w:val="single"/>
            </w:rPr>
            <w:t xml:space="preserve">strategies </w:t>
          </w:r>
          <w:r w:rsidRPr="008360D8">
            <w:rPr>
              <w:rFonts w:asciiTheme="minorHAnsi" w:hAnsiTheme="minorHAnsi" w:cstheme="minorHAnsi"/>
              <w:u w:val="single"/>
            </w:rPr>
            <w:t xml:space="preserve">being </w:t>
          </w:r>
          <w:r w:rsidRPr="008360D8">
            <w:rPr>
              <w:rFonts w:asciiTheme="minorHAnsi" w:hAnsiTheme="minorHAnsi" w:cstheme="minorHAnsi"/>
              <w:highlight w:val="green"/>
              <w:u w:val="single"/>
            </w:rPr>
            <w:t xml:space="preserve">used </w:t>
          </w:r>
          <w:r w:rsidRPr="008360D8">
            <w:rPr>
              <w:rFonts w:asciiTheme="minorHAnsi" w:hAnsiTheme="minorHAnsi" w:cstheme="minorHAnsi"/>
              <w:u w:val="single"/>
            </w:rPr>
            <w:t xml:space="preserve">to oppose it </w:t>
          </w:r>
          <w:r w:rsidRPr="008360D8">
            <w:rPr>
              <w:rFonts w:asciiTheme="minorHAnsi" w:hAnsiTheme="minorHAnsi" w:cstheme="minorHAnsi"/>
              <w:highlight w:val="green"/>
              <w:u w:val="single"/>
            </w:rPr>
            <w:t>is generative of</w:t>
          </w:r>
          <w:r w:rsidRPr="008360D8">
            <w:rPr>
              <w:rFonts w:asciiTheme="minorHAnsi" w:hAnsiTheme="minorHAnsi" w:cstheme="minorHAnsi"/>
              <w:u w:val="single"/>
            </w:rPr>
            <w:t xml:space="preserve"> a sense of </w:t>
          </w:r>
          <w:r w:rsidRPr="008360D8">
            <w:rPr>
              <w:rFonts w:asciiTheme="minorHAnsi" w:hAnsiTheme="minorHAnsi" w:cstheme="minorHAnsi"/>
              <w:highlight w:val="green"/>
              <w:u w:val="single"/>
            </w:rPr>
            <w:t xml:space="preserve">disempowerment. </w:t>
          </w:r>
          <w:r w:rsidRPr="008360D8">
            <w:rPr>
              <w:rFonts w:asciiTheme="minorHAnsi" w:hAnsiTheme="minorHAnsi" w:cstheme="minorHAnsi"/>
              <w:sz w:val="14"/>
              <w:szCs w:val="16"/>
            </w:rPr>
            <w:t xml:space="preserve">On the one hand, Stabile argues, </w:t>
          </w:r>
          <w:r w:rsidRPr="008360D8">
            <w:rPr>
              <w:rFonts w:asciiTheme="minorHAnsi" w:hAnsiTheme="minorHAnsi" w:cstheme="minorHAnsi"/>
              <w:u w:val="single"/>
            </w:rPr>
            <w:t>postmodern social theorists “accept the systemic nature of capitalism, as made visible in its consolidation of power and its global expansion</w:t>
          </w:r>
          <w:r w:rsidRPr="008360D8">
            <w:rPr>
              <w:rFonts w:asciiTheme="minorHAnsi" w:hAnsiTheme="minorHAnsi" w:cstheme="minorHAnsi"/>
              <w:sz w:val="14"/>
              <w:szCs w:val="16"/>
            </w:rPr>
            <w:t xml:space="preserve"> […] </w:t>
          </w:r>
          <w:r w:rsidRPr="008360D8">
            <w:rPr>
              <w:rFonts w:asciiTheme="minorHAnsi" w:hAnsiTheme="minorHAnsi" w:cstheme="minorHAnsi"/>
              <w:highlight w:val="green"/>
              <w:u w:val="single"/>
            </w:rPr>
            <w:t>Capitalism’s power</w:t>
          </w:r>
          <w:r w:rsidRPr="008360D8">
            <w:rPr>
              <w:rFonts w:asciiTheme="minorHAnsi" w:hAnsiTheme="minorHAnsi" w:cstheme="minorHAnsi"/>
              <w:u w:val="single"/>
            </w:rPr>
            <w:t xml:space="preserve"> as a system </w:t>
          </w:r>
          <w:r w:rsidRPr="008360D8">
            <w:rPr>
              <w:rFonts w:asciiTheme="minorHAnsi" w:hAnsiTheme="minorHAnsi" w:cstheme="minorHAnsi"/>
              <w:highlight w:val="green"/>
              <w:u w:val="single"/>
            </w:rPr>
            <w:t xml:space="preserve">is </w:t>
          </w:r>
          <w:r w:rsidRPr="008360D8">
            <w:rPr>
              <w:rFonts w:asciiTheme="minorHAnsi" w:hAnsiTheme="minorHAnsi" w:cstheme="minorHAnsi"/>
              <w:u w:val="single"/>
            </w:rPr>
            <w:t xml:space="preserve">therefore </w:t>
          </w:r>
          <w:r w:rsidRPr="008360D8">
            <w:rPr>
              <w:rFonts w:asciiTheme="minorHAnsi" w:hAnsiTheme="minorHAnsi" w:cstheme="minorHAnsi"/>
              <w:highlight w:val="green"/>
              <w:u w:val="single"/>
            </w:rPr>
            <w:t>identified</w:t>
          </w:r>
          <w:r w:rsidRPr="008360D8">
            <w:rPr>
              <w:rFonts w:asciiTheme="minorHAnsi" w:hAnsiTheme="minorHAnsi" w:cstheme="minorHAnsi"/>
              <w:u w:val="single"/>
            </w:rPr>
            <w:t xml:space="preserve"> and named </w:t>
          </w:r>
          <w:r w:rsidRPr="008360D8">
            <w:rPr>
              <w:rFonts w:asciiTheme="minorHAnsi" w:hAnsiTheme="minorHAnsi" w:cstheme="minorHAnsi"/>
              <w:highlight w:val="green"/>
              <w:u w:val="single"/>
            </w:rPr>
            <w:t>as a totality</w:t>
          </w:r>
          <w:r w:rsidRPr="008360D8">
            <w:rPr>
              <w:rFonts w:asciiTheme="minorHAnsi" w:hAnsiTheme="minorHAnsi" w:cstheme="minorHAnsi"/>
              <w:u w:val="single"/>
            </w:rPr>
            <w:t xml:space="preserve">”; on the other hand, these </w:t>
          </w:r>
          <w:r w:rsidRPr="008360D8">
            <w:rPr>
              <w:rFonts w:asciiTheme="minorHAnsi" w:hAnsiTheme="minorHAnsi" w:cstheme="minorHAnsi"/>
              <w:highlight w:val="green"/>
              <w:u w:val="single"/>
            </w:rPr>
            <w:t xml:space="preserve">theorists “celebrate local, </w:t>
          </w:r>
          <w:r w:rsidRPr="008360D8">
            <w:rPr>
              <w:rFonts w:asciiTheme="minorHAnsi" w:hAnsiTheme="minorHAnsi" w:cstheme="minorHAnsi"/>
              <w:u w:val="single"/>
            </w:rPr>
            <w:t xml:space="preserve">fragmented, or partial </w:t>
          </w:r>
          <w:r w:rsidRPr="008360D8">
            <w:rPr>
              <w:rFonts w:asciiTheme="minorHAnsi" w:hAnsiTheme="minorHAnsi" w:cstheme="minorHAnsi"/>
              <w:highlight w:val="green"/>
              <w:u w:val="single"/>
            </w:rPr>
            <w:t>forms of knowledge as the only forms</w:t>
          </w:r>
          <w:r w:rsidRPr="008360D8">
            <w:rPr>
              <w:rFonts w:asciiTheme="minorHAnsi" w:hAnsiTheme="minorHAnsi" w:cstheme="minorHAnsi"/>
              <w:u w:val="single"/>
            </w:rPr>
            <w:t xml:space="preserve"> of knowledge </w:t>
          </w:r>
          <w:r w:rsidRPr="008360D8">
            <w:rPr>
              <w:rFonts w:asciiTheme="minorHAnsi" w:hAnsiTheme="minorHAnsi" w:cstheme="minorHAnsi"/>
              <w:highlight w:val="green"/>
              <w:u w:val="single"/>
            </w:rPr>
            <w:t>available” and criticize big-picture</w:t>
          </w:r>
          <w:r w:rsidRPr="008360D8">
            <w:rPr>
              <w:rFonts w:asciiTheme="minorHAnsi" w:hAnsiTheme="minorHAnsi" w:cstheme="minorHAnsi"/>
              <w:u w:val="single"/>
            </w:rPr>
            <w:t xml:space="preserve"> speculative </w:t>
          </w:r>
          <w:r w:rsidRPr="008360D8">
            <w:rPr>
              <w:rFonts w:asciiTheme="minorHAnsi" w:hAnsiTheme="minorHAnsi" w:cstheme="minorHAnsi"/>
              <w:highlight w:val="green"/>
              <w:u w:val="single"/>
            </w:rPr>
            <w:t xml:space="preserve">thinking for its </w:t>
          </w:r>
          <w:r w:rsidRPr="008360D8">
            <w:rPr>
              <w:rFonts w:asciiTheme="minorHAnsi" w:hAnsiTheme="minorHAnsi" w:cstheme="minorHAnsi"/>
              <w:u w:val="single"/>
            </w:rPr>
            <w:t xml:space="preserve">potentially </w:t>
          </w:r>
          <w:r w:rsidRPr="008360D8">
            <w:rPr>
              <w:rFonts w:asciiTheme="minorHAnsi" w:hAnsiTheme="minorHAnsi" w:cstheme="minorHAnsi"/>
              <w:highlight w:val="green"/>
              <w:u w:val="single"/>
            </w:rPr>
            <w:t xml:space="preserve">oppressive </w:t>
          </w:r>
          <w:r w:rsidRPr="008360D8">
            <w:rPr>
              <w:rFonts w:asciiTheme="minorHAnsi" w:hAnsiTheme="minorHAnsi" w:cstheme="minorHAnsi"/>
              <w:u w:val="single"/>
            </w:rPr>
            <w:t xml:space="preserve">tendencies or </w:t>
          </w:r>
          <w:r w:rsidRPr="008360D8">
            <w:rPr>
              <w:rFonts w:asciiTheme="minorHAnsi" w:hAnsiTheme="minorHAnsi" w:cstheme="minorHAnsi"/>
              <w:highlight w:val="green"/>
              <w:u w:val="single"/>
            </w:rPr>
            <w:t>applications.</w:t>
          </w:r>
          <w:r w:rsidRPr="008360D8">
            <w:rPr>
              <w:rFonts w:asciiTheme="minorHAnsi" w:hAnsiTheme="minorHAnsi" w:cstheme="minorHAnsi"/>
              <w:sz w:val="14"/>
              <w:szCs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8360D8">
            <w:rPr>
              <w:rFonts w:asciiTheme="minorHAnsi" w:hAnsiTheme="minorHAnsi" w:cstheme="minorHAnsi"/>
              <w:u w:val="single"/>
            </w:rPr>
            <w:t>The legacies of this kind of political theorizing</w:t>
          </w:r>
          <w:r w:rsidRPr="008360D8">
            <w:rPr>
              <w:rFonts w:asciiTheme="minorHAnsi" w:hAnsiTheme="minorHAnsi" w:cstheme="minorHAnsi"/>
              <w:sz w:val="14"/>
              <w:szCs w:val="16"/>
            </w:rPr>
            <w:t>—legacies some might describe as “folk political”—</w:t>
          </w:r>
          <w:r w:rsidRPr="008360D8">
            <w:rPr>
              <w:rFonts w:asciiTheme="minorHAnsi" w:hAnsiTheme="minorHAnsi" w:cstheme="minorHAnsi"/>
              <w:u w:val="single"/>
            </w:rPr>
            <w:t>are still being felt today, and continue to shape the perceived horizons of possibility for progressive projects.</w:t>
          </w:r>
          <w:r w:rsidRPr="008360D8">
            <w:rPr>
              <w:rFonts w:asciiTheme="minorHAnsi" w:hAnsiTheme="minorHAnsi" w:cstheme="minorHAnsi"/>
              <w:sz w:val="14"/>
              <w:szCs w:val="16"/>
            </w:rPr>
            <w:t xml:space="preserve">5 Yet </w:t>
          </w:r>
          <w:r w:rsidRPr="008360D8">
            <w:rPr>
              <w:rFonts w:asciiTheme="minorHAnsi" w:hAnsiTheme="minorHAnsi" w:cstheme="minorHAnsi"/>
              <w:u w:val="single"/>
            </w:rPr>
            <w:t>these projects</w:t>
          </w:r>
          <w:r w:rsidRPr="008360D8">
            <w:rPr>
              <w:rFonts w:asciiTheme="minorHAnsi" w:hAnsiTheme="minorHAnsi" w:cstheme="minorHAnsi"/>
              <w:sz w:val="14"/>
              <w:szCs w:val="16"/>
            </w:rPr>
            <w:t xml:space="preserve">, which are frequently valuable, necessary, and effective on their own terms, </w:t>
          </w:r>
          <w:r w:rsidRPr="008360D8">
            <w:rPr>
              <w:rFonts w:asciiTheme="minorHAnsi" w:hAnsiTheme="minorHAnsi" w:cstheme="minorHAnsi"/>
              <w:u w:val="single"/>
            </w:rPr>
            <w:t xml:space="preserve">are not sufficient as ends in themselves. </w:t>
          </w:r>
          <w:r w:rsidRPr="008360D8">
            <w:rPr>
              <w:rFonts w:asciiTheme="minorHAnsi" w:hAnsiTheme="minorHAnsi" w:cstheme="minorHAnsi"/>
              <w:sz w:val="14"/>
              <w:szCs w:val="16"/>
            </w:rPr>
            <w:t xml:space="preserve">To the extent that they are conceptualized in detachment from an ecology of other interventions, </w:t>
          </w:r>
          <w:r w:rsidRPr="008360D8">
            <w:rPr>
              <w:rFonts w:asciiTheme="minorHAnsi" w:hAnsiTheme="minorHAnsi" w:cstheme="minorHAnsi"/>
              <w:u w:val="single"/>
            </w:rPr>
            <w:t xml:space="preserve">operating via a diversity of means and across a variety of scales, they </w:t>
          </w:r>
          <w:r w:rsidRPr="008360D8">
            <w:rPr>
              <w:rFonts w:asciiTheme="minorHAnsi" w:hAnsiTheme="minorHAnsi" w:cstheme="minorHAnsi"/>
              <w:highlight w:val="green"/>
              <w:u w:val="single"/>
            </w:rPr>
            <w:t xml:space="preserve">cannot serve as </w:t>
          </w:r>
          <w:r w:rsidRPr="008360D8">
            <w:rPr>
              <w:rFonts w:asciiTheme="minorHAnsi" w:hAnsiTheme="minorHAnsi" w:cstheme="minorHAnsi"/>
              <w:u w:val="single"/>
            </w:rPr>
            <w:t xml:space="preserve">a suitable </w:t>
          </w:r>
          <w:r w:rsidRPr="008360D8">
            <w:rPr>
              <w:rFonts w:asciiTheme="minorHAnsi" w:hAnsiTheme="minorHAnsi" w:cstheme="minorHAnsi"/>
              <w:highlight w:val="green"/>
              <w:u w:val="single"/>
            </w:rPr>
            <w:t xml:space="preserve">basis for </w:t>
          </w:r>
          <w:r w:rsidRPr="008360D8">
            <w:rPr>
              <w:rFonts w:asciiTheme="minorHAnsi" w:hAnsiTheme="minorHAnsi" w:cstheme="minorHAnsi"/>
              <w:u w:val="single"/>
            </w:rPr>
            <w:t xml:space="preserve">any </w:t>
          </w:r>
          <w:r w:rsidRPr="008360D8">
            <w:rPr>
              <w:rFonts w:asciiTheme="minorHAnsi" w:hAnsiTheme="minorHAnsi" w:cstheme="minorHAnsi"/>
              <w:highlight w:val="green"/>
              <w:u w:val="single"/>
            </w:rPr>
            <w:t>politics seeking to contest t</w:t>
          </w:r>
          <w:r w:rsidRPr="008360D8">
            <w:rPr>
              <w:rFonts w:asciiTheme="minorHAnsi" w:hAnsiTheme="minorHAnsi" w:cstheme="minorHAnsi"/>
              <w:u w:val="single"/>
            </w:rPr>
            <w:t xml:space="preserve">he imaginaries of the right or to contend with </w:t>
          </w:r>
          <w:r w:rsidRPr="008360D8">
            <w:rPr>
              <w:rFonts w:asciiTheme="minorHAnsi" w:hAnsiTheme="minorHAnsi" w:cstheme="minorHAnsi"/>
              <w:highlight w:val="green"/>
              <w:u w:val="single"/>
            </w:rPr>
            <w:t xml:space="preserve">the </w:t>
          </w:r>
          <w:r w:rsidRPr="008360D8">
            <w:rPr>
              <w:rFonts w:asciiTheme="minorHAnsi" w:hAnsiTheme="minorHAnsi" w:cstheme="minorHAnsi"/>
              <w:u w:val="single"/>
            </w:rPr>
            <w:t xml:space="preserve">expansive </w:t>
          </w:r>
          <w:r w:rsidRPr="008360D8">
            <w:rPr>
              <w:rFonts w:asciiTheme="minorHAnsi" w:hAnsiTheme="minorHAnsi" w:cstheme="minorHAnsi"/>
              <w:highlight w:val="green"/>
              <w:u w:val="single"/>
            </w:rPr>
            <w:t xml:space="preserve">hegemonic project of </w:t>
          </w:r>
          <w:r w:rsidRPr="008360D8">
            <w:rPr>
              <w:rFonts w:asciiTheme="minorHAnsi" w:hAnsiTheme="minorHAnsi" w:cstheme="minorHAnsi"/>
              <w:u w:val="single"/>
            </w:rPr>
            <w:t xml:space="preserve">neoliberal </w:t>
          </w:r>
          <w:r w:rsidRPr="008360D8">
            <w:rPr>
              <w:rFonts w:asciiTheme="minorHAnsi" w:hAnsiTheme="minorHAnsi" w:cstheme="minorHAnsi"/>
              <w:highlight w:val="green"/>
              <w:u w:val="single"/>
            </w:rPr>
            <w:t>capitalism.</w:t>
          </w:r>
          <w:r w:rsidRPr="008360D8">
            <w:rPr>
              <w:rFonts w:asciiTheme="minorHAnsi" w:hAnsiTheme="minorHAnsi" w:cstheme="minorHAnsi"/>
              <w:u w:val="single"/>
            </w:rPr>
            <w:t xml:space="preserve"> </w:t>
          </w:r>
          <w:r w:rsidRPr="008360D8">
            <w:rPr>
              <w:rFonts w:asciiTheme="minorHAnsi" w:hAnsiTheme="minorHAnsi" w:cstheme="minorHAnsi"/>
              <w:sz w:val="14"/>
              <w:szCs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8360D8">
            <w:rPr>
              <w:rFonts w:asciiTheme="minorHAnsi" w:hAnsiTheme="minorHAnsi" w:cstheme="minorHAnsi"/>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8360D8">
            <w:rPr>
              <w:rFonts w:asciiTheme="minorHAnsi" w:hAnsiTheme="minorHAnsi" w:cstheme="minorHAnsi"/>
              <w:sz w:val="14"/>
              <w:szCs w:val="16"/>
            </w:rPr>
            <w:t xml:space="preserve">7 </w:t>
          </w:r>
          <w:r w:rsidRPr="008360D8">
            <w:rPr>
              <w:rFonts w:asciiTheme="minorHAnsi" w:hAnsiTheme="minorHAnsi" w:cstheme="minorHAnsi"/>
              <w:u w:val="single"/>
            </w:rPr>
            <w:t>There is a persistent kind of abstraction anxiety hanging over progressive politics; an anxiety that haunts a contemporary leftist feminism still unwilling or unable to critically reappraise the tendencies</w:t>
          </w:r>
          <w:r w:rsidRPr="008360D8">
            <w:rPr>
              <w:rFonts w:asciiTheme="minorHAnsi" w:hAnsiTheme="minorHAnsi" w:cstheme="minorHAnsi"/>
              <w:sz w:val="14"/>
              <w:szCs w:val="16"/>
            </w:rPr>
            <w:t xml:space="preserve"> that Stabile identified in the 90s. Recently, however, </w:t>
          </w:r>
          <w:r w:rsidRPr="008360D8">
            <w:rPr>
              <w:rFonts w:asciiTheme="minorHAnsi" w:hAnsiTheme="minorHAnsi" w:cstheme="minorHAnsi"/>
              <w:u w:val="single"/>
            </w:rPr>
            <w:t>a renewed appetite for ambitious and future-oriented emancipatory politics has begun to make itself felt at the fringes of the left—and indeed, to gather momentum and popular support more broadly</w:t>
          </w:r>
          <w:r w:rsidRPr="008360D8">
            <w:rPr>
              <w:rFonts w:asciiTheme="minorHAnsi" w:hAnsiTheme="minorHAnsi" w:cstheme="minorHAnsi"/>
              <w:sz w:val="14"/>
              <w:szCs w:val="16"/>
            </w:rPr>
            <w:t xml:space="preserve">.8 Perhaps </w:t>
          </w:r>
          <w:r w:rsidRPr="008360D8">
            <w:rPr>
              <w:rFonts w:asciiTheme="minorHAnsi" w:hAnsiTheme="minorHAnsi" w:cstheme="minorHAnsi"/>
              <w:u w:val="single"/>
            </w:rPr>
            <w:t>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w:t>
          </w:r>
          <w:r w:rsidRPr="008360D8">
            <w:rPr>
              <w:rFonts w:asciiTheme="minorHAnsi" w:hAnsiTheme="minorHAnsi" w:cstheme="minorHAnsi"/>
              <w:sz w:val="14"/>
              <w:szCs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w:t>
          </w:r>
          <w:r w:rsidRPr="008360D8">
            <w:rPr>
              <w:rFonts w:asciiTheme="minorHAnsi" w:hAnsiTheme="minorHAnsi" w:cstheme="minorHAnsi"/>
              <w:sz w:val="14"/>
              <w:szCs w:val="16"/>
            </w:rPr>
            <w:lastRenderedPageBreak/>
            <w:t xml:space="preserve">“technology for humans to overcome natural limit.”10 Peter </w:t>
          </w:r>
          <w:r w:rsidRPr="008360D8">
            <w:rPr>
              <w:rFonts w:asciiTheme="minorHAnsi" w:hAnsiTheme="minorHAnsi" w:cstheme="minorHAnsi"/>
              <w:u w:val="single"/>
            </w:rPr>
            <w:t>Wolfendale, meanwhile, sees it as a “politics of intervention”—one that starts from the insistence that nothing be exempted in advance from the enactment of re/visionary processes.</w:t>
          </w:r>
          <w:r w:rsidRPr="008360D8">
            <w:rPr>
              <w:rFonts w:asciiTheme="minorHAnsi" w:hAnsiTheme="minorHAnsi" w:cstheme="minorHAnsi"/>
              <w:sz w:val="14"/>
              <w:szCs w:val="16"/>
            </w:rPr>
            <w:t>11</w:t>
          </w:r>
        </w:p>
      </w:sdtContent>
    </w:sdt>
    <w:p w14:paraId="11550D07" w14:textId="77777777" w:rsidR="00355059" w:rsidRPr="008360D8" w:rsidRDefault="00355059" w:rsidP="00355059">
      <w:pPr>
        <w:rPr>
          <w:rFonts w:asciiTheme="minorHAnsi" w:hAnsiTheme="minorHAnsi" w:cstheme="minorHAnsi"/>
        </w:rPr>
      </w:pPr>
    </w:p>
    <w:p w14:paraId="5D1EF688" w14:textId="77777777" w:rsidR="00355059" w:rsidRPr="008360D8" w:rsidRDefault="00355059" w:rsidP="00355059">
      <w:pPr>
        <w:pStyle w:val="Heading4"/>
        <w:rPr>
          <w:rFonts w:asciiTheme="minorHAnsi" w:hAnsiTheme="minorHAnsi" w:cstheme="minorHAnsi"/>
        </w:rPr>
      </w:pPr>
      <w:r w:rsidRPr="008360D8">
        <w:rPr>
          <w:rFonts w:asciiTheme="minorHAnsi" w:hAnsiTheme="minorHAnsi" w:cstheme="minorHAnsi"/>
        </w:rPr>
        <w:t xml:space="preserve">Capitalism transforms individuals into ‘Nobodys’ that creates the conditions for state violence.  Our critique does not deny the importance of identity, rather only an understanding of class as the </w:t>
      </w:r>
      <w:r w:rsidRPr="008360D8">
        <w:rPr>
          <w:rFonts w:asciiTheme="minorHAnsi" w:hAnsiTheme="minorHAnsi" w:cstheme="minorHAnsi"/>
          <w:u w:val="single"/>
        </w:rPr>
        <w:t>mediating condition</w:t>
      </w:r>
      <w:r w:rsidRPr="008360D8">
        <w:rPr>
          <w:rFonts w:asciiTheme="minorHAnsi" w:hAnsiTheme="minorHAnsi" w:cstheme="minorHAnsi"/>
        </w:rPr>
        <w:t xml:space="preserve"> of oppression can make movements effective.</w:t>
      </w:r>
    </w:p>
    <w:p w14:paraId="07E4B4BF" w14:textId="77777777" w:rsidR="00355059" w:rsidRPr="008360D8" w:rsidRDefault="00355059" w:rsidP="00355059">
      <w:pPr>
        <w:rPr>
          <w:rFonts w:asciiTheme="minorHAnsi" w:hAnsiTheme="minorHAnsi" w:cstheme="minorHAnsi"/>
        </w:rPr>
      </w:pPr>
      <w:r w:rsidRPr="008360D8">
        <w:rPr>
          <w:rFonts w:asciiTheme="minorHAnsi" w:hAnsiTheme="minorHAnsi" w:cstheme="minorHAnsi"/>
        </w:rPr>
        <w:t xml:space="preserve">Marc L. </w:t>
      </w:r>
      <w:r w:rsidRPr="008360D8">
        <w:rPr>
          <w:rStyle w:val="Style13ptBold"/>
          <w:rFonts w:asciiTheme="minorHAnsi" w:hAnsiTheme="minorHAnsi" w:cstheme="minorHAnsi"/>
        </w:rPr>
        <w:t>Hill</w:t>
      </w:r>
      <w:r w:rsidRPr="008360D8">
        <w:rPr>
          <w:rFonts w:asciiTheme="minorHAnsi" w:hAnsiTheme="minorHAnsi" w:cstheme="minorHAnsi"/>
        </w:rPr>
        <w:t xml:space="preserve"> </w:t>
      </w:r>
      <w:r w:rsidRPr="008360D8">
        <w:rPr>
          <w:rStyle w:val="Style13ptBold"/>
          <w:rFonts w:asciiTheme="minorHAnsi" w:hAnsiTheme="minorHAnsi" w:cstheme="minorHAnsi"/>
        </w:rPr>
        <w:t>16</w:t>
      </w:r>
      <w:r w:rsidRPr="008360D8">
        <w:rPr>
          <w:rFonts w:asciiTheme="minorHAnsi" w:hAnsiTheme="minorHAnsi" w:cstheme="minorHAnsi"/>
        </w:rPr>
        <w:t>. Distinguished Professor of African American Studies at Morehouse College.</w:t>
      </w:r>
      <w:r w:rsidRPr="008360D8">
        <w:rPr>
          <w:rFonts w:asciiTheme="minorHAnsi" w:hAnsiTheme="minorHAnsi" w:cstheme="minorHAnsi"/>
          <w:i/>
        </w:rPr>
        <w:t xml:space="preserve"> Nobody, Casualties of America’s War on the Vulnerable, from Ferguson to Flint and Beyond</w:t>
      </w:r>
      <w:r w:rsidRPr="008360D8">
        <w:rPr>
          <w:rFonts w:asciiTheme="minorHAnsi" w:hAnsiTheme="minorHAnsi" w:cstheme="minorHAnsi"/>
        </w:rPr>
        <w:t>. Atria Books. 17-20.</w:t>
      </w:r>
    </w:p>
    <w:p w14:paraId="6BF6C818" w14:textId="77777777" w:rsidR="00355059" w:rsidRPr="008360D8" w:rsidRDefault="00355059" w:rsidP="00355059">
      <w:pPr>
        <w:rPr>
          <w:rFonts w:asciiTheme="minorHAnsi" w:hAnsiTheme="minorHAnsi" w:cstheme="minorHAnsi"/>
          <w:sz w:val="14"/>
        </w:rPr>
      </w:pPr>
      <w:r w:rsidRPr="008360D8">
        <w:rPr>
          <w:rStyle w:val="StyleUnderline"/>
          <w:rFonts w:asciiTheme="minorHAnsi" w:hAnsiTheme="minorHAnsi" w:cstheme="minorHAnsi"/>
          <w:highlight w:val="green"/>
        </w:rPr>
        <w:t>To be Nobody is to be abandoned by the State</w:t>
      </w:r>
      <w:r w:rsidRPr="008360D8">
        <w:rPr>
          <w:rFonts w:asciiTheme="minorHAnsi" w:hAnsiTheme="minorHAnsi" w:cstheme="minorHAnsi"/>
          <w:sz w:val="14"/>
        </w:rPr>
        <w:t xml:space="preserve">. For decades now, </w:t>
      </w:r>
      <w:r w:rsidRPr="008360D8">
        <w:rPr>
          <w:rStyle w:val="StyleUnderline"/>
          <w:rFonts w:asciiTheme="minorHAnsi" w:hAnsiTheme="minorHAnsi" w:cstheme="minorHAnsi"/>
        </w:rPr>
        <w:t>we have witnessed a radical transformation in the role and function of government in America</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An </w:t>
      </w:r>
      <w:r w:rsidRPr="008360D8">
        <w:rPr>
          <w:rStyle w:val="Emphasis"/>
          <w:rFonts w:asciiTheme="minorHAnsi" w:hAnsiTheme="minorHAnsi" w:cstheme="minorHAnsi"/>
          <w:b w:val="0"/>
          <w:bCs/>
          <w:highlight w:val="green"/>
        </w:rPr>
        <w:t>obsession with free-market logic</w:t>
      </w:r>
      <w:r w:rsidRPr="008360D8">
        <w:rPr>
          <w:rStyle w:val="StyleUnderline"/>
          <w:rFonts w:asciiTheme="minorHAnsi" w:hAnsiTheme="minorHAnsi" w:cstheme="minorHAnsi"/>
        </w:rPr>
        <w:t xml:space="preserve"> and culture has </w:t>
      </w:r>
      <w:r w:rsidRPr="008360D8">
        <w:rPr>
          <w:rStyle w:val="StyleUnderline"/>
          <w:rFonts w:asciiTheme="minorHAnsi" w:hAnsiTheme="minorHAnsi" w:cstheme="minorHAnsi"/>
          <w:highlight w:val="green"/>
        </w:rPr>
        <w:t>led</w:t>
      </w:r>
      <w:r w:rsidRPr="008360D8">
        <w:rPr>
          <w:rStyle w:val="StyleUnderline"/>
          <w:rFonts w:asciiTheme="minorHAnsi" w:hAnsiTheme="minorHAnsi" w:cstheme="minorHAnsi"/>
        </w:rPr>
        <w:t xml:space="preserve"> the political class </w:t>
      </w:r>
      <w:r w:rsidRPr="008360D8">
        <w:rPr>
          <w:rStyle w:val="StyleUnderline"/>
          <w:rFonts w:asciiTheme="minorHAnsi" w:hAnsiTheme="minorHAnsi" w:cstheme="minorHAnsi"/>
          <w:highlight w:val="green"/>
        </w:rPr>
        <w:t>to</w:t>
      </w:r>
      <w:r w:rsidRPr="008360D8">
        <w:rPr>
          <w:rStyle w:val="StyleUnderline"/>
          <w:rFonts w:asciiTheme="minorHAnsi" w:hAnsiTheme="minorHAnsi" w:cstheme="minorHAnsi"/>
        </w:rPr>
        <w:t xml:space="preserve"> craft </w:t>
      </w:r>
      <w:r w:rsidRPr="008360D8">
        <w:rPr>
          <w:rStyle w:val="StyleUnderline"/>
          <w:rFonts w:asciiTheme="minorHAnsi" w:hAnsiTheme="minorHAnsi" w:cstheme="minorHAnsi"/>
          <w:highlight w:val="green"/>
        </w:rPr>
        <w:t>policies that promote private interests over the public good</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As a result, </w:t>
      </w:r>
      <w:r w:rsidRPr="008360D8">
        <w:rPr>
          <w:rStyle w:val="StyleUnderline"/>
          <w:rFonts w:asciiTheme="minorHAnsi" w:hAnsiTheme="minorHAnsi" w:cstheme="minorHAnsi"/>
          <w:highlight w:val="green"/>
        </w:rPr>
        <w:t>our schools</w:t>
      </w:r>
      <w:r w:rsidRPr="008360D8">
        <w:rPr>
          <w:rFonts w:asciiTheme="minorHAnsi" w:hAnsiTheme="minorHAnsi" w:cstheme="minorHAnsi"/>
          <w:sz w:val="14"/>
        </w:rPr>
        <w:t xml:space="preserve">, our criminal </w:t>
      </w:r>
      <w:r w:rsidRPr="008360D8">
        <w:rPr>
          <w:rStyle w:val="StyleUnderline"/>
          <w:rFonts w:asciiTheme="minorHAnsi" w:hAnsiTheme="minorHAnsi" w:cstheme="minorHAnsi"/>
          <w:highlight w:val="green"/>
        </w:rPr>
        <w:t>justice system</w:t>
      </w:r>
      <w:r w:rsidRPr="008360D8">
        <w:rPr>
          <w:rFonts w:asciiTheme="minorHAnsi" w:hAnsiTheme="minorHAnsi" w:cstheme="minorHAnsi"/>
          <w:sz w:val="14"/>
        </w:rPr>
        <w:t xml:space="preserve">, our </w:t>
      </w:r>
      <w:r w:rsidRPr="008360D8">
        <w:rPr>
          <w:rStyle w:val="StyleUnderline"/>
          <w:rFonts w:asciiTheme="minorHAnsi" w:hAnsiTheme="minorHAnsi" w:cstheme="minorHAnsi"/>
          <w:highlight w:val="green"/>
        </w:rPr>
        <w:t>military</w:t>
      </w:r>
      <w:r w:rsidRPr="008360D8">
        <w:rPr>
          <w:rFonts w:asciiTheme="minorHAnsi" w:hAnsiTheme="minorHAnsi" w:cstheme="minorHAnsi"/>
          <w:sz w:val="14"/>
        </w:rPr>
        <w:t xml:space="preserve">, our </w:t>
      </w:r>
      <w:r w:rsidRPr="008360D8">
        <w:rPr>
          <w:rStyle w:val="StyleUnderline"/>
          <w:rFonts w:asciiTheme="minorHAnsi" w:hAnsiTheme="minorHAnsi" w:cstheme="minorHAnsi"/>
          <w:highlight w:val="green"/>
        </w:rPr>
        <w:t>police</w:t>
      </w:r>
      <w:r w:rsidRPr="008360D8">
        <w:rPr>
          <w:rStyle w:val="StyleUnderline"/>
          <w:rFonts w:asciiTheme="minorHAnsi" w:hAnsiTheme="minorHAnsi" w:cstheme="minorHAnsi"/>
        </w:rPr>
        <w:t xml:space="preserve"> departments</w:t>
      </w:r>
      <w:r w:rsidRPr="008360D8">
        <w:rPr>
          <w:rFonts w:asciiTheme="minorHAnsi" w:hAnsiTheme="minorHAnsi" w:cstheme="minorHAnsi"/>
          <w:sz w:val="14"/>
        </w:rPr>
        <w:t xml:space="preserve">, our </w:t>
      </w:r>
      <w:r w:rsidRPr="008360D8">
        <w:rPr>
          <w:rStyle w:val="StyleUnderline"/>
          <w:rFonts w:asciiTheme="minorHAnsi" w:hAnsiTheme="minorHAnsi" w:cstheme="minorHAnsi"/>
          <w:highlight w:val="green"/>
        </w:rPr>
        <w:t>public policy</w:t>
      </w:r>
      <w:r w:rsidRPr="008360D8">
        <w:rPr>
          <w:rStyle w:val="StyleUnderline"/>
          <w:rFonts w:asciiTheme="minorHAnsi" w:hAnsiTheme="minorHAnsi" w:cstheme="minorHAnsi"/>
        </w:rPr>
        <w:t>, and virtually every other entity</w:t>
      </w:r>
      <w:r w:rsidRPr="008360D8">
        <w:rPr>
          <w:rFonts w:asciiTheme="minorHAnsi" w:hAnsiTheme="minorHAnsi" w:cstheme="minorHAnsi"/>
          <w:sz w:val="14"/>
        </w:rPr>
        <w:t xml:space="preserve"> engineered to protect life and enhance prosperity </w:t>
      </w:r>
      <w:r w:rsidRPr="008360D8">
        <w:rPr>
          <w:rStyle w:val="StyleUnderline"/>
          <w:rFonts w:asciiTheme="minorHAnsi" w:hAnsiTheme="minorHAnsi" w:cstheme="minorHAnsi"/>
          <w:highlight w:val="green"/>
        </w:rPr>
        <w:t>have been</w:t>
      </w:r>
      <w:r w:rsidRPr="008360D8">
        <w:rPr>
          <w:rFonts w:asciiTheme="minorHAnsi" w:hAnsiTheme="minorHAnsi" w:cstheme="minorHAnsi"/>
          <w:sz w:val="14"/>
        </w:rPr>
        <w:t xml:space="preserve"> at least partially </w:t>
      </w:r>
      <w:r w:rsidRPr="008360D8">
        <w:rPr>
          <w:rStyle w:val="StyleUnderline"/>
          <w:rFonts w:asciiTheme="minorHAnsi" w:hAnsiTheme="minorHAnsi" w:cstheme="minorHAnsi"/>
          <w:highlight w:val="green"/>
        </w:rPr>
        <w:t>relocated to the private sector</w:t>
      </w:r>
      <w:r w:rsidRPr="008360D8">
        <w:rPr>
          <w:rFonts w:asciiTheme="minorHAnsi" w:hAnsiTheme="minorHAnsi" w:cstheme="minorHAnsi"/>
          <w:sz w:val="14"/>
        </w:rPr>
        <w:t xml:space="preserve">. At the same time, </w:t>
      </w:r>
      <w:r w:rsidRPr="008360D8">
        <w:rPr>
          <w:rStyle w:val="StyleUnderline"/>
          <w:rFonts w:asciiTheme="minorHAnsi" w:hAnsiTheme="minorHAnsi" w:cstheme="minorHAnsi"/>
        </w:rPr>
        <w:t>the private sector has kept its natural commitment to maximizing profits rather than investing in people</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This</w:t>
      </w:r>
      <w:r w:rsidRPr="008360D8">
        <w:rPr>
          <w:rStyle w:val="StyleUnderline"/>
          <w:rFonts w:asciiTheme="minorHAnsi" w:hAnsiTheme="minorHAnsi" w:cstheme="minorHAnsi"/>
        </w:rPr>
        <w:t xml:space="preserve"> arrangement has </w:t>
      </w:r>
      <w:r w:rsidRPr="008360D8">
        <w:rPr>
          <w:rStyle w:val="StyleUnderline"/>
          <w:rFonts w:asciiTheme="minorHAnsi" w:hAnsiTheme="minorHAnsi" w:cstheme="minorHAnsi"/>
          <w:highlight w:val="green"/>
        </w:rPr>
        <w:t>left the</w:t>
      </w:r>
      <w:r w:rsidRPr="008360D8">
        <w:rPr>
          <w:rStyle w:val="StyleUnderline"/>
          <w:rFonts w:asciiTheme="minorHAnsi" w:hAnsiTheme="minorHAnsi" w:cstheme="minorHAnsi"/>
        </w:rPr>
        <w:t xml:space="preserve"> nation’s </w:t>
      </w:r>
      <w:r w:rsidRPr="008360D8">
        <w:rPr>
          <w:rStyle w:val="StyleUnderline"/>
          <w:rFonts w:asciiTheme="minorHAnsi" w:hAnsiTheme="minorHAnsi" w:cstheme="minorHAnsi"/>
          <w:highlight w:val="green"/>
        </w:rPr>
        <w:t xml:space="preserve">vulnerable </w:t>
      </w:r>
      <w:r w:rsidRPr="008360D8">
        <w:rPr>
          <w:rStyle w:val="Emphasis"/>
          <w:rFonts w:asciiTheme="minorHAnsi" w:hAnsiTheme="minorHAnsi" w:cstheme="minorHAnsi"/>
          <w:b w:val="0"/>
          <w:bCs/>
          <w:highlight w:val="green"/>
        </w:rPr>
        <w:t>wedged between</w:t>
      </w:r>
      <w:r w:rsidRPr="008360D8">
        <w:rPr>
          <w:rFonts w:asciiTheme="minorHAnsi" w:hAnsiTheme="minorHAnsi" w:cstheme="minorHAnsi"/>
          <w:sz w:val="14"/>
        </w:rPr>
        <w:t xml:space="preserve"> the Scylla of </w:t>
      </w:r>
      <w:r w:rsidRPr="008360D8">
        <w:rPr>
          <w:rStyle w:val="Emphasis"/>
          <w:rFonts w:asciiTheme="minorHAnsi" w:hAnsiTheme="minorHAnsi" w:cstheme="minorHAnsi"/>
          <w:b w:val="0"/>
          <w:bCs/>
          <w:highlight w:val="green"/>
        </w:rPr>
        <w:t>negligent government</w:t>
      </w:r>
      <w:r w:rsidRPr="008360D8">
        <w:rPr>
          <w:rStyle w:val="StyleUnderline"/>
          <w:rFonts w:asciiTheme="minorHAnsi" w:hAnsiTheme="minorHAnsi" w:cstheme="minorHAnsi"/>
          <w:highlight w:val="green"/>
        </w:rPr>
        <w:t xml:space="preserve"> and</w:t>
      </w:r>
      <w:r w:rsidRPr="008360D8">
        <w:rPr>
          <w:rFonts w:asciiTheme="minorHAnsi" w:hAnsiTheme="minorHAnsi" w:cstheme="minorHAnsi"/>
          <w:sz w:val="14"/>
        </w:rPr>
        <w:t xml:space="preserve"> the Charybdis of </w:t>
      </w:r>
      <w:r w:rsidRPr="008360D8">
        <w:rPr>
          <w:rStyle w:val="Emphasis"/>
          <w:rFonts w:asciiTheme="minorHAnsi" w:hAnsiTheme="minorHAnsi" w:cstheme="minorHAnsi"/>
          <w:b w:val="0"/>
          <w:bCs/>
          <w:highlight w:val="green"/>
        </w:rPr>
        <w:t>corporate greed</w:t>
      </w:r>
      <w:r w:rsidRPr="008360D8">
        <w:rPr>
          <w:rStyle w:val="StyleUnderline"/>
          <w:rFonts w:asciiTheme="minorHAnsi" w:hAnsiTheme="minorHAnsi" w:cstheme="minorHAnsi"/>
        </w:rPr>
        <w:t>, trapped in a historically unprecedented state of precarity</w:t>
      </w:r>
      <w:r w:rsidRPr="008360D8">
        <w:rPr>
          <w:rFonts w:asciiTheme="minorHAnsi" w:hAnsiTheme="minorHAnsi" w:cstheme="minorHAnsi"/>
          <w:sz w:val="14"/>
        </w:rPr>
        <w:t xml:space="preserve">. </w:t>
      </w:r>
      <w:r w:rsidRPr="008360D8">
        <w:rPr>
          <w:rStyle w:val="StyleUnderline"/>
          <w:rFonts w:asciiTheme="minorHAnsi" w:hAnsiTheme="minorHAnsi" w:cstheme="minorHAnsi"/>
        </w:rPr>
        <w:t>To be Nobody is to be considered disposable</w:t>
      </w:r>
      <w:r w:rsidRPr="008360D8">
        <w:rPr>
          <w:rFonts w:asciiTheme="minorHAnsi" w:hAnsiTheme="minorHAnsi" w:cstheme="minorHAnsi"/>
          <w:sz w:val="14"/>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8360D8">
        <w:rPr>
          <w:rStyle w:val="StyleUnderline"/>
          <w:rFonts w:asciiTheme="minorHAnsi" w:hAnsiTheme="minorHAnsi" w:cstheme="minorHAnsi"/>
        </w:rPr>
        <w:t xml:space="preserve">These </w:t>
      </w:r>
      <w:r w:rsidRPr="008360D8">
        <w:rPr>
          <w:rStyle w:val="StyleUnderline"/>
          <w:rFonts w:asciiTheme="minorHAnsi" w:hAnsiTheme="minorHAnsi" w:cstheme="minorHAnsi"/>
          <w:highlight w:val="green"/>
        </w:rPr>
        <w:t>conditions reflect a</w:t>
      </w:r>
      <w:r w:rsidRPr="008360D8">
        <w:rPr>
          <w:rStyle w:val="StyleUnderline"/>
          <w:rFonts w:asciiTheme="minorHAnsi" w:hAnsiTheme="minorHAnsi" w:cstheme="minorHAnsi"/>
        </w:rPr>
        <w:t xml:space="preserve"> prevailing </w:t>
      </w:r>
      <w:r w:rsidRPr="008360D8">
        <w:rPr>
          <w:rStyle w:val="StyleUnderline"/>
          <w:rFonts w:asciiTheme="minorHAnsi" w:hAnsiTheme="minorHAnsi" w:cstheme="minorHAnsi"/>
          <w:highlight w:val="green"/>
        </w:rPr>
        <w:t>belief that the vulnerable are unworthy of</w:t>
      </w:r>
      <w:r w:rsidRPr="008360D8">
        <w:rPr>
          <w:rStyle w:val="StyleUnderline"/>
          <w:rFonts w:asciiTheme="minorHAnsi" w:hAnsiTheme="minorHAnsi" w:cstheme="minorHAnsi"/>
        </w:rPr>
        <w:t xml:space="preserve"> investment, protection, or even the most fundamental provisions of </w:t>
      </w:r>
      <w:r w:rsidRPr="008360D8">
        <w:rPr>
          <w:rStyle w:val="StyleUnderline"/>
          <w:rFonts w:asciiTheme="minorHAnsi" w:hAnsiTheme="minorHAnsi" w:cstheme="minorHAnsi"/>
          <w:highlight w:val="green"/>
        </w:rPr>
        <w:t>the social contract</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As a result, they can be erased</w:t>
      </w:r>
      <w:r w:rsidRPr="008360D8">
        <w:rPr>
          <w:rStyle w:val="StyleUnderline"/>
          <w:rFonts w:asciiTheme="minorHAnsi" w:hAnsiTheme="minorHAnsi" w:cstheme="minorHAnsi"/>
        </w:rPr>
        <w:t xml:space="preserve">, abandoned, </w:t>
      </w:r>
      <w:r w:rsidRPr="008360D8">
        <w:rPr>
          <w:rStyle w:val="StyleUnderline"/>
          <w:rFonts w:asciiTheme="minorHAnsi" w:hAnsiTheme="minorHAnsi" w:cstheme="minorHAnsi"/>
          <w:highlight w:val="green"/>
        </w:rPr>
        <w:t>and</w:t>
      </w:r>
      <w:r w:rsidRPr="008360D8">
        <w:rPr>
          <w:rStyle w:val="StyleUnderline"/>
          <w:rFonts w:asciiTheme="minorHAnsi" w:hAnsiTheme="minorHAnsi" w:cstheme="minorHAnsi"/>
        </w:rPr>
        <w:t xml:space="preserve"> even </w:t>
      </w:r>
      <w:r w:rsidRPr="008360D8">
        <w:rPr>
          <w:rStyle w:val="StyleUnderline"/>
          <w:rFonts w:asciiTheme="minorHAnsi" w:hAnsiTheme="minorHAnsi" w:cstheme="minorHAnsi"/>
          <w:highlight w:val="green"/>
        </w:rPr>
        <w:t>left to die</w:t>
      </w:r>
      <w:r w:rsidRPr="008360D8">
        <w:rPr>
          <w:rFonts w:asciiTheme="minorHAnsi" w:hAnsiTheme="minorHAnsi" w:cstheme="minorHAnsi"/>
          <w:sz w:val="14"/>
        </w:rPr>
        <w:t xml:space="preserve">. 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 </w:t>
      </w:r>
      <w:r w:rsidRPr="008360D8">
        <w:rPr>
          <w:rStyle w:val="StyleUnderline"/>
          <w:rFonts w:asciiTheme="minorHAnsi" w:hAnsiTheme="minorHAnsi" w:cstheme="minorHAnsi"/>
        </w:rPr>
        <w:t>While Nobodyness is strongly tethered to race, it cannot be divorced from other forms of social injustice</w:t>
      </w:r>
      <w:r w:rsidRPr="008360D8">
        <w:rPr>
          <w:rFonts w:asciiTheme="minorHAnsi" w:hAnsiTheme="minorHAnsi" w:cstheme="minorHAnsi"/>
          <w:sz w:val="14"/>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8360D8">
        <w:rPr>
          <w:rStyle w:val="StyleUnderline"/>
          <w:rFonts w:asciiTheme="minorHAnsi" w:hAnsiTheme="minorHAnsi" w:cstheme="minorHAnsi"/>
        </w:rPr>
        <w:t>We cannot make sense of Sandra Bland’s tragic death without recognizing the impact of gender and poverty in shaping the current carceral state</w:t>
      </w:r>
      <w:r w:rsidRPr="008360D8">
        <w:rPr>
          <w:rFonts w:asciiTheme="minorHAnsi" w:hAnsiTheme="minorHAnsi" w:cstheme="minorHAnsi"/>
          <w:sz w:val="14"/>
        </w:rPr>
        <w:t xml:space="preserve">. To understand the complexity of oppression, we must avoid simple solutions and singular answers. </w:t>
      </w:r>
      <w:r w:rsidRPr="008360D8">
        <w:rPr>
          <w:rStyle w:val="StyleUnderline"/>
          <w:rFonts w:asciiTheme="minorHAnsi" w:hAnsiTheme="minorHAnsi" w:cstheme="minorHAnsi"/>
          <w:highlight w:val="green"/>
        </w:rPr>
        <w:t>Despite the centrality of race</w:t>
      </w:r>
      <w:r w:rsidRPr="008360D8">
        <w:rPr>
          <w:rStyle w:val="StyleUnderline"/>
          <w:rFonts w:asciiTheme="minorHAnsi" w:hAnsiTheme="minorHAnsi" w:cstheme="minorHAnsi"/>
        </w:rPr>
        <w:t xml:space="preserve"> within American life, </w:t>
      </w:r>
      <w:r w:rsidRPr="008360D8">
        <w:rPr>
          <w:rStyle w:val="StyleUnderline"/>
          <w:rFonts w:asciiTheme="minorHAnsi" w:hAnsiTheme="minorHAnsi" w:cstheme="minorHAnsi"/>
          <w:highlight w:val="green"/>
        </w:rPr>
        <w:t>Nobodyness cannot be understood without</w:t>
      </w:r>
      <w:r w:rsidRPr="008360D8">
        <w:rPr>
          <w:rStyle w:val="StyleUnderline"/>
          <w:rFonts w:asciiTheme="minorHAnsi" w:hAnsiTheme="minorHAnsi" w:cstheme="minorHAnsi"/>
        </w:rPr>
        <w:t xml:space="preserve"> an equally </w:t>
      </w:r>
      <w:r w:rsidRPr="008360D8">
        <w:rPr>
          <w:rStyle w:val="Emphasis"/>
          <w:rFonts w:asciiTheme="minorHAnsi" w:hAnsiTheme="minorHAnsi" w:cstheme="minorHAnsi"/>
          <w:b w:val="0"/>
          <w:bCs/>
        </w:rPr>
        <w:t xml:space="preserve">thorough analysis of </w:t>
      </w:r>
      <w:r w:rsidRPr="008360D8">
        <w:rPr>
          <w:rStyle w:val="Emphasis"/>
          <w:rFonts w:asciiTheme="minorHAnsi" w:hAnsiTheme="minorHAnsi" w:cstheme="minorHAnsi"/>
          <w:b w:val="0"/>
          <w:bCs/>
          <w:highlight w:val="green"/>
        </w:rPr>
        <w:t>class</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Unlike other forms of difference, </w:t>
      </w:r>
      <w:r w:rsidRPr="008360D8">
        <w:rPr>
          <w:rStyle w:val="Emphasis"/>
          <w:rFonts w:asciiTheme="minorHAnsi" w:hAnsiTheme="minorHAnsi" w:cstheme="minorHAnsi"/>
          <w:b w:val="0"/>
          <w:bCs/>
          <w:highlight w:val="green"/>
        </w:rPr>
        <w:t>class creates the material conditions</w:t>
      </w:r>
      <w:r w:rsidRPr="008360D8">
        <w:rPr>
          <w:rStyle w:val="StyleUnderline"/>
          <w:rFonts w:asciiTheme="minorHAnsi" w:hAnsiTheme="minorHAnsi" w:cstheme="minorHAnsi"/>
          <w:highlight w:val="green"/>
        </w:rPr>
        <w:t xml:space="preserve"> and relations through which racism, sexism, and other forms of oppression are </w:t>
      </w:r>
      <w:r w:rsidRPr="008360D8">
        <w:rPr>
          <w:rStyle w:val="Emphasis"/>
          <w:rFonts w:asciiTheme="minorHAnsi" w:hAnsiTheme="minorHAnsi" w:cstheme="minorHAnsi"/>
          <w:b w:val="0"/>
          <w:bCs/>
          <w:highlight w:val="green"/>
        </w:rPr>
        <w:t>produced, sustained, and lived</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 xml:space="preserve">This </w:t>
      </w:r>
      <w:r w:rsidRPr="008360D8">
        <w:rPr>
          <w:rStyle w:val="Emphasis"/>
          <w:rFonts w:asciiTheme="minorHAnsi" w:hAnsiTheme="minorHAnsi" w:cstheme="minorHAnsi"/>
          <w:b w:val="0"/>
          <w:bCs/>
          <w:highlight w:val="green"/>
        </w:rPr>
        <w:t>does not mean</w:t>
      </w:r>
      <w:r w:rsidRPr="008360D8">
        <w:rPr>
          <w:rStyle w:val="StyleUnderline"/>
          <w:rFonts w:asciiTheme="minorHAnsi" w:hAnsiTheme="minorHAnsi" w:cstheme="minorHAnsi"/>
          <w:highlight w:val="green"/>
        </w:rPr>
        <w:t xml:space="preserve"> that all forms of injustice are due to class</w:t>
      </w:r>
      <w:r w:rsidRPr="008360D8">
        <w:rPr>
          <w:rStyle w:val="StyleUnderline"/>
          <w:rFonts w:asciiTheme="minorHAnsi" w:hAnsiTheme="minorHAnsi" w:cstheme="minorHAnsi"/>
        </w:rPr>
        <w:t xml:space="preserve"> antagonism</w:t>
      </w:r>
      <w:r w:rsidRPr="008360D8">
        <w:rPr>
          <w:rFonts w:asciiTheme="minorHAnsi" w:hAnsiTheme="minorHAnsi" w:cstheme="minorHAnsi"/>
          <w:sz w:val="14"/>
        </w:rPr>
        <w:t xml:space="preserve">, nor does it mean that all forms of domination can be automatically fixed through universal class struggle. </w:t>
      </w:r>
      <w:r w:rsidRPr="008360D8">
        <w:rPr>
          <w:rStyle w:val="StyleUnderline"/>
          <w:rFonts w:asciiTheme="minorHAnsi" w:hAnsiTheme="minorHAnsi" w:cstheme="minorHAnsi"/>
          <w:highlight w:val="green"/>
        </w:rPr>
        <w:t>Rather</w:t>
      </w:r>
      <w:r w:rsidRPr="008360D8">
        <w:rPr>
          <w:rStyle w:val="StyleUnderline"/>
          <w:rFonts w:asciiTheme="minorHAnsi" w:hAnsiTheme="minorHAnsi" w:cstheme="minorHAnsi"/>
        </w:rPr>
        <w:t xml:space="preserve">, it means that </w:t>
      </w:r>
      <w:r w:rsidRPr="008360D8">
        <w:rPr>
          <w:rStyle w:val="StyleUnderline"/>
          <w:rFonts w:asciiTheme="minorHAnsi" w:hAnsiTheme="minorHAnsi" w:cstheme="minorHAnsi"/>
          <w:highlight w:val="green"/>
        </w:rPr>
        <w:t>we cannot</w:t>
      </w:r>
      <w:r w:rsidRPr="008360D8">
        <w:rPr>
          <w:rStyle w:val="StyleUnderline"/>
          <w:rFonts w:asciiTheme="minorHAnsi" w:hAnsiTheme="minorHAnsi" w:cstheme="minorHAnsi"/>
        </w:rPr>
        <w:t xml:space="preserve"> begin to </w:t>
      </w:r>
      <w:r w:rsidRPr="008360D8">
        <w:rPr>
          <w:rStyle w:val="StyleUnderline"/>
          <w:rFonts w:asciiTheme="minorHAnsi" w:hAnsiTheme="minorHAnsi" w:cstheme="minorHAnsi"/>
          <w:highlight w:val="green"/>
        </w:rPr>
        <w:t>address</w:t>
      </w:r>
      <w:r w:rsidRPr="008360D8">
        <w:rPr>
          <w:rStyle w:val="StyleUnderline"/>
          <w:rFonts w:asciiTheme="minorHAnsi" w:hAnsiTheme="minorHAnsi" w:cstheme="minorHAnsi"/>
        </w:rPr>
        <w:t xml:space="preserve"> the various forms of </w:t>
      </w:r>
      <w:r w:rsidRPr="008360D8">
        <w:rPr>
          <w:rStyle w:val="StyleUnderline"/>
          <w:rFonts w:asciiTheme="minorHAnsi" w:hAnsiTheme="minorHAnsi" w:cstheme="minorHAnsi"/>
          <w:highlight w:val="green"/>
        </w:rPr>
        <w:t>oppression</w:t>
      </w:r>
      <w:r w:rsidRPr="008360D8">
        <w:rPr>
          <w:rStyle w:val="StyleUnderline"/>
          <w:rFonts w:asciiTheme="minorHAnsi" w:hAnsiTheme="minorHAnsi" w:cstheme="minorHAnsi"/>
        </w:rPr>
        <w:t xml:space="preserve"> experienced by America’s vulnerable </w:t>
      </w:r>
      <w:r w:rsidRPr="008360D8">
        <w:rPr>
          <w:rStyle w:val="StyleUnderline"/>
          <w:rFonts w:asciiTheme="minorHAnsi" w:hAnsiTheme="minorHAnsi" w:cstheme="minorHAnsi"/>
          <w:highlight w:val="green"/>
        </w:rPr>
        <w:t xml:space="preserve">without </w:t>
      </w:r>
      <w:r w:rsidRPr="008360D8">
        <w:rPr>
          <w:rStyle w:val="Emphasis"/>
          <w:rFonts w:asciiTheme="minorHAnsi" w:hAnsiTheme="minorHAnsi" w:cstheme="minorHAnsi"/>
          <w:b w:val="0"/>
          <w:bCs/>
          <w:highlight w:val="green"/>
        </w:rPr>
        <w:t>radically changing</w:t>
      </w:r>
      <w:r w:rsidRPr="008360D8">
        <w:rPr>
          <w:rStyle w:val="StyleUnderline"/>
          <w:rFonts w:asciiTheme="minorHAnsi" w:hAnsiTheme="minorHAnsi" w:cstheme="minorHAnsi"/>
          <w:highlight w:val="green"/>
        </w:rPr>
        <w:t xml:space="preserve"> a system that </w:t>
      </w:r>
      <w:r w:rsidRPr="008360D8">
        <w:rPr>
          <w:rStyle w:val="Emphasis"/>
          <w:rFonts w:asciiTheme="minorHAnsi" w:hAnsiTheme="minorHAnsi" w:cstheme="minorHAnsi"/>
          <w:b w:val="0"/>
          <w:bCs/>
          <w:highlight w:val="green"/>
        </w:rPr>
        <w:t>defends class at all costs</w:t>
      </w:r>
      <w:r w:rsidRPr="008360D8">
        <w:rPr>
          <w:rFonts w:asciiTheme="minorHAnsi" w:hAnsiTheme="minorHAnsi" w:cstheme="minorHAnsi"/>
          <w:sz w:val="14"/>
        </w:rPr>
        <w:t xml:space="preserve">. This book is my attempt to tell these stories of those marked as Nobody. Based on extensive research, as well as my time on the ground – </w:t>
      </w:r>
      <w:r w:rsidRPr="008360D8">
        <w:rPr>
          <w:rStyle w:val="StyleUnderline"/>
          <w:rFonts w:asciiTheme="minorHAnsi" w:hAnsiTheme="minorHAnsi" w:cstheme="minorHAnsi"/>
          <w:highlight w:val="green"/>
        </w:rPr>
        <w:t>in Ferguson, Baltimore</w:t>
      </w:r>
      <w:r w:rsidRPr="008360D8">
        <w:rPr>
          <w:rStyle w:val="StyleUnderline"/>
          <w:rFonts w:asciiTheme="minorHAnsi" w:hAnsiTheme="minorHAnsi" w:cstheme="minorHAnsi"/>
        </w:rPr>
        <w:t xml:space="preserve">, New York City, Atlanta, Hempstead, </w:t>
      </w:r>
      <w:r w:rsidRPr="008360D8">
        <w:rPr>
          <w:rStyle w:val="StyleUnderline"/>
          <w:rFonts w:asciiTheme="minorHAnsi" w:hAnsiTheme="minorHAnsi" w:cstheme="minorHAnsi"/>
          <w:highlight w:val="green"/>
        </w:rPr>
        <w:t>Flint, and Sanford</w:t>
      </w:r>
      <w:r w:rsidRPr="008360D8">
        <w:rPr>
          <w:rFonts w:asciiTheme="minorHAnsi" w:hAnsiTheme="minorHAnsi" w:cstheme="minorHAnsi"/>
          <w:sz w:val="14"/>
        </w:rPr>
        <w:t xml:space="preserve"> – I want to show how the high-profile and controversial cases of State violence that we’ve witnessed over the past few years are but a symptom of a deeper American problem. </w:t>
      </w:r>
      <w:r w:rsidRPr="008360D8">
        <w:rPr>
          <w:rStyle w:val="StyleUnderline"/>
          <w:rFonts w:asciiTheme="minorHAnsi" w:hAnsiTheme="minorHAnsi" w:cstheme="minorHAnsi"/>
          <w:highlight w:val="green"/>
        </w:rPr>
        <w:t>Underneath each</w:t>
      </w:r>
      <w:r w:rsidRPr="008360D8">
        <w:rPr>
          <w:rStyle w:val="StyleUnderline"/>
          <w:rFonts w:asciiTheme="minorHAnsi" w:hAnsiTheme="minorHAnsi" w:cstheme="minorHAnsi"/>
        </w:rPr>
        <w:t xml:space="preserve"> case </w:t>
      </w:r>
      <w:r w:rsidRPr="008360D8">
        <w:rPr>
          <w:rStyle w:val="StyleUnderline"/>
          <w:rFonts w:asciiTheme="minorHAnsi" w:hAnsiTheme="minorHAnsi" w:cstheme="minorHAnsi"/>
          <w:highlight w:val="green"/>
        </w:rPr>
        <w:t>is a</w:t>
      </w:r>
      <w:r w:rsidRPr="008360D8">
        <w:rPr>
          <w:rStyle w:val="StyleUnderline"/>
          <w:rFonts w:asciiTheme="minorHAnsi" w:hAnsiTheme="minorHAnsi" w:cstheme="minorHAnsi"/>
        </w:rPr>
        <w:t xml:space="preserve"> more fundamental </w:t>
      </w:r>
      <w:r w:rsidRPr="008360D8">
        <w:rPr>
          <w:rStyle w:val="StyleUnderline"/>
          <w:rFonts w:asciiTheme="minorHAnsi" w:hAnsiTheme="minorHAnsi" w:cstheme="minorHAnsi"/>
          <w:highlight w:val="green"/>
        </w:rPr>
        <w:t xml:space="preserve">set of </w:t>
      </w:r>
      <w:r w:rsidRPr="008360D8">
        <w:rPr>
          <w:rStyle w:val="Emphasis"/>
          <w:rFonts w:asciiTheme="minorHAnsi" w:hAnsiTheme="minorHAnsi" w:cstheme="minorHAnsi"/>
          <w:b w:val="0"/>
          <w:bCs/>
          <w:highlight w:val="green"/>
        </w:rPr>
        <w:t>economic conditions</w:t>
      </w:r>
      <w:r w:rsidRPr="008360D8">
        <w:rPr>
          <w:rStyle w:val="StyleUnderline"/>
          <w:rFonts w:asciiTheme="minorHAnsi" w:hAnsiTheme="minorHAnsi" w:cstheme="minorHAnsi"/>
        </w:rPr>
        <w:t xml:space="preserve">, political arrangements, and power relations that transforms everyday citizens into </w:t>
      </w:r>
      <w:r w:rsidRPr="008360D8">
        <w:rPr>
          <w:rStyle w:val="StyleUnderline"/>
          <w:rFonts w:asciiTheme="minorHAnsi" w:hAnsiTheme="minorHAnsi" w:cstheme="minorHAnsi"/>
        </w:rPr>
        <w:lastRenderedPageBreak/>
        <w:t>casualties of an increasingly intense war on the vulnerable</w:t>
      </w:r>
      <w:r w:rsidRPr="008360D8">
        <w:rPr>
          <w:rFonts w:asciiTheme="minorHAnsi" w:hAnsiTheme="minorHAnsi" w:cstheme="minorHAnsi"/>
          <w:sz w:val="14"/>
        </w:rPr>
        <w:t xml:space="preserve">. It is my hope that this book offers an analysis that spotlights the humanity of these “Nobodies” and inspires principled action. </w:t>
      </w:r>
    </w:p>
    <w:p w14:paraId="27BEDCB5" w14:textId="4CCD9FBA" w:rsidR="00B147DE" w:rsidRPr="008360D8" w:rsidRDefault="00B147DE" w:rsidP="00B147DE">
      <w:pPr>
        <w:pStyle w:val="Heading3"/>
        <w:rPr>
          <w:rFonts w:asciiTheme="minorHAnsi" w:hAnsiTheme="minorHAnsi" w:cstheme="minorHAnsi"/>
        </w:rPr>
      </w:pPr>
      <w:r w:rsidRPr="008360D8">
        <w:rPr>
          <w:rFonts w:asciiTheme="minorHAnsi" w:hAnsiTheme="minorHAnsi" w:cstheme="minorHAnsi"/>
        </w:rPr>
        <w:lastRenderedPageBreak/>
        <w:t>2NC --- Impact</w:t>
      </w:r>
      <w:r w:rsidR="003E3BE3" w:rsidRPr="008360D8">
        <w:rPr>
          <w:rFonts w:asciiTheme="minorHAnsi" w:hAnsiTheme="minorHAnsi" w:cstheme="minorHAnsi"/>
        </w:rPr>
        <w:t xml:space="preserve"> (Also look in Neolib K)</w:t>
      </w:r>
    </w:p>
    <w:p w14:paraId="21D47417" w14:textId="77777777" w:rsidR="00355059" w:rsidRPr="008360D8" w:rsidRDefault="00355059" w:rsidP="00355059">
      <w:pPr>
        <w:pStyle w:val="Heading4"/>
        <w:rPr>
          <w:rFonts w:asciiTheme="minorHAnsi" w:hAnsiTheme="minorHAnsi" w:cstheme="minorHAnsi"/>
        </w:rPr>
      </w:pPr>
      <w:r w:rsidRPr="008360D8">
        <w:rPr>
          <w:rFonts w:asciiTheme="minorHAnsi" w:hAnsiTheme="minorHAnsi" w:cstheme="minorHAnsi"/>
        </w:rPr>
        <w:t>The impact is mass death and global violence.</w:t>
      </w:r>
    </w:p>
    <w:p w14:paraId="6E765FB5" w14:textId="77777777" w:rsidR="00355059" w:rsidRPr="008360D8" w:rsidRDefault="00355059" w:rsidP="00355059">
      <w:pPr>
        <w:rPr>
          <w:rStyle w:val="Style13ptBold"/>
          <w:rFonts w:asciiTheme="minorHAnsi" w:hAnsiTheme="minorHAnsi" w:cstheme="minorHAnsi"/>
        </w:rPr>
      </w:pPr>
      <w:r w:rsidRPr="008360D8">
        <w:rPr>
          <w:rFonts w:asciiTheme="minorHAnsi" w:hAnsiTheme="minorHAnsi" w:cstheme="minorHAnsi"/>
        </w:rPr>
        <w:t xml:space="preserve">Adrian </w:t>
      </w:r>
      <w:r w:rsidRPr="008360D8">
        <w:rPr>
          <w:rStyle w:val="Style13ptBold"/>
          <w:rFonts w:asciiTheme="minorHAnsi" w:hAnsiTheme="minorHAnsi" w:cstheme="minorHAnsi"/>
        </w:rPr>
        <w:t>Parr</w:t>
      </w:r>
      <w:r w:rsidRPr="008360D8">
        <w:rPr>
          <w:rFonts w:asciiTheme="minorHAnsi" w:hAnsiTheme="minorHAnsi" w:cstheme="minorHAnsi"/>
        </w:rPr>
        <w:t xml:space="preserve"> </w:t>
      </w:r>
      <w:r w:rsidRPr="008360D8">
        <w:rPr>
          <w:rStyle w:val="Style13ptBold"/>
          <w:rFonts w:asciiTheme="minorHAnsi" w:hAnsiTheme="minorHAnsi" w:cstheme="minorHAnsi"/>
        </w:rPr>
        <w:t>13</w:t>
      </w:r>
      <w:r w:rsidRPr="008360D8">
        <w:rPr>
          <w:rFonts w:asciiTheme="minorHAnsi" w:hAnsiTheme="minorHAnsi" w:cstheme="minorHAnsi"/>
        </w:rPr>
        <w:t xml:space="preserve">. Associate Professor of Philosophy and Environmental Studies at the University of Cincinnati. </w:t>
      </w:r>
      <w:r w:rsidRPr="008360D8">
        <w:rPr>
          <w:rFonts w:asciiTheme="minorHAnsi" w:hAnsiTheme="minorHAnsi" w:cstheme="minorHAnsi"/>
          <w:i/>
        </w:rPr>
        <w:t>The Wrath of Capital: Neoliberalism and Climate Change Politics</w:t>
      </w:r>
      <w:r w:rsidRPr="008360D8">
        <w:rPr>
          <w:rFonts w:asciiTheme="minorHAnsi" w:hAnsiTheme="minorHAnsi" w:cstheme="minorHAnsi"/>
        </w:rPr>
        <w:t>. Columbia University Press. 145-7.</w:t>
      </w:r>
    </w:p>
    <w:p w14:paraId="4E429C49" w14:textId="77777777" w:rsidR="00355059" w:rsidRPr="008360D8" w:rsidRDefault="00355059" w:rsidP="00355059">
      <w:pPr>
        <w:rPr>
          <w:rFonts w:asciiTheme="minorHAnsi" w:hAnsiTheme="minorHAnsi" w:cstheme="minorHAnsi"/>
          <w:sz w:val="12"/>
        </w:rPr>
      </w:pPr>
      <w:r w:rsidRPr="008360D8">
        <w:rPr>
          <w:rFonts w:asciiTheme="minorHAnsi" w:hAnsiTheme="minorHAnsi" w:cstheme="minorHAnsi"/>
          <w:sz w:val="12"/>
        </w:rPr>
        <w:t xml:space="preserve">  A quick snapshot of the twenty-first century so far: </w:t>
      </w:r>
      <w:r w:rsidRPr="008360D8">
        <w:rPr>
          <w:rStyle w:val="StyleUnderline"/>
          <w:rFonts w:asciiTheme="minorHAnsi" w:hAnsiTheme="minorHAnsi" w:cstheme="minorHAnsi"/>
        </w:rPr>
        <w:t xml:space="preserve">an </w:t>
      </w:r>
      <w:r w:rsidRPr="008360D8">
        <w:rPr>
          <w:rStyle w:val="StyleUnderline"/>
          <w:rFonts w:asciiTheme="minorHAnsi" w:hAnsiTheme="minorHAnsi" w:cstheme="minorHAnsi"/>
          <w:highlight w:val="green"/>
        </w:rPr>
        <w:t>economic meltdown</w:t>
      </w:r>
      <w:r w:rsidRPr="008360D8">
        <w:rPr>
          <w:rStyle w:val="StyleUnderline"/>
          <w:rFonts w:asciiTheme="minorHAnsi" w:hAnsiTheme="minorHAnsi" w:cstheme="minorHAnsi"/>
        </w:rPr>
        <w:t xml:space="preserve">; a frantic </w:t>
      </w:r>
      <w:r w:rsidRPr="008360D8">
        <w:rPr>
          <w:rStyle w:val="StyleUnderline"/>
          <w:rFonts w:asciiTheme="minorHAnsi" w:hAnsiTheme="minorHAnsi" w:cstheme="minorHAnsi"/>
          <w:highlight w:val="green"/>
        </w:rPr>
        <w:t>sell-off of public land to</w:t>
      </w:r>
      <w:r w:rsidRPr="008360D8">
        <w:rPr>
          <w:rStyle w:val="StyleUnderline"/>
          <w:rFonts w:asciiTheme="minorHAnsi" w:hAnsiTheme="minorHAnsi" w:cstheme="minorHAnsi"/>
        </w:rPr>
        <w:t xml:space="preserve"> the </w:t>
      </w:r>
      <w:r w:rsidRPr="008360D8">
        <w:rPr>
          <w:rStyle w:val="StyleUnderline"/>
          <w:rFonts w:asciiTheme="minorHAnsi" w:hAnsiTheme="minorHAnsi" w:cstheme="minorHAnsi"/>
          <w:highlight w:val="green"/>
        </w:rPr>
        <w:t>energy</w:t>
      </w:r>
      <w:r w:rsidRPr="008360D8">
        <w:rPr>
          <w:rStyle w:val="StyleUnderline"/>
          <w:rFonts w:asciiTheme="minorHAnsi" w:hAnsiTheme="minorHAnsi" w:cstheme="minorHAnsi"/>
        </w:rPr>
        <w:t xml:space="preserve"> business</w:t>
      </w:r>
      <w:r w:rsidRPr="008360D8">
        <w:rPr>
          <w:rFonts w:asciiTheme="minorHAnsi" w:hAnsiTheme="minorHAnsi" w:cstheme="minorHAnsi"/>
          <w:sz w:val="12"/>
        </w:rPr>
        <w:t xml:space="preserve"> as President George W Bush exited the White House; </w:t>
      </w:r>
      <w:r w:rsidRPr="008360D8">
        <w:rPr>
          <w:rStyle w:val="StyleUnderline"/>
          <w:rFonts w:asciiTheme="minorHAnsi" w:hAnsiTheme="minorHAnsi" w:cstheme="minorHAnsi"/>
        </w:rPr>
        <w:t xml:space="preserve">a prolonged, costly, and unjustified </w:t>
      </w:r>
      <w:r w:rsidRPr="008360D8">
        <w:rPr>
          <w:rStyle w:val="StyleUnderline"/>
          <w:rFonts w:asciiTheme="minorHAnsi" w:hAnsiTheme="minorHAnsi" w:cstheme="minorHAnsi"/>
          <w:highlight w:val="green"/>
        </w:rPr>
        <w:t>war in Iraq</w:t>
      </w:r>
      <w:r w:rsidRPr="008360D8">
        <w:rPr>
          <w:rFonts w:asciiTheme="minorHAnsi" w:hAnsiTheme="minorHAnsi" w:cstheme="minorHAnsi"/>
          <w:sz w:val="12"/>
        </w:rPr>
        <w:t xml:space="preserve">; the </w:t>
      </w:r>
      <w:r w:rsidRPr="008360D8">
        <w:rPr>
          <w:rStyle w:val="StyleUnderline"/>
          <w:rFonts w:asciiTheme="minorHAnsi" w:hAnsiTheme="minorHAnsi" w:cstheme="minorHAnsi"/>
        </w:rPr>
        <w:t>Greek economy in ruins</w:t>
      </w:r>
      <w:r w:rsidRPr="008360D8">
        <w:rPr>
          <w:rFonts w:asciiTheme="minorHAnsi" w:hAnsiTheme="minorHAnsi" w:cstheme="minorHAnsi"/>
          <w:sz w:val="12"/>
        </w:rPr>
        <w:t xml:space="preserve">; an </w:t>
      </w:r>
      <w:r w:rsidRPr="008360D8">
        <w:rPr>
          <w:rStyle w:val="StyleUnderline"/>
          <w:rFonts w:asciiTheme="minorHAnsi" w:hAnsiTheme="minorHAnsi" w:cstheme="minorHAnsi"/>
          <w:highlight w:val="green"/>
        </w:rPr>
        <w:t>escalation of</w:t>
      </w:r>
      <w:r w:rsidRPr="008360D8">
        <w:rPr>
          <w:rStyle w:val="StyleUnderline"/>
          <w:rFonts w:asciiTheme="minorHAnsi" w:hAnsiTheme="minorHAnsi" w:cstheme="minorHAnsi"/>
        </w:rPr>
        <w:t xml:space="preserve"> global </w:t>
      </w:r>
      <w:r w:rsidRPr="008360D8">
        <w:rPr>
          <w:rStyle w:val="StyleUnderline"/>
          <w:rFonts w:asciiTheme="minorHAnsi" w:hAnsiTheme="minorHAnsi" w:cstheme="minorHAnsi"/>
          <w:highlight w:val="green"/>
        </w:rPr>
        <w:t>food prices</w:t>
      </w:r>
      <w:r w:rsidRPr="008360D8">
        <w:rPr>
          <w:rFonts w:asciiTheme="minorHAnsi" w:hAnsiTheme="minorHAnsi" w:cstheme="minorHAnsi"/>
          <w:sz w:val="12"/>
        </w:rPr>
        <w:t xml:space="preserve">; </w:t>
      </w:r>
      <w:r w:rsidRPr="008360D8">
        <w:rPr>
          <w:rStyle w:val="StyleUnderline"/>
          <w:rFonts w:asciiTheme="minorHAnsi" w:hAnsiTheme="minorHAnsi" w:cstheme="minorHAnsi"/>
          <w:highlight w:val="green"/>
        </w:rPr>
        <w:t>bee colonies in global extinction</w:t>
      </w:r>
      <w:r w:rsidRPr="008360D8">
        <w:rPr>
          <w:rFonts w:asciiTheme="minorHAnsi" w:hAnsiTheme="minorHAnsi" w:cstheme="minorHAnsi"/>
          <w:sz w:val="12"/>
        </w:rPr>
        <w:t xml:space="preserve">; </w:t>
      </w:r>
      <w:r w:rsidRPr="008360D8">
        <w:rPr>
          <w:rStyle w:val="StyleUnderline"/>
          <w:rFonts w:asciiTheme="minorHAnsi" w:hAnsiTheme="minorHAnsi" w:cstheme="minorHAnsi"/>
        </w:rPr>
        <w:t>925 million hungry</w:t>
      </w:r>
      <w:r w:rsidRPr="008360D8">
        <w:rPr>
          <w:rFonts w:asciiTheme="minorHAnsi" w:hAnsiTheme="minorHAnsi" w:cstheme="minorHAnsi"/>
          <w:sz w:val="12"/>
        </w:rPr>
        <w:t xml:space="preserve"> reported </w:t>
      </w:r>
      <w:r w:rsidRPr="008360D8">
        <w:rPr>
          <w:rStyle w:val="StyleUnderline"/>
          <w:rFonts w:asciiTheme="minorHAnsi" w:hAnsiTheme="minorHAnsi" w:cstheme="minorHAnsi"/>
        </w:rPr>
        <w:t>in 2010</w:t>
      </w:r>
      <w:r w:rsidRPr="008360D8">
        <w:rPr>
          <w:rFonts w:asciiTheme="minorHAnsi" w:hAnsiTheme="minorHAnsi" w:cstheme="minorHAnsi"/>
          <w:sz w:val="12"/>
        </w:rPr>
        <w:t xml:space="preserve">; as of 2005, </w:t>
      </w:r>
      <w:r w:rsidRPr="008360D8">
        <w:rPr>
          <w:rStyle w:val="StyleUnderline"/>
          <w:rFonts w:asciiTheme="minorHAnsi" w:hAnsiTheme="minorHAnsi" w:cstheme="minorHAnsi"/>
        </w:rPr>
        <w:t>the world's five hundred richest individuals with a combined income greater than that of the poorest 416 million people</w:t>
      </w:r>
      <w:r w:rsidRPr="008360D8">
        <w:rPr>
          <w:rFonts w:asciiTheme="minorHAnsi" w:hAnsiTheme="minorHAnsi" w:cstheme="minorHAnsi"/>
          <w:sz w:val="12"/>
        </w:rPr>
        <w:t xml:space="preserve">, the richest 10 percent accounting for 54 percent of global income; </w:t>
      </w:r>
      <w:r w:rsidRPr="008360D8">
        <w:rPr>
          <w:rStyle w:val="StyleUnderline"/>
          <w:rFonts w:asciiTheme="minorHAnsi" w:hAnsiTheme="minorHAnsi" w:cstheme="minorHAnsi"/>
        </w:rPr>
        <w:t xml:space="preserve">a planet on the verge of boiling point; </w:t>
      </w:r>
      <w:r w:rsidRPr="008360D8">
        <w:rPr>
          <w:rStyle w:val="StyleUnderline"/>
          <w:rFonts w:asciiTheme="minorHAnsi" w:hAnsiTheme="minorHAnsi" w:cstheme="minorHAnsi"/>
          <w:highlight w:val="green"/>
        </w:rPr>
        <w:t>melting ice caps</w:t>
      </w:r>
      <w:r w:rsidRPr="008360D8">
        <w:rPr>
          <w:rStyle w:val="StyleUnderline"/>
          <w:rFonts w:asciiTheme="minorHAnsi" w:hAnsiTheme="minorHAnsi" w:cstheme="minorHAnsi"/>
        </w:rPr>
        <w:t xml:space="preserve">; increases in </w:t>
      </w:r>
      <w:r w:rsidRPr="008360D8">
        <w:rPr>
          <w:rStyle w:val="StyleUnderline"/>
          <w:rFonts w:asciiTheme="minorHAnsi" w:hAnsiTheme="minorHAnsi" w:cstheme="minorHAnsi"/>
          <w:highlight w:val="green"/>
        </w:rPr>
        <w:t>extreme weather</w:t>
      </w:r>
      <w:r w:rsidRPr="008360D8">
        <w:rPr>
          <w:rStyle w:val="StyleUnderline"/>
          <w:rFonts w:asciiTheme="minorHAnsi" w:hAnsiTheme="minorHAnsi" w:cstheme="minorHAnsi"/>
        </w:rPr>
        <w:t xml:space="preserve"> conditions; and the list goes on and on</w:t>
      </w:r>
      <w:r w:rsidRPr="008360D8">
        <w:rPr>
          <w:rFonts w:asciiTheme="minorHAnsi" w:hAnsiTheme="minorHAnsi" w:cstheme="minorHAnsi"/>
          <w:sz w:val="12"/>
        </w:rPr>
        <w:t xml:space="preserve"> and on.2 </w:t>
      </w:r>
      <w:r w:rsidRPr="008360D8">
        <w:rPr>
          <w:rStyle w:val="StyleUnderline"/>
          <w:rFonts w:asciiTheme="minorHAnsi" w:hAnsiTheme="minorHAnsi" w:cstheme="minorHAnsi"/>
        </w:rPr>
        <w:t xml:space="preserve">Sounds like </w:t>
      </w:r>
      <w:r w:rsidRPr="008360D8">
        <w:rPr>
          <w:rStyle w:val="Emphasis"/>
          <w:rFonts w:asciiTheme="minorHAnsi" w:hAnsiTheme="minorHAnsi" w:cstheme="minorHAnsi"/>
          <w:b w:val="0"/>
          <w:bCs/>
          <w:highlight w:val="green"/>
        </w:rPr>
        <w:t>a ticking time bomb</w:t>
      </w:r>
      <w:r w:rsidRPr="008360D8">
        <w:rPr>
          <w:rFonts w:asciiTheme="minorHAnsi" w:hAnsiTheme="minorHAnsi" w:cstheme="minorHAnsi"/>
          <w:sz w:val="12"/>
        </w:rPr>
        <w:t xml:space="preserve">, doesn't it? Well </w:t>
      </w:r>
      <w:r w:rsidRPr="008360D8">
        <w:rPr>
          <w:rStyle w:val="StyleUnderline"/>
          <w:rFonts w:asciiTheme="minorHAnsi" w:hAnsiTheme="minorHAnsi" w:cstheme="minorHAnsi"/>
        </w:rPr>
        <w:t xml:space="preserve">it is. </w:t>
      </w:r>
      <w:r w:rsidRPr="008360D8">
        <w:rPr>
          <w:rFonts w:asciiTheme="minorHAnsi" w:hAnsiTheme="minorHAnsi" w:cstheme="minorHAnsi"/>
          <w:sz w:val="12"/>
        </w:rPr>
        <w:t xml:space="preserve">It is shameful to think that </w:t>
      </w:r>
      <w:r w:rsidRPr="008360D8">
        <w:rPr>
          <w:rStyle w:val="StyleUnderline"/>
          <w:rFonts w:asciiTheme="minorHAnsi" w:hAnsiTheme="minorHAnsi" w:cstheme="minorHAnsi"/>
          <w:highlight w:val="green"/>
        </w:rPr>
        <w:t>massive die-outs</w:t>
      </w:r>
      <w:r w:rsidRPr="008360D8">
        <w:rPr>
          <w:rFonts w:asciiTheme="minorHAnsi" w:hAnsiTheme="minorHAnsi" w:cstheme="minorHAnsi"/>
          <w:sz w:val="12"/>
        </w:rPr>
        <w:t xml:space="preserve"> of future generations </w:t>
      </w:r>
      <w:r w:rsidRPr="008360D8">
        <w:rPr>
          <w:rStyle w:val="StyleUnderline"/>
          <w:rFonts w:asciiTheme="minorHAnsi" w:hAnsiTheme="minorHAnsi" w:cstheme="minorHAnsi"/>
        </w:rPr>
        <w:t>will put to pale comparison the 6 million murdered during the Holocaust; the millions killed in two world wars; the genocides in the former Yugoslavia, Rwanda, and Darfur; the 1 million left homeless and the 316,000 killed by the 2010 earthquake in Haiti.</w:t>
      </w:r>
      <w:r w:rsidRPr="008360D8">
        <w:rPr>
          <w:rFonts w:asciiTheme="minorHAnsi" w:hAnsiTheme="minorHAnsi" w:cstheme="minorHAnsi"/>
          <w:sz w:val="12"/>
        </w:rPr>
        <w:t xml:space="preserve"> The time has come to wake up to the warning signs.3 The real issue climate change poses is that </w:t>
      </w:r>
      <w:r w:rsidRPr="008360D8">
        <w:rPr>
          <w:rStyle w:val="StyleUnderline"/>
          <w:rFonts w:asciiTheme="minorHAnsi" w:hAnsiTheme="minorHAnsi" w:cstheme="minorHAnsi"/>
        </w:rPr>
        <w:t>we do not enjoy the luxury of incremental change anymore.</w:t>
      </w:r>
      <w:r w:rsidRPr="008360D8">
        <w:rPr>
          <w:rFonts w:asciiTheme="minorHAnsi" w:hAnsiTheme="minorHAnsi" w:cstheme="minorHAnsi"/>
          <w:sz w:val="12"/>
        </w:rPr>
        <w:t xml:space="preserve"> </w:t>
      </w:r>
      <w:r w:rsidRPr="008360D8">
        <w:rPr>
          <w:rStyle w:val="StyleUnderline"/>
          <w:rFonts w:asciiTheme="minorHAnsi" w:hAnsiTheme="minorHAnsi" w:cstheme="minorHAnsi"/>
          <w:highlight w:val="green"/>
        </w:rPr>
        <w:t xml:space="preserve">We are in the </w:t>
      </w:r>
      <w:r w:rsidRPr="008360D8">
        <w:rPr>
          <w:rStyle w:val="Emphasis"/>
          <w:rFonts w:asciiTheme="minorHAnsi" w:hAnsiTheme="minorHAnsi" w:cstheme="minorHAnsi"/>
          <w:b w:val="0"/>
          <w:bCs/>
          <w:highlight w:val="green"/>
        </w:rPr>
        <w:t>last decade</w:t>
      </w:r>
      <w:r w:rsidRPr="008360D8">
        <w:rPr>
          <w:rStyle w:val="StyleUnderline"/>
          <w:rFonts w:asciiTheme="minorHAnsi" w:hAnsiTheme="minorHAnsi" w:cstheme="minorHAnsi"/>
        </w:rPr>
        <w:t xml:space="preserve"> where </w:t>
      </w:r>
      <w:r w:rsidRPr="008360D8">
        <w:rPr>
          <w:rStyle w:val="StyleUnderline"/>
          <w:rFonts w:asciiTheme="minorHAnsi" w:hAnsiTheme="minorHAnsi" w:cstheme="minorHAnsi"/>
          <w:highlight w:val="green"/>
        </w:rPr>
        <w:t>we can do something</w:t>
      </w:r>
      <w:r w:rsidRPr="008360D8">
        <w:rPr>
          <w:rFonts w:asciiTheme="minorHAnsi" w:hAnsiTheme="minorHAnsi" w:cstheme="minorHAnsi"/>
          <w:sz w:val="12"/>
        </w:rPr>
        <w:t xml:space="preserve"> about the situation. Paul </w:t>
      </w:r>
      <w:r w:rsidRPr="008360D8">
        <w:rPr>
          <w:rStyle w:val="StyleUnderline"/>
          <w:rFonts w:asciiTheme="minorHAnsi" w:hAnsiTheme="minorHAnsi" w:cstheme="minorHAnsi"/>
        </w:rPr>
        <w:t>Gilding</w:t>
      </w:r>
      <w:r w:rsidRPr="008360D8">
        <w:rPr>
          <w:rFonts w:asciiTheme="minorHAnsi" w:hAnsiTheme="minorHAnsi" w:cstheme="minorHAnsi"/>
          <w:sz w:val="12"/>
        </w:rPr>
        <w:t xml:space="preserve">, the former head of Greenpeace International and a core faculty member of Cambridge University's Programme for Sustainability, </w:t>
      </w:r>
      <w:r w:rsidRPr="008360D8">
        <w:rPr>
          <w:rStyle w:val="StyleUnderline"/>
          <w:rFonts w:asciiTheme="minorHAnsi" w:hAnsiTheme="minorHAnsi" w:cstheme="minorHAnsi"/>
        </w:rPr>
        <w:t>explains that "two degrees of warming is an inadequate goal and a plan for failure</w:t>
      </w:r>
      <w:r w:rsidRPr="008360D8">
        <w:rPr>
          <w:rFonts w:asciiTheme="minorHAnsi" w:hAnsiTheme="minorHAnsi" w:cstheme="minorHAnsi"/>
          <w:sz w:val="12"/>
        </w:rPr>
        <w:t xml:space="preserve">;' adding that "returning to below one degree of warming . . . is the solution to the problem:'4 </w:t>
      </w:r>
      <w:r w:rsidRPr="008360D8">
        <w:rPr>
          <w:rStyle w:val="StyleUnderline"/>
          <w:rFonts w:asciiTheme="minorHAnsi" w:hAnsiTheme="minorHAnsi" w:cstheme="minorHAnsi"/>
          <w:highlight w:val="green"/>
        </w:rPr>
        <w:t>Once</w:t>
      </w:r>
      <w:r w:rsidRPr="008360D8">
        <w:rPr>
          <w:rStyle w:val="StyleUnderline"/>
          <w:rFonts w:asciiTheme="minorHAnsi" w:hAnsiTheme="minorHAnsi" w:cstheme="minorHAnsi"/>
        </w:rPr>
        <w:t xml:space="preserve"> we move </w:t>
      </w:r>
      <w:r w:rsidRPr="008360D8">
        <w:rPr>
          <w:rStyle w:val="StyleUnderline"/>
          <w:rFonts w:asciiTheme="minorHAnsi" w:hAnsiTheme="minorHAnsi" w:cstheme="minorHAnsi"/>
          <w:highlight w:val="green"/>
        </w:rPr>
        <w:t>higher than 2°</w:t>
      </w:r>
      <w:r w:rsidRPr="008360D8">
        <w:rPr>
          <w:rStyle w:val="StyleUnderline"/>
          <w:rFonts w:asciiTheme="minorHAnsi" w:hAnsiTheme="minorHAnsi" w:cstheme="minorHAnsi"/>
        </w:rPr>
        <w:t>C of warming,</w:t>
      </w:r>
      <w:r w:rsidRPr="008360D8">
        <w:rPr>
          <w:rFonts w:asciiTheme="minorHAnsi" w:hAnsiTheme="minorHAnsi" w:cstheme="minorHAnsi"/>
          <w:sz w:val="12"/>
        </w:rPr>
        <w:t xml:space="preserve"> which is what is </w:t>
      </w:r>
      <w:r w:rsidRPr="008360D8">
        <w:rPr>
          <w:rStyle w:val="StyleUnderline"/>
          <w:rFonts w:asciiTheme="minorHAnsi" w:hAnsiTheme="minorHAnsi" w:cstheme="minorHAnsi"/>
        </w:rPr>
        <w:t xml:space="preserve">projected to occur by 2050, </w:t>
      </w:r>
      <w:r w:rsidRPr="008360D8">
        <w:rPr>
          <w:rStyle w:val="Emphasis"/>
          <w:rFonts w:asciiTheme="minorHAnsi" w:hAnsiTheme="minorHAnsi" w:cstheme="minorHAnsi"/>
          <w:b w:val="0"/>
          <w:bCs/>
          <w:highlight w:val="green"/>
        </w:rPr>
        <w:t>positive feedback mechanisms</w:t>
      </w:r>
      <w:r w:rsidRPr="008360D8">
        <w:rPr>
          <w:rStyle w:val="StyleUnderline"/>
          <w:rFonts w:asciiTheme="minorHAnsi" w:hAnsiTheme="minorHAnsi" w:cstheme="minorHAnsi"/>
        </w:rPr>
        <w:t xml:space="preserve"> will begin to </w:t>
      </w:r>
      <w:r w:rsidRPr="008360D8">
        <w:rPr>
          <w:rStyle w:val="StyleUnderline"/>
          <w:rFonts w:asciiTheme="minorHAnsi" w:hAnsiTheme="minorHAnsi" w:cstheme="minorHAnsi"/>
          <w:highlight w:val="green"/>
        </w:rPr>
        <w:t>kick in</w:t>
      </w:r>
      <w:r w:rsidRPr="008360D8">
        <w:rPr>
          <w:rStyle w:val="StyleUnderline"/>
          <w:rFonts w:asciiTheme="minorHAnsi" w:hAnsiTheme="minorHAnsi" w:cstheme="minorHAnsi"/>
        </w:rPr>
        <w:t xml:space="preserve">, and then we will be </w:t>
      </w:r>
      <w:r w:rsidRPr="008360D8">
        <w:rPr>
          <w:rStyle w:val="StyleUnderline"/>
          <w:rFonts w:asciiTheme="minorHAnsi" w:hAnsiTheme="minorHAnsi" w:cstheme="minorHAnsi"/>
          <w:highlight w:val="green"/>
        </w:rPr>
        <w:t xml:space="preserve">at the </w:t>
      </w:r>
      <w:r w:rsidRPr="008360D8">
        <w:rPr>
          <w:rStyle w:val="Emphasis"/>
          <w:rFonts w:asciiTheme="minorHAnsi" w:hAnsiTheme="minorHAnsi" w:cstheme="minorHAnsi"/>
          <w:b w:val="0"/>
          <w:bCs/>
          <w:highlight w:val="green"/>
        </w:rPr>
        <w:t>point of no return</w:t>
      </w:r>
      <w:r w:rsidRPr="008360D8">
        <w:rPr>
          <w:rFonts w:asciiTheme="minorHAnsi" w:hAnsiTheme="minorHAnsi" w:cstheme="minorHAnsi"/>
          <w:sz w:val="12"/>
        </w:rPr>
        <w:t xml:space="preserve">. </w:t>
      </w:r>
      <w:r w:rsidRPr="008360D8">
        <w:rPr>
          <w:rStyle w:val="StyleUnderline"/>
          <w:rFonts w:asciiTheme="minorHAnsi" w:hAnsiTheme="minorHAnsi" w:cstheme="minorHAnsi"/>
          <w:highlight w:val="green"/>
        </w:rPr>
        <w:t>We</w:t>
      </w:r>
      <w:r w:rsidRPr="008360D8">
        <w:rPr>
          <w:rFonts w:asciiTheme="minorHAnsi" w:hAnsiTheme="minorHAnsi" w:cstheme="minorHAnsi"/>
          <w:sz w:val="12"/>
        </w:rPr>
        <w:t xml:space="preserve"> therefore </w:t>
      </w:r>
      <w:r w:rsidRPr="008360D8">
        <w:rPr>
          <w:rStyle w:val="StyleUnderline"/>
          <w:rFonts w:asciiTheme="minorHAnsi" w:hAnsiTheme="minorHAnsi" w:cstheme="minorHAnsi"/>
          <w:highlight w:val="green"/>
        </w:rPr>
        <w:t>need to start thinking</w:t>
      </w:r>
      <w:r w:rsidRPr="008360D8">
        <w:rPr>
          <w:rStyle w:val="StyleUnderline"/>
          <w:rFonts w:asciiTheme="minorHAnsi" w:hAnsiTheme="minorHAnsi" w:cstheme="minorHAnsi"/>
        </w:rPr>
        <w:t xml:space="preserve"> very </w:t>
      </w:r>
      <w:r w:rsidRPr="008360D8">
        <w:rPr>
          <w:rStyle w:val="StyleUnderline"/>
          <w:rFonts w:asciiTheme="minorHAnsi" w:hAnsiTheme="minorHAnsi" w:cstheme="minorHAnsi"/>
          <w:highlight w:val="green"/>
        </w:rPr>
        <w:t xml:space="preserve">differently </w:t>
      </w:r>
      <w:r w:rsidRPr="008360D8">
        <w:rPr>
          <w:rStyle w:val="Emphasis"/>
          <w:rFonts w:asciiTheme="minorHAnsi" w:hAnsiTheme="minorHAnsi" w:cstheme="minorHAnsi"/>
          <w:b w:val="0"/>
          <w:bCs/>
          <w:highlight w:val="green"/>
        </w:rPr>
        <w:t>right now</w:t>
      </w:r>
      <w:r w:rsidRPr="008360D8">
        <w:rPr>
          <w:rStyle w:val="StyleUnderline"/>
          <w:rFonts w:asciiTheme="minorHAnsi" w:hAnsiTheme="minorHAnsi" w:cstheme="minorHAnsi"/>
        </w:rPr>
        <w:t>. We do not see the crisis for what it is; we only see it as an isolated symptom that we need to make a few minor changes to deal with.</w:t>
      </w:r>
      <w:r w:rsidRPr="008360D8">
        <w:rPr>
          <w:rFonts w:asciiTheme="minorHAnsi" w:hAnsiTheme="minorHAnsi" w:cstheme="minorHAnsi"/>
          <w:sz w:val="12"/>
        </w:rPr>
        <w:t xml:space="preserve"> This was the message that Venezuela's president Hugo Chavez delivered at the COP15 United Nations Climate Summit in Copenhagen on December 16 09, when he declared: "Let's talk about the cause. We should not avoid responsibilities, we should not avoid the depth of this problem. And I'll bring it up again, </w:t>
      </w:r>
      <w:r w:rsidRPr="008360D8">
        <w:rPr>
          <w:rStyle w:val="StyleUnderline"/>
          <w:rFonts w:asciiTheme="minorHAnsi" w:hAnsiTheme="minorHAnsi" w:cstheme="minorHAnsi"/>
          <w:highlight w:val="green"/>
        </w:rPr>
        <w:t>the cause</w:t>
      </w:r>
      <w:r w:rsidRPr="008360D8">
        <w:rPr>
          <w:rStyle w:val="StyleUnderline"/>
          <w:rFonts w:asciiTheme="minorHAnsi" w:hAnsiTheme="minorHAnsi" w:cstheme="minorHAnsi"/>
        </w:rPr>
        <w:t xml:space="preserve"> of this disastrous panorama </w:t>
      </w:r>
      <w:r w:rsidRPr="008360D8">
        <w:rPr>
          <w:rStyle w:val="StyleUnderline"/>
          <w:rFonts w:asciiTheme="minorHAnsi" w:hAnsiTheme="minorHAnsi" w:cstheme="minorHAnsi"/>
          <w:highlight w:val="green"/>
        </w:rPr>
        <w:t>is</w:t>
      </w:r>
      <w:r w:rsidRPr="008360D8">
        <w:rPr>
          <w:rStyle w:val="StyleUnderline"/>
          <w:rFonts w:asciiTheme="minorHAnsi" w:hAnsiTheme="minorHAnsi" w:cstheme="minorHAnsi"/>
        </w:rPr>
        <w:t xml:space="preserve"> the metabolic, destructive system of the capital and its model: </w:t>
      </w:r>
      <w:r w:rsidRPr="008360D8">
        <w:rPr>
          <w:rStyle w:val="Emphasis"/>
          <w:rFonts w:asciiTheme="minorHAnsi" w:hAnsiTheme="minorHAnsi" w:cstheme="minorHAnsi"/>
          <w:b w:val="0"/>
          <w:bCs/>
          <w:highlight w:val="green"/>
        </w:rPr>
        <w:t>capitalism</w:t>
      </w:r>
      <w:r w:rsidRPr="008360D8">
        <w:rPr>
          <w:rStyle w:val="StyleUnderline"/>
          <w:rFonts w:asciiTheme="minorHAnsi" w:hAnsiTheme="minorHAnsi" w:cstheme="minorHAnsi"/>
        </w:rPr>
        <w:t>.</w:t>
      </w:r>
      <w:r w:rsidRPr="008360D8">
        <w:rPr>
          <w:rFonts w:asciiTheme="minorHAnsi" w:hAnsiTheme="minorHAnsi" w:cstheme="minorHAnsi"/>
          <w:sz w:val="12"/>
        </w:rPr>
        <w:t>”5</w:t>
      </w:r>
    </w:p>
    <w:p w14:paraId="4ACCDEAE" w14:textId="77777777" w:rsidR="003E3BE3" w:rsidRPr="008360D8" w:rsidRDefault="003E3BE3" w:rsidP="003E3BE3">
      <w:pPr>
        <w:pStyle w:val="Heading4"/>
        <w:rPr>
          <w:rFonts w:asciiTheme="minorHAnsi" w:hAnsiTheme="minorHAnsi" w:cstheme="minorHAnsi"/>
        </w:rPr>
      </w:pPr>
      <w:r w:rsidRPr="008360D8">
        <w:rPr>
          <w:rFonts w:asciiTheme="minorHAnsi" w:hAnsiTheme="minorHAnsi" w:cstheme="minorHAnsi"/>
        </w:rPr>
        <w:t>Capitalism ignores oppression, produces violence, and causes wars.</w:t>
      </w:r>
    </w:p>
    <w:p w14:paraId="30878890" w14:textId="77777777" w:rsidR="003E3BE3" w:rsidRPr="008360D8" w:rsidRDefault="003E3BE3" w:rsidP="003E3BE3">
      <w:pPr>
        <w:rPr>
          <w:rStyle w:val="Style13ptBold"/>
          <w:rFonts w:asciiTheme="minorHAnsi" w:hAnsiTheme="minorHAnsi" w:cstheme="minorHAnsi"/>
        </w:rPr>
      </w:pPr>
      <w:r w:rsidRPr="008360D8">
        <w:rPr>
          <w:rStyle w:val="Style13ptBold"/>
          <w:rFonts w:asciiTheme="minorHAnsi" w:hAnsiTheme="minorHAnsi" w:cstheme="minorHAnsi"/>
        </w:rPr>
        <w:t xml:space="preserve">Vattimo and Zabala 11 </w:t>
      </w:r>
    </w:p>
    <w:p w14:paraId="5A8EBD80" w14:textId="77777777" w:rsidR="003E3BE3" w:rsidRPr="008360D8" w:rsidRDefault="003E3BE3" w:rsidP="003E3BE3">
      <w:pPr>
        <w:rPr>
          <w:rFonts w:asciiTheme="minorHAnsi" w:hAnsiTheme="minorHAnsi" w:cstheme="minorHAnsi"/>
        </w:rPr>
      </w:pPr>
      <w:r w:rsidRPr="008360D8">
        <w:rPr>
          <w:rFonts w:asciiTheme="minorHAnsi" w:hAnsiTheme="minorHAnsi" w:cstheme="minorHAnsi"/>
        </w:rPr>
        <w:t>Gianni Vattimo, emeritus professor of philosophy at the University of Turin and a member of the European Parliament, and Santiago Zabala, ICREA Research Professor of Philosophy at the Pompue Fabra University, Hermeneutic Communism</w:t>
      </w:r>
      <w:r w:rsidRPr="008360D8">
        <w:rPr>
          <w:rFonts w:asciiTheme="minorHAnsi" w:hAnsiTheme="minorHAnsi" w:cstheme="minorHAnsi"/>
          <w:i/>
        </w:rPr>
        <w:t xml:space="preserve">, </w:t>
      </w:r>
      <w:r w:rsidRPr="008360D8">
        <w:rPr>
          <w:rFonts w:asciiTheme="minorHAnsi" w:hAnsiTheme="minorHAnsi" w:cstheme="minorHAnsi"/>
        </w:rPr>
        <w:t>Columbia: New York, NY (2011), pg 47-54</w:t>
      </w:r>
    </w:p>
    <w:p w14:paraId="3108B264" w14:textId="77777777" w:rsidR="003E3BE3" w:rsidRPr="008360D8" w:rsidRDefault="003E3BE3" w:rsidP="003E3BE3">
      <w:pPr>
        <w:rPr>
          <w:rFonts w:asciiTheme="minorHAnsi" w:hAnsiTheme="minorHAnsi" w:cstheme="minorHAnsi"/>
          <w:sz w:val="16"/>
        </w:rPr>
      </w:pPr>
      <w:r w:rsidRPr="008360D8">
        <w:rPr>
          <w:rFonts w:asciiTheme="minorHAnsi" w:hAnsiTheme="minorHAnsi" w:cstheme="minorHAnsi"/>
          <w:sz w:val="16"/>
        </w:rPr>
        <w:t>Both Fukuyama and Kagan, who are among the establishment's most respected political scientists, have given an account of the current world order where democracy has prevailed over history and must conserve that victory. Against many interpreters of this debate, we do not believe Kagan was contradicting Fukuyama's thesis but confirming it. Kagan's call for a "league of democracies" to "legitimate" their interests against foreign states indicates his fear of change, that is, of the return of history. As we can see, more than in a debate over the end or return of history, Fukuyama and Kagan have</w:t>
      </w:r>
      <w:r w:rsidRPr="008360D8">
        <w:rPr>
          <w:rStyle w:val="StyleUnderline"/>
          <w:rFonts w:asciiTheme="minorHAnsi" w:hAnsiTheme="minorHAnsi" w:cstheme="minorHAnsi"/>
        </w:rPr>
        <w:t xml:space="preserve"> engaged in an attempt to present framed democracy as the only legitimate and legitimizing force</w:t>
      </w:r>
      <w:r w:rsidRPr="008360D8">
        <w:rPr>
          <w:rFonts w:asciiTheme="minorHAnsi" w:hAnsiTheme="minorHAnsi" w:cstheme="minorHAnsi"/>
          <w:sz w:val="16"/>
        </w:rPr>
        <w:t xml:space="preserve">, </w:t>
      </w:r>
      <w:r w:rsidRPr="008360D8">
        <w:rPr>
          <w:rStyle w:val="StyleUnderline"/>
          <w:rFonts w:asciiTheme="minorHAnsi" w:hAnsiTheme="minorHAnsi" w:cstheme="minorHAnsi"/>
        </w:rPr>
        <w:t>regardless of the administration in the White House</w:t>
      </w:r>
      <w:r w:rsidRPr="008360D8">
        <w:rPr>
          <w:rFonts w:asciiTheme="minorHAnsi" w:hAnsiTheme="minorHAnsi" w:cstheme="minorHAnsi"/>
          <w:sz w:val="16"/>
        </w:rPr>
        <w:t>. What is most interesting about their argument is not the political scenario they present (at the service of framed democracy) but rather what they leave out, that is, what in the previous chapter we called defeated, weak, or other history.</w:t>
      </w:r>
    </w:p>
    <w:p w14:paraId="35B06678" w14:textId="77777777" w:rsidR="003E3BE3" w:rsidRPr="008360D8" w:rsidRDefault="003E3BE3" w:rsidP="003E3BE3">
      <w:pPr>
        <w:rPr>
          <w:rFonts w:asciiTheme="minorHAnsi" w:hAnsiTheme="minorHAnsi" w:cstheme="minorHAnsi"/>
          <w:sz w:val="16"/>
        </w:rPr>
      </w:pPr>
      <w:r w:rsidRPr="008360D8">
        <w:rPr>
          <w:rFonts w:asciiTheme="minorHAnsi" w:hAnsiTheme="minorHAnsi" w:cstheme="minorHAnsi"/>
          <w:sz w:val="16"/>
        </w:rPr>
        <w:t>As we mentioned in the previous chapter</w:t>
      </w:r>
      <w:r w:rsidRPr="008360D8">
        <w:rPr>
          <w:rFonts w:asciiTheme="minorHAnsi" w:hAnsiTheme="minorHAnsi" w:cstheme="minorHAnsi"/>
          <w:sz w:val="16"/>
          <w:highlight w:val="green"/>
        </w:rPr>
        <w:t xml:space="preserve">, </w:t>
      </w:r>
      <w:r w:rsidRPr="008360D8">
        <w:rPr>
          <w:rStyle w:val="Emphasis"/>
          <w:rFonts w:asciiTheme="minorHAnsi" w:hAnsiTheme="minorHAnsi" w:cstheme="minorHAnsi"/>
          <w:highlight w:val="green"/>
        </w:rPr>
        <w:t>the politics of descriptions</w:t>
      </w:r>
      <w:r w:rsidRPr="008360D8">
        <w:rPr>
          <w:rFonts w:asciiTheme="minorHAnsi" w:hAnsiTheme="minorHAnsi" w:cstheme="minorHAnsi"/>
          <w:sz w:val="16"/>
        </w:rPr>
        <w:t xml:space="preserve">, </w:t>
      </w:r>
      <w:r w:rsidRPr="008360D8">
        <w:rPr>
          <w:rStyle w:val="StyleUnderline"/>
          <w:rFonts w:asciiTheme="minorHAnsi" w:hAnsiTheme="minorHAnsi" w:cstheme="minorHAnsi"/>
        </w:rPr>
        <w:t>in order to impose</w:t>
      </w:r>
      <w:r w:rsidRPr="008360D8">
        <w:rPr>
          <w:rStyle w:val="Emphasis"/>
          <w:rFonts w:asciiTheme="minorHAnsi" w:hAnsiTheme="minorHAnsi" w:cstheme="minorHAnsi"/>
        </w:rPr>
        <w:t xml:space="preserve"> and </w:t>
      </w:r>
      <w:r w:rsidRPr="008360D8">
        <w:rPr>
          <w:rStyle w:val="Emphasis"/>
          <w:rFonts w:asciiTheme="minorHAnsi" w:hAnsiTheme="minorHAnsi" w:cstheme="minorHAnsi"/>
          <w:highlight w:val="green"/>
        </w:rPr>
        <w:t>justify framed democracy, must eliminate everything that does not submit to its ordering of facts, norms, and institutions</w:t>
      </w:r>
      <w:r w:rsidRPr="008360D8">
        <w:rPr>
          <w:rFonts w:asciiTheme="minorHAnsi" w:hAnsiTheme="minorHAnsi" w:cstheme="minorHAnsi"/>
          <w:sz w:val="16"/>
        </w:rPr>
        <w:t xml:space="preserve">. Having said this, it should not be a surprise that </w:t>
      </w:r>
      <w:r w:rsidRPr="008360D8">
        <w:rPr>
          <w:rStyle w:val="StyleUnderline"/>
          <w:rFonts w:asciiTheme="minorHAnsi" w:hAnsiTheme="minorHAnsi" w:cstheme="minorHAnsi"/>
        </w:rPr>
        <w:t>Fukuyama and Kagan, together with other establishment intellectuals, forget, neglect, or ignore the oppression caused by neoliberal capitalism</w:t>
      </w:r>
      <w:r w:rsidRPr="008360D8">
        <w:rPr>
          <w:rFonts w:asciiTheme="minorHAnsi" w:hAnsiTheme="minorHAnsi" w:cstheme="minorHAnsi"/>
          <w:sz w:val="16"/>
        </w:rPr>
        <w:t xml:space="preserve">. And if they ignore such </w:t>
      </w:r>
      <w:r w:rsidRPr="008360D8">
        <w:rPr>
          <w:rFonts w:asciiTheme="minorHAnsi" w:hAnsiTheme="minorHAnsi" w:cstheme="minorHAnsi"/>
          <w:sz w:val="16"/>
        </w:rPr>
        <w:lastRenderedPageBreak/>
        <w:t xml:space="preserve">economic oppression, </w:t>
      </w:r>
      <w:r w:rsidRPr="008360D8">
        <w:rPr>
          <w:rStyle w:val="Emphasis"/>
          <w:rFonts w:asciiTheme="minorHAnsi" w:hAnsiTheme="minorHAnsi" w:cstheme="minorHAnsi"/>
        </w:rPr>
        <w:t>it is because they themselves sustain it</w:t>
      </w:r>
      <w:r w:rsidRPr="008360D8">
        <w:rPr>
          <w:rFonts w:asciiTheme="minorHAnsi" w:hAnsiTheme="minorHAnsi" w:cstheme="minorHAnsi"/>
          <w:sz w:val="16"/>
        </w:rPr>
        <w:t>: their condition is also an effect of such oppression. Just as Searle was indifferent to Derrida's arguments, so are Fukuyama and Kagan indifferent to the history of the oppressed, because the priority, in both cases, is always to submit to the scientific or democratic realm of metaphysics. It must be for this reason that when Derrida commented on Fukuyama's thesis in Specters of Marx (1993), a great deal of space was given to what he left out of his analysis:</w:t>
      </w:r>
    </w:p>
    <w:p w14:paraId="4B57CFA7" w14:textId="77777777" w:rsidR="003E3BE3" w:rsidRPr="008360D8" w:rsidRDefault="003E3BE3" w:rsidP="003E3BE3">
      <w:pPr>
        <w:rPr>
          <w:rStyle w:val="Emphasis"/>
          <w:rFonts w:asciiTheme="minorHAnsi" w:hAnsiTheme="minorHAnsi" w:cstheme="minorHAnsi"/>
        </w:rPr>
      </w:pPr>
      <w:r w:rsidRPr="008360D8">
        <w:rPr>
          <w:rStyle w:val="StyleUnderline"/>
          <w:rFonts w:asciiTheme="minorHAnsi" w:hAnsiTheme="minorHAnsi" w:cstheme="minorHAnsi"/>
        </w:rPr>
        <w:t>Instead of singing the advent of the ideal of liberal democracy and of the capitalist market in the euphoria of the end of history</w:t>
      </w:r>
      <w:r w:rsidRPr="008360D8">
        <w:rPr>
          <w:rFonts w:asciiTheme="minorHAnsi" w:hAnsiTheme="minorHAnsi" w:cstheme="minorHAnsi"/>
          <w:sz w:val="16"/>
        </w:rPr>
        <w:t xml:space="preserve">, </w:t>
      </w:r>
      <w:r w:rsidRPr="008360D8">
        <w:rPr>
          <w:rStyle w:val="StyleUnderline"/>
          <w:rFonts w:asciiTheme="minorHAnsi" w:hAnsiTheme="minorHAnsi" w:cstheme="minorHAnsi"/>
        </w:rPr>
        <w:t xml:space="preserve">instead of celebrating the "end of ideologies" and the end of the great emancipatory discourses, let us never neglect this obvious macroscopic fact, made up of innumerable singular sites of suffering: no degree of progress allows one to ignore that </w:t>
      </w:r>
      <w:r w:rsidRPr="008360D8">
        <w:rPr>
          <w:rStyle w:val="Emphasis"/>
          <w:rFonts w:asciiTheme="minorHAnsi" w:hAnsiTheme="minorHAnsi" w:cstheme="minorHAnsi"/>
          <w:highlight w:val="green"/>
        </w:rPr>
        <w:t>never</w:t>
      </w:r>
      <w:r w:rsidRPr="008360D8">
        <w:rPr>
          <w:rStyle w:val="StyleUnderline"/>
          <w:rFonts w:asciiTheme="minorHAnsi" w:hAnsiTheme="minorHAnsi" w:cstheme="minorHAnsi"/>
        </w:rPr>
        <w:t xml:space="preserve"> before, </w:t>
      </w:r>
      <w:r w:rsidRPr="008360D8">
        <w:rPr>
          <w:rStyle w:val="Emphasis"/>
          <w:rFonts w:asciiTheme="minorHAnsi" w:hAnsiTheme="minorHAnsi" w:cstheme="minorHAnsi"/>
          <w:highlight w:val="green"/>
        </w:rPr>
        <w:t>in absolute figures, have so many men, women and children been subjugated, starved or exterminated on the earth.</w:t>
      </w:r>
      <w:r w:rsidRPr="008360D8">
        <w:rPr>
          <w:rStyle w:val="Emphasis"/>
          <w:rFonts w:asciiTheme="minorHAnsi" w:hAnsiTheme="minorHAnsi" w:cstheme="minorHAnsi"/>
        </w:rPr>
        <w:t>14</w:t>
      </w:r>
    </w:p>
    <w:p w14:paraId="02C60D24" w14:textId="77777777" w:rsidR="003E3BE3" w:rsidRPr="008360D8" w:rsidRDefault="003E3BE3" w:rsidP="003E3BE3">
      <w:pPr>
        <w:rPr>
          <w:rFonts w:asciiTheme="minorHAnsi" w:hAnsiTheme="minorHAnsi" w:cstheme="minorHAnsi"/>
          <w:sz w:val="16"/>
        </w:rPr>
      </w:pPr>
      <w:r w:rsidRPr="008360D8">
        <w:rPr>
          <w:rStyle w:val="StyleUnderline"/>
          <w:rFonts w:asciiTheme="minorHAnsi" w:hAnsiTheme="minorHAnsi" w:cstheme="minorHAnsi"/>
        </w:rPr>
        <w:t>The "</w:t>
      </w:r>
      <w:r w:rsidRPr="008360D8">
        <w:rPr>
          <w:rStyle w:val="Emphasis"/>
          <w:rFonts w:asciiTheme="minorHAnsi" w:hAnsiTheme="minorHAnsi" w:cstheme="minorHAnsi"/>
          <w:highlight w:val="green"/>
        </w:rPr>
        <w:t>inequality, exclusion, famine, and economic oppression" that Fukuyama and Kagan leave out of their analysis represent framed democracy's effects and also its greatest threat</w:t>
      </w:r>
      <w:r w:rsidRPr="008360D8">
        <w:rPr>
          <w:rFonts w:asciiTheme="minorHAnsi" w:hAnsiTheme="minorHAnsi" w:cstheme="minorHAnsi"/>
          <w:sz w:val="16"/>
        </w:rPr>
        <w:t xml:space="preserve">. Although, since the fall of the Soviet Union, democracies have expanded to the point of achieving a condition of "lack of emergencies"—that is, of political, financial, and social emergencies—it does not mean they are not ready for such events. As we have seen in the past decades, </w:t>
      </w:r>
      <w:r w:rsidRPr="008360D8">
        <w:rPr>
          <w:rStyle w:val="Emphasis"/>
          <w:rFonts w:asciiTheme="minorHAnsi" w:hAnsiTheme="minorHAnsi" w:cstheme="minorHAnsi"/>
          <w:highlight w:val="green"/>
        </w:rPr>
        <w:t>the establishment of democratic free-market capitalist states was not only violent15 but also ineffective, considering the dissatisfaction that most Western citizens declare today</w:t>
      </w:r>
      <w:r w:rsidRPr="008360D8">
        <w:rPr>
          <w:rFonts w:asciiTheme="minorHAnsi" w:hAnsiTheme="minorHAnsi" w:cstheme="minorHAnsi"/>
          <w:sz w:val="16"/>
        </w:rPr>
        <w:t xml:space="preserve">.16 These dissatisfactions have reached such levels that the institutions designed to detect social discontent are no longer limited to the United Nations (International Labour Organization, World Trade Organization, or the Food and Agriculture Organization) but have expanded to states' ministries of defense. These ministries have been producing reports that not only confirm this situation but also prepare to confront it. As Mike Davis explained in Planet of Slums, the Pentagon war-fighting doctrine "is being reshaped accordingly to support a low- intensity world war of unlimited duration against criminalized segments of the urban poor."17 And Rear Admiral C. J. Parry (the director general of a recent UK Ministry of Defense report) has indirectly explained why: </w:t>
      </w:r>
    </w:p>
    <w:p w14:paraId="02F2DEE5" w14:textId="77777777" w:rsidR="003E3BE3" w:rsidRPr="008360D8" w:rsidRDefault="003E3BE3" w:rsidP="003E3BE3">
      <w:pPr>
        <w:rPr>
          <w:rFonts w:asciiTheme="minorHAnsi" w:hAnsiTheme="minorHAnsi" w:cstheme="minorHAnsi"/>
          <w:sz w:val="16"/>
        </w:rPr>
      </w:pPr>
      <w:r w:rsidRPr="008360D8">
        <w:rPr>
          <w:rStyle w:val="StyleUnderline"/>
          <w:rFonts w:asciiTheme="minorHAnsi" w:hAnsiTheme="minorHAnsi" w:cstheme="minorHAnsi"/>
        </w:rPr>
        <w:t>Differentials in material well-being will be more explicit through globalization and increased access to more readily and cheaply available telecommunications</w:t>
      </w:r>
      <w:r w:rsidRPr="008360D8">
        <w:rPr>
          <w:rFonts w:asciiTheme="minorHAnsi" w:hAnsiTheme="minorHAnsi" w:cstheme="minorHAnsi"/>
          <w:sz w:val="16"/>
        </w:rPr>
        <w:t xml:space="preserve">. </w:t>
      </w:r>
      <w:r w:rsidRPr="008360D8">
        <w:rPr>
          <w:rStyle w:val="StyleUnderline"/>
          <w:rFonts w:asciiTheme="minorHAnsi" w:hAnsiTheme="minorHAnsi" w:cstheme="minorHAnsi"/>
        </w:rPr>
        <w:t>Disparities in wealth and advantage will therefore become more obvious, with their associated grievances and resentments, even among the growing numbers of people who are likely to be materially more prosperous than their parents and grandparents</w:t>
      </w:r>
      <w:r w:rsidRPr="008360D8">
        <w:rPr>
          <w:rFonts w:asciiTheme="minorHAnsi" w:hAnsiTheme="minorHAnsi" w:cstheme="minorHAnsi"/>
          <w:sz w:val="16"/>
        </w:rPr>
        <w:t xml:space="preserve">. </w:t>
      </w:r>
      <w:r w:rsidRPr="008360D8">
        <w:rPr>
          <w:rStyle w:val="Emphasis"/>
          <w:rFonts w:asciiTheme="minorHAnsi" w:hAnsiTheme="minorHAnsi" w:cstheme="minorHAnsi"/>
          <w:highlight w:val="green"/>
        </w:rPr>
        <w:t>Absolute poverty</w:t>
      </w:r>
      <w:r w:rsidRPr="008360D8">
        <w:rPr>
          <w:rStyle w:val="StyleUnderline"/>
          <w:rFonts w:asciiTheme="minorHAnsi" w:hAnsiTheme="minorHAnsi" w:cstheme="minorHAnsi"/>
        </w:rPr>
        <w:t xml:space="preserve"> and comparative dis-advantage </w:t>
      </w:r>
      <w:r w:rsidRPr="008360D8">
        <w:rPr>
          <w:rStyle w:val="Emphasis"/>
          <w:rFonts w:asciiTheme="minorHAnsi" w:hAnsiTheme="minorHAnsi" w:cstheme="minorHAnsi"/>
          <w:highlight w:val="green"/>
        </w:rPr>
        <w:t>will fuel</w:t>
      </w:r>
      <w:r w:rsidRPr="008360D8">
        <w:rPr>
          <w:rStyle w:val="StyleUnderline"/>
          <w:rFonts w:asciiTheme="minorHAnsi" w:hAnsiTheme="minorHAnsi" w:cstheme="minorHAnsi"/>
        </w:rPr>
        <w:t xml:space="preserve"> perceptions of </w:t>
      </w:r>
      <w:r w:rsidRPr="008360D8">
        <w:rPr>
          <w:rStyle w:val="Emphasis"/>
          <w:rFonts w:asciiTheme="minorHAnsi" w:hAnsiTheme="minorHAnsi" w:cstheme="minorHAnsi"/>
          <w:highlight w:val="green"/>
        </w:rPr>
        <w:t>injustice</w:t>
      </w:r>
      <w:r w:rsidRPr="008360D8">
        <w:rPr>
          <w:rStyle w:val="StyleUnderline"/>
          <w:rFonts w:asciiTheme="minorHAnsi" w:hAnsiTheme="minorHAnsi" w:cstheme="minorHAnsi"/>
        </w:rPr>
        <w:t xml:space="preserve"> among those whose expectations are not met</w:t>
      </w:r>
      <w:r w:rsidRPr="008360D8">
        <w:rPr>
          <w:rStyle w:val="Emphasis"/>
          <w:rFonts w:asciiTheme="minorHAnsi" w:hAnsiTheme="minorHAnsi" w:cstheme="minorHAnsi"/>
          <w:highlight w:val="green"/>
        </w:rPr>
        <w:t>, increasing tension and instability</w:t>
      </w:r>
      <w:r w:rsidRPr="008360D8">
        <w:rPr>
          <w:rStyle w:val="StyleUnderline"/>
          <w:rFonts w:asciiTheme="minorHAnsi" w:hAnsiTheme="minorHAnsi" w:cstheme="minorHAnsi"/>
        </w:rPr>
        <w:t xml:space="preserve">, both within and between societies and </w:t>
      </w:r>
      <w:r w:rsidRPr="008360D8">
        <w:rPr>
          <w:rStyle w:val="Emphasis"/>
          <w:rFonts w:asciiTheme="minorHAnsi" w:hAnsiTheme="minorHAnsi" w:cstheme="minorHAnsi"/>
          <w:highlight w:val="green"/>
        </w:rPr>
        <w:t>resulting in expressions of violence such as disorder, criminality, terrorism and insurgency.</w:t>
      </w:r>
      <w:r w:rsidRPr="008360D8">
        <w:rPr>
          <w:rFonts w:asciiTheme="minorHAnsi" w:hAnsiTheme="minorHAnsi" w:cstheme="minorHAnsi"/>
          <w:sz w:val="16"/>
        </w:rPr>
        <w:t xml:space="preserve"> </w:t>
      </w:r>
    </w:p>
    <w:p w14:paraId="708C8039" w14:textId="053976D9" w:rsidR="00B147DE" w:rsidRPr="008360D8" w:rsidRDefault="00B147DE" w:rsidP="00B147DE">
      <w:pPr>
        <w:pStyle w:val="Heading3"/>
        <w:rPr>
          <w:rFonts w:asciiTheme="minorHAnsi" w:hAnsiTheme="minorHAnsi" w:cstheme="minorHAnsi"/>
        </w:rPr>
      </w:pPr>
      <w:r w:rsidRPr="008360D8">
        <w:rPr>
          <w:rFonts w:asciiTheme="minorHAnsi" w:hAnsiTheme="minorHAnsi" w:cstheme="minorHAnsi"/>
        </w:rPr>
        <w:lastRenderedPageBreak/>
        <w:t>2NC -- Alt</w:t>
      </w:r>
    </w:p>
    <w:p w14:paraId="24E09DB8" w14:textId="77777777" w:rsidR="00355059" w:rsidRPr="008360D8" w:rsidRDefault="00355059" w:rsidP="00355059">
      <w:pPr>
        <w:pStyle w:val="Heading4"/>
        <w:rPr>
          <w:rFonts w:asciiTheme="minorHAnsi" w:hAnsiTheme="minorHAnsi" w:cstheme="minorHAnsi"/>
        </w:rPr>
      </w:pPr>
      <w:r w:rsidRPr="008360D8">
        <w:rPr>
          <w:rFonts w:asciiTheme="minorHAnsi" w:hAnsiTheme="minorHAnsi" w:cstheme="minorHAnsi"/>
        </w:rPr>
        <w:t>The alt is pragmatic demands upon the state towards an anti-capitalist project. This is necessary to open space for more radical projects. Their strategy cedes the political.</w:t>
      </w:r>
    </w:p>
    <w:p w14:paraId="580F729C" w14:textId="77777777" w:rsidR="00355059" w:rsidRPr="008360D8" w:rsidRDefault="00355059" w:rsidP="00355059">
      <w:pPr>
        <w:rPr>
          <w:rFonts w:asciiTheme="minorHAnsi" w:hAnsiTheme="minorHAnsi" w:cstheme="minorHAnsi"/>
        </w:rPr>
      </w:pPr>
      <w:r w:rsidRPr="008360D8">
        <w:rPr>
          <w:rFonts w:asciiTheme="minorHAnsi" w:hAnsiTheme="minorHAnsi" w:cstheme="minorHAnsi"/>
        </w:rPr>
        <w:t xml:space="preserve">David </w:t>
      </w:r>
      <w:r w:rsidRPr="008360D8">
        <w:rPr>
          <w:rStyle w:val="Style13ptBold"/>
          <w:rFonts w:asciiTheme="minorHAnsi" w:hAnsiTheme="minorHAnsi" w:cstheme="minorHAnsi"/>
        </w:rPr>
        <w:t>Harvey 15</w:t>
      </w:r>
      <w:r w:rsidRPr="008360D8">
        <w:rPr>
          <w:rFonts w:asciiTheme="minorHAnsi" w:hAnsiTheme="minorHAnsi" w:cstheme="minorHAnsi"/>
        </w:rPr>
        <w:t xml:space="preserve">. Distinguished Professor of anthropology and geography at the Graduate Center of the City University of New York. “Consolidating Power.” Roar Issue 0, 16. https://roarmag.org/magazine/david-harvey-consolidating-power/. </w:t>
      </w:r>
    </w:p>
    <w:p w14:paraId="63ACB18C" w14:textId="77777777" w:rsidR="00355059" w:rsidRPr="008360D8" w:rsidRDefault="00355059" w:rsidP="00355059">
      <w:pPr>
        <w:rPr>
          <w:rFonts w:asciiTheme="minorHAnsi" w:hAnsiTheme="minorHAnsi" w:cstheme="minorHAnsi"/>
          <w:sz w:val="12"/>
        </w:rPr>
      </w:pPr>
      <w:r w:rsidRPr="008360D8">
        <w:rPr>
          <w:rFonts w:asciiTheme="minorHAnsi" w:hAnsiTheme="minorHAnsi" w:cstheme="minorHAnsi"/>
          <w:sz w:val="12"/>
        </w:rPr>
        <w:t xml:space="preserve">So, looking at examples from southern Europe – solidarity networks in Greece, self-organization in Spain or Turkey – these seem to be very crucial for building social movements around everyday life and basic needs these days. Do you see this as a promising approach? I think it is very promising, but </w:t>
      </w:r>
      <w:r w:rsidRPr="008360D8">
        <w:rPr>
          <w:rStyle w:val="StyleUnderline"/>
          <w:rFonts w:asciiTheme="minorHAnsi" w:hAnsiTheme="minorHAnsi" w:cstheme="minorHAnsi"/>
        </w:rPr>
        <w:t>there is a clear self-limitation in it,</w:t>
      </w:r>
      <w:r w:rsidRPr="008360D8">
        <w:rPr>
          <w:rFonts w:asciiTheme="minorHAnsi" w:hAnsiTheme="minorHAnsi" w:cstheme="minorHAnsi"/>
          <w:sz w:val="12"/>
        </w:rPr>
        <w:t xml:space="preserve"> which is a problem for me. </w:t>
      </w:r>
      <w:r w:rsidRPr="008360D8">
        <w:rPr>
          <w:rStyle w:val="StyleUnderline"/>
          <w:rFonts w:asciiTheme="minorHAnsi" w:hAnsiTheme="minorHAnsi" w:cstheme="minorHAnsi"/>
        </w:rPr>
        <w:t>The self-limitation is the reluctance to take power at some point</w:t>
      </w:r>
      <w:r w:rsidRPr="008360D8">
        <w:rPr>
          <w:rFonts w:asciiTheme="minorHAnsi" w:hAnsiTheme="minorHAnsi" w:cstheme="minorHAnsi"/>
          <w:sz w:val="12"/>
        </w:rPr>
        <w:t xml:space="preserve">. Bookchin, in his last book, says that </w:t>
      </w:r>
      <w:r w:rsidRPr="008360D8">
        <w:rPr>
          <w:rStyle w:val="StyleUnderline"/>
          <w:rFonts w:asciiTheme="minorHAnsi" w:hAnsiTheme="minorHAnsi" w:cstheme="minorHAnsi"/>
          <w:highlight w:val="green"/>
        </w:rPr>
        <w:t>the problem</w:t>
      </w:r>
      <w:r w:rsidRPr="008360D8">
        <w:rPr>
          <w:rFonts w:asciiTheme="minorHAnsi" w:hAnsiTheme="minorHAnsi" w:cstheme="minorHAnsi"/>
          <w:sz w:val="12"/>
          <w:szCs w:val="16"/>
        </w:rPr>
        <w:t xml:space="preserve"> with the anarchists </w:t>
      </w:r>
      <w:r w:rsidRPr="008360D8">
        <w:rPr>
          <w:rStyle w:val="StyleUnderline"/>
          <w:rFonts w:asciiTheme="minorHAnsi" w:hAnsiTheme="minorHAnsi" w:cstheme="minorHAnsi"/>
        </w:rPr>
        <w:t>is their denial of the significance of power and their inability to take it</w:t>
      </w:r>
      <w:r w:rsidRPr="008360D8">
        <w:rPr>
          <w:rFonts w:asciiTheme="minorHAnsi" w:hAnsiTheme="minorHAnsi" w:cstheme="minorHAnsi"/>
          <w:sz w:val="12"/>
        </w:rPr>
        <w:t xml:space="preserve">. Bookchin doesn’t go this far, but </w:t>
      </w:r>
      <w:r w:rsidRPr="008360D8">
        <w:rPr>
          <w:rFonts w:asciiTheme="minorHAnsi" w:hAnsiTheme="minorHAnsi" w:cstheme="minorHAnsi"/>
          <w:sz w:val="12"/>
          <w:szCs w:val="16"/>
        </w:rPr>
        <w:t>I think</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it </w:t>
      </w:r>
      <w:r w:rsidRPr="008360D8">
        <w:rPr>
          <w:rStyle w:val="StyleUnderline"/>
          <w:rFonts w:asciiTheme="minorHAnsi" w:hAnsiTheme="minorHAnsi" w:cstheme="minorHAnsi"/>
          <w:highlight w:val="green"/>
        </w:rPr>
        <w:t>is</w:t>
      </w:r>
      <w:r w:rsidRPr="008360D8">
        <w:rPr>
          <w:rStyle w:val="StyleUnderline"/>
          <w:rFonts w:asciiTheme="minorHAnsi" w:hAnsiTheme="minorHAnsi" w:cstheme="minorHAnsi"/>
        </w:rPr>
        <w:t xml:space="preserve"> the </w:t>
      </w:r>
      <w:r w:rsidRPr="008360D8">
        <w:rPr>
          <w:rStyle w:val="Emphasis"/>
          <w:rFonts w:asciiTheme="minorHAnsi" w:hAnsiTheme="minorHAnsi" w:cstheme="minorHAnsi"/>
          <w:b w:val="0"/>
          <w:bCs/>
          <w:highlight w:val="green"/>
        </w:rPr>
        <w:t>refusal</w:t>
      </w:r>
      <w:r w:rsidRPr="008360D8">
        <w:rPr>
          <w:rStyle w:val="StyleUnderline"/>
          <w:rFonts w:asciiTheme="minorHAnsi" w:hAnsiTheme="minorHAnsi" w:cstheme="minorHAnsi"/>
          <w:highlight w:val="green"/>
        </w:rPr>
        <w:t xml:space="preserve"> to </w:t>
      </w:r>
      <w:r w:rsidRPr="008360D8">
        <w:rPr>
          <w:rStyle w:val="Emphasis"/>
          <w:rFonts w:asciiTheme="minorHAnsi" w:hAnsiTheme="minorHAnsi" w:cstheme="minorHAnsi"/>
          <w:b w:val="0"/>
          <w:bCs/>
          <w:highlight w:val="green"/>
        </w:rPr>
        <w:t>see the state as a</w:t>
      </w:r>
      <w:r w:rsidRPr="008360D8">
        <w:rPr>
          <w:rStyle w:val="Emphasis"/>
          <w:rFonts w:asciiTheme="minorHAnsi" w:hAnsiTheme="minorHAnsi" w:cstheme="minorHAnsi"/>
          <w:b w:val="0"/>
          <w:bCs/>
        </w:rPr>
        <w:t xml:space="preserve"> possible </w:t>
      </w:r>
      <w:r w:rsidRPr="008360D8">
        <w:rPr>
          <w:rStyle w:val="Emphasis"/>
          <w:rFonts w:asciiTheme="minorHAnsi" w:hAnsiTheme="minorHAnsi" w:cstheme="minorHAnsi"/>
          <w:b w:val="0"/>
          <w:bCs/>
          <w:highlight w:val="green"/>
        </w:rPr>
        <w:t>partner</w:t>
      </w:r>
      <w:r w:rsidRPr="008360D8">
        <w:rPr>
          <w:rStyle w:val="StyleUnderline"/>
          <w:rFonts w:asciiTheme="minorHAnsi" w:hAnsiTheme="minorHAnsi" w:cstheme="minorHAnsi"/>
          <w:highlight w:val="green"/>
        </w:rPr>
        <w:t xml:space="preserve"> to </w:t>
      </w:r>
      <w:r w:rsidRPr="008360D8">
        <w:rPr>
          <w:rStyle w:val="Emphasis"/>
          <w:rFonts w:asciiTheme="minorHAnsi" w:hAnsiTheme="minorHAnsi" w:cstheme="minorHAnsi"/>
          <w:b w:val="0"/>
          <w:bCs/>
          <w:highlight w:val="green"/>
        </w:rPr>
        <w:t>radical transformation</w:t>
      </w:r>
      <w:r w:rsidRPr="008360D8">
        <w:rPr>
          <w:rFonts w:asciiTheme="minorHAnsi" w:hAnsiTheme="minorHAnsi" w:cstheme="minorHAnsi"/>
          <w:sz w:val="12"/>
        </w:rPr>
        <w:t xml:space="preserve">. </w:t>
      </w:r>
      <w:r w:rsidRPr="008360D8">
        <w:rPr>
          <w:rStyle w:val="StyleUnderline"/>
          <w:rFonts w:asciiTheme="minorHAnsi" w:hAnsiTheme="minorHAnsi" w:cstheme="minorHAnsi"/>
        </w:rPr>
        <w:t>There is a tendency to regard the state as being the enemy</w:t>
      </w:r>
      <w:r w:rsidRPr="008360D8">
        <w:rPr>
          <w:rFonts w:asciiTheme="minorHAnsi" w:hAnsiTheme="minorHAnsi" w:cstheme="minorHAnsi"/>
          <w:sz w:val="12"/>
        </w:rPr>
        <w:t xml:space="preserve">, the 100 percent enemy. And there are plenty of examples of repressive states out of public control where this is the case. </w:t>
      </w:r>
      <w:r w:rsidRPr="008360D8">
        <w:rPr>
          <w:rStyle w:val="StyleUnderline"/>
          <w:rFonts w:asciiTheme="minorHAnsi" w:hAnsiTheme="minorHAnsi" w:cstheme="minorHAnsi"/>
        </w:rPr>
        <w:t>No question: the capitalist state has to be fought, but without dominating state power and without taking it on you quickly get into the story of what happened for example in 1936 and 1937 in Barcelona and then all over Spain</w:t>
      </w:r>
      <w:r w:rsidRPr="008360D8">
        <w:rPr>
          <w:rFonts w:asciiTheme="minorHAnsi" w:hAnsiTheme="minorHAnsi" w:cstheme="minorHAnsi"/>
          <w:sz w:val="12"/>
        </w:rPr>
        <w:t xml:space="preserve">. </w:t>
      </w:r>
      <w:r w:rsidRPr="008360D8">
        <w:rPr>
          <w:rStyle w:val="Emphasis"/>
          <w:rFonts w:asciiTheme="minorHAnsi" w:hAnsiTheme="minorHAnsi" w:cstheme="minorHAnsi"/>
          <w:b w:val="0"/>
          <w:bCs/>
          <w:highlight w:val="green"/>
        </w:rPr>
        <w:t>By refusing</w:t>
      </w:r>
      <w:r w:rsidRPr="008360D8">
        <w:rPr>
          <w:rStyle w:val="Emphasis"/>
          <w:rFonts w:asciiTheme="minorHAnsi" w:hAnsiTheme="minorHAnsi" w:cstheme="minorHAnsi"/>
          <w:b w:val="0"/>
          <w:bCs/>
        </w:rPr>
        <w:t xml:space="preserve"> to take the state</w:t>
      </w:r>
      <w:r w:rsidRPr="008360D8">
        <w:rPr>
          <w:rStyle w:val="StyleUnderline"/>
          <w:rFonts w:asciiTheme="minorHAnsi" w:hAnsiTheme="minorHAnsi" w:cstheme="minorHAnsi"/>
        </w:rPr>
        <w:t xml:space="preserve"> at a moment where they had the power to do it, the </w:t>
      </w:r>
      <w:r w:rsidRPr="008360D8">
        <w:rPr>
          <w:rStyle w:val="Emphasis"/>
          <w:rFonts w:asciiTheme="minorHAnsi" w:hAnsiTheme="minorHAnsi" w:cstheme="minorHAnsi"/>
          <w:b w:val="0"/>
          <w:bCs/>
          <w:highlight w:val="green"/>
        </w:rPr>
        <w:t>revolutionaries in Spain</w:t>
      </w:r>
      <w:r w:rsidRPr="008360D8">
        <w:rPr>
          <w:rStyle w:val="StyleUnderline"/>
          <w:rFonts w:asciiTheme="minorHAnsi" w:hAnsiTheme="minorHAnsi" w:cstheme="minorHAnsi"/>
          <w:highlight w:val="green"/>
        </w:rPr>
        <w:t xml:space="preserve"> allowed the state to</w:t>
      </w:r>
      <w:r w:rsidRPr="008360D8">
        <w:rPr>
          <w:rStyle w:val="StyleUnderline"/>
          <w:rFonts w:asciiTheme="minorHAnsi" w:hAnsiTheme="minorHAnsi" w:cstheme="minorHAnsi"/>
        </w:rPr>
        <w:t xml:space="preserve"> fall back into the hands of the </w:t>
      </w:r>
      <w:r w:rsidRPr="008360D8">
        <w:rPr>
          <w:rStyle w:val="Emphasis"/>
          <w:rFonts w:asciiTheme="minorHAnsi" w:hAnsiTheme="minorHAnsi" w:cstheme="minorHAnsi"/>
          <w:b w:val="0"/>
          <w:bCs/>
        </w:rPr>
        <w:t>bourgeoisie</w:t>
      </w:r>
      <w:r w:rsidRPr="008360D8">
        <w:rPr>
          <w:rFonts w:asciiTheme="minorHAnsi" w:hAnsiTheme="minorHAnsi" w:cstheme="minorHAnsi"/>
          <w:sz w:val="12"/>
        </w:rPr>
        <w:t xml:space="preserve"> and the Stalinist </w:t>
      </w:r>
      <w:r w:rsidRPr="008360D8">
        <w:rPr>
          <w:rStyle w:val="StyleUnderline"/>
          <w:rFonts w:asciiTheme="minorHAnsi" w:hAnsiTheme="minorHAnsi" w:cstheme="minorHAnsi"/>
        </w:rPr>
        <w:t>wing</w:t>
      </w:r>
      <w:r w:rsidRPr="008360D8">
        <w:rPr>
          <w:rFonts w:asciiTheme="minorHAnsi" w:hAnsiTheme="minorHAnsi" w:cstheme="minorHAnsi"/>
          <w:sz w:val="12"/>
        </w:rPr>
        <w:t xml:space="preserve"> of the Communist movement – and </w:t>
      </w:r>
      <w:r w:rsidRPr="008360D8">
        <w:rPr>
          <w:rStyle w:val="StyleUnderline"/>
          <w:rFonts w:asciiTheme="minorHAnsi" w:hAnsiTheme="minorHAnsi" w:cstheme="minorHAnsi"/>
        </w:rPr>
        <w:t xml:space="preserve">the state got </w:t>
      </w:r>
      <w:r w:rsidRPr="008360D8">
        <w:rPr>
          <w:rStyle w:val="Emphasis"/>
          <w:rFonts w:asciiTheme="minorHAnsi" w:hAnsiTheme="minorHAnsi" w:cstheme="minorHAnsi"/>
          <w:b w:val="0"/>
          <w:bCs/>
        </w:rPr>
        <w:t>reorganized</w:t>
      </w:r>
      <w:r w:rsidRPr="008360D8">
        <w:rPr>
          <w:rStyle w:val="StyleUnderline"/>
          <w:rFonts w:asciiTheme="minorHAnsi" w:hAnsiTheme="minorHAnsi" w:cstheme="minorHAnsi"/>
        </w:rPr>
        <w:t xml:space="preserve"> and </w:t>
      </w:r>
      <w:r w:rsidRPr="008360D8">
        <w:rPr>
          <w:rStyle w:val="Emphasis"/>
          <w:rFonts w:asciiTheme="minorHAnsi" w:hAnsiTheme="minorHAnsi" w:cstheme="minorHAnsi"/>
          <w:b w:val="0"/>
          <w:bCs/>
          <w:highlight w:val="green"/>
        </w:rPr>
        <w:t>smash</w:t>
      </w:r>
      <w:r w:rsidRPr="008360D8">
        <w:rPr>
          <w:rStyle w:val="Emphasis"/>
          <w:rFonts w:asciiTheme="minorHAnsi" w:hAnsiTheme="minorHAnsi" w:cstheme="minorHAnsi"/>
          <w:b w:val="0"/>
          <w:bCs/>
        </w:rPr>
        <w:t xml:space="preserve">ed the </w:t>
      </w:r>
      <w:r w:rsidRPr="008360D8">
        <w:rPr>
          <w:rStyle w:val="Emphasis"/>
          <w:rFonts w:asciiTheme="minorHAnsi" w:hAnsiTheme="minorHAnsi" w:cstheme="minorHAnsi"/>
          <w:b w:val="0"/>
          <w:bCs/>
          <w:highlight w:val="green"/>
        </w:rPr>
        <w:t>resistance</w:t>
      </w:r>
      <w:r w:rsidRPr="008360D8">
        <w:rPr>
          <w:rFonts w:asciiTheme="minorHAnsi" w:hAnsiTheme="minorHAnsi" w:cstheme="minorHAnsi"/>
          <w:sz w:val="12"/>
        </w:rPr>
        <w:t xml:space="preserve">. That might be true for the Spanish state in the 1930s, but if we look at the contemporary neoliberal state and the retreat of the welfare state, what is left of the state to be conquered, to be seized? To begin with, </w:t>
      </w:r>
      <w:r w:rsidRPr="008360D8">
        <w:rPr>
          <w:rStyle w:val="StyleUnderline"/>
          <w:rFonts w:asciiTheme="minorHAnsi" w:hAnsiTheme="minorHAnsi" w:cstheme="minorHAnsi"/>
          <w:highlight w:val="green"/>
        </w:rPr>
        <w:t>the left is not</w:t>
      </w:r>
      <w:r w:rsidRPr="008360D8">
        <w:rPr>
          <w:rStyle w:val="StyleUnderline"/>
          <w:rFonts w:asciiTheme="minorHAnsi" w:hAnsiTheme="minorHAnsi" w:cstheme="minorHAnsi"/>
        </w:rPr>
        <w:t xml:space="preserve"> very </w:t>
      </w:r>
      <w:r w:rsidRPr="008360D8">
        <w:rPr>
          <w:rStyle w:val="StyleUnderline"/>
          <w:rFonts w:asciiTheme="minorHAnsi" w:hAnsiTheme="minorHAnsi" w:cstheme="minorHAnsi"/>
          <w:highlight w:val="green"/>
        </w:rPr>
        <w:t xml:space="preserve">good at </w:t>
      </w:r>
      <w:r w:rsidRPr="008360D8">
        <w:rPr>
          <w:rStyle w:val="Emphasis"/>
          <w:rFonts w:asciiTheme="minorHAnsi" w:hAnsiTheme="minorHAnsi" w:cstheme="minorHAnsi"/>
          <w:b w:val="0"/>
          <w:bCs/>
          <w:highlight w:val="green"/>
        </w:rPr>
        <w:t>answering</w:t>
      </w:r>
      <w:r w:rsidRPr="008360D8">
        <w:rPr>
          <w:rStyle w:val="Emphasis"/>
          <w:rFonts w:asciiTheme="minorHAnsi" w:hAnsiTheme="minorHAnsi" w:cstheme="minorHAnsi"/>
          <w:b w:val="0"/>
          <w:bCs/>
        </w:rPr>
        <w:t xml:space="preserve"> the question</w:t>
      </w:r>
      <w:r w:rsidRPr="008360D8">
        <w:rPr>
          <w:rStyle w:val="StyleUnderline"/>
          <w:rFonts w:asciiTheme="minorHAnsi" w:hAnsiTheme="minorHAnsi" w:cstheme="minorHAnsi"/>
        </w:rPr>
        <w:t xml:space="preserve"> of </w:t>
      </w:r>
      <w:r w:rsidRPr="008360D8">
        <w:rPr>
          <w:rStyle w:val="StyleUnderline"/>
          <w:rFonts w:asciiTheme="minorHAnsi" w:hAnsiTheme="minorHAnsi" w:cstheme="minorHAnsi"/>
          <w:highlight w:val="green"/>
        </w:rPr>
        <w:t>how we build</w:t>
      </w:r>
      <w:r w:rsidRPr="008360D8">
        <w:rPr>
          <w:rStyle w:val="StyleUnderline"/>
          <w:rFonts w:asciiTheme="minorHAnsi" w:hAnsiTheme="minorHAnsi" w:cstheme="minorHAnsi"/>
        </w:rPr>
        <w:t xml:space="preserve"> massive infrastructures</w:t>
      </w:r>
      <w:r w:rsidRPr="008360D8">
        <w:rPr>
          <w:rFonts w:asciiTheme="minorHAnsi" w:hAnsiTheme="minorHAnsi" w:cstheme="minorHAnsi"/>
          <w:sz w:val="12"/>
        </w:rPr>
        <w:t xml:space="preserve">. </w:t>
      </w:r>
      <w:r w:rsidRPr="008360D8">
        <w:rPr>
          <w:rStyle w:val="StyleUnderline"/>
          <w:rFonts w:asciiTheme="minorHAnsi" w:hAnsiTheme="minorHAnsi" w:cstheme="minorHAnsi"/>
        </w:rPr>
        <w:t>How will the left build the Brooklyn bridge, for example?</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Any society relies on big infrastructures, </w:t>
      </w:r>
      <w:r w:rsidRPr="008360D8">
        <w:rPr>
          <w:rStyle w:val="StyleUnderline"/>
          <w:rFonts w:asciiTheme="minorHAnsi" w:hAnsiTheme="minorHAnsi" w:cstheme="minorHAnsi"/>
          <w:highlight w:val="green"/>
        </w:rPr>
        <w:t>infrastructures</w:t>
      </w:r>
      <w:r w:rsidRPr="008360D8">
        <w:rPr>
          <w:rStyle w:val="StyleUnderline"/>
          <w:rFonts w:asciiTheme="minorHAnsi" w:hAnsiTheme="minorHAnsi" w:cstheme="minorHAnsi"/>
        </w:rPr>
        <w:t xml:space="preserve"> for a whole city – like the water supply, electricity and so on</w:t>
      </w:r>
      <w:r w:rsidRPr="008360D8">
        <w:rPr>
          <w:rFonts w:asciiTheme="minorHAnsi" w:hAnsiTheme="minorHAnsi" w:cstheme="minorHAnsi"/>
          <w:sz w:val="12"/>
        </w:rPr>
        <w:t xml:space="preserve">. I think that </w:t>
      </w:r>
      <w:r w:rsidRPr="008360D8">
        <w:rPr>
          <w:rStyle w:val="StyleUnderline"/>
          <w:rFonts w:asciiTheme="minorHAnsi" w:hAnsiTheme="minorHAnsi" w:cstheme="minorHAnsi"/>
        </w:rPr>
        <w:t xml:space="preserve">there is a big reluctance among the left to recognize that therefore </w:t>
      </w:r>
      <w:r w:rsidRPr="008360D8">
        <w:rPr>
          <w:rStyle w:val="Emphasis"/>
          <w:rFonts w:asciiTheme="minorHAnsi" w:hAnsiTheme="minorHAnsi" w:cstheme="minorHAnsi"/>
          <w:b w:val="0"/>
          <w:bCs/>
          <w:highlight w:val="green"/>
        </w:rPr>
        <w:t>we need</w:t>
      </w:r>
      <w:r w:rsidRPr="008360D8">
        <w:rPr>
          <w:rStyle w:val="Emphasis"/>
          <w:rFonts w:asciiTheme="minorHAnsi" w:hAnsiTheme="minorHAnsi" w:cstheme="minorHAnsi"/>
          <w:b w:val="0"/>
          <w:bCs/>
        </w:rPr>
        <w:t xml:space="preserve"> some</w:t>
      </w:r>
      <w:r w:rsidRPr="008360D8">
        <w:rPr>
          <w:rStyle w:val="StyleUnderline"/>
          <w:rFonts w:asciiTheme="minorHAnsi" w:hAnsiTheme="minorHAnsi" w:cstheme="minorHAnsi"/>
        </w:rPr>
        <w:t xml:space="preserve"> different forms of </w:t>
      </w:r>
      <w:r w:rsidRPr="008360D8">
        <w:rPr>
          <w:rStyle w:val="Emphasis"/>
          <w:rFonts w:asciiTheme="minorHAnsi" w:hAnsiTheme="minorHAnsi" w:cstheme="minorHAnsi"/>
          <w:b w:val="0"/>
          <w:bCs/>
          <w:highlight w:val="green"/>
        </w:rPr>
        <w:t>organization</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There are wings of the </w:t>
      </w:r>
      <w:r w:rsidRPr="008360D8">
        <w:rPr>
          <w:rStyle w:val="StyleUnderline"/>
          <w:rFonts w:asciiTheme="minorHAnsi" w:hAnsiTheme="minorHAnsi" w:cstheme="minorHAnsi"/>
          <w:highlight w:val="green"/>
        </w:rPr>
        <w:t>state apparatus</w:t>
      </w:r>
      <w:r w:rsidRPr="008360D8">
        <w:rPr>
          <w:rStyle w:val="StyleUnderline"/>
          <w:rFonts w:asciiTheme="minorHAnsi" w:hAnsiTheme="minorHAnsi" w:cstheme="minorHAnsi"/>
        </w:rPr>
        <w:t xml:space="preserve">, even of the neoliberal state apparatus, which </w:t>
      </w:r>
      <w:r w:rsidRPr="008360D8">
        <w:rPr>
          <w:rStyle w:val="StyleUnderline"/>
          <w:rFonts w:asciiTheme="minorHAnsi" w:hAnsiTheme="minorHAnsi" w:cstheme="minorHAnsi"/>
          <w:highlight w:val="green"/>
        </w:rPr>
        <w:t>are</w:t>
      </w:r>
      <w:r w:rsidRPr="008360D8">
        <w:rPr>
          <w:rFonts w:asciiTheme="minorHAnsi" w:hAnsiTheme="minorHAnsi" w:cstheme="minorHAnsi"/>
          <w:sz w:val="12"/>
        </w:rPr>
        <w:t xml:space="preserve"> therefore </w:t>
      </w:r>
      <w:r w:rsidRPr="008360D8">
        <w:rPr>
          <w:rStyle w:val="StyleUnderline"/>
          <w:rFonts w:asciiTheme="minorHAnsi" w:hAnsiTheme="minorHAnsi" w:cstheme="minorHAnsi"/>
        </w:rPr>
        <w:t xml:space="preserve">terribly </w:t>
      </w:r>
      <w:r w:rsidRPr="008360D8">
        <w:rPr>
          <w:rStyle w:val="Emphasis"/>
          <w:rFonts w:asciiTheme="minorHAnsi" w:hAnsiTheme="minorHAnsi" w:cstheme="minorHAnsi"/>
          <w:b w:val="0"/>
          <w:bCs/>
          <w:highlight w:val="green"/>
        </w:rPr>
        <w:t>important</w:t>
      </w:r>
      <w:r w:rsidRPr="008360D8">
        <w:rPr>
          <w:rStyle w:val="StyleUnderline"/>
          <w:rFonts w:asciiTheme="minorHAnsi" w:hAnsiTheme="minorHAnsi" w:cstheme="minorHAnsi"/>
        </w:rPr>
        <w:t xml:space="preserve"> – </w:t>
      </w:r>
      <w:r w:rsidRPr="008360D8">
        <w:rPr>
          <w:rStyle w:val="StyleUnderline"/>
          <w:rFonts w:asciiTheme="minorHAnsi" w:hAnsiTheme="minorHAnsi" w:cstheme="minorHAnsi"/>
          <w:highlight w:val="green"/>
        </w:rPr>
        <w:t>the</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highlight w:val="green"/>
        </w:rPr>
        <w:t>c</w:t>
      </w:r>
      <w:r w:rsidRPr="008360D8">
        <w:rPr>
          <w:rFonts w:asciiTheme="minorHAnsi" w:hAnsiTheme="minorHAnsi" w:cstheme="minorHAnsi"/>
          <w:sz w:val="12"/>
        </w:rPr>
        <w:t xml:space="preserve">enter of </w:t>
      </w:r>
      <w:r w:rsidRPr="008360D8">
        <w:rPr>
          <w:rStyle w:val="Emphasis"/>
          <w:rFonts w:asciiTheme="minorHAnsi" w:hAnsiTheme="minorHAnsi" w:cstheme="minorHAnsi"/>
          <w:b w:val="0"/>
          <w:bCs/>
          <w:highlight w:val="green"/>
        </w:rPr>
        <w:t>d</w:t>
      </w:r>
      <w:r w:rsidRPr="008360D8">
        <w:rPr>
          <w:rFonts w:asciiTheme="minorHAnsi" w:hAnsiTheme="minorHAnsi" w:cstheme="minorHAnsi"/>
          <w:sz w:val="12"/>
        </w:rPr>
        <w:t xml:space="preserve">isease </w:t>
      </w:r>
      <w:r w:rsidRPr="008360D8">
        <w:rPr>
          <w:rStyle w:val="Emphasis"/>
          <w:rFonts w:asciiTheme="minorHAnsi" w:hAnsiTheme="minorHAnsi" w:cstheme="minorHAnsi"/>
          <w:b w:val="0"/>
          <w:bCs/>
          <w:highlight w:val="green"/>
        </w:rPr>
        <w:t>c</w:t>
      </w:r>
      <w:r w:rsidRPr="008360D8">
        <w:rPr>
          <w:rFonts w:asciiTheme="minorHAnsi" w:hAnsiTheme="minorHAnsi" w:cstheme="minorHAnsi"/>
          <w:sz w:val="12"/>
        </w:rPr>
        <w:t xml:space="preserve">ontrol, for example. </w:t>
      </w:r>
      <w:r w:rsidRPr="008360D8">
        <w:rPr>
          <w:rStyle w:val="StyleUnderline"/>
          <w:rFonts w:asciiTheme="minorHAnsi" w:hAnsiTheme="minorHAnsi" w:cstheme="minorHAnsi"/>
          <w:highlight w:val="green"/>
        </w:rPr>
        <w:t>How do we respond to</w:t>
      </w:r>
      <w:r w:rsidRPr="008360D8">
        <w:rPr>
          <w:rStyle w:val="StyleUnderline"/>
          <w:rFonts w:asciiTheme="minorHAnsi" w:hAnsiTheme="minorHAnsi" w:cstheme="minorHAnsi"/>
        </w:rPr>
        <w:t xml:space="preserve"> global </w:t>
      </w:r>
      <w:r w:rsidRPr="008360D8">
        <w:rPr>
          <w:rStyle w:val="StyleUnderline"/>
          <w:rFonts w:asciiTheme="minorHAnsi" w:hAnsiTheme="minorHAnsi" w:cstheme="minorHAnsi"/>
          <w:highlight w:val="green"/>
        </w:rPr>
        <w:t>epidemics</w:t>
      </w:r>
      <w:r w:rsidRPr="008360D8">
        <w:rPr>
          <w:rStyle w:val="StyleUnderline"/>
          <w:rFonts w:asciiTheme="minorHAnsi" w:hAnsiTheme="minorHAnsi" w:cstheme="minorHAnsi"/>
        </w:rPr>
        <w:t xml:space="preserve"> such as Ebola and the like?</w:t>
      </w:r>
      <w:r w:rsidRPr="008360D8">
        <w:rPr>
          <w:rFonts w:asciiTheme="minorHAnsi" w:hAnsiTheme="minorHAnsi" w:cstheme="minorHAnsi"/>
          <w:sz w:val="12"/>
        </w:rPr>
        <w:t xml:space="preserve"> </w:t>
      </w:r>
      <w:r w:rsidRPr="008360D8">
        <w:rPr>
          <w:rStyle w:val="Emphasis"/>
          <w:rFonts w:asciiTheme="minorHAnsi" w:hAnsiTheme="minorHAnsi" w:cstheme="minorHAnsi"/>
          <w:b w:val="0"/>
          <w:bCs/>
          <w:highlight w:val="green"/>
        </w:rPr>
        <w:t>You can’t do it</w:t>
      </w:r>
      <w:r w:rsidRPr="008360D8">
        <w:rPr>
          <w:rStyle w:val="StyleUnderline"/>
          <w:rFonts w:asciiTheme="minorHAnsi" w:hAnsiTheme="minorHAnsi" w:cstheme="minorHAnsi"/>
        </w:rPr>
        <w:t xml:space="preserve"> in the anarchist way of </w:t>
      </w:r>
      <w:r w:rsidRPr="008360D8">
        <w:rPr>
          <w:rStyle w:val="Emphasis"/>
          <w:rFonts w:asciiTheme="minorHAnsi" w:hAnsiTheme="minorHAnsi" w:cstheme="minorHAnsi"/>
          <w:b w:val="0"/>
          <w:bCs/>
        </w:rPr>
        <w:t xml:space="preserve">DIY [do it </w:t>
      </w:r>
      <w:r w:rsidRPr="008360D8">
        <w:rPr>
          <w:rStyle w:val="Emphasis"/>
          <w:rFonts w:asciiTheme="minorHAnsi" w:hAnsiTheme="minorHAnsi" w:cstheme="minorHAnsi"/>
          <w:b w:val="0"/>
          <w:bCs/>
          <w:highlight w:val="green"/>
        </w:rPr>
        <w:t>yourself</w:t>
      </w:r>
      <w:r w:rsidRPr="008360D8">
        <w:rPr>
          <w:rStyle w:val="Emphasis"/>
          <w:rFonts w:asciiTheme="minorHAnsi" w:hAnsiTheme="minorHAnsi" w:cstheme="minorHAnsi"/>
          <w:b w:val="0"/>
          <w:bCs/>
        </w:rPr>
        <w:t>]-organization</w:t>
      </w:r>
      <w:r w:rsidRPr="008360D8">
        <w:rPr>
          <w:rFonts w:asciiTheme="minorHAnsi" w:hAnsiTheme="minorHAnsi" w:cstheme="minorHAnsi"/>
          <w:sz w:val="12"/>
        </w:rPr>
        <w:t xml:space="preserve">. </w:t>
      </w:r>
      <w:r w:rsidRPr="008360D8">
        <w:rPr>
          <w:rStyle w:val="StyleUnderline"/>
          <w:rFonts w:asciiTheme="minorHAnsi" w:hAnsiTheme="minorHAnsi" w:cstheme="minorHAnsi"/>
        </w:rPr>
        <w:t>There are many instances where you need some state-like forms of infrastructure</w:t>
      </w:r>
      <w:r w:rsidRPr="008360D8">
        <w:rPr>
          <w:rFonts w:asciiTheme="minorHAnsi" w:hAnsiTheme="minorHAnsi" w:cstheme="minorHAnsi"/>
          <w:sz w:val="12"/>
        </w:rPr>
        <w:t xml:space="preserve">. </w:t>
      </w:r>
      <w:r w:rsidRPr="008360D8">
        <w:rPr>
          <w:rStyle w:val="Emphasis"/>
          <w:rFonts w:asciiTheme="minorHAnsi" w:hAnsiTheme="minorHAnsi" w:cstheme="minorHAnsi"/>
          <w:b w:val="0"/>
          <w:bCs/>
          <w:highlight w:val="green"/>
        </w:rPr>
        <w:t>We can’t confront</w:t>
      </w:r>
      <w:r w:rsidRPr="008360D8">
        <w:rPr>
          <w:rFonts w:asciiTheme="minorHAnsi" w:hAnsiTheme="minorHAnsi" w:cstheme="minorHAnsi"/>
          <w:sz w:val="12"/>
        </w:rPr>
        <w:t xml:space="preserve"> the problem of </w:t>
      </w:r>
      <w:r w:rsidRPr="008360D8">
        <w:rPr>
          <w:rStyle w:val="Emphasis"/>
          <w:rFonts w:asciiTheme="minorHAnsi" w:hAnsiTheme="minorHAnsi" w:cstheme="minorHAnsi"/>
          <w:b w:val="0"/>
          <w:bCs/>
        </w:rPr>
        <w:t xml:space="preserve">global </w:t>
      </w:r>
      <w:r w:rsidRPr="008360D8">
        <w:rPr>
          <w:rStyle w:val="Emphasis"/>
          <w:rFonts w:asciiTheme="minorHAnsi" w:hAnsiTheme="minorHAnsi" w:cstheme="minorHAnsi"/>
          <w:b w:val="0"/>
          <w:bCs/>
          <w:highlight w:val="green"/>
        </w:rPr>
        <w:t>warming through decentralized</w:t>
      </w:r>
      <w:r w:rsidRPr="008360D8">
        <w:rPr>
          <w:rStyle w:val="StyleUnderline"/>
          <w:rFonts w:asciiTheme="minorHAnsi" w:hAnsiTheme="minorHAnsi" w:cstheme="minorHAnsi"/>
        </w:rPr>
        <w:t xml:space="preserve"> forms of </w:t>
      </w:r>
      <w:r w:rsidRPr="008360D8">
        <w:rPr>
          <w:rStyle w:val="Emphasis"/>
          <w:rFonts w:asciiTheme="minorHAnsi" w:hAnsiTheme="minorHAnsi" w:cstheme="minorHAnsi"/>
          <w:b w:val="0"/>
          <w:bCs/>
          <w:highlight w:val="green"/>
        </w:rPr>
        <w:t>confrontations</w:t>
      </w:r>
      <w:r w:rsidRPr="008360D8">
        <w:rPr>
          <w:rStyle w:val="Emphasis"/>
          <w:rFonts w:asciiTheme="minorHAnsi" w:hAnsiTheme="minorHAnsi" w:cstheme="minorHAnsi"/>
          <w:b w:val="0"/>
          <w:bCs/>
        </w:rPr>
        <w:t xml:space="preserve"> and activities</w:t>
      </w:r>
      <w:r w:rsidRPr="008360D8">
        <w:rPr>
          <w:rFonts w:asciiTheme="minorHAnsi" w:hAnsiTheme="minorHAnsi" w:cstheme="minorHAnsi"/>
          <w:sz w:val="12"/>
        </w:rPr>
        <w:t xml:space="preserve"> alone. One example that is often mentioned, </w:t>
      </w:r>
      <w:r w:rsidRPr="008360D8">
        <w:rPr>
          <w:rStyle w:val="StyleUnderline"/>
          <w:rFonts w:asciiTheme="minorHAnsi" w:hAnsiTheme="minorHAnsi" w:cstheme="minorHAnsi"/>
        </w:rPr>
        <w:t>despite its</w:t>
      </w:r>
      <w:r w:rsidRPr="008360D8">
        <w:rPr>
          <w:rFonts w:asciiTheme="minorHAnsi" w:hAnsiTheme="minorHAnsi" w:cstheme="minorHAnsi"/>
          <w:sz w:val="12"/>
        </w:rPr>
        <w:t xml:space="preserve"> many </w:t>
      </w:r>
      <w:r w:rsidRPr="008360D8">
        <w:rPr>
          <w:rStyle w:val="StyleUnderline"/>
          <w:rFonts w:asciiTheme="minorHAnsi" w:hAnsiTheme="minorHAnsi" w:cstheme="minorHAnsi"/>
        </w:rPr>
        <w:t>problems</w:t>
      </w:r>
      <w:r w:rsidRPr="008360D8">
        <w:rPr>
          <w:rFonts w:asciiTheme="minorHAnsi" w:hAnsiTheme="minorHAnsi" w:cstheme="minorHAnsi"/>
          <w:sz w:val="12"/>
        </w:rPr>
        <w:t xml:space="preserve">, is </w:t>
      </w:r>
      <w:r w:rsidRPr="008360D8">
        <w:rPr>
          <w:rStyle w:val="StyleUnderline"/>
          <w:rFonts w:asciiTheme="minorHAnsi" w:hAnsiTheme="minorHAnsi" w:cstheme="minorHAnsi"/>
        </w:rPr>
        <w:t xml:space="preserve">the </w:t>
      </w:r>
      <w:r w:rsidRPr="008360D8">
        <w:rPr>
          <w:rStyle w:val="StyleUnderline"/>
          <w:rFonts w:asciiTheme="minorHAnsi" w:hAnsiTheme="minorHAnsi" w:cstheme="minorHAnsi"/>
          <w:highlight w:val="green"/>
        </w:rPr>
        <w:t>Montreal</w:t>
      </w:r>
      <w:r w:rsidRPr="008360D8">
        <w:rPr>
          <w:rStyle w:val="StyleUnderline"/>
          <w:rFonts w:asciiTheme="minorHAnsi" w:hAnsiTheme="minorHAnsi" w:cstheme="minorHAnsi"/>
        </w:rPr>
        <w:t xml:space="preserve"> Protocol to phase out the use of chlorofluorocarbon in refrigerators </w:t>
      </w:r>
      <w:r w:rsidRPr="008360D8">
        <w:rPr>
          <w:rStyle w:val="StyleUnderline"/>
          <w:rFonts w:asciiTheme="minorHAnsi" w:hAnsiTheme="minorHAnsi" w:cstheme="minorHAnsi"/>
          <w:highlight w:val="green"/>
        </w:rPr>
        <w:t>to limit</w:t>
      </w:r>
      <w:r w:rsidRPr="008360D8">
        <w:rPr>
          <w:rStyle w:val="StyleUnderline"/>
          <w:rFonts w:asciiTheme="minorHAnsi" w:hAnsiTheme="minorHAnsi" w:cstheme="minorHAnsi"/>
        </w:rPr>
        <w:t xml:space="preserve"> the </w:t>
      </w:r>
      <w:r w:rsidRPr="008360D8">
        <w:rPr>
          <w:rStyle w:val="StyleUnderline"/>
          <w:rFonts w:asciiTheme="minorHAnsi" w:hAnsiTheme="minorHAnsi" w:cstheme="minorHAnsi"/>
          <w:highlight w:val="green"/>
        </w:rPr>
        <w:t>depletion of</w:t>
      </w:r>
      <w:r w:rsidRPr="008360D8">
        <w:rPr>
          <w:rStyle w:val="StyleUnderline"/>
          <w:rFonts w:asciiTheme="minorHAnsi" w:hAnsiTheme="minorHAnsi" w:cstheme="minorHAnsi"/>
        </w:rPr>
        <w:t xml:space="preserve"> the </w:t>
      </w:r>
      <w:r w:rsidRPr="008360D8">
        <w:rPr>
          <w:rStyle w:val="StyleUnderline"/>
          <w:rFonts w:asciiTheme="minorHAnsi" w:hAnsiTheme="minorHAnsi" w:cstheme="minorHAnsi"/>
          <w:highlight w:val="green"/>
        </w:rPr>
        <w:t>ozone</w:t>
      </w:r>
      <w:r w:rsidRPr="008360D8">
        <w:rPr>
          <w:rStyle w:val="StyleUnderline"/>
          <w:rFonts w:asciiTheme="minorHAnsi" w:hAnsiTheme="minorHAnsi" w:cstheme="minorHAnsi"/>
        </w:rPr>
        <w:t xml:space="preserve"> layer</w:t>
      </w:r>
      <w:r w:rsidRPr="008360D8">
        <w:rPr>
          <w:rFonts w:asciiTheme="minorHAnsi" w:hAnsiTheme="minorHAnsi" w:cstheme="minorHAnsi"/>
          <w:sz w:val="12"/>
        </w:rPr>
        <w:t xml:space="preserve">. </w:t>
      </w:r>
      <w:r w:rsidRPr="008360D8">
        <w:rPr>
          <w:rStyle w:val="StyleUnderline"/>
          <w:rFonts w:asciiTheme="minorHAnsi" w:hAnsiTheme="minorHAnsi" w:cstheme="minorHAnsi"/>
        </w:rPr>
        <w:t>It was successfully enforced</w:t>
      </w:r>
      <w:r w:rsidRPr="008360D8">
        <w:rPr>
          <w:rFonts w:asciiTheme="minorHAnsi" w:hAnsiTheme="minorHAnsi" w:cstheme="minorHAnsi"/>
          <w:sz w:val="12"/>
        </w:rPr>
        <w:t xml:space="preserve"> in the 1990s </w:t>
      </w:r>
      <w:r w:rsidRPr="008360D8">
        <w:rPr>
          <w:rStyle w:val="StyleUnderline"/>
          <w:rFonts w:asciiTheme="minorHAnsi" w:hAnsiTheme="minorHAnsi" w:cstheme="minorHAnsi"/>
        </w:rPr>
        <w:t xml:space="preserve">but it </w:t>
      </w:r>
      <w:r w:rsidRPr="008360D8">
        <w:rPr>
          <w:rStyle w:val="Emphasis"/>
          <w:rFonts w:asciiTheme="minorHAnsi" w:hAnsiTheme="minorHAnsi" w:cstheme="minorHAnsi"/>
          <w:b w:val="0"/>
          <w:bCs/>
          <w:highlight w:val="green"/>
        </w:rPr>
        <w:t>needed</w:t>
      </w:r>
      <w:r w:rsidRPr="008360D8">
        <w:rPr>
          <w:rStyle w:val="StyleUnderline"/>
          <w:rFonts w:asciiTheme="minorHAnsi" w:hAnsiTheme="minorHAnsi" w:cstheme="minorHAnsi"/>
        </w:rPr>
        <w:t xml:space="preserve"> some kind of </w:t>
      </w:r>
      <w:r w:rsidRPr="008360D8">
        <w:rPr>
          <w:rStyle w:val="Emphasis"/>
          <w:rFonts w:asciiTheme="minorHAnsi" w:hAnsiTheme="minorHAnsi" w:cstheme="minorHAnsi"/>
          <w:b w:val="0"/>
          <w:bCs/>
          <w:highlight w:val="green"/>
        </w:rPr>
        <w:t>organization</w:t>
      </w:r>
      <w:r w:rsidRPr="008360D8">
        <w:rPr>
          <w:rStyle w:val="StyleUnderline"/>
          <w:rFonts w:asciiTheme="minorHAnsi" w:hAnsiTheme="minorHAnsi" w:cstheme="minorHAnsi"/>
        </w:rPr>
        <w:t xml:space="preserve"> that is </w:t>
      </w:r>
      <w:r w:rsidRPr="008360D8">
        <w:rPr>
          <w:rStyle w:val="Emphasis"/>
          <w:rFonts w:asciiTheme="minorHAnsi" w:hAnsiTheme="minorHAnsi" w:cstheme="minorHAnsi"/>
          <w:b w:val="0"/>
          <w:bCs/>
        </w:rPr>
        <w:t>very different</w:t>
      </w:r>
      <w:r w:rsidRPr="008360D8">
        <w:rPr>
          <w:rStyle w:val="StyleUnderline"/>
          <w:rFonts w:asciiTheme="minorHAnsi" w:hAnsiTheme="minorHAnsi" w:cstheme="minorHAnsi"/>
        </w:rPr>
        <w:t xml:space="preserve"> to the one coming out of </w:t>
      </w:r>
      <w:r w:rsidRPr="008360D8">
        <w:rPr>
          <w:rStyle w:val="Emphasis"/>
          <w:rFonts w:asciiTheme="minorHAnsi" w:hAnsiTheme="minorHAnsi" w:cstheme="minorHAnsi"/>
          <w:b w:val="0"/>
          <w:bCs/>
        </w:rPr>
        <w:t>assembly-based politics</w:t>
      </w:r>
      <w:r w:rsidRPr="008360D8">
        <w:rPr>
          <w:rFonts w:asciiTheme="minorHAnsi" w:hAnsiTheme="minorHAnsi" w:cstheme="minorHAnsi"/>
          <w:sz w:val="12"/>
        </w:rPr>
        <w:t xml:space="preserve">. From an anarchist perspective, I would say that it is possible to replace even supra-national institutions like the WHO with confederal organizations which are built from the bottom up and which eventually arrive at worldwide decision-making. Maybe to a certain degree, but we have to be aware that </w:t>
      </w:r>
      <w:r w:rsidRPr="008360D8">
        <w:rPr>
          <w:rStyle w:val="StyleUnderline"/>
          <w:rFonts w:asciiTheme="minorHAnsi" w:hAnsiTheme="minorHAnsi" w:cstheme="minorHAnsi"/>
        </w:rPr>
        <w:t>there will always be some kind of hierarchies and we will always face problems like accountability or the right of recourse</w:t>
      </w:r>
      <w:r w:rsidRPr="008360D8">
        <w:rPr>
          <w:rFonts w:asciiTheme="minorHAnsi" w:hAnsiTheme="minorHAnsi" w:cstheme="minorHAnsi"/>
          <w:sz w:val="12"/>
        </w:rPr>
        <w:t xml:space="preserve">. </w:t>
      </w:r>
      <w:r w:rsidRPr="008360D8">
        <w:rPr>
          <w:rStyle w:val="StyleUnderline"/>
          <w:rFonts w:asciiTheme="minorHAnsi" w:hAnsiTheme="minorHAnsi" w:cstheme="minorHAnsi"/>
        </w:rPr>
        <w:t>There will be complicated relationships between</w:t>
      </w:r>
      <w:r w:rsidRPr="008360D8">
        <w:rPr>
          <w:rFonts w:asciiTheme="minorHAnsi" w:hAnsiTheme="minorHAnsi" w:cstheme="minorHAnsi"/>
          <w:sz w:val="12"/>
        </w:rPr>
        <w:t xml:space="preserve">, for example, </w:t>
      </w:r>
      <w:r w:rsidRPr="008360D8">
        <w:rPr>
          <w:rStyle w:val="StyleUnderline"/>
          <w:rFonts w:asciiTheme="minorHAnsi" w:hAnsiTheme="minorHAnsi" w:cstheme="minorHAnsi"/>
        </w:rPr>
        <w:t>people dealing with</w:t>
      </w:r>
      <w:r w:rsidRPr="008360D8">
        <w:rPr>
          <w:rFonts w:asciiTheme="minorHAnsi" w:hAnsiTheme="minorHAnsi" w:cstheme="minorHAnsi"/>
          <w:sz w:val="12"/>
        </w:rPr>
        <w:t xml:space="preserve"> the problem of </w:t>
      </w:r>
      <w:r w:rsidRPr="008360D8">
        <w:rPr>
          <w:rStyle w:val="StyleUnderline"/>
          <w:rFonts w:asciiTheme="minorHAnsi" w:hAnsiTheme="minorHAnsi" w:cstheme="minorHAnsi"/>
        </w:rPr>
        <w:t xml:space="preserve">global warming from the standpoint of the world as a whole and from the standpoint of a group </w:t>
      </w:r>
      <w:r w:rsidRPr="008360D8">
        <w:rPr>
          <w:rFonts w:asciiTheme="minorHAnsi" w:hAnsiTheme="minorHAnsi" w:cstheme="minorHAnsi"/>
          <w:sz w:val="12"/>
        </w:rPr>
        <w:t xml:space="preserve">that is </w:t>
      </w:r>
      <w:r w:rsidRPr="008360D8">
        <w:rPr>
          <w:rStyle w:val="StyleUnderline"/>
          <w:rFonts w:asciiTheme="minorHAnsi" w:hAnsiTheme="minorHAnsi" w:cstheme="minorHAnsi"/>
        </w:rPr>
        <w:t>on the ground</w:t>
      </w:r>
      <w:r w:rsidRPr="008360D8">
        <w:rPr>
          <w:rFonts w:asciiTheme="minorHAnsi" w:hAnsiTheme="minorHAnsi" w:cstheme="minorHAnsi"/>
          <w:sz w:val="12"/>
        </w:rPr>
        <w:t xml:space="preserve">, let’s say in Hanover or somewhere, and </w:t>
      </w:r>
      <w:r w:rsidRPr="008360D8">
        <w:rPr>
          <w:rStyle w:val="StyleUnderline"/>
          <w:rFonts w:asciiTheme="minorHAnsi" w:hAnsiTheme="minorHAnsi" w:cstheme="minorHAnsi"/>
        </w:rPr>
        <w:t>that wonders: ‘why should we listen to what they are saying?’</w:t>
      </w:r>
      <w:r w:rsidRPr="008360D8">
        <w:rPr>
          <w:rFonts w:asciiTheme="minorHAnsi" w:hAnsiTheme="minorHAnsi" w:cstheme="minorHAnsi"/>
          <w:sz w:val="12"/>
        </w:rPr>
        <w:t xml:space="preserve"> So you believe this would require some form of authority? </w:t>
      </w:r>
      <w:r w:rsidRPr="008360D8">
        <w:rPr>
          <w:rStyle w:val="StyleUnderline"/>
          <w:rFonts w:asciiTheme="minorHAnsi" w:hAnsiTheme="minorHAnsi" w:cstheme="minorHAnsi"/>
        </w:rPr>
        <w:t>No, there will be authority structures anyway</w:t>
      </w:r>
      <w:r w:rsidRPr="008360D8">
        <w:rPr>
          <w:rFonts w:asciiTheme="minorHAnsi" w:hAnsiTheme="minorHAnsi" w:cstheme="minorHAnsi"/>
          <w:sz w:val="12"/>
        </w:rPr>
        <w:t xml:space="preserve"> – </w:t>
      </w:r>
      <w:r w:rsidRPr="008360D8">
        <w:rPr>
          <w:rStyle w:val="StyleUnderline"/>
          <w:rFonts w:asciiTheme="minorHAnsi" w:hAnsiTheme="minorHAnsi" w:cstheme="minorHAnsi"/>
        </w:rPr>
        <w:t>there will always be</w:t>
      </w:r>
      <w:r w:rsidRPr="008360D8">
        <w:rPr>
          <w:rFonts w:asciiTheme="minorHAnsi" w:hAnsiTheme="minorHAnsi" w:cstheme="minorHAnsi"/>
          <w:sz w:val="12"/>
        </w:rPr>
        <w:t xml:space="preserve">. </w:t>
      </w:r>
      <w:r w:rsidRPr="008360D8">
        <w:rPr>
          <w:rStyle w:val="StyleUnderline"/>
          <w:rFonts w:asciiTheme="minorHAnsi" w:hAnsiTheme="minorHAnsi" w:cstheme="minorHAnsi"/>
        </w:rPr>
        <w:t>I have never been in an anarchist meeting where there was no secret authority structure</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There is always this fantasy of everything being horizontal, but I sit there and watch and think: ‘oh god, </w:t>
      </w:r>
      <w:r w:rsidRPr="008360D8">
        <w:rPr>
          <w:rStyle w:val="Emphasis"/>
          <w:rFonts w:asciiTheme="minorHAnsi" w:hAnsiTheme="minorHAnsi" w:cstheme="minorHAnsi"/>
          <w:b w:val="0"/>
          <w:bCs/>
        </w:rPr>
        <w:t>there is a whole hierarchical structure in here – but it’s covert.’</w:t>
      </w:r>
      <w:r w:rsidRPr="008360D8">
        <w:rPr>
          <w:rStyle w:val="StyleUnderline"/>
          <w:rFonts w:asciiTheme="minorHAnsi" w:hAnsiTheme="minorHAnsi" w:cstheme="minorHAnsi"/>
        </w:rPr>
        <w:t xml:space="preserve"> </w:t>
      </w:r>
      <w:r w:rsidRPr="008360D8">
        <w:rPr>
          <w:rFonts w:asciiTheme="minorHAnsi" w:hAnsiTheme="minorHAnsi" w:cstheme="minorHAnsi"/>
          <w:sz w:val="12"/>
        </w:rPr>
        <w:t xml:space="preserve">Coming back to the recent protests around the Mediterranean: many movements have focused on local struggles. What is the next step to take towards social transformation? At some point </w:t>
      </w:r>
      <w:r w:rsidRPr="008360D8">
        <w:rPr>
          <w:rStyle w:val="StyleUnderline"/>
          <w:rFonts w:asciiTheme="minorHAnsi" w:hAnsiTheme="minorHAnsi" w:cstheme="minorHAnsi"/>
        </w:rPr>
        <w:t>we have to create organizations which are able to assemble and enforce social change on a broader scale</w:t>
      </w:r>
      <w:r w:rsidRPr="008360D8">
        <w:rPr>
          <w:rFonts w:asciiTheme="minorHAnsi" w:hAnsiTheme="minorHAnsi" w:cstheme="minorHAnsi"/>
          <w:sz w:val="12"/>
        </w:rPr>
        <w:t>. For example</w:t>
      </w:r>
      <w:r w:rsidRPr="008360D8">
        <w:rPr>
          <w:rStyle w:val="StyleUnderline"/>
          <w:rFonts w:asciiTheme="minorHAnsi" w:hAnsiTheme="minorHAnsi" w:cstheme="minorHAnsi"/>
        </w:rPr>
        <w:t>, will Podemos in Spain be able to do that?</w:t>
      </w:r>
      <w:r w:rsidRPr="008360D8">
        <w:rPr>
          <w:rFonts w:asciiTheme="minorHAnsi" w:hAnsiTheme="minorHAnsi" w:cstheme="minorHAnsi"/>
          <w:sz w:val="12"/>
        </w:rPr>
        <w:t xml:space="preserve"> </w:t>
      </w:r>
      <w:r w:rsidRPr="008360D8">
        <w:rPr>
          <w:rStyle w:val="StyleUnderline"/>
          <w:rFonts w:asciiTheme="minorHAnsi" w:hAnsiTheme="minorHAnsi" w:cstheme="minorHAnsi"/>
        </w:rPr>
        <w:t>In a chaotic situation like the economic crisis</w:t>
      </w:r>
      <w:r w:rsidRPr="008360D8">
        <w:rPr>
          <w:rFonts w:asciiTheme="minorHAnsi" w:hAnsiTheme="minorHAnsi" w:cstheme="minorHAnsi"/>
          <w:sz w:val="12"/>
        </w:rPr>
        <w:t xml:space="preserve"> of the last years, </w:t>
      </w:r>
      <w:r w:rsidRPr="008360D8">
        <w:rPr>
          <w:rStyle w:val="Emphasis"/>
          <w:rFonts w:asciiTheme="minorHAnsi" w:hAnsiTheme="minorHAnsi" w:cstheme="minorHAnsi"/>
          <w:b w:val="0"/>
          <w:bCs/>
        </w:rPr>
        <w:t>it is important for the left to act</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If the left doesn’t make it</w:t>
      </w:r>
      <w:r w:rsidRPr="008360D8">
        <w:rPr>
          <w:rStyle w:val="StyleUnderline"/>
          <w:rFonts w:asciiTheme="minorHAnsi" w:hAnsiTheme="minorHAnsi" w:cstheme="minorHAnsi"/>
        </w:rPr>
        <w:t xml:space="preserve">, then </w:t>
      </w:r>
      <w:r w:rsidRPr="008360D8">
        <w:rPr>
          <w:rStyle w:val="Emphasis"/>
          <w:rFonts w:asciiTheme="minorHAnsi" w:hAnsiTheme="minorHAnsi" w:cstheme="minorHAnsi"/>
          <w:b w:val="0"/>
          <w:bCs/>
          <w:highlight w:val="green"/>
        </w:rPr>
        <w:t>the right</w:t>
      </w:r>
      <w:r w:rsidRPr="008360D8">
        <w:rPr>
          <w:rStyle w:val="StyleUnderline"/>
          <w:rFonts w:asciiTheme="minorHAnsi" w:hAnsiTheme="minorHAnsi" w:cstheme="minorHAnsi"/>
        </w:rPr>
        <w:t xml:space="preserve">-wing </w:t>
      </w:r>
      <w:r w:rsidRPr="008360D8">
        <w:rPr>
          <w:rStyle w:val="StyleUnderline"/>
          <w:rFonts w:asciiTheme="minorHAnsi" w:hAnsiTheme="minorHAnsi" w:cstheme="minorHAnsi"/>
          <w:highlight w:val="green"/>
        </w:rPr>
        <w:t xml:space="preserve">is </w:t>
      </w:r>
      <w:r w:rsidRPr="008360D8">
        <w:rPr>
          <w:rStyle w:val="Emphasis"/>
          <w:rFonts w:asciiTheme="minorHAnsi" w:hAnsiTheme="minorHAnsi" w:cstheme="minorHAnsi"/>
          <w:b w:val="0"/>
          <w:bCs/>
          <w:highlight w:val="green"/>
        </w:rPr>
        <w:t>the next option</w:t>
      </w:r>
      <w:r w:rsidRPr="008360D8">
        <w:rPr>
          <w:rFonts w:asciiTheme="minorHAnsi" w:hAnsiTheme="minorHAnsi" w:cstheme="minorHAnsi"/>
          <w:sz w:val="12"/>
        </w:rPr>
        <w:t xml:space="preserve">. I think – and I hate to say this – but I think </w:t>
      </w:r>
      <w:r w:rsidRPr="008360D8">
        <w:rPr>
          <w:rStyle w:val="Emphasis"/>
          <w:rFonts w:asciiTheme="minorHAnsi" w:hAnsiTheme="minorHAnsi" w:cstheme="minorHAnsi"/>
          <w:b w:val="0"/>
          <w:bCs/>
          <w:highlight w:val="green"/>
        </w:rPr>
        <w:t>the left has to be</w:t>
      </w:r>
      <w:r w:rsidRPr="008360D8">
        <w:rPr>
          <w:rStyle w:val="StyleUnderline"/>
          <w:rFonts w:asciiTheme="minorHAnsi" w:hAnsiTheme="minorHAnsi" w:cstheme="minorHAnsi"/>
        </w:rPr>
        <w:t xml:space="preserve"> more </w:t>
      </w:r>
      <w:r w:rsidRPr="008360D8">
        <w:rPr>
          <w:rStyle w:val="Emphasis"/>
          <w:rFonts w:asciiTheme="minorHAnsi" w:hAnsiTheme="minorHAnsi" w:cstheme="minorHAnsi"/>
          <w:b w:val="0"/>
          <w:bCs/>
          <w:highlight w:val="green"/>
        </w:rPr>
        <w:t>pragmatic</w:t>
      </w:r>
      <w:r w:rsidRPr="008360D8">
        <w:rPr>
          <w:rStyle w:val="StyleUnderline"/>
          <w:rFonts w:asciiTheme="minorHAnsi" w:hAnsiTheme="minorHAnsi" w:cstheme="minorHAnsi"/>
        </w:rPr>
        <w:t xml:space="preserve"> in relation to the dynamics going on right now</w:t>
      </w:r>
      <w:r w:rsidRPr="008360D8">
        <w:rPr>
          <w:rFonts w:asciiTheme="minorHAnsi" w:hAnsiTheme="minorHAnsi" w:cstheme="minorHAnsi"/>
          <w:sz w:val="12"/>
        </w:rPr>
        <w:t xml:space="preserve">. More pragmatic in what sense? Well, why did I support SYRIZA even though it is not a revolutionary party? </w:t>
      </w:r>
      <w:r w:rsidRPr="008360D8">
        <w:rPr>
          <w:rFonts w:asciiTheme="minorHAnsi" w:hAnsiTheme="minorHAnsi" w:cstheme="minorHAnsi"/>
          <w:sz w:val="12"/>
        </w:rPr>
        <w:lastRenderedPageBreak/>
        <w:t xml:space="preserve">Because it opened a space in which something different could happen and therefore it was a progressive move for me. It is a bit like Marx saying: the first step to freedom is the limitation of the length of the working day. </w:t>
      </w:r>
      <w:r w:rsidRPr="008360D8">
        <w:rPr>
          <w:rStyle w:val="StyleUnderline"/>
          <w:rFonts w:asciiTheme="minorHAnsi" w:hAnsiTheme="minorHAnsi" w:cstheme="minorHAnsi"/>
        </w:rPr>
        <w:t xml:space="preserve">Very </w:t>
      </w:r>
      <w:r w:rsidRPr="008360D8">
        <w:rPr>
          <w:rStyle w:val="Emphasis"/>
          <w:rFonts w:asciiTheme="minorHAnsi" w:hAnsiTheme="minorHAnsi" w:cstheme="minorHAnsi"/>
          <w:b w:val="0"/>
          <w:bCs/>
          <w:highlight w:val="green"/>
        </w:rPr>
        <w:t>narrow demands</w:t>
      </w:r>
      <w:r w:rsidRPr="008360D8">
        <w:rPr>
          <w:rStyle w:val="StyleUnderline"/>
          <w:rFonts w:asciiTheme="minorHAnsi" w:hAnsiTheme="minorHAnsi" w:cstheme="minorHAnsi"/>
          <w:highlight w:val="green"/>
        </w:rPr>
        <w:t xml:space="preserve"> open</w:t>
      </w:r>
      <w:r w:rsidRPr="008360D8">
        <w:rPr>
          <w:rStyle w:val="StyleUnderline"/>
          <w:rFonts w:asciiTheme="minorHAnsi" w:hAnsiTheme="minorHAnsi" w:cstheme="minorHAnsi"/>
        </w:rPr>
        <w:t xml:space="preserve"> up </w:t>
      </w:r>
      <w:r w:rsidRPr="008360D8">
        <w:rPr>
          <w:rStyle w:val="StyleUnderline"/>
          <w:rFonts w:asciiTheme="minorHAnsi" w:hAnsiTheme="minorHAnsi" w:cstheme="minorHAnsi"/>
          <w:highlight w:val="green"/>
        </w:rPr>
        <w:t>space for</w:t>
      </w:r>
      <w:r w:rsidRPr="008360D8">
        <w:rPr>
          <w:rStyle w:val="StyleUnderline"/>
          <w:rFonts w:asciiTheme="minorHAnsi" w:hAnsiTheme="minorHAnsi" w:cstheme="minorHAnsi"/>
        </w:rPr>
        <w:t xml:space="preserve"> much more </w:t>
      </w:r>
      <w:r w:rsidRPr="008360D8">
        <w:rPr>
          <w:rStyle w:val="StyleUnderline"/>
          <w:rFonts w:asciiTheme="minorHAnsi" w:hAnsiTheme="minorHAnsi" w:cstheme="minorHAnsi"/>
          <w:highlight w:val="green"/>
        </w:rPr>
        <w:t>revolutionary outcomes</w:t>
      </w:r>
      <w:r w:rsidRPr="008360D8">
        <w:rPr>
          <w:rStyle w:val="StyleUnderline"/>
          <w:rFonts w:asciiTheme="minorHAnsi" w:hAnsiTheme="minorHAnsi" w:cstheme="minorHAnsi"/>
        </w:rPr>
        <w:t xml:space="preserve">, and </w:t>
      </w:r>
      <w:r w:rsidRPr="008360D8">
        <w:rPr>
          <w:rStyle w:val="StyleUnderline"/>
          <w:rFonts w:asciiTheme="minorHAnsi" w:hAnsiTheme="minorHAnsi" w:cstheme="minorHAnsi"/>
          <w:highlight w:val="green"/>
        </w:rPr>
        <w:t>even</w:t>
      </w:r>
      <w:r w:rsidRPr="008360D8">
        <w:rPr>
          <w:rStyle w:val="StyleUnderline"/>
          <w:rFonts w:asciiTheme="minorHAnsi" w:hAnsiTheme="minorHAnsi" w:cstheme="minorHAnsi"/>
        </w:rPr>
        <w:t xml:space="preserve"> when there isn’t any possibility for any revolutionary outcomes, we have to look for </w:t>
      </w:r>
      <w:r w:rsidRPr="008360D8">
        <w:rPr>
          <w:rStyle w:val="Emphasis"/>
          <w:rFonts w:asciiTheme="minorHAnsi" w:hAnsiTheme="minorHAnsi" w:cstheme="minorHAnsi"/>
          <w:b w:val="0"/>
          <w:bCs/>
          <w:highlight w:val="green"/>
        </w:rPr>
        <w:t>compromise</w:t>
      </w:r>
      <w:r w:rsidRPr="008360D8">
        <w:rPr>
          <w:rStyle w:val="Emphasis"/>
          <w:rFonts w:asciiTheme="minorHAnsi" w:hAnsiTheme="minorHAnsi" w:cstheme="minorHAnsi"/>
          <w:b w:val="0"/>
          <w:bCs/>
        </w:rPr>
        <w:t xml:space="preserve"> solutions</w:t>
      </w:r>
      <w:r w:rsidRPr="008360D8">
        <w:rPr>
          <w:rStyle w:val="StyleUnderline"/>
          <w:rFonts w:asciiTheme="minorHAnsi" w:hAnsiTheme="minorHAnsi" w:cstheme="minorHAnsi"/>
        </w:rPr>
        <w:t xml:space="preserve"> which nevertheless </w:t>
      </w:r>
      <w:r w:rsidRPr="008360D8">
        <w:rPr>
          <w:rStyle w:val="Emphasis"/>
          <w:rFonts w:asciiTheme="minorHAnsi" w:hAnsiTheme="minorHAnsi" w:cstheme="minorHAnsi"/>
          <w:b w:val="0"/>
          <w:bCs/>
          <w:highlight w:val="green"/>
        </w:rPr>
        <w:t>roll back</w:t>
      </w:r>
      <w:r w:rsidRPr="008360D8">
        <w:rPr>
          <w:rStyle w:val="Emphasis"/>
          <w:rFonts w:asciiTheme="minorHAnsi" w:hAnsiTheme="minorHAnsi" w:cstheme="minorHAnsi"/>
          <w:b w:val="0"/>
          <w:bCs/>
        </w:rPr>
        <w:t xml:space="preserve"> the neoliberal </w:t>
      </w:r>
      <w:r w:rsidRPr="008360D8">
        <w:rPr>
          <w:rStyle w:val="Emphasis"/>
          <w:rFonts w:asciiTheme="minorHAnsi" w:hAnsiTheme="minorHAnsi" w:cstheme="minorHAnsi"/>
          <w:b w:val="0"/>
          <w:bCs/>
          <w:highlight w:val="green"/>
        </w:rPr>
        <w:t>austerity</w:t>
      </w:r>
      <w:r w:rsidRPr="008360D8">
        <w:rPr>
          <w:rFonts w:asciiTheme="minorHAnsi" w:hAnsiTheme="minorHAnsi" w:cstheme="minorHAnsi"/>
          <w:sz w:val="12"/>
        </w:rPr>
        <w:t xml:space="preserve"> nonsense </w:t>
      </w:r>
      <w:r w:rsidRPr="008360D8">
        <w:rPr>
          <w:rStyle w:val="StyleUnderline"/>
          <w:rFonts w:asciiTheme="minorHAnsi" w:hAnsiTheme="minorHAnsi" w:cstheme="minorHAnsi"/>
          <w:highlight w:val="green"/>
        </w:rPr>
        <w:t xml:space="preserve">and </w:t>
      </w:r>
      <w:r w:rsidRPr="008360D8">
        <w:rPr>
          <w:rStyle w:val="Emphasis"/>
          <w:rFonts w:asciiTheme="minorHAnsi" w:hAnsiTheme="minorHAnsi" w:cstheme="minorHAnsi"/>
          <w:b w:val="0"/>
          <w:bCs/>
          <w:highlight w:val="green"/>
        </w:rPr>
        <w:t>open</w:t>
      </w:r>
      <w:r w:rsidRPr="008360D8">
        <w:rPr>
          <w:rStyle w:val="Emphasis"/>
          <w:rFonts w:asciiTheme="minorHAnsi" w:hAnsiTheme="minorHAnsi" w:cstheme="minorHAnsi"/>
          <w:b w:val="0"/>
          <w:bCs/>
        </w:rPr>
        <w:t xml:space="preserve"> the </w:t>
      </w:r>
      <w:r w:rsidRPr="008360D8">
        <w:rPr>
          <w:rStyle w:val="Emphasis"/>
          <w:rFonts w:asciiTheme="minorHAnsi" w:hAnsiTheme="minorHAnsi" w:cstheme="minorHAnsi"/>
          <w:b w:val="0"/>
          <w:bCs/>
          <w:highlight w:val="green"/>
        </w:rPr>
        <w:t>space where new</w:t>
      </w:r>
      <w:r w:rsidRPr="008360D8">
        <w:rPr>
          <w:rStyle w:val="Emphasis"/>
          <w:rFonts w:asciiTheme="minorHAnsi" w:hAnsiTheme="minorHAnsi" w:cstheme="minorHAnsi"/>
          <w:b w:val="0"/>
          <w:bCs/>
        </w:rPr>
        <w:t xml:space="preserve"> forms of </w:t>
      </w:r>
      <w:r w:rsidRPr="008360D8">
        <w:rPr>
          <w:rStyle w:val="Emphasis"/>
          <w:rFonts w:asciiTheme="minorHAnsi" w:hAnsiTheme="minorHAnsi" w:cstheme="minorHAnsi"/>
          <w:b w:val="0"/>
          <w:bCs/>
          <w:highlight w:val="green"/>
        </w:rPr>
        <w:t>organizing can take place</w:t>
      </w:r>
      <w:r w:rsidRPr="008360D8">
        <w:rPr>
          <w:rFonts w:asciiTheme="minorHAnsi" w:hAnsiTheme="minorHAnsi" w:cstheme="minorHAnsi"/>
          <w:sz w:val="12"/>
        </w:rPr>
        <w:t xml:space="preserve">. For example, it would be interesting if Podemos looked towards organizing forms of democratic confederalism – because in some ways Podemos originated with lots of assembly-type meetings taking place all over Spain, so they are very experienced with the assembly structure. The question is how they connect the assembly-form to some permanent forms of organization concerning their upcoming position as a strong party in Parliament. </w:t>
      </w:r>
      <w:r w:rsidRPr="008360D8">
        <w:rPr>
          <w:rStyle w:val="StyleUnderline"/>
          <w:rFonts w:asciiTheme="minorHAnsi" w:hAnsiTheme="minorHAnsi" w:cstheme="minorHAnsi"/>
        </w:rPr>
        <w:t>This</w:t>
      </w:r>
      <w:r w:rsidRPr="008360D8">
        <w:rPr>
          <w:rFonts w:asciiTheme="minorHAnsi" w:hAnsiTheme="minorHAnsi" w:cstheme="minorHAnsi"/>
          <w:sz w:val="12"/>
        </w:rPr>
        <w:t xml:space="preserve"> also </w:t>
      </w:r>
      <w:r w:rsidRPr="008360D8">
        <w:rPr>
          <w:rStyle w:val="StyleUnderline"/>
          <w:rFonts w:asciiTheme="minorHAnsi" w:hAnsiTheme="minorHAnsi" w:cstheme="minorHAnsi"/>
        </w:rPr>
        <w:t xml:space="preserve">goes back to the question of consolidating power: you have to find ways to do so, because without it the bourgeoisie and corporate capitalism are going to find ways to reassert it and </w:t>
      </w:r>
      <w:r w:rsidRPr="008360D8">
        <w:rPr>
          <w:rStyle w:val="Emphasis"/>
          <w:rFonts w:asciiTheme="minorHAnsi" w:hAnsiTheme="minorHAnsi" w:cstheme="minorHAnsi"/>
          <w:b w:val="0"/>
          <w:bCs/>
        </w:rPr>
        <w:t>take the power back</w:t>
      </w:r>
      <w:r w:rsidRPr="008360D8">
        <w:rPr>
          <w:rFonts w:asciiTheme="minorHAnsi" w:hAnsiTheme="minorHAnsi" w:cstheme="minorHAnsi"/>
          <w:sz w:val="12"/>
        </w:rPr>
        <w:t xml:space="preserve">. What do you think about the dilemma of solidarity networks filling the void after the retreat of the welfare state and indirectly becoming a partner of neoliberalism in this way? 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 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 But how to avoid filling that gap by helping, for example, unemployed people not to get squeezed out by neoliberal state? Well </w:t>
      </w:r>
      <w:r w:rsidRPr="008360D8">
        <w:rPr>
          <w:rStyle w:val="StyleUnderline"/>
          <w:rFonts w:asciiTheme="minorHAnsi" w:hAnsiTheme="minorHAnsi" w:cstheme="minorHAnsi"/>
          <w:highlight w:val="green"/>
        </w:rPr>
        <w:t>there has to be</w:t>
      </w:r>
      <w:r w:rsidRPr="008360D8">
        <w:rPr>
          <w:rStyle w:val="StyleUnderline"/>
          <w:rFonts w:asciiTheme="minorHAnsi" w:hAnsiTheme="minorHAnsi" w:cstheme="minorHAnsi"/>
        </w:rPr>
        <w:t xml:space="preserve"> an anti-capitalist agenda, so that when the group works with people everybody knows that it is not only about helping them to cope but that there is an </w:t>
      </w:r>
      <w:r w:rsidRPr="008360D8">
        <w:rPr>
          <w:rStyle w:val="Emphasis"/>
          <w:rFonts w:asciiTheme="minorHAnsi" w:hAnsiTheme="minorHAnsi" w:cstheme="minorHAnsi"/>
          <w:b w:val="0"/>
          <w:bCs/>
          <w:highlight w:val="green"/>
        </w:rPr>
        <w:t>organized intent</w:t>
      </w:r>
      <w:r w:rsidRPr="008360D8">
        <w:rPr>
          <w:rStyle w:val="StyleUnderline"/>
          <w:rFonts w:asciiTheme="minorHAnsi" w:hAnsiTheme="minorHAnsi" w:cstheme="minorHAnsi"/>
          <w:highlight w:val="green"/>
        </w:rPr>
        <w:t xml:space="preserve"> to </w:t>
      </w:r>
      <w:r w:rsidRPr="008360D8">
        <w:rPr>
          <w:rStyle w:val="Emphasis"/>
          <w:rFonts w:asciiTheme="minorHAnsi" w:hAnsiTheme="minorHAnsi" w:cstheme="minorHAnsi"/>
          <w:b w:val="0"/>
          <w:bCs/>
          <w:highlight w:val="green"/>
        </w:rPr>
        <w:t>politically change the system</w:t>
      </w:r>
      <w:r w:rsidRPr="008360D8">
        <w:rPr>
          <w:rStyle w:val="StyleUnderline"/>
          <w:rFonts w:asciiTheme="minorHAnsi" w:hAnsiTheme="minorHAnsi" w:cstheme="minorHAnsi"/>
        </w:rPr>
        <w:t xml:space="preserve"> in its entirety</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This means </w:t>
      </w:r>
      <w:r w:rsidRPr="008360D8">
        <w:rPr>
          <w:rStyle w:val="Emphasis"/>
          <w:rFonts w:asciiTheme="minorHAnsi" w:hAnsiTheme="minorHAnsi" w:cstheme="minorHAnsi"/>
          <w:b w:val="0"/>
          <w:bCs/>
        </w:rPr>
        <w:t xml:space="preserve">having </w:t>
      </w:r>
      <w:r w:rsidRPr="008360D8">
        <w:rPr>
          <w:rStyle w:val="Emphasis"/>
          <w:rFonts w:asciiTheme="minorHAnsi" w:hAnsiTheme="minorHAnsi" w:cstheme="minorHAnsi"/>
          <w:b w:val="0"/>
          <w:bCs/>
          <w:highlight w:val="green"/>
        </w:rPr>
        <w:t>a very clear</w:t>
      </w:r>
      <w:r w:rsidRPr="008360D8">
        <w:rPr>
          <w:rStyle w:val="Emphasis"/>
          <w:rFonts w:asciiTheme="minorHAnsi" w:hAnsiTheme="minorHAnsi" w:cstheme="minorHAnsi"/>
          <w:b w:val="0"/>
          <w:bCs/>
        </w:rPr>
        <w:t xml:space="preserve"> political </w:t>
      </w:r>
      <w:r w:rsidRPr="008360D8">
        <w:rPr>
          <w:rStyle w:val="Emphasis"/>
          <w:rFonts w:asciiTheme="minorHAnsi" w:hAnsiTheme="minorHAnsi" w:cstheme="minorHAnsi"/>
          <w:b w:val="0"/>
          <w:bCs/>
          <w:highlight w:val="green"/>
        </w:rPr>
        <w:t>project</w:t>
      </w:r>
      <w:r w:rsidRPr="008360D8">
        <w:rPr>
          <w:rStyle w:val="StyleUnderline"/>
          <w:rFonts w:asciiTheme="minorHAnsi" w:hAnsiTheme="minorHAnsi" w:cstheme="minorHAnsi"/>
        </w:rPr>
        <w:t xml:space="preserve">, which is </w:t>
      </w:r>
      <w:r w:rsidRPr="008360D8">
        <w:rPr>
          <w:rStyle w:val="StyleUnderline"/>
          <w:rFonts w:asciiTheme="minorHAnsi" w:hAnsiTheme="minorHAnsi" w:cstheme="minorHAnsi"/>
          <w:highlight w:val="green"/>
        </w:rPr>
        <w:t>problematic with</w:t>
      </w:r>
      <w:r w:rsidRPr="008360D8">
        <w:rPr>
          <w:rStyle w:val="StyleUnderline"/>
          <w:rFonts w:asciiTheme="minorHAnsi" w:hAnsiTheme="minorHAnsi" w:cstheme="minorHAnsi"/>
        </w:rPr>
        <w:t xml:space="preserve"> decentralized, non-homogenous types of </w:t>
      </w:r>
      <w:r w:rsidRPr="008360D8">
        <w:rPr>
          <w:rStyle w:val="StyleUnderline"/>
          <w:rFonts w:asciiTheme="minorHAnsi" w:hAnsiTheme="minorHAnsi" w:cstheme="minorHAnsi"/>
          <w:highlight w:val="green"/>
        </w:rPr>
        <w:t>movements where</w:t>
      </w:r>
      <w:r w:rsidRPr="008360D8">
        <w:rPr>
          <w:rStyle w:val="StyleUnderline"/>
          <w:rFonts w:asciiTheme="minorHAnsi" w:hAnsiTheme="minorHAnsi" w:cstheme="minorHAnsi"/>
        </w:rPr>
        <w:t xml:space="preserve"> somebody works one way, others work differently and </w:t>
      </w:r>
      <w:r w:rsidRPr="008360D8">
        <w:rPr>
          <w:rStyle w:val="StyleUnderline"/>
          <w:rFonts w:asciiTheme="minorHAnsi" w:hAnsiTheme="minorHAnsi" w:cstheme="minorHAnsi"/>
          <w:highlight w:val="green"/>
        </w:rPr>
        <w:t xml:space="preserve">there is </w:t>
      </w:r>
      <w:r w:rsidRPr="008360D8">
        <w:rPr>
          <w:rStyle w:val="Emphasis"/>
          <w:rFonts w:asciiTheme="minorHAnsi" w:hAnsiTheme="minorHAnsi" w:cstheme="minorHAnsi"/>
          <w:b w:val="0"/>
          <w:bCs/>
          <w:highlight w:val="green"/>
        </w:rPr>
        <w:t>no collective</w:t>
      </w:r>
      <w:r w:rsidRPr="008360D8">
        <w:rPr>
          <w:rStyle w:val="Emphasis"/>
          <w:rFonts w:asciiTheme="minorHAnsi" w:hAnsiTheme="minorHAnsi" w:cstheme="minorHAnsi"/>
          <w:b w:val="0"/>
          <w:bCs/>
        </w:rPr>
        <w:t xml:space="preserve"> or common </w:t>
      </w:r>
      <w:r w:rsidRPr="008360D8">
        <w:rPr>
          <w:rStyle w:val="Emphasis"/>
          <w:rFonts w:asciiTheme="minorHAnsi" w:hAnsiTheme="minorHAnsi" w:cstheme="minorHAnsi"/>
          <w:b w:val="0"/>
          <w:bCs/>
          <w:highlight w:val="green"/>
        </w:rPr>
        <w:t>project</w:t>
      </w:r>
      <w:r w:rsidRPr="008360D8">
        <w:rPr>
          <w:rFonts w:asciiTheme="minorHAnsi" w:hAnsiTheme="minorHAnsi" w:cstheme="minorHAnsi"/>
          <w:sz w:val="12"/>
        </w:rPr>
        <w:t xml:space="preserve">. This connects to the very first question you raised: </w:t>
      </w:r>
      <w:r w:rsidRPr="008360D8">
        <w:rPr>
          <w:rStyle w:val="StyleUnderline"/>
          <w:rFonts w:asciiTheme="minorHAnsi" w:hAnsiTheme="minorHAnsi" w:cstheme="minorHAnsi"/>
        </w:rPr>
        <w:t>there is no coordination of what the political objectives are</w:t>
      </w:r>
      <w:r w:rsidRPr="008360D8">
        <w:rPr>
          <w:rFonts w:asciiTheme="minorHAnsi" w:hAnsiTheme="minorHAnsi" w:cstheme="minorHAnsi"/>
          <w:sz w:val="12"/>
        </w:rPr>
        <w:t xml:space="preserve">. And </w:t>
      </w:r>
      <w:r w:rsidRPr="008360D8">
        <w:rPr>
          <w:rStyle w:val="StyleUnderline"/>
          <w:rFonts w:asciiTheme="minorHAnsi" w:hAnsiTheme="minorHAnsi" w:cstheme="minorHAnsi"/>
          <w:highlight w:val="green"/>
        </w:rPr>
        <w:t>the danger is</w:t>
      </w:r>
      <w:r w:rsidRPr="008360D8">
        <w:rPr>
          <w:rStyle w:val="StyleUnderline"/>
          <w:rFonts w:asciiTheme="minorHAnsi" w:hAnsiTheme="minorHAnsi" w:cstheme="minorHAnsi"/>
        </w:rPr>
        <w:t xml:space="preserve"> that </w:t>
      </w:r>
      <w:r w:rsidRPr="008360D8">
        <w:rPr>
          <w:rStyle w:val="Emphasis"/>
          <w:rFonts w:asciiTheme="minorHAnsi" w:hAnsiTheme="minorHAnsi" w:cstheme="minorHAnsi"/>
          <w:b w:val="0"/>
          <w:bCs/>
          <w:highlight w:val="green"/>
        </w:rPr>
        <w:t>you just help people cope and there will be no politics</w:t>
      </w:r>
      <w:r w:rsidRPr="008360D8">
        <w:rPr>
          <w:rStyle w:val="Emphasis"/>
          <w:rFonts w:asciiTheme="minorHAnsi" w:hAnsiTheme="minorHAnsi" w:cstheme="minorHAnsi"/>
          <w:b w:val="0"/>
          <w:bCs/>
        </w:rPr>
        <w:t xml:space="preserve"> coming out of it</w:t>
      </w:r>
      <w:r w:rsidRPr="008360D8">
        <w:rPr>
          <w:rFonts w:asciiTheme="minorHAnsi" w:hAnsiTheme="minorHAnsi" w:cstheme="minorHAnsi"/>
          <w:sz w:val="12"/>
        </w:rPr>
        <w:t xml:space="preserve">. For example, Occupy Sandy helped people get back to their houses and they did terrific work, but in the end they did what the Red Cross and federal emergency services should have done. The end of history seems to have passed already. </w:t>
      </w:r>
      <w:r w:rsidRPr="008360D8">
        <w:rPr>
          <w:rStyle w:val="StyleUnderline"/>
          <w:rFonts w:asciiTheme="minorHAnsi" w:hAnsiTheme="minorHAnsi" w:cstheme="minorHAnsi"/>
        </w:rPr>
        <w:t>Looking at the</w:t>
      </w:r>
      <w:r w:rsidRPr="008360D8">
        <w:rPr>
          <w:rFonts w:asciiTheme="minorHAnsi" w:hAnsiTheme="minorHAnsi" w:cstheme="minorHAnsi"/>
          <w:sz w:val="12"/>
        </w:rPr>
        <w:t xml:space="preserve"> actual conditions and concrete examples of </w:t>
      </w:r>
      <w:r w:rsidRPr="008360D8">
        <w:rPr>
          <w:rStyle w:val="StyleUnderline"/>
          <w:rFonts w:asciiTheme="minorHAnsi" w:hAnsiTheme="minorHAnsi" w:cstheme="minorHAnsi"/>
        </w:rPr>
        <w:t xml:space="preserve">anti-capitalist struggle, do you think “winning” is still an option? </w:t>
      </w:r>
      <w:r w:rsidRPr="008360D8">
        <w:rPr>
          <w:rStyle w:val="Emphasis"/>
          <w:rFonts w:asciiTheme="minorHAnsi" w:hAnsiTheme="minorHAnsi" w:cstheme="minorHAnsi"/>
          <w:b w:val="0"/>
          <w:bCs/>
        </w:rPr>
        <w:t>Definitely</w:t>
      </w:r>
      <w:r w:rsidRPr="008360D8">
        <w:rPr>
          <w:rFonts w:asciiTheme="minorHAnsi" w:hAnsiTheme="minorHAnsi" w:cstheme="minorHAnsi"/>
          <w:sz w:val="12"/>
        </w:rPr>
        <w:t xml:space="preserve">, and moreover, you have occupied factories in Greece, solidarity economies across production chains being forged, radical democratic institutions in Spain and many beautiful things happening in many other places. </w:t>
      </w:r>
      <w:r w:rsidRPr="008360D8">
        <w:rPr>
          <w:rStyle w:val="StyleUnderline"/>
          <w:rFonts w:asciiTheme="minorHAnsi" w:hAnsiTheme="minorHAnsi" w:cstheme="minorHAnsi"/>
        </w:rPr>
        <w:t>There is a healthy growth of recognition that we need to be much broader concerning politics among all these initiatives</w:t>
      </w:r>
      <w:r w:rsidRPr="008360D8">
        <w:rPr>
          <w:rFonts w:asciiTheme="minorHAnsi" w:hAnsiTheme="minorHAnsi" w:cstheme="minorHAnsi"/>
          <w:sz w:val="12"/>
        </w:rPr>
        <w:t xml:space="preserve">. </w:t>
      </w:r>
      <w:r w:rsidRPr="008360D8">
        <w:rPr>
          <w:rStyle w:val="StyleUnderline"/>
          <w:rFonts w:asciiTheme="minorHAnsi" w:hAnsiTheme="minorHAnsi" w:cstheme="minorHAnsi"/>
        </w:rPr>
        <w:t>The Marxist left tends to be a little bit dismissive</w:t>
      </w:r>
      <w:r w:rsidRPr="008360D8">
        <w:rPr>
          <w:rFonts w:asciiTheme="minorHAnsi" w:hAnsiTheme="minorHAnsi" w:cstheme="minorHAnsi"/>
          <w:sz w:val="12"/>
        </w:rPr>
        <w:t xml:space="preserve"> of some of this stuff </w:t>
      </w:r>
      <w:r w:rsidRPr="008360D8">
        <w:rPr>
          <w:rStyle w:val="StyleUnderline"/>
          <w:rFonts w:asciiTheme="minorHAnsi" w:hAnsiTheme="minorHAnsi" w:cstheme="minorHAnsi"/>
        </w:rPr>
        <w:t>and I think they are wrong</w:t>
      </w:r>
      <w:r w:rsidRPr="008360D8">
        <w:rPr>
          <w:rFonts w:asciiTheme="minorHAnsi" w:hAnsiTheme="minorHAnsi" w:cstheme="minorHAnsi"/>
          <w:sz w:val="12"/>
        </w:rPr>
        <w:t xml:space="preserve">. But at the same time I don’t think that any of this is big enough on its own to actually deal with the fundamental structures of power that need to be challenged. </w:t>
      </w:r>
      <w:r w:rsidRPr="008360D8">
        <w:rPr>
          <w:rStyle w:val="StyleUnderline"/>
          <w:rFonts w:asciiTheme="minorHAnsi" w:hAnsiTheme="minorHAnsi" w:cstheme="minorHAnsi"/>
        </w:rPr>
        <w:t>Here we talk about nothing less than a state</w:t>
      </w:r>
      <w:r w:rsidRPr="008360D8">
        <w:rPr>
          <w:rFonts w:asciiTheme="minorHAnsi" w:hAnsiTheme="minorHAnsi" w:cstheme="minorHAnsi"/>
          <w:sz w:val="12"/>
        </w:rPr>
        <w:t xml:space="preserve">. </w:t>
      </w:r>
      <w:r w:rsidRPr="008360D8">
        <w:rPr>
          <w:rStyle w:val="StyleUnderline"/>
          <w:rFonts w:asciiTheme="minorHAnsi" w:hAnsiTheme="minorHAnsi" w:cstheme="minorHAnsi"/>
        </w:rPr>
        <w:t>So the left will have to rethink its theoretical and tactical apparatus</w:t>
      </w:r>
      <w:r w:rsidRPr="008360D8">
        <w:rPr>
          <w:rFonts w:asciiTheme="minorHAnsi" w:hAnsiTheme="minorHAnsi" w:cstheme="minorHAnsi"/>
          <w:sz w:val="12"/>
        </w:rPr>
        <w:t>.</w:t>
      </w:r>
    </w:p>
    <w:p w14:paraId="169BF093" w14:textId="45228FE1" w:rsidR="003E3BE3" w:rsidRPr="008360D8" w:rsidRDefault="003E3BE3" w:rsidP="003E3BE3">
      <w:pPr>
        <w:pStyle w:val="Heading4"/>
        <w:rPr>
          <w:rFonts w:asciiTheme="minorHAnsi" w:hAnsiTheme="minorHAnsi" w:cstheme="minorHAnsi"/>
        </w:rPr>
      </w:pPr>
      <w:r w:rsidRPr="008360D8">
        <w:rPr>
          <w:rFonts w:asciiTheme="minorHAnsi" w:hAnsiTheme="minorHAnsi" w:cstheme="minorHAnsi"/>
        </w:rPr>
        <w:t xml:space="preserve">The alternative is to orient political and social struggle toward the communist horizon – this redirection is crucial to redefine the political futures </w:t>
      </w:r>
    </w:p>
    <w:p w14:paraId="7768EB53" w14:textId="77777777" w:rsidR="003E3BE3" w:rsidRPr="008360D8" w:rsidRDefault="003E3BE3" w:rsidP="003E3BE3">
      <w:pPr>
        <w:rPr>
          <w:rFonts w:asciiTheme="minorHAnsi" w:hAnsiTheme="minorHAnsi" w:cstheme="minorHAnsi"/>
        </w:rPr>
      </w:pPr>
      <w:r w:rsidRPr="008360D8">
        <w:rPr>
          <w:rStyle w:val="Style13ptBold"/>
          <w:rFonts w:asciiTheme="minorHAnsi" w:hAnsiTheme="minorHAnsi" w:cstheme="minorHAnsi"/>
        </w:rPr>
        <w:t>Dean 12</w:t>
      </w:r>
      <w:r w:rsidRPr="008360D8">
        <w:rPr>
          <w:rFonts w:asciiTheme="minorHAnsi" w:hAnsiTheme="minorHAnsi" w:cstheme="minorHAnsi"/>
        </w:rPr>
        <w:t xml:space="preserve"> [Jodi, Professor of Political Science at Hobart and William Smith Colleges, </w:t>
      </w:r>
      <w:r w:rsidRPr="008360D8">
        <w:rPr>
          <w:rFonts w:asciiTheme="minorHAnsi" w:hAnsiTheme="minorHAnsi" w:cstheme="minorHAnsi"/>
          <w:i/>
        </w:rPr>
        <w:t>The Communist Horizon</w:t>
      </w:r>
      <w:r w:rsidRPr="008360D8">
        <w:rPr>
          <w:rFonts w:asciiTheme="minorHAnsi" w:hAnsiTheme="minorHAnsi" w:cstheme="minorHAnsi"/>
        </w:rPr>
        <w:t>, Verso: Brooklyn, NY, 2012, p. 1-12]</w:t>
      </w:r>
    </w:p>
    <w:p w14:paraId="0F18CAA3" w14:textId="77777777" w:rsidR="003E3BE3" w:rsidRPr="008360D8" w:rsidRDefault="003E3BE3" w:rsidP="003E3BE3">
      <w:pPr>
        <w:rPr>
          <w:rFonts w:asciiTheme="minorHAnsi" w:hAnsiTheme="minorHAnsi" w:cstheme="minorHAnsi"/>
          <w:sz w:val="12"/>
        </w:rPr>
      </w:pPr>
      <w:r w:rsidRPr="008360D8">
        <w:rPr>
          <w:rStyle w:val="StyleUnderline"/>
          <w:rFonts w:asciiTheme="minorHAnsi" w:hAnsiTheme="minorHAnsi" w:cstheme="minorHAnsi"/>
        </w:rPr>
        <w:t>The term "horizon" marks a division</w:t>
      </w:r>
      <w:r w:rsidRPr="008360D8">
        <w:rPr>
          <w:rFonts w:asciiTheme="minorHAnsi" w:hAnsiTheme="minorHAnsi" w:cstheme="minorHAnsi"/>
          <w:sz w:val="12"/>
        </w:rPr>
        <w:t>. Understood spatially, the horizon is the line dividing the visible, separating earth from sky. Understood temporally, the horizon converges with loss in a metaphor for privation and depletion. T</w:t>
      </w:r>
      <w:r w:rsidRPr="008360D8">
        <w:rPr>
          <w:rStyle w:val="StyleUnderline"/>
          <w:rFonts w:asciiTheme="minorHAnsi" w:hAnsiTheme="minorHAnsi" w:cstheme="minorHAnsi"/>
        </w:rPr>
        <w:t>he "lost horizon" suggests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abandoned projects, prior hopes that have now passed</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away</w:t>
      </w:r>
      <w:r w:rsidRPr="008360D8">
        <w:rPr>
          <w:rFonts w:asciiTheme="minorHAnsi" w:hAnsiTheme="minorHAnsi" w:cstheme="minorHAnsi"/>
          <w:sz w:val="12"/>
        </w:rPr>
        <w:t xml:space="preserve">. Astrophysics offers a thrilling, even uncanny, horizon: </w:t>
      </w:r>
      <w:r w:rsidRPr="008360D8">
        <w:rPr>
          <w:rStyle w:val="StyleUnderline"/>
          <w:rFonts w:asciiTheme="minorHAnsi" w:hAnsiTheme="minorHAnsi" w:cstheme="minorHAnsi"/>
        </w:rPr>
        <w:t>the "event horizon" surrounding a black</w:t>
      </w:r>
      <w:r w:rsidRPr="008360D8">
        <w:rPr>
          <w:rFonts w:asciiTheme="minorHAnsi" w:hAnsiTheme="minorHAnsi" w:cstheme="minorHAnsi"/>
          <w:sz w:val="12"/>
        </w:rPr>
        <w:t xml:space="preserve"> hole. The event </w:t>
      </w:r>
      <w:r w:rsidRPr="008360D8">
        <w:rPr>
          <w:rStyle w:val="StyleUnderline"/>
          <w:rFonts w:asciiTheme="minorHAnsi" w:hAnsiTheme="minorHAnsi" w:cstheme="minorHAnsi"/>
        </w:rPr>
        <w:t>horizon is the boundary beyond which events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cannot escape</w:t>
      </w:r>
      <w:r w:rsidRPr="008360D8">
        <w:rPr>
          <w:rFonts w:asciiTheme="minorHAnsi" w:hAnsiTheme="minorHAnsi" w:cstheme="minorHAnsi"/>
          <w:sz w:val="12"/>
        </w:rPr>
        <w:t xml:space="preserve">. Although "event horizon" denotes the curvature in space/time effected by a singularity, it's not much different from the spatial horizon. </w:t>
      </w:r>
      <w:r w:rsidRPr="008360D8">
        <w:rPr>
          <w:rStyle w:val="StyleUnderline"/>
          <w:rFonts w:asciiTheme="minorHAnsi" w:hAnsiTheme="minorHAnsi" w:cstheme="minorHAnsi"/>
        </w:rPr>
        <w:t>Both</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evoke a fundamental division that we experience 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impossible to reach, and that we can neither escape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nor cross</w:t>
      </w:r>
      <w:r w:rsidRPr="008360D8">
        <w:rPr>
          <w:rFonts w:asciiTheme="minorHAnsi" w:hAnsiTheme="minorHAnsi" w:cstheme="minorHAnsi"/>
          <w:sz w:val="12"/>
        </w:rPr>
        <w:t xml:space="preserve">. </w:t>
      </w:r>
      <w:r w:rsidRPr="008360D8">
        <w:rPr>
          <w:rStyle w:val="StyleUnderline"/>
          <w:rFonts w:asciiTheme="minorHAnsi" w:hAnsiTheme="minorHAnsi" w:cstheme="minorHAnsi"/>
        </w:rPr>
        <w:t>I use</w:t>
      </w:r>
      <w:r w:rsidRPr="008360D8">
        <w:rPr>
          <w:rStyle w:val="StyleUnderline"/>
          <w:rFonts w:asciiTheme="minorHAnsi" w:hAnsiTheme="minorHAnsi" w:cstheme="minorHAnsi"/>
          <w:highlight w:val="green"/>
        </w:rPr>
        <w:t xml:space="preserve"> "horizon</w:t>
      </w:r>
      <w:r w:rsidRPr="008360D8">
        <w:rPr>
          <w:rStyle w:val="StyleUnderline"/>
          <w:rFonts w:asciiTheme="minorHAnsi" w:hAnsiTheme="minorHAnsi" w:cstheme="minorHAnsi"/>
        </w:rPr>
        <w:t>" not to recall a forgotten future but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to designate </w:t>
      </w:r>
      <w:r w:rsidRPr="008360D8">
        <w:rPr>
          <w:rStyle w:val="StyleUnderline"/>
          <w:rFonts w:asciiTheme="minorHAnsi" w:hAnsiTheme="minorHAnsi" w:cstheme="minorHAnsi"/>
          <w:highlight w:val="green"/>
        </w:rPr>
        <w:t>a dimension of experience that we can</w:t>
      </w:r>
      <w:r w:rsidRPr="008360D8">
        <w:rPr>
          <w:rStyle w:val="StyleUnderline"/>
          <w:rFonts w:asciiTheme="minorHAnsi" w:hAnsiTheme="minorHAnsi" w:cstheme="minorHAnsi"/>
          <w:sz w:val="12"/>
          <w:highlight w:val="green"/>
        </w:rPr>
        <w:t xml:space="preserve"> </w:t>
      </w:r>
      <w:r w:rsidRPr="008360D8">
        <w:rPr>
          <w:rStyle w:val="StyleUnderline"/>
          <w:rFonts w:asciiTheme="minorHAnsi" w:hAnsiTheme="minorHAnsi" w:cstheme="minorHAnsi"/>
          <w:highlight w:val="green"/>
        </w:rPr>
        <w:t>never lose, even if,</w:t>
      </w:r>
      <w:r w:rsidRPr="008360D8">
        <w:rPr>
          <w:rStyle w:val="StyleUnderline"/>
          <w:rFonts w:asciiTheme="minorHAnsi" w:hAnsiTheme="minorHAnsi" w:cstheme="minorHAnsi"/>
        </w:rPr>
        <w:t xml:space="preserve"> lost in a fog or focused on our feet,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highlight w:val="green"/>
        </w:rPr>
        <w:t>we fail to see it</w:t>
      </w:r>
      <w:r w:rsidRPr="008360D8">
        <w:rPr>
          <w:rStyle w:val="StyleUnderline"/>
          <w:rFonts w:asciiTheme="minorHAnsi" w:hAnsiTheme="minorHAnsi" w:cstheme="minorHAnsi"/>
        </w:rPr>
        <w:t>. The horizon is Real in the sense of</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impossible-we can never reach it-and in the sense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of actual</w:t>
      </w:r>
      <w:r w:rsidRPr="008360D8">
        <w:rPr>
          <w:rFonts w:asciiTheme="minorHAnsi" w:hAnsiTheme="minorHAnsi" w:cstheme="minorHAnsi"/>
          <w:sz w:val="12"/>
        </w:rPr>
        <w:t xml:space="preserve"> (Jacques Lacan's notion of the Real includes both these senses). </w:t>
      </w:r>
      <w:r w:rsidRPr="008360D8">
        <w:rPr>
          <w:rStyle w:val="StyleUnderline"/>
          <w:rFonts w:asciiTheme="minorHAnsi" w:hAnsiTheme="minorHAnsi" w:cstheme="minorHAnsi"/>
        </w:rPr>
        <w:t>The horizon shapes our setting.</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We can lose our bearings, but the horizon is a necessary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dimension of our actuality</w:t>
      </w:r>
      <w:r w:rsidRPr="008360D8">
        <w:rPr>
          <w:rFonts w:asciiTheme="minorHAnsi" w:hAnsiTheme="minorHAnsi" w:cstheme="minorHAnsi"/>
          <w:sz w:val="12"/>
        </w:rPr>
        <w:t xml:space="preserve">. </w:t>
      </w:r>
      <w:r w:rsidRPr="008360D8">
        <w:rPr>
          <w:rStyle w:val="StyleUnderline"/>
          <w:rFonts w:asciiTheme="minorHAnsi" w:hAnsiTheme="minorHAnsi" w:cstheme="minorHAnsi"/>
        </w:rPr>
        <w:t>Whether the effect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of a singularity or the meeting of earth and sky, the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horizon is the fundamental division establishing</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where we are</w:t>
      </w:r>
      <w:r w:rsidRPr="008360D8">
        <w:rPr>
          <w:rFonts w:asciiTheme="minorHAnsi" w:hAnsiTheme="minorHAnsi" w:cstheme="minorHAnsi"/>
          <w:sz w:val="12"/>
        </w:rPr>
        <w:t>. With respect to politics, the horizon that conditions our expe1ience is communism</w:t>
      </w:r>
      <w:r w:rsidRPr="008360D8">
        <w:rPr>
          <w:rStyle w:val="StyleUnderline"/>
          <w:rFonts w:asciiTheme="minorHAnsi" w:hAnsiTheme="minorHAnsi" w:cstheme="minorHAnsi"/>
        </w:rPr>
        <w:t>. I get the term "communist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horizon" from Bruno Bosteels</w:t>
      </w:r>
      <w:r w:rsidRPr="008360D8">
        <w:rPr>
          <w:rFonts w:asciiTheme="minorHAnsi" w:hAnsiTheme="minorHAnsi" w:cstheme="minorHAnsi"/>
          <w:sz w:val="12"/>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8360D8">
        <w:rPr>
          <w:rStyle w:val="StyleUnderline"/>
          <w:rFonts w:asciiTheme="minorHAnsi" w:hAnsiTheme="minorHAnsi" w:cstheme="minorHAnsi"/>
        </w:rPr>
        <w:t>Bosteels quotes Garcia Linera's</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response to </w:t>
      </w:r>
      <w:r w:rsidRPr="008360D8">
        <w:rPr>
          <w:rStyle w:val="StyleUnderline"/>
          <w:rFonts w:asciiTheme="minorHAnsi" w:hAnsiTheme="minorHAnsi" w:cstheme="minorHAnsi"/>
        </w:rPr>
        <w:lastRenderedPageBreak/>
        <w:t>an interviewer's questions about his party's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plans following their electoral victim</w:t>
      </w:r>
      <w:r w:rsidRPr="008360D8">
        <w:rPr>
          <w:rFonts w:asciiTheme="minorHAnsi" w:hAnsiTheme="minorHAnsi" w:cstheme="minorHAnsi"/>
          <w:sz w:val="12"/>
        </w:rPr>
        <w:t>)': "</w:t>
      </w:r>
      <w:r w:rsidRPr="008360D8">
        <w:rPr>
          <w:rStyle w:val="StyleUnderline"/>
          <w:rFonts w:asciiTheme="minorHAnsi" w:hAnsiTheme="minorHAnsi" w:cstheme="minorHAnsi"/>
        </w:rPr>
        <w:t>The general</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horizon of the era is communist</w:t>
      </w:r>
      <w:r w:rsidRPr="008360D8">
        <w:rPr>
          <w:rFonts w:asciiTheme="minorHAnsi" w:hAnsiTheme="minorHAnsi" w:cstheme="minorHAnsi"/>
          <w:sz w:val="12"/>
        </w:rPr>
        <w:t xml:space="preserve">."1 Garcia Linera doesn't explain the term. Rather, as Bosteels points out, </w:t>
      </w:r>
      <w:r w:rsidRPr="008360D8">
        <w:rPr>
          <w:rStyle w:val="StyleUnderline"/>
          <w:rFonts w:asciiTheme="minorHAnsi" w:hAnsiTheme="minorHAnsi" w:cstheme="minorHAnsi"/>
        </w:rPr>
        <w:t>Garcia Linera invokes the communist horizon "as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if it were the most natural thing in the world</w:t>
      </w:r>
      <w:r w:rsidRPr="008360D8">
        <w:rPr>
          <w:rFonts w:asciiTheme="minorHAnsi" w:hAnsiTheme="minorHAnsi" w:cstheme="minorHAnsi"/>
          <w:sz w:val="12"/>
        </w:rPr>
        <w:t>," as if it were</w:t>
      </w:r>
      <w:r w:rsidRPr="008360D8">
        <w:rPr>
          <w:rStyle w:val="StyleUnderline"/>
          <w:rFonts w:asciiTheme="minorHAnsi" w:hAnsiTheme="minorHAnsi" w:cstheme="minorHAnsi"/>
        </w:rPr>
        <w:t xml:space="preserve"> so obvious as to need neither explanation nor</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justification</w:t>
      </w:r>
      <w:r w:rsidRPr="008360D8">
        <w:rPr>
          <w:rFonts w:asciiTheme="minorHAnsi" w:hAnsiTheme="minorHAnsi" w:cstheme="minorHAnsi"/>
          <w:sz w:val="12"/>
        </w:rPr>
        <w:t xml:space="preserve">. He assumes the communist horizon as an ineducible feature of the political setting: "We enter the movement with our expecting and desiring eyes set upon the communist horizon." </w:t>
      </w:r>
      <w:r w:rsidRPr="008360D8">
        <w:rPr>
          <w:rStyle w:val="StyleUnderline"/>
          <w:rFonts w:asciiTheme="minorHAnsi" w:hAnsiTheme="minorHAnsi" w:cstheme="minorHAnsi"/>
        </w:rPr>
        <w:t>For Garcia Linera</w:t>
      </w:r>
      <w:r w:rsidRPr="008360D8">
        <w:rPr>
          <w:rFonts w:asciiTheme="minorHAnsi" w:hAnsiTheme="minorHAnsi" w:cstheme="minorHAnsi"/>
          <w:sz w:val="12"/>
        </w:rPr>
        <w:t xml:space="preserve">, </w:t>
      </w:r>
      <w:r w:rsidRPr="008360D8">
        <w:rPr>
          <w:rStyle w:val="Emphasis"/>
          <w:rFonts w:asciiTheme="minorHAnsi" w:hAnsiTheme="minorHAnsi" w:cstheme="minorHAnsi"/>
          <w:b w:val="0"/>
          <w:bCs/>
          <w:highlight w:val="green"/>
        </w:rPr>
        <w:t xml:space="preserve">communism conditions </w:t>
      </w:r>
      <w:r w:rsidRPr="008360D8">
        <w:rPr>
          <w:rStyle w:val="Emphasis"/>
          <w:rFonts w:asciiTheme="minorHAnsi" w:hAnsiTheme="minorHAnsi" w:cstheme="minorHAnsi"/>
          <w:b w:val="0"/>
          <w:bCs/>
        </w:rPr>
        <w:t xml:space="preserve">the </w:t>
      </w:r>
      <w:r w:rsidRPr="008360D8">
        <w:rPr>
          <w:rStyle w:val="Emphasis"/>
          <w:rFonts w:asciiTheme="minorHAnsi" w:hAnsiTheme="minorHAnsi" w:cstheme="minorHAnsi"/>
          <w:b w:val="0"/>
          <w:bCs/>
          <w:highlight w:val="green"/>
        </w:rPr>
        <w:t>actuality of politics</w:t>
      </w:r>
      <w:r w:rsidRPr="008360D8">
        <w:rPr>
          <w:rFonts w:asciiTheme="minorHAnsi" w:hAnsiTheme="minorHAnsi" w:cstheme="minorHAnsi"/>
          <w:sz w:val="12"/>
        </w:rPr>
        <w:t xml:space="preserve">. </w:t>
      </w:r>
      <w:r w:rsidRPr="008360D8">
        <w:rPr>
          <w:rStyle w:val="StyleUnderline"/>
          <w:rFonts w:asciiTheme="minorHAnsi" w:hAnsiTheme="minorHAnsi" w:cstheme="minorHAnsi"/>
        </w:rPr>
        <w:t>Some on the Left dismiss the communist horizon 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 lost horizon</w:t>
      </w:r>
      <w:r w:rsidRPr="008360D8">
        <w:rPr>
          <w:rFonts w:asciiTheme="minorHAnsi" w:hAnsiTheme="minorHAnsi" w:cstheme="minorHAnsi"/>
          <w:sz w:val="12"/>
        </w:rPr>
        <w:t xml:space="preserve">. For example, in a postmodern pluralist approach that appeals to many on the Left, the economists writing as J. K . </w:t>
      </w:r>
      <w:r w:rsidRPr="008360D8">
        <w:rPr>
          <w:rStyle w:val="Emphasis"/>
          <w:rFonts w:asciiTheme="minorHAnsi" w:hAnsiTheme="minorHAnsi" w:cstheme="minorHAnsi"/>
          <w:b w:val="0"/>
          <w:bCs/>
        </w:rPr>
        <w:t>Gibson-Graham</w:t>
      </w:r>
      <w:r w:rsidRPr="008360D8">
        <w:rPr>
          <w:rFonts w:asciiTheme="minorHAnsi" w:hAnsiTheme="minorHAnsi" w:cstheme="minorHAnsi"/>
          <w:sz w:val="12"/>
        </w:rPr>
        <w:t xml:space="preserve"> </w:t>
      </w:r>
      <w:r w:rsidRPr="008360D8">
        <w:rPr>
          <w:rStyle w:val="StyleUnderline"/>
          <w:rFonts w:asciiTheme="minorHAnsi" w:hAnsiTheme="minorHAnsi" w:cstheme="minorHAnsi"/>
        </w:rPr>
        <w:t>reject</w:t>
      </w:r>
      <w:r w:rsidRPr="008360D8">
        <w:rPr>
          <w:rFonts w:asciiTheme="minorHAnsi" w:hAnsiTheme="minorHAnsi" w:cstheme="minorHAnsi"/>
          <w:sz w:val="12"/>
        </w:rPr>
        <w:t xml:space="preserve"> </w:t>
      </w:r>
      <w:r w:rsidRPr="008360D8">
        <w:rPr>
          <w:rStyle w:val="StyleUnderline"/>
          <w:rFonts w:asciiTheme="minorHAnsi" w:hAnsiTheme="minorHAnsi" w:cstheme="minorHAnsi"/>
        </w:rPr>
        <w:t>communism</w:t>
      </w:r>
      <w:r w:rsidRPr="008360D8">
        <w:rPr>
          <w:rFonts w:asciiTheme="minorHAnsi" w:hAnsiTheme="minorHAnsi" w:cstheme="minorHAnsi"/>
          <w:sz w:val="12"/>
        </w:rPr>
        <w:t xml:space="preserve">, offering "post-capitalism" in its stead. </w:t>
      </w:r>
      <w:r w:rsidRPr="008360D8">
        <w:rPr>
          <w:rStyle w:val="StyleUnderline"/>
          <w:rFonts w:asciiTheme="minorHAnsi" w:hAnsiTheme="minorHAnsi" w:cstheme="minorHAnsi"/>
        </w:rPr>
        <w:t>They argue that descriptions of capitalism</w:t>
      </w:r>
      <w:r w:rsidRPr="008360D8">
        <w:rPr>
          <w:rFonts w:asciiTheme="minorHAnsi" w:hAnsiTheme="minorHAnsi" w:cstheme="minorHAnsi"/>
          <w:sz w:val="12"/>
        </w:rPr>
        <w:t xml:space="preserve"> as a global system </w:t>
      </w:r>
      <w:r w:rsidRPr="008360D8">
        <w:rPr>
          <w:rStyle w:val="StyleUnderline"/>
          <w:rFonts w:asciiTheme="minorHAnsi" w:hAnsiTheme="minorHAnsi" w:cstheme="minorHAnsi"/>
        </w:rPr>
        <w:t>miss the rich diversity of practices</w:t>
      </w:r>
      <w:r w:rsidRPr="008360D8">
        <w:rPr>
          <w:rFonts w:asciiTheme="minorHAnsi" w:hAnsiTheme="minorHAnsi" w:cstheme="minorHAnsi"/>
          <w:sz w:val="12"/>
        </w:rPr>
        <w:t xml:space="preserve">, relations, and desires </w:t>
      </w:r>
      <w:r w:rsidRPr="008360D8">
        <w:rPr>
          <w:rStyle w:val="StyleUnderline"/>
          <w:rFonts w:asciiTheme="minorHAnsi" w:hAnsiTheme="minorHAnsi" w:cstheme="minorHAnsi"/>
        </w:rPr>
        <w:t>constituting yet exceeding the economy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and so advocate "reading the economy for difference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rather than dominance"</w:t>
      </w:r>
      <w:r w:rsidRPr="008360D8">
        <w:rPr>
          <w:rFonts w:asciiTheme="minorHAnsi" w:hAnsiTheme="minorHAnsi" w:cstheme="minorHAnsi"/>
          <w:sz w:val="12"/>
        </w:rPr>
        <w:t xml:space="preserve"> (as if dominance neither presupposes nor relies on difference).2 </w:t>
      </w:r>
      <w:r w:rsidRPr="008360D8">
        <w:rPr>
          <w:rStyle w:val="StyleUnderline"/>
          <w:rFonts w:asciiTheme="minorHAnsi" w:hAnsiTheme="minorHAnsi" w:cstheme="minorHAnsi"/>
        </w:rPr>
        <w:t>In their view,</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reading for difference opens up new possibilities for</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politics as it reveals previously unacknowledged loci</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of creative action within everyday economic activitie</w:t>
      </w:r>
      <w:r w:rsidRPr="008360D8">
        <w:rPr>
          <w:rFonts w:asciiTheme="minorHAnsi" w:hAnsiTheme="minorHAnsi" w:cstheme="minorHAnsi"/>
          <w:sz w:val="12"/>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8360D8">
        <w:rPr>
          <w:rStyle w:val="StyleUnderline"/>
          <w:rFonts w:asciiTheme="minorHAnsi" w:hAnsiTheme="minorHAnsi" w:cstheme="minorHAnsi"/>
        </w:rPr>
        <w:t>Gibson-Graham push away</w:t>
      </w:r>
      <w:r w:rsidRPr="008360D8">
        <w:rPr>
          <w:rFonts w:asciiTheme="minorHAnsi" w:hAnsiTheme="minorHAnsi" w:cstheme="minorHAnsi"/>
          <w:sz w:val="12"/>
        </w:rPr>
        <w:t xml:space="preserve"> </w:t>
      </w:r>
      <w:r w:rsidRPr="008360D8">
        <w:rPr>
          <w:rStyle w:val="StyleUnderline"/>
          <w:rFonts w:asciiTheme="minorHAnsi" w:hAnsiTheme="minorHAnsi" w:cstheme="minorHAnsi"/>
        </w:rPr>
        <w:t>from communism to launch</w:t>
      </w:r>
      <w:r w:rsidRPr="008360D8">
        <w:rPr>
          <w:rFonts w:asciiTheme="minorHAnsi" w:hAnsiTheme="minorHAnsi" w:cstheme="minorHAnsi"/>
          <w:sz w:val="12"/>
        </w:rPr>
        <w:t xml:space="preserve"> their vision of </w:t>
      </w:r>
      <w:r w:rsidRPr="008360D8">
        <w:rPr>
          <w:rStyle w:val="StyleUnderline"/>
          <w:rFonts w:asciiTheme="minorHAnsi" w:hAnsiTheme="minorHAnsi" w:cstheme="minorHAnsi"/>
        </w:rPr>
        <w:t>postcapitalism</w:t>
      </w:r>
      <w:r w:rsidRPr="008360D8">
        <w:rPr>
          <w:rFonts w:asciiTheme="minorHAnsi" w:hAnsiTheme="minorHAnsi" w:cstheme="minorHAnsi"/>
          <w:sz w:val="12"/>
        </w:rPr>
        <w:t xml:space="preserve">. </w:t>
      </w:r>
      <w:r w:rsidRPr="008360D8">
        <w:rPr>
          <w:rStyle w:val="StyleUnderline"/>
          <w:rFonts w:asciiTheme="minorHAnsi" w:hAnsiTheme="minorHAnsi" w:cstheme="minorHAnsi"/>
        </w:rPr>
        <w:t>Communism is that against which they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construct their alterative conception of the economy.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It's a constitutive force, present as a shaping of the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view they advocate</w:t>
      </w:r>
      <w:r w:rsidRPr="008360D8">
        <w:rPr>
          <w:rFonts w:asciiTheme="minorHAnsi" w:hAnsiTheme="minorHAnsi" w:cstheme="minorHAnsi"/>
          <w:sz w:val="12"/>
        </w:rPr>
        <w:t xml:space="preserve">. Even as Nancy's evocation of communism serves as a horizon for their thinking, </w:t>
      </w:r>
      <w:r w:rsidRPr="008360D8">
        <w:rPr>
          <w:rStyle w:val="Emphasis"/>
          <w:rFonts w:asciiTheme="minorHAnsi" w:hAnsiTheme="minorHAnsi" w:cstheme="minorHAnsi"/>
          <w:b w:val="0"/>
          <w:bCs/>
        </w:rPr>
        <w:t>they explicitly jettison the term "communism</w:t>
      </w:r>
      <w:r w:rsidRPr="008360D8">
        <w:rPr>
          <w:rFonts w:asciiTheme="minorHAnsi" w:hAnsiTheme="minorHAnsi" w:cstheme="minorHAnsi"/>
          <w:sz w:val="12"/>
        </w:rPr>
        <w:t xml:space="preserve">," which they position </w:t>
      </w:r>
      <w:r w:rsidRPr="008360D8">
        <w:rPr>
          <w:rStyle w:val="StyleUnderline"/>
          <w:rFonts w:asciiTheme="minorHAnsi" w:hAnsiTheme="minorHAnsi" w:cstheme="minorHAnsi"/>
        </w:rPr>
        <w:t>as</w:t>
      </w:r>
      <w:r w:rsidRPr="008360D8">
        <w:rPr>
          <w:rFonts w:asciiTheme="minorHAnsi" w:hAnsiTheme="minorHAnsi" w:cstheme="minorHAnsi"/>
          <w:sz w:val="12"/>
        </w:rPr>
        <w:t xml:space="preserve"> </w:t>
      </w:r>
      <w:r w:rsidRPr="008360D8">
        <w:rPr>
          <w:rStyle w:val="StyleUnderline"/>
          <w:rFonts w:asciiTheme="minorHAnsi" w:hAnsiTheme="minorHAnsi" w:cstheme="minorHAnsi"/>
        </w:rPr>
        <w:t>the object of "widespread aversion</w:t>
      </w:r>
      <w:r w:rsidRPr="008360D8">
        <w:rPr>
          <w:rFonts w:asciiTheme="minorHAnsi" w:hAnsiTheme="minorHAnsi" w:cstheme="minorHAnsi"/>
          <w:sz w:val="12"/>
        </w:rPr>
        <w:t xml:space="preserve">" and </w:t>
      </w:r>
      <w:r w:rsidRPr="008360D8">
        <w:rPr>
          <w:rStyle w:val="StyleUnderline"/>
          <w:rFonts w:asciiTheme="minorHAnsi" w:hAnsiTheme="minorHAnsi" w:cstheme="minorHAnsi"/>
        </w:rPr>
        <w:t>which they associate with the "dangers of posing</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 positivity, a nonnative representation."</w:t>
      </w:r>
      <w:r w:rsidRPr="008360D8">
        <w:rPr>
          <w:rFonts w:asciiTheme="minorHAnsi" w:hAnsiTheme="minorHAnsi" w:cstheme="minorHAnsi"/>
          <w:sz w:val="12"/>
        </w:rPr>
        <w:t xml:space="preserve"> Rejecting the positive notion of "communism," </w:t>
      </w:r>
      <w:r w:rsidRPr="008360D8">
        <w:rPr>
          <w:rStyle w:val="StyleUnderline"/>
          <w:rFonts w:asciiTheme="minorHAnsi" w:hAnsiTheme="minorHAnsi" w:cstheme="minorHAnsi"/>
        </w:rPr>
        <w:t>they opt for a te1m</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that suggests an empty relationally to the capitalist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system they ostensibly deny, "post-capitalism</w:t>
      </w:r>
      <w:r w:rsidRPr="008360D8">
        <w:rPr>
          <w:rFonts w:asciiTheme="minorHAnsi" w:hAnsiTheme="minorHAnsi" w:cstheme="minorHAnsi"/>
          <w:sz w:val="12"/>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8360D8">
        <w:rPr>
          <w:rStyle w:val="StyleUnderline"/>
          <w:rFonts w:asciiTheme="minorHAnsi" w:hAnsiTheme="minorHAnsi" w:cstheme="minorHAnsi"/>
        </w:rPr>
        <w:t>Gibson-Graham's view is a specific instance of a</w:t>
      </w:r>
      <w:r w:rsidRPr="008360D8">
        <w:rPr>
          <w:rStyle w:val="StyleUnderline"/>
          <w:rFonts w:asciiTheme="minorHAnsi" w:hAnsiTheme="minorHAnsi" w:cstheme="minorHAnsi"/>
          <w:sz w:val="12"/>
        </w:rPr>
        <w:t xml:space="preserve"> </w:t>
      </w:r>
      <w:r w:rsidRPr="008360D8">
        <w:rPr>
          <w:rStyle w:val="Emphasis"/>
          <w:rFonts w:asciiTheme="minorHAnsi" w:hAnsiTheme="minorHAnsi" w:cstheme="minorHAnsi"/>
          <w:b w:val="0"/>
          <w:bCs/>
        </w:rPr>
        <w:t>general assumption shared by leftists</w:t>
      </w:r>
      <w:r w:rsidRPr="008360D8">
        <w:rPr>
          <w:rFonts w:asciiTheme="minorHAnsi" w:hAnsiTheme="minorHAnsi" w:cstheme="minorHAnsi"/>
          <w:sz w:val="12"/>
        </w:rPr>
        <w:t xml:space="preserve"> </w:t>
      </w:r>
      <w:r w:rsidRPr="008360D8">
        <w:rPr>
          <w:rStyle w:val="StyleUnderline"/>
          <w:rFonts w:asciiTheme="minorHAnsi" w:hAnsiTheme="minorHAnsi" w:cstheme="minorHAnsi"/>
        </w:rPr>
        <w:t>who</w:t>
      </w:r>
      <w:r w:rsidRPr="008360D8">
        <w:rPr>
          <w:rFonts w:asciiTheme="minorHAnsi" w:hAnsiTheme="minorHAnsi" w:cstheme="minorHAnsi"/>
          <w:sz w:val="12"/>
        </w:rPr>
        <w:t xml:space="preserve"> embrace a generic post-capitalism but </w:t>
      </w:r>
      <w:r w:rsidRPr="008360D8">
        <w:rPr>
          <w:rStyle w:val="StyleUnderline"/>
          <w:rFonts w:asciiTheme="minorHAnsi" w:hAnsiTheme="minorHAnsi" w:cstheme="minorHAnsi"/>
        </w:rPr>
        <w:t>eschew a more militant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anticapitalism</w:t>
      </w:r>
      <w:r w:rsidRPr="008360D8">
        <w:rPr>
          <w:rFonts w:asciiTheme="minorHAnsi" w:hAnsiTheme="minorHAnsi" w:cstheme="minorHAnsi"/>
          <w:sz w:val="12"/>
        </w:rPr>
        <w:t xml:space="preserve">. Instead of actively opposing capitalism, </w:t>
      </w:r>
      <w:r w:rsidRPr="008360D8">
        <w:rPr>
          <w:rStyle w:val="Emphasis"/>
          <w:rFonts w:asciiTheme="minorHAnsi" w:hAnsiTheme="minorHAnsi" w:cstheme="minorHAnsi"/>
          <w:b w:val="0"/>
          <w:bCs/>
        </w:rPr>
        <w:t xml:space="preserve">this tendency </w:t>
      </w:r>
      <w:r w:rsidRPr="008360D8">
        <w:rPr>
          <w:rStyle w:val="Emphasis"/>
          <w:rFonts w:asciiTheme="minorHAnsi" w:hAnsiTheme="minorHAnsi" w:cstheme="minorHAnsi"/>
          <w:b w:val="0"/>
          <w:bCs/>
          <w:highlight w:val="green"/>
        </w:rPr>
        <w:t>redirects</w:t>
      </w:r>
      <w:r w:rsidRPr="008360D8">
        <w:rPr>
          <w:rStyle w:val="StyleUnderline"/>
          <w:rFonts w:asciiTheme="minorHAnsi" w:hAnsiTheme="minorHAnsi" w:cstheme="minorHAnsi"/>
          <w:highlight w:val="green"/>
        </w:rPr>
        <w:t xml:space="preserve"> anticapitalist energies into</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efforts to </w:t>
      </w:r>
      <w:r w:rsidRPr="008360D8">
        <w:rPr>
          <w:rStyle w:val="Emphasis"/>
          <w:rFonts w:asciiTheme="minorHAnsi" w:hAnsiTheme="minorHAnsi" w:cstheme="minorHAnsi"/>
          <w:b w:val="0"/>
          <w:bCs/>
        </w:rPr>
        <w:t>open up discussions</w:t>
      </w:r>
      <w:r w:rsidRPr="008360D8">
        <w:rPr>
          <w:rStyle w:val="StyleUnderline"/>
          <w:rFonts w:asciiTheme="minorHAnsi" w:hAnsiTheme="minorHAnsi" w:cstheme="minorHAnsi"/>
        </w:rPr>
        <w:t xml:space="preserve"> and </w:t>
      </w:r>
      <w:r w:rsidRPr="008360D8">
        <w:rPr>
          <w:rStyle w:val="Emphasis"/>
          <w:rFonts w:asciiTheme="minorHAnsi" w:hAnsiTheme="minorHAnsi" w:cstheme="minorHAnsi"/>
          <w:b w:val="0"/>
          <w:bCs/>
        </w:rPr>
        <w:t xml:space="preserve">find </w:t>
      </w:r>
      <w:r w:rsidRPr="008360D8">
        <w:rPr>
          <w:rStyle w:val="Emphasis"/>
          <w:rFonts w:asciiTheme="minorHAnsi" w:hAnsiTheme="minorHAnsi" w:cstheme="minorHAnsi"/>
          <w:b w:val="0"/>
          <w:bCs/>
          <w:highlight w:val="green"/>
        </w:rPr>
        <w:t>ethical spaces</w:t>
      </w:r>
      <w:r w:rsidRPr="008360D8">
        <w:rPr>
          <w:rStyle w:val="Emphasis"/>
          <w:rFonts w:asciiTheme="minorHAnsi" w:hAnsiTheme="minorHAnsi" w:cstheme="minorHAnsi"/>
          <w:sz w:val="12"/>
          <w:highlight w:val="green"/>
        </w:rPr>
        <w:t xml:space="preserve"> </w:t>
      </w:r>
      <w:r w:rsidRPr="008360D8">
        <w:rPr>
          <w:rStyle w:val="Emphasis"/>
          <w:rFonts w:asciiTheme="minorHAnsi" w:hAnsiTheme="minorHAnsi" w:cstheme="minorHAnsi"/>
          <w:b w:val="0"/>
          <w:bCs/>
        </w:rPr>
        <w:t>for decision</w:t>
      </w:r>
      <w:r w:rsidRPr="008360D8">
        <w:rPr>
          <w:rFonts w:asciiTheme="minorHAnsi" w:hAnsiTheme="minorHAnsi" w:cstheme="minorHAnsi"/>
          <w:sz w:val="12"/>
        </w:rPr>
        <w:t xml:space="preserve">-and </w:t>
      </w:r>
      <w:r w:rsidRPr="008360D8">
        <w:rPr>
          <w:rStyle w:val="StyleUnderline"/>
          <w:rFonts w:asciiTheme="minorHAnsi" w:hAnsiTheme="minorHAnsi" w:cstheme="minorHAnsi"/>
        </w:rPr>
        <w:t>this</w:t>
      </w:r>
      <w:r w:rsidRPr="008360D8">
        <w:rPr>
          <w:rFonts w:asciiTheme="minorHAnsi" w:hAnsiTheme="minorHAnsi" w:cstheme="minorHAnsi"/>
          <w:sz w:val="12"/>
        </w:rPr>
        <w:t xml:space="preserve"> </w:t>
      </w:r>
      <w:r w:rsidRPr="008360D8">
        <w:rPr>
          <w:rStyle w:val="Emphasis"/>
          <w:rFonts w:asciiTheme="minorHAnsi" w:hAnsiTheme="minorHAnsi" w:cstheme="minorHAnsi"/>
          <w:b w:val="0"/>
          <w:bCs/>
        </w:rPr>
        <w:t>in a world where one bond</w:t>
      </w:r>
      <w:r w:rsidRPr="008360D8">
        <w:rPr>
          <w:rStyle w:val="Emphasis"/>
          <w:rFonts w:asciiTheme="minorHAnsi" w:hAnsiTheme="minorHAnsi" w:cstheme="minorHAnsi"/>
          <w:sz w:val="12"/>
        </w:rPr>
        <w:t xml:space="preserve"> </w:t>
      </w:r>
      <w:r w:rsidRPr="008360D8">
        <w:rPr>
          <w:rStyle w:val="Emphasis"/>
          <w:rFonts w:asciiTheme="minorHAnsi" w:hAnsiTheme="minorHAnsi" w:cstheme="minorHAnsi"/>
          <w:b w:val="0"/>
          <w:bCs/>
        </w:rPr>
        <w:t>trader can bring down a bank in a matter of minutes</w:t>
      </w:r>
      <w:r w:rsidRPr="008360D8">
        <w:rPr>
          <w:rFonts w:asciiTheme="minorHAnsi" w:hAnsiTheme="minorHAnsi" w:cstheme="minorHAnsi"/>
          <w:sz w:val="12"/>
        </w:rPr>
        <w:t xml:space="preserve">. I take the opposite position. The dominance of </w:t>
      </w:r>
      <w:r w:rsidRPr="008360D8">
        <w:rPr>
          <w:rStyle w:val="StyleUnderline"/>
          <w:rFonts w:asciiTheme="minorHAnsi" w:hAnsiTheme="minorHAnsi" w:cstheme="minorHAnsi"/>
        </w:rPr>
        <w:t>capitalism</w:t>
      </w:r>
      <w:r w:rsidRPr="008360D8">
        <w:rPr>
          <w:rFonts w:asciiTheme="minorHAnsi" w:hAnsiTheme="minorHAnsi" w:cstheme="minorHAnsi"/>
          <w:sz w:val="12"/>
        </w:rPr>
        <w:t xml:space="preserve">, the capitalist system, </w:t>
      </w:r>
      <w:r w:rsidRPr="008360D8">
        <w:rPr>
          <w:rStyle w:val="Emphasis"/>
          <w:rFonts w:asciiTheme="minorHAnsi" w:hAnsiTheme="minorHAnsi" w:cstheme="minorHAnsi"/>
          <w:b w:val="0"/>
          <w:bCs/>
        </w:rPr>
        <w:t>is material</w:t>
      </w:r>
      <w:r w:rsidRPr="008360D8">
        <w:rPr>
          <w:rFonts w:asciiTheme="minorHAnsi" w:hAnsiTheme="minorHAnsi" w:cstheme="minorHAnsi"/>
          <w:sz w:val="12"/>
        </w:rPr>
        <w:t xml:space="preserve">. Rather than entrapping us in paranoid fantasy, </w:t>
      </w:r>
      <w:r w:rsidRPr="008360D8">
        <w:rPr>
          <w:rStyle w:val="StyleUnderline"/>
          <w:rFonts w:asciiTheme="minorHAnsi" w:hAnsiTheme="minorHAnsi" w:cstheme="minorHAnsi"/>
        </w:rPr>
        <w:t xml:space="preserve">an </w:t>
      </w:r>
      <w:r w:rsidRPr="008360D8">
        <w:rPr>
          <w:rStyle w:val="StyleUnderline"/>
          <w:rFonts w:asciiTheme="minorHAnsi" w:hAnsiTheme="minorHAnsi" w:cstheme="minorHAnsi"/>
          <w:highlight w:val="green"/>
        </w:rPr>
        <w:t>analysis that</w:t>
      </w:r>
      <w:r w:rsidRPr="008360D8">
        <w:rPr>
          <w:rStyle w:val="StyleUnderline"/>
          <w:rFonts w:asciiTheme="minorHAnsi" w:hAnsiTheme="minorHAnsi" w:cstheme="minorHAnsi"/>
          <w:sz w:val="12"/>
          <w:highlight w:val="green"/>
        </w:rPr>
        <w:t xml:space="preserve"> </w:t>
      </w:r>
      <w:r w:rsidRPr="008360D8">
        <w:rPr>
          <w:rStyle w:val="StyleUnderline"/>
          <w:rFonts w:asciiTheme="minorHAnsi" w:hAnsiTheme="minorHAnsi" w:cstheme="minorHAnsi"/>
          <w:highlight w:val="green"/>
        </w:rPr>
        <w:t>treats capitalism as a</w:t>
      </w:r>
      <w:r w:rsidRPr="008360D8">
        <w:rPr>
          <w:rStyle w:val="StyleUnderline"/>
          <w:rFonts w:asciiTheme="minorHAnsi" w:hAnsiTheme="minorHAnsi" w:cstheme="minorHAnsi"/>
        </w:rPr>
        <w:t xml:space="preserve"> global </w:t>
      </w:r>
      <w:r w:rsidRPr="008360D8">
        <w:rPr>
          <w:rStyle w:val="StyleUnderline"/>
          <w:rFonts w:asciiTheme="minorHAnsi" w:hAnsiTheme="minorHAnsi" w:cstheme="minorHAnsi"/>
          <w:highlight w:val="green"/>
        </w:rPr>
        <w:t>system</w:t>
      </w:r>
      <w:r w:rsidRPr="008360D8">
        <w:rPr>
          <w:rStyle w:val="StyleUnderline"/>
          <w:rFonts w:asciiTheme="minorHAnsi" w:hAnsiTheme="minorHAnsi" w:cstheme="minorHAnsi"/>
        </w:rPr>
        <w:t xml:space="preserve"> of appropriation,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exploitation, and circulation </w:t>
      </w:r>
      <w:r w:rsidRPr="008360D8">
        <w:rPr>
          <w:rStyle w:val="StyleUnderline"/>
          <w:rFonts w:asciiTheme="minorHAnsi" w:hAnsiTheme="minorHAnsi" w:cstheme="minorHAnsi"/>
          <w:highlight w:val="green"/>
        </w:rPr>
        <w:t>that</w:t>
      </w:r>
      <w:r w:rsidRPr="008360D8">
        <w:rPr>
          <w:rStyle w:val="StyleUnderline"/>
          <w:rFonts w:asciiTheme="minorHAnsi" w:hAnsiTheme="minorHAnsi" w:cstheme="minorHAnsi"/>
        </w:rPr>
        <w:t xml:space="preserve"> enriches the few 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it </w:t>
      </w:r>
      <w:r w:rsidRPr="008360D8">
        <w:rPr>
          <w:rStyle w:val="StyleUnderline"/>
          <w:rFonts w:asciiTheme="minorHAnsi" w:hAnsiTheme="minorHAnsi" w:cstheme="minorHAnsi"/>
          <w:highlight w:val="green"/>
        </w:rPr>
        <w:t xml:space="preserve">dispossesses </w:t>
      </w:r>
      <w:r w:rsidRPr="008360D8">
        <w:rPr>
          <w:rStyle w:val="StyleUnderline"/>
          <w:rFonts w:asciiTheme="minorHAnsi" w:hAnsiTheme="minorHAnsi" w:cstheme="minorHAnsi"/>
        </w:rPr>
        <w:t>the many and that has to expend an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enormous amount of energy in doing so </w:t>
      </w:r>
      <w:r w:rsidRPr="008360D8">
        <w:rPr>
          <w:rStyle w:val="StyleUnderline"/>
          <w:rFonts w:asciiTheme="minorHAnsi" w:hAnsiTheme="minorHAnsi" w:cstheme="minorHAnsi"/>
          <w:highlight w:val="green"/>
        </w:rPr>
        <w:t xml:space="preserve">can </w:t>
      </w:r>
      <w:r w:rsidRPr="008360D8">
        <w:rPr>
          <w:rStyle w:val="Emphasis"/>
          <w:rFonts w:asciiTheme="minorHAnsi" w:hAnsiTheme="minorHAnsi" w:cstheme="minorHAnsi"/>
          <w:b w:val="0"/>
          <w:bCs/>
        </w:rPr>
        <w:t>anger,</w:t>
      </w:r>
      <w:r w:rsidRPr="008360D8">
        <w:rPr>
          <w:rStyle w:val="Emphasis"/>
          <w:rFonts w:asciiTheme="minorHAnsi" w:hAnsiTheme="minorHAnsi" w:cstheme="minorHAnsi"/>
          <w:sz w:val="12"/>
        </w:rPr>
        <w:t xml:space="preserve"> </w:t>
      </w:r>
      <w:r w:rsidRPr="008360D8">
        <w:rPr>
          <w:rStyle w:val="Emphasis"/>
          <w:rFonts w:asciiTheme="minorHAnsi" w:hAnsiTheme="minorHAnsi" w:cstheme="minorHAnsi"/>
          <w:b w:val="0"/>
          <w:bCs/>
        </w:rPr>
        <w:t xml:space="preserve">incite, and </w:t>
      </w:r>
      <w:r w:rsidRPr="008360D8">
        <w:rPr>
          <w:rStyle w:val="Emphasis"/>
          <w:rFonts w:asciiTheme="minorHAnsi" w:hAnsiTheme="minorHAnsi" w:cstheme="minorHAnsi"/>
          <w:b w:val="0"/>
          <w:bCs/>
          <w:highlight w:val="green"/>
        </w:rPr>
        <w:t>galvanize</w:t>
      </w:r>
      <w:r w:rsidRPr="008360D8">
        <w:rPr>
          <w:rFonts w:asciiTheme="minorHAnsi" w:hAnsiTheme="minorHAnsi" w:cstheme="minorHAnsi"/>
          <w:sz w:val="12"/>
        </w:rPr>
        <w:t xml:space="preserve">. Historically, in theory and in practice, </w:t>
      </w:r>
      <w:r w:rsidRPr="008360D8">
        <w:rPr>
          <w:rStyle w:val="StyleUnderline"/>
          <w:rFonts w:asciiTheme="minorHAnsi" w:hAnsiTheme="minorHAnsi" w:cstheme="minorHAnsi"/>
          <w:highlight w:val="green"/>
        </w:rPr>
        <w:t>critical analysis</w:t>
      </w:r>
      <w:r w:rsidRPr="008360D8">
        <w:rPr>
          <w:rStyle w:val="StyleUnderline"/>
          <w:rFonts w:asciiTheme="minorHAnsi" w:hAnsiTheme="minorHAnsi" w:cstheme="minorHAnsi"/>
        </w:rPr>
        <w:t xml:space="preserve"> of capitalist exploitation has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been a </w:t>
      </w:r>
      <w:r w:rsidRPr="008360D8">
        <w:rPr>
          <w:rStyle w:val="Emphasis"/>
          <w:rFonts w:asciiTheme="minorHAnsi" w:hAnsiTheme="minorHAnsi" w:cstheme="minorHAnsi"/>
          <w:b w:val="0"/>
          <w:bCs/>
        </w:rPr>
        <w:t xml:space="preserve">powerful </w:t>
      </w:r>
      <w:r w:rsidRPr="008360D8">
        <w:rPr>
          <w:rStyle w:val="Emphasis"/>
          <w:rFonts w:asciiTheme="minorHAnsi" w:hAnsiTheme="minorHAnsi" w:cstheme="minorHAnsi"/>
          <w:b w:val="0"/>
          <w:bCs/>
          <w:highlight w:val="green"/>
        </w:rPr>
        <w:t>weapon in collective struggle</w:t>
      </w:r>
      <w:r w:rsidRPr="008360D8">
        <w:rPr>
          <w:rFonts w:asciiTheme="minorHAnsi" w:hAnsiTheme="minorHAnsi" w:cstheme="minorHAnsi"/>
          <w:sz w:val="12"/>
        </w:rPr>
        <w:t xml:space="preserve">. It persists as such today, in global acknowledgment of the excesses of neoliberal capitalism. </w:t>
      </w:r>
      <w:r w:rsidRPr="008360D8">
        <w:rPr>
          <w:rStyle w:val="StyleUnderline"/>
          <w:rFonts w:asciiTheme="minorHAnsi" w:hAnsiTheme="minorHAnsi" w:cstheme="minorHAnsi"/>
        </w:rPr>
        <w:t>As recently became</w:t>
      </w:r>
      <w:r w:rsidRPr="008360D8">
        <w:rPr>
          <w:rFonts w:asciiTheme="minorHAnsi" w:hAnsiTheme="minorHAnsi" w:cstheme="minorHAnsi"/>
          <w:sz w:val="12"/>
        </w:rPr>
        <w:t xml:space="preserve"> </w:t>
      </w:r>
      <w:r w:rsidRPr="008360D8">
        <w:rPr>
          <w:rStyle w:val="StyleUnderline"/>
          <w:rFonts w:asciiTheme="minorHAnsi" w:hAnsiTheme="minorHAnsi" w:cstheme="minorHAnsi"/>
        </w:rPr>
        <w:t>clear in worldwide rioting, protest, and revolution,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linking multiple sites of exploitation to narrow channels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of privilege can replace </w:t>
      </w:r>
      <w:r w:rsidRPr="008360D8">
        <w:rPr>
          <w:rStyle w:val="Emphasis"/>
          <w:rFonts w:asciiTheme="minorHAnsi" w:hAnsiTheme="minorHAnsi" w:cstheme="minorHAnsi"/>
          <w:b w:val="0"/>
          <w:bCs/>
        </w:rPr>
        <w:t>melancholic fatalism</w:t>
      </w:r>
      <w:r w:rsidRPr="008360D8">
        <w:rPr>
          <w:rStyle w:val="StyleUnderline"/>
          <w:rFonts w:asciiTheme="minorHAnsi" w:hAnsiTheme="minorHAnsi" w:cstheme="minorHAnsi"/>
        </w:rPr>
        <w:t xml:space="preserve"> with</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new assertions of will, desire, and collective strength</w:t>
      </w:r>
      <w:r w:rsidRPr="008360D8">
        <w:rPr>
          <w:rFonts w:asciiTheme="minorHAnsi" w:hAnsiTheme="minorHAnsi" w:cstheme="minorHAnsi"/>
          <w:sz w:val="12"/>
        </w:rPr>
        <w:t xml:space="preserve">. The problem of </w:t>
      </w:r>
      <w:r w:rsidRPr="008360D8">
        <w:rPr>
          <w:rStyle w:val="StyleUnderline"/>
          <w:rFonts w:asciiTheme="minorHAnsi" w:hAnsiTheme="minorHAnsi" w:cstheme="minorHAnsi"/>
          <w:highlight w:val="green"/>
        </w:rPr>
        <w:t>the Left</w:t>
      </w:r>
      <w:r w:rsidRPr="008360D8">
        <w:rPr>
          <w:rFonts w:asciiTheme="minorHAnsi" w:hAnsiTheme="minorHAnsi" w:cstheme="minorHAnsi"/>
          <w:sz w:val="12"/>
        </w:rPr>
        <w:t xml:space="preserve"> hasn't been our adherence to a Marxist critique of capitalism. It's that we have </w:t>
      </w:r>
      <w:r w:rsidRPr="008360D8">
        <w:rPr>
          <w:rStyle w:val="Emphasis"/>
          <w:rFonts w:asciiTheme="minorHAnsi" w:hAnsiTheme="minorHAnsi" w:cstheme="minorHAnsi"/>
          <w:b w:val="0"/>
          <w:bCs/>
          <w:highlight w:val="green"/>
        </w:rPr>
        <w:t>lost</w:t>
      </w:r>
      <w:r w:rsidRPr="008360D8">
        <w:rPr>
          <w:rStyle w:val="Emphasis"/>
          <w:rFonts w:asciiTheme="minorHAnsi" w:hAnsiTheme="minorHAnsi" w:cstheme="minorHAnsi"/>
          <w:sz w:val="12"/>
          <w:highlight w:val="green"/>
        </w:rPr>
        <w:t xml:space="preserve"> </w:t>
      </w:r>
      <w:r w:rsidRPr="008360D8">
        <w:rPr>
          <w:rStyle w:val="Emphasis"/>
          <w:rFonts w:asciiTheme="minorHAnsi" w:hAnsiTheme="minorHAnsi" w:cstheme="minorHAnsi"/>
          <w:b w:val="0"/>
          <w:bCs/>
          <w:highlight w:val="green"/>
        </w:rPr>
        <w:t>sight of the communist horizon</w:t>
      </w:r>
      <w:r w:rsidRPr="008360D8">
        <w:rPr>
          <w:rFonts w:asciiTheme="minorHAnsi" w:hAnsiTheme="minorHAnsi" w:cstheme="minorHAnsi"/>
          <w:sz w:val="12"/>
        </w:rPr>
        <w:t xml:space="preserve">, </w:t>
      </w:r>
      <w:r w:rsidRPr="008360D8">
        <w:rPr>
          <w:rStyle w:val="StyleUnderline"/>
          <w:rFonts w:asciiTheme="minorHAnsi" w:hAnsiTheme="minorHAnsi" w:cstheme="minorHAnsi"/>
        </w:rPr>
        <w:t>a glimpse of which new</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political movements are starting to reveal.</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Sometimes capitalists</w:t>
      </w:r>
      <w:r w:rsidRPr="008360D8">
        <w:rPr>
          <w:rFonts w:asciiTheme="minorHAnsi" w:hAnsiTheme="minorHAnsi" w:cstheme="minorHAnsi"/>
          <w:sz w:val="12"/>
        </w:rPr>
        <w:t xml:space="preserve">, conservatives, and liberal democrats </w:t>
      </w:r>
      <w:r w:rsidRPr="008360D8">
        <w:rPr>
          <w:rStyle w:val="StyleUnderline"/>
          <w:rFonts w:asciiTheme="minorHAnsi" w:hAnsiTheme="minorHAnsi" w:cstheme="minorHAnsi"/>
        </w:rPr>
        <w:t>use a rhetoric that treats communism as a</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lost horizon.</w:t>
      </w:r>
      <w:r w:rsidRPr="008360D8">
        <w:rPr>
          <w:rFonts w:asciiTheme="minorHAnsi" w:hAnsiTheme="minorHAnsi" w:cstheme="minorHAnsi"/>
          <w:sz w:val="12"/>
        </w:rPr>
        <w:t xml:space="preserve"> But </w:t>
      </w:r>
      <w:r w:rsidRPr="008360D8">
        <w:rPr>
          <w:rStyle w:val="StyleUnderline"/>
          <w:rFonts w:asciiTheme="minorHAnsi" w:hAnsiTheme="minorHAnsi" w:cstheme="minorHAnsi"/>
        </w:rPr>
        <w:t>usually they keep communism firmly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within their sight. They see communism as a threat,</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twenty years after its ostensible demise</w:t>
      </w:r>
      <w:r w:rsidRPr="008360D8">
        <w:rPr>
          <w:rFonts w:asciiTheme="minorHAnsi" w:hAnsiTheme="minorHAnsi" w:cstheme="minorHAnsi"/>
          <w:sz w:val="12"/>
        </w:rPr>
        <w:t xml:space="preserve">. To them, </w:t>
      </w:r>
      <w:r w:rsidRPr="008360D8">
        <w:rPr>
          <w:rStyle w:val="StyleUnderline"/>
          <w:rFonts w:asciiTheme="minorHAnsi" w:hAnsiTheme="minorHAnsi" w:cstheme="minorHAnsi"/>
        </w:rPr>
        <w:t>communism</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is so threatening that they premise political</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discussion on the repression of the communist alternative.</w:t>
      </w:r>
      <w:r w:rsidRPr="008360D8">
        <w:rPr>
          <w:rStyle w:val="StyleUnderline"/>
          <w:rFonts w:asciiTheme="minorHAnsi" w:hAnsiTheme="minorHAnsi" w:cstheme="minorHAnsi"/>
          <w:sz w:val="12"/>
        </w:rPr>
        <w:t xml:space="preserve"> </w:t>
      </w:r>
      <w:r w:rsidRPr="008360D8">
        <w:rPr>
          <w:rFonts w:asciiTheme="minorHAnsi" w:hAnsiTheme="minorHAnsi" w:cstheme="minorHAnsi"/>
          <w:sz w:val="12"/>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360D8">
        <w:rPr>
          <w:rStyle w:val="StyleUnderline"/>
          <w:rFonts w:asciiTheme="minorHAnsi" w:hAnsiTheme="minorHAnsi" w:cstheme="minorHAnsi"/>
        </w:rPr>
        <w:t>They shift the discussion to</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communism, trying to establish the limits of reasonable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debate</w:t>
      </w:r>
      <w:r w:rsidRPr="008360D8">
        <w:rPr>
          <w:rFonts w:asciiTheme="minorHAnsi" w:hAnsiTheme="minorHAnsi" w:cstheme="minorHAnsi"/>
          <w:sz w:val="12"/>
        </w:rPr>
        <w:t xml:space="preserve">. Their critique of communism establishes the political space and condition of democracy. </w:t>
      </w:r>
      <w:r w:rsidRPr="008360D8">
        <w:rPr>
          <w:rStyle w:val="StyleUnderline"/>
          <w:rFonts w:asciiTheme="minorHAnsi" w:hAnsiTheme="minorHAnsi" w:cstheme="minorHAnsi"/>
        </w:rPr>
        <w:t>Before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the conversation even gets going</w:t>
      </w:r>
      <w:r w:rsidRPr="008360D8">
        <w:rPr>
          <w:rFonts w:asciiTheme="minorHAnsi" w:hAnsiTheme="minorHAnsi" w:cstheme="minorHAnsi"/>
          <w:sz w:val="12"/>
        </w:rPr>
        <w:t xml:space="preserve">, liberals, democrats, capitalists, and conservatives unite to block communism from consideration. </w:t>
      </w:r>
      <w:r w:rsidRPr="008360D8">
        <w:rPr>
          <w:rStyle w:val="StyleUnderline"/>
          <w:rFonts w:asciiTheme="minorHAnsi" w:hAnsiTheme="minorHAnsi" w:cstheme="minorHAnsi"/>
        </w:rPr>
        <w:t>It's off the table.</w:t>
      </w:r>
      <w:r w:rsidRPr="008360D8">
        <w:rPr>
          <w:rStyle w:val="StyleUnderline"/>
          <w:rFonts w:asciiTheme="minorHAnsi" w:hAnsiTheme="minorHAnsi" w:cstheme="minorHAnsi"/>
          <w:sz w:val="12"/>
        </w:rPr>
        <w:t xml:space="preserve"> </w:t>
      </w:r>
      <w:r w:rsidRPr="008360D8">
        <w:rPr>
          <w:rFonts w:asciiTheme="minorHAnsi" w:hAnsiTheme="minorHAnsi" w:cstheme="minorHAnsi"/>
          <w:sz w:val="12"/>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8360D8">
        <w:rPr>
          <w:rStyle w:val="StyleUnderline"/>
          <w:rFonts w:asciiTheme="minorHAnsi" w:hAnsiTheme="minorHAnsi" w:cstheme="minorHAnsi"/>
        </w:rPr>
        <w:t>radical democrats</w:t>
      </w:r>
      <w:r w:rsidRPr="008360D8">
        <w:rPr>
          <w:rFonts w:asciiTheme="minorHAnsi" w:hAnsiTheme="minorHAnsi" w:cstheme="minorHAnsi"/>
          <w:sz w:val="12"/>
        </w:rPr>
        <w:t xml:space="preserve"> as well, still </w:t>
      </w:r>
      <w:r w:rsidRPr="008360D8">
        <w:rPr>
          <w:rStyle w:val="StyleUnderline"/>
          <w:rFonts w:asciiTheme="minorHAnsi" w:hAnsiTheme="minorHAnsi" w:cstheme="minorHAnsi"/>
        </w:rPr>
        <w:t>consider communism</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 threat that must be suppressed</w:t>
      </w:r>
      <w:r w:rsidRPr="008360D8">
        <w:rPr>
          <w:rFonts w:asciiTheme="minorHAnsi" w:hAnsiTheme="minorHAnsi" w:cstheme="minorHAnsi"/>
          <w:sz w:val="12"/>
        </w:rPr>
        <w:t>-</w:t>
      </w:r>
      <w:r w:rsidRPr="008360D8">
        <w:rPr>
          <w:rStyle w:val="Emphasis"/>
          <w:rFonts w:asciiTheme="minorHAnsi" w:hAnsiTheme="minorHAnsi" w:cstheme="minorHAnsi"/>
          <w:b w:val="0"/>
          <w:bCs/>
        </w:rPr>
        <w:t>and so they belong</w:t>
      </w:r>
      <w:r w:rsidRPr="008360D8">
        <w:rPr>
          <w:rStyle w:val="Emphasis"/>
          <w:rFonts w:asciiTheme="minorHAnsi" w:hAnsiTheme="minorHAnsi" w:cstheme="minorHAnsi"/>
          <w:sz w:val="12"/>
        </w:rPr>
        <w:t xml:space="preserve"> </w:t>
      </w:r>
      <w:r w:rsidRPr="008360D8">
        <w:rPr>
          <w:rStyle w:val="Emphasis"/>
          <w:rFonts w:asciiTheme="minorHAnsi" w:hAnsiTheme="minorHAnsi" w:cstheme="minorHAnsi"/>
          <w:b w:val="0"/>
          <w:bCs/>
        </w:rPr>
        <w:t>in a set with capitalists and conservatives</w:t>
      </w:r>
      <w:r w:rsidRPr="008360D8">
        <w:rPr>
          <w:rFonts w:asciiTheme="minorHAnsi" w:hAnsiTheme="minorHAnsi" w:cstheme="minorHAnsi"/>
          <w:sz w:val="12"/>
        </w:rPr>
        <w:t xml:space="preserve">. </w:t>
      </w:r>
      <w:r w:rsidRPr="008360D8">
        <w:rPr>
          <w:rStyle w:val="StyleUnderline"/>
          <w:rFonts w:asciiTheme="minorHAnsi" w:hAnsiTheme="minorHAnsi" w:cstheme="minorHAnsi"/>
        </w:rPr>
        <w:t>All are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anxious about </w:t>
      </w:r>
      <w:r w:rsidRPr="008360D8">
        <w:rPr>
          <w:rStyle w:val="Emphasis"/>
          <w:rFonts w:asciiTheme="minorHAnsi" w:hAnsiTheme="minorHAnsi" w:cstheme="minorHAnsi"/>
          <w:b w:val="0"/>
          <w:bCs/>
        </w:rPr>
        <w:t>the forces</w:t>
      </w:r>
      <w:r w:rsidRPr="008360D8">
        <w:rPr>
          <w:rStyle w:val="StyleUnderline"/>
          <w:rFonts w:asciiTheme="minorHAnsi" w:hAnsiTheme="minorHAnsi" w:cstheme="minorHAnsi"/>
        </w:rPr>
        <w:t xml:space="preserve"> that </w:t>
      </w:r>
      <w:r w:rsidRPr="008360D8">
        <w:rPr>
          <w:rStyle w:val="Emphasis"/>
          <w:rFonts w:asciiTheme="minorHAnsi" w:hAnsiTheme="minorHAnsi" w:cstheme="minorHAnsi"/>
          <w:b w:val="0"/>
          <w:bCs/>
        </w:rPr>
        <w:t>communist desire risks unleashing</w:t>
      </w:r>
      <w:r w:rsidRPr="008360D8">
        <w:rPr>
          <w:rStyle w:val="StyleUnderline"/>
          <w:rFonts w:asciiTheme="minorHAnsi" w:hAnsiTheme="minorHAnsi" w:cstheme="minorHAnsi"/>
        </w:rPr>
        <w:t>.</w:t>
      </w:r>
      <w:r w:rsidRPr="008360D8">
        <w:rPr>
          <w:rStyle w:val="StyleUnderline"/>
          <w:rFonts w:asciiTheme="minorHAnsi" w:hAnsiTheme="minorHAnsi" w:cstheme="minorHAnsi"/>
          <w:sz w:val="12"/>
        </w:rPr>
        <w:t xml:space="preserve"> </w:t>
      </w:r>
      <w:r w:rsidRPr="008360D8">
        <w:rPr>
          <w:rFonts w:asciiTheme="minorHAnsi" w:hAnsiTheme="minorHAnsi" w:cstheme="minorHAnsi"/>
          <w:sz w:val="12"/>
        </w:rPr>
        <w:t xml:space="preserve">There are good reasons for liberals, democrats, capitalists, and conservatives to be anxious. Over the last </w:t>
      </w:r>
      <w:r w:rsidRPr="008360D8">
        <w:rPr>
          <w:rFonts w:asciiTheme="minorHAnsi" w:hAnsiTheme="minorHAnsi" w:cstheme="minorHAnsi"/>
          <w:sz w:val="12"/>
        </w:rPr>
        <w:lastRenderedPageBreak/>
        <w:t xml:space="preserve">decade </w:t>
      </w:r>
      <w:r w:rsidRPr="008360D8">
        <w:rPr>
          <w:rStyle w:val="Emphasis"/>
          <w:rFonts w:asciiTheme="minorHAnsi" w:hAnsiTheme="minorHAnsi" w:cstheme="minorHAnsi"/>
          <w:b w:val="0"/>
          <w:bCs/>
        </w:rPr>
        <w:t>a return to communism has re-energized the</w:t>
      </w:r>
      <w:r w:rsidRPr="008360D8">
        <w:rPr>
          <w:rStyle w:val="Emphasis"/>
          <w:rFonts w:asciiTheme="minorHAnsi" w:hAnsiTheme="minorHAnsi" w:cstheme="minorHAnsi"/>
          <w:sz w:val="12"/>
        </w:rPr>
        <w:t xml:space="preserve"> </w:t>
      </w:r>
      <w:r w:rsidRPr="008360D8">
        <w:rPr>
          <w:rStyle w:val="Emphasis"/>
          <w:rFonts w:asciiTheme="minorHAnsi" w:hAnsiTheme="minorHAnsi" w:cstheme="minorHAnsi"/>
          <w:b w:val="0"/>
          <w:bCs/>
        </w:rPr>
        <w:t>Left</w:t>
      </w:r>
      <w:r w:rsidRPr="008360D8">
        <w:rPr>
          <w:rFonts w:asciiTheme="minorHAnsi" w:hAnsiTheme="minorHAnsi" w:cstheme="minorHAnsi"/>
          <w:sz w:val="12"/>
        </w:rPr>
        <w:t xml:space="preserve">. </w:t>
      </w:r>
      <w:r w:rsidRPr="008360D8">
        <w:rPr>
          <w:rStyle w:val="StyleUnderline"/>
          <w:rFonts w:asciiTheme="minorHAnsi" w:hAnsiTheme="minorHAnsi" w:cstheme="minorHAnsi"/>
        </w:rPr>
        <w:t>Communism is again becoming a discourse and</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vocabulary for the expression of universal, egalitarian,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and revolutionary ideals</w:t>
      </w:r>
      <w:r w:rsidRPr="008360D8">
        <w:rPr>
          <w:rFonts w:asciiTheme="minorHAnsi" w:hAnsiTheme="minorHAnsi" w:cstheme="minorHAnsi"/>
          <w:sz w:val="12"/>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8360D8">
        <w:rPr>
          <w:rStyle w:val="StyleUnderline"/>
          <w:rFonts w:asciiTheme="minorHAnsi" w:hAnsiTheme="minorHAnsi" w:cstheme="minorHAnsi"/>
        </w:rPr>
        <w:t>conferences and publications consolidate discussions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that have been going on for decades</w:t>
      </w:r>
      <w:r w:rsidRPr="008360D8">
        <w:rPr>
          <w:rFonts w:asciiTheme="minorHAnsi" w:hAnsiTheme="minorHAnsi" w:cstheme="minorHAnsi"/>
          <w:sz w:val="12"/>
        </w:rPr>
        <w:t xml:space="preserve">. For over thirty years, Antonio </w:t>
      </w:r>
      <w:r w:rsidRPr="008360D8">
        <w:rPr>
          <w:rStyle w:val="StyleUnderline"/>
          <w:rFonts w:asciiTheme="minorHAnsi" w:hAnsiTheme="minorHAnsi" w:cstheme="minorHAnsi"/>
        </w:rPr>
        <w:t>Negri has sought to build a new</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approach to communism out of a Marxism reworked</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via Spinoza and the Italian political experiments of the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1970</w:t>
      </w:r>
      <w:r w:rsidRPr="008360D8">
        <w:rPr>
          <w:rFonts w:asciiTheme="minorHAnsi" w:hAnsiTheme="minorHAnsi" w:cstheme="minorHAnsi"/>
          <w:sz w:val="12"/>
        </w:rPr>
        <w:t xml:space="preserve">s. The Empire trilogy that Negri coauthored with Michael Hardt offers an affirmative, non-dialectical reconceptualization of labor, power, and the State, a new theory of communism from below. Alain </w:t>
      </w:r>
      <w:r w:rsidRPr="008360D8">
        <w:rPr>
          <w:rStyle w:val="StyleUnderline"/>
          <w:rFonts w:asciiTheme="minorHAnsi" w:hAnsiTheme="minorHAnsi" w:cstheme="minorHAnsi"/>
        </w:rPr>
        <w:t>Badiou</w:t>
      </w:r>
      <w:r w:rsidRPr="008360D8">
        <w:rPr>
          <w:rFonts w:asciiTheme="minorHAnsi" w:hAnsiTheme="minorHAnsi" w:cstheme="minorHAnsi"/>
          <w:sz w:val="12"/>
        </w:rPr>
        <w:t xml:space="preserve"> </w:t>
      </w:r>
      <w:r w:rsidRPr="008360D8">
        <w:rPr>
          <w:rStyle w:val="StyleUnderline"/>
          <w:rFonts w:asciiTheme="minorHAnsi" w:hAnsiTheme="minorHAnsi" w:cstheme="minorHAnsi"/>
        </w:rPr>
        <w:t>has been occupied with communism for over forty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years</w:t>
      </w:r>
      <w:r w:rsidRPr="008360D8">
        <w:rPr>
          <w:rFonts w:asciiTheme="minorHAnsi" w:hAnsiTheme="minorHAnsi" w:cstheme="minorHAnsi"/>
          <w:sz w:val="12"/>
        </w:rPr>
        <w:t xml:space="preserve">, from his philosophical and political engagement with Maoism, to his emphasis on the "communist invariants"-egalitarian justice, disciplinary tenor, political volunteerism, and trust in the people-to his recent appeal to the communist Idea. </w:t>
      </w:r>
      <w:r w:rsidRPr="008360D8">
        <w:rPr>
          <w:rStyle w:val="StyleUnderline"/>
          <w:rFonts w:asciiTheme="minorHAnsi" w:hAnsiTheme="minorHAnsi" w:cstheme="minorHAnsi"/>
        </w:rPr>
        <w:t>Communism is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not a new interest for Slavoj Zizek either</w:t>
      </w:r>
      <w:r w:rsidRPr="008360D8">
        <w:rPr>
          <w:rFonts w:asciiTheme="minorHAnsi" w:hAnsiTheme="minorHAnsi" w:cstheme="minorHAnsi"/>
          <w:sz w:val="12"/>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8360D8">
        <w:rPr>
          <w:rStyle w:val="StyleUnderline"/>
          <w:rFonts w:asciiTheme="minorHAnsi" w:hAnsiTheme="minorHAnsi" w:cstheme="minorHAnsi"/>
        </w:rPr>
        <w:t>The communist horizon is not lost</w:t>
      </w:r>
      <w:r w:rsidRPr="008360D8">
        <w:rPr>
          <w:rFonts w:asciiTheme="minorHAnsi" w:hAnsiTheme="minorHAnsi" w:cstheme="minorHAnsi"/>
          <w:sz w:val="12"/>
        </w:rPr>
        <w:t xml:space="preserve">. </w:t>
      </w:r>
      <w:r w:rsidRPr="008360D8">
        <w:rPr>
          <w:rStyle w:val="Emphasis"/>
          <w:rFonts w:asciiTheme="minorHAnsi" w:hAnsiTheme="minorHAnsi" w:cstheme="minorHAnsi"/>
          <w:b w:val="0"/>
          <w:bCs/>
        </w:rPr>
        <w:t>It is Real</w:t>
      </w:r>
      <w:r w:rsidRPr="008360D8">
        <w:rPr>
          <w:rFonts w:asciiTheme="minorHAnsi" w:hAnsiTheme="minorHAnsi" w:cstheme="minorHAnsi"/>
          <w:sz w:val="12"/>
        </w:rPr>
        <w:t xml:space="preserve">. In this book, I explore some of the ways the communist horizon manifests itself to us today. As Bosteels argues, </w:t>
      </w:r>
      <w:r w:rsidRPr="008360D8">
        <w:rPr>
          <w:rStyle w:val="StyleUnderline"/>
          <w:rFonts w:asciiTheme="minorHAnsi" w:hAnsiTheme="minorHAnsi" w:cstheme="minorHAnsi"/>
        </w:rPr>
        <w:t xml:space="preserve">to invoke the </w:t>
      </w:r>
      <w:r w:rsidRPr="008360D8">
        <w:rPr>
          <w:rStyle w:val="StyleUnderline"/>
          <w:rFonts w:asciiTheme="minorHAnsi" w:hAnsiTheme="minorHAnsi" w:cstheme="minorHAnsi"/>
          <w:highlight w:val="green"/>
        </w:rPr>
        <w:t>communist horizon</w:t>
      </w:r>
      <w:r w:rsidRPr="008360D8">
        <w:rPr>
          <w:rStyle w:val="StyleUnderline"/>
          <w:rFonts w:asciiTheme="minorHAnsi" w:hAnsiTheme="minorHAnsi" w:cstheme="minorHAnsi"/>
        </w:rPr>
        <w:t xml:space="preserve"> is to </w:t>
      </w:r>
      <w:r w:rsidRPr="008360D8">
        <w:rPr>
          <w:rStyle w:val="StyleUnderline"/>
          <w:rFonts w:asciiTheme="minorHAnsi" w:hAnsiTheme="minorHAnsi" w:cstheme="minorHAnsi"/>
          <w:highlight w:val="green"/>
        </w:rPr>
        <w:t>produce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"a </w:t>
      </w:r>
      <w:r w:rsidRPr="008360D8">
        <w:rPr>
          <w:rStyle w:val="Emphasis"/>
          <w:rFonts w:asciiTheme="minorHAnsi" w:hAnsiTheme="minorHAnsi" w:cstheme="minorHAnsi"/>
          <w:b w:val="0"/>
          <w:bCs/>
          <w:highlight w:val="green"/>
        </w:rPr>
        <w:t>complete shift in perspective</w:t>
      </w:r>
      <w:r w:rsidRPr="008360D8">
        <w:rPr>
          <w:rStyle w:val="StyleUnderline"/>
          <w:rFonts w:asciiTheme="minorHAnsi" w:hAnsiTheme="minorHAnsi" w:cstheme="minorHAnsi"/>
        </w:rPr>
        <w:t xml:space="preserve"> or a radical ideological</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turnabout</w:t>
      </w:r>
      <w:r w:rsidRPr="008360D8">
        <w:rPr>
          <w:rFonts w:asciiTheme="minorHAnsi" w:hAnsiTheme="minorHAnsi" w:cstheme="minorHAnsi"/>
          <w:sz w:val="12"/>
        </w:rPr>
        <w:t xml:space="preserve">, </w:t>
      </w:r>
      <w:r w:rsidRPr="008360D8">
        <w:rPr>
          <w:rStyle w:val="StyleUnderline"/>
          <w:rFonts w:asciiTheme="minorHAnsi" w:hAnsiTheme="minorHAnsi" w:cstheme="minorHAnsi"/>
        </w:rPr>
        <w:t>as a result of which capitalism no longer</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appears as the only game in town and we no longer</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have to be ashamed to set our expecting and desiring</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eyes here and now on a different organization of social</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relationships</w:t>
      </w:r>
      <w:r w:rsidRPr="008360D8">
        <w:rPr>
          <w:rFonts w:asciiTheme="minorHAnsi" w:hAnsiTheme="minorHAnsi" w:cstheme="minorHAnsi"/>
          <w:sz w:val="12"/>
        </w:rPr>
        <w:t xml:space="preserve">."6 With communism as our horizon, </w:t>
      </w:r>
      <w:r w:rsidRPr="008360D8">
        <w:rPr>
          <w:rStyle w:val="StyleUnderline"/>
          <w:rFonts w:asciiTheme="minorHAnsi" w:hAnsiTheme="minorHAnsi" w:cstheme="minorHAnsi"/>
        </w:rPr>
        <w:t>the field of possibilities for revolutionary theory and</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practice starts to change shape. </w:t>
      </w:r>
      <w:r w:rsidRPr="008360D8">
        <w:rPr>
          <w:rStyle w:val="Emphasis"/>
          <w:rFonts w:asciiTheme="minorHAnsi" w:hAnsiTheme="minorHAnsi" w:cstheme="minorHAnsi"/>
          <w:b w:val="0"/>
          <w:bCs/>
          <w:highlight w:val="green"/>
        </w:rPr>
        <w:t>Barriers to action fall</w:t>
      </w:r>
      <w:r w:rsidRPr="008360D8">
        <w:rPr>
          <w:rStyle w:val="Emphasis"/>
          <w:rFonts w:asciiTheme="minorHAnsi" w:hAnsiTheme="minorHAnsi" w:cstheme="minorHAnsi"/>
          <w:sz w:val="12"/>
          <w:highlight w:val="green"/>
        </w:rPr>
        <w:t xml:space="preserve"> </w:t>
      </w:r>
      <w:r w:rsidRPr="008360D8">
        <w:rPr>
          <w:rStyle w:val="Emphasis"/>
          <w:rFonts w:asciiTheme="minorHAnsi" w:hAnsiTheme="minorHAnsi" w:cstheme="minorHAnsi"/>
          <w:b w:val="0"/>
          <w:bCs/>
          <w:highlight w:val="green"/>
        </w:rPr>
        <w:t>away</w:t>
      </w:r>
      <w:r w:rsidRPr="008360D8">
        <w:rPr>
          <w:rStyle w:val="StyleUnderline"/>
          <w:rFonts w:asciiTheme="minorHAnsi" w:hAnsiTheme="minorHAnsi" w:cstheme="minorHAnsi"/>
        </w:rPr>
        <w:t>. New potentials and challenges come to the fore.</w:t>
      </w:r>
      <w:r w:rsidRPr="008360D8">
        <w:rPr>
          <w:rStyle w:val="StyleUnderline"/>
          <w:rFonts w:asciiTheme="minorHAnsi" w:hAnsiTheme="minorHAnsi" w:cstheme="minorHAnsi"/>
          <w:sz w:val="12"/>
        </w:rPr>
        <w:t xml:space="preserve"> </w:t>
      </w:r>
      <w:r w:rsidRPr="008360D8">
        <w:rPr>
          <w:rStyle w:val="Emphasis"/>
          <w:rFonts w:asciiTheme="minorHAnsi" w:hAnsiTheme="minorHAnsi" w:cstheme="minorHAnsi"/>
          <w:b w:val="0"/>
          <w:bCs/>
          <w:highlight w:val="green"/>
        </w:rPr>
        <w:t>Anything is possible</w:t>
      </w:r>
      <w:r w:rsidRPr="008360D8">
        <w:rPr>
          <w:rFonts w:asciiTheme="minorHAnsi" w:hAnsiTheme="minorHAnsi" w:cstheme="minorHAnsi"/>
          <w:sz w:val="12"/>
        </w:rPr>
        <w:t xml:space="preserve">. </w:t>
      </w:r>
      <w:r w:rsidRPr="008360D8">
        <w:rPr>
          <w:rStyle w:val="StyleUnderline"/>
          <w:rFonts w:asciiTheme="minorHAnsi" w:hAnsiTheme="minorHAnsi" w:cstheme="minorHAnsi"/>
        </w:rPr>
        <w:t xml:space="preserve">Instead of a politics thought primarily </w:t>
      </w:r>
      <w:r w:rsidRPr="008360D8">
        <w:rPr>
          <w:rStyle w:val="Emphasis"/>
          <w:rFonts w:asciiTheme="minorHAnsi" w:hAnsiTheme="minorHAnsi" w:cstheme="minorHAnsi"/>
          <w:b w:val="0"/>
          <w:bCs/>
        </w:rPr>
        <w:t>in terms of resistance</w:t>
      </w:r>
      <w:r w:rsidRPr="008360D8">
        <w:rPr>
          <w:rFonts w:asciiTheme="minorHAnsi" w:hAnsiTheme="minorHAnsi" w:cstheme="minorHAnsi"/>
          <w:sz w:val="12"/>
        </w:rPr>
        <w:t xml:space="preserve">, playful and </w:t>
      </w:r>
      <w:r w:rsidRPr="008360D8">
        <w:rPr>
          <w:rStyle w:val="Emphasis"/>
          <w:rFonts w:asciiTheme="minorHAnsi" w:hAnsiTheme="minorHAnsi" w:cstheme="minorHAnsi"/>
          <w:b w:val="0"/>
          <w:bCs/>
          <w:highlight w:val="green"/>
        </w:rPr>
        <w:t>momentary</w:t>
      </w:r>
      <w:r w:rsidRPr="008360D8">
        <w:rPr>
          <w:rStyle w:val="Emphasis"/>
          <w:rFonts w:asciiTheme="minorHAnsi" w:hAnsiTheme="minorHAnsi" w:cstheme="minorHAnsi"/>
          <w:b w:val="0"/>
          <w:bCs/>
        </w:rPr>
        <w:t xml:space="preserve"> aesthetic </w:t>
      </w:r>
      <w:r w:rsidRPr="008360D8">
        <w:rPr>
          <w:rStyle w:val="Emphasis"/>
          <w:rFonts w:asciiTheme="minorHAnsi" w:hAnsiTheme="minorHAnsi" w:cstheme="minorHAnsi"/>
          <w:b w:val="0"/>
          <w:bCs/>
          <w:highlight w:val="green"/>
        </w:rPr>
        <w:t>disruptions</w:t>
      </w:r>
      <w:r w:rsidRPr="008360D8">
        <w:rPr>
          <w:rFonts w:asciiTheme="minorHAnsi" w:hAnsiTheme="minorHAnsi" w:cstheme="minorHAnsi"/>
          <w:sz w:val="12"/>
          <w:highlight w:val="green"/>
        </w:rPr>
        <w:t xml:space="preserve">, </w:t>
      </w:r>
      <w:r w:rsidRPr="008360D8">
        <w:rPr>
          <w:rStyle w:val="StyleUnderline"/>
          <w:rFonts w:asciiTheme="minorHAnsi" w:hAnsiTheme="minorHAnsi" w:cstheme="minorHAnsi"/>
        </w:rPr>
        <w:t>the immediate specificity of local projects</w:t>
      </w:r>
      <w:r w:rsidRPr="008360D8">
        <w:rPr>
          <w:rFonts w:asciiTheme="minorHAnsi" w:hAnsiTheme="minorHAnsi" w:cstheme="minorHAnsi"/>
          <w:sz w:val="12"/>
        </w:rPr>
        <w:t xml:space="preserve">, </w:t>
      </w:r>
      <w:r w:rsidRPr="008360D8">
        <w:rPr>
          <w:rStyle w:val="StyleUnderline"/>
          <w:rFonts w:asciiTheme="minorHAnsi" w:hAnsiTheme="minorHAnsi" w:cstheme="minorHAnsi"/>
        </w:rPr>
        <w:t>and</w:t>
      </w:r>
      <w:r w:rsidRPr="008360D8">
        <w:rPr>
          <w:rFonts w:asciiTheme="minorHAnsi" w:hAnsiTheme="minorHAnsi" w:cstheme="minorHAnsi"/>
          <w:sz w:val="12"/>
        </w:rPr>
        <w:t xml:space="preserve"> </w:t>
      </w:r>
      <w:r w:rsidRPr="008360D8">
        <w:rPr>
          <w:rStyle w:val="StyleUnderline"/>
          <w:rFonts w:asciiTheme="minorHAnsi" w:hAnsiTheme="minorHAnsi" w:cstheme="minorHAnsi"/>
        </w:rPr>
        <w:t>struggles</w:t>
      </w:r>
      <w:r w:rsidRPr="008360D8">
        <w:rPr>
          <w:rFonts w:asciiTheme="minorHAnsi" w:hAnsiTheme="minorHAnsi" w:cstheme="minorHAnsi"/>
          <w:sz w:val="12"/>
        </w:rPr>
        <w:t xml:space="preserve"> for hegemony </w:t>
      </w:r>
      <w:r w:rsidRPr="008360D8">
        <w:rPr>
          <w:rStyle w:val="StyleUnderline"/>
          <w:rFonts w:asciiTheme="minorHAnsi" w:hAnsiTheme="minorHAnsi" w:cstheme="minorHAnsi"/>
        </w:rPr>
        <w:t>within a capitalist parliamentary</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setting</w:t>
      </w:r>
      <w:r w:rsidRPr="008360D8">
        <w:rPr>
          <w:rFonts w:asciiTheme="minorHAnsi" w:hAnsiTheme="minorHAnsi" w:cstheme="minorHAnsi"/>
          <w:sz w:val="12"/>
        </w:rPr>
        <w:t xml:space="preserve">, </w:t>
      </w:r>
      <w:r w:rsidRPr="008360D8">
        <w:rPr>
          <w:rStyle w:val="Emphasis"/>
          <w:rFonts w:asciiTheme="minorHAnsi" w:hAnsiTheme="minorHAnsi" w:cstheme="minorHAnsi"/>
          <w:b w:val="0"/>
          <w:bCs/>
        </w:rPr>
        <w:t xml:space="preserve">the </w:t>
      </w:r>
      <w:r w:rsidRPr="008360D8">
        <w:rPr>
          <w:rStyle w:val="Emphasis"/>
          <w:rFonts w:asciiTheme="minorHAnsi" w:hAnsiTheme="minorHAnsi" w:cstheme="minorHAnsi"/>
          <w:b w:val="0"/>
          <w:bCs/>
          <w:highlight w:val="green"/>
        </w:rPr>
        <w:t xml:space="preserve">communist horizon </w:t>
      </w:r>
      <w:r w:rsidRPr="008360D8">
        <w:rPr>
          <w:rStyle w:val="StyleUnderline"/>
          <w:rFonts w:asciiTheme="minorHAnsi" w:hAnsiTheme="minorHAnsi" w:cstheme="minorHAnsi"/>
        </w:rPr>
        <w:t>impresses upon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 xml:space="preserve">us the necessity to </w:t>
      </w:r>
      <w:r w:rsidRPr="008360D8">
        <w:rPr>
          <w:rStyle w:val="Emphasis"/>
          <w:rFonts w:asciiTheme="minorHAnsi" w:hAnsiTheme="minorHAnsi" w:cstheme="minorHAnsi"/>
          <w:b w:val="0"/>
          <w:bCs/>
          <w:highlight w:val="green"/>
        </w:rPr>
        <w:t>abolish capitalism</w:t>
      </w:r>
      <w:r w:rsidRPr="008360D8">
        <w:rPr>
          <w:rStyle w:val="StyleUnderline"/>
          <w:rFonts w:asciiTheme="minorHAnsi" w:hAnsiTheme="minorHAnsi" w:cstheme="minorHAnsi"/>
        </w:rPr>
        <w:t xml:space="preserve"> and </w:t>
      </w:r>
      <w:r w:rsidRPr="008360D8">
        <w:rPr>
          <w:rStyle w:val="StyleUnderline"/>
          <w:rFonts w:asciiTheme="minorHAnsi" w:hAnsiTheme="minorHAnsi" w:cstheme="minorHAnsi"/>
          <w:highlight w:val="green"/>
        </w:rPr>
        <w:t>to create</w:t>
      </w:r>
      <w:r w:rsidRPr="008360D8">
        <w:rPr>
          <w:rStyle w:val="StyleUnderline"/>
          <w:rFonts w:asciiTheme="minorHAnsi" w:hAnsiTheme="minorHAnsi" w:cstheme="minorHAnsi"/>
          <w:sz w:val="12"/>
          <w:highlight w:val="green"/>
        </w:rPr>
        <w:t xml:space="preserve"> </w:t>
      </w:r>
      <w:r w:rsidRPr="008360D8">
        <w:rPr>
          <w:rStyle w:val="Emphasis"/>
          <w:rFonts w:asciiTheme="minorHAnsi" w:hAnsiTheme="minorHAnsi" w:cstheme="minorHAnsi"/>
          <w:b w:val="0"/>
          <w:bCs/>
        </w:rPr>
        <w:t xml:space="preserve">global practices and </w:t>
      </w:r>
      <w:r w:rsidRPr="008360D8">
        <w:rPr>
          <w:rStyle w:val="Emphasis"/>
          <w:rFonts w:asciiTheme="minorHAnsi" w:hAnsiTheme="minorHAnsi" w:cstheme="minorHAnsi"/>
          <w:b w:val="0"/>
          <w:bCs/>
          <w:highlight w:val="green"/>
        </w:rPr>
        <w:t>institutions of egalitarian cooperation</w:t>
      </w:r>
      <w:r w:rsidRPr="008360D8">
        <w:rPr>
          <w:rFonts w:asciiTheme="minorHAnsi" w:hAnsiTheme="minorHAnsi" w:cstheme="minorHAnsi"/>
          <w:sz w:val="12"/>
          <w:highlight w:val="green"/>
        </w:rPr>
        <w:t xml:space="preserve">. </w:t>
      </w:r>
      <w:r w:rsidRPr="008360D8">
        <w:rPr>
          <w:rStyle w:val="StyleUnderline"/>
          <w:rFonts w:asciiTheme="minorHAnsi" w:hAnsiTheme="minorHAnsi" w:cstheme="minorHAnsi"/>
        </w:rPr>
        <w:t>The shift in perspective</w:t>
      </w:r>
      <w:r w:rsidRPr="008360D8">
        <w:rPr>
          <w:rFonts w:asciiTheme="minorHAnsi" w:hAnsiTheme="minorHAnsi" w:cstheme="minorHAnsi"/>
          <w:sz w:val="12"/>
        </w:rPr>
        <w:t xml:space="preserve"> the communist horizon produces </w:t>
      </w:r>
      <w:r w:rsidRPr="008360D8">
        <w:rPr>
          <w:rStyle w:val="StyleUnderline"/>
          <w:rFonts w:asciiTheme="minorHAnsi" w:hAnsiTheme="minorHAnsi" w:cstheme="minorHAnsi"/>
        </w:rPr>
        <w:t>turns us away from the democratic milieu</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that has been the form of the loss of communism as</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 name for left aspiration and toward the reconfiguration</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of the components of political struggle</w:t>
      </w:r>
      <w:r w:rsidRPr="008360D8">
        <w:rPr>
          <w:rFonts w:asciiTheme="minorHAnsi" w:hAnsiTheme="minorHAnsi" w:cstheme="minorHAnsi"/>
          <w:sz w:val="12"/>
        </w:rPr>
        <w:t xml:space="preserve">-in other words, </w:t>
      </w:r>
      <w:r w:rsidRPr="008360D8">
        <w:rPr>
          <w:rStyle w:val="StyleUnderline"/>
          <w:rFonts w:asciiTheme="minorHAnsi" w:hAnsiTheme="minorHAnsi" w:cstheme="minorHAnsi"/>
        </w:rPr>
        <w:t>away from general inclusion</w:t>
      </w:r>
      <w:r w:rsidRPr="008360D8">
        <w:rPr>
          <w:rFonts w:asciiTheme="minorHAnsi" w:hAnsiTheme="minorHAnsi" w:cstheme="minorHAnsi"/>
          <w:sz w:val="12"/>
        </w:rPr>
        <w:t xml:space="preserve">, momentary calls for broad awareness, and lifestyle changes, </w:t>
      </w:r>
      <w:r w:rsidRPr="008360D8">
        <w:rPr>
          <w:rStyle w:val="StyleUnderline"/>
          <w:rFonts w:asciiTheme="minorHAnsi" w:hAnsiTheme="minorHAnsi" w:cstheme="minorHAnsi"/>
        </w:rPr>
        <w:t>and toward</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militant opposition, tight organizational forms</w:t>
      </w:r>
      <w:r w:rsidRPr="008360D8">
        <w:rPr>
          <w:rFonts w:asciiTheme="minorHAnsi" w:hAnsiTheme="minorHAnsi" w:cstheme="minorHAnsi"/>
          <w:sz w:val="12"/>
        </w:rPr>
        <w:t xml:space="preserve"> (party, council, working group, cell), </w:t>
      </w:r>
      <w:r w:rsidRPr="008360D8">
        <w:rPr>
          <w:rStyle w:val="StyleUnderline"/>
          <w:rFonts w:asciiTheme="minorHAnsi" w:hAnsiTheme="minorHAnsi" w:cstheme="minorHAnsi"/>
        </w:rPr>
        <w:t>and the sovereignty of</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the people over the economy through which we produce</w:t>
      </w:r>
      <w:r w:rsidRPr="008360D8">
        <w:rPr>
          <w:rStyle w:val="StyleUnderline"/>
          <w:rFonts w:asciiTheme="minorHAnsi" w:hAnsiTheme="minorHAnsi" w:cstheme="minorHAnsi"/>
          <w:sz w:val="12"/>
        </w:rPr>
        <w:t xml:space="preserve"> </w:t>
      </w:r>
      <w:r w:rsidRPr="008360D8">
        <w:rPr>
          <w:rStyle w:val="StyleUnderline"/>
          <w:rFonts w:asciiTheme="minorHAnsi" w:hAnsiTheme="minorHAnsi" w:cstheme="minorHAnsi"/>
        </w:rPr>
        <w:t>and reproduce ourselves</w:t>
      </w:r>
      <w:r w:rsidRPr="008360D8">
        <w:rPr>
          <w:rFonts w:asciiTheme="minorHAnsi" w:hAnsiTheme="minorHAnsi" w:cstheme="minorHAnsi"/>
          <w:sz w:val="12"/>
        </w:rPr>
        <w:t>.</w:t>
      </w:r>
    </w:p>
    <w:p w14:paraId="0C84E384" w14:textId="77777777" w:rsidR="003E3BE3" w:rsidRPr="008360D8" w:rsidRDefault="003E3BE3" w:rsidP="003E3BE3">
      <w:pPr>
        <w:pStyle w:val="Heading4"/>
        <w:rPr>
          <w:rFonts w:asciiTheme="minorHAnsi" w:hAnsiTheme="minorHAnsi" w:cstheme="minorHAnsi"/>
        </w:rPr>
      </w:pPr>
      <w:r w:rsidRPr="008360D8">
        <w:rPr>
          <w:rFonts w:asciiTheme="minorHAnsi" w:hAnsiTheme="minorHAnsi" w:cstheme="minorHAnsi"/>
        </w:rPr>
        <w:t xml:space="preserve">The alternative is to build solidarity around a mass socialist movement. </w:t>
      </w:r>
    </w:p>
    <w:p w14:paraId="6118EC95" w14:textId="77777777" w:rsidR="003E3BE3" w:rsidRPr="008360D8" w:rsidRDefault="003E3BE3" w:rsidP="003E3BE3">
      <w:pPr>
        <w:rPr>
          <w:rFonts w:asciiTheme="minorHAnsi" w:hAnsiTheme="minorHAnsi" w:cstheme="minorHAnsi"/>
        </w:rPr>
      </w:pPr>
      <w:r w:rsidRPr="008360D8">
        <w:rPr>
          <w:rStyle w:val="Style13ptBold"/>
          <w:rFonts w:asciiTheme="minorHAnsi" w:hAnsiTheme="minorHAnsi" w:cstheme="minorHAnsi"/>
        </w:rPr>
        <w:t>Dudzic &amp; Reed 15</w:t>
      </w:r>
      <w:r w:rsidRPr="008360D8">
        <w:rPr>
          <w:rFonts w:asciiTheme="minorHAnsi" w:hAnsiTheme="minorHAnsi" w:cstheme="minorHAnsi"/>
        </w:rPr>
        <w:t xml:space="preserve"> (Mark - National Organizer and Chairman of the United States Labor Party &amp; Adolph - professor of political science at the University of Pennsylvania, “THE CRISIS OF LABOUR AND THE LEFT IN THE UNITED STATES,” p. 364-367, </w:t>
      </w:r>
      <w:r w:rsidRPr="008360D8">
        <w:rPr>
          <w:rFonts w:asciiTheme="minorHAnsi" w:hAnsiTheme="minorHAnsi" w:cstheme="minorHAnsi"/>
          <w:i/>
        </w:rPr>
        <w:t>Socialist Register</w:t>
      </w:r>
      <w:r w:rsidRPr="008360D8">
        <w:rPr>
          <w:rFonts w:asciiTheme="minorHAnsi" w:hAnsiTheme="minorHAnsi" w:cstheme="minorHAnsi"/>
        </w:rPr>
        <w:t>)</w:t>
      </w:r>
    </w:p>
    <w:p w14:paraId="143901B9" w14:textId="77777777" w:rsidR="003E3BE3" w:rsidRPr="008360D8" w:rsidRDefault="003E3BE3" w:rsidP="003E3BE3">
      <w:pPr>
        <w:rPr>
          <w:rFonts w:asciiTheme="minorHAnsi" w:hAnsiTheme="minorHAnsi" w:cstheme="minorHAnsi"/>
          <w:sz w:val="14"/>
        </w:rPr>
      </w:pPr>
      <w:r w:rsidRPr="008360D8">
        <w:rPr>
          <w:rFonts w:asciiTheme="minorHAnsi" w:hAnsiTheme="minorHAnsi" w:cstheme="minorHAnsi"/>
          <w:sz w:val="14"/>
        </w:rPr>
        <w:t xml:space="preserve">This does not mean that those who embrace a transformative vision must abandon all hope. Rather, </w:t>
      </w:r>
      <w:r w:rsidRPr="008360D8">
        <w:rPr>
          <w:rStyle w:val="StyleUnderline"/>
          <w:rFonts w:asciiTheme="minorHAnsi" w:hAnsiTheme="minorHAnsi" w:cstheme="minorHAnsi"/>
        </w:rPr>
        <w:t>the priorities, activities and resources of those who would rebuild a real left must be informed by</w:t>
      </w:r>
      <w:r w:rsidRPr="008360D8">
        <w:rPr>
          <w:rFonts w:asciiTheme="minorHAnsi" w:hAnsiTheme="minorHAnsi" w:cstheme="minorHAnsi"/>
          <w:sz w:val="14"/>
        </w:rPr>
        <w:t xml:space="preserve"> this </w:t>
      </w:r>
      <w:r w:rsidRPr="008360D8">
        <w:rPr>
          <w:rStyle w:val="StyleUnderline"/>
          <w:rFonts w:asciiTheme="minorHAnsi" w:hAnsiTheme="minorHAnsi" w:cstheme="minorHAnsi"/>
        </w:rPr>
        <w:t>strategic sensibility.</w:t>
      </w:r>
      <w:r w:rsidRPr="008360D8">
        <w:rPr>
          <w:rFonts w:asciiTheme="minorHAnsi" w:hAnsiTheme="minorHAnsi" w:cstheme="minorHAnsi"/>
          <w:sz w:val="14"/>
        </w:rPr>
        <w:t xml:space="preserve"> Building or rebuilding an effective left presence will be quite likely a decades-long process. This means that we are not well served by clambering after the Next Big Thing. </w:t>
      </w:r>
      <w:r w:rsidRPr="008360D8">
        <w:rPr>
          <w:rStyle w:val="StyleUnderline"/>
          <w:rFonts w:asciiTheme="minorHAnsi" w:hAnsiTheme="minorHAnsi" w:cstheme="minorHAnsi"/>
          <w:highlight w:val="green"/>
        </w:rPr>
        <w:t xml:space="preserve">We must start by </w:t>
      </w:r>
      <w:r w:rsidRPr="008360D8">
        <w:rPr>
          <w:rStyle w:val="Emphasis"/>
          <w:rFonts w:asciiTheme="minorHAnsi" w:hAnsiTheme="minorHAnsi" w:cstheme="minorHAnsi"/>
          <w:b w:val="0"/>
          <w:bCs/>
          <w:highlight w:val="green"/>
        </w:rPr>
        <w:t>excising the impulse</w:t>
      </w:r>
      <w:r w:rsidRPr="008360D8">
        <w:rPr>
          <w:rFonts w:asciiTheme="minorHAnsi" w:hAnsiTheme="minorHAnsi" w:cstheme="minorHAnsi"/>
          <w:sz w:val="14"/>
        </w:rPr>
        <w:t xml:space="preserve"> – quite understandable for a political movement devoid of any real agency – </w:t>
      </w:r>
      <w:r w:rsidRPr="008360D8">
        <w:rPr>
          <w:rStyle w:val="Emphasis"/>
          <w:rFonts w:asciiTheme="minorHAnsi" w:hAnsiTheme="minorHAnsi" w:cstheme="minorHAnsi"/>
          <w:b w:val="0"/>
          <w:bCs/>
          <w:highlight w:val="green"/>
        </w:rPr>
        <w:t>toward utopian dreaming</w:t>
      </w:r>
      <w:r w:rsidRPr="008360D8">
        <w:rPr>
          <w:rStyle w:val="Emphasis"/>
          <w:rFonts w:asciiTheme="minorHAnsi" w:hAnsiTheme="minorHAnsi" w:cstheme="minorHAnsi"/>
          <w:b w:val="0"/>
          <w:bCs/>
        </w:rPr>
        <w:t xml:space="preserve"> and wishful thinking.</w:t>
      </w:r>
      <w:r w:rsidRPr="008360D8">
        <w:rPr>
          <w:rStyle w:val="StyleUnderline"/>
          <w:rFonts w:asciiTheme="minorHAnsi" w:hAnsiTheme="minorHAnsi" w:cstheme="minorHAnsi"/>
        </w:rPr>
        <w:t xml:space="preserve"> The spark will not ignite the prairie fire. Nor will the Ark float on its own account no matter how carefully we construct it. Recognizing the left’s political irrelevance can be emancipating</w:t>
      </w:r>
      <w:r w:rsidRPr="008360D8">
        <w:rPr>
          <w:rFonts w:asciiTheme="minorHAnsi" w:hAnsiTheme="minorHAnsi" w:cstheme="minorHAnsi"/>
          <w:sz w:val="14"/>
        </w:rPr>
        <w:t>, as it reduces the sense of urgency to try</w:t>
      </w:r>
      <w:r w:rsidRPr="008360D8">
        <w:rPr>
          <w:rStyle w:val="StyleUnderline"/>
          <w:rFonts w:asciiTheme="minorHAnsi" w:hAnsiTheme="minorHAnsi" w:cstheme="minorHAnsi"/>
          <w:sz w:val="14"/>
          <w:u w:val="none"/>
        </w:rPr>
        <w:t xml:space="preserve"> to</w:t>
      </w:r>
      <w:r w:rsidRPr="008360D8">
        <w:rPr>
          <w:rFonts w:asciiTheme="minorHAnsi" w:hAnsiTheme="minorHAnsi" w:cstheme="minorHAnsi"/>
          <w:sz w:val="14"/>
        </w:rPr>
        <w:t xml:space="preserve"> mobilize around every one of neoliberalism’s daily outrages. </w:t>
      </w:r>
      <w:r w:rsidRPr="008360D8">
        <w:rPr>
          <w:rStyle w:val="StyleUnderline"/>
          <w:rFonts w:asciiTheme="minorHAnsi" w:hAnsiTheme="minorHAnsi" w:cstheme="minorHAnsi"/>
          <w:highlight w:val="green"/>
        </w:rPr>
        <w:t>That should provide space for</w:t>
      </w:r>
      <w:r w:rsidRPr="008360D8">
        <w:rPr>
          <w:rStyle w:val="StyleUnderline"/>
          <w:rFonts w:asciiTheme="minorHAnsi" w:hAnsiTheme="minorHAnsi" w:cstheme="minorHAnsi"/>
        </w:rPr>
        <w:t xml:space="preserve"> serious </w:t>
      </w:r>
      <w:r w:rsidRPr="008360D8">
        <w:rPr>
          <w:rStyle w:val="Emphasis"/>
          <w:rFonts w:asciiTheme="minorHAnsi" w:hAnsiTheme="minorHAnsi" w:cstheme="minorHAnsi"/>
          <w:b w:val="0"/>
          <w:bCs/>
          <w:highlight w:val="green"/>
        </w:rPr>
        <w:t>strategic discussion</w:t>
      </w:r>
      <w:r w:rsidRPr="008360D8">
        <w:rPr>
          <w:rStyle w:val="StyleUnderline"/>
          <w:rFonts w:asciiTheme="minorHAnsi" w:hAnsiTheme="minorHAnsi" w:cstheme="minorHAnsi"/>
          <w:highlight w:val="green"/>
        </w:rPr>
        <w:t xml:space="preserve"> of</w:t>
      </w:r>
      <w:r w:rsidRPr="008360D8">
        <w:rPr>
          <w:rStyle w:val="StyleUnderline"/>
          <w:rFonts w:asciiTheme="minorHAnsi" w:hAnsiTheme="minorHAnsi" w:cstheme="minorHAnsi"/>
        </w:rPr>
        <w:t xml:space="preserve"> how to begin to build </w:t>
      </w:r>
      <w:r w:rsidRPr="008360D8">
        <w:rPr>
          <w:rStyle w:val="StyleUnderline"/>
          <w:rFonts w:asciiTheme="minorHAnsi" w:hAnsiTheme="minorHAnsi" w:cstheme="minorHAnsi"/>
          <w:highlight w:val="green"/>
        </w:rPr>
        <w:t xml:space="preserve">a </w:t>
      </w:r>
      <w:r w:rsidRPr="008360D8">
        <w:rPr>
          <w:rStyle w:val="Emphasis"/>
          <w:rFonts w:asciiTheme="minorHAnsi" w:hAnsiTheme="minorHAnsi" w:cstheme="minorHAnsi"/>
          <w:b w:val="0"/>
          <w:bCs/>
          <w:highlight w:val="green"/>
        </w:rPr>
        <w:t>mass socialist movement</w:t>
      </w:r>
      <w:r w:rsidRPr="008360D8">
        <w:rPr>
          <w:rStyle w:val="StyleUnderline"/>
          <w:rFonts w:asciiTheme="minorHAnsi" w:hAnsiTheme="minorHAnsi" w:cstheme="minorHAnsi"/>
          <w:highlight w:val="green"/>
        </w:rPr>
        <w:t xml:space="preserve"> based in</w:t>
      </w:r>
      <w:r w:rsidRPr="008360D8">
        <w:rPr>
          <w:rStyle w:val="StyleUnderline"/>
          <w:rFonts w:asciiTheme="minorHAnsi" w:hAnsiTheme="minorHAnsi" w:cstheme="minorHAnsi"/>
        </w:rPr>
        <w:t xml:space="preserve"> the working class and the creation of </w:t>
      </w:r>
      <w:r w:rsidRPr="008360D8">
        <w:rPr>
          <w:rStyle w:val="StyleUnderline"/>
          <w:rFonts w:asciiTheme="minorHAnsi" w:hAnsiTheme="minorHAnsi" w:cstheme="minorHAnsi"/>
          <w:highlight w:val="green"/>
        </w:rPr>
        <w:t>new institutions</w:t>
      </w:r>
      <w:r w:rsidRPr="008360D8">
        <w:rPr>
          <w:rStyle w:val="StyleUnderline"/>
          <w:rFonts w:asciiTheme="minorHAnsi" w:hAnsiTheme="minorHAnsi" w:cstheme="minorHAnsi"/>
        </w:rPr>
        <w:t xml:space="preserve"> capable of </w:t>
      </w:r>
      <w:r w:rsidRPr="008360D8">
        <w:rPr>
          <w:rStyle w:val="StyleUnderline"/>
          <w:rFonts w:asciiTheme="minorHAnsi" w:hAnsiTheme="minorHAnsi" w:cstheme="minorHAnsi"/>
          <w:highlight w:val="green"/>
        </w:rPr>
        <w:t xml:space="preserve">mobilizing </w:t>
      </w:r>
      <w:r w:rsidRPr="008360D8">
        <w:rPr>
          <w:rStyle w:val="Emphasis"/>
          <w:rFonts w:asciiTheme="minorHAnsi" w:hAnsiTheme="minorHAnsi" w:cstheme="minorHAnsi"/>
          <w:b w:val="0"/>
          <w:bCs/>
          <w:highlight w:val="green"/>
        </w:rPr>
        <w:t>cross-class solidarity</w:t>
      </w:r>
      <w:r w:rsidRPr="008360D8">
        <w:rPr>
          <w:rFonts w:asciiTheme="minorHAnsi" w:hAnsiTheme="minorHAnsi" w:cstheme="minorHAnsi"/>
          <w:sz w:val="14"/>
        </w:rPr>
        <w:t xml:space="preserve">, as Sam Gindin has articulated in a particularly </w:t>
      </w:r>
      <w:r w:rsidRPr="008360D8">
        <w:rPr>
          <w:rFonts w:asciiTheme="minorHAnsi" w:hAnsiTheme="minorHAnsi" w:cstheme="minorHAnsi"/>
          <w:sz w:val="14"/>
        </w:rPr>
        <w:lastRenderedPageBreak/>
        <w:t xml:space="preserve">clear and compelling way.25 Certainly, </w:t>
      </w:r>
      <w:r w:rsidRPr="008360D8">
        <w:rPr>
          <w:rStyle w:val="StyleUnderline"/>
          <w:rFonts w:asciiTheme="minorHAnsi" w:hAnsiTheme="minorHAnsi" w:cstheme="minorHAnsi"/>
        </w:rPr>
        <w:t>the US left could benefit from a nonsectarian, organized force with a coherent strategic vision and programme. The absence of a disciplined, unified and sophisticated group of cadre is a major source of the left’s incoherence, and helps explain why moments of spontaneous political upsurge have had, at best, an episodic impact and remain unconnected to similar moments in the past</w:t>
      </w:r>
      <w:r w:rsidRPr="008360D8">
        <w:rPr>
          <w:rFonts w:asciiTheme="minorHAnsi" w:hAnsiTheme="minorHAnsi" w:cstheme="minorHAnsi"/>
          <w:sz w:val="14"/>
        </w:rPr>
        <w:t xml:space="preserve"> – even those in which the same activists have participated. </w:t>
      </w:r>
      <w:r w:rsidRPr="008360D8">
        <w:rPr>
          <w:rStyle w:val="StyleUnderline"/>
          <w:rFonts w:asciiTheme="minorHAnsi" w:hAnsiTheme="minorHAnsi" w:cstheme="minorHAnsi"/>
        </w:rPr>
        <w:t>Such organization</w:t>
      </w:r>
      <w:r w:rsidRPr="008360D8">
        <w:rPr>
          <w:rFonts w:asciiTheme="minorHAnsi" w:hAnsiTheme="minorHAnsi" w:cstheme="minorHAnsi"/>
          <w:sz w:val="14"/>
        </w:rPr>
        <w:t xml:space="preserve">, however, </w:t>
      </w:r>
      <w:r w:rsidRPr="008360D8">
        <w:rPr>
          <w:rStyle w:val="StyleUnderline"/>
          <w:rFonts w:asciiTheme="minorHAnsi" w:hAnsiTheme="minorHAnsi" w:cstheme="minorHAnsi"/>
        </w:rPr>
        <w:t>cannot be created in a vacuum.</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It can only emerge in tandem with a growing working-class movement. </w:t>
      </w:r>
      <w:r w:rsidRPr="008360D8">
        <w:rPr>
          <w:rFonts w:asciiTheme="minorHAnsi" w:hAnsiTheme="minorHAnsi" w:cstheme="minorHAnsi"/>
          <w:sz w:val="14"/>
        </w:rPr>
        <w:t xml:space="preserve">We fear that in the specific context of US history and practice, the socialist project is too narrow a platform from which to launch a broad and far ranging left revitalization. </w:t>
      </w:r>
      <w:r w:rsidRPr="008360D8">
        <w:rPr>
          <w:rStyle w:val="StyleUnderline"/>
          <w:rFonts w:asciiTheme="minorHAnsi" w:hAnsiTheme="minorHAnsi" w:cstheme="minorHAnsi"/>
        </w:rPr>
        <w:t>Socialist practice in the US has become the domain of sectarian groups that drive away working-class support, and socialist consciousness has not embedded itself in</w:t>
      </w:r>
      <w:r w:rsidRPr="008360D8">
        <w:rPr>
          <w:rFonts w:asciiTheme="minorHAnsi" w:hAnsiTheme="minorHAnsi" w:cstheme="minorHAnsi"/>
          <w:sz w:val="14"/>
        </w:rPr>
        <w:t xml:space="preserve"> any significant sections of the working class or </w:t>
      </w:r>
      <w:r w:rsidRPr="008360D8">
        <w:rPr>
          <w:rStyle w:val="StyleUnderline"/>
          <w:rFonts w:asciiTheme="minorHAnsi" w:hAnsiTheme="minorHAnsi" w:cstheme="minorHAnsi"/>
        </w:rPr>
        <w:t>a left capable of exercising social power. That failing reflects the cultural and ideological triumph of neoliberalism and the identitarian ideologies and programmes that serve as its left wing.</w:t>
      </w:r>
      <w:r w:rsidRPr="008360D8">
        <w:rPr>
          <w:rFonts w:asciiTheme="minorHAnsi" w:hAnsiTheme="minorHAnsi" w:cstheme="minorHAnsi"/>
          <w:sz w:val="14"/>
        </w:rPr>
        <w:t xml:space="preserve"> </w:t>
      </w:r>
      <w:r w:rsidRPr="008360D8">
        <w:rPr>
          <w:rStyle w:val="StyleUnderline"/>
          <w:rFonts w:asciiTheme="minorHAnsi" w:hAnsiTheme="minorHAnsi" w:cstheme="minorHAnsi"/>
        </w:rPr>
        <w:t>In this environment, building socialism is exclusively a project of cadre development, albeit one that cannot hope to succeed apart from broader movement-building.</w:t>
      </w:r>
      <w:r w:rsidRPr="008360D8">
        <w:rPr>
          <w:rFonts w:asciiTheme="minorHAnsi" w:hAnsiTheme="minorHAnsi" w:cstheme="minorHAnsi"/>
          <w:sz w:val="14"/>
        </w:rPr>
        <w:t xml:space="preserve"> </w:t>
      </w:r>
      <w:r w:rsidRPr="008360D8">
        <w:rPr>
          <w:rStyle w:val="Emphasis"/>
          <w:rFonts w:asciiTheme="minorHAnsi" w:hAnsiTheme="minorHAnsi" w:cstheme="minorHAnsi"/>
          <w:b w:val="0"/>
          <w:bCs/>
          <w:highlight w:val="green"/>
        </w:rPr>
        <w:t>Broad movement-building requires mobilizing around an agenda of</w:t>
      </w:r>
      <w:r w:rsidRPr="008360D8">
        <w:rPr>
          <w:rStyle w:val="Emphasis"/>
          <w:rFonts w:asciiTheme="minorHAnsi" w:hAnsiTheme="minorHAnsi" w:cstheme="minorHAnsi"/>
          <w:b w:val="0"/>
          <w:bCs/>
        </w:rPr>
        <w:t xml:space="preserve"> substantively </w:t>
      </w:r>
      <w:r w:rsidRPr="008360D8">
        <w:rPr>
          <w:rStyle w:val="Emphasis"/>
          <w:rFonts w:asciiTheme="minorHAnsi" w:hAnsiTheme="minorHAnsi" w:cstheme="minorHAnsi"/>
          <w:b w:val="0"/>
          <w:bCs/>
          <w:highlight w:val="green"/>
        </w:rPr>
        <w:t>anti-capitalist reforms</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that</w:t>
      </w:r>
      <w:r w:rsidRPr="008360D8">
        <w:rPr>
          <w:rStyle w:val="StyleUnderline"/>
          <w:rFonts w:asciiTheme="minorHAnsi" w:hAnsiTheme="minorHAnsi" w:cstheme="minorHAnsi"/>
        </w:rPr>
        <w:t xml:space="preserve"> directly and militantly </w:t>
      </w:r>
      <w:r w:rsidRPr="008360D8">
        <w:rPr>
          <w:rStyle w:val="StyleUnderline"/>
          <w:rFonts w:asciiTheme="minorHAnsi" w:hAnsiTheme="minorHAnsi" w:cstheme="minorHAnsi"/>
          <w:highlight w:val="green"/>
        </w:rPr>
        <w:t>assert the priority of social needs over market forces</w:t>
      </w:r>
      <w:r w:rsidRPr="008360D8">
        <w:rPr>
          <w:rStyle w:val="StyleUnderline"/>
          <w:rFonts w:asciiTheme="minorHAnsi" w:hAnsiTheme="minorHAnsi" w:cstheme="minorHAnsi"/>
        </w:rPr>
        <w:t xml:space="preserve">, bourgeois property rights and managerial prerogative in the workplace and production process. </w:t>
      </w:r>
      <w:r w:rsidRPr="008360D8">
        <w:rPr>
          <w:rStyle w:val="StyleUnderline"/>
          <w:rFonts w:asciiTheme="minorHAnsi" w:hAnsiTheme="minorHAnsi" w:cstheme="minorHAnsi"/>
          <w:highlight w:val="green"/>
        </w:rPr>
        <w:t>Struggles to</w:t>
      </w:r>
      <w:r w:rsidRPr="008360D8">
        <w:rPr>
          <w:rStyle w:val="StyleUnderline"/>
          <w:rFonts w:asciiTheme="minorHAnsi" w:hAnsiTheme="minorHAnsi" w:cstheme="minorHAnsi"/>
        </w:rPr>
        <w:t xml:space="preserve"> preserve and </w:t>
      </w:r>
      <w:r w:rsidRPr="008360D8">
        <w:rPr>
          <w:rStyle w:val="StyleUnderline"/>
          <w:rFonts w:asciiTheme="minorHAnsi" w:hAnsiTheme="minorHAnsi" w:cstheme="minorHAnsi"/>
          <w:highlight w:val="green"/>
        </w:rPr>
        <w:t>expand</w:t>
      </w:r>
      <w:r w:rsidRPr="008360D8">
        <w:rPr>
          <w:rStyle w:val="StyleUnderline"/>
          <w:rFonts w:asciiTheme="minorHAnsi" w:hAnsiTheme="minorHAnsi" w:cstheme="minorHAnsi"/>
        </w:rPr>
        <w:t xml:space="preserve"> public </w:t>
      </w:r>
      <w:r w:rsidRPr="008360D8">
        <w:rPr>
          <w:rStyle w:val="StyleUnderline"/>
          <w:rFonts w:asciiTheme="minorHAnsi" w:hAnsiTheme="minorHAnsi" w:cstheme="minorHAnsi"/>
          <w:highlight w:val="green"/>
        </w:rPr>
        <w:t>institutions</w:t>
      </w:r>
      <w:r w:rsidRPr="008360D8">
        <w:rPr>
          <w:rStyle w:val="StyleUnderline"/>
          <w:rFonts w:asciiTheme="minorHAnsi" w:hAnsiTheme="minorHAnsi" w:cstheme="minorHAnsi"/>
        </w:rPr>
        <w:t xml:space="preserve"> and to decommoditize basic human needs </w:t>
      </w:r>
      <w:r w:rsidRPr="008360D8">
        <w:rPr>
          <w:rStyle w:val="StyleUnderline"/>
          <w:rFonts w:asciiTheme="minorHAnsi" w:hAnsiTheme="minorHAnsi" w:cstheme="minorHAnsi"/>
          <w:highlight w:val="green"/>
        </w:rPr>
        <w:t>like housing, transportation, healthcare and education could</w:t>
      </w:r>
      <w:r w:rsidRPr="008360D8">
        <w:rPr>
          <w:rStyle w:val="StyleUnderline"/>
          <w:rFonts w:asciiTheme="minorHAnsi" w:hAnsiTheme="minorHAnsi" w:cstheme="minorHAnsi"/>
        </w:rPr>
        <w:t xml:space="preserve"> begin to address the immediate challenge, which is to </w:t>
      </w:r>
      <w:r w:rsidRPr="008360D8">
        <w:rPr>
          <w:rStyle w:val="StyleUnderline"/>
          <w:rFonts w:asciiTheme="minorHAnsi" w:hAnsiTheme="minorHAnsi" w:cstheme="minorHAnsi"/>
          <w:highlight w:val="green"/>
        </w:rPr>
        <w:t>create a</w:t>
      </w:r>
      <w:r w:rsidRPr="008360D8">
        <w:rPr>
          <w:rStyle w:val="StyleUnderline"/>
          <w:rFonts w:asciiTheme="minorHAnsi" w:hAnsiTheme="minorHAnsi" w:cstheme="minorHAnsi"/>
        </w:rPr>
        <w:t xml:space="preserve"> new </w:t>
      </w:r>
      <w:r w:rsidRPr="008360D8">
        <w:rPr>
          <w:rStyle w:val="StyleUnderline"/>
          <w:rFonts w:asciiTheme="minorHAnsi" w:hAnsiTheme="minorHAnsi" w:cstheme="minorHAnsi"/>
          <w:highlight w:val="green"/>
        </w:rPr>
        <w:t xml:space="preserve">popular constituency for a </w:t>
      </w:r>
      <w:r w:rsidRPr="008360D8">
        <w:rPr>
          <w:rStyle w:val="Emphasis"/>
          <w:rFonts w:asciiTheme="minorHAnsi" w:hAnsiTheme="minorHAnsi" w:cstheme="minorHAnsi"/>
          <w:b w:val="0"/>
          <w:bCs/>
          <w:highlight w:val="green"/>
        </w:rPr>
        <w:t>revitalized movement</w:t>
      </w:r>
      <w:r w:rsidRPr="008360D8">
        <w:rPr>
          <w:rFonts w:asciiTheme="minorHAnsi" w:hAnsiTheme="minorHAnsi" w:cstheme="minorHAnsi"/>
          <w:sz w:val="14"/>
        </w:rPr>
        <w:t xml:space="preserve">, instead of reorganizing or re-mobilizing an already existing but totally marginalized left.26 Some question whether the current US labour movement is too narrow a platform on which to rebuild a left. In a widely circulated article, ‘Fortress Unionism’, Rich Yeselson correctly highlights the atrophy of the labour movement and shows how its decline began with the passage of the TaftHartley Act in 1947. He contends that labour’s ‘current institutional expression cannot, via a creative conceptual breakthrough (“tactics or broader strategy”), engender a vast growth in union strength comparable to its former peak. In short, “organized labor” can no longer create a space for workers to join their organizations by the millions’.27 In grim statistical detail, Jake Rosenfeld’s What Unions No Longer Do gives fuel to this thesis. He points out that despite decades of exemplary, heroic and pioneering organizing by Justice for Janitors in the immigrant community, ‘Today only one in seven Hispanic janitors in the United States belongs to a union, down from one in five back in 1988, when Justice for Janitors began’.28 Yeselson calls for a ‘fortress unionism’ that would ‘defend the remaining high-density regions, sectors and companies’ and then ‘Wait for the workers to say they have had enough. When they demand in vast numbers collective solutions to their problems, seize upon that energy and institutionalize it.’29 This approach correctly identifies the urgent need to preserve the remnants of the current labour movement as an institutional base upon which to build a future revitalized movement. And it also correctly points out the haplessness of willy-nilly organizing schemes that do little to build power for working people while exposing their best leaders in unorganized workplaces to massive employer retaliation without any ability to defend them. But </w:t>
      </w:r>
      <w:r w:rsidRPr="008360D8">
        <w:rPr>
          <w:rStyle w:val="StyleUnderline"/>
          <w:rFonts w:asciiTheme="minorHAnsi" w:hAnsiTheme="minorHAnsi" w:cstheme="minorHAnsi"/>
        </w:rPr>
        <w:t>a strategy of waiting for workers to say they have had enough ultimately relies on magical thinking</w:t>
      </w:r>
      <w:r w:rsidRPr="008360D8">
        <w:rPr>
          <w:rFonts w:asciiTheme="minorHAnsi" w:hAnsiTheme="minorHAnsi" w:cstheme="minorHAnsi"/>
          <w:sz w:val="14"/>
        </w:rPr>
        <w:t xml:space="preserve"> not unlike that of isolated Japanese soldiers scattered on island outposts at the end of the Second World War waiting for reinforcements from a defeated empire. Many of Yeselson’s critics, however, are equally quixotic. Bruce Raynor and Andy Stern, two of the most cynical practitioners of a unionism that disempowers workers and is based on a model of global class collaboration, point out that </w:t>
      </w:r>
      <w:r w:rsidRPr="008360D8">
        <w:rPr>
          <w:rStyle w:val="Emphasis"/>
          <w:rFonts w:asciiTheme="minorHAnsi" w:hAnsiTheme="minorHAnsi" w:cstheme="minorHAnsi"/>
          <w:b w:val="0"/>
          <w:bCs/>
        </w:rPr>
        <w:t>the ‘fortress’ strategy will do little to reduce inequality.</w:t>
      </w:r>
      <w:r w:rsidRPr="008360D8">
        <w:rPr>
          <w:rFonts w:asciiTheme="minorHAnsi" w:hAnsiTheme="minorHAnsi" w:cstheme="minorHAnsi"/>
          <w:sz w:val="14"/>
        </w:rPr>
        <w:t xml:space="preserve"> Instead, they place their hopes in ‘strategic alliances with willing employers’; in unions developing value-added services to complement human resource departments; and in leveraging union and public-sector pension funds to rebuild union density.30 This strategy would liquidate the very concept of an independent labour movement. Given its decimation and marginalization, any revitalization movement would need to be built from a base that is far broader than the current institutional labour movement. A revitalized labour movement will have to embrace new organizational forms and some of the models emerging from new labour organizing show significant potential. Some are driven by necessity as the legal status of many immigrants and of workers in industries such as trucking, taxi driving and residential construction make organizing under current labour law virtually illegal. Much of this new organizing is being done by Worker Centers with heavy foundation funding and has the character of social work along the settlement house model of the early twentieth century. Much of it seems also, more or less openly, to fold class analysis into identitarian discourses that both substitute moralizing for political critique and fit comfortably within the NGO model. Such impulses, as well as the popularity of neologism, underlie arguments that current conditions have generated a new social formation, a ‘precariat’ that lies outside the traditional capitalist class structure.31 But some associated with this category have begun to evolve into substantial, self-conscious worker-run organizations. The Taxi Workers Alliance grew from a small New York City advocacy group to become a national organization (whose members are classified as ‘independent contractors’ and thus ineligible for union representation under US labour law) and was recently admitted to the AFL-CIO.32 In Vermont and elsewhere, strategic Workers Centers have built organic alliances with the labour movement and gone on to lead significant campaigns for healthcare for all, paid sick days and economic justice through the mobilization of a working-class constituency.33 Some argue that these campaigns and projects have the capacity to coalesce into geographically based class-conscious organizations and have called for the building of worker assemblies to give voice to this new movement.34 Such an effort would require a level of ideological sophistication and institutional independence that does not currently exist. Attempts to establish these structures on the ground have been premature and could actually inhibit the kind of broad, class-based organizing that inspires this movement in much the same way that many Labor Party chapters became captured by an ‘activistist’ mentality that focused more on preaching to the converted than building a constituency, while driving away real working-class voices who represented something more than themselves.</w:t>
      </w:r>
      <w:r w:rsidRPr="008360D8">
        <w:rPr>
          <w:rStyle w:val="StyleUnderline"/>
          <w:rFonts w:asciiTheme="minorHAnsi" w:hAnsiTheme="minorHAnsi" w:cstheme="minorHAnsi"/>
        </w:rPr>
        <w:t xml:space="preserve"> New </w:t>
      </w:r>
      <w:r w:rsidRPr="008360D8">
        <w:rPr>
          <w:rStyle w:val="StyleUnderline"/>
          <w:rFonts w:asciiTheme="minorHAnsi" w:hAnsiTheme="minorHAnsi" w:cstheme="minorHAnsi"/>
          <w:highlight w:val="green"/>
        </w:rPr>
        <w:t>models are</w:t>
      </w:r>
      <w:r w:rsidRPr="008360D8">
        <w:rPr>
          <w:rStyle w:val="StyleUnderline"/>
          <w:rFonts w:asciiTheme="minorHAnsi" w:hAnsiTheme="minorHAnsi" w:cstheme="minorHAnsi"/>
        </w:rPr>
        <w:t xml:space="preserve"> most </w:t>
      </w:r>
      <w:r w:rsidRPr="008360D8">
        <w:rPr>
          <w:rStyle w:val="StyleUnderline"/>
          <w:rFonts w:asciiTheme="minorHAnsi" w:hAnsiTheme="minorHAnsi" w:cstheme="minorHAnsi"/>
          <w:highlight w:val="green"/>
        </w:rPr>
        <w:t xml:space="preserve">successful when they can </w:t>
      </w:r>
      <w:r w:rsidRPr="008360D8">
        <w:rPr>
          <w:rStyle w:val="Emphasis"/>
          <w:rFonts w:asciiTheme="minorHAnsi" w:hAnsiTheme="minorHAnsi" w:cstheme="minorHAnsi"/>
          <w:b w:val="0"/>
          <w:bCs/>
          <w:highlight w:val="green"/>
        </w:rPr>
        <w:t>leverage existing</w:t>
      </w:r>
      <w:r w:rsidRPr="008360D8">
        <w:rPr>
          <w:rStyle w:val="Emphasis"/>
          <w:rFonts w:asciiTheme="minorHAnsi" w:hAnsiTheme="minorHAnsi" w:cstheme="minorHAnsi"/>
          <w:b w:val="0"/>
          <w:bCs/>
        </w:rPr>
        <w:t xml:space="preserve"> organization and </w:t>
      </w:r>
      <w:r w:rsidRPr="008360D8">
        <w:rPr>
          <w:rStyle w:val="Emphasis"/>
          <w:rFonts w:asciiTheme="minorHAnsi" w:hAnsiTheme="minorHAnsi" w:cstheme="minorHAnsi"/>
          <w:b w:val="0"/>
          <w:bCs/>
          <w:highlight w:val="green"/>
        </w:rPr>
        <w:t xml:space="preserve">power </w:t>
      </w:r>
      <w:r w:rsidRPr="008360D8">
        <w:rPr>
          <w:rStyle w:val="StyleUnderline"/>
          <w:rFonts w:asciiTheme="minorHAnsi" w:hAnsiTheme="minorHAnsi" w:cstheme="minorHAnsi"/>
          <w:highlight w:val="green"/>
        </w:rPr>
        <w:t>to build outwards</w:t>
      </w:r>
      <w:r w:rsidRPr="008360D8">
        <w:rPr>
          <w:rStyle w:val="StyleUnderline"/>
          <w:rFonts w:asciiTheme="minorHAnsi" w:hAnsiTheme="minorHAnsi" w:cstheme="minorHAnsi"/>
        </w:rPr>
        <w:t xml:space="preserve"> into new organization.</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Recent experiences organizing healthcare and homecare workers, hotel and casino workers and building services employees are fruitful examples of smart and </w:t>
      </w:r>
      <w:r w:rsidRPr="008360D8">
        <w:rPr>
          <w:rStyle w:val="StyleUnderline"/>
          <w:rFonts w:asciiTheme="minorHAnsi" w:hAnsiTheme="minorHAnsi" w:cstheme="minorHAnsi"/>
          <w:highlight w:val="green"/>
        </w:rPr>
        <w:t>strategic organizing</w:t>
      </w:r>
      <w:r w:rsidRPr="008360D8">
        <w:rPr>
          <w:rStyle w:val="StyleUnderline"/>
          <w:rFonts w:asciiTheme="minorHAnsi" w:hAnsiTheme="minorHAnsi" w:cstheme="minorHAnsi"/>
        </w:rPr>
        <w:t xml:space="preserve"> that have </w:t>
      </w:r>
      <w:r w:rsidRPr="008360D8">
        <w:rPr>
          <w:rStyle w:val="StyleUnderline"/>
          <w:rFonts w:asciiTheme="minorHAnsi" w:hAnsiTheme="minorHAnsi" w:cstheme="minorHAnsi"/>
          <w:highlight w:val="green"/>
        </w:rPr>
        <w:t>leverage</w:t>
      </w:r>
      <w:r w:rsidRPr="008360D8">
        <w:rPr>
          <w:rStyle w:val="StyleUnderline"/>
          <w:rFonts w:asciiTheme="minorHAnsi" w:hAnsiTheme="minorHAnsi" w:cstheme="minorHAnsi"/>
        </w:rPr>
        <w:t xml:space="preserve">d existing </w:t>
      </w:r>
      <w:r w:rsidRPr="008360D8">
        <w:rPr>
          <w:rStyle w:val="StyleUnderline"/>
          <w:rFonts w:asciiTheme="minorHAnsi" w:hAnsiTheme="minorHAnsi" w:cstheme="minorHAnsi"/>
        </w:rPr>
        <w:lastRenderedPageBreak/>
        <w:t xml:space="preserve">union relationships and/ or </w:t>
      </w:r>
      <w:r w:rsidRPr="008360D8">
        <w:rPr>
          <w:rStyle w:val="StyleUnderline"/>
          <w:rFonts w:asciiTheme="minorHAnsi" w:hAnsiTheme="minorHAnsi" w:cstheme="minorHAnsi"/>
          <w:highlight w:val="green"/>
        </w:rPr>
        <w:t>political opportunities to build power for working people.</w:t>
      </w:r>
      <w:r w:rsidRPr="008360D8">
        <w:rPr>
          <w:rFonts w:asciiTheme="minorHAnsi" w:hAnsiTheme="minorHAnsi" w:cstheme="minorHAnsi"/>
          <w:sz w:val="14"/>
        </w:rPr>
        <w:t xml:space="preserve"> We also look to the logistics </w:t>
      </w:r>
      <w:r w:rsidRPr="008360D8">
        <w:rPr>
          <w:rStyle w:val="StyleUnderline"/>
          <w:rFonts w:asciiTheme="minorHAnsi" w:hAnsiTheme="minorHAnsi" w:cstheme="minorHAnsi"/>
        </w:rPr>
        <w:t>organizing campaigns</w:t>
      </w:r>
      <w:r w:rsidRPr="008360D8">
        <w:rPr>
          <w:rFonts w:asciiTheme="minorHAnsi" w:hAnsiTheme="minorHAnsi" w:cstheme="minorHAnsi"/>
          <w:sz w:val="14"/>
        </w:rPr>
        <w:t xml:space="preserve"> – which </w:t>
      </w:r>
      <w:r w:rsidRPr="008360D8">
        <w:rPr>
          <w:rStyle w:val="StyleUnderline"/>
          <w:rFonts w:asciiTheme="minorHAnsi" w:hAnsiTheme="minorHAnsi" w:cstheme="minorHAnsi"/>
          <w:highlight w:val="green"/>
        </w:rPr>
        <w:t xml:space="preserve">focus on the </w:t>
      </w:r>
      <w:r w:rsidRPr="008360D8">
        <w:rPr>
          <w:rStyle w:val="Emphasis"/>
          <w:rFonts w:asciiTheme="minorHAnsi" w:hAnsiTheme="minorHAnsi" w:cstheme="minorHAnsi"/>
          <w:b w:val="0"/>
          <w:bCs/>
          <w:highlight w:val="green"/>
        </w:rPr>
        <w:t>chokepoints of global capitalism</w:t>
      </w:r>
      <w:r w:rsidRPr="008360D8">
        <w:rPr>
          <w:rStyle w:val="StyleUnderline"/>
          <w:rFonts w:asciiTheme="minorHAnsi" w:hAnsiTheme="minorHAnsi" w:cstheme="minorHAnsi"/>
        </w:rPr>
        <w:t xml:space="preserve"> and build on existing union power on the docks and other shipping centres – as having the potential to develop a particularly powerful form of a strategic union presence in economic sectors at the very core of contemporary capitalism.</w:t>
      </w:r>
      <w:r w:rsidRPr="008360D8">
        <w:rPr>
          <w:rFonts w:asciiTheme="minorHAnsi" w:hAnsiTheme="minorHAnsi" w:cstheme="minorHAnsi"/>
          <w:sz w:val="14"/>
        </w:rPr>
        <w:t>35</w:t>
      </w:r>
    </w:p>
    <w:p w14:paraId="20E1A401" w14:textId="3557AF53" w:rsidR="00557BBE" w:rsidRPr="008360D8" w:rsidRDefault="006F6264" w:rsidP="006A4D72">
      <w:pPr>
        <w:pStyle w:val="Heading1"/>
        <w:rPr>
          <w:rFonts w:asciiTheme="minorHAnsi" w:hAnsiTheme="minorHAnsi" w:cstheme="minorHAnsi"/>
        </w:rPr>
      </w:pPr>
      <w:r w:rsidRPr="008360D8">
        <w:rPr>
          <w:rFonts w:asciiTheme="minorHAnsi" w:hAnsiTheme="minorHAnsi" w:cstheme="minorHAnsi"/>
        </w:rPr>
        <w:lastRenderedPageBreak/>
        <w:t>Framework/T</w:t>
      </w:r>
    </w:p>
    <w:p w14:paraId="00EA6C09" w14:textId="35FD5088" w:rsidR="006F6264" w:rsidRPr="008360D8" w:rsidRDefault="006F6264" w:rsidP="006A4D72">
      <w:pPr>
        <w:pStyle w:val="Heading2"/>
        <w:rPr>
          <w:rFonts w:asciiTheme="minorHAnsi" w:hAnsiTheme="minorHAnsi" w:cstheme="minorHAnsi"/>
        </w:rPr>
      </w:pPr>
      <w:r w:rsidRPr="008360D8">
        <w:rPr>
          <w:rFonts w:asciiTheme="minorHAnsi" w:hAnsiTheme="minorHAnsi" w:cstheme="minorHAnsi"/>
        </w:rPr>
        <w:lastRenderedPageBreak/>
        <w:t>1NC</w:t>
      </w:r>
    </w:p>
    <w:p w14:paraId="76BF3E1B" w14:textId="4F2B7664" w:rsidR="006A4D72" w:rsidRPr="008360D8" w:rsidRDefault="006A4D72" w:rsidP="006A4D72">
      <w:pPr>
        <w:pStyle w:val="Heading4"/>
        <w:rPr>
          <w:rFonts w:asciiTheme="minorHAnsi" w:hAnsiTheme="minorHAnsi" w:cstheme="minorHAnsi"/>
        </w:rPr>
      </w:pPr>
      <w:r w:rsidRPr="008360D8">
        <w:rPr>
          <w:rFonts w:asciiTheme="minorHAnsi" w:hAnsiTheme="minorHAnsi" w:cstheme="minorHAnsi"/>
          <w:u w:val="single"/>
        </w:rPr>
        <w:t xml:space="preserve">Interpretation and violation: </w:t>
      </w:r>
      <w:bookmarkStart w:id="0" w:name="_Hlk45018954"/>
      <w:r w:rsidRPr="008360D8">
        <w:rPr>
          <w:rFonts w:asciiTheme="minorHAnsi" w:hAnsiTheme="minorHAnsi" w:cstheme="minorHAnsi"/>
          <w:u w:val="single"/>
        </w:rPr>
        <w:t>Topical affirmatives</w:t>
      </w:r>
      <w:r w:rsidRPr="008360D8">
        <w:rPr>
          <w:rFonts w:asciiTheme="minorHAnsi" w:hAnsiTheme="minorHAnsi" w:cstheme="minorHAnsi"/>
        </w:rPr>
        <w:t xml:space="preserve"> must </w:t>
      </w:r>
      <w:r w:rsidRPr="008360D8">
        <w:rPr>
          <w:rFonts w:asciiTheme="minorHAnsi" w:hAnsiTheme="minorHAnsi" w:cstheme="minorHAnsi"/>
          <w:u w:val="single"/>
        </w:rPr>
        <w:t>instrumentally defend</w:t>
      </w:r>
      <w:r w:rsidRPr="008360D8">
        <w:rPr>
          <w:rFonts w:asciiTheme="minorHAnsi" w:hAnsiTheme="minorHAnsi" w:cstheme="minorHAnsi"/>
        </w:rPr>
        <w:t xml:space="preserve"> an enactment of substantial criminal justice reform in the United States in one or more of the following: forensic science, policing, sentencing </w:t>
      </w:r>
      <w:bookmarkEnd w:id="0"/>
      <w:r w:rsidRPr="008360D8">
        <w:rPr>
          <w:rFonts w:asciiTheme="minorHAnsi" w:hAnsiTheme="minorHAnsi" w:cstheme="minorHAnsi"/>
        </w:rPr>
        <w:t>– they don’t</w:t>
      </w:r>
    </w:p>
    <w:p w14:paraId="58599217" w14:textId="77777777" w:rsidR="006A4D72" w:rsidRPr="008360D8" w:rsidRDefault="006A4D72" w:rsidP="006A4D72">
      <w:pPr>
        <w:pStyle w:val="Heading4"/>
        <w:rPr>
          <w:rFonts w:asciiTheme="minorHAnsi" w:hAnsiTheme="minorHAnsi" w:cstheme="minorHAnsi"/>
        </w:rPr>
      </w:pPr>
      <w:r w:rsidRPr="008360D8">
        <w:rPr>
          <w:rFonts w:asciiTheme="minorHAnsi" w:hAnsiTheme="minorHAnsi" w:cstheme="minorHAnsi"/>
        </w:rPr>
        <w:t>The criminal justice system is formal government institutions</w:t>
      </w:r>
    </w:p>
    <w:p w14:paraId="7F465A03" w14:textId="77777777" w:rsidR="006A4D72" w:rsidRPr="008360D8" w:rsidRDefault="006A4D72" w:rsidP="006A4D72">
      <w:pPr>
        <w:rPr>
          <w:rStyle w:val="Style13ptBold"/>
          <w:rFonts w:asciiTheme="minorHAnsi" w:hAnsiTheme="minorHAnsi" w:cstheme="minorHAnsi"/>
        </w:rPr>
      </w:pPr>
      <w:r w:rsidRPr="008360D8">
        <w:rPr>
          <w:rStyle w:val="Style13ptBold"/>
          <w:rFonts w:asciiTheme="minorHAnsi" w:hAnsiTheme="minorHAnsi" w:cstheme="minorHAnsi"/>
        </w:rPr>
        <w:t>Friedmann 15</w:t>
      </w:r>
      <w:r w:rsidRPr="008360D8">
        <w:rPr>
          <w:rFonts w:asciiTheme="minorHAnsi" w:hAnsiTheme="minorHAnsi" w:cstheme="minorHAnsi"/>
        </w:rPr>
        <w:t xml:space="preserve"> – Professor Emeritus of Criminal Justice at GSU &amp; Founding Director of Georgia Internat’l Law Enforcement Exchange</w:t>
      </w:r>
    </w:p>
    <w:p w14:paraId="48F8273D" w14:textId="77777777" w:rsidR="006A4D72" w:rsidRPr="008360D8" w:rsidRDefault="006A4D72" w:rsidP="006A4D72">
      <w:pPr>
        <w:rPr>
          <w:rFonts w:asciiTheme="minorHAnsi" w:hAnsiTheme="minorHAnsi" w:cstheme="minorHAnsi"/>
        </w:rPr>
      </w:pPr>
      <w:r w:rsidRPr="008360D8">
        <w:rPr>
          <w:rFonts w:asciiTheme="minorHAnsi" w:hAnsiTheme="minorHAnsi" w:cstheme="minorHAnsi"/>
        </w:rPr>
        <w:t>Robert R. Friedmann, Professor Emeritus of Criminal Justice at Georgia State University's Andrew Young School of Policy Studies and Founding Director at Georgia International Law Enforcement Exchange, Criminal Justice System, 28 December 2015, https://doi.org/10.1002/9781118519639.wbecpx153</w:t>
      </w:r>
    </w:p>
    <w:p w14:paraId="73063CA1" w14:textId="77777777" w:rsidR="006A4D72" w:rsidRPr="008360D8" w:rsidRDefault="006A4D72" w:rsidP="006A4D72">
      <w:pPr>
        <w:rPr>
          <w:rFonts w:asciiTheme="minorHAnsi" w:hAnsiTheme="minorHAnsi" w:cstheme="minorHAnsi"/>
          <w:sz w:val="16"/>
        </w:rPr>
      </w:pPr>
      <w:r w:rsidRPr="008360D8">
        <w:rPr>
          <w:rStyle w:val="StyleUnderline"/>
          <w:rFonts w:asciiTheme="minorHAnsi" w:hAnsiTheme="minorHAnsi" w:cstheme="minorHAnsi"/>
        </w:rPr>
        <w:t xml:space="preserve">The </w:t>
      </w:r>
      <w:r w:rsidRPr="008360D8">
        <w:rPr>
          <w:rStyle w:val="Emphasis"/>
          <w:rFonts w:asciiTheme="minorHAnsi" w:hAnsiTheme="minorHAnsi" w:cstheme="minorHAnsi"/>
          <w:b w:val="0"/>
          <w:bCs/>
        </w:rPr>
        <w:t>phrase “</w:t>
      </w:r>
      <w:r w:rsidRPr="008360D8">
        <w:rPr>
          <w:rStyle w:val="Emphasis"/>
          <w:rFonts w:asciiTheme="minorHAnsi" w:hAnsiTheme="minorHAnsi" w:cstheme="minorHAnsi"/>
          <w:b w:val="0"/>
          <w:bCs/>
          <w:highlight w:val="green"/>
        </w:rPr>
        <w:t>criminal justice system</w:t>
      </w:r>
      <w:r w:rsidRPr="008360D8">
        <w:rPr>
          <w:rFonts w:asciiTheme="minorHAnsi" w:hAnsiTheme="minorHAnsi" w:cstheme="minorHAnsi"/>
          <w:sz w:val="16"/>
        </w:rPr>
        <w:t xml:space="preserve">” (CJS) </w:t>
      </w:r>
      <w:r w:rsidRPr="008360D8">
        <w:rPr>
          <w:rStyle w:val="StyleUnderline"/>
          <w:rFonts w:asciiTheme="minorHAnsi" w:hAnsiTheme="minorHAnsi" w:cstheme="minorHAnsi"/>
          <w:highlight w:val="green"/>
        </w:rPr>
        <w:t>describes</w:t>
      </w:r>
      <w:r w:rsidRPr="008360D8">
        <w:rPr>
          <w:rStyle w:val="StyleUnderline"/>
          <w:rFonts w:asciiTheme="minorHAnsi" w:hAnsiTheme="minorHAnsi" w:cstheme="minorHAnsi"/>
        </w:rPr>
        <w:t xml:space="preserve"> the </w:t>
      </w:r>
      <w:r w:rsidRPr="008360D8">
        <w:rPr>
          <w:rStyle w:val="Emphasis"/>
          <w:rFonts w:asciiTheme="minorHAnsi" w:hAnsiTheme="minorHAnsi" w:cstheme="minorHAnsi"/>
          <w:b w:val="0"/>
          <w:bCs/>
        </w:rPr>
        <w:t>formal</w:t>
      </w:r>
      <w:r w:rsidRPr="008360D8">
        <w:rPr>
          <w:rStyle w:val="StyleUnderline"/>
          <w:rFonts w:asciiTheme="minorHAnsi" w:hAnsiTheme="minorHAnsi" w:cstheme="minorHAnsi"/>
        </w:rPr>
        <w:t xml:space="preserve"> </w:t>
      </w:r>
      <w:r w:rsidRPr="008360D8">
        <w:rPr>
          <w:rStyle w:val="Emphasis"/>
          <w:rFonts w:asciiTheme="minorHAnsi" w:hAnsiTheme="minorHAnsi" w:cstheme="minorHAnsi"/>
          <w:b w:val="0"/>
          <w:bCs/>
          <w:highlight w:val="green"/>
        </w:rPr>
        <w:t>governmental</w:t>
      </w:r>
      <w:r w:rsidRPr="008360D8">
        <w:rPr>
          <w:rStyle w:val="StyleUnderline"/>
          <w:rFonts w:asciiTheme="minorHAnsi" w:hAnsiTheme="minorHAnsi" w:cstheme="minorHAnsi"/>
          <w:highlight w:val="green"/>
        </w:rPr>
        <w:t xml:space="preserve"> </w:t>
      </w:r>
      <w:r w:rsidRPr="008360D8">
        <w:rPr>
          <w:rStyle w:val="Emphasis"/>
          <w:rFonts w:asciiTheme="minorHAnsi" w:hAnsiTheme="minorHAnsi" w:cstheme="minorHAnsi"/>
          <w:b w:val="0"/>
          <w:bCs/>
          <w:highlight w:val="green"/>
        </w:rPr>
        <w:t>institutions</w:t>
      </w:r>
      <w:r w:rsidRPr="008360D8">
        <w:rPr>
          <w:rFonts w:asciiTheme="minorHAnsi" w:hAnsiTheme="minorHAnsi" w:cstheme="minorHAnsi"/>
          <w:sz w:val="16"/>
        </w:rPr>
        <w:t xml:space="preserve"> </w:t>
      </w:r>
      <w:r w:rsidRPr="008360D8">
        <w:rPr>
          <w:rStyle w:val="StyleUnderline"/>
          <w:rFonts w:asciiTheme="minorHAnsi" w:hAnsiTheme="minorHAnsi" w:cstheme="minorHAnsi"/>
        </w:rPr>
        <w:t xml:space="preserve">that aim to regulate human behavior and human morality in order to achieve social control through </w:t>
      </w:r>
      <w:r w:rsidRPr="008360D8">
        <w:rPr>
          <w:rStyle w:val="Emphasis"/>
          <w:rFonts w:asciiTheme="minorHAnsi" w:hAnsiTheme="minorHAnsi" w:cstheme="minorHAnsi"/>
          <w:b w:val="0"/>
          <w:bCs/>
        </w:rPr>
        <w:t>criminal legislation</w:t>
      </w:r>
      <w:r w:rsidRPr="008360D8">
        <w:rPr>
          <w:rFonts w:asciiTheme="minorHAnsi" w:hAnsiTheme="minorHAnsi" w:cstheme="minorHAnsi"/>
          <w:sz w:val="16"/>
        </w:rPr>
        <w:t xml:space="preserve">, </w:t>
      </w:r>
      <w:r w:rsidRPr="008360D8">
        <w:rPr>
          <w:rStyle w:val="Emphasis"/>
          <w:rFonts w:asciiTheme="minorHAnsi" w:hAnsiTheme="minorHAnsi" w:cstheme="minorHAnsi"/>
          <w:b w:val="0"/>
          <w:bCs/>
        </w:rPr>
        <w:t>law enforcement</w:t>
      </w:r>
      <w:r w:rsidRPr="008360D8">
        <w:rPr>
          <w:rFonts w:asciiTheme="minorHAnsi" w:hAnsiTheme="minorHAnsi" w:cstheme="minorHAnsi"/>
          <w:sz w:val="16"/>
        </w:rPr>
        <w:t xml:space="preserve">, </w:t>
      </w:r>
      <w:r w:rsidRPr="008360D8">
        <w:rPr>
          <w:rStyle w:val="Emphasis"/>
          <w:rFonts w:asciiTheme="minorHAnsi" w:hAnsiTheme="minorHAnsi" w:cstheme="minorHAnsi"/>
          <w:b w:val="0"/>
          <w:bCs/>
        </w:rPr>
        <w:t>courts</w:t>
      </w:r>
      <w:r w:rsidRPr="008360D8">
        <w:rPr>
          <w:rFonts w:asciiTheme="minorHAnsi" w:hAnsiTheme="minorHAnsi" w:cstheme="minorHAnsi"/>
          <w:sz w:val="16"/>
        </w:rPr>
        <w:t xml:space="preserve">, </w:t>
      </w:r>
      <w:r w:rsidRPr="008360D8">
        <w:rPr>
          <w:rStyle w:val="Emphasis"/>
          <w:rFonts w:asciiTheme="minorHAnsi" w:hAnsiTheme="minorHAnsi" w:cstheme="minorHAnsi"/>
          <w:b w:val="0"/>
          <w:bCs/>
        </w:rPr>
        <w:t>corrections</w:t>
      </w:r>
      <w:r w:rsidRPr="008360D8">
        <w:rPr>
          <w:rFonts w:asciiTheme="minorHAnsi" w:hAnsiTheme="minorHAnsi" w:cstheme="minorHAnsi"/>
          <w:sz w:val="16"/>
        </w:rPr>
        <w:t xml:space="preserve">, </w:t>
      </w:r>
      <w:r w:rsidRPr="008360D8">
        <w:rPr>
          <w:rStyle w:val="Emphasis"/>
          <w:rFonts w:asciiTheme="minorHAnsi" w:hAnsiTheme="minorHAnsi" w:cstheme="minorHAnsi"/>
          <w:b w:val="0"/>
          <w:bCs/>
        </w:rPr>
        <w:t>pardons and parole</w:t>
      </w:r>
      <w:r w:rsidRPr="008360D8">
        <w:rPr>
          <w:rFonts w:asciiTheme="minorHAnsi" w:hAnsiTheme="minorHAnsi" w:cstheme="minorHAnsi"/>
          <w:sz w:val="16"/>
        </w:rPr>
        <w:t xml:space="preserve">, </w:t>
      </w:r>
      <w:r w:rsidRPr="008360D8">
        <w:rPr>
          <w:rStyle w:val="StyleUnderline"/>
          <w:rFonts w:asciiTheme="minorHAnsi" w:hAnsiTheme="minorHAnsi" w:cstheme="minorHAnsi"/>
        </w:rPr>
        <w:t xml:space="preserve">and </w:t>
      </w:r>
      <w:r w:rsidRPr="008360D8">
        <w:rPr>
          <w:rStyle w:val="Emphasis"/>
          <w:rFonts w:asciiTheme="minorHAnsi" w:hAnsiTheme="minorHAnsi" w:cstheme="minorHAnsi"/>
          <w:b w:val="0"/>
          <w:bCs/>
        </w:rPr>
        <w:t>rehabilitation and treatment</w:t>
      </w:r>
      <w:r w:rsidRPr="008360D8">
        <w:rPr>
          <w:rStyle w:val="StyleUnderline"/>
          <w:rFonts w:asciiTheme="minorHAnsi" w:hAnsiTheme="minorHAnsi" w:cstheme="minorHAnsi"/>
        </w:rPr>
        <w:t xml:space="preserve"> programs – as well as by understanding, predicting and managing the </w:t>
      </w:r>
      <w:r w:rsidRPr="008360D8">
        <w:rPr>
          <w:rStyle w:val="Emphasis"/>
          <w:rFonts w:asciiTheme="minorHAnsi" w:hAnsiTheme="minorHAnsi" w:cstheme="minorHAnsi"/>
          <w:b w:val="0"/>
          <w:bCs/>
        </w:rPr>
        <w:t>occurrence of crime</w:t>
      </w:r>
      <w:r w:rsidRPr="008360D8">
        <w:rPr>
          <w:rStyle w:val="StyleUnderline"/>
          <w:rFonts w:asciiTheme="minorHAnsi" w:hAnsiTheme="minorHAnsi" w:cstheme="minorHAnsi"/>
        </w:rPr>
        <w:t xml:space="preserve">. </w:t>
      </w:r>
      <w:r w:rsidRPr="008360D8">
        <w:rPr>
          <w:rFonts w:asciiTheme="minorHAnsi" w:hAnsiTheme="minorHAnsi" w:cstheme="minorHAnsi"/>
          <w:sz w:val="16"/>
        </w:rPr>
        <w:t>The CJS is examined here from a system perspective, and a historical review of its components is offered.</w:t>
      </w:r>
    </w:p>
    <w:p w14:paraId="139DD5C1" w14:textId="21BE88B9" w:rsidR="00557BBE" w:rsidRPr="008360D8" w:rsidRDefault="00557BBE" w:rsidP="00557BBE">
      <w:pPr>
        <w:pStyle w:val="Heading4"/>
        <w:rPr>
          <w:rFonts w:asciiTheme="minorHAnsi" w:hAnsiTheme="minorHAnsi" w:cstheme="minorHAnsi"/>
        </w:rPr>
      </w:pPr>
      <w:r w:rsidRPr="008360D8">
        <w:rPr>
          <w:rFonts w:asciiTheme="minorHAnsi" w:hAnsiTheme="minorHAnsi" w:cstheme="minorHAnsi"/>
        </w:rPr>
        <w:t>USFG is the federal government of the USA, based in DC</w:t>
      </w:r>
    </w:p>
    <w:p w14:paraId="291E0922" w14:textId="77777777" w:rsidR="00557BBE" w:rsidRPr="008360D8" w:rsidRDefault="00557BBE" w:rsidP="00557BBE">
      <w:pPr>
        <w:rPr>
          <w:rStyle w:val="StyleUnderline"/>
          <w:rFonts w:asciiTheme="minorHAnsi" w:hAnsiTheme="minorHAnsi" w:cstheme="minorHAnsi"/>
        </w:rPr>
      </w:pPr>
      <w:r w:rsidRPr="008360D8">
        <w:rPr>
          <w:rStyle w:val="Style13ptBold"/>
          <w:rFonts w:asciiTheme="minorHAnsi" w:hAnsiTheme="minorHAnsi" w:cstheme="minorHAnsi"/>
          <w:sz w:val="16"/>
        </w:rPr>
        <w:t>Dictionary of Government and Politics ’98</w:t>
      </w:r>
      <w:r w:rsidRPr="008360D8">
        <w:rPr>
          <w:rFonts w:asciiTheme="minorHAnsi" w:hAnsiTheme="minorHAnsi" w:cstheme="minorHAnsi"/>
          <w:sz w:val="16"/>
        </w:rPr>
        <w:t xml:space="preserve"> (Ed. P.H. Collin, p. 292)</w:t>
      </w:r>
    </w:p>
    <w:p w14:paraId="005123CA" w14:textId="77777777" w:rsidR="00557BBE" w:rsidRPr="008360D8" w:rsidRDefault="00557BBE" w:rsidP="00557BBE">
      <w:pPr>
        <w:rPr>
          <w:rFonts w:asciiTheme="minorHAnsi" w:hAnsiTheme="minorHAnsi" w:cstheme="minorHAnsi"/>
          <w:sz w:val="14"/>
        </w:rPr>
      </w:pPr>
      <w:r w:rsidRPr="008360D8">
        <w:rPr>
          <w:rFonts w:asciiTheme="minorHAnsi" w:hAnsiTheme="minorHAnsi" w:cstheme="minorHAnsi"/>
          <w:highlight w:val="green"/>
          <w:u w:val="single"/>
        </w:rPr>
        <w:t>U</w:t>
      </w:r>
      <w:r w:rsidRPr="008360D8">
        <w:rPr>
          <w:rFonts w:asciiTheme="minorHAnsi" w:hAnsiTheme="minorHAnsi" w:cstheme="minorHAnsi"/>
          <w:u w:val="single"/>
        </w:rPr>
        <w:t xml:space="preserve">nited </w:t>
      </w:r>
      <w:r w:rsidRPr="008360D8">
        <w:rPr>
          <w:rFonts w:asciiTheme="minorHAnsi" w:hAnsiTheme="minorHAnsi" w:cstheme="minorHAnsi"/>
          <w:highlight w:val="green"/>
          <w:u w:val="single"/>
        </w:rPr>
        <w:t>S</w:t>
      </w:r>
      <w:r w:rsidRPr="008360D8">
        <w:rPr>
          <w:rFonts w:asciiTheme="minorHAnsi" w:hAnsiTheme="minorHAnsi" w:cstheme="minorHAnsi"/>
          <w:u w:val="single"/>
        </w:rPr>
        <w:t xml:space="preserve">tates of </w:t>
      </w:r>
      <w:r w:rsidRPr="008360D8">
        <w:rPr>
          <w:rFonts w:asciiTheme="minorHAnsi" w:hAnsiTheme="minorHAnsi" w:cstheme="minorHAnsi"/>
          <w:highlight w:val="green"/>
          <w:u w:val="single"/>
        </w:rPr>
        <w:t>A</w:t>
      </w:r>
      <w:r w:rsidRPr="008360D8">
        <w:rPr>
          <w:rFonts w:asciiTheme="minorHAnsi" w:hAnsiTheme="minorHAnsi" w:cstheme="minorHAnsi"/>
          <w:u w:val="single"/>
        </w:rPr>
        <w:t>merica</w:t>
      </w:r>
      <w:r w:rsidRPr="008360D8">
        <w:rPr>
          <w:rFonts w:asciiTheme="minorHAnsi" w:hAnsiTheme="minorHAnsi" w:cstheme="minorHAnsi"/>
          <w:sz w:val="14"/>
        </w:rPr>
        <w:t xml:space="preserve"> (USA) [ju:’naitid ‘steits av e’merike] </w:t>
      </w:r>
      <w:r w:rsidRPr="008360D8">
        <w:rPr>
          <w:rFonts w:asciiTheme="minorHAnsi" w:hAnsiTheme="minorHAnsi" w:cstheme="minorHAnsi"/>
          <w:sz w:val="24"/>
          <w:highlight w:val="green"/>
          <w:u w:val="single"/>
        </w:rPr>
        <w:t xml:space="preserve">noun </w:t>
      </w:r>
      <w:r w:rsidRPr="008360D8">
        <w:rPr>
          <w:rFonts w:asciiTheme="minorHAnsi" w:hAnsiTheme="minorHAnsi" w:cstheme="minorHAnsi"/>
          <w:highlight w:val="green"/>
          <w:u w:val="single"/>
        </w:rPr>
        <w:t>independent country</w:t>
      </w:r>
      <w:r w:rsidRPr="008360D8">
        <w:rPr>
          <w:rFonts w:asciiTheme="minorHAnsi" w:hAnsiTheme="minorHAnsi" w:cstheme="minorHAnsi"/>
          <w:sz w:val="14"/>
        </w:rPr>
        <w:t>, a federation of states (originally thirteen, now fifty in North America; the United States Code = book containing all the permanent laws of the USA, arranged in sections according to subject and revised from time to time COMMENT</w:t>
      </w:r>
      <w:r w:rsidRPr="008360D8">
        <w:rPr>
          <w:rFonts w:asciiTheme="minorHAnsi" w:hAnsiTheme="minorHAnsi" w:cstheme="minorHAnsi"/>
          <w:sz w:val="14"/>
          <w:highlight w:val="green"/>
        </w:rPr>
        <w:t xml:space="preserve">: the </w:t>
      </w:r>
      <w:r w:rsidRPr="008360D8">
        <w:rPr>
          <w:rFonts w:asciiTheme="minorHAnsi" w:hAnsiTheme="minorHAnsi" w:cstheme="minorHAnsi"/>
          <w:highlight w:val="green"/>
          <w:u w:val="single"/>
        </w:rPr>
        <w:t>federal government (based in Washington D.C.) is formed of a legislature</w:t>
      </w:r>
      <w:r w:rsidRPr="008360D8">
        <w:rPr>
          <w:rFonts w:asciiTheme="minorHAnsi" w:hAnsiTheme="minorHAnsi" w:cstheme="minorHAnsi"/>
          <w:sz w:val="14"/>
        </w:rPr>
        <w:t xml:space="preserve"> (the Congress) with two chambers (the Senate and House of Representatives), </w:t>
      </w:r>
      <w:r w:rsidRPr="008360D8">
        <w:rPr>
          <w:rFonts w:asciiTheme="minorHAnsi" w:hAnsiTheme="minorHAnsi" w:cstheme="minorHAnsi"/>
          <w:highlight w:val="green"/>
          <w:u w:val="single"/>
        </w:rPr>
        <w:t>an executive</w:t>
      </w:r>
      <w:r w:rsidRPr="008360D8">
        <w:rPr>
          <w:rFonts w:asciiTheme="minorHAnsi" w:hAnsiTheme="minorHAnsi" w:cstheme="minorHAnsi"/>
          <w:sz w:val="14"/>
        </w:rPr>
        <w:t xml:space="preserve"> (the President) </w:t>
      </w:r>
      <w:r w:rsidRPr="008360D8">
        <w:rPr>
          <w:rFonts w:asciiTheme="minorHAnsi" w:hAnsiTheme="minorHAnsi" w:cstheme="minorHAnsi"/>
          <w:highlight w:val="green"/>
          <w:u w:val="single"/>
        </w:rPr>
        <w:t>and a judiciary</w:t>
      </w:r>
      <w:r w:rsidRPr="008360D8">
        <w:rPr>
          <w:rFonts w:asciiTheme="minorHAnsi" w:hAnsiTheme="minorHAnsi" w:cstheme="minorHAnsi"/>
          <w:sz w:val="14"/>
        </w:rPr>
        <w:t xml:space="preserve"> (the Supreme Court). Each of the fifty states making up the USA has its own legislature and executive (the Governor) as well as its own legal system and constitution</w:t>
      </w:r>
    </w:p>
    <w:p w14:paraId="36BBC39C" w14:textId="30ECB698" w:rsidR="00557BBE" w:rsidRPr="008360D8" w:rsidRDefault="00557BBE" w:rsidP="00557BBE">
      <w:pPr>
        <w:pStyle w:val="Heading4"/>
        <w:rPr>
          <w:rFonts w:asciiTheme="minorHAnsi" w:hAnsiTheme="minorHAnsi" w:cstheme="minorHAnsi"/>
        </w:rPr>
      </w:pPr>
      <w:r w:rsidRPr="008360D8">
        <w:rPr>
          <w:rFonts w:asciiTheme="minorHAnsi" w:hAnsiTheme="minorHAnsi" w:cstheme="minorHAnsi"/>
        </w:rPr>
        <w:t>Reform means to correct a wrong</w:t>
      </w:r>
    </w:p>
    <w:p w14:paraId="5C4BFB08" w14:textId="77777777" w:rsidR="00557BBE" w:rsidRPr="008360D8" w:rsidRDefault="00557BBE" w:rsidP="00557BBE">
      <w:pPr>
        <w:rPr>
          <w:rFonts w:asciiTheme="minorHAnsi" w:hAnsiTheme="minorHAnsi" w:cstheme="minorHAnsi"/>
        </w:rPr>
      </w:pPr>
      <w:r w:rsidRPr="008360D8">
        <w:rPr>
          <w:rStyle w:val="Style13ptBold"/>
          <w:rFonts w:asciiTheme="minorHAnsi" w:hAnsiTheme="minorHAnsi" w:cstheme="minorHAnsi"/>
        </w:rPr>
        <w:t>Elia 12</w:t>
      </w:r>
      <w:r w:rsidRPr="008360D8">
        <w:rPr>
          <w:rFonts w:asciiTheme="minorHAnsi" w:hAnsiTheme="minorHAnsi" w:cstheme="minorHAnsi"/>
        </w:rPr>
        <w:t xml:space="preserve"> (Judge Franklin D. Elia, McDonough v. Superior Court, 204 Cal. App. 4th 1169 Court of Appeal of California, Sixth Appellate District, April 10, 2012)</w:t>
      </w:r>
    </w:p>
    <w:p w14:paraId="69EA470F" w14:textId="77777777" w:rsidR="00557BBE" w:rsidRPr="008360D8" w:rsidRDefault="00557BBE" w:rsidP="00557BBE">
      <w:pPr>
        <w:rPr>
          <w:rFonts w:asciiTheme="minorHAnsi" w:hAnsiTheme="minorHAnsi" w:cstheme="minorHAnsi"/>
          <w:sz w:val="16"/>
        </w:rPr>
      </w:pPr>
      <w:r w:rsidRPr="008360D8">
        <w:rPr>
          <w:rFonts w:asciiTheme="minorHAnsi" w:hAnsiTheme="minorHAnsi" w:cstheme="minorHAnsi"/>
          <w:sz w:val="16"/>
        </w:rPr>
        <w:t xml:space="preserve">The online Oxford reference dictionary defines the verb “reform” as meaning to “make or become better by the removal of faults and errors,” to correct, or to “abolish or cure (an abuse or malpractice).” </w:t>
      </w:r>
      <w:r w:rsidRPr="008360D8">
        <w:rPr>
          <w:rStyle w:val="StyleUnderline"/>
          <w:rFonts w:asciiTheme="minorHAnsi" w:hAnsiTheme="minorHAnsi" w:cstheme="minorHAnsi"/>
        </w:rPr>
        <w:t>The noun “</w:t>
      </w:r>
      <w:r w:rsidRPr="008360D8">
        <w:rPr>
          <w:rStyle w:val="StyleUnderline"/>
          <w:rFonts w:asciiTheme="minorHAnsi" w:hAnsiTheme="minorHAnsi" w:cstheme="minorHAnsi"/>
          <w:highlight w:val="green"/>
        </w:rPr>
        <w:t>reform</w:t>
      </w:r>
      <w:r w:rsidRPr="008360D8">
        <w:rPr>
          <w:rStyle w:val="StyleUnderline"/>
          <w:rFonts w:asciiTheme="minorHAnsi" w:hAnsiTheme="minorHAnsi" w:cstheme="minorHAnsi"/>
        </w:rPr>
        <w:t xml:space="preserve">” </w:t>
      </w:r>
      <w:r w:rsidRPr="008360D8">
        <w:rPr>
          <w:rStyle w:val="StyleUnderline"/>
          <w:rFonts w:asciiTheme="minorHAnsi" w:hAnsiTheme="minorHAnsi" w:cstheme="minorHAnsi"/>
          <w:highlight w:val="green"/>
        </w:rPr>
        <w:t>is</w:t>
      </w:r>
      <w:r w:rsidRPr="008360D8">
        <w:rPr>
          <w:rStyle w:val="StyleUnderline"/>
          <w:rFonts w:asciiTheme="minorHAnsi" w:hAnsiTheme="minorHAnsi" w:cstheme="minorHAnsi"/>
        </w:rPr>
        <w:t xml:space="preserve"> defined as an “improvement” or “</w:t>
      </w:r>
      <w:r w:rsidRPr="008360D8">
        <w:rPr>
          <w:rStyle w:val="Emphasis"/>
          <w:rFonts w:asciiTheme="minorHAnsi" w:hAnsiTheme="minorHAnsi" w:cstheme="minorHAnsi"/>
          <w:b w:val="0"/>
          <w:bCs/>
        </w:rPr>
        <w:t xml:space="preserve">the </w:t>
      </w:r>
      <w:r w:rsidRPr="008360D8">
        <w:rPr>
          <w:rStyle w:val="Emphasis"/>
          <w:rFonts w:asciiTheme="minorHAnsi" w:hAnsiTheme="minorHAnsi" w:cstheme="minorHAnsi"/>
          <w:b w:val="0"/>
          <w:bCs/>
          <w:highlight w:val="green"/>
        </w:rPr>
        <w:t>removal of</w:t>
      </w:r>
      <w:r w:rsidRPr="008360D8">
        <w:rPr>
          <w:rStyle w:val="Emphasis"/>
          <w:rFonts w:asciiTheme="minorHAnsi" w:hAnsiTheme="minorHAnsi" w:cstheme="minorHAnsi"/>
          <w:b w:val="0"/>
          <w:bCs/>
        </w:rPr>
        <w:t xml:space="preserve"> faults or </w:t>
      </w:r>
      <w:r w:rsidRPr="008360D8">
        <w:rPr>
          <w:rStyle w:val="Emphasis"/>
          <w:rFonts w:asciiTheme="minorHAnsi" w:hAnsiTheme="minorHAnsi" w:cstheme="minorHAnsi"/>
          <w:b w:val="0"/>
          <w:bCs/>
          <w:highlight w:val="green"/>
        </w:rPr>
        <w:t>abuses</w:t>
      </w:r>
      <w:r w:rsidRPr="008360D8">
        <w:rPr>
          <w:rStyle w:val="StyleUnderline"/>
          <w:rFonts w:asciiTheme="minorHAnsi" w:hAnsiTheme="minorHAnsi" w:cstheme="minorHAnsi"/>
        </w:rPr>
        <w:t>, esp. of a moral or political or social kind.”</w:t>
      </w:r>
      <w:r w:rsidRPr="008360D8">
        <w:rPr>
          <w:rFonts w:asciiTheme="minorHAnsi" w:hAnsiTheme="minorHAnsi" w:cstheme="minorHAnsi"/>
          <w:sz w:val="16"/>
        </w:rPr>
        <w:t xml:space="preserve"> (</w:t>
      </w:r>
      <w:r w:rsidRPr="008360D8">
        <w:rPr>
          <w:rStyle w:val="StyleUnderline"/>
          <w:rFonts w:asciiTheme="minorHAnsi" w:hAnsiTheme="minorHAnsi" w:cstheme="minorHAnsi"/>
        </w:rPr>
        <w:t>Oxford</w:t>
      </w:r>
      <w:r w:rsidRPr="008360D8">
        <w:rPr>
          <w:rFonts w:asciiTheme="minorHAnsi" w:hAnsiTheme="minorHAnsi" w:cstheme="minorHAnsi"/>
          <w:sz w:val="16"/>
        </w:rPr>
        <w:t xml:space="preserve"> American Dict. of Current English, Oxford University Press, 1999 &lt;http://www.oxfordreference.com.ezproxy.lib.utah.edu/views/ENTRY.html?subview=Main&amp;entry=t21.e25558&gt;.) The </w:t>
      </w:r>
      <w:r w:rsidRPr="008360D8">
        <w:rPr>
          <w:rStyle w:val="StyleUnderline"/>
          <w:rFonts w:asciiTheme="minorHAnsi" w:hAnsiTheme="minorHAnsi" w:cstheme="minorHAnsi"/>
        </w:rPr>
        <w:t>American Heritage Dictionary uses similar definitions</w:t>
      </w:r>
      <w:r w:rsidRPr="008360D8">
        <w:rPr>
          <w:rFonts w:asciiTheme="minorHAnsi" w:hAnsiTheme="minorHAnsi" w:cstheme="minorHAnsi"/>
          <w:sz w:val="16"/>
        </w:rPr>
        <w:t xml:space="preserve">: “To improve by alteration, correction of error, or removal of defects; put into a better form or condition. … To abolish abuse or malpractice … . To put an end to (a wrong). </w:t>
      </w:r>
      <w:r w:rsidRPr="008360D8">
        <w:rPr>
          <w:rStyle w:val="StyleUnderline"/>
          <w:rFonts w:asciiTheme="minorHAnsi" w:hAnsiTheme="minorHAnsi" w:cstheme="minorHAnsi"/>
        </w:rPr>
        <w:t xml:space="preserve">… A change for the better; an improvement. … </w:t>
      </w:r>
      <w:r w:rsidRPr="008360D8">
        <w:rPr>
          <w:rStyle w:val="Emphasis"/>
          <w:rFonts w:asciiTheme="minorHAnsi" w:hAnsiTheme="minorHAnsi" w:cstheme="minorHAnsi"/>
          <w:b w:val="0"/>
          <w:bCs/>
        </w:rPr>
        <w:t>Correction of evils, abuses, or errors</w:t>
      </w:r>
      <w:r w:rsidRPr="008360D8">
        <w:rPr>
          <w:rFonts w:asciiTheme="minorHAnsi" w:hAnsiTheme="minorHAnsi" w:cstheme="minorHAnsi"/>
          <w:sz w:val="16"/>
        </w:rPr>
        <w:t xml:space="preserve"> … .”  [***12] (American Heritage Dict. 3d ed 1997), p. 1147.) The </w:t>
      </w:r>
      <w:r w:rsidRPr="008360D8">
        <w:rPr>
          <w:rStyle w:val="StyleUnderline"/>
          <w:rFonts w:asciiTheme="minorHAnsi" w:hAnsiTheme="minorHAnsi" w:cstheme="minorHAnsi"/>
        </w:rPr>
        <w:t xml:space="preserve">Random House Dictionary likewise defines the noun “reform” as “the improvement or </w:t>
      </w:r>
      <w:r w:rsidRPr="008360D8">
        <w:rPr>
          <w:rStyle w:val="StyleUnderline"/>
          <w:rFonts w:asciiTheme="minorHAnsi" w:hAnsiTheme="minorHAnsi" w:cstheme="minorHAnsi"/>
          <w:highlight w:val="green"/>
        </w:rPr>
        <w:t xml:space="preserve">amendment of </w:t>
      </w:r>
      <w:r w:rsidRPr="008360D8">
        <w:rPr>
          <w:rStyle w:val="Emphasis"/>
          <w:rFonts w:asciiTheme="minorHAnsi" w:hAnsiTheme="minorHAnsi" w:cstheme="minorHAnsi"/>
          <w:b w:val="0"/>
          <w:bCs/>
          <w:highlight w:val="green"/>
        </w:rPr>
        <w:t>what is wrong</w:t>
      </w:r>
      <w:r w:rsidRPr="008360D8">
        <w:rPr>
          <w:rStyle w:val="Emphasis"/>
          <w:rFonts w:asciiTheme="minorHAnsi" w:hAnsiTheme="minorHAnsi" w:cstheme="minorHAnsi"/>
          <w:b w:val="0"/>
          <w:bCs/>
        </w:rPr>
        <w:t>, corrupt, unsatisfactory</w:t>
      </w:r>
      <w:r w:rsidRPr="008360D8">
        <w:rPr>
          <w:rFonts w:asciiTheme="minorHAnsi" w:hAnsiTheme="minorHAnsi" w:cstheme="minorHAnsi"/>
          <w:sz w:val="16"/>
        </w:rPr>
        <w:t>, etc.” (Random House Dict. of the English Language (2d ed. 1987) p. 1621.)</w:t>
      </w:r>
    </w:p>
    <w:p w14:paraId="0ADDECF4" w14:textId="77777777" w:rsidR="00557BBE" w:rsidRPr="008360D8" w:rsidRDefault="00557BBE" w:rsidP="00557BBE">
      <w:pPr>
        <w:rPr>
          <w:rFonts w:asciiTheme="minorHAnsi" w:hAnsiTheme="minorHAnsi" w:cstheme="minorHAnsi"/>
        </w:rPr>
      </w:pPr>
    </w:p>
    <w:p w14:paraId="7ED7F759" w14:textId="77777777" w:rsidR="00557BBE" w:rsidRPr="008360D8" w:rsidRDefault="00557BBE" w:rsidP="00557BBE">
      <w:pPr>
        <w:pStyle w:val="Heading4"/>
        <w:rPr>
          <w:rFonts w:asciiTheme="minorHAnsi" w:hAnsiTheme="minorHAnsi" w:cstheme="minorHAnsi"/>
        </w:rPr>
      </w:pPr>
      <w:r w:rsidRPr="008360D8">
        <w:rPr>
          <w:rFonts w:asciiTheme="minorHAnsi" w:hAnsiTheme="minorHAnsi" w:cstheme="minorHAnsi"/>
        </w:rPr>
        <w:lastRenderedPageBreak/>
        <w:t>2 impacts:</w:t>
      </w:r>
    </w:p>
    <w:p w14:paraId="0DABB9E5" w14:textId="77777777" w:rsidR="00355059" w:rsidRPr="008360D8" w:rsidRDefault="00557BBE" w:rsidP="00355059">
      <w:pPr>
        <w:pStyle w:val="Heading4"/>
        <w:rPr>
          <w:rFonts w:asciiTheme="minorHAnsi" w:hAnsiTheme="minorHAnsi" w:cstheme="minorHAnsi"/>
        </w:rPr>
      </w:pPr>
      <w:r w:rsidRPr="008360D8">
        <w:rPr>
          <w:rFonts w:asciiTheme="minorHAnsi" w:hAnsiTheme="minorHAnsi" w:cstheme="minorHAnsi"/>
        </w:rPr>
        <w:t xml:space="preserve">1. </w:t>
      </w:r>
      <w:r w:rsidR="00355059" w:rsidRPr="008360D8">
        <w:rPr>
          <w:rFonts w:asciiTheme="minorHAnsi" w:hAnsiTheme="minorHAnsi" w:cstheme="minorHAnsi"/>
        </w:rPr>
        <w:t>Predictable limits</w:t>
      </w:r>
      <w:r w:rsidRPr="008360D8">
        <w:rPr>
          <w:rFonts w:asciiTheme="minorHAnsi" w:hAnsiTheme="minorHAnsi" w:cstheme="minorHAnsi"/>
        </w:rPr>
        <w:t xml:space="preserve"> – </w:t>
      </w:r>
      <w:r w:rsidR="00355059" w:rsidRPr="008360D8">
        <w:rPr>
          <w:rFonts w:asciiTheme="minorHAnsi" w:hAnsiTheme="minorHAnsi" w:cstheme="minorHAnsi"/>
        </w:rPr>
        <w:t xml:space="preserve">a </w:t>
      </w:r>
      <w:r w:rsidR="00355059" w:rsidRPr="008360D8">
        <w:rPr>
          <w:rFonts w:asciiTheme="minorHAnsi" w:hAnsiTheme="minorHAnsi" w:cstheme="minorHAnsi"/>
          <w:u w:val="single"/>
        </w:rPr>
        <w:t>bounded topic</w:t>
      </w:r>
      <w:r w:rsidR="00355059" w:rsidRPr="008360D8">
        <w:rPr>
          <w:rFonts w:asciiTheme="minorHAnsi" w:hAnsiTheme="minorHAnsi" w:cstheme="minorHAnsi"/>
        </w:rPr>
        <w:t xml:space="preserve"> serves as a </w:t>
      </w:r>
      <w:r w:rsidR="00355059" w:rsidRPr="008360D8">
        <w:rPr>
          <w:rFonts w:asciiTheme="minorHAnsi" w:hAnsiTheme="minorHAnsi" w:cstheme="minorHAnsi"/>
          <w:u w:val="single"/>
        </w:rPr>
        <w:t>predictable stasis point</w:t>
      </w:r>
      <w:r w:rsidR="00355059" w:rsidRPr="008360D8">
        <w:rPr>
          <w:rFonts w:asciiTheme="minorHAnsi" w:hAnsiTheme="minorHAnsi" w:cstheme="minorHAnsi"/>
        </w:rPr>
        <w:t xml:space="preserve"> for debate absent </w:t>
      </w:r>
      <w:r w:rsidR="00355059" w:rsidRPr="008360D8">
        <w:rPr>
          <w:rFonts w:asciiTheme="minorHAnsi" w:hAnsiTheme="minorHAnsi" w:cstheme="minorHAnsi"/>
          <w:u w:val="single"/>
        </w:rPr>
        <w:t>defined limits</w:t>
      </w:r>
      <w:r w:rsidR="00355059" w:rsidRPr="008360D8">
        <w:rPr>
          <w:rFonts w:asciiTheme="minorHAnsi" w:hAnsiTheme="minorHAnsi" w:cstheme="minorHAnsi"/>
        </w:rPr>
        <w:t xml:space="preserve">, debate’s competitive incentives create a </w:t>
      </w:r>
      <w:r w:rsidR="00355059" w:rsidRPr="008360D8">
        <w:rPr>
          <w:rFonts w:asciiTheme="minorHAnsi" w:hAnsiTheme="minorHAnsi" w:cstheme="minorHAnsi"/>
          <w:u w:val="single"/>
        </w:rPr>
        <w:t>race to the margins</w:t>
      </w:r>
      <w:r w:rsidR="00355059" w:rsidRPr="008360D8">
        <w:rPr>
          <w:rFonts w:asciiTheme="minorHAnsi" w:hAnsiTheme="minorHAnsi" w:cstheme="minorHAnsi"/>
        </w:rPr>
        <w:t xml:space="preserve"> that </w:t>
      </w:r>
      <w:r w:rsidR="00355059" w:rsidRPr="008360D8">
        <w:rPr>
          <w:rFonts w:asciiTheme="minorHAnsi" w:hAnsiTheme="minorHAnsi" w:cstheme="minorHAnsi"/>
          <w:u w:val="single"/>
        </w:rPr>
        <w:t>distorts topic research</w:t>
      </w:r>
      <w:r w:rsidR="00355059" w:rsidRPr="008360D8">
        <w:rPr>
          <w:rFonts w:asciiTheme="minorHAnsi" w:hAnsiTheme="minorHAnsi" w:cstheme="minorHAnsi"/>
        </w:rPr>
        <w:t xml:space="preserve"> </w:t>
      </w:r>
    </w:p>
    <w:p w14:paraId="40EDACC5" w14:textId="77777777" w:rsidR="00557BBE" w:rsidRPr="008360D8" w:rsidRDefault="00557BBE" w:rsidP="00355059">
      <w:pPr>
        <w:pStyle w:val="Heading4"/>
        <w:rPr>
          <w:rFonts w:asciiTheme="minorHAnsi" w:hAnsiTheme="minorHAnsi" w:cstheme="minorHAnsi"/>
        </w:rPr>
      </w:pPr>
      <w:r w:rsidRPr="008360D8">
        <w:rPr>
          <w:rFonts w:asciiTheme="minorHAnsi" w:hAnsiTheme="minorHAnsi" w:cstheme="minorHAnsi"/>
        </w:rPr>
        <w:t xml:space="preserve">2. Topic Education – Turns the Case: Nuanced distinctions between aff and neg policy k2 learning: whatever theory they talk about can be particularized to a specific affirmative, the 2AC will argue for theory v theory debates BUT that is less educational because it doesn’t examine the intricacies of how theories shape specific policy --- </w:t>
      </w:r>
      <w:r w:rsidRPr="008360D8">
        <w:rPr>
          <w:rFonts w:asciiTheme="minorHAnsi" w:hAnsiTheme="minorHAnsi" w:cstheme="minorHAnsi"/>
          <w:u w:val="single"/>
        </w:rPr>
        <w:t>the neg interp sustains better theory education from policy-based contextualization</w:t>
      </w:r>
      <w:r w:rsidRPr="008360D8">
        <w:rPr>
          <w:rFonts w:asciiTheme="minorHAnsi" w:hAnsiTheme="minorHAnsi" w:cstheme="minorHAnsi"/>
        </w:rPr>
        <w:t xml:space="preserve"> </w:t>
      </w:r>
    </w:p>
    <w:p w14:paraId="6B77325F" w14:textId="7343794C" w:rsidR="006A4D72" w:rsidRPr="008360D8" w:rsidRDefault="006A4D72" w:rsidP="006A4D72">
      <w:pPr>
        <w:pStyle w:val="Heading2"/>
        <w:rPr>
          <w:rFonts w:asciiTheme="minorHAnsi" w:hAnsiTheme="minorHAnsi" w:cstheme="minorHAnsi"/>
        </w:rPr>
      </w:pPr>
      <w:r w:rsidRPr="008360D8">
        <w:rPr>
          <w:rFonts w:asciiTheme="minorHAnsi" w:hAnsiTheme="minorHAnsi" w:cstheme="minorHAnsi"/>
        </w:rPr>
        <w:lastRenderedPageBreak/>
        <w:t>Neg Block</w:t>
      </w:r>
    </w:p>
    <w:p w14:paraId="02AA9EBD" w14:textId="551560FD" w:rsidR="004E6372" w:rsidRPr="008360D8" w:rsidRDefault="004E6372" w:rsidP="006A4D72">
      <w:pPr>
        <w:pStyle w:val="Heading3"/>
        <w:rPr>
          <w:rFonts w:asciiTheme="minorHAnsi" w:hAnsiTheme="minorHAnsi" w:cstheme="minorHAnsi"/>
        </w:rPr>
      </w:pPr>
      <w:r w:rsidRPr="008360D8">
        <w:rPr>
          <w:rFonts w:asciiTheme="minorHAnsi" w:hAnsiTheme="minorHAnsi" w:cstheme="minorHAnsi"/>
        </w:rPr>
        <w:lastRenderedPageBreak/>
        <w:t>Policy Education Good</w:t>
      </w:r>
    </w:p>
    <w:p w14:paraId="3ABC13DB" w14:textId="77777777" w:rsidR="004E6372" w:rsidRPr="008360D8" w:rsidRDefault="004E6372" w:rsidP="004E6372">
      <w:pPr>
        <w:pStyle w:val="Heading4"/>
        <w:rPr>
          <w:rFonts w:asciiTheme="minorHAnsi" w:hAnsiTheme="minorHAnsi" w:cstheme="minorHAnsi"/>
        </w:rPr>
      </w:pPr>
      <w:r w:rsidRPr="008360D8">
        <w:rPr>
          <w:rFonts w:asciiTheme="minorHAnsi" w:hAnsiTheme="minorHAnsi" w:cstheme="minorHAnsi"/>
        </w:rPr>
        <w:t xml:space="preserve">Debates over the </w:t>
      </w:r>
      <w:r w:rsidRPr="008360D8">
        <w:rPr>
          <w:rFonts w:asciiTheme="minorHAnsi" w:hAnsiTheme="minorHAnsi" w:cstheme="minorHAnsi"/>
          <w:u w:val="single"/>
        </w:rPr>
        <w:t xml:space="preserve">specific details </w:t>
      </w:r>
      <w:r w:rsidRPr="008360D8">
        <w:rPr>
          <w:rFonts w:asciiTheme="minorHAnsi" w:hAnsiTheme="minorHAnsi" w:cstheme="minorHAnsi"/>
        </w:rPr>
        <w:t>of the</w:t>
      </w:r>
      <w:r w:rsidRPr="008360D8">
        <w:rPr>
          <w:rFonts w:asciiTheme="minorHAnsi" w:hAnsiTheme="minorHAnsi" w:cstheme="minorHAnsi"/>
          <w:u w:val="single"/>
        </w:rPr>
        <w:t xml:space="preserve"> implementation </w:t>
      </w:r>
      <w:r w:rsidRPr="008360D8">
        <w:rPr>
          <w:rFonts w:asciiTheme="minorHAnsi" w:hAnsiTheme="minorHAnsi" w:cstheme="minorHAnsi"/>
        </w:rPr>
        <w:t xml:space="preserve">of a plan breaks cycles of </w:t>
      </w:r>
      <w:r w:rsidRPr="008360D8">
        <w:rPr>
          <w:rFonts w:asciiTheme="minorHAnsi" w:hAnsiTheme="minorHAnsi" w:cstheme="minorHAnsi"/>
          <w:u w:val="single"/>
        </w:rPr>
        <w:t>polarization</w:t>
      </w:r>
      <w:r w:rsidRPr="008360D8">
        <w:rPr>
          <w:rFonts w:asciiTheme="minorHAnsi" w:hAnsiTheme="minorHAnsi" w:cstheme="minorHAnsi"/>
        </w:rPr>
        <w:t xml:space="preserve">- debates about </w:t>
      </w:r>
      <w:r w:rsidRPr="008360D8">
        <w:rPr>
          <w:rFonts w:asciiTheme="minorHAnsi" w:hAnsiTheme="minorHAnsi" w:cstheme="minorHAnsi"/>
          <w:u w:val="single"/>
        </w:rPr>
        <w:t>value systems</w:t>
      </w:r>
      <w:r w:rsidRPr="008360D8">
        <w:rPr>
          <w:rFonts w:asciiTheme="minorHAnsi" w:hAnsiTheme="minorHAnsi" w:cstheme="minorHAnsi"/>
        </w:rPr>
        <w:t xml:space="preserve"> in the </w:t>
      </w:r>
      <w:r w:rsidRPr="008360D8">
        <w:rPr>
          <w:rFonts w:asciiTheme="minorHAnsi" w:hAnsiTheme="minorHAnsi" w:cstheme="minorHAnsi"/>
          <w:u w:val="single"/>
        </w:rPr>
        <w:t>abstract</w:t>
      </w:r>
      <w:r w:rsidRPr="008360D8">
        <w:rPr>
          <w:rFonts w:asciiTheme="minorHAnsi" w:hAnsiTheme="minorHAnsi" w:cstheme="minorHAnsi"/>
        </w:rPr>
        <w:t xml:space="preserve"> reinforce it.</w:t>
      </w:r>
    </w:p>
    <w:p w14:paraId="5C527F37" w14:textId="77777777" w:rsidR="004E6372" w:rsidRPr="008360D8" w:rsidRDefault="004E6372" w:rsidP="004E6372">
      <w:pPr>
        <w:rPr>
          <w:rFonts w:asciiTheme="minorHAnsi" w:hAnsiTheme="minorHAnsi" w:cstheme="minorHAnsi"/>
        </w:rPr>
      </w:pPr>
      <w:r w:rsidRPr="008360D8">
        <w:rPr>
          <w:rFonts w:asciiTheme="minorHAnsi" w:hAnsiTheme="minorHAnsi" w:cstheme="minorHAnsi"/>
        </w:rPr>
        <w:t xml:space="preserve">Wray </w:t>
      </w:r>
      <w:r w:rsidRPr="008360D8">
        <w:rPr>
          <w:rStyle w:val="Style13ptBold"/>
          <w:rFonts w:asciiTheme="minorHAnsi" w:hAnsiTheme="minorHAnsi" w:cstheme="minorHAnsi"/>
        </w:rPr>
        <w:t>Herbert 12</w:t>
      </w:r>
      <w:r w:rsidRPr="008360D8">
        <w:rPr>
          <w:rFonts w:asciiTheme="minorHAnsi" w:hAnsiTheme="minorHAnsi" w:cstheme="minorHAnsi"/>
        </w:rPr>
        <w:t xml:space="preserve"> {Wray Herbert is the author of the book On Second Thought: Outsmarting Your Mind's Hard-Wired Habits. He is an award-winning journalist who has been writing about psychological science for more than 25 years. He’s citing Philip Fernbach, a psychological scientist at the University of Colorado. 9/26/2012. “Extremist Politics: Debating the Nuts and Bolts.” </w:t>
      </w:r>
      <w:hyperlink r:id="rId8" w:history="1">
        <w:r w:rsidRPr="008360D8">
          <w:rPr>
            <w:rStyle w:val="Hyperlink"/>
            <w:rFonts w:asciiTheme="minorHAnsi" w:hAnsiTheme="minorHAnsi" w:cstheme="minorHAnsi"/>
          </w:rPr>
          <w:t>https://www.huffpost.com/entry/extremist-politics-debating-the-nuts-and-bolts_b_1914307</w:t>
        </w:r>
      </w:hyperlink>
      <w:r w:rsidRPr="008360D8">
        <w:rPr>
          <w:rFonts w:asciiTheme="minorHAnsi" w:hAnsiTheme="minorHAnsi" w:cstheme="minorHAnsi"/>
        </w:rPr>
        <w:t>}//JM</w:t>
      </w:r>
    </w:p>
    <w:p w14:paraId="63E745D5" w14:textId="77777777" w:rsidR="004E6372" w:rsidRPr="008360D8" w:rsidRDefault="004E6372" w:rsidP="004E6372">
      <w:pPr>
        <w:rPr>
          <w:rFonts w:asciiTheme="minorHAnsi" w:hAnsiTheme="minorHAnsi" w:cstheme="minorHAnsi"/>
        </w:rPr>
      </w:pPr>
      <w:r w:rsidRPr="008360D8">
        <w:rPr>
          <w:rFonts w:asciiTheme="minorHAnsi" w:hAnsiTheme="minorHAnsi" w:cstheme="minorHAnsi"/>
          <w:sz w:val="16"/>
        </w:rPr>
        <w:t>Starting next week and through October, President Barack Obama and Gov. Mitt Romney will face off in a series of four televised debates, designed to clarify the candidates’ positions on the most pressing public policy issues confronting the nation today. In place of the ideals and elegant rhetoric of the campaign trail, the leaders of the two major parties will have an opportunity to describe the nitty-gritty of governing: how they will deal with complex matters like affordable health care, foreign policy in the Middle East, job creation, equitable taxation, and more</w:t>
      </w:r>
      <w:r w:rsidRPr="008360D8">
        <w:rPr>
          <w:rFonts w:asciiTheme="minorHAnsi" w:hAnsiTheme="minorHAnsi" w:cstheme="minorHAnsi"/>
        </w:rPr>
        <w:t>.</w:t>
      </w:r>
    </w:p>
    <w:p w14:paraId="3A6EE8F3"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sz w:val="16"/>
        </w:rPr>
        <w:t xml:space="preserve">But </w:t>
      </w:r>
      <w:r w:rsidRPr="008360D8">
        <w:rPr>
          <w:rFonts w:asciiTheme="minorHAnsi" w:hAnsiTheme="minorHAnsi" w:cstheme="minorHAnsi"/>
          <w:u w:val="single"/>
        </w:rPr>
        <w:t xml:space="preserve">the unfortunate reality is that </w:t>
      </w:r>
      <w:r w:rsidRPr="008360D8">
        <w:rPr>
          <w:rFonts w:asciiTheme="minorHAnsi" w:hAnsiTheme="minorHAnsi" w:cstheme="minorHAnsi"/>
          <w:highlight w:val="green"/>
          <w:u w:val="single"/>
        </w:rPr>
        <w:t>Americans</w:t>
      </w:r>
      <w:r w:rsidRPr="008360D8">
        <w:rPr>
          <w:rFonts w:asciiTheme="minorHAnsi" w:hAnsiTheme="minorHAnsi" w:cstheme="minorHAnsi"/>
          <w:u w:val="single"/>
        </w:rPr>
        <w:t xml:space="preserve"> won’t get much in the way of detail and explanation</w:t>
      </w:r>
      <w:r w:rsidRPr="008360D8">
        <w:rPr>
          <w:rFonts w:asciiTheme="minorHAnsi" w:hAnsiTheme="minorHAnsi" w:cstheme="minorHAnsi"/>
          <w:sz w:val="16"/>
        </w:rPr>
        <w:t xml:space="preserve">. If history is any guide, the </w:t>
      </w:r>
      <w:r w:rsidRPr="008360D8">
        <w:rPr>
          <w:rFonts w:asciiTheme="minorHAnsi" w:hAnsiTheme="minorHAnsi" w:cstheme="minorHAnsi"/>
          <w:u w:val="single"/>
        </w:rPr>
        <w:t xml:space="preserve">debate moderators will </w:t>
      </w:r>
      <w:r w:rsidRPr="008360D8">
        <w:rPr>
          <w:rFonts w:asciiTheme="minorHAnsi" w:hAnsiTheme="minorHAnsi" w:cstheme="minorHAnsi"/>
          <w:bCs/>
          <w:u w:val="single"/>
        </w:rPr>
        <w:t>not press very hard for nuts and bolts, instead</w:t>
      </w:r>
      <w:r w:rsidRPr="008360D8">
        <w:rPr>
          <w:rFonts w:asciiTheme="minorHAnsi" w:hAnsiTheme="minorHAnsi" w:cstheme="minorHAnsi"/>
          <w:sz w:val="16"/>
        </w:rPr>
        <w:t xml:space="preserve"> allowing the candidates to evade and attack and </w:t>
      </w:r>
      <w:r w:rsidRPr="008360D8">
        <w:rPr>
          <w:rFonts w:asciiTheme="minorHAnsi" w:hAnsiTheme="minorHAnsi" w:cstheme="minorHAnsi"/>
          <w:bCs/>
          <w:u w:val="single"/>
        </w:rPr>
        <w:t>talk in unhelpful generalities</w:t>
      </w:r>
      <w:r w:rsidRPr="008360D8">
        <w:rPr>
          <w:rFonts w:asciiTheme="minorHAnsi" w:hAnsiTheme="minorHAnsi" w:cstheme="minorHAnsi"/>
          <w:u w:val="single"/>
        </w:rPr>
        <w:t xml:space="preserve">. They will </w:t>
      </w:r>
      <w:r w:rsidRPr="008360D8">
        <w:rPr>
          <w:rFonts w:asciiTheme="minorHAnsi" w:hAnsiTheme="minorHAnsi" w:cstheme="minorHAnsi"/>
          <w:highlight w:val="green"/>
          <w:u w:val="single"/>
        </w:rPr>
        <w:t xml:space="preserve">preach in </w:t>
      </w:r>
      <w:r w:rsidRPr="008360D8">
        <w:rPr>
          <w:rFonts w:asciiTheme="minorHAnsi" w:hAnsiTheme="minorHAnsi" w:cstheme="minorHAnsi"/>
          <w:bCs/>
          <w:highlight w:val="green"/>
          <w:u w:val="single"/>
        </w:rPr>
        <w:t>pre-tested catch phrases</w:t>
      </w:r>
      <w:r w:rsidRPr="008360D8">
        <w:rPr>
          <w:rFonts w:asciiTheme="minorHAnsi" w:hAnsiTheme="minorHAnsi" w:cstheme="minorHAnsi"/>
          <w:highlight w:val="green"/>
          <w:u w:val="single"/>
        </w:rPr>
        <w:t xml:space="preserve"> to the </w:t>
      </w:r>
      <w:r w:rsidRPr="008360D8">
        <w:rPr>
          <w:rFonts w:asciiTheme="minorHAnsi" w:hAnsiTheme="minorHAnsi" w:cstheme="minorHAnsi"/>
          <w:bCs/>
          <w:highlight w:val="green"/>
          <w:u w:val="single"/>
        </w:rPr>
        <w:t>already converted</w:t>
      </w:r>
      <w:r w:rsidRPr="008360D8">
        <w:rPr>
          <w:rFonts w:asciiTheme="minorHAnsi" w:hAnsiTheme="minorHAnsi" w:cstheme="minorHAnsi"/>
          <w:highlight w:val="green"/>
          <w:u w:val="single"/>
        </w:rPr>
        <w:t xml:space="preserve"> rather than</w:t>
      </w:r>
      <w:r w:rsidRPr="008360D8">
        <w:rPr>
          <w:rFonts w:asciiTheme="minorHAnsi" w:hAnsiTheme="minorHAnsi" w:cstheme="minorHAnsi"/>
          <w:u w:val="single"/>
        </w:rPr>
        <w:t xml:space="preserve"> really </w:t>
      </w:r>
      <w:r w:rsidRPr="008360D8">
        <w:rPr>
          <w:rFonts w:asciiTheme="minorHAnsi" w:hAnsiTheme="minorHAnsi" w:cstheme="minorHAnsi"/>
          <w:highlight w:val="green"/>
          <w:u w:val="single"/>
        </w:rPr>
        <w:t>explaining</w:t>
      </w:r>
      <w:r w:rsidRPr="008360D8">
        <w:rPr>
          <w:rFonts w:asciiTheme="minorHAnsi" w:hAnsiTheme="minorHAnsi" w:cstheme="minorHAnsi"/>
          <w:u w:val="single"/>
        </w:rPr>
        <w:t xml:space="preserve"> the difficult day-to-day realities of decision making </w:t>
      </w:r>
      <w:r w:rsidRPr="008360D8">
        <w:rPr>
          <w:rFonts w:asciiTheme="minorHAnsi" w:hAnsiTheme="minorHAnsi" w:cstheme="minorHAnsi"/>
          <w:sz w:val="16"/>
        </w:rPr>
        <w:t>in a democracy.</w:t>
      </w:r>
    </w:p>
    <w:p w14:paraId="4BEB93AF"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sz w:val="16"/>
        </w:rPr>
        <w:t xml:space="preserve">Cynics will say that it doesn’t matter, that voters’ minds are made up anyway. But if national debates aren’t the venue for challenging citizens’ thinking, then what is? </w:t>
      </w:r>
      <w:r w:rsidRPr="008360D8">
        <w:rPr>
          <w:rFonts w:asciiTheme="minorHAnsi" w:hAnsiTheme="minorHAnsi" w:cstheme="minorHAnsi"/>
          <w:u w:val="single"/>
        </w:rPr>
        <w:t xml:space="preserve">Voters need to understand </w:t>
      </w:r>
      <w:r w:rsidRPr="008360D8">
        <w:rPr>
          <w:rFonts w:asciiTheme="minorHAnsi" w:hAnsiTheme="minorHAnsi" w:cstheme="minorHAnsi"/>
          <w:highlight w:val="green"/>
          <w:u w:val="single"/>
        </w:rPr>
        <w:t xml:space="preserve">the </w:t>
      </w:r>
      <w:r w:rsidRPr="008360D8">
        <w:rPr>
          <w:rFonts w:asciiTheme="minorHAnsi" w:hAnsiTheme="minorHAnsi" w:cstheme="minorHAnsi"/>
          <w:bCs/>
          <w:highlight w:val="green"/>
          <w:u w:val="single"/>
        </w:rPr>
        <w:t>prosaic details</w:t>
      </w:r>
      <w:r w:rsidRPr="008360D8">
        <w:rPr>
          <w:rFonts w:asciiTheme="minorHAnsi" w:hAnsiTheme="minorHAnsi" w:cstheme="minorHAnsi"/>
          <w:highlight w:val="green"/>
          <w:u w:val="single"/>
        </w:rPr>
        <w:t xml:space="preserve"> of complex policies</w:t>
      </w:r>
      <w:r w:rsidRPr="008360D8">
        <w:rPr>
          <w:rFonts w:asciiTheme="minorHAnsi" w:hAnsiTheme="minorHAnsi" w:cstheme="minorHAnsi"/>
          <w:u w:val="single"/>
        </w:rPr>
        <w:t xml:space="preserve">. Most have </w:t>
      </w:r>
      <w:r w:rsidRPr="008360D8">
        <w:rPr>
          <w:rFonts w:asciiTheme="minorHAnsi" w:hAnsiTheme="minorHAnsi" w:cstheme="minorHAnsi"/>
          <w:bCs/>
          <w:u w:val="single"/>
        </w:rPr>
        <w:t>staked out positions</w:t>
      </w:r>
      <w:r w:rsidRPr="008360D8">
        <w:rPr>
          <w:rFonts w:asciiTheme="minorHAnsi" w:hAnsiTheme="minorHAnsi" w:cstheme="minorHAnsi"/>
          <w:u w:val="single"/>
        </w:rPr>
        <w:t xml:space="preserve"> on these issues, but they are not often </w:t>
      </w:r>
      <w:r w:rsidRPr="008360D8">
        <w:rPr>
          <w:rFonts w:asciiTheme="minorHAnsi" w:hAnsiTheme="minorHAnsi" w:cstheme="minorHAnsi"/>
          <w:bCs/>
          <w:u w:val="single"/>
        </w:rPr>
        <w:t>reasoned positions</w:t>
      </w:r>
      <w:r w:rsidRPr="008360D8">
        <w:rPr>
          <w:rFonts w:asciiTheme="minorHAnsi" w:hAnsiTheme="minorHAnsi" w:cstheme="minorHAnsi"/>
          <w:u w:val="single"/>
        </w:rPr>
        <w:t xml:space="preserve">, which take </w:t>
      </w:r>
      <w:r w:rsidRPr="008360D8">
        <w:rPr>
          <w:rFonts w:asciiTheme="minorHAnsi" w:hAnsiTheme="minorHAnsi" w:cstheme="minorHAnsi"/>
          <w:bCs/>
          <w:u w:val="single"/>
        </w:rPr>
        <w:t>hard intellectual work</w:t>
      </w:r>
      <w:r w:rsidRPr="008360D8">
        <w:rPr>
          <w:rFonts w:asciiTheme="minorHAnsi" w:hAnsiTheme="minorHAnsi" w:cstheme="minorHAnsi"/>
          <w:u w:val="single"/>
        </w:rPr>
        <w:t>.</w:t>
      </w:r>
      <w:r w:rsidRPr="008360D8">
        <w:rPr>
          <w:rFonts w:asciiTheme="minorHAnsi" w:hAnsiTheme="minorHAnsi" w:cstheme="minorHAnsi"/>
          <w:sz w:val="16"/>
        </w:rPr>
        <w:t xml:space="preserve"> Most citizens opt instead for simplistic explanations, assuming wrongly that they comprehend the nuances of issues.</w:t>
      </w:r>
    </w:p>
    <w:p w14:paraId="278D7F83"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u w:val="single"/>
        </w:rPr>
        <w:t xml:space="preserve">Psychological scientists have a name for this easy, automatic, simplistic thinking: </w:t>
      </w:r>
      <w:r w:rsidRPr="008360D8">
        <w:rPr>
          <w:rFonts w:asciiTheme="minorHAnsi" w:hAnsiTheme="minorHAnsi" w:cstheme="minorHAnsi"/>
          <w:bCs/>
          <w:u w:val="single"/>
        </w:rPr>
        <w:t>the illusion of explanatory depth</w:t>
      </w:r>
      <w:r w:rsidRPr="008360D8">
        <w:rPr>
          <w:rFonts w:asciiTheme="minorHAnsi" w:hAnsiTheme="minorHAnsi" w:cstheme="minorHAnsi"/>
          <w:u w:val="single"/>
        </w:rPr>
        <w:t xml:space="preserve">. </w:t>
      </w:r>
      <w:r w:rsidRPr="008360D8">
        <w:rPr>
          <w:rFonts w:asciiTheme="minorHAnsi" w:hAnsiTheme="minorHAnsi" w:cstheme="minorHAnsi"/>
          <w:highlight w:val="green"/>
          <w:u w:val="single"/>
        </w:rPr>
        <w:t xml:space="preserve">We strongly believe that we understand </w:t>
      </w:r>
      <w:r w:rsidRPr="008360D8">
        <w:rPr>
          <w:rFonts w:asciiTheme="minorHAnsi" w:hAnsiTheme="minorHAnsi" w:cstheme="minorHAnsi"/>
          <w:bCs/>
          <w:highlight w:val="green"/>
          <w:u w:val="single"/>
        </w:rPr>
        <w:t>complex matters</w:t>
      </w:r>
      <w:r w:rsidRPr="008360D8">
        <w:rPr>
          <w:rFonts w:asciiTheme="minorHAnsi" w:hAnsiTheme="minorHAnsi" w:cstheme="minorHAnsi"/>
          <w:highlight w:val="green"/>
          <w:u w:val="single"/>
        </w:rPr>
        <w:t>, when</w:t>
      </w:r>
      <w:r w:rsidRPr="008360D8">
        <w:rPr>
          <w:rFonts w:asciiTheme="minorHAnsi" w:hAnsiTheme="minorHAnsi" w:cstheme="minorHAnsi"/>
          <w:u w:val="single"/>
        </w:rPr>
        <w:t xml:space="preserve"> in fact </w:t>
      </w:r>
      <w:r w:rsidRPr="008360D8">
        <w:rPr>
          <w:rFonts w:asciiTheme="minorHAnsi" w:hAnsiTheme="minorHAnsi" w:cstheme="minorHAnsi"/>
          <w:bCs/>
          <w:highlight w:val="green"/>
          <w:u w:val="single"/>
        </w:rPr>
        <w:t>we are clueless</w:t>
      </w:r>
      <w:r w:rsidRPr="008360D8">
        <w:rPr>
          <w:rFonts w:asciiTheme="minorHAnsi" w:hAnsiTheme="minorHAnsi" w:cstheme="minorHAnsi"/>
          <w:sz w:val="16"/>
        </w:rPr>
        <w:t>, and these false and extreme beliefs shape our preferences, judgments, and actions — including our votes.</w:t>
      </w:r>
    </w:p>
    <w:p w14:paraId="7A617D62" w14:textId="77777777" w:rsidR="004E6372" w:rsidRPr="008360D8" w:rsidRDefault="004E6372" w:rsidP="004E6372">
      <w:pPr>
        <w:rPr>
          <w:rFonts w:asciiTheme="minorHAnsi" w:hAnsiTheme="minorHAnsi" w:cstheme="minorHAnsi"/>
          <w:u w:val="single"/>
        </w:rPr>
      </w:pPr>
      <w:r w:rsidRPr="008360D8">
        <w:rPr>
          <w:rFonts w:asciiTheme="minorHAnsi" w:hAnsiTheme="minorHAnsi" w:cstheme="minorHAnsi"/>
          <w:u w:val="single"/>
        </w:rPr>
        <w:t xml:space="preserve">Is it possible </w:t>
      </w:r>
      <w:r w:rsidRPr="008360D8">
        <w:rPr>
          <w:rFonts w:asciiTheme="minorHAnsi" w:hAnsiTheme="minorHAnsi" w:cstheme="minorHAnsi"/>
          <w:highlight w:val="green"/>
          <w:u w:val="single"/>
        </w:rPr>
        <w:t>to shake</w:t>
      </w:r>
      <w:r w:rsidRPr="008360D8">
        <w:rPr>
          <w:rFonts w:asciiTheme="minorHAnsi" w:hAnsiTheme="minorHAnsi" w:cstheme="minorHAnsi"/>
          <w:u w:val="single"/>
        </w:rPr>
        <w:t xml:space="preserve"> such </w:t>
      </w:r>
      <w:r w:rsidRPr="008360D8">
        <w:rPr>
          <w:rFonts w:asciiTheme="minorHAnsi" w:hAnsiTheme="minorHAnsi" w:cstheme="minorHAnsi"/>
          <w:highlight w:val="green"/>
          <w:u w:val="single"/>
        </w:rPr>
        <w:t>deep-rooted convictions</w:t>
      </w:r>
      <w:r w:rsidRPr="008360D8">
        <w:rPr>
          <w:rFonts w:asciiTheme="minorHAnsi" w:hAnsiTheme="minorHAnsi" w:cstheme="minorHAnsi"/>
          <w:u w:val="single"/>
        </w:rPr>
        <w:t>?</w:t>
      </w:r>
      <w:r w:rsidRPr="008360D8">
        <w:rPr>
          <w:rFonts w:asciiTheme="minorHAnsi" w:hAnsiTheme="minorHAnsi" w:cstheme="minorHAnsi"/>
          <w:sz w:val="16"/>
        </w:rPr>
        <w:t xml:space="preserve"> That’s the question that Philip Fernbach, </w:t>
      </w:r>
      <w:r w:rsidRPr="008360D8">
        <w:rPr>
          <w:rStyle w:val="StyleUnderline"/>
          <w:rFonts w:asciiTheme="minorHAnsi" w:hAnsiTheme="minorHAnsi" w:cstheme="minorHAnsi"/>
          <w:bCs/>
        </w:rPr>
        <w:t>a psychological scientist at the University of Colorado’s Leeds School of Business,</w:t>
      </w:r>
      <w:r w:rsidRPr="008360D8">
        <w:rPr>
          <w:rFonts w:asciiTheme="minorHAnsi" w:hAnsiTheme="minorHAnsi" w:cstheme="minorHAnsi"/>
          <w:sz w:val="16"/>
        </w:rPr>
        <w:t xml:space="preserve"> wanted to explore. Fernbach and his colleagues wondered if </w:t>
      </w:r>
      <w:r w:rsidRPr="008360D8">
        <w:rPr>
          <w:rFonts w:asciiTheme="minorHAnsi" w:hAnsiTheme="minorHAnsi" w:cstheme="minorHAnsi"/>
          <w:highlight w:val="green"/>
          <w:u w:val="single"/>
        </w:rPr>
        <w:t xml:space="preserve">forcing people to </w:t>
      </w:r>
      <w:r w:rsidRPr="008360D8">
        <w:rPr>
          <w:rFonts w:asciiTheme="minorHAnsi" w:hAnsiTheme="minorHAnsi" w:cstheme="minorHAnsi"/>
          <w:bCs/>
          <w:highlight w:val="green"/>
          <w:u w:val="single"/>
        </w:rPr>
        <w:t>explain complex policies in detail</w:t>
      </w:r>
      <w:r w:rsidRPr="008360D8">
        <w:rPr>
          <w:rFonts w:asciiTheme="minorHAnsi" w:hAnsiTheme="minorHAnsi" w:cstheme="minorHAnsi"/>
          <w:u w:val="single"/>
        </w:rPr>
        <w:t xml:space="preserve"> — </w:t>
      </w:r>
      <w:r w:rsidRPr="008360D8">
        <w:rPr>
          <w:rFonts w:asciiTheme="minorHAnsi" w:hAnsiTheme="minorHAnsi" w:cstheme="minorHAnsi"/>
          <w:bCs/>
          <w:u w:val="single"/>
        </w:rPr>
        <w:t>not cheerleading</w:t>
      </w:r>
      <w:r w:rsidRPr="008360D8">
        <w:rPr>
          <w:rFonts w:asciiTheme="minorHAnsi" w:hAnsiTheme="minorHAnsi" w:cstheme="minorHAnsi"/>
          <w:u w:val="single"/>
        </w:rPr>
        <w:t xml:space="preserve"> for a position but really </w:t>
      </w:r>
      <w:r w:rsidRPr="008360D8">
        <w:rPr>
          <w:rFonts w:asciiTheme="minorHAnsi" w:hAnsiTheme="minorHAnsi" w:cstheme="minorHAnsi"/>
          <w:highlight w:val="green"/>
          <w:u w:val="single"/>
        </w:rPr>
        <w:t>considering the mechanics of implementation</w:t>
      </w:r>
      <w:r w:rsidRPr="008360D8">
        <w:rPr>
          <w:rFonts w:asciiTheme="minorHAnsi" w:hAnsiTheme="minorHAnsi" w:cstheme="minorHAnsi"/>
          <w:u w:val="single"/>
        </w:rPr>
        <w:t xml:space="preserve"> — might </w:t>
      </w:r>
      <w:r w:rsidRPr="008360D8">
        <w:rPr>
          <w:rFonts w:asciiTheme="minorHAnsi" w:hAnsiTheme="minorHAnsi" w:cstheme="minorHAnsi"/>
          <w:highlight w:val="green"/>
          <w:u w:val="single"/>
        </w:rPr>
        <w:t>force them to confront their ignorance</w:t>
      </w:r>
      <w:r w:rsidRPr="008360D8">
        <w:rPr>
          <w:rFonts w:asciiTheme="minorHAnsi" w:hAnsiTheme="minorHAnsi" w:cstheme="minorHAnsi"/>
          <w:u w:val="single"/>
        </w:rPr>
        <w:t xml:space="preserve"> and</w:t>
      </w:r>
      <w:r w:rsidRPr="008360D8">
        <w:rPr>
          <w:rFonts w:asciiTheme="minorHAnsi" w:hAnsiTheme="minorHAnsi" w:cstheme="minorHAnsi"/>
          <w:sz w:val="16"/>
        </w:rPr>
        <w:t xml:space="preserve"> thus </w:t>
      </w:r>
      <w:r w:rsidRPr="008360D8">
        <w:rPr>
          <w:rFonts w:asciiTheme="minorHAnsi" w:hAnsiTheme="minorHAnsi" w:cstheme="minorHAnsi"/>
          <w:u w:val="single"/>
        </w:rPr>
        <w:t>weaken their extremist stands on issues. They ran a series of lab experiments to test this idea.</w:t>
      </w:r>
    </w:p>
    <w:p w14:paraId="09140CAB"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sz w:val="16"/>
        </w:rPr>
        <w:t>They started by recruiting a group of volunteers in their 30s — Democrats, Republicans, and Independents — and asking them to state their positions on a variety of issues, from a national flat tax to a cap-and-trade system for carbon emissions. They indicated how strongly the felt about each issue and also rated their own understanding of the issues. Then the volunteers were instructed to write elaborate explanations of two issues. If the issue was cap and trade, for example, they would first explain precisely what cap and trade means, how it is implemented, whom it benefits and whom it could hurt, the sources of carbon emissions, and so forth. They were not asked for value judgments about the policy or about the environment or business, but only for a highly detailed description of the mechanics of the policy in action.</w:t>
      </w:r>
    </w:p>
    <w:p w14:paraId="6136BD88"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sz w:val="16"/>
        </w:rPr>
        <w:t xml:space="preserve">Let’s be honest: </w:t>
      </w:r>
      <w:r w:rsidRPr="008360D8">
        <w:rPr>
          <w:rFonts w:asciiTheme="minorHAnsi" w:hAnsiTheme="minorHAnsi" w:cstheme="minorHAnsi"/>
          <w:u w:val="single"/>
        </w:rPr>
        <w:t>Most of us never do this</w:t>
      </w:r>
      <w:r w:rsidRPr="008360D8">
        <w:rPr>
          <w:rFonts w:asciiTheme="minorHAnsi" w:hAnsiTheme="minorHAnsi" w:cstheme="minorHAnsi"/>
          <w:sz w:val="16"/>
        </w:rPr>
        <w:t xml:space="preserve">. Fernbach’s </w:t>
      </w:r>
      <w:r w:rsidRPr="008360D8">
        <w:rPr>
          <w:rFonts w:asciiTheme="minorHAnsi" w:hAnsiTheme="minorHAnsi" w:cstheme="minorHAnsi"/>
          <w:u w:val="single"/>
        </w:rPr>
        <w:t>idea was that such an exercise would force many to realize just how little they really know</w:t>
      </w:r>
      <w:r w:rsidRPr="008360D8">
        <w:rPr>
          <w:rFonts w:asciiTheme="minorHAnsi" w:hAnsiTheme="minorHAnsi" w:cstheme="minorHAnsi"/>
          <w:sz w:val="16"/>
        </w:rPr>
        <w:t xml:space="preserve"> about cap and trade, and confronted with their own ignorance, they would dampen their own enthusiasm. </w:t>
      </w:r>
      <w:r w:rsidRPr="008360D8">
        <w:rPr>
          <w:rFonts w:asciiTheme="minorHAnsi" w:hAnsiTheme="minorHAnsi" w:cstheme="minorHAnsi"/>
          <w:u w:val="single"/>
        </w:rPr>
        <w:t>They would</w:t>
      </w:r>
      <w:r w:rsidRPr="008360D8">
        <w:rPr>
          <w:rFonts w:asciiTheme="minorHAnsi" w:hAnsiTheme="minorHAnsi" w:cstheme="minorHAnsi"/>
          <w:sz w:val="16"/>
        </w:rPr>
        <w:t xml:space="preserve"> </w:t>
      </w:r>
      <w:r w:rsidRPr="008360D8">
        <w:rPr>
          <w:rFonts w:asciiTheme="minorHAnsi" w:hAnsiTheme="minorHAnsi" w:cstheme="minorHAnsi"/>
          <w:u w:val="single"/>
        </w:rPr>
        <w:t xml:space="preserve">be </w:t>
      </w:r>
      <w:r w:rsidRPr="008360D8">
        <w:rPr>
          <w:rFonts w:asciiTheme="minorHAnsi" w:hAnsiTheme="minorHAnsi" w:cstheme="minorHAnsi"/>
          <w:bCs/>
          <w:u w:val="single"/>
        </w:rPr>
        <w:t>humbled</w:t>
      </w:r>
      <w:r w:rsidRPr="008360D8">
        <w:rPr>
          <w:rFonts w:asciiTheme="minorHAnsi" w:hAnsiTheme="minorHAnsi" w:cstheme="minorHAnsi"/>
          <w:u w:val="single"/>
        </w:rPr>
        <w:t xml:space="preserve"> and as a result </w:t>
      </w:r>
      <w:r w:rsidRPr="008360D8">
        <w:rPr>
          <w:rFonts w:asciiTheme="minorHAnsi" w:hAnsiTheme="minorHAnsi" w:cstheme="minorHAnsi"/>
          <w:bCs/>
          <w:u w:val="single"/>
        </w:rPr>
        <w:t>take less extreme positions</w:t>
      </w:r>
      <w:r w:rsidRPr="008360D8">
        <w:rPr>
          <w:rFonts w:asciiTheme="minorHAnsi" w:hAnsiTheme="minorHAnsi" w:cstheme="minorHAnsi"/>
          <w:sz w:val="16"/>
        </w:rPr>
        <w:t xml:space="preserve">. And that’s just what happened. </w:t>
      </w:r>
      <w:r w:rsidRPr="008360D8">
        <w:rPr>
          <w:rFonts w:asciiTheme="minorHAnsi" w:hAnsiTheme="minorHAnsi" w:cstheme="minorHAnsi"/>
          <w:u w:val="single"/>
        </w:rPr>
        <w:t>Trying</w:t>
      </w:r>
      <w:r w:rsidRPr="008360D8">
        <w:rPr>
          <w:rFonts w:asciiTheme="minorHAnsi" w:hAnsiTheme="minorHAnsi" w:cstheme="minorHAnsi"/>
          <w:sz w:val="16"/>
        </w:rPr>
        <w:t xml:space="preserve"> — and failing — </w:t>
      </w:r>
      <w:r w:rsidRPr="008360D8">
        <w:rPr>
          <w:rFonts w:asciiTheme="minorHAnsi" w:hAnsiTheme="minorHAnsi" w:cstheme="minorHAnsi"/>
          <w:u w:val="single"/>
        </w:rPr>
        <w:t>to explain complex policies undermined the extremists’ illusions about being well-informed</w:t>
      </w:r>
      <w:r w:rsidRPr="008360D8">
        <w:rPr>
          <w:rFonts w:asciiTheme="minorHAnsi" w:hAnsiTheme="minorHAnsi" w:cstheme="minorHAnsi"/>
          <w:sz w:val="16"/>
        </w:rPr>
        <w:t>. They became more moderate in their views as a result.</w:t>
      </w:r>
    </w:p>
    <w:p w14:paraId="0C11FA34"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highlight w:val="green"/>
          <w:u w:val="single"/>
        </w:rPr>
        <w:t xml:space="preserve">Being forced to articulate the </w:t>
      </w:r>
      <w:r w:rsidRPr="008360D8">
        <w:rPr>
          <w:rFonts w:asciiTheme="minorHAnsi" w:hAnsiTheme="minorHAnsi" w:cstheme="minorHAnsi"/>
          <w:bCs/>
          <w:highlight w:val="green"/>
          <w:u w:val="single"/>
        </w:rPr>
        <w:t>nuts and bolts</w:t>
      </w:r>
      <w:r w:rsidRPr="008360D8">
        <w:rPr>
          <w:rFonts w:asciiTheme="minorHAnsi" w:hAnsiTheme="minorHAnsi" w:cstheme="minorHAnsi"/>
          <w:u w:val="single"/>
        </w:rPr>
        <w:t xml:space="preserve"> of a policy </w:t>
      </w:r>
      <w:r w:rsidRPr="008360D8">
        <w:rPr>
          <w:rFonts w:asciiTheme="minorHAnsi" w:hAnsiTheme="minorHAnsi" w:cstheme="minorHAnsi"/>
          <w:highlight w:val="green"/>
          <w:u w:val="single"/>
        </w:rPr>
        <w:t xml:space="preserve">is </w:t>
      </w:r>
      <w:r w:rsidRPr="008360D8">
        <w:rPr>
          <w:rFonts w:asciiTheme="minorHAnsi" w:hAnsiTheme="minorHAnsi" w:cstheme="minorHAnsi"/>
          <w:u w:val="single"/>
        </w:rPr>
        <w:t xml:space="preserve">not the same as </w:t>
      </w:r>
      <w:r w:rsidRPr="008360D8">
        <w:rPr>
          <w:rFonts w:asciiTheme="minorHAnsi" w:hAnsiTheme="minorHAnsi" w:cstheme="minorHAnsi"/>
          <w:bCs/>
          <w:u w:val="single"/>
        </w:rPr>
        <w:t>trying to sell</w:t>
      </w:r>
      <w:r w:rsidRPr="008360D8">
        <w:rPr>
          <w:rFonts w:asciiTheme="minorHAnsi" w:hAnsiTheme="minorHAnsi" w:cstheme="minorHAnsi"/>
          <w:u w:val="single"/>
        </w:rPr>
        <w:t xml:space="preserve"> that policy</w:t>
      </w:r>
      <w:r w:rsidRPr="008360D8">
        <w:rPr>
          <w:rFonts w:asciiTheme="minorHAnsi" w:hAnsiTheme="minorHAnsi" w:cstheme="minorHAnsi"/>
          <w:sz w:val="16"/>
        </w:rPr>
        <w:t xml:space="preserve">. In fact, talking about one’s views can often strengthen them. Fernbach believes </w:t>
      </w:r>
      <w:r w:rsidRPr="008360D8">
        <w:rPr>
          <w:rFonts w:asciiTheme="minorHAnsi" w:hAnsiTheme="minorHAnsi" w:cstheme="minorHAnsi"/>
          <w:u w:val="single"/>
        </w:rPr>
        <w:t xml:space="preserve">it’s </w:t>
      </w:r>
      <w:r w:rsidRPr="008360D8">
        <w:rPr>
          <w:rFonts w:asciiTheme="minorHAnsi" w:hAnsiTheme="minorHAnsi" w:cstheme="minorHAnsi"/>
          <w:highlight w:val="green"/>
          <w:u w:val="single"/>
        </w:rPr>
        <w:t xml:space="preserve">the </w:t>
      </w:r>
      <w:r w:rsidRPr="008360D8">
        <w:rPr>
          <w:rFonts w:asciiTheme="minorHAnsi" w:hAnsiTheme="minorHAnsi" w:cstheme="minorHAnsi"/>
          <w:bCs/>
          <w:highlight w:val="green"/>
          <w:u w:val="single"/>
        </w:rPr>
        <w:t xml:space="preserve">slow, cognitive work </w:t>
      </w:r>
      <w:r w:rsidRPr="008360D8">
        <w:rPr>
          <w:rFonts w:asciiTheme="minorHAnsi" w:hAnsiTheme="minorHAnsi" w:cstheme="minorHAnsi"/>
          <w:u w:val="single"/>
        </w:rPr>
        <w:t xml:space="preserve">— the </w:t>
      </w:r>
      <w:r w:rsidRPr="008360D8">
        <w:rPr>
          <w:rFonts w:asciiTheme="minorHAnsi" w:hAnsiTheme="minorHAnsi" w:cstheme="minorHAnsi"/>
          <w:bCs/>
          <w:highlight w:val="green"/>
          <w:u w:val="single"/>
        </w:rPr>
        <w:t xml:space="preserve">deliberate </w:t>
      </w:r>
      <w:r w:rsidRPr="008360D8">
        <w:rPr>
          <w:rFonts w:asciiTheme="minorHAnsi" w:hAnsiTheme="minorHAnsi" w:cstheme="minorHAnsi"/>
          <w:bCs/>
          <w:highlight w:val="green"/>
          <w:u w:val="single"/>
        </w:rPr>
        <w:lastRenderedPageBreak/>
        <w:t>analysis</w:t>
      </w:r>
      <w:r w:rsidRPr="008360D8">
        <w:rPr>
          <w:rFonts w:asciiTheme="minorHAnsi" w:hAnsiTheme="minorHAnsi" w:cstheme="minorHAnsi"/>
          <w:u w:val="single"/>
        </w:rPr>
        <w:t xml:space="preserve"> — </w:t>
      </w:r>
      <w:r w:rsidRPr="008360D8">
        <w:rPr>
          <w:rFonts w:asciiTheme="minorHAnsi" w:hAnsiTheme="minorHAnsi" w:cstheme="minorHAnsi"/>
          <w:highlight w:val="green"/>
          <w:u w:val="single"/>
        </w:rPr>
        <w:t>that changes people’s judgments</w:t>
      </w:r>
      <w:r w:rsidRPr="008360D8">
        <w:rPr>
          <w:rFonts w:asciiTheme="minorHAnsi" w:hAnsiTheme="minorHAnsi" w:cstheme="minorHAnsi"/>
          <w:u w:val="single"/>
        </w:rPr>
        <w:t>,</w:t>
      </w:r>
      <w:r w:rsidRPr="008360D8">
        <w:rPr>
          <w:rFonts w:asciiTheme="minorHAnsi" w:hAnsiTheme="minorHAnsi" w:cstheme="minorHAnsi"/>
          <w:sz w:val="16"/>
        </w:rPr>
        <w:t xml:space="preserve"> but he wanted to check this in another experiment. This one was very similar to the first, but some volunteers, instead of explaining a policy, merely listed reasons for liking it. Consider universal health care, for example: It’s highly complex and challenging to explain, but much easier to label it “compassionate” or, alternatively, “European” or “socialist.” So some volunteers were assigned to do the hard explaining and others the simplistic labeling.</w:t>
      </w:r>
    </w:p>
    <w:p w14:paraId="28B850AB" w14:textId="77777777" w:rsidR="004E6372" w:rsidRPr="008360D8" w:rsidRDefault="004E6372" w:rsidP="004E6372">
      <w:pPr>
        <w:rPr>
          <w:rFonts w:asciiTheme="minorHAnsi" w:hAnsiTheme="minorHAnsi" w:cstheme="minorHAnsi"/>
          <w:sz w:val="16"/>
        </w:rPr>
      </w:pPr>
      <w:r w:rsidRPr="008360D8">
        <w:rPr>
          <w:rFonts w:asciiTheme="minorHAnsi" w:hAnsiTheme="minorHAnsi" w:cstheme="minorHAnsi"/>
          <w:sz w:val="16"/>
        </w:rPr>
        <w:t xml:space="preserve">The results were clear. As described in a forthcoming issue of the journal Psychological Science, </w:t>
      </w:r>
      <w:r w:rsidRPr="008360D8">
        <w:rPr>
          <w:rFonts w:asciiTheme="minorHAnsi" w:hAnsiTheme="minorHAnsi" w:cstheme="minorHAnsi"/>
          <w:highlight w:val="green"/>
          <w:u w:val="single"/>
        </w:rPr>
        <w:t>those who simply</w:t>
      </w:r>
      <w:r w:rsidRPr="008360D8">
        <w:rPr>
          <w:rFonts w:asciiTheme="minorHAnsi" w:hAnsiTheme="minorHAnsi" w:cstheme="minorHAnsi"/>
          <w:u w:val="single"/>
        </w:rPr>
        <w:t xml:space="preserve"> listed reasons for their positions — </w:t>
      </w:r>
      <w:r w:rsidRPr="008360D8">
        <w:rPr>
          <w:rFonts w:asciiTheme="minorHAnsi" w:hAnsiTheme="minorHAnsi" w:cstheme="minorHAnsi"/>
          <w:highlight w:val="green"/>
          <w:u w:val="single"/>
        </w:rPr>
        <w:t>articulating their values — were less shaken</w:t>
      </w:r>
      <w:r w:rsidRPr="008360D8">
        <w:rPr>
          <w:rFonts w:asciiTheme="minorHAnsi" w:hAnsiTheme="minorHAnsi" w:cstheme="minorHAnsi"/>
          <w:u w:val="single"/>
        </w:rPr>
        <w:t xml:space="preserve"> in their views</w:t>
      </w:r>
      <w:r w:rsidRPr="008360D8">
        <w:rPr>
          <w:rFonts w:asciiTheme="minorHAnsi" w:hAnsiTheme="minorHAnsi" w:cstheme="minorHAnsi"/>
          <w:sz w:val="16"/>
        </w:rPr>
        <w:t>. They continued to think they understood the policies in their complexity, and, notably, they remained extreme in their passion for their positions. In a final version of the study, volunteers who were forced to confront their inadequate knowledge actually gave less money to the cause, suggesting that with their extremism attenuated, they actually acted more moderately.</w:t>
      </w:r>
    </w:p>
    <w:p w14:paraId="41FB774E" w14:textId="5080F23D" w:rsidR="004E6372" w:rsidRDefault="004E6372" w:rsidP="004E6372">
      <w:pPr>
        <w:rPr>
          <w:rFonts w:asciiTheme="minorHAnsi" w:hAnsiTheme="minorHAnsi" w:cstheme="minorHAnsi"/>
          <w:bCs/>
          <w:u w:val="single"/>
        </w:rPr>
      </w:pPr>
      <w:r w:rsidRPr="008360D8">
        <w:rPr>
          <w:rFonts w:asciiTheme="minorHAnsi" w:hAnsiTheme="minorHAnsi" w:cstheme="minorHAnsi"/>
          <w:u w:val="single"/>
        </w:rPr>
        <w:t xml:space="preserve">Americans in 2012 are about as polarized and partisan as they’ve ever been, and such </w:t>
      </w:r>
      <w:r w:rsidRPr="008360D8">
        <w:rPr>
          <w:rFonts w:asciiTheme="minorHAnsi" w:hAnsiTheme="minorHAnsi" w:cstheme="minorHAnsi"/>
          <w:bCs/>
          <w:u w:val="single"/>
        </w:rPr>
        <w:t>polarization</w:t>
      </w:r>
      <w:r w:rsidRPr="008360D8">
        <w:rPr>
          <w:rFonts w:asciiTheme="minorHAnsi" w:hAnsiTheme="minorHAnsi" w:cstheme="minorHAnsi"/>
          <w:u w:val="single"/>
        </w:rPr>
        <w:t xml:space="preserve"> tends to </w:t>
      </w:r>
      <w:r w:rsidRPr="008360D8">
        <w:rPr>
          <w:rFonts w:asciiTheme="minorHAnsi" w:hAnsiTheme="minorHAnsi" w:cstheme="minorHAnsi"/>
          <w:bCs/>
          <w:u w:val="single"/>
        </w:rPr>
        <w:t>reinforce itself</w:t>
      </w:r>
      <w:r w:rsidRPr="008360D8">
        <w:rPr>
          <w:rFonts w:asciiTheme="minorHAnsi" w:hAnsiTheme="minorHAnsi" w:cstheme="minorHAnsi"/>
          <w:u w:val="single"/>
        </w:rPr>
        <w:t xml:space="preserve">. People are unaware of their own ignorance, and </w:t>
      </w:r>
      <w:r w:rsidRPr="008360D8">
        <w:rPr>
          <w:rFonts w:asciiTheme="minorHAnsi" w:hAnsiTheme="minorHAnsi" w:cstheme="minorHAnsi"/>
          <w:bCs/>
          <w:u w:val="single"/>
        </w:rPr>
        <w:t>they seek out information that bolsters their views</w:t>
      </w:r>
      <w:r w:rsidRPr="008360D8">
        <w:rPr>
          <w:rFonts w:asciiTheme="minorHAnsi" w:hAnsiTheme="minorHAnsi" w:cstheme="minorHAnsi"/>
          <w:u w:val="single"/>
        </w:rPr>
        <w:t xml:space="preserve">, </w:t>
      </w:r>
      <w:r w:rsidRPr="008360D8">
        <w:rPr>
          <w:rFonts w:asciiTheme="minorHAnsi" w:hAnsiTheme="minorHAnsi" w:cstheme="minorHAnsi"/>
          <w:sz w:val="16"/>
        </w:rPr>
        <w:t xml:space="preserve">often without knowing it. They also process new information in biased ways, and they hang out with people like themselves. All of these </w:t>
      </w:r>
      <w:r w:rsidRPr="008360D8">
        <w:rPr>
          <w:rFonts w:asciiTheme="minorHAnsi" w:hAnsiTheme="minorHAnsi" w:cstheme="minorHAnsi"/>
          <w:bCs/>
          <w:u w:val="single"/>
        </w:rPr>
        <w:t>psychological forces increase political extremism</w:t>
      </w:r>
      <w:r w:rsidRPr="008360D8">
        <w:rPr>
          <w:rFonts w:asciiTheme="minorHAnsi" w:hAnsiTheme="minorHAnsi" w:cstheme="minorHAnsi"/>
          <w:u w:val="single"/>
        </w:rPr>
        <w:t>, and no simple measure will change that. But</w:t>
      </w:r>
      <w:r w:rsidRPr="008360D8">
        <w:rPr>
          <w:rFonts w:asciiTheme="minorHAnsi" w:hAnsiTheme="minorHAnsi" w:cstheme="minorHAnsi"/>
          <w:sz w:val="16"/>
        </w:rPr>
        <w:t xml:space="preserve"> forcing the candidates to </w:t>
      </w:r>
      <w:r w:rsidRPr="008360D8">
        <w:rPr>
          <w:rFonts w:asciiTheme="minorHAnsi" w:hAnsiTheme="minorHAnsi" w:cstheme="minorHAnsi"/>
          <w:u w:val="single"/>
        </w:rPr>
        <w:t xml:space="preserve">provide </w:t>
      </w:r>
      <w:r w:rsidRPr="008360D8">
        <w:rPr>
          <w:rFonts w:asciiTheme="minorHAnsi" w:hAnsiTheme="minorHAnsi" w:cstheme="minorHAnsi"/>
          <w:bCs/>
          <w:u w:val="single"/>
        </w:rPr>
        <w:t>concrete and elaborate plans</w:t>
      </w:r>
      <w:r w:rsidRPr="008360D8">
        <w:rPr>
          <w:rFonts w:asciiTheme="minorHAnsi" w:hAnsiTheme="minorHAnsi" w:cstheme="minorHAnsi"/>
          <w:u w:val="single"/>
        </w:rPr>
        <w:t xml:space="preserve"> might be a start</w:t>
      </w:r>
      <w:r w:rsidRPr="008360D8">
        <w:rPr>
          <w:rFonts w:asciiTheme="minorHAnsi" w:hAnsiTheme="minorHAnsi" w:cstheme="minorHAnsi"/>
          <w:sz w:val="16"/>
        </w:rPr>
        <w:t>; it gives citizens a starting place. As former presidential hopeful Ross Perot famously stated, “</w:t>
      </w:r>
      <w:r w:rsidRPr="008360D8">
        <w:rPr>
          <w:rFonts w:asciiTheme="minorHAnsi" w:hAnsiTheme="minorHAnsi" w:cstheme="minorHAnsi"/>
          <w:bCs/>
          <w:u w:val="single"/>
        </w:rPr>
        <w:t>The devil is in the details.”</w:t>
      </w:r>
    </w:p>
    <w:p w14:paraId="7DD9E4EC" w14:textId="67CC58E0" w:rsidR="008360D8" w:rsidRPr="008360D8" w:rsidRDefault="008360D8" w:rsidP="008360D8">
      <w:pPr>
        <w:pStyle w:val="Heading4"/>
      </w:pPr>
      <w:r>
        <w:t xml:space="preserve">Policy education is key in the context of black youth to fight against the racist criminal justice system. </w:t>
      </w:r>
    </w:p>
    <w:p w14:paraId="5BB4A39B" w14:textId="77777777" w:rsidR="008360D8" w:rsidRPr="008360D8" w:rsidRDefault="008360D8" w:rsidP="008360D8">
      <w:pPr>
        <w:rPr>
          <w:rFonts w:asciiTheme="minorHAnsi" w:hAnsiTheme="minorHAnsi" w:cstheme="minorHAnsi"/>
          <w:b/>
        </w:rPr>
      </w:pPr>
      <w:r w:rsidRPr="008360D8">
        <w:rPr>
          <w:rStyle w:val="Style13ptBold"/>
        </w:rPr>
        <w:t xml:space="preserve">BYP 100 16 </w:t>
      </w:r>
      <w:r w:rsidRPr="008360D8">
        <w:rPr>
          <w:rFonts w:asciiTheme="minorHAnsi" w:hAnsiTheme="minorHAnsi" w:cstheme="minorHAnsi"/>
        </w:rPr>
        <w:t>( Black Youth Project 100, BYP100 is an activist member-based organization of Black 18-35 year olds, dedicated to creating justice and freedom for all Black people. The organization does this through building a collective focused on transformative leadership development, direct action organizing, advocacy and education using a Black queer feminist lens, )</w:t>
      </w:r>
      <w:r w:rsidRPr="008360D8">
        <w:rPr>
          <w:rFonts w:asciiTheme="minorHAnsi" w:hAnsiTheme="minorHAnsi" w:cstheme="minorHAnsi"/>
          <w:b/>
        </w:rPr>
        <w:t xml:space="preserve"> </w:t>
      </w:r>
    </w:p>
    <w:p w14:paraId="3BF56719" w14:textId="77777777" w:rsidR="008360D8" w:rsidRPr="00197B40" w:rsidRDefault="008360D8" w:rsidP="008360D8">
      <w:pPr>
        <w:rPr>
          <w:rFonts w:asciiTheme="minorHAnsi" w:hAnsiTheme="minorHAnsi" w:cstheme="minorHAnsi"/>
          <w:sz w:val="14"/>
        </w:rPr>
      </w:pPr>
      <w:r w:rsidRPr="00197B40">
        <w:rPr>
          <w:rFonts w:asciiTheme="minorHAnsi" w:hAnsiTheme="minorHAnsi" w:cstheme="minorHAnsi"/>
          <w:sz w:val="14"/>
        </w:rPr>
        <w:t xml:space="preserve">A collective moment of trauma in the wake of a not- guilty verdict in the killing of Trayvon Martin’s pushed 100 young </w:t>
      </w:r>
      <w:r w:rsidRPr="008360D8">
        <w:rPr>
          <w:rFonts w:asciiTheme="minorHAnsi" w:hAnsiTheme="minorHAnsi" w:cstheme="minorHAnsi"/>
          <w:u w:val="single"/>
        </w:rPr>
        <w:t>Black activists into creating what is now the Black Youth Project 100 (BYP100).</w:t>
      </w:r>
      <w:r w:rsidRPr="00197B40">
        <w:rPr>
          <w:rFonts w:asciiTheme="minorHAnsi" w:hAnsiTheme="minorHAnsi" w:cstheme="minorHAnsi"/>
          <w:sz w:val="14"/>
        </w:rPr>
        <w:t xml:space="preserve"> We were agitated into existence. </w:t>
      </w:r>
      <w:r w:rsidRPr="00197B40">
        <w:rPr>
          <w:rFonts w:asciiTheme="minorHAnsi" w:hAnsiTheme="minorHAnsi" w:cstheme="minorHAnsi"/>
          <w:sz w:val="14"/>
          <w:highlight w:val="green"/>
        </w:rPr>
        <w:t xml:space="preserve">And </w:t>
      </w:r>
      <w:r w:rsidRPr="008360D8">
        <w:rPr>
          <w:rFonts w:asciiTheme="minorHAnsi" w:hAnsiTheme="minorHAnsi" w:cstheme="minorHAnsi"/>
          <w:bCs/>
          <w:highlight w:val="green"/>
          <w:u w:val="single"/>
        </w:rPr>
        <w:t>we continue to train, mobilize, and organize young Black people so that our world is transformed into what we believe it should be</w:t>
      </w:r>
      <w:r w:rsidRPr="008360D8">
        <w:rPr>
          <w:rFonts w:asciiTheme="minorHAnsi" w:hAnsiTheme="minorHAnsi" w:cstheme="minorHAnsi"/>
          <w:u w:val="single"/>
        </w:rPr>
        <w:t xml:space="preserve"> -- free of police-state violence. </w:t>
      </w:r>
      <w:r w:rsidRPr="00197B40">
        <w:rPr>
          <w:rFonts w:asciiTheme="minorHAnsi" w:hAnsiTheme="minorHAnsi" w:cstheme="minorHAnsi"/>
          <w:sz w:val="14"/>
        </w:rPr>
        <w:t>While the Black community is not a monolith, common experiences of police brutality, abuse and racial profiling are widespread and deeply felt. We asked Black youth to share their stories of how they’ve been criminalized by the police through our #CriminalizedLives campaign. What we heard back was both devastating and unfortunately predictable. The Agenda to Keep us Safe emerges out of our stories,</w:t>
      </w:r>
      <w:r w:rsidRPr="008360D8">
        <w:rPr>
          <w:rFonts w:asciiTheme="minorHAnsi" w:hAnsiTheme="minorHAnsi" w:cstheme="minorHAnsi"/>
          <w:u w:val="single"/>
        </w:rPr>
        <w:t xml:space="preserve"> </w:t>
      </w:r>
      <w:r w:rsidRPr="00197B40">
        <w:rPr>
          <w:rFonts w:asciiTheme="minorHAnsi" w:hAnsiTheme="minorHAnsi" w:cstheme="minorHAnsi"/>
          <w:sz w:val="14"/>
        </w:rPr>
        <w:t xml:space="preserve">and serves as a cornerstone in BYP100’s long-term campaign to end the criminalization of Black youth. </w:t>
      </w:r>
      <w:r w:rsidRPr="008360D8">
        <w:rPr>
          <w:rFonts w:asciiTheme="minorHAnsi" w:hAnsiTheme="minorHAnsi" w:cstheme="minorHAnsi"/>
          <w:u w:val="single"/>
        </w:rPr>
        <w:t>The times we live in call for a resurgence of national Black liberation organizing to transform the society in which we live</w:t>
      </w:r>
      <w:r w:rsidRPr="00197B40">
        <w:rPr>
          <w:rFonts w:asciiTheme="minorHAnsi" w:hAnsiTheme="minorHAnsi" w:cstheme="minorHAnsi"/>
          <w:sz w:val="14"/>
        </w:rPr>
        <w:t xml:space="preserve">. As an organization, </w:t>
      </w:r>
      <w:r w:rsidRPr="00197B40">
        <w:rPr>
          <w:rFonts w:asciiTheme="minorHAnsi" w:hAnsiTheme="minorHAnsi" w:cstheme="minorHAnsi"/>
          <w:sz w:val="14"/>
          <w:highlight w:val="green"/>
        </w:rPr>
        <w:t xml:space="preserve">we </w:t>
      </w:r>
      <w:r w:rsidRPr="008360D8">
        <w:rPr>
          <w:rFonts w:asciiTheme="minorHAnsi" w:hAnsiTheme="minorHAnsi" w:cstheme="minorHAnsi"/>
          <w:bCs/>
          <w:highlight w:val="green"/>
          <w:u w:val="single"/>
        </w:rPr>
        <w:t>approach this work through</w:t>
      </w:r>
      <w:r w:rsidRPr="008360D8">
        <w:rPr>
          <w:rFonts w:asciiTheme="minorHAnsi" w:hAnsiTheme="minorHAnsi" w:cstheme="minorHAnsi"/>
          <w:bCs/>
          <w:u w:val="single"/>
        </w:rPr>
        <w:t xml:space="preserve"> </w:t>
      </w:r>
      <w:r w:rsidRPr="008360D8">
        <w:rPr>
          <w:rFonts w:asciiTheme="minorHAnsi" w:hAnsiTheme="minorHAnsi" w:cstheme="minorHAnsi"/>
          <w:bCs/>
          <w:highlight w:val="green"/>
          <w:u w:val="single"/>
        </w:rPr>
        <w:t>transformative leadership development, non- violent direct action organizing, political education, and public policy advocacy</w:t>
      </w:r>
      <w:r w:rsidRPr="008360D8">
        <w:rPr>
          <w:rFonts w:asciiTheme="minorHAnsi" w:hAnsiTheme="minorHAnsi" w:cstheme="minorHAnsi"/>
          <w:u w:val="single"/>
        </w:rPr>
        <w:t>. Given our collective experiences as activists, we are compelled to approach the work of Black liberation with strategic thinking and actions</w:t>
      </w:r>
      <w:r w:rsidRPr="008360D8">
        <w:rPr>
          <w:rFonts w:asciiTheme="minorHAnsi" w:hAnsiTheme="minorHAnsi" w:cstheme="minorHAnsi"/>
          <w:highlight w:val="green"/>
          <w:u w:val="single"/>
        </w:rPr>
        <w:t xml:space="preserve">. </w:t>
      </w:r>
      <w:r w:rsidRPr="008360D8">
        <w:rPr>
          <w:rFonts w:asciiTheme="minorHAnsi" w:hAnsiTheme="minorHAnsi" w:cstheme="minorHAnsi"/>
          <w:bCs/>
          <w:highlight w:val="green"/>
          <w:u w:val="single"/>
        </w:rPr>
        <w:t>Public policy advocacy sits at the intersection of both</w:t>
      </w:r>
      <w:r w:rsidRPr="008360D8">
        <w:rPr>
          <w:rFonts w:asciiTheme="minorHAnsi" w:hAnsiTheme="minorHAnsi" w:cstheme="minorHAnsi"/>
          <w:u w:val="single"/>
        </w:rPr>
        <w:t>.</w:t>
      </w:r>
      <w:r w:rsidRPr="00197B40">
        <w:rPr>
          <w:rFonts w:asciiTheme="minorHAnsi" w:hAnsiTheme="minorHAnsi" w:cstheme="minorHAnsi"/>
          <w:sz w:val="14"/>
        </w:rPr>
        <w:t xml:space="preserve"> The Agenda is the first of our broad initiatives to change public policy on national and local levels</w:t>
      </w:r>
      <w:r w:rsidRPr="00197B40">
        <w:rPr>
          <w:rFonts w:asciiTheme="minorHAnsi" w:hAnsiTheme="minorHAnsi" w:cstheme="minorHAnsi"/>
          <w:sz w:val="14"/>
          <w:highlight w:val="green"/>
        </w:rPr>
        <w:t xml:space="preserve">. </w:t>
      </w:r>
      <w:r w:rsidRPr="008360D8">
        <w:rPr>
          <w:rFonts w:asciiTheme="minorHAnsi" w:hAnsiTheme="minorHAnsi" w:cstheme="minorHAnsi"/>
          <w:bCs/>
          <w:highlight w:val="green"/>
          <w:u w:val="single"/>
        </w:rPr>
        <w:t>Organizing to achieve public policy change is one major aspect of our larger mission to create freedom and justice for all Black people</w:t>
      </w:r>
      <w:r w:rsidRPr="00197B40">
        <w:rPr>
          <w:rFonts w:asciiTheme="minorHAnsi" w:hAnsiTheme="minorHAnsi" w:cstheme="minorHAnsi"/>
          <w:sz w:val="14"/>
          <w:highlight w:val="green"/>
        </w:rPr>
        <w:t>.</w:t>
      </w:r>
      <w:r w:rsidRPr="00197B40">
        <w:rPr>
          <w:rFonts w:asciiTheme="minorHAnsi" w:hAnsiTheme="minorHAnsi" w:cstheme="minorHAnsi"/>
          <w:sz w:val="14"/>
        </w:rPr>
        <w:t xml:space="preserve"> Our aim is </w:t>
      </w:r>
      <w:r w:rsidRPr="00197B40">
        <w:rPr>
          <w:rFonts w:asciiTheme="minorHAnsi" w:hAnsiTheme="minorHAnsi" w:cstheme="minorHAnsi"/>
          <w:sz w:val="14"/>
          <w:highlight w:val="green"/>
        </w:rPr>
        <w:t xml:space="preserve">to </w:t>
      </w:r>
      <w:r w:rsidRPr="008360D8">
        <w:rPr>
          <w:rFonts w:asciiTheme="minorHAnsi" w:hAnsiTheme="minorHAnsi" w:cstheme="minorHAnsi"/>
          <w:bCs/>
          <w:highlight w:val="green"/>
          <w:u w:val="single"/>
        </w:rPr>
        <w:t xml:space="preserve">equip young people with a clear set of public policy goals to organize towards and win in their local communities. BYP100 works through a Black queer feminist lens -- </w:t>
      </w:r>
      <w:r w:rsidRPr="008360D8">
        <w:rPr>
          <w:rFonts w:asciiTheme="minorHAnsi" w:hAnsiTheme="minorHAnsi" w:cstheme="minorHAnsi"/>
          <w:bCs/>
          <w:u w:val="single"/>
        </w:rPr>
        <w:t>meaning that we are radically inclusive and strive to move those of us who are marginalized (e.g. Black women, girls and LGBTQ folks) to the center</w:t>
      </w:r>
      <w:r w:rsidRPr="00197B40">
        <w:rPr>
          <w:rFonts w:asciiTheme="minorHAnsi" w:hAnsiTheme="minorHAnsi" w:cstheme="minorHAnsi"/>
          <w:sz w:val="14"/>
        </w:rPr>
        <w:t xml:space="preserve">. Thus, the Agenda is meant for young people who want to approach civil rights, racial justice, LGBTQ rights, and women’s rights work differently. </w:t>
      </w:r>
      <w:r w:rsidRPr="008360D8">
        <w:rPr>
          <w:rFonts w:asciiTheme="minorHAnsi" w:hAnsiTheme="minorHAnsi" w:cstheme="minorHAnsi"/>
          <w:u w:val="single"/>
        </w:rPr>
        <w:t xml:space="preserve">Further, the Agenda is not meant to advance politics of respectability -- we want ALL Black people to be able to live in their dignity. </w:t>
      </w:r>
      <w:r w:rsidRPr="00197B40">
        <w:rPr>
          <w:rFonts w:asciiTheme="minorHAnsi" w:hAnsiTheme="minorHAnsi" w:cstheme="minorHAnsi"/>
          <w:sz w:val="14"/>
        </w:rPr>
        <w:t xml:space="preserve">We invite you to join our growing collective of educators, parents, community organizers, professors, artists, workers and students to ensure that the ideas in the Agenda to Keep us Safe become reality. The criminalization of Black youth is a national shame, and in communities across the U.S., Black youth have lost faith in law enforcement agencies’ willingness to keep us safe. We envision a society where communities have the resources they need to be safe. Now is the time to hold police - who took an oath to serve and protect us – accountable for our safety. Black Youth Project 100 (BYP100) is dedicated to the long-term fight to end the criminalization of Black youth. We believe that </w:t>
      </w:r>
      <w:r w:rsidRPr="008360D8">
        <w:rPr>
          <w:rFonts w:asciiTheme="minorHAnsi" w:hAnsiTheme="minorHAnsi" w:cstheme="minorHAnsi"/>
          <w:bCs/>
          <w:highlight w:val="green"/>
          <w:u w:val="single"/>
        </w:rPr>
        <w:t xml:space="preserve">strategies to achieve this goal and ultimately transform our lives and communities require grassroots organizing and public </w:t>
      </w:r>
      <w:r w:rsidRPr="008360D8">
        <w:rPr>
          <w:rFonts w:asciiTheme="minorHAnsi" w:hAnsiTheme="minorHAnsi" w:cstheme="minorHAnsi"/>
          <w:bCs/>
          <w:highlight w:val="green"/>
          <w:u w:val="single"/>
        </w:rPr>
        <w:lastRenderedPageBreak/>
        <w:t>policy advocacy at the local, state, and federal level.</w:t>
      </w:r>
      <w:r w:rsidRPr="008360D8">
        <w:rPr>
          <w:rFonts w:asciiTheme="minorHAnsi" w:hAnsiTheme="minorHAnsi" w:cstheme="minorHAnsi"/>
          <w:bCs/>
          <w:u w:val="single"/>
        </w:rPr>
        <w:t xml:space="preserve"> </w:t>
      </w:r>
      <w:r w:rsidRPr="00197B40">
        <w:rPr>
          <w:rFonts w:asciiTheme="minorHAnsi" w:hAnsiTheme="minorHAnsi" w:cstheme="minorHAnsi"/>
          <w:sz w:val="14"/>
        </w:rPr>
        <w:t xml:space="preserve">Thus BYP100 wants </w:t>
      </w:r>
      <w:r w:rsidRPr="008360D8">
        <w:rPr>
          <w:rFonts w:asciiTheme="minorHAnsi" w:hAnsiTheme="minorHAnsi" w:cstheme="minorHAnsi"/>
          <w:bCs/>
          <w:highlight w:val="green"/>
          <w:u w:val="single"/>
        </w:rPr>
        <w:t>decision makers, elected officials, and law enforcement agencies to implement and enforce our Agenda to Keep Us Safe</w:t>
      </w:r>
      <w:r w:rsidRPr="00197B40">
        <w:rPr>
          <w:rFonts w:asciiTheme="minorHAnsi" w:hAnsiTheme="minorHAnsi" w:cstheme="minorHAnsi"/>
          <w:sz w:val="14"/>
        </w:rPr>
        <w:t xml:space="preserve">. </w:t>
      </w:r>
      <w:r w:rsidRPr="008360D8">
        <w:rPr>
          <w:rFonts w:asciiTheme="minorHAnsi" w:hAnsiTheme="minorHAnsi" w:cstheme="minorHAnsi"/>
          <w:bCs/>
          <w:u w:val="single"/>
        </w:rPr>
        <w:t>The Agenda can be used by organizers and activists to identify problems affecting their communities. The Agenda provides some very clear and attainable reforms that would make significant strides towards our goal of creating an America where Black youth no longer have to live in fear of police and a racist criminal justice system. These</w:t>
      </w:r>
      <w:r w:rsidRPr="008360D8">
        <w:rPr>
          <w:rFonts w:ascii="Tahoma" w:eastAsia="MS Mincho" w:hAnsi="Tahoma" w:cs="Tahoma"/>
          <w:b/>
          <w:u w:val="single"/>
        </w:rPr>
        <w:t> </w:t>
      </w:r>
      <w:r w:rsidRPr="008360D8">
        <w:rPr>
          <w:rFonts w:asciiTheme="minorHAnsi" w:hAnsiTheme="minorHAnsi" w:cstheme="minorHAnsi"/>
          <w:bCs/>
          <w:u w:val="single"/>
        </w:rPr>
        <w:t>policy recommendations can serve as the foundation for very effective campaigns to end the criminalization of Black youth in our nation</w:t>
      </w:r>
      <w:r w:rsidRPr="00197B40">
        <w:rPr>
          <w:rFonts w:asciiTheme="minorHAnsi" w:hAnsiTheme="minorHAnsi" w:cstheme="minorHAnsi"/>
          <w:sz w:val="14"/>
        </w:rPr>
        <w:t xml:space="preserve">. BYP100 chapters in Chicago, Washington, D.C., New York City, and the Bay Area are engaged in local campaigns to advance the Agenda. </w:t>
      </w:r>
      <w:r w:rsidRPr="008360D8">
        <w:rPr>
          <w:rFonts w:asciiTheme="minorHAnsi" w:hAnsiTheme="minorHAnsi" w:cstheme="minorHAnsi"/>
          <w:bCs/>
          <w:highlight w:val="green"/>
          <w:u w:val="single"/>
        </w:rPr>
        <w:t>There is no established lobby for Black youth in America. We have to represent our interests and share our ideas about how to make our communities better with elected officials</w:t>
      </w:r>
      <w:r w:rsidRPr="008360D8">
        <w:rPr>
          <w:rFonts w:asciiTheme="minorHAnsi" w:hAnsiTheme="minorHAnsi" w:cstheme="minorHAnsi"/>
          <w:bCs/>
          <w:u w:val="single"/>
        </w:rPr>
        <w:t>. The Agenda can be used to effectively to lobby decision makers and to advocate for laws that will make us more secure in our neighborhoods</w:t>
      </w:r>
      <w:r w:rsidRPr="00197B40">
        <w:rPr>
          <w:rFonts w:asciiTheme="minorHAnsi" w:hAnsiTheme="minorHAnsi" w:cstheme="minorHAnsi"/>
          <w:sz w:val="14"/>
        </w:rPr>
        <w:t xml:space="preserve">. </w:t>
      </w:r>
      <w:r w:rsidRPr="008360D8">
        <w:rPr>
          <w:rFonts w:asciiTheme="minorHAnsi" w:hAnsiTheme="minorHAnsi" w:cstheme="minorHAnsi"/>
          <w:bCs/>
          <w:highlight w:val="green"/>
          <w:u w:val="single"/>
        </w:rPr>
        <w:t>The Agenda is a starting point in your research to identify problems and strategic solutions to those problems</w:t>
      </w:r>
      <w:r w:rsidRPr="00197B40">
        <w:rPr>
          <w:rFonts w:asciiTheme="minorHAnsi" w:hAnsiTheme="minorHAnsi" w:cstheme="minorHAnsi"/>
          <w:sz w:val="14"/>
        </w:rPr>
        <w:t>. We have included additional resources and information from a host of organizations, think tanks, and government agencies that could be of further assistance in developing campaign.</w:t>
      </w:r>
    </w:p>
    <w:p w14:paraId="7E91458D" w14:textId="09F477F5" w:rsidR="006A4D72" w:rsidRPr="008360D8" w:rsidRDefault="006A4D72" w:rsidP="006A4D72">
      <w:pPr>
        <w:pStyle w:val="Heading3"/>
        <w:rPr>
          <w:rFonts w:asciiTheme="minorHAnsi" w:hAnsiTheme="minorHAnsi" w:cstheme="minorHAnsi"/>
        </w:rPr>
      </w:pPr>
      <w:r w:rsidRPr="008360D8">
        <w:rPr>
          <w:rFonts w:asciiTheme="minorHAnsi" w:hAnsiTheme="minorHAnsi" w:cstheme="minorHAnsi"/>
        </w:rPr>
        <w:lastRenderedPageBreak/>
        <w:t>TVA</w:t>
      </w:r>
    </w:p>
    <w:p w14:paraId="1D0D095F" w14:textId="614B7007" w:rsidR="00557BBE" w:rsidRPr="008360D8" w:rsidRDefault="00557BBE" w:rsidP="00557BBE">
      <w:pPr>
        <w:pStyle w:val="Heading4"/>
        <w:rPr>
          <w:rFonts w:asciiTheme="minorHAnsi" w:hAnsiTheme="minorHAnsi" w:cstheme="minorHAnsi"/>
        </w:rPr>
      </w:pPr>
      <w:r w:rsidRPr="008360D8">
        <w:rPr>
          <w:rFonts w:asciiTheme="minorHAnsi" w:hAnsiTheme="minorHAnsi" w:cstheme="minorHAnsi"/>
        </w:rPr>
        <w:t>TVA –</w:t>
      </w:r>
      <w:r w:rsidR="006A4D72" w:rsidRPr="008360D8">
        <w:rPr>
          <w:rFonts w:asciiTheme="minorHAnsi" w:hAnsiTheme="minorHAnsi" w:cstheme="minorHAnsi"/>
        </w:rPr>
        <w:t xml:space="preserve"> </w:t>
      </w:r>
      <w:r w:rsidRPr="008360D8">
        <w:rPr>
          <w:rFonts w:asciiTheme="minorHAnsi" w:hAnsiTheme="minorHAnsi" w:cstheme="minorHAnsi"/>
        </w:rPr>
        <w:t xml:space="preserve">The United States federal government should </w:t>
      </w:r>
      <w:r w:rsidR="006A4D72" w:rsidRPr="008360D8">
        <w:rPr>
          <w:rFonts w:asciiTheme="minorHAnsi" w:hAnsiTheme="minorHAnsi" w:cstheme="minorHAnsi"/>
        </w:rPr>
        <w:t>abolish the death penalty</w:t>
      </w:r>
    </w:p>
    <w:p w14:paraId="48C847B0" w14:textId="77777777" w:rsidR="006A4D72" w:rsidRPr="008360D8" w:rsidRDefault="006A4D72" w:rsidP="006A4D72">
      <w:pPr>
        <w:pStyle w:val="Heading4"/>
        <w:rPr>
          <w:rFonts w:asciiTheme="minorHAnsi" w:hAnsiTheme="minorHAnsi" w:cstheme="minorHAnsi"/>
          <w:bCs/>
        </w:rPr>
      </w:pPr>
      <w:r w:rsidRPr="008360D8">
        <w:rPr>
          <w:rFonts w:asciiTheme="minorHAnsi" w:hAnsiTheme="minorHAnsi" w:cstheme="minorHAnsi"/>
          <w:bCs/>
        </w:rPr>
        <w:t>Demands on the state are a productive center of discussion but don’t tie us to the government or its legitimacy</w:t>
      </w:r>
    </w:p>
    <w:p w14:paraId="441568C7" w14:textId="2370AB73" w:rsidR="006A4D72" w:rsidRPr="008360D8" w:rsidRDefault="006A4D72" w:rsidP="006A4D72">
      <w:pPr>
        <w:rPr>
          <w:rFonts w:asciiTheme="minorHAnsi" w:hAnsiTheme="minorHAnsi" w:cstheme="minorHAnsi"/>
        </w:rPr>
      </w:pPr>
      <w:r w:rsidRPr="008360D8">
        <w:rPr>
          <w:rStyle w:val="Style13ptBold"/>
          <w:rFonts w:asciiTheme="minorHAnsi" w:hAnsiTheme="minorHAnsi" w:cstheme="minorHAnsi"/>
        </w:rPr>
        <w:t>Newman 11</w:t>
      </w:r>
      <w:r w:rsidRPr="008360D8">
        <w:rPr>
          <w:rFonts w:asciiTheme="minorHAnsi" w:hAnsiTheme="minorHAnsi" w:cstheme="minorHAnsi"/>
        </w:rPr>
        <w:t xml:space="preserve"> (Saul Newman, PhD, Professor of Political Theory, Goldsmith University, London, ’11 The Politics of Postanarchism, pg. 114) </w:t>
      </w:r>
    </w:p>
    <w:p w14:paraId="04617256" w14:textId="77777777" w:rsidR="006A4D72" w:rsidRPr="008360D8" w:rsidRDefault="006A4D72" w:rsidP="006A4D72">
      <w:pPr>
        <w:rPr>
          <w:rFonts w:asciiTheme="minorHAnsi" w:hAnsiTheme="minorHAnsi" w:cstheme="minorHAnsi"/>
          <w:sz w:val="14"/>
        </w:rPr>
      </w:pPr>
      <w:r w:rsidRPr="008360D8">
        <w:rPr>
          <w:rFonts w:asciiTheme="minorHAnsi" w:hAnsiTheme="minorHAnsi" w:cstheme="minorHAnsi"/>
          <w:u w:val="single"/>
        </w:rPr>
        <w:t xml:space="preserve">Despite the </w:t>
      </w:r>
      <w:r w:rsidRPr="008360D8">
        <w:rPr>
          <w:rFonts w:asciiTheme="minorHAnsi" w:hAnsiTheme="minorHAnsi" w:cstheme="minorHAnsi"/>
          <w:sz w:val="14"/>
        </w:rPr>
        <w:t xml:space="preserve">obvious </w:t>
      </w:r>
      <w:r w:rsidRPr="008360D8">
        <w:rPr>
          <w:rFonts w:asciiTheme="minorHAnsi" w:hAnsiTheme="minorHAnsi" w:cstheme="minorHAnsi"/>
          <w:u w:val="single"/>
        </w:rPr>
        <w:t>pitfalls of the Leninist vanguard strategy</w:t>
      </w:r>
      <w:r w:rsidRPr="008360D8">
        <w:rPr>
          <w:rFonts w:asciiTheme="minorHAnsi" w:hAnsiTheme="minorHAnsi" w:cstheme="minorHAnsi"/>
          <w:sz w:val="14"/>
        </w:rPr>
        <w:t xml:space="preserve">, </w:t>
      </w:r>
      <w:r w:rsidRPr="008360D8">
        <w:rPr>
          <w:rFonts w:asciiTheme="minorHAnsi" w:hAnsiTheme="minorHAnsi" w:cstheme="minorHAnsi"/>
          <w:u w:val="single"/>
        </w:rPr>
        <w:t>we should</w:t>
      </w:r>
      <w:r w:rsidRPr="008360D8">
        <w:rPr>
          <w:rFonts w:asciiTheme="minorHAnsi" w:hAnsiTheme="minorHAnsi" w:cstheme="minorHAnsi"/>
          <w:sz w:val="14"/>
        </w:rPr>
        <w:t xml:space="preserve"> nevertheless </w:t>
      </w:r>
      <w:r w:rsidRPr="008360D8">
        <w:rPr>
          <w:rFonts w:asciiTheme="minorHAnsi" w:hAnsiTheme="minorHAnsi" w:cstheme="minorHAnsi"/>
          <w:u w:val="single"/>
        </w:rPr>
        <w:t>take Zizek's challenge</w:t>
      </w:r>
      <w:r w:rsidRPr="008360D8">
        <w:rPr>
          <w:rFonts w:asciiTheme="minorHAnsi" w:hAnsiTheme="minorHAnsi" w:cstheme="minorHAnsi"/>
          <w:sz w:val="14"/>
        </w:rPr>
        <w:t xml:space="preserve"> to Critchley </w:t>
      </w:r>
      <w:r w:rsidRPr="008360D8">
        <w:rPr>
          <w:rFonts w:asciiTheme="minorHAnsi" w:hAnsiTheme="minorHAnsi" w:cstheme="minorHAnsi"/>
          <w:u w:val="single"/>
        </w:rPr>
        <w:t>seriously</w:t>
      </w:r>
      <w:r w:rsidRPr="008360D8">
        <w:rPr>
          <w:rFonts w:asciiTheme="minorHAnsi" w:hAnsiTheme="minorHAnsi" w:cstheme="minorHAnsi"/>
          <w:sz w:val="14"/>
        </w:rPr>
        <w:t xml:space="preserve">: that, in other words, </w:t>
      </w:r>
      <w:r w:rsidRPr="008360D8">
        <w:rPr>
          <w:rFonts w:asciiTheme="minorHAnsi" w:hAnsiTheme="minorHAnsi" w:cstheme="minorHAnsi"/>
          <w:u w:val="single"/>
        </w:rPr>
        <w:t xml:space="preserve">the problem with the strategy of working outside the state is that it </w:t>
      </w:r>
      <w:r w:rsidRPr="008360D8">
        <w:rPr>
          <w:rFonts w:asciiTheme="minorHAnsi" w:hAnsiTheme="minorHAnsi" w:cstheme="minorHAnsi"/>
          <w:bCs/>
          <w:u w:val="single"/>
        </w:rPr>
        <w:t>may essentially leave the state intact</w:t>
      </w:r>
      <w:r w:rsidRPr="008360D8">
        <w:rPr>
          <w:rFonts w:asciiTheme="minorHAnsi" w:hAnsiTheme="minorHAnsi" w:cstheme="minorHAnsi"/>
          <w:sz w:val="14"/>
        </w:rPr>
        <w:t xml:space="preserve">, </w:t>
      </w:r>
      <w:r w:rsidRPr="008360D8">
        <w:rPr>
          <w:rFonts w:asciiTheme="minorHAnsi" w:hAnsiTheme="minorHAnsi" w:cstheme="minorHAnsi"/>
          <w:u w:val="single"/>
        </w:rPr>
        <w:t xml:space="preserve">and entail an irresponsible and even </w:t>
      </w:r>
      <w:r w:rsidRPr="008360D8">
        <w:rPr>
          <w:rFonts w:asciiTheme="minorHAnsi" w:hAnsiTheme="minorHAnsi" w:cstheme="minorHAnsi"/>
          <w:bCs/>
          <w:u w:val="single"/>
        </w:rPr>
        <w:t>self-indulgent politics of demand</w:t>
      </w:r>
      <w:r w:rsidRPr="008360D8">
        <w:rPr>
          <w:rFonts w:asciiTheme="minorHAnsi" w:hAnsiTheme="minorHAnsi" w:cstheme="minorHAnsi"/>
          <w:sz w:val="14"/>
        </w:rPr>
        <w:t xml:space="preserve"> that hides a secret reliance on the state to take care of the everyday running of society. Is there some truth to this claim? There are two aspects that I would like to address here. </w:t>
      </w:r>
      <w:r w:rsidRPr="008360D8">
        <w:rPr>
          <w:rFonts w:asciiTheme="minorHAnsi" w:hAnsiTheme="minorHAnsi" w:cstheme="minorHAnsi"/>
          <w:u w:val="single"/>
        </w:rPr>
        <w:t>First, the notion of demand:</w:t>
      </w:r>
      <w:r w:rsidRPr="008360D8">
        <w:rPr>
          <w:rFonts w:asciiTheme="minorHAnsi" w:hAnsiTheme="minorHAnsi" w:cstheme="minorHAnsi"/>
          <w:sz w:val="14"/>
        </w:rPr>
        <w:t xml:space="preserve"> </w:t>
      </w:r>
      <w:r w:rsidRPr="008360D8">
        <w:rPr>
          <w:rFonts w:asciiTheme="minorHAnsi" w:hAnsiTheme="minorHAnsi" w:cstheme="minorHAnsi"/>
          <w:highlight w:val="green"/>
          <w:u w:val="single"/>
        </w:rPr>
        <w:t>making certain demands on the state</w:t>
      </w:r>
      <w:r w:rsidRPr="008360D8">
        <w:rPr>
          <w:rFonts w:asciiTheme="minorHAnsi" w:hAnsiTheme="minorHAnsi" w:cstheme="minorHAnsi"/>
          <w:sz w:val="14"/>
        </w:rPr>
        <w:t xml:space="preserve"> - say for higher wages, equal rights for excluded groups, </w:t>
      </w:r>
      <w:r w:rsidRPr="008360D8">
        <w:rPr>
          <w:rFonts w:asciiTheme="minorHAnsi" w:hAnsiTheme="minorHAnsi" w:cstheme="minorHAnsi"/>
          <w:u w:val="single"/>
        </w:rPr>
        <w:t xml:space="preserve">to not go to war or an </w:t>
      </w:r>
      <w:r w:rsidRPr="008360D8">
        <w:rPr>
          <w:rStyle w:val="Emphasis"/>
          <w:rFonts w:asciiTheme="minorHAnsi" w:hAnsiTheme="minorHAnsi" w:cstheme="minorHAnsi"/>
          <w:b w:val="0"/>
          <w:bCs/>
        </w:rPr>
        <w:t>end to draconian policing</w:t>
      </w:r>
      <w:r w:rsidRPr="008360D8">
        <w:rPr>
          <w:rFonts w:asciiTheme="minorHAnsi" w:hAnsiTheme="minorHAnsi" w:cstheme="minorHAnsi"/>
          <w:u w:val="single"/>
        </w:rPr>
        <w:t xml:space="preserve"> </w:t>
      </w:r>
      <w:r w:rsidRPr="008360D8">
        <w:rPr>
          <w:rFonts w:asciiTheme="minorHAnsi" w:hAnsiTheme="minorHAnsi" w:cstheme="minorHAnsi"/>
          <w:sz w:val="14"/>
        </w:rPr>
        <w:t xml:space="preserve">- </w:t>
      </w:r>
      <w:r w:rsidRPr="008360D8">
        <w:rPr>
          <w:rFonts w:asciiTheme="minorHAnsi" w:hAnsiTheme="minorHAnsi" w:cstheme="minorHAnsi"/>
          <w:highlight w:val="green"/>
          <w:u w:val="single"/>
        </w:rPr>
        <w:t xml:space="preserve">is one of the </w:t>
      </w:r>
      <w:r w:rsidRPr="008360D8">
        <w:rPr>
          <w:rFonts w:asciiTheme="minorHAnsi" w:hAnsiTheme="minorHAnsi" w:cstheme="minorHAnsi"/>
          <w:bCs/>
          <w:highlight w:val="green"/>
          <w:u w:val="single"/>
        </w:rPr>
        <w:t>basic strategies</w:t>
      </w:r>
      <w:r w:rsidRPr="008360D8">
        <w:rPr>
          <w:rFonts w:asciiTheme="minorHAnsi" w:hAnsiTheme="minorHAnsi" w:cstheme="minorHAnsi"/>
          <w:highlight w:val="green"/>
          <w:u w:val="single"/>
        </w:rPr>
        <w:t xml:space="preserve"> of social movements and radical groups</w:t>
      </w:r>
      <w:r w:rsidRPr="008360D8">
        <w:rPr>
          <w:rFonts w:asciiTheme="minorHAnsi" w:hAnsiTheme="minorHAnsi" w:cstheme="minorHAnsi"/>
          <w:u w:val="single"/>
        </w:rPr>
        <w:t>.</w:t>
      </w:r>
      <w:r w:rsidRPr="008360D8">
        <w:rPr>
          <w:rFonts w:asciiTheme="minorHAnsi" w:hAnsiTheme="minorHAnsi" w:cstheme="minorHAnsi"/>
          <w:sz w:val="14"/>
        </w:rPr>
        <w:t xml:space="preserve"> </w:t>
      </w:r>
      <w:r w:rsidRPr="008360D8">
        <w:rPr>
          <w:rFonts w:asciiTheme="minorHAnsi" w:hAnsiTheme="minorHAnsi" w:cstheme="minorHAnsi"/>
          <w:u w:val="single"/>
        </w:rPr>
        <w:t xml:space="preserve">Making such demands </w:t>
      </w:r>
      <w:r w:rsidRPr="008360D8">
        <w:rPr>
          <w:rStyle w:val="Emphasis"/>
          <w:rFonts w:asciiTheme="minorHAnsi" w:hAnsiTheme="minorHAnsi" w:cstheme="minorHAnsi"/>
          <w:b w:val="0"/>
          <w:bCs/>
        </w:rPr>
        <w:t>does not necessarily mean working within the state</w:t>
      </w:r>
      <w:r w:rsidRPr="008360D8">
        <w:rPr>
          <w:rFonts w:asciiTheme="minorHAnsi" w:hAnsiTheme="minorHAnsi" w:cstheme="minorHAnsi"/>
          <w:bCs/>
          <w:u w:val="single"/>
        </w:rPr>
        <w:t xml:space="preserve"> or reaffirming its legitimacy.</w:t>
      </w:r>
      <w:r w:rsidRPr="008360D8">
        <w:rPr>
          <w:rFonts w:asciiTheme="minorHAnsi" w:hAnsiTheme="minorHAnsi" w:cstheme="minorHAnsi"/>
          <w:sz w:val="14"/>
        </w:rPr>
        <w:t xml:space="preserve"> </w:t>
      </w:r>
      <w:r w:rsidRPr="008360D8">
        <w:rPr>
          <w:rFonts w:asciiTheme="minorHAnsi" w:hAnsiTheme="minorHAnsi" w:cstheme="minorHAnsi"/>
          <w:u w:val="single"/>
        </w:rPr>
        <w:t xml:space="preserve">On the </w:t>
      </w:r>
      <w:r w:rsidRPr="008360D8">
        <w:rPr>
          <w:rStyle w:val="Emphasis"/>
          <w:rFonts w:asciiTheme="minorHAnsi" w:hAnsiTheme="minorHAnsi" w:cstheme="minorHAnsi"/>
          <w:b w:val="0"/>
          <w:bCs/>
        </w:rPr>
        <w:t>contrary</w:t>
      </w:r>
      <w:r w:rsidRPr="008360D8">
        <w:rPr>
          <w:rFonts w:asciiTheme="minorHAnsi" w:hAnsiTheme="minorHAnsi" w:cstheme="minorHAnsi"/>
          <w:sz w:val="14"/>
        </w:rPr>
        <w:t xml:space="preserve">, </w:t>
      </w:r>
      <w:r w:rsidRPr="008360D8">
        <w:rPr>
          <w:rFonts w:asciiTheme="minorHAnsi" w:hAnsiTheme="minorHAnsi" w:cstheme="minorHAnsi"/>
          <w:u w:val="single"/>
        </w:rPr>
        <w:t xml:space="preserve">demands are </w:t>
      </w:r>
      <w:r w:rsidRPr="008360D8">
        <w:rPr>
          <w:rFonts w:asciiTheme="minorHAnsi" w:hAnsiTheme="minorHAnsi" w:cstheme="minorHAnsi"/>
          <w:highlight w:val="green"/>
          <w:u w:val="single"/>
        </w:rPr>
        <w:t xml:space="preserve">made from a position </w:t>
      </w:r>
      <w:r w:rsidRPr="008360D8">
        <w:rPr>
          <w:rFonts w:asciiTheme="minorHAnsi" w:hAnsiTheme="minorHAnsi" w:cstheme="minorHAnsi"/>
          <w:bCs/>
          <w:highlight w:val="green"/>
          <w:u w:val="single"/>
        </w:rPr>
        <w:t>outside the established political order</w:t>
      </w:r>
      <w:r w:rsidRPr="008360D8">
        <w:rPr>
          <w:rFonts w:asciiTheme="minorHAnsi" w:hAnsiTheme="minorHAnsi" w:cstheme="minorHAnsi"/>
          <w:b/>
          <w:sz w:val="14"/>
        </w:rPr>
        <w:t>,</w:t>
      </w:r>
      <w:r w:rsidRPr="008360D8">
        <w:rPr>
          <w:rFonts w:asciiTheme="minorHAnsi" w:hAnsiTheme="minorHAnsi" w:cstheme="minorHAnsi"/>
          <w:sz w:val="14"/>
        </w:rPr>
        <w:t xml:space="preserve"> </w:t>
      </w:r>
      <w:r w:rsidRPr="008360D8">
        <w:rPr>
          <w:rFonts w:asciiTheme="minorHAnsi" w:hAnsiTheme="minorHAnsi" w:cstheme="minorHAnsi"/>
          <w:u w:val="single"/>
        </w:rPr>
        <w:t xml:space="preserve">and they often </w:t>
      </w:r>
      <w:r w:rsidRPr="008360D8">
        <w:rPr>
          <w:rFonts w:asciiTheme="minorHAnsi" w:hAnsiTheme="minorHAnsi" w:cstheme="minorHAnsi"/>
          <w:bCs/>
          <w:u w:val="single"/>
        </w:rPr>
        <w:t>exceed the question of the implementation</w:t>
      </w:r>
      <w:r w:rsidRPr="008360D8">
        <w:rPr>
          <w:rFonts w:asciiTheme="minorHAnsi" w:hAnsiTheme="minorHAnsi" w:cstheme="minorHAnsi"/>
          <w:sz w:val="14"/>
        </w:rPr>
        <w:t xml:space="preserve"> of this or that specific measure. </w:t>
      </w:r>
      <w:r w:rsidRPr="008360D8">
        <w:rPr>
          <w:rFonts w:asciiTheme="minorHAnsi" w:hAnsiTheme="minorHAnsi" w:cstheme="minorHAnsi"/>
          <w:u w:val="single"/>
        </w:rPr>
        <w:t xml:space="preserve">They implicitly </w:t>
      </w:r>
      <w:r w:rsidRPr="008360D8">
        <w:rPr>
          <w:rFonts w:asciiTheme="minorHAnsi" w:hAnsiTheme="minorHAnsi" w:cstheme="minorHAnsi"/>
          <w:bCs/>
          <w:highlight w:val="green"/>
          <w:u w:val="single"/>
        </w:rPr>
        <w:t>call into question the legitimacy</w:t>
      </w:r>
      <w:r w:rsidRPr="008360D8">
        <w:rPr>
          <w:rFonts w:asciiTheme="minorHAnsi" w:hAnsiTheme="minorHAnsi" w:cstheme="minorHAnsi"/>
          <w:highlight w:val="green"/>
          <w:u w:val="single"/>
        </w:rPr>
        <w:t xml:space="preserve"> and even the sovereignty of the state</w:t>
      </w:r>
      <w:r w:rsidRPr="008360D8">
        <w:rPr>
          <w:rFonts w:asciiTheme="minorHAnsi" w:hAnsiTheme="minorHAnsi" w:cstheme="minorHAnsi"/>
          <w:sz w:val="14"/>
          <w:highlight w:val="green"/>
        </w:rPr>
        <w:t xml:space="preserve"> </w:t>
      </w:r>
      <w:r w:rsidRPr="008360D8">
        <w:rPr>
          <w:rFonts w:asciiTheme="minorHAnsi" w:hAnsiTheme="minorHAnsi" w:cstheme="minorHAnsi"/>
          <w:highlight w:val="green"/>
          <w:u w:val="single"/>
        </w:rPr>
        <w:t>by highlighting fundamental inconsistencies</w:t>
      </w:r>
      <w:r w:rsidRPr="008360D8">
        <w:rPr>
          <w:rFonts w:asciiTheme="minorHAnsi" w:hAnsiTheme="minorHAnsi" w:cstheme="minorHAnsi"/>
          <w:u w:val="single"/>
        </w:rPr>
        <w:t xml:space="preserve"> between</w:t>
      </w:r>
      <w:r w:rsidRPr="008360D8">
        <w:rPr>
          <w:rFonts w:asciiTheme="minorHAnsi" w:hAnsiTheme="minorHAnsi" w:cstheme="minorHAnsi"/>
          <w:sz w:val="14"/>
        </w:rPr>
        <w:t xml:space="preserve">, for instance, </w:t>
      </w:r>
      <w:r w:rsidRPr="008360D8">
        <w:rPr>
          <w:rFonts w:asciiTheme="minorHAnsi" w:hAnsiTheme="minorHAnsi" w:cstheme="minorHAnsi"/>
          <w:u w:val="single"/>
        </w:rPr>
        <w:t>a formal constitutional order that guarantees certain rights and equalities, and state practices that</w:t>
      </w:r>
      <w:r w:rsidRPr="008360D8">
        <w:rPr>
          <w:rFonts w:asciiTheme="minorHAnsi" w:hAnsiTheme="minorHAnsi" w:cstheme="minorHAnsi"/>
          <w:sz w:val="14"/>
        </w:rPr>
        <w:t xml:space="preserve"> in reality violate and </w:t>
      </w:r>
      <w:r w:rsidRPr="008360D8">
        <w:rPr>
          <w:rFonts w:asciiTheme="minorHAnsi" w:hAnsiTheme="minorHAnsi" w:cstheme="minorHAnsi"/>
          <w:u w:val="single"/>
        </w:rPr>
        <w:t>deny them</w:t>
      </w:r>
      <w:r w:rsidRPr="008360D8">
        <w:rPr>
          <w:rFonts w:asciiTheme="minorHAnsi" w:hAnsiTheme="minorHAnsi" w:cstheme="minorHAnsi"/>
          <w:sz w:val="14"/>
        </w:rPr>
        <w:t xml:space="preserve">. Jacques </w:t>
      </w:r>
      <w:r w:rsidRPr="008360D8">
        <w:rPr>
          <w:rFonts w:asciiTheme="minorHAnsi" w:hAnsiTheme="minorHAnsi" w:cstheme="minorHAnsi"/>
          <w:u w:val="single"/>
        </w:rPr>
        <w:t>Ranciere gives a succinct example</w:t>
      </w:r>
      <w:r w:rsidRPr="008360D8">
        <w:rPr>
          <w:rFonts w:asciiTheme="minorHAnsi" w:hAnsiTheme="minorHAnsi" w:cstheme="minorHAnsi"/>
          <w:sz w:val="14"/>
        </w:rPr>
        <w:t xml:space="preserve"> of this when he discusses </w:t>
      </w:r>
      <w:r w:rsidRPr="008360D8">
        <w:rPr>
          <w:rFonts w:asciiTheme="minorHAnsi" w:hAnsiTheme="minorHAnsi" w:cstheme="minorHAnsi"/>
          <w:u w:val="single"/>
        </w:rPr>
        <w:t xml:space="preserve">Olympe de </w:t>
      </w:r>
      <w:r w:rsidRPr="008360D8">
        <w:rPr>
          <w:rFonts w:asciiTheme="minorHAnsi" w:hAnsiTheme="minorHAnsi" w:cstheme="minorHAnsi"/>
          <w:highlight w:val="green"/>
          <w:u w:val="single"/>
        </w:rPr>
        <w:t>Gouges</w:t>
      </w:r>
      <w:r w:rsidRPr="008360D8">
        <w:rPr>
          <w:rFonts w:asciiTheme="minorHAnsi" w:hAnsiTheme="minorHAnsi" w:cstheme="minorHAnsi"/>
          <w:u w:val="single"/>
        </w:rPr>
        <w:t>, who, at the time of the French Revolution, demanded that women be given the right to go to the Assembly</w:t>
      </w:r>
      <w:r w:rsidRPr="008360D8">
        <w:rPr>
          <w:rFonts w:asciiTheme="minorHAnsi" w:hAnsiTheme="minorHAnsi" w:cstheme="minorHAnsi"/>
          <w:sz w:val="14"/>
        </w:rPr>
        <w:t xml:space="preserve">. In doing so, </w:t>
      </w:r>
      <w:r w:rsidRPr="008360D8">
        <w:rPr>
          <w:rFonts w:asciiTheme="minorHAnsi" w:hAnsiTheme="minorHAnsi" w:cstheme="minorHAnsi"/>
          <w:u w:val="single"/>
        </w:rPr>
        <w:t xml:space="preserve">she </w:t>
      </w:r>
      <w:r w:rsidRPr="008360D8">
        <w:rPr>
          <w:rFonts w:asciiTheme="minorHAnsi" w:hAnsiTheme="minorHAnsi" w:cstheme="minorHAnsi"/>
          <w:highlight w:val="green"/>
          <w:u w:val="single"/>
        </w:rPr>
        <w:t>demonstrated the inconsistency between the promise of equalit</w:t>
      </w:r>
      <w:r w:rsidRPr="008360D8">
        <w:rPr>
          <w:rFonts w:asciiTheme="minorHAnsi" w:hAnsiTheme="minorHAnsi" w:cstheme="minorHAnsi"/>
          <w:sz w:val="14"/>
          <w:highlight w:val="green"/>
        </w:rPr>
        <w:t>y</w:t>
      </w:r>
      <w:r w:rsidRPr="008360D8">
        <w:rPr>
          <w:rFonts w:asciiTheme="minorHAnsi" w:hAnsiTheme="minorHAnsi" w:cstheme="minorHAnsi"/>
          <w:sz w:val="14"/>
        </w:rPr>
        <w:t xml:space="preserve"> - invoked in a general sense and yet denied in the particular by the Declaration of the Rights of Man and the Citizen - </w:t>
      </w:r>
      <w:r w:rsidRPr="008360D8">
        <w:rPr>
          <w:rFonts w:asciiTheme="minorHAnsi" w:hAnsiTheme="minorHAnsi" w:cstheme="minorHAnsi"/>
          <w:highlight w:val="green"/>
          <w:u w:val="single"/>
        </w:rPr>
        <w:t>and the political order which was formally based on this</w:t>
      </w:r>
      <w:r w:rsidRPr="008360D8">
        <w:rPr>
          <w:rFonts w:asciiTheme="minorHAnsi" w:hAnsiTheme="minorHAnsi" w:cstheme="minorHAnsi"/>
          <w:u w:val="single"/>
        </w:rPr>
        <w:t xml:space="preserve">: </w:t>
      </w:r>
      <w:r w:rsidRPr="008360D8">
        <w:rPr>
          <w:rFonts w:asciiTheme="minorHAnsi" w:hAnsiTheme="minorHAnsi" w:cstheme="minorHAnsi"/>
          <w:sz w:val="14"/>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8360D8">
        <w:rPr>
          <w:rFonts w:asciiTheme="minorHAnsi" w:hAnsiTheme="minorHAnsi" w:cstheme="minorHAnsi"/>
          <w:u w:val="single"/>
        </w:rPr>
        <w:t>They acted as subjects that did not have the rights that they had and had the rights that they had not</w:t>
      </w:r>
      <w:r w:rsidRPr="008360D8">
        <w:rPr>
          <w:rFonts w:asciiTheme="minorHAnsi" w:hAnsiTheme="minorHAnsi" w:cstheme="minorHAnsi"/>
          <w:sz w:val="14"/>
        </w:rPr>
        <w:t>.21</w:t>
      </w:r>
    </w:p>
    <w:p w14:paraId="471A4BFF" w14:textId="3E52E615" w:rsidR="005C2016" w:rsidRPr="008360D8" w:rsidRDefault="005C2016" w:rsidP="006A4D72">
      <w:pPr>
        <w:pStyle w:val="Heading1"/>
        <w:rPr>
          <w:rFonts w:asciiTheme="minorHAnsi" w:hAnsiTheme="minorHAnsi" w:cstheme="minorHAnsi"/>
        </w:rPr>
      </w:pPr>
      <w:r w:rsidRPr="008360D8">
        <w:rPr>
          <w:rFonts w:asciiTheme="minorHAnsi" w:hAnsiTheme="minorHAnsi" w:cstheme="minorHAnsi"/>
        </w:rPr>
        <w:lastRenderedPageBreak/>
        <w:t>Case</w:t>
      </w:r>
    </w:p>
    <w:p w14:paraId="4EE5EEE4" w14:textId="2B025642" w:rsidR="00BB36E8" w:rsidRDefault="00BB36E8" w:rsidP="005C2016">
      <w:pPr>
        <w:pStyle w:val="Heading3"/>
        <w:rPr>
          <w:rFonts w:asciiTheme="minorHAnsi" w:hAnsiTheme="minorHAnsi" w:cstheme="minorHAnsi"/>
        </w:rPr>
      </w:pPr>
      <w:r>
        <w:rPr>
          <w:rFonts w:asciiTheme="minorHAnsi" w:hAnsiTheme="minorHAnsi" w:cstheme="minorHAnsi"/>
        </w:rPr>
        <w:lastRenderedPageBreak/>
        <w:t>1NC Turns</w:t>
      </w:r>
    </w:p>
    <w:p w14:paraId="16D88390" w14:textId="77777777" w:rsidR="00BB36E8" w:rsidRPr="00BB36E8" w:rsidRDefault="00BB36E8" w:rsidP="00BB36E8">
      <w:pPr>
        <w:keepNext/>
        <w:keepLines/>
        <w:spacing w:before="40" w:after="0"/>
        <w:outlineLvl w:val="3"/>
        <w:rPr>
          <w:rFonts w:eastAsia="MS Gothic" w:cs="Times New Roman"/>
          <w:b/>
          <w:bCs/>
          <w:iCs/>
          <w:sz w:val="26"/>
        </w:rPr>
      </w:pPr>
      <w:r w:rsidRPr="00BB36E8">
        <w:rPr>
          <w:rFonts w:eastAsia="MS Gothic" w:cs="Times New Roman"/>
          <w:b/>
          <w:bCs/>
          <w:iCs/>
          <w:sz w:val="26"/>
        </w:rPr>
        <w:t>Classification Turn - Necropolitics relies on identifying specific populations within certain borders as the legitimate subjects of protection and the 1AC repeats this logic by classifying certain group identitites as in need of protection.</w:t>
      </w:r>
    </w:p>
    <w:p w14:paraId="0B3BDD85" w14:textId="77777777" w:rsidR="00BB36E8" w:rsidRPr="00BB36E8" w:rsidRDefault="00BB36E8" w:rsidP="00BB36E8">
      <w:pPr>
        <w:rPr>
          <w:rFonts w:eastAsia="Cambria" w:cs="Times New Roman"/>
          <w:b/>
          <w:sz w:val="26"/>
        </w:rPr>
      </w:pPr>
      <w:r w:rsidRPr="00BB36E8">
        <w:rPr>
          <w:rFonts w:eastAsia="Cambria" w:cs="Times New Roman"/>
          <w:b/>
          <w:bCs/>
          <w:sz w:val="26"/>
        </w:rPr>
        <w:t xml:space="preserve">Montenegro, Pujol, and Posocco '17 </w:t>
      </w:r>
      <w:r w:rsidRPr="00BB36E8">
        <w:rPr>
          <w:rFonts w:eastAsia="Cambria" w:cs="Times New Roman"/>
          <w:bCs/>
          <w:sz w:val="16"/>
          <w:szCs w:val="16"/>
        </w:rPr>
        <w:t>(Marisela [Social Psychology Department, Universitat Autònoma de Barcelona], Joan [Social Psychology Department, Universitat Autònoma de Barcelona], and Silvia [Department of Psychosocial Studies, Birkbeck, University of London], "Bordering, exclusions and necropolitics," Qualitative Research Journal, Volume 17, Issue 3, pp. 142-154.) jfs</w:t>
      </w:r>
    </w:p>
    <w:p w14:paraId="12ADDF42" w14:textId="77777777" w:rsidR="00BB36E8" w:rsidRPr="00BB36E8" w:rsidRDefault="00BB36E8" w:rsidP="00BB36E8">
      <w:pPr>
        <w:rPr>
          <w:rFonts w:eastAsia="Cambria" w:cs="Times New Roman"/>
          <w:sz w:val="16"/>
          <w:szCs w:val="16"/>
        </w:rPr>
      </w:pPr>
      <w:r w:rsidRPr="00BB36E8">
        <w:rPr>
          <w:rFonts w:eastAsia="Cambria" w:cs="Times New Roman"/>
          <w:sz w:val="16"/>
          <w:szCs w:val="16"/>
        </w:rPr>
        <w:t>Introduction</w:t>
      </w:r>
    </w:p>
    <w:p w14:paraId="335A9356" w14:textId="77777777" w:rsidR="00BB36E8" w:rsidRPr="00BB36E8" w:rsidRDefault="00BB36E8" w:rsidP="00BB36E8">
      <w:pPr>
        <w:rPr>
          <w:rFonts w:eastAsia="Cambria" w:cs="Times New Roman"/>
          <w:sz w:val="16"/>
          <w:szCs w:val="16"/>
        </w:rPr>
      </w:pPr>
      <w:r w:rsidRPr="00BB36E8">
        <w:rPr>
          <w:rFonts w:eastAsia="Cambria" w:cs="Times New Roman"/>
          <w:sz w:val="16"/>
          <w:szCs w:val="16"/>
        </w:rPr>
        <w:t xml:space="preserve">Sovereign forms of power, based on the right to take life or let live, have been "replaced by a power to foster life or disallow it to the point of death" (Foucault, 1990, p. 138). This is a power that governs society by producing normalization (Foucault, 1990, p. 144) and by security mechanisms that yearn "to optimize a state of life" (Foucault, 2003, p. 246). This is a perspective that seems at odds with current migration processes. According to the Missing Migrants Project, 5,098 migrants died in the Mediterranean and 1,279 in North Africa in 2016 (IOM, 2017). Classic governmentality theory centered on the notion of biopolitics (Foucault, 1977/1995, 2003) fails to fully explain such deaths and the production of expendability. If power is concerned with the regulation of life, how can biopolitics account for death on such a scale? It could be argued that the concepts of "discipline" and "biopolitics" are unable to fully grasp the transformation of "life as surplus" (Cooper, 2008) and the complex imbrications of neoliberal capitalism "informed by the norms of corporate rationality and deployed in managing violence, social conflicts, fear and the Multitude" (Grzinic and Tatlic, 2014, p. 24). This constitutes a new geopolitical ordering that decenters life (Mbembe, 2003). In this frame, life, the living, and vitality cannot be fully wrestled from the multiple biopolitical articulations of death (Shields et al. , 2014). The notion of </w:t>
      </w:r>
      <w:r w:rsidRPr="00BB36E8">
        <w:rPr>
          <w:rFonts w:eastAsia="Cambria" w:cs="Times New Roman"/>
          <w:b/>
          <w:iCs/>
          <w:u w:val="single"/>
        </w:rPr>
        <w:t>"necropolitics" balances the centering on the production and transformation of life, and complexifies the topology of power relations within modern states</w:t>
      </w:r>
      <w:r w:rsidRPr="00BB36E8">
        <w:rPr>
          <w:rFonts w:eastAsia="Cambria" w:cs="Times New Roman"/>
          <w:sz w:val="16"/>
          <w:szCs w:val="16"/>
        </w:rPr>
        <w:t xml:space="preserve"> (Mbembe, 2003).</w:t>
      </w:r>
      <w:r w:rsidRPr="00BB36E8">
        <w:rPr>
          <w:rFonts w:eastAsia="Cambria" w:cs="Times New Roman"/>
          <w:b/>
          <w:iCs/>
          <w:u w:val="single"/>
        </w:rPr>
        <w:t xml:space="preserve"> In this perspective, the security of life for certain populations cannot be fully accounted for without considering its interrelation with the different forms of suffering of other social groups.</w:t>
      </w:r>
      <w:r w:rsidRPr="00BB36E8">
        <w:rPr>
          <w:rFonts w:eastAsia="Cambria" w:cs="Times New Roman"/>
          <w:sz w:val="16"/>
          <w:szCs w:val="16"/>
        </w:rPr>
        <w:t xml:space="preserve"> The following excerpt illustrates how necropolitical practices operate: there is an Other that threatens life and legitimizes practices of exclusion and ejection:</w:t>
      </w:r>
    </w:p>
    <w:p w14:paraId="34D31219" w14:textId="77777777" w:rsidR="00BB36E8" w:rsidRPr="00BB36E8" w:rsidRDefault="00BB36E8" w:rsidP="00BB36E8">
      <w:pPr>
        <w:rPr>
          <w:rFonts w:eastAsia="Cambria" w:cs="Times New Roman"/>
          <w:sz w:val="16"/>
          <w:szCs w:val="16"/>
        </w:rPr>
      </w:pPr>
      <w:r w:rsidRPr="00BB36E8">
        <w:rPr>
          <w:rFonts w:eastAsia="Cambria" w:cs="Times New Roman"/>
          <w:sz w:val="16"/>
          <w:szCs w:val="16"/>
        </w:rPr>
        <w:t>The perception of the existence of the Other as an attempt on my life, as a mortal threat or absolute danger whose biophysical elimination would strengthen my potential to life and security - this, I suggest, is one of the many imaginaries of sovereignty characteristic of both early and late modernity itself</w:t>
      </w:r>
    </w:p>
    <w:p w14:paraId="206A2A57" w14:textId="77777777" w:rsidR="00BB36E8" w:rsidRPr="00BB36E8" w:rsidRDefault="00BB36E8" w:rsidP="00BB36E8">
      <w:pPr>
        <w:rPr>
          <w:rFonts w:eastAsia="Cambria" w:cs="Times New Roman"/>
          <w:sz w:val="16"/>
          <w:szCs w:val="16"/>
        </w:rPr>
      </w:pPr>
      <w:r w:rsidRPr="00BB36E8">
        <w:rPr>
          <w:rFonts w:eastAsia="Cambria" w:cs="Times New Roman"/>
          <w:sz w:val="16"/>
          <w:szCs w:val="16"/>
        </w:rPr>
        <w:t>(Mbembe, 2003, p. 17).</w:t>
      </w:r>
    </w:p>
    <w:p w14:paraId="23E71C9B" w14:textId="77777777" w:rsidR="00BB36E8" w:rsidRPr="00BB36E8" w:rsidRDefault="00BB36E8" w:rsidP="00BB36E8">
      <w:pPr>
        <w:rPr>
          <w:rFonts w:eastAsia="Cambria" w:cs="Times New Roman"/>
          <w:sz w:val="16"/>
          <w:szCs w:val="16"/>
        </w:rPr>
      </w:pPr>
      <w:r w:rsidRPr="00BB36E8">
        <w:rPr>
          <w:rFonts w:eastAsia="Cambria" w:cs="Times New Roman"/>
          <w:b/>
          <w:iCs/>
          <w:u w:val="single"/>
        </w:rPr>
        <w:t>Necropolitical logics enact a politics of death in the name of vitality that defines which lives are worth protecting and which are deemed disposable</w:t>
      </w:r>
      <w:r w:rsidRPr="00BB36E8">
        <w:rPr>
          <w:rFonts w:eastAsia="Cambria" w:cs="Times New Roman"/>
          <w:sz w:val="16"/>
          <w:szCs w:val="16"/>
        </w:rPr>
        <w:t xml:space="preserve"> (Lamble, 2013; Shields et al. , 2014). </w:t>
      </w:r>
      <w:r w:rsidRPr="00BB36E8">
        <w:rPr>
          <w:rFonts w:eastAsia="Cambria" w:cs="Times New Roman"/>
          <w:b/>
          <w:iCs/>
          <w:u w:val="single"/>
        </w:rPr>
        <w:t>Contemporary governmentality combines biopolitical and necropolitical logics to establish social, political and physical borders that classify and stratify populations using symbolic and material marks as, for example, nationality, gender, ethnicity, race, sexuality, social class and/or disability. The safeguarding of worthy populations is enacted and justified by pointing to potentially threatening events and declaring "state of exception"</w:t>
      </w:r>
      <w:r w:rsidRPr="00BB36E8">
        <w:rPr>
          <w:rFonts w:eastAsia="Cambria" w:cs="Times New Roman"/>
          <w:sz w:val="16"/>
          <w:szCs w:val="16"/>
        </w:rPr>
        <w:t xml:space="preserve"> (Benjamin and Demetz, 1921; Agamben, 1998). Citizenship rights are weakened, suspended or removed, as citizens become "homo sacer" and life turns into "bare life." The concentration camps in Nazi Germany, the detention centers in Abu Ghraib and Guantánamo, or the refugee camps in Europe constitute examples of physical areas where people are dispossessed of human rights and belong to no land:</w:t>
      </w:r>
    </w:p>
    <w:p w14:paraId="74412758" w14:textId="77777777" w:rsidR="00BB36E8" w:rsidRPr="00BB36E8" w:rsidRDefault="00BB36E8" w:rsidP="00BB36E8">
      <w:pPr>
        <w:rPr>
          <w:rFonts w:eastAsia="Cambria" w:cs="Times New Roman"/>
          <w:sz w:val="16"/>
          <w:szCs w:val="16"/>
        </w:rPr>
      </w:pPr>
      <w:r w:rsidRPr="00BB36E8">
        <w:rPr>
          <w:rFonts w:eastAsia="Cambria" w:cs="Times New Roman"/>
          <w:sz w:val="16"/>
          <w:szCs w:val="16"/>
        </w:rPr>
        <w:t>So we have to think about these two different tactics, and how they work together: restricting a population to a land of which they have been dispossessed and refusing the entry into the European metropole of those who are presumed to belong to another land. One can see how these two modalities of colonial power work together to produce the situation in which the targeted population belongs, finally, to no land, a situation that embodies one clear impasse of dispossession</w:t>
      </w:r>
    </w:p>
    <w:p w14:paraId="028F4E4A" w14:textId="77777777" w:rsidR="00BB36E8" w:rsidRPr="00BB36E8" w:rsidRDefault="00BB36E8" w:rsidP="00BB36E8">
      <w:pPr>
        <w:rPr>
          <w:rFonts w:eastAsia="Cambria" w:cs="Times New Roman"/>
          <w:sz w:val="16"/>
          <w:szCs w:val="16"/>
        </w:rPr>
      </w:pPr>
      <w:r w:rsidRPr="00BB36E8">
        <w:rPr>
          <w:rFonts w:eastAsia="Cambria" w:cs="Times New Roman"/>
          <w:sz w:val="16"/>
          <w:szCs w:val="16"/>
        </w:rPr>
        <w:t>(Butler and Athanasiou, 2013, p. 24).</w:t>
      </w:r>
    </w:p>
    <w:p w14:paraId="4EBB0EFA" w14:textId="77777777" w:rsidR="00BB36E8" w:rsidRPr="00BB36E8" w:rsidRDefault="00BB36E8" w:rsidP="00BB36E8">
      <w:pPr>
        <w:rPr>
          <w:rFonts w:eastAsia="Cambria" w:cs="Times New Roman"/>
        </w:rPr>
      </w:pPr>
      <w:r w:rsidRPr="00BB36E8">
        <w:rPr>
          <w:rFonts w:eastAsia="Cambria" w:cs="Times New Roman"/>
          <w:sz w:val="16"/>
          <w:szCs w:val="16"/>
        </w:rPr>
        <w:t xml:space="preserve">When referring to her experience representing migrants and asylum seekers in the UK, Frances Webber (2012) states that "the hallmarks of a free society (universal rights not to be detained arbitrarily; access to justice; to fair trial; freedom from double punishment; freedom of movement) and those of a humane one (access to subsistence, shelter and healthcare) have all been called into question" (p. 40). </w:t>
      </w:r>
      <w:r w:rsidRPr="00BB36E8">
        <w:rPr>
          <w:rFonts w:eastAsia="Cambria" w:cs="Times New Roman"/>
          <w:b/>
          <w:iCs/>
          <w:u w:val="single"/>
        </w:rPr>
        <w:t xml:space="preserve">Something as banal as being born on the other side of the border produces a different physical and </w:t>
      </w:r>
      <w:r w:rsidRPr="00BB36E8">
        <w:rPr>
          <w:rFonts w:eastAsia="Cambria" w:cs="Times New Roman"/>
          <w:b/>
          <w:iCs/>
          <w:u w:val="single"/>
        </w:rPr>
        <w:lastRenderedPageBreak/>
        <w:t>subjective constitution: a body that cannot circulate through certain territories with a particular self-understanding.</w:t>
      </w:r>
      <w:r w:rsidRPr="00BB36E8">
        <w:rPr>
          <w:rFonts w:eastAsia="Cambria" w:cs="Times New Roman"/>
          <w:sz w:val="16"/>
          <w:szCs w:val="16"/>
        </w:rPr>
        <w:t xml:space="preserve"> How can something so banal lead to such a degree of physical and subjective suffering? </w:t>
      </w:r>
      <w:r w:rsidRPr="00BB36E8">
        <w:rPr>
          <w:rFonts w:eastAsia="Cambria" w:cs="Times New Roman"/>
          <w:b/>
          <w:iCs/>
          <w:u w:val="single"/>
        </w:rPr>
        <w:t>Borders are central in the dynamics of differentiation and asymmetry involved in the construction of the Other.</w:t>
      </w:r>
    </w:p>
    <w:p w14:paraId="793A5919" w14:textId="77777777" w:rsidR="00BB36E8" w:rsidRPr="00BB36E8" w:rsidRDefault="00BB36E8" w:rsidP="00BB36E8">
      <w:pPr>
        <w:keepNext/>
        <w:keepLines/>
        <w:spacing w:before="40" w:after="0"/>
        <w:outlineLvl w:val="3"/>
        <w:rPr>
          <w:rFonts w:eastAsia="MS Gothic" w:cs="Times New Roman"/>
          <w:b/>
          <w:iCs/>
          <w:sz w:val="26"/>
        </w:rPr>
      </w:pPr>
      <w:r w:rsidRPr="00BB36E8">
        <w:rPr>
          <w:rFonts w:eastAsia="MS Gothic" w:cs="Times New Roman"/>
          <w:b/>
          <w:iCs/>
          <w:sz w:val="26"/>
        </w:rPr>
        <w:t>Mapping Turn - The creation of the 1AC repeats the modernist logic of mapping in which specific territories (like the United States) are connected to particular populations (like incarcerated people or racial categories) in order to localize identity.</w:t>
      </w:r>
    </w:p>
    <w:p w14:paraId="4E79017A" w14:textId="77777777" w:rsidR="00BB36E8" w:rsidRPr="00BB36E8" w:rsidRDefault="00BB36E8" w:rsidP="00BB36E8">
      <w:pPr>
        <w:rPr>
          <w:rFonts w:eastAsia="Cambria" w:cs="Times New Roman"/>
          <w:b/>
          <w:sz w:val="26"/>
        </w:rPr>
      </w:pPr>
      <w:r w:rsidRPr="00BB36E8">
        <w:rPr>
          <w:rFonts w:eastAsia="Cambria" w:cs="Times New Roman"/>
          <w:b/>
          <w:bCs/>
          <w:sz w:val="26"/>
        </w:rPr>
        <w:t xml:space="preserve">Montenegro, Pujol, and Posocco '17 </w:t>
      </w:r>
      <w:r w:rsidRPr="00BB36E8">
        <w:rPr>
          <w:rFonts w:eastAsia="Cambria" w:cs="Times New Roman"/>
          <w:bCs/>
          <w:sz w:val="16"/>
          <w:szCs w:val="16"/>
        </w:rPr>
        <w:t>(Marisela [Social Psychology Department, Universitat Autònoma de Barcelona], Joan [Social Psychology Department, Universitat Autònoma de Barcelona], and Silvia [Department of Psychosocial Studies, Birkbeck, University of London], "Bordering, exclusions and necropolitics," Qualitative Research Journal, Volume 17, Issue 3, pp. 142-154.) jfs</w:t>
      </w:r>
    </w:p>
    <w:p w14:paraId="133A86A8" w14:textId="77777777" w:rsidR="00BB36E8" w:rsidRPr="00BB36E8" w:rsidRDefault="00BB36E8" w:rsidP="00BB36E8">
      <w:pPr>
        <w:rPr>
          <w:rFonts w:eastAsia="Cambria" w:cs="Times New Roman"/>
          <w:sz w:val="16"/>
          <w:szCs w:val="16"/>
        </w:rPr>
      </w:pPr>
      <w:r w:rsidRPr="00BB36E8">
        <w:rPr>
          <w:rFonts w:eastAsia="Cambria" w:cs="Times New Roman"/>
          <w:sz w:val="16"/>
          <w:szCs w:val="16"/>
        </w:rPr>
        <w:t>Bordering, hierarchies and analytics</w:t>
      </w:r>
    </w:p>
    <w:p w14:paraId="474C8CA2" w14:textId="77777777" w:rsidR="00BB36E8" w:rsidRPr="00BB36E8" w:rsidRDefault="00BB36E8" w:rsidP="00BB36E8">
      <w:pPr>
        <w:rPr>
          <w:rFonts w:eastAsia="Cambria" w:cs="Times New Roman"/>
          <w:sz w:val="16"/>
          <w:szCs w:val="16"/>
        </w:rPr>
      </w:pPr>
      <w:r w:rsidRPr="00BB36E8">
        <w:rPr>
          <w:rFonts w:eastAsia="Cambria" w:cs="Times New Roman"/>
          <w:sz w:val="16"/>
          <w:szCs w:val="16"/>
        </w:rPr>
        <w:t xml:space="preserve">A set of borders were defined in the secret agreement between Great Britain and France in 1916, with Russia's approval, in what has been known as the Sykes-Picot Agreement or the Asia Minor Agreement. The agreement assigned bodies to territories and established the grounds for their selective circulation; it also solidified the continuation of the imperial order that "led to the continued instability of the Iraq-Syria-Israel-Palestinian region" (Cade, 2017). This metaphor illustrates that the definition of borders and territories is not innocent. First, it is a localized practice with invested interests. Moreover, it has the significant effect of flagging some differences as transcendental. Finally, the map does not show the position from which the map is drawn, and this is a power effect of paramount importance as it constitutes a localized practice that hides its localization. These processes of differentiation determine essential alterities. Practices and discourses of bordering constitute essential Others that define contexts of vulnerability or bare life. This is a process that is subjectively interiorized and fantasmatically understood as one's identity. </w:t>
      </w:r>
      <w:r w:rsidRPr="00BB36E8">
        <w:rPr>
          <w:rFonts w:eastAsia="Cambria" w:cs="Times New Roman"/>
          <w:b/>
          <w:iCs/>
          <w:u w:val="single"/>
        </w:rPr>
        <w:t>Borders and territories, as axes of differentiation, constitute the basic foundation for biopolitical and necropolitical practices. Differences become essential.</w:t>
      </w:r>
      <w:r w:rsidRPr="00BB36E8">
        <w:rPr>
          <w:rFonts w:eastAsia="Cambria" w:cs="Times New Roman"/>
          <w:sz w:val="16"/>
          <w:szCs w:val="16"/>
        </w:rPr>
        <w:t xml:space="preserve"> Biopolitics open certain bodies for circulation and transform them in objects/subjects of power by processes of subjectivation. </w:t>
      </w:r>
      <w:r w:rsidRPr="00BB36E8">
        <w:rPr>
          <w:rFonts w:eastAsia="Cambria" w:cs="Times New Roman"/>
          <w:b/>
          <w:iCs/>
          <w:u w:val="single"/>
        </w:rPr>
        <w:t>Necropolitics immobilize bodies; subjectivise them and transform them into bare life: to be rich, somebody has to be poor; to be healthy, somebody has to be sick. In order to live, others have to die.</w:t>
      </w:r>
      <w:r w:rsidRPr="00BB36E8">
        <w:rPr>
          <w:rFonts w:eastAsia="Cambria" w:cs="Times New Roman"/>
          <w:sz w:val="16"/>
          <w:szCs w:val="16"/>
        </w:rPr>
        <w:t xml:space="preserve"> Borders, in turn, constitute an analytic tool for understanding the socio-political space: "it seems that borders and the institutional practices corresponding to them have been transported into the middle of political space" (Balibar, 2004, p. 109).</w:t>
      </w:r>
    </w:p>
    <w:p w14:paraId="5EBC0621" w14:textId="77777777" w:rsidR="00BB36E8" w:rsidRPr="00BB36E8" w:rsidRDefault="00BB36E8" w:rsidP="00BB36E8">
      <w:pPr>
        <w:rPr>
          <w:rFonts w:eastAsia="Cambria" w:cs="Times New Roman"/>
        </w:rPr>
      </w:pPr>
      <w:r w:rsidRPr="00BB36E8">
        <w:rPr>
          <w:rFonts w:eastAsia="Cambria" w:cs="Times New Roman"/>
          <w:b/>
          <w:iCs/>
          <w:u w:val="single"/>
        </w:rPr>
        <w:t>Mapping</w:t>
      </w:r>
      <w:r w:rsidRPr="00BB36E8">
        <w:rPr>
          <w:rFonts w:eastAsia="Cambria" w:cs="Times New Roman"/>
          <w:sz w:val="16"/>
          <w:szCs w:val="16"/>
        </w:rPr>
        <w:t xml:space="preserve"> nature and </w:t>
      </w:r>
      <w:r w:rsidRPr="00BB36E8">
        <w:rPr>
          <w:rFonts w:eastAsia="Cambria" w:cs="Times New Roman"/>
          <w:b/>
          <w:iCs/>
          <w:u w:val="single"/>
        </w:rPr>
        <w:t>society is at the core of the modernist scientific project; a mapping that hides the position of the one who draws the map in the name of objectivity. A neutral, ahistorical and acultural map of knowledge that defines subjects and subjectivities, normal territories and territories that need to be intervened upon and transformed. The social sciences have been prolific in the definition of alterities, in the multiplication of frontiers that define essential differences between populations; differences that need to be adequately addressed. The analysis of scientific localization in research processes points to the position of the scientific gaze. Science, as a human activity, is socially and historically localized within institutional practices, a practice with ontological, epistemological, methodological, ethical and political implications.</w:t>
      </w:r>
    </w:p>
    <w:p w14:paraId="13B3F693" w14:textId="77777777" w:rsidR="00BB36E8" w:rsidRPr="00BB36E8" w:rsidRDefault="00BB36E8" w:rsidP="00BB36E8"/>
    <w:p w14:paraId="649C9543" w14:textId="49BC1106" w:rsidR="001A26E9" w:rsidRPr="008360D8" w:rsidRDefault="001A26E9" w:rsidP="005C2016">
      <w:pPr>
        <w:pStyle w:val="Heading3"/>
        <w:rPr>
          <w:rFonts w:asciiTheme="minorHAnsi" w:hAnsiTheme="minorHAnsi" w:cstheme="minorHAnsi"/>
        </w:rPr>
      </w:pPr>
      <w:r w:rsidRPr="008360D8">
        <w:rPr>
          <w:rFonts w:asciiTheme="minorHAnsi" w:hAnsiTheme="minorHAnsi" w:cstheme="minorHAnsi"/>
        </w:rPr>
        <w:lastRenderedPageBreak/>
        <w:t>AT: Biopower</w:t>
      </w:r>
    </w:p>
    <w:p w14:paraId="276EFEB4" w14:textId="4F207A2A" w:rsidR="008D55AB" w:rsidRPr="008360D8" w:rsidRDefault="008D55AB" w:rsidP="008D55AB">
      <w:pPr>
        <w:pStyle w:val="Heading4"/>
        <w:rPr>
          <w:rFonts w:asciiTheme="minorHAnsi" w:hAnsiTheme="minorHAnsi" w:cstheme="minorHAnsi"/>
        </w:rPr>
      </w:pPr>
      <w:r w:rsidRPr="008360D8">
        <w:rPr>
          <w:rFonts w:asciiTheme="minorHAnsi" w:hAnsiTheme="minorHAnsi" w:cstheme="minorHAnsi"/>
        </w:rPr>
        <w:t xml:space="preserve">Sovereign legalism is inevitable </w:t>
      </w:r>
    </w:p>
    <w:p w14:paraId="682E17A7" w14:textId="14405923" w:rsidR="008D55AB" w:rsidRPr="008360D8" w:rsidRDefault="008D55AB" w:rsidP="008D55AB">
      <w:pPr>
        <w:rPr>
          <w:rFonts w:asciiTheme="minorHAnsi" w:hAnsiTheme="minorHAnsi" w:cstheme="minorHAnsi"/>
        </w:rPr>
      </w:pPr>
      <w:r w:rsidRPr="008360D8">
        <w:rPr>
          <w:rStyle w:val="Style13ptBold"/>
          <w:rFonts w:asciiTheme="minorHAnsi" w:hAnsiTheme="minorHAnsi" w:cstheme="minorHAnsi"/>
        </w:rPr>
        <w:t>Krasner 10</w:t>
      </w:r>
      <w:r w:rsidRPr="008360D8">
        <w:rPr>
          <w:rFonts w:asciiTheme="minorHAnsi" w:hAnsiTheme="minorHAnsi" w:cstheme="minorHAnsi"/>
        </w:rPr>
        <w:t xml:space="preserve"> (Stephen David Krasner is an American academic and former diplomat., “The Durability of Organized Hypocrisy”, in Sovereignty in Fragments: The Past, Present and Future of a Contested Concept)</w:t>
      </w:r>
    </w:p>
    <w:p w14:paraId="4B4E60D2" w14:textId="77777777" w:rsidR="008D55AB" w:rsidRPr="008360D8" w:rsidRDefault="008D55AB" w:rsidP="008D55AB">
      <w:pPr>
        <w:rPr>
          <w:rFonts w:asciiTheme="minorHAnsi" w:hAnsiTheme="minorHAnsi" w:cstheme="minorHAnsi"/>
          <w:sz w:val="14"/>
        </w:rPr>
      </w:pPr>
      <w:r w:rsidRPr="008360D8">
        <w:rPr>
          <w:rFonts w:asciiTheme="minorHAnsi" w:hAnsiTheme="minorHAnsi" w:cstheme="minorHAnsi"/>
          <w:bCs/>
          <w:highlight w:val="green"/>
          <w:u w:val="single"/>
        </w:rPr>
        <w:t>Sovereignty</w:t>
      </w:r>
      <w:r w:rsidRPr="008360D8">
        <w:rPr>
          <w:rStyle w:val="StyleUnderline"/>
          <w:rFonts w:asciiTheme="minorHAnsi" w:hAnsiTheme="minorHAnsi" w:cstheme="minorHAnsi"/>
          <w:highlight w:val="green"/>
        </w:rPr>
        <w:t xml:space="preserve"> has come to provide </w:t>
      </w:r>
      <w:r w:rsidRPr="008360D8">
        <w:rPr>
          <w:rStyle w:val="Emphasis"/>
          <w:rFonts w:asciiTheme="minorHAnsi" w:hAnsiTheme="minorHAnsi" w:cstheme="minorHAnsi"/>
          <w:b w:val="0"/>
          <w:bCs/>
          <w:highlight w:val="green"/>
        </w:rPr>
        <w:t>the dominant logic</w:t>
      </w:r>
      <w:r w:rsidRPr="008360D8">
        <w:rPr>
          <w:rFonts w:asciiTheme="minorHAnsi" w:hAnsiTheme="minorHAnsi" w:cstheme="minorHAnsi"/>
          <w:sz w:val="14"/>
        </w:rPr>
        <w:t xml:space="preserve"> of appropriateness </w:t>
      </w:r>
      <w:r w:rsidRPr="008360D8">
        <w:rPr>
          <w:rFonts w:asciiTheme="minorHAnsi" w:hAnsiTheme="minorHAnsi" w:cstheme="minorHAnsi"/>
          <w:bCs/>
          <w:highlight w:val="green"/>
          <w:u w:val="single"/>
        </w:rPr>
        <w:t xml:space="preserve">for </w:t>
      </w:r>
      <w:r w:rsidRPr="008360D8">
        <w:rPr>
          <w:rStyle w:val="StyleUnderline"/>
          <w:rFonts w:asciiTheme="minorHAnsi" w:hAnsiTheme="minorHAnsi" w:cstheme="minorHAnsi"/>
          <w:highlight w:val="green"/>
        </w:rPr>
        <w:t>organizing political life</w:t>
      </w:r>
      <w:r w:rsidRPr="008360D8">
        <w:rPr>
          <w:rFonts w:asciiTheme="minorHAnsi" w:hAnsiTheme="minorHAnsi" w:cstheme="minorHAnsi"/>
          <w:sz w:val="14"/>
          <w:highlight w:val="green"/>
        </w:rPr>
        <w:t xml:space="preserve">, </w:t>
      </w:r>
      <w:r w:rsidRPr="008360D8">
        <w:rPr>
          <w:rStyle w:val="Emphasis"/>
          <w:rFonts w:asciiTheme="minorHAnsi" w:hAnsiTheme="minorHAnsi" w:cstheme="minorHAnsi"/>
          <w:b w:val="0"/>
          <w:bCs/>
          <w:highlight w:val="green"/>
        </w:rPr>
        <w:t>despite</w:t>
      </w:r>
      <w:r w:rsidRPr="008360D8">
        <w:rPr>
          <w:rStyle w:val="StyleUnderline"/>
          <w:rFonts w:asciiTheme="minorHAnsi" w:hAnsiTheme="minorHAnsi" w:cstheme="minorHAnsi"/>
        </w:rPr>
        <w:t xml:space="preserve"> the fact that logics of consequences</w:t>
      </w:r>
      <w:r w:rsidRPr="008360D8">
        <w:rPr>
          <w:rFonts w:asciiTheme="minorHAnsi" w:hAnsiTheme="minorHAnsi" w:cstheme="minorHAnsi"/>
          <w:sz w:val="14"/>
        </w:rPr>
        <w:t xml:space="preserve"> often </w:t>
      </w:r>
      <w:r w:rsidRPr="008360D8">
        <w:rPr>
          <w:rStyle w:val="StyleUnderline"/>
          <w:rFonts w:asciiTheme="minorHAnsi" w:hAnsiTheme="minorHAnsi" w:cstheme="minorHAnsi"/>
        </w:rPr>
        <w:t xml:space="preserve">dictate </w:t>
      </w:r>
      <w:r w:rsidRPr="008360D8">
        <w:rPr>
          <w:rStyle w:val="StyleUnderline"/>
          <w:rFonts w:asciiTheme="minorHAnsi" w:hAnsiTheme="minorHAnsi" w:cstheme="minorHAnsi"/>
          <w:highlight w:val="green"/>
        </w:rPr>
        <w:t>behaviour</w:t>
      </w:r>
      <w:r w:rsidRPr="008360D8">
        <w:rPr>
          <w:rStyle w:val="StyleUnderline"/>
          <w:rFonts w:asciiTheme="minorHAnsi" w:hAnsiTheme="minorHAnsi" w:cstheme="minorHAnsi"/>
        </w:rPr>
        <w:t xml:space="preserve"> that is </w:t>
      </w:r>
      <w:r w:rsidRPr="008360D8">
        <w:rPr>
          <w:rStyle w:val="StyleUnderline"/>
          <w:rFonts w:asciiTheme="minorHAnsi" w:hAnsiTheme="minorHAnsi" w:cstheme="minorHAnsi"/>
          <w:highlight w:val="green"/>
        </w:rPr>
        <w:t>inconsistent with</w:t>
      </w:r>
      <w:r w:rsidRPr="008360D8">
        <w:rPr>
          <w:rStyle w:val="StyleUnderline"/>
          <w:rFonts w:asciiTheme="minorHAnsi" w:hAnsiTheme="minorHAnsi" w:cstheme="minorHAnsi"/>
        </w:rPr>
        <w:t xml:space="preserve"> the </w:t>
      </w:r>
      <w:r w:rsidRPr="008360D8">
        <w:rPr>
          <w:rStyle w:val="StyleUnderline"/>
          <w:rFonts w:asciiTheme="minorHAnsi" w:hAnsiTheme="minorHAnsi" w:cstheme="minorHAnsi"/>
          <w:highlight w:val="green"/>
        </w:rPr>
        <w:t>basic principles</w:t>
      </w:r>
      <w:r w:rsidRPr="008360D8">
        <w:rPr>
          <w:rStyle w:val="StyleUnderline"/>
          <w:rFonts w:asciiTheme="minorHAnsi" w:hAnsiTheme="minorHAnsi" w:cstheme="minorHAnsi"/>
        </w:rPr>
        <w:t xml:space="preserve"> of sovereign statehood </w:t>
      </w:r>
      <w:r w:rsidRPr="008360D8">
        <w:rPr>
          <w:rStyle w:val="StyleUnderline"/>
          <w:rFonts w:asciiTheme="minorHAnsi" w:hAnsiTheme="minorHAnsi" w:cstheme="minorHAnsi"/>
          <w:highlight w:val="green"/>
        </w:rPr>
        <w:t>and expectations</w:t>
      </w:r>
      <w:r w:rsidRPr="008360D8">
        <w:rPr>
          <w:rStyle w:val="StyleUnderline"/>
          <w:rFonts w:asciiTheme="minorHAnsi" w:hAnsiTheme="minorHAnsi" w:cstheme="minorHAnsi"/>
        </w:rPr>
        <w:t xml:space="preserve"> of how it is actually practised</w:t>
      </w:r>
      <w:r w:rsidRPr="008360D8">
        <w:rPr>
          <w:rFonts w:asciiTheme="minorHAnsi" w:hAnsiTheme="minorHAnsi" w:cstheme="minorHAnsi"/>
          <w:sz w:val="14"/>
        </w:rPr>
        <w:t xml:space="preserve">. </w:t>
      </w:r>
      <w:r w:rsidRPr="008360D8">
        <w:rPr>
          <w:rStyle w:val="StyleUnderline"/>
          <w:rFonts w:asciiTheme="minorHAnsi" w:hAnsiTheme="minorHAnsi" w:cstheme="minorHAnsi"/>
        </w:rPr>
        <w:t xml:space="preserve">This decoupling of logics of appropriateness and logics of consequences, an example of </w:t>
      </w:r>
      <w:r w:rsidRPr="008360D8">
        <w:rPr>
          <w:rStyle w:val="Emphasis"/>
          <w:rFonts w:asciiTheme="minorHAnsi" w:hAnsiTheme="minorHAnsi" w:cstheme="minorHAnsi"/>
          <w:b w:val="0"/>
          <w:bCs/>
          <w:highlight w:val="green"/>
        </w:rPr>
        <w:t>organized</w:t>
      </w:r>
      <w:r w:rsidRPr="008360D8">
        <w:rPr>
          <w:rStyle w:val="Emphasis"/>
          <w:rFonts w:asciiTheme="minorHAnsi" w:hAnsiTheme="minorHAnsi" w:cstheme="minorHAnsi"/>
          <w:b w:val="0"/>
          <w:bCs/>
        </w:rPr>
        <w:t xml:space="preserve"> </w:t>
      </w:r>
      <w:r w:rsidRPr="008360D8">
        <w:rPr>
          <w:rStyle w:val="Emphasis"/>
          <w:rFonts w:asciiTheme="minorHAnsi" w:hAnsiTheme="minorHAnsi" w:cstheme="minorHAnsi"/>
          <w:b w:val="0"/>
          <w:bCs/>
          <w:highlight w:val="green"/>
        </w:rPr>
        <w:t>hypocrisy</w:t>
      </w:r>
      <w:r w:rsidRPr="008360D8">
        <w:rPr>
          <w:rFonts w:asciiTheme="minorHAnsi" w:hAnsiTheme="minorHAnsi" w:cstheme="minorHAnsi"/>
          <w:bCs/>
          <w:u w:val="single"/>
        </w:rPr>
        <w:t xml:space="preserve">,- </w:t>
      </w:r>
      <w:r w:rsidRPr="008360D8">
        <w:rPr>
          <w:rStyle w:val="Emphasis"/>
          <w:rFonts w:asciiTheme="minorHAnsi" w:hAnsiTheme="minorHAnsi" w:cstheme="minorHAnsi"/>
          <w:b w:val="0"/>
          <w:bCs/>
          <w:highlight w:val="green"/>
        </w:rPr>
        <w:t>is not</w:t>
      </w:r>
      <w:r w:rsidRPr="008360D8">
        <w:rPr>
          <w:rStyle w:val="StyleUnderline"/>
          <w:rFonts w:asciiTheme="minorHAnsi" w:hAnsiTheme="minorHAnsi" w:cstheme="minorHAnsi"/>
        </w:rPr>
        <w:t xml:space="preserve"> a </w:t>
      </w:r>
      <w:r w:rsidRPr="008360D8">
        <w:rPr>
          <w:rStyle w:val="Emphasis"/>
          <w:rFonts w:asciiTheme="minorHAnsi" w:hAnsiTheme="minorHAnsi" w:cstheme="minorHAnsi"/>
          <w:b w:val="0"/>
          <w:bCs/>
          <w:highlight w:val="green"/>
        </w:rPr>
        <w:t>new</w:t>
      </w:r>
      <w:r w:rsidRPr="008360D8">
        <w:rPr>
          <w:rStyle w:val="StyleUnderline"/>
          <w:rFonts w:asciiTheme="minorHAnsi" w:hAnsiTheme="minorHAnsi" w:cstheme="minorHAnsi"/>
        </w:rPr>
        <w:t xml:space="preserve"> development</w:t>
      </w:r>
      <w:r w:rsidRPr="008360D8">
        <w:rPr>
          <w:rFonts w:asciiTheme="minorHAnsi" w:hAnsiTheme="minorHAnsi" w:cstheme="minorHAnsi"/>
          <w:sz w:val="14"/>
        </w:rPr>
        <w:t xml:space="preserve">. </w:t>
      </w:r>
      <w:r w:rsidRPr="008360D8">
        <w:rPr>
          <w:rStyle w:val="StyleUnderline"/>
          <w:rFonts w:asciiTheme="minorHAnsi" w:hAnsiTheme="minorHAnsi" w:cstheme="minorHAnsi"/>
          <w:highlight w:val="green"/>
        </w:rPr>
        <w:t>It has always characterized the sovereign state system</w:t>
      </w:r>
      <w:r w:rsidRPr="008360D8">
        <w:rPr>
          <w:rFonts w:asciiTheme="minorHAnsi" w:hAnsiTheme="minorHAnsi" w:cstheme="minorHAnsi"/>
          <w:sz w:val="14"/>
        </w:rPr>
        <w:t xml:space="preserve">. </w:t>
      </w:r>
      <w:r w:rsidRPr="008360D8">
        <w:rPr>
          <w:rStyle w:val="StyleUnderline"/>
          <w:rFonts w:asciiTheme="minorHAnsi" w:hAnsiTheme="minorHAnsi" w:cstheme="minorHAnsi"/>
        </w:rPr>
        <w:t>Consequential actors have not had an incentive to align more closely dominant principles and actual behaviour</w:t>
      </w:r>
      <w:r w:rsidRPr="008360D8">
        <w:rPr>
          <w:rFonts w:asciiTheme="minorHAnsi" w:hAnsiTheme="minorHAnsi" w:cstheme="minorHAnsi"/>
          <w:sz w:val="14"/>
        </w:rPr>
        <w:t xml:space="preserve">. This calculus could, however, change if the core security interests of the most powerful states are threatened in ways that cannot be accommodated within existing sovereign norms. If such threats do become manifest, the decoupling between rules and norms could become even greater, or the rules of the international system might be rewritten. </w:t>
      </w:r>
      <w:r w:rsidRPr="008360D8">
        <w:rPr>
          <w:rStyle w:val="StyleUnderline"/>
          <w:rFonts w:asciiTheme="minorHAnsi" w:hAnsiTheme="minorHAnsi" w:cstheme="minorHAnsi"/>
        </w:rPr>
        <w:t>Neither of these outcomes, greater decoupling or new rules, is preferable to the status quo of organized hypocrisy</w:t>
      </w:r>
      <w:r w:rsidRPr="008360D8">
        <w:rPr>
          <w:rFonts w:asciiTheme="minorHAnsi" w:hAnsiTheme="minorHAnsi" w:cstheme="minorHAnsi"/>
          <w:sz w:val="14"/>
        </w:rPr>
        <w:t xml:space="preserve">. The concept of sovereignty embeds two separate and distinct principles and one fundamental assumption about actual practice. The three core elements of sovereignty are: The concept of sovereignty embeds two separate and distinct principles and one fundamental assumption about actual practice. The three core elements of sovereignty are: * International legal sovereignty: international recognition which implies the right to enter into contracts or treaties with other states, juridical equality, membership in international organizations. * Westphalian/Vattelian sovereignty: the absence of submission to external authority structures, even structures that states have created using their international legal sovereignty. * Domestic sovereignty: more or less effective control over the territory of the state including the ability to regulate trans-border movements. These three elements of sovereignty are analytically and empirically distinct; they are not an organic whole.' The Peace of Westphalia actually said little about what later came to be called Westphalian sovereignty. Emmerich de Vattel, a Swiss jurist, was the first explicitly to stipulate the rule of non-intervention. The elements of sovereignty are not logically related, nor have they always been conjoined in practice. Political entities can have international legal sovereignty, recognition, without having Westphalian/Vattelian sovereignty or effective domestic sovereignty. States can have effective and autonomous domestic governance without being recognized. They can enjoy recognition and effective domestic governance without having Westphalian/Vattelian sovereignty. In the contemporary world there are two striking deviations from the conventional sovereignty script: the European Union, whose members have used their international legal sovereignty to compromise their Westphalian/Vattelian sovereignty; and failed or weak states that enjoy international legal sovereignty and sometimes Westphalian/ Vattelian sovereignty but are unable to exercise effective domestic sovereignty. In the Breaking of Nations Robert Cooper argues that in the contemporary international environment there are three worlds: the modern world of conventionally sovereign states; the post-modern world of Europe; and the pre-modern world of failed, repressive and badly governed states. The rules and practices of sovereignty did not begin at any particular point in time. Rather they evolved over several centuries. The Peace of Westphalia, which is often seen as the key transition to the modern state system, was, in fact, only one of many way stations. There were elements of the Peace that led later observers to identify it as the 'majestic portal which leads from the old into the new world'. The treaties did re-affirm the right of the princes of the Holy Roman Empire to enter into treaties, although this was a right given to them initially in the Golden Bull of 1356, one of the founding documents of the empire. It did treat Protestant and Catholic states equally. It did re-affirm the principle first enunciated in the Peace of Augsburg of 1555 that the prince could set the official religion of his territory, although this right was circumscribed by other provisions of the Treaties of Osnabruck and Munster, which comprise the Peace. For instance, there were a number of cities with mixed populations in which the Peace stated that authority had to be shared between Protestants and Catholics. The Peace also included manifestly medieval provisions such as rules for designating the Electors of the Holy Roman Empire and stipulations that are in conflict with what are now considered core principles of sovereignty, such as the provisions for supporting religious toleration in Germany, which violate the rule of non-intervention in the internal affairs of states. The Peace provided that religious questions had to be decided by a majority of Protestants and Catholics voting separately in the Courts and Diet of the Holy Roman Empire. A basic constitutional provision of the Empire was thus defined by an international treaty. Even the re-affirmation of the right of princes to make treaties was conditioned by a clause stating that any such 'Alliances be not against the Emperor, and the Empire, nor against the Publick Peace, and this Treaty, and without prejudice to the Oath by which every one is bound to the Emperor and the Empire'. </w:t>
      </w:r>
      <w:r w:rsidRPr="008360D8">
        <w:rPr>
          <w:rFonts w:asciiTheme="minorHAnsi" w:hAnsiTheme="minorHAnsi" w:cstheme="minorHAnsi"/>
          <w:bCs/>
          <w:u w:val="single"/>
        </w:rPr>
        <w:t>That sovereignty has always been characterized by organized hypocrisy</w:t>
      </w:r>
      <w:r w:rsidRPr="008360D8">
        <w:rPr>
          <w:rFonts w:asciiTheme="minorHAnsi" w:hAnsiTheme="minorHAnsi" w:cstheme="minorHAnsi"/>
          <w:u w:val="single"/>
        </w:rPr>
        <w:t xml:space="preserve">, a disjunction between logics of appropriateness and logics of consequences, </w:t>
      </w:r>
      <w:r w:rsidRPr="008360D8">
        <w:rPr>
          <w:rFonts w:asciiTheme="minorHAnsi" w:hAnsiTheme="minorHAnsi" w:cstheme="minorHAnsi"/>
          <w:bCs/>
          <w:u w:val="single"/>
        </w:rPr>
        <w:t xml:space="preserve">is not surprising in an environment as complex as the international system. </w:t>
      </w:r>
      <w:r w:rsidRPr="008360D8">
        <w:rPr>
          <w:rStyle w:val="Emphasis"/>
          <w:rFonts w:asciiTheme="minorHAnsi" w:hAnsiTheme="minorHAnsi" w:cstheme="minorHAnsi"/>
          <w:b w:val="0"/>
          <w:bCs/>
          <w:highlight w:val="green"/>
        </w:rPr>
        <w:t>There is</w:t>
      </w:r>
      <w:r w:rsidRPr="008360D8">
        <w:rPr>
          <w:rFonts w:asciiTheme="minorHAnsi" w:hAnsiTheme="minorHAnsi" w:cstheme="minorHAnsi"/>
          <w:u w:val="single"/>
        </w:rPr>
        <w:t xml:space="preserve"> probably </w:t>
      </w:r>
      <w:r w:rsidRPr="008360D8">
        <w:rPr>
          <w:rStyle w:val="Emphasis"/>
          <w:rFonts w:asciiTheme="minorHAnsi" w:hAnsiTheme="minorHAnsi" w:cstheme="minorHAnsi"/>
          <w:b w:val="0"/>
          <w:bCs/>
          <w:highlight w:val="green"/>
        </w:rPr>
        <w:t>no</w:t>
      </w:r>
      <w:r w:rsidRPr="008360D8">
        <w:rPr>
          <w:rFonts w:asciiTheme="minorHAnsi" w:hAnsiTheme="minorHAnsi" w:cstheme="minorHAnsi"/>
          <w:bCs/>
          <w:u w:val="single"/>
        </w:rPr>
        <w:t xml:space="preserve"> single </w:t>
      </w:r>
      <w:r w:rsidRPr="008360D8">
        <w:rPr>
          <w:rStyle w:val="Emphasis"/>
          <w:rFonts w:asciiTheme="minorHAnsi" w:hAnsiTheme="minorHAnsi" w:cstheme="minorHAnsi"/>
          <w:b w:val="0"/>
          <w:bCs/>
          <w:highlight w:val="green"/>
        </w:rPr>
        <w:t>set of rules</w:t>
      </w:r>
      <w:r w:rsidRPr="008360D8">
        <w:rPr>
          <w:rFonts w:asciiTheme="minorHAnsi" w:hAnsiTheme="minorHAnsi" w:cstheme="minorHAnsi"/>
          <w:bCs/>
          <w:u w:val="single"/>
        </w:rPr>
        <w:t xml:space="preserve"> that could align interests, power and principles</w:t>
      </w:r>
      <w:r w:rsidRPr="008360D8">
        <w:rPr>
          <w:rFonts w:asciiTheme="minorHAnsi" w:hAnsiTheme="minorHAnsi" w:cstheme="minorHAnsi"/>
          <w:u w:val="single"/>
        </w:rPr>
        <w:t xml:space="preserve">; no set of rules </w:t>
      </w:r>
      <w:r w:rsidRPr="008360D8">
        <w:rPr>
          <w:rStyle w:val="Emphasis"/>
          <w:rFonts w:asciiTheme="minorHAnsi" w:hAnsiTheme="minorHAnsi" w:cstheme="minorHAnsi"/>
          <w:b w:val="0"/>
          <w:bCs/>
          <w:highlight w:val="green"/>
        </w:rPr>
        <w:t>that would create</w:t>
      </w:r>
      <w:r w:rsidRPr="008360D8">
        <w:rPr>
          <w:rStyle w:val="Emphasis"/>
          <w:rFonts w:asciiTheme="minorHAnsi" w:hAnsiTheme="minorHAnsi" w:cstheme="minorHAnsi"/>
          <w:b w:val="0"/>
          <w:bCs/>
        </w:rPr>
        <w:t xml:space="preserve"> a self-enforcing </w:t>
      </w:r>
      <w:r w:rsidRPr="008360D8">
        <w:rPr>
          <w:rStyle w:val="Emphasis"/>
          <w:rFonts w:asciiTheme="minorHAnsi" w:hAnsiTheme="minorHAnsi" w:cstheme="minorHAnsi"/>
          <w:b w:val="0"/>
          <w:bCs/>
          <w:highlight w:val="green"/>
        </w:rPr>
        <w:t>equilibrium</w:t>
      </w:r>
      <w:r w:rsidRPr="008360D8">
        <w:rPr>
          <w:rFonts w:asciiTheme="minorHAnsi" w:hAnsiTheme="minorHAnsi" w:cstheme="minorHAnsi"/>
          <w:bCs/>
          <w:u w:val="single"/>
        </w:rPr>
        <w:t xml:space="preserve"> from which actors never had an incentive to deviate. </w:t>
      </w:r>
      <w:r w:rsidRPr="008360D8">
        <w:rPr>
          <w:rStyle w:val="Emphasis"/>
          <w:rFonts w:asciiTheme="minorHAnsi" w:hAnsiTheme="minorHAnsi" w:cstheme="minorHAnsi"/>
          <w:b w:val="0"/>
          <w:bCs/>
          <w:highlight w:val="green"/>
        </w:rPr>
        <w:t>But what is</w:t>
      </w:r>
      <w:r w:rsidRPr="008360D8">
        <w:rPr>
          <w:rFonts w:asciiTheme="minorHAnsi" w:hAnsiTheme="minorHAnsi" w:cstheme="minorHAnsi"/>
          <w:u w:val="single"/>
        </w:rPr>
        <w:t xml:space="preserve">, perhaps, </w:t>
      </w:r>
      <w:r w:rsidRPr="008360D8">
        <w:rPr>
          <w:rStyle w:val="Emphasis"/>
          <w:rFonts w:asciiTheme="minorHAnsi" w:hAnsiTheme="minorHAnsi" w:cstheme="minorHAnsi"/>
          <w:b w:val="0"/>
          <w:bCs/>
          <w:highlight w:val="green"/>
        </w:rPr>
        <w:t>surprising is the durability of</w:t>
      </w:r>
      <w:r w:rsidRPr="008360D8">
        <w:rPr>
          <w:rFonts w:asciiTheme="minorHAnsi" w:hAnsiTheme="minorHAnsi" w:cstheme="minorHAnsi"/>
          <w:bCs/>
          <w:highlight w:val="green"/>
          <w:u w:val="single"/>
        </w:rPr>
        <w:t xml:space="preserve"> this </w:t>
      </w:r>
      <w:r w:rsidRPr="008360D8">
        <w:rPr>
          <w:rStyle w:val="Emphasis"/>
          <w:rFonts w:asciiTheme="minorHAnsi" w:hAnsiTheme="minorHAnsi" w:cstheme="minorHAnsi"/>
          <w:b w:val="0"/>
          <w:bCs/>
          <w:highlight w:val="green"/>
        </w:rPr>
        <w:t>decoupling</w:t>
      </w:r>
      <w:r w:rsidRPr="008360D8">
        <w:rPr>
          <w:rFonts w:asciiTheme="minorHAnsi" w:hAnsiTheme="minorHAnsi" w:cstheme="minorHAnsi"/>
          <w:sz w:val="14"/>
          <w:highlight w:val="green"/>
        </w:rPr>
        <w:t xml:space="preserve">. </w:t>
      </w:r>
      <w:r w:rsidRPr="008360D8">
        <w:rPr>
          <w:rFonts w:asciiTheme="minorHAnsi" w:hAnsiTheme="minorHAnsi" w:cstheme="minorHAnsi"/>
          <w:bCs/>
          <w:highlight w:val="green"/>
          <w:u w:val="single"/>
        </w:rPr>
        <w:t>Every major peace treaty</w:t>
      </w:r>
      <w:r w:rsidRPr="008360D8">
        <w:rPr>
          <w:rFonts w:asciiTheme="minorHAnsi" w:hAnsiTheme="minorHAnsi" w:cstheme="minorHAnsi"/>
          <w:u w:val="single"/>
        </w:rPr>
        <w:t xml:space="preserve"> from the Peace of Westphalia to the United Nations charter </w:t>
      </w:r>
      <w:r w:rsidRPr="008360D8">
        <w:rPr>
          <w:rFonts w:asciiTheme="minorHAnsi" w:hAnsiTheme="minorHAnsi" w:cstheme="minorHAnsi"/>
          <w:bCs/>
          <w:highlight w:val="green"/>
          <w:u w:val="single"/>
        </w:rPr>
        <w:t>enunciated principles</w:t>
      </w:r>
      <w:r w:rsidRPr="008360D8">
        <w:rPr>
          <w:rFonts w:asciiTheme="minorHAnsi" w:hAnsiTheme="minorHAnsi" w:cstheme="minorHAnsi"/>
          <w:u w:val="single"/>
        </w:rPr>
        <w:t xml:space="preserve"> that were </w:t>
      </w:r>
      <w:r w:rsidRPr="008360D8">
        <w:rPr>
          <w:rFonts w:asciiTheme="minorHAnsi" w:hAnsiTheme="minorHAnsi" w:cstheme="minorHAnsi"/>
          <w:bCs/>
          <w:highlight w:val="green"/>
          <w:u w:val="single"/>
        </w:rPr>
        <w:t>inconsistent with accepted sovereign norms</w:t>
      </w:r>
      <w:r w:rsidRPr="008360D8">
        <w:rPr>
          <w:rFonts w:asciiTheme="minorHAnsi" w:hAnsiTheme="minorHAnsi" w:cstheme="minorHAnsi"/>
          <w:sz w:val="14"/>
          <w:highlight w:val="green"/>
        </w:rPr>
        <w:t xml:space="preserve">." </w:t>
      </w:r>
      <w:r w:rsidRPr="008360D8">
        <w:rPr>
          <w:rStyle w:val="Emphasis"/>
          <w:rFonts w:asciiTheme="minorHAnsi" w:hAnsiTheme="minorHAnsi" w:cstheme="minorHAnsi"/>
          <w:b w:val="0"/>
          <w:bCs/>
          <w:highlight w:val="green"/>
        </w:rPr>
        <w:t>Despite</w:t>
      </w:r>
      <w:r w:rsidRPr="008360D8">
        <w:rPr>
          <w:rFonts w:asciiTheme="minorHAnsi" w:hAnsiTheme="minorHAnsi" w:cstheme="minorHAnsi"/>
          <w:u w:val="single"/>
        </w:rPr>
        <w:t xml:space="preserve"> these </w:t>
      </w:r>
      <w:r w:rsidRPr="008360D8">
        <w:rPr>
          <w:rStyle w:val="Emphasis"/>
          <w:rFonts w:asciiTheme="minorHAnsi" w:hAnsiTheme="minorHAnsi" w:cstheme="minorHAnsi"/>
          <w:b w:val="0"/>
          <w:bCs/>
          <w:highlight w:val="green"/>
        </w:rPr>
        <w:t>inconsistencies, no</w:t>
      </w:r>
      <w:r w:rsidRPr="008360D8">
        <w:rPr>
          <w:rFonts w:asciiTheme="minorHAnsi" w:hAnsiTheme="minorHAnsi" w:cstheme="minorHAnsi"/>
          <w:bCs/>
          <w:u w:val="single"/>
        </w:rPr>
        <w:t xml:space="preserve"> enduring </w:t>
      </w:r>
      <w:r w:rsidRPr="008360D8">
        <w:rPr>
          <w:rStyle w:val="Emphasis"/>
          <w:rFonts w:asciiTheme="minorHAnsi" w:hAnsiTheme="minorHAnsi" w:cstheme="minorHAnsi"/>
          <w:b w:val="0"/>
          <w:bCs/>
          <w:highlight w:val="green"/>
        </w:rPr>
        <w:t>alternative</w:t>
      </w:r>
      <w:r w:rsidRPr="008360D8">
        <w:rPr>
          <w:rFonts w:asciiTheme="minorHAnsi" w:hAnsiTheme="minorHAnsi" w:cstheme="minorHAnsi"/>
          <w:bCs/>
          <w:u w:val="single"/>
        </w:rPr>
        <w:t xml:space="preserve"> construct </w:t>
      </w:r>
      <w:r w:rsidRPr="008360D8">
        <w:rPr>
          <w:rStyle w:val="Emphasis"/>
          <w:rFonts w:asciiTheme="minorHAnsi" w:hAnsiTheme="minorHAnsi" w:cstheme="minorHAnsi"/>
          <w:b w:val="0"/>
          <w:bCs/>
          <w:highlight w:val="green"/>
        </w:rPr>
        <w:t>has arisen</w:t>
      </w:r>
      <w:r w:rsidRPr="008360D8">
        <w:rPr>
          <w:rFonts w:asciiTheme="minorHAnsi" w:hAnsiTheme="minorHAnsi" w:cstheme="minorHAnsi"/>
          <w:bCs/>
          <w:u w:val="single"/>
        </w:rPr>
        <w:t xml:space="preserve"> to replace or even complement sovereignty</w:t>
      </w:r>
      <w:r w:rsidRPr="008360D8">
        <w:rPr>
          <w:rFonts w:asciiTheme="minorHAnsi" w:hAnsiTheme="minorHAnsi" w:cstheme="minorHAnsi"/>
          <w:sz w:val="14"/>
        </w:rPr>
        <w:t xml:space="preserve">. </w:t>
      </w:r>
      <w:r w:rsidRPr="008360D8">
        <w:rPr>
          <w:rFonts w:asciiTheme="minorHAnsi" w:hAnsiTheme="minorHAnsi" w:cstheme="minorHAnsi"/>
          <w:bCs/>
          <w:u w:val="single"/>
        </w:rPr>
        <w:t>Constructs that were explicitly accepted in the past</w:t>
      </w:r>
      <w:r w:rsidRPr="008360D8">
        <w:rPr>
          <w:rFonts w:asciiTheme="minorHAnsi" w:hAnsiTheme="minorHAnsi" w:cstheme="minorHAnsi"/>
          <w:sz w:val="14"/>
        </w:rPr>
        <w:t xml:space="preserve">, such as colonialism (arguably consistent with sovereignty rules in that the colonial power did have full control over domestic and international affairs), protectorates, and the mandates of the League of Nations and trusteeships of the United Nations, </w:t>
      </w:r>
      <w:r w:rsidRPr="008360D8">
        <w:rPr>
          <w:rFonts w:asciiTheme="minorHAnsi" w:hAnsiTheme="minorHAnsi" w:cstheme="minorHAnsi"/>
          <w:bCs/>
          <w:u w:val="single"/>
        </w:rPr>
        <w:t>have disappeared</w:t>
      </w:r>
      <w:r w:rsidRPr="008360D8">
        <w:rPr>
          <w:rFonts w:asciiTheme="minorHAnsi" w:hAnsiTheme="minorHAnsi" w:cstheme="minorHAnsi"/>
          <w:sz w:val="14"/>
        </w:rPr>
        <w:t xml:space="preserve">, but new developments such as the European Union and failed states have brought organized hypocrisy into the contemporary world. </w:t>
      </w:r>
      <w:r w:rsidRPr="008360D8">
        <w:rPr>
          <w:rStyle w:val="Emphasis"/>
          <w:rFonts w:asciiTheme="minorHAnsi" w:hAnsiTheme="minorHAnsi" w:cstheme="minorHAnsi"/>
          <w:b w:val="0"/>
          <w:bCs/>
          <w:highlight w:val="green"/>
        </w:rPr>
        <w:t>Sovereignty has endured because</w:t>
      </w:r>
      <w:r w:rsidRPr="008360D8">
        <w:rPr>
          <w:rFonts w:asciiTheme="minorHAnsi" w:hAnsiTheme="minorHAnsi" w:cstheme="minorHAnsi"/>
          <w:bCs/>
          <w:u w:val="single"/>
        </w:rPr>
        <w:t xml:space="preserve"> the </w:t>
      </w:r>
      <w:r w:rsidRPr="008360D8">
        <w:rPr>
          <w:rStyle w:val="Emphasis"/>
          <w:rFonts w:asciiTheme="minorHAnsi" w:hAnsiTheme="minorHAnsi" w:cstheme="minorHAnsi"/>
          <w:b w:val="0"/>
          <w:bCs/>
          <w:highlight w:val="green"/>
        </w:rPr>
        <w:t>interests</w:t>
      </w:r>
      <w:r w:rsidRPr="008360D8">
        <w:rPr>
          <w:rFonts w:asciiTheme="minorHAnsi" w:hAnsiTheme="minorHAnsi" w:cstheme="minorHAnsi"/>
          <w:bCs/>
          <w:u w:val="single"/>
        </w:rPr>
        <w:t xml:space="preserve"> of key players in the system </w:t>
      </w:r>
      <w:r w:rsidRPr="008360D8">
        <w:rPr>
          <w:rStyle w:val="Emphasis"/>
          <w:rFonts w:asciiTheme="minorHAnsi" w:hAnsiTheme="minorHAnsi" w:cstheme="minorHAnsi"/>
          <w:b w:val="0"/>
          <w:bCs/>
          <w:highlight w:val="green"/>
        </w:rPr>
        <w:t xml:space="preserve">could be </w:t>
      </w:r>
      <w:r w:rsidRPr="008360D8">
        <w:rPr>
          <w:rStyle w:val="Emphasis"/>
          <w:rFonts w:asciiTheme="minorHAnsi" w:hAnsiTheme="minorHAnsi" w:cstheme="minorHAnsi"/>
          <w:b w:val="0"/>
          <w:bCs/>
          <w:highlight w:val="green"/>
        </w:rPr>
        <w:lastRenderedPageBreak/>
        <w:t>accommodated by deviations</w:t>
      </w:r>
      <w:r w:rsidRPr="008360D8">
        <w:rPr>
          <w:rFonts w:asciiTheme="minorHAnsi" w:hAnsiTheme="minorHAnsi" w:cstheme="minorHAnsi"/>
          <w:bCs/>
          <w:u w:val="single"/>
        </w:rPr>
        <w:t xml:space="preserve"> from its rules and practices. </w:t>
      </w:r>
      <w:r w:rsidRPr="008360D8">
        <w:rPr>
          <w:rStyle w:val="Emphasis"/>
          <w:rFonts w:asciiTheme="minorHAnsi" w:hAnsiTheme="minorHAnsi" w:cstheme="minorHAnsi"/>
          <w:b w:val="0"/>
          <w:bCs/>
          <w:highlight w:val="green"/>
        </w:rPr>
        <w:t>For the rules to change, key actors</w:t>
      </w:r>
      <w:r w:rsidRPr="008360D8">
        <w:rPr>
          <w:rFonts w:asciiTheme="minorHAnsi" w:hAnsiTheme="minorHAnsi" w:cstheme="minorHAnsi"/>
          <w:sz w:val="14"/>
        </w:rPr>
        <w:t xml:space="preserve">, those with an ability to change the system, </w:t>
      </w:r>
      <w:r w:rsidRPr="008360D8">
        <w:rPr>
          <w:rStyle w:val="Emphasis"/>
          <w:rFonts w:asciiTheme="minorHAnsi" w:hAnsiTheme="minorHAnsi" w:cstheme="minorHAnsi"/>
          <w:b w:val="0"/>
          <w:bCs/>
          <w:highlight w:val="green"/>
        </w:rPr>
        <w:t>would have to support some alternative</w:t>
      </w:r>
      <w:r w:rsidRPr="008360D8">
        <w:rPr>
          <w:rFonts w:asciiTheme="minorHAnsi" w:hAnsiTheme="minorHAnsi" w:cstheme="minorHAnsi"/>
          <w:bCs/>
          <w:u w:val="single"/>
        </w:rPr>
        <w:t xml:space="preserve"> set of constructs</w:t>
      </w:r>
      <w:r w:rsidRPr="008360D8">
        <w:rPr>
          <w:rFonts w:asciiTheme="minorHAnsi" w:hAnsiTheme="minorHAnsi" w:cstheme="minorHAnsi"/>
          <w:u w:val="single"/>
        </w:rPr>
        <w:t>, something that they would only do if such alternatives could provide better outcomes</w:t>
      </w:r>
      <w:r w:rsidRPr="008360D8">
        <w:rPr>
          <w:rFonts w:asciiTheme="minorHAnsi" w:hAnsiTheme="minorHAnsi" w:cstheme="minorHAnsi"/>
          <w:sz w:val="14"/>
        </w:rPr>
        <w:t xml:space="preserve">. </w:t>
      </w:r>
      <w:r w:rsidRPr="008360D8">
        <w:rPr>
          <w:rFonts w:asciiTheme="minorHAnsi" w:hAnsiTheme="minorHAnsi" w:cstheme="minorHAnsi"/>
          <w:u w:val="single"/>
        </w:rPr>
        <w:t>When sovereignty rules have manifestly failed to provide desirable outcomes, states have been able to cobble together alternatives</w:t>
      </w:r>
      <w:r w:rsidRPr="008360D8">
        <w:rPr>
          <w:rFonts w:asciiTheme="minorHAnsi" w:hAnsiTheme="minorHAnsi" w:cstheme="minorHAnsi"/>
          <w:sz w:val="14"/>
        </w:rPr>
        <w:t xml:space="preserve">. In Bosnia, for instance, governance has been provided under the auspices of the Contact Group and the European Union. </w:t>
      </w:r>
      <w:r w:rsidRPr="008360D8">
        <w:rPr>
          <w:rFonts w:asciiTheme="minorHAnsi" w:hAnsiTheme="minorHAnsi" w:cstheme="minorHAnsi"/>
          <w:bCs/>
          <w:highlight w:val="green"/>
          <w:u w:val="single"/>
        </w:rPr>
        <w:t>When the U</w:t>
      </w:r>
      <w:r w:rsidRPr="008360D8">
        <w:rPr>
          <w:rFonts w:asciiTheme="minorHAnsi" w:hAnsiTheme="minorHAnsi" w:cstheme="minorHAnsi"/>
          <w:sz w:val="14"/>
        </w:rPr>
        <w:t xml:space="preserve">nited </w:t>
      </w:r>
      <w:r w:rsidRPr="008360D8">
        <w:rPr>
          <w:rFonts w:asciiTheme="minorHAnsi" w:hAnsiTheme="minorHAnsi" w:cstheme="minorHAnsi"/>
          <w:bCs/>
          <w:highlight w:val="green"/>
          <w:u w:val="single"/>
        </w:rPr>
        <w:t>S</w:t>
      </w:r>
      <w:r w:rsidRPr="008360D8">
        <w:rPr>
          <w:rFonts w:asciiTheme="minorHAnsi" w:hAnsiTheme="minorHAnsi" w:cstheme="minorHAnsi"/>
          <w:sz w:val="14"/>
        </w:rPr>
        <w:t xml:space="preserve">tates </w:t>
      </w:r>
      <w:r w:rsidRPr="008360D8">
        <w:rPr>
          <w:rFonts w:asciiTheme="minorHAnsi" w:hAnsiTheme="minorHAnsi" w:cstheme="minorHAnsi"/>
          <w:bCs/>
          <w:u w:val="single"/>
        </w:rPr>
        <w:t xml:space="preserve">and other countries </w:t>
      </w:r>
      <w:r w:rsidRPr="008360D8">
        <w:rPr>
          <w:rFonts w:asciiTheme="minorHAnsi" w:hAnsiTheme="minorHAnsi" w:cstheme="minorHAnsi"/>
          <w:bCs/>
          <w:highlight w:val="green"/>
          <w:u w:val="single"/>
        </w:rPr>
        <w:t>moved from</w:t>
      </w:r>
      <w:r w:rsidRPr="008360D8">
        <w:rPr>
          <w:rFonts w:asciiTheme="minorHAnsi" w:hAnsiTheme="minorHAnsi" w:cstheme="minorHAnsi"/>
          <w:bCs/>
          <w:u w:val="single"/>
        </w:rPr>
        <w:t xml:space="preserve"> recognizing</w:t>
      </w:r>
      <w:r w:rsidRPr="008360D8">
        <w:rPr>
          <w:rFonts w:asciiTheme="minorHAnsi" w:hAnsiTheme="minorHAnsi" w:cstheme="minorHAnsi"/>
          <w:sz w:val="14"/>
        </w:rPr>
        <w:t xml:space="preserve"> the government of </w:t>
      </w:r>
      <w:r w:rsidRPr="008360D8">
        <w:rPr>
          <w:rFonts w:asciiTheme="minorHAnsi" w:hAnsiTheme="minorHAnsi" w:cstheme="minorHAnsi"/>
          <w:bCs/>
          <w:highlight w:val="green"/>
          <w:u w:val="single"/>
        </w:rPr>
        <w:t>Taiwan</w:t>
      </w:r>
      <w:r w:rsidRPr="008360D8">
        <w:rPr>
          <w:rFonts w:asciiTheme="minorHAnsi" w:hAnsiTheme="minorHAnsi" w:cstheme="minorHAnsi"/>
          <w:sz w:val="14"/>
        </w:rPr>
        <w:t xml:space="preserve"> as the government of China </w:t>
      </w:r>
      <w:r w:rsidRPr="008360D8">
        <w:rPr>
          <w:rFonts w:asciiTheme="minorHAnsi" w:hAnsiTheme="minorHAnsi" w:cstheme="minorHAnsi"/>
          <w:bCs/>
          <w:highlight w:val="green"/>
          <w:u w:val="single"/>
        </w:rPr>
        <w:t>to</w:t>
      </w:r>
      <w:r w:rsidRPr="008360D8">
        <w:rPr>
          <w:rFonts w:asciiTheme="minorHAnsi" w:hAnsiTheme="minorHAnsi" w:cstheme="minorHAnsi"/>
          <w:bCs/>
          <w:u w:val="single"/>
        </w:rPr>
        <w:t xml:space="preserve"> recognizing</w:t>
      </w:r>
      <w:r w:rsidRPr="008360D8">
        <w:rPr>
          <w:rFonts w:asciiTheme="minorHAnsi" w:hAnsiTheme="minorHAnsi" w:cstheme="minorHAnsi"/>
          <w:sz w:val="14"/>
        </w:rPr>
        <w:t xml:space="preserve"> the government in </w:t>
      </w:r>
      <w:r w:rsidRPr="008360D8">
        <w:rPr>
          <w:rFonts w:asciiTheme="minorHAnsi" w:hAnsiTheme="minorHAnsi" w:cstheme="minorHAnsi"/>
          <w:bCs/>
          <w:highlight w:val="green"/>
          <w:u w:val="single"/>
        </w:rPr>
        <w:t>Beijing, they established quasi-diplomatic arrangements for</w:t>
      </w:r>
      <w:r w:rsidRPr="008360D8">
        <w:rPr>
          <w:rFonts w:asciiTheme="minorHAnsi" w:hAnsiTheme="minorHAnsi" w:cstheme="minorHAnsi"/>
          <w:sz w:val="14"/>
        </w:rPr>
        <w:t xml:space="preserve"> conducting business with </w:t>
      </w:r>
      <w:r w:rsidRPr="008360D8">
        <w:rPr>
          <w:rFonts w:asciiTheme="minorHAnsi" w:hAnsiTheme="minorHAnsi" w:cstheme="minorHAnsi"/>
          <w:bCs/>
          <w:highlight w:val="green"/>
          <w:u w:val="single"/>
        </w:rPr>
        <w:t>Taiwan</w:t>
      </w:r>
      <w:r w:rsidRPr="008360D8">
        <w:rPr>
          <w:rFonts w:asciiTheme="minorHAnsi" w:hAnsiTheme="minorHAnsi" w:cstheme="minorHAnsi"/>
          <w:sz w:val="14"/>
        </w:rPr>
        <w:t xml:space="preserve">. The American Institute in Taiwan operates what is, in effect, a diplomatic mission. </w:t>
      </w:r>
      <w:r w:rsidRPr="008360D8">
        <w:rPr>
          <w:rFonts w:asciiTheme="minorHAnsi" w:hAnsiTheme="minorHAnsi" w:cstheme="minorHAnsi"/>
          <w:bCs/>
          <w:highlight w:val="green"/>
          <w:u w:val="single"/>
        </w:rPr>
        <w:t>This arrangement is not a perfect substitute</w:t>
      </w:r>
      <w:r w:rsidRPr="008360D8">
        <w:rPr>
          <w:rFonts w:asciiTheme="minorHAnsi" w:hAnsiTheme="minorHAnsi" w:cstheme="minorHAnsi"/>
          <w:sz w:val="14"/>
        </w:rPr>
        <w:t xml:space="preserve"> for conventional diplomatic ties; for instance Taiwanese officials in Washington do not meet with their counterparts in the State Department building, </w:t>
      </w:r>
      <w:r w:rsidRPr="008360D8">
        <w:rPr>
          <w:rFonts w:asciiTheme="minorHAnsi" w:hAnsiTheme="minorHAnsi" w:cstheme="minorHAnsi"/>
          <w:bCs/>
          <w:highlight w:val="green"/>
          <w:u w:val="single"/>
        </w:rPr>
        <w:t xml:space="preserve">but </w:t>
      </w:r>
      <w:r w:rsidRPr="008360D8">
        <w:rPr>
          <w:rStyle w:val="Emphasis"/>
          <w:rFonts w:asciiTheme="minorHAnsi" w:hAnsiTheme="minorHAnsi" w:cstheme="minorHAnsi"/>
          <w:b w:val="0"/>
          <w:bCs/>
          <w:highlight w:val="green"/>
        </w:rPr>
        <w:t>Taiwan has</w:t>
      </w:r>
      <w:r w:rsidRPr="008360D8">
        <w:rPr>
          <w:rFonts w:asciiTheme="minorHAnsi" w:hAnsiTheme="minorHAnsi" w:cstheme="minorHAnsi"/>
          <w:u w:val="single"/>
        </w:rPr>
        <w:t xml:space="preserve"> flourished</w:t>
      </w:r>
      <w:r w:rsidRPr="008360D8">
        <w:rPr>
          <w:rFonts w:asciiTheme="minorHAnsi" w:hAnsiTheme="minorHAnsi" w:cstheme="minorHAnsi"/>
          <w:sz w:val="14"/>
        </w:rPr>
        <w:t xml:space="preserve"> economically </w:t>
      </w:r>
      <w:r w:rsidRPr="008360D8">
        <w:rPr>
          <w:rFonts w:asciiTheme="minorHAnsi" w:hAnsiTheme="minorHAnsi" w:cstheme="minorHAnsi"/>
          <w:u w:val="single"/>
        </w:rPr>
        <w:t xml:space="preserve">and </w:t>
      </w:r>
      <w:r w:rsidRPr="008360D8">
        <w:rPr>
          <w:rStyle w:val="Emphasis"/>
          <w:rFonts w:asciiTheme="minorHAnsi" w:hAnsiTheme="minorHAnsi" w:cstheme="minorHAnsi"/>
          <w:b w:val="0"/>
          <w:bCs/>
          <w:highlight w:val="green"/>
        </w:rPr>
        <w:t>achieved</w:t>
      </w:r>
      <w:r w:rsidRPr="008360D8">
        <w:rPr>
          <w:rFonts w:asciiTheme="minorHAnsi" w:hAnsiTheme="minorHAnsi" w:cstheme="minorHAnsi"/>
          <w:sz w:val="14"/>
        </w:rPr>
        <w:t xml:space="preserve"> effective domestic and Westphalian/Vattelian </w:t>
      </w:r>
      <w:r w:rsidRPr="008360D8">
        <w:rPr>
          <w:rStyle w:val="Emphasis"/>
          <w:rFonts w:asciiTheme="minorHAnsi" w:hAnsiTheme="minorHAnsi" w:cstheme="minorHAnsi"/>
          <w:b w:val="0"/>
          <w:bCs/>
          <w:highlight w:val="green"/>
        </w:rPr>
        <w:t>sovereignty</w:t>
      </w:r>
      <w:r w:rsidRPr="008360D8">
        <w:rPr>
          <w:rFonts w:asciiTheme="minorHAnsi" w:hAnsiTheme="minorHAnsi" w:cstheme="minorHAnsi"/>
          <w:sz w:val="14"/>
        </w:rPr>
        <w:t xml:space="preserve"> despite having formal diplomatic ties with only a handful of countries, most of which it has provided with significant economic subventions. Hong Kong, formally a part of China, has a separate visa regime from that of China and is a member of some international organizations of which China is also a member. When China assumed control of Hong Kong in 1997 it was anxious to reassure both the Hong Kong and international business communities that the Hong Kong economy could operate under different rules from that of the rest of China. </w:t>
      </w:r>
      <w:r w:rsidRPr="008360D8">
        <w:rPr>
          <w:rFonts w:asciiTheme="minorHAnsi" w:hAnsiTheme="minorHAnsi" w:cstheme="minorHAnsi"/>
          <w:u w:val="single"/>
        </w:rPr>
        <w:t>The rest of the world was happy to accommodate China's desires even though this meant violating conventional sovereignty norms</w:t>
      </w:r>
      <w:r w:rsidRPr="008360D8">
        <w:rPr>
          <w:rFonts w:asciiTheme="minorHAnsi" w:hAnsiTheme="minorHAnsi" w:cstheme="minorHAnsi"/>
          <w:sz w:val="14"/>
        </w:rPr>
        <w:t>.</w:t>
      </w:r>
    </w:p>
    <w:p w14:paraId="086B878F" w14:textId="77777777" w:rsidR="008D55AB" w:rsidRPr="008360D8" w:rsidRDefault="008D55AB" w:rsidP="008D55AB">
      <w:pPr>
        <w:keepNext/>
        <w:keepLines/>
        <w:spacing w:before="40" w:after="0"/>
        <w:outlineLvl w:val="3"/>
        <w:rPr>
          <w:rFonts w:asciiTheme="minorHAnsi" w:eastAsiaTheme="majorEastAsia" w:hAnsiTheme="minorHAnsi" w:cstheme="minorHAnsi"/>
          <w:b/>
          <w:iCs/>
          <w:sz w:val="26"/>
        </w:rPr>
      </w:pPr>
      <w:r w:rsidRPr="008360D8">
        <w:rPr>
          <w:rFonts w:asciiTheme="minorHAnsi" w:eastAsiaTheme="majorEastAsia" w:hAnsiTheme="minorHAnsi" w:cstheme="minorHAnsi"/>
          <w:b/>
          <w:iCs/>
          <w:sz w:val="26"/>
        </w:rPr>
        <w:t>No biopolitical violence impact</w:t>
      </w:r>
    </w:p>
    <w:p w14:paraId="203C26E2" w14:textId="77777777" w:rsidR="008D55AB" w:rsidRPr="008360D8" w:rsidRDefault="008D55AB" w:rsidP="008D55AB">
      <w:pPr>
        <w:rPr>
          <w:rFonts w:asciiTheme="minorHAnsi" w:hAnsiTheme="minorHAnsi" w:cstheme="minorHAnsi"/>
        </w:rPr>
      </w:pPr>
      <w:r w:rsidRPr="008360D8">
        <w:rPr>
          <w:rFonts w:asciiTheme="minorHAnsi" w:hAnsiTheme="minorHAnsi" w:cstheme="minorHAnsi"/>
          <w:b/>
        </w:rPr>
        <w:t xml:space="preserve">Short 5 </w:t>
      </w:r>
      <w:r w:rsidRPr="008360D8">
        <w:rPr>
          <w:rFonts w:asciiTheme="minorHAnsi" w:hAnsiTheme="minorHAnsi" w:cstheme="minorHAnsi"/>
        </w:rPr>
        <w:t>[Jonathan</w:t>
      </w:r>
      <w:r w:rsidRPr="008360D8">
        <w:rPr>
          <w:rFonts w:asciiTheme="minorHAnsi" w:hAnsiTheme="minorHAnsi" w:cstheme="minorHAnsi"/>
          <w:b/>
          <w:bCs/>
          <w:sz w:val="26"/>
        </w:rPr>
        <w:t xml:space="preserve">, </w:t>
      </w:r>
      <w:r w:rsidRPr="008360D8">
        <w:rPr>
          <w:rFonts w:asciiTheme="minorHAnsi" w:hAnsiTheme="minorHAnsi" w:cstheme="minorHAnsi"/>
        </w:rPr>
        <w:t xml:space="preserve">Ph.D. candidate in the Graduate Programme in Social &amp; Political Thought, York University, “Life and Law: Agamben and Foucault on Governmentality and Sovereignty,” </w:t>
      </w:r>
      <w:r w:rsidRPr="008360D8">
        <w:rPr>
          <w:rFonts w:asciiTheme="minorHAnsi" w:hAnsiTheme="minorHAnsi" w:cstheme="minorHAnsi"/>
          <w:i/>
        </w:rPr>
        <w:t>Journal for the Arts, Sciences and Technology</w:t>
      </w:r>
      <w:r w:rsidRPr="008360D8">
        <w:rPr>
          <w:rFonts w:asciiTheme="minorHAnsi" w:hAnsiTheme="minorHAnsi" w:cstheme="minorHAnsi"/>
        </w:rPr>
        <w:t>, Vol. 3, No. 1]</w:t>
      </w:r>
    </w:p>
    <w:p w14:paraId="77D84B8B" w14:textId="77777777" w:rsidR="008D55AB" w:rsidRPr="008360D8" w:rsidRDefault="008D55AB" w:rsidP="008D55AB">
      <w:pPr>
        <w:rPr>
          <w:rFonts w:asciiTheme="minorHAnsi" w:hAnsiTheme="minorHAnsi" w:cstheme="minorHAnsi"/>
          <w:bCs/>
          <w:u w:val="single"/>
        </w:rPr>
      </w:pPr>
      <w:r w:rsidRPr="008360D8">
        <w:rPr>
          <w:rFonts w:asciiTheme="minorHAnsi" w:hAnsiTheme="minorHAnsi" w:cstheme="minorHAnsi"/>
          <w:sz w:val="14"/>
        </w:rPr>
        <w:t>Adding to the dangerousness of this logic</w:t>
      </w:r>
      <w:r w:rsidRPr="008360D8">
        <w:rPr>
          <w:rFonts w:asciiTheme="minorHAnsi" w:eastAsia="Arial Unicode MS" w:hAnsiTheme="minorHAnsi" w:cstheme="minorHAnsi"/>
          <w:sz w:val="14"/>
        </w:rPr>
        <w:t xml:space="preserve"> </w:t>
      </w:r>
      <w:r w:rsidRPr="008360D8">
        <w:rPr>
          <w:rFonts w:asciiTheme="minorHAnsi" w:hAnsiTheme="minorHAnsi" w:cstheme="minorHAnsi"/>
          <w:sz w:val="14"/>
        </w:rPr>
        <w:t xml:space="preserve">of control, however, is that while there is a crisis of undecidability in the domain of life, it corresponds to a similar crisis at the level of law and the national state. It should be noted here that </w:t>
      </w:r>
      <w:r w:rsidRPr="008360D8">
        <w:rPr>
          <w:rFonts w:asciiTheme="minorHAnsi" w:hAnsiTheme="minorHAnsi" w:cstheme="minorHAnsi"/>
          <w:highlight w:val="green"/>
          <w:u w:val="single"/>
        </w:rPr>
        <w:t>despite the new forms of biopolitical control</w:t>
      </w:r>
      <w:r w:rsidRPr="008360D8">
        <w:rPr>
          <w:rFonts w:asciiTheme="minorHAnsi" w:hAnsiTheme="minorHAnsi" w:cstheme="minorHAnsi"/>
          <w:u w:val="single"/>
        </w:rPr>
        <w:t xml:space="preserve"> in operation today</w:t>
      </w:r>
      <w:r w:rsidRPr="008360D8">
        <w:rPr>
          <w:rFonts w:asciiTheme="minorHAnsi" w:hAnsiTheme="minorHAnsi" w:cstheme="minorHAnsi"/>
          <w:sz w:val="14"/>
        </w:rPr>
        <w:t xml:space="preserve">, Rose believes that </w:t>
      </w:r>
      <w:r w:rsidRPr="008360D8">
        <w:rPr>
          <w:rFonts w:asciiTheme="minorHAnsi" w:hAnsiTheme="minorHAnsi" w:cstheme="minorHAnsi"/>
          <w:highlight w:val="green"/>
          <w:u w:val="single"/>
        </w:rPr>
        <w:t>bio-politics has become</w:t>
      </w:r>
      <w:r w:rsidRPr="008360D8">
        <w:rPr>
          <w:rFonts w:asciiTheme="minorHAnsi" w:hAnsiTheme="minorHAnsi" w:cstheme="minorHAnsi"/>
          <w:u w:val="single"/>
        </w:rPr>
        <w:t xml:space="preserve"> generally </w:t>
      </w:r>
      <w:r w:rsidRPr="008360D8">
        <w:rPr>
          <w:rFonts w:asciiTheme="minorHAnsi" w:hAnsiTheme="minorHAnsi" w:cstheme="minorHAnsi"/>
          <w:highlight w:val="green"/>
          <w:u w:val="single"/>
        </w:rPr>
        <w:t>less dangerous</w:t>
      </w:r>
      <w:r w:rsidRPr="008360D8">
        <w:rPr>
          <w:rFonts w:asciiTheme="minorHAnsi" w:hAnsiTheme="minorHAnsi" w:cstheme="minorHAnsi"/>
          <w:u w:val="single"/>
        </w:rPr>
        <w:t xml:space="preserve"> in recent times than even in the early part of the last century. At that time, bio- politics was linked to the project of the expanding national state</w:t>
      </w:r>
      <w:r w:rsidRPr="008360D8">
        <w:rPr>
          <w:rFonts w:asciiTheme="minorHAnsi" w:hAnsiTheme="minorHAnsi" w:cstheme="minorHAnsi"/>
          <w:sz w:val="14"/>
        </w:rPr>
        <w:t xml:space="preserve"> in his opinion. In disciplinary-pastoral society, </w:t>
      </w:r>
      <w:r w:rsidRPr="008360D8">
        <w:rPr>
          <w:rFonts w:asciiTheme="minorHAnsi" w:hAnsiTheme="minorHAnsi" w:cstheme="minorHAnsi"/>
          <w:u w:val="single"/>
        </w:rPr>
        <w:t>bio-politics involved a process of social selection of those characteristics thought useful to the nationalist project</w:t>
      </w:r>
      <w:r w:rsidRPr="008360D8">
        <w:rPr>
          <w:rFonts w:asciiTheme="minorHAnsi" w:hAnsiTheme="minorHAnsi" w:cstheme="minorHAnsi"/>
          <w:sz w:val="14"/>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8360D8">
        <w:rPr>
          <w:rFonts w:asciiTheme="minorHAnsi" w:hAnsiTheme="minorHAnsi" w:cstheme="minorHAnsi"/>
          <w:bCs/>
          <w:iCs/>
          <w:u w:val="single"/>
        </w:rPr>
        <w:t xml:space="preserve">this notion of </w:t>
      </w:r>
      <w:r w:rsidRPr="008360D8">
        <w:rPr>
          <w:rFonts w:asciiTheme="minorHAnsi" w:hAnsiTheme="minorHAnsi" w:cstheme="minorHAnsi"/>
          <w:bCs/>
          <w:iCs/>
          <w:highlight w:val="green"/>
          <w:u w:val="single"/>
        </w:rPr>
        <w:t>'national fitness'</w:t>
      </w:r>
      <w:r w:rsidRPr="008360D8">
        <w:rPr>
          <w:rFonts w:asciiTheme="minorHAnsi" w:hAnsiTheme="minorHAnsi" w:cstheme="minorHAnsi"/>
          <w:bCs/>
          <w:iCs/>
          <w:u w:val="single"/>
        </w:rPr>
        <w:t xml:space="preserve">, in terms of bio- political competition among nation-states, </w:t>
      </w:r>
      <w:r w:rsidRPr="008360D8">
        <w:rPr>
          <w:rFonts w:asciiTheme="minorHAnsi" w:hAnsiTheme="minorHAnsi" w:cstheme="minorHAnsi"/>
          <w:bCs/>
          <w:iCs/>
          <w:highlight w:val="green"/>
          <w:u w:val="single"/>
        </w:rPr>
        <w:t>has suffered a precipitous decline thanks</w:t>
      </w:r>
      <w:r w:rsidRPr="008360D8">
        <w:rPr>
          <w:rFonts w:asciiTheme="minorHAnsi" w:hAnsiTheme="minorHAnsi" w:cstheme="minorHAnsi"/>
          <w:sz w:val="14"/>
        </w:rPr>
        <w:t xml:space="preserve"> in large part </w:t>
      </w:r>
      <w:r w:rsidRPr="008360D8">
        <w:rPr>
          <w:rFonts w:asciiTheme="minorHAnsi" w:hAnsiTheme="minorHAnsi" w:cstheme="minorHAnsi"/>
          <w:highlight w:val="green"/>
          <w:u w:val="single"/>
        </w:rPr>
        <w:t>to a crisis of the</w:t>
      </w:r>
      <w:r w:rsidRPr="008360D8">
        <w:rPr>
          <w:rFonts w:asciiTheme="minorHAnsi" w:hAnsiTheme="minorHAnsi" w:cstheme="minorHAnsi"/>
          <w:u w:val="single"/>
        </w:rPr>
        <w:t xml:space="preserve"> perceived </w:t>
      </w:r>
      <w:r w:rsidRPr="008360D8">
        <w:rPr>
          <w:rFonts w:asciiTheme="minorHAnsi" w:hAnsiTheme="minorHAnsi" w:cstheme="minorHAnsi"/>
          <w:highlight w:val="green"/>
          <w:u w:val="single"/>
        </w:rPr>
        <w:t>unity of the national state</w:t>
      </w:r>
      <w:r w:rsidRPr="008360D8">
        <w:rPr>
          <w:rFonts w:asciiTheme="minorHAnsi" w:hAnsiTheme="minorHAnsi" w:cstheme="minorHAnsi"/>
          <w:u w:val="single"/>
        </w:rPr>
        <w:t xml:space="preserve"> as a viable political project</w:t>
      </w:r>
      <w:r w:rsidRPr="008360D8">
        <w:rPr>
          <w:rFonts w:asciiTheme="minorHAnsi" w:hAnsiTheme="minorHAnsi" w:cstheme="minorHAnsi"/>
          <w:sz w:val="14"/>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8360D8">
        <w:rPr>
          <w:rFonts w:asciiTheme="minorHAnsi" w:hAnsiTheme="minorHAnsi" w:cstheme="minorHAnsi"/>
          <w:u w:val="single"/>
        </w:rPr>
        <w:t xml:space="preserve">the territorial state, the primary institution of enclosure, has become subject to fragmentation along a number of lines. </w:t>
      </w:r>
      <w:r w:rsidRPr="008360D8">
        <w:rPr>
          <w:rFonts w:asciiTheme="minorHAnsi" w:hAnsiTheme="minorHAnsi" w:cstheme="minorHAnsi"/>
          <w:highlight w:val="green"/>
          <w:u w:val="single"/>
        </w:rPr>
        <w:t>National culture has given way to cultural pluralism; national identity has been overshadowed by</w:t>
      </w:r>
      <w:r w:rsidRPr="008360D8">
        <w:rPr>
          <w:rFonts w:asciiTheme="minorHAnsi" w:hAnsiTheme="minorHAnsi" w:cstheme="minorHAnsi"/>
          <w:u w:val="single"/>
        </w:rPr>
        <w:t xml:space="preserve"> a </w:t>
      </w:r>
      <w:r w:rsidRPr="008360D8">
        <w:rPr>
          <w:rFonts w:asciiTheme="minorHAnsi" w:hAnsiTheme="minorHAnsi" w:cstheme="minorHAnsi"/>
          <w:highlight w:val="green"/>
          <w:u w:val="single"/>
        </w:rPr>
        <w:t>diverse</w:t>
      </w:r>
      <w:r w:rsidRPr="008360D8">
        <w:rPr>
          <w:rFonts w:asciiTheme="minorHAnsi" w:hAnsiTheme="minorHAnsi" w:cstheme="minorHAnsi"/>
          <w:u w:val="single"/>
        </w:rPr>
        <w:t xml:space="preserve"> cluster of </w:t>
      </w:r>
      <w:r w:rsidRPr="008360D8">
        <w:rPr>
          <w:rFonts w:asciiTheme="minorHAnsi" w:hAnsiTheme="minorHAnsi" w:cstheme="minorHAnsi"/>
          <w:highlight w:val="green"/>
          <w:u w:val="single"/>
        </w:rPr>
        <w:t>identifications</w:t>
      </w:r>
      <w:r w:rsidRPr="008360D8">
        <w:rPr>
          <w:rFonts w:asciiTheme="minorHAnsi" w:hAnsiTheme="minorHAnsi" w:cstheme="minorHAnsi"/>
          <w:sz w:val="14"/>
        </w:rPr>
        <w:t xml:space="preserve">, many of them transcending the national territory on which they take place, while the same pluralization has affected the once singular conception of community (ibid.: 5). Under these conditions, Rose argues, the </w:t>
      </w:r>
      <w:r w:rsidRPr="008360D8">
        <w:rPr>
          <w:rFonts w:asciiTheme="minorHAnsi" w:hAnsiTheme="minorHAnsi" w:cstheme="minorHAnsi"/>
          <w:highlight w:val="green"/>
          <w:u w:val="single"/>
        </w:rPr>
        <w:t>bio-political programmes</w:t>
      </w:r>
      <w:r w:rsidRPr="008360D8">
        <w:rPr>
          <w:rFonts w:asciiTheme="minorHAnsi" w:hAnsiTheme="minorHAnsi" w:cstheme="minorHAnsi"/>
          <w:u w:val="single"/>
        </w:rPr>
        <w:t xml:space="preserve"> of the molar enclosure known as the nation-state </w:t>
      </w:r>
      <w:r w:rsidRPr="008360D8">
        <w:rPr>
          <w:rFonts w:asciiTheme="minorHAnsi" w:hAnsiTheme="minorHAnsi" w:cstheme="minorHAnsi"/>
          <w:highlight w:val="green"/>
          <w:u w:val="single"/>
        </w:rPr>
        <w:t>have fallen into disrepute and have been</w:t>
      </w:r>
      <w:r w:rsidRPr="008360D8">
        <w:rPr>
          <w:rFonts w:asciiTheme="minorHAnsi" w:hAnsiTheme="minorHAnsi" w:cstheme="minorHAnsi"/>
          <w:u w:val="single"/>
        </w:rPr>
        <w:t xml:space="preserve"> all but </w:t>
      </w:r>
      <w:r w:rsidRPr="008360D8">
        <w:rPr>
          <w:rFonts w:asciiTheme="minorHAnsi" w:hAnsiTheme="minorHAnsi" w:cstheme="minorHAnsi"/>
          <w:highlight w:val="green"/>
          <w:u w:val="single"/>
        </w:rPr>
        <w:t>abandoned</w:t>
      </w:r>
      <w:r w:rsidRPr="008360D8">
        <w:rPr>
          <w:rFonts w:asciiTheme="minorHAnsi" w:hAnsiTheme="minorHAnsi" w:cstheme="minorHAnsi"/>
          <w:u w:val="single"/>
        </w:rPr>
        <w:t xml:space="preserve">. </w:t>
      </w:r>
    </w:p>
    <w:p w14:paraId="4AB6F5FD" w14:textId="3D118809" w:rsidR="001A26E9" w:rsidRPr="008360D8" w:rsidRDefault="001A26E9" w:rsidP="005C2016">
      <w:pPr>
        <w:pStyle w:val="Heading3"/>
        <w:rPr>
          <w:rFonts w:asciiTheme="minorHAnsi" w:hAnsiTheme="minorHAnsi" w:cstheme="minorHAnsi"/>
        </w:rPr>
      </w:pPr>
      <w:r w:rsidRPr="008360D8">
        <w:rPr>
          <w:rFonts w:asciiTheme="minorHAnsi" w:hAnsiTheme="minorHAnsi" w:cstheme="minorHAnsi"/>
        </w:rPr>
        <w:lastRenderedPageBreak/>
        <w:t>AT: Method</w:t>
      </w:r>
    </w:p>
    <w:p w14:paraId="24F15C34" w14:textId="77777777" w:rsidR="008D55AB" w:rsidRPr="008360D8" w:rsidRDefault="008D55AB" w:rsidP="008D55AB">
      <w:pPr>
        <w:keepNext/>
        <w:keepLines/>
        <w:spacing w:before="40" w:after="0"/>
        <w:outlineLvl w:val="3"/>
        <w:rPr>
          <w:rFonts w:asciiTheme="minorHAnsi" w:eastAsia="Times New Roman" w:hAnsiTheme="minorHAnsi" w:cstheme="minorHAnsi"/>
          <w:b/>
          <w:iCs/>
          <w:sz w:val="26"/>
        </w:rPr>
      </w:pPr>
      <w:r w:rsidRPr="008360D8">
        <w:rPr>
          <w:rFonts w:asciiTheme="minorHAnsi" w:eastAsia="Times New Roman" w:hAnsiTheme="minorHAnsi" w:cstheme="minorHAnsi"/>
          <w:b/>
          <w:iCs/>
          <w:sz w:val="26"/>
        </w:rPr>
        <w:t>Single acts of resistance don’t spillover</w:t>
      </w:r>
    </w:p>
    <w:p w14:paraId="5A6AF5FB" w14:textId="77777777" w:rsidR="008D55AB" w:rsidRPr="008360D8" w:rsidRDefault="008D55AB" w:rsidP="008D55AB">
      <w:pPr>
        <w:rPr>
          <w:rFonts w:asciiTheme="minorHAnsi" w:hAnsiTheme="minorHAnsi" w:cstheme="minorHAnsi"/>
        </w:rPr>
      </w:pPr>
      <w:r w:rsidRPr="008360D8">
        <w:rPr>
          <w:rFonts w:asciiTheme="minorHAnsi" w:hAnsiTheme="minorHAnsi" w:cstheme="minorHAnsi"/>
        </w:rPr>
        <w:t xml:space="preserve">Antonio </w:t>
      </w:r>
      <w:r w:rsidRPr="008360D8">
        <w:rPr>
          <w:rFonts w:asciiTheme="minorHAnsi" w:hAnsiTheme="minorHAnsi" w:cstheme="minorHAnsi"/>
          <w:b/>
          <w:bCs/>
        </w:rPr>
        <w:t>Negri 5</w:t>
      </w:r>
      <w:r w:rsidRPr="008360D8">
        <w:rPr>
          <w:rFonts w:asciiTheme="minorHAnsi" w:hAnsiTheme="minorHAnsi" w:cstheme="minorHAnsi"/>
        </w:rPr>
        <w:t>, Italian Marxist philosopher, “postmodern global governance and the critical legal project”, Law and Critique (2005) 16: 27–46</w:t>
      </w:r>
    </w:p>
    <w:p w14:paraId="399213BB" w14:textId="77777777" w:rsidR="008D55AB" w:rsidRPr="008360D8" w:rsidRDefault="008D55AB" w:rsidP="008D55AB">
      <w:pPr>
        <w:rPr>
          <w:rFonts w:asciiTheme="minorHAnsi" w:hAnsiTheme="minorHAnsi" w:cstheme="minorHAnsi"/>
          <w:sz w:val="14"/>
        </w:rPr>
      </w:pPr>
      <w:r w:rsidRPr="008360D8">
        <w:rPr>
          <w:rFonts w:asciiTheme="minorHAnsi" w:hAnsiTheme="minorHAnsi" w:cstheme="minorHAnsi"/>
          <w:sz w:val="14"/>
        </w:rPr>
        <w:t xml:space="preserve">(In parenthesis, at this point, we could ask ourselves: if there is no possibility of reconstructing a strong realist alternative starting from the margins of the legal system, </w:t>
      </w:r>
      <w:r w:rsidRPr="008360D8">
        <w:rPr>
          <w:rFonts w:asciiTheme="minorHAnsi" w:hAnsiTheme="minorHAnsi" w:cstheme="minorHAnsi"/>
          <w:bCs/>
          <w:u w:val="single"/>
        </w:rPr>
        <w:t>is it still possible to consider</w:t>
      </w:r>
      <w:r w:rsidRPr="008360D8">
        <w:rPr>
          <w:rFonts w:asciiTheme="minorHAnsi" w:hAnsiTheme="minorHAnsi" w:cstheme="minorHAnsi"/>
          <w:sz w:val="14"/>
        </w:rPr>
        <w:t xml:space="preserve"> these very margins, that is to say, the interstices of a world compacted by command (by society’s material subsumption by capital), as points of resistance, or simply as irresoluble ontological ‘folds’, or even as cues for </w:t>
      </w:r>
      <w:r w:rsidRPr="008360D8">
        <w:rPr>
          <w:rFonts w:asciiTheme="minorHAnsi" w:hAnsiTheme="minorHAnsi" w:cstheme="minorHAnsi"/>
          <w:bCs/>
          <w:u w:val="single"/>
        </w:rPr>
        <w:t>escape strategies</w:t>
      </w:r>
      <w:r w:rsidRPr="008360D8">
        <w:rPr>
          <w:rFonts w:asciiTheme="minorHAnsi" w:hAnsiTheme="minorHAnsi" w:cstheme="minorHAnsi"/>
          <w:sz w:val="14"/>
        </w:rPr>
        <w:t xml:space="preserve">? </w:t>
      </w:r>
      <w:r w:rsidRPr="008360D8">
        <w:rPr>
          <w:rFonts w:asciiTheme="minorHAnsi" w:hAnsiTheme="minorHAnsi" w:cstheme="minorHAnsi"/>
          <w:bCs/>
          <w:u w:val="single"/>
        </w:rPr>
        <w:t>Such an illusion has</w:t>
      </w:r>
      <w:r w:rsidRPr="008360D8">
        <w:rPr>
          <w:rFonts w:asciiTheme="minorHAnsi" w:hAnsiTheme="minorHAnsi" w:cstheme="minorHAnsi"/>
          <w:sz w:val="14"/>
        </w:rPr>
        <w:t xml:space="preserve"> for </w:t>
      </w:r>
      <w:r w:rsidRPr="008360D8">
        <w:rPr>
          <w:rFonts w:asciiTheme="minorHAnsi" w:hAnsiTheme="minorHAnsi" w:cstheme="minorHAnsi"/>
          <w:bCs/>
          <w:u w:val="single"/>
        </w:rPr>
        <w:t>long been maintained by intellectuals</w:t>
      </w:r>
      <w:r w:rsidRPr="008360D8">
        <w:rPr>
          <w:rFonts w:asciiTheme="minorHAnsi" w:hAnsiTheme="minorHAnsi" w:cstheme="minorHAnsi"/>
          <w:sz w:val="14"/>
        </w:rPr>
        <w:t xml:space="preserve"> and law practitioners during the years in which reformism was in deep crisis, i.e. from Thatcher to Blair, Reagan to Clinton. In the years of the ‘pensiero debole’, </w:t>
      </w:r>
      <w:r w:rsidRPr="008360D8">
        <w:rPr>
          <w:rFonts w:asciiTheme="minorHAnsi" w:hAnsiTheme="minorHAnsi" w:cstheme="minorHAnsi"/>
          <w:bCs/>
          <w:highlight w:val="green"/>
          <w:u w:val="single"/>
        </w:rPr>
        <w:t>some</w:t>
      </w:r>
      <w:r w:rsidRPr="008360D8">
        <w:rPr>
          <w:rFonts w:asciiTheme="minorHAnsi" w:hAnsiTheme="minorHAnsi" w:cstheme="minorHAnsi"/>
          <w:sz w:val="14"/>
        </w:rPr>
        <w:t xml:space="preserve">, having almost gone ‘underground’, </w:t>
      </w:r>
      <w:r w:rsidRPr="008360D8">
        <w:rPr>
          <w:rFonts w:asciiTheme="minorHAnsi" w:hAnsiTheme="minorHAnsi" w:cstheme="minorHAnsi"/>
          <w:bCs/>
          <w:highlight w:val="green"/>
          <w:u w:val="single"/>
        </w:rPr>
        <w:t>hoped</w:t>
      </w:r>
      <w:r w:rsidRPr="008360D8">
        <w:rPr>
          <w:rFonts w:asciiTheme="minorHAnsi" w:hAnsiTheme="minorHAnsi" w:cstheme="minorHAnsi"/>
          <w:sz w:val="14"/>
        </w:rPr>
        <w:t xml:space="preserve"> (like hackers inﬁltrating the net) </w:t>
      </w:r>
      <w:r w:rsidRPr="008360D8">
        <w:rPr>
          <w:rFonts w:asciiTheme="minorHAnsi" w:hAnsiTheme="minorHAnsi" w:cstheme="minorHAnsi"/>
          <w:bCs/>
          <w:u w:val="single"/>
        </w:rPr>
        <w:t xml:space="preserve">that </w:t>
      </w:r>
      <w:r w:rsidRPr="008360D8">
        <w:rPr>
          <w:rFonts w:asciiTheme="minorHAnsi" w:hAnsiTheme="minorHAnsi" w:cstheme="minorHAnsi"/>
          <w:bCs/>
          <w:highlight w:val="green"/>
          <w:u w:val="single"/>
        </w:rPr>
        <w:t>individual</w:t>
      </w:r>
      <w:r w:rsidRPr="008360D8">
        <w:rPr>
          <w:rFonts w:asciiTheme="minorHAnsi" w:hAnsiTheme="minorHAnsi" w:cstheme="minorHAnsi"/>
          <w:bCs/>
          <w:u w:val="single"/>
        </w:rPr>
        <w:t xml:space="preserve"> instances of </w:t>
      </w:r>
      <w:r w:rsidRPr="008360D8">
        <w:rPr>
          <w:rFonts w:asciiTheme="minorHAnsi" w:hAnsiTheme="minorHAnsi" w:cstheme="minorHAnsi"/>
          <w:bCs/>
          <w:highlight w:val="green"/>
          <w:u w:val="single"/>
        </w:rPr>
        <w:t>resistance could</w:t>
      </w:r>
      <w:r w:rsidRPr="008360D8">
        <w:rPr>
          <w:rFonts w:asciiTheme="minorHAnsi" w:hAnsiTheme="minorHAnsi" w:cstheme="minorHAnsi"/>
          <w:bCs/>
          <w:u w:val="single"/>
        </w:rPr>
        <w:t xml:space="preserve"> still </w:t>
      </w:r>
      <w:r w:rsidRPr="008360D8">
        <w:rPr>
          <w:rFonts w:asciiTheme="minorHAnsi" w:hAnsiTheme="minorHAnsi" w:cstheme="minorHAnsi"/>
          <w:bCs/>
          <w:highlight w:val="green"/>
          <w:u w:val="single"/>
        </w:rPr>
        <w:t>produce</w:t>
      </w:r>
      <w:r w:rsidRPr="008360D8">
        <w:rPr>
          <w:rFonts w:asciiTheme="minorHAnsi" w:hAnsiTheme="minorHAnsi" w:cstheme="minorHAnsi"/>
          <w:bCs/>
          <w:u w:val="single"/>
        </w:rPr>
        <w:t xml:space="preserve"> general eﬀects</w:t>
      </w:r>
      <w:r w:rsidRPr="008360D8">
        <w:rPr>
          <w:rFonts w:asciiTheme="minorHAnsi" w:hAnsiTheme="minorHAnsi" w:cstheme="minorHAnsi"/>
          <w:sz w:val="14"/>
        </w:rPr>
        <w:t xml:space="preserve"> </w:t>
      </w:r>
      <w:r w:rsidRPr="008360D8">
        <w:rPr>
          <w:rFonts w:asciiTheme="minorHAnsi" w:hAnsiTheme="minorHAnsi" w:cstheme="minorHAnsi"/>
          <w:bCs/>
          <w:u w:val="single"/>
        </w:rPr>
        <w:t xml:space="preserve">of </w:t>
      </w:r>
      <w:r w:rsidRPr="008360D8">
        <w:rPr>
          <w:rFonts w:asciiTheme="minorHAnsi" w:hAnsiTheme="minorHAnsi" w:cstheme="minorHAnsi"/>
          <w:bCs/>
          <w:highlight w:val="green"/>
          <w:u w:val="single"/>
        </w:rPr>
        <w:t>sabotage</w:t>
      </w:r>
      <w:r w:rsidRPr="008360D8">
        <w:rPr>
          <w:rFonts w:asciiTheme="minorHAnsi" w:hAnsiTheme="minorHAnsi" w:cstheme="minorHAnsi"/>
          <w:bCs/>
          <w:u w:val="single"/>
        </w:rPr>
        <w:t xml:space="preserve"> in </w:t>
      </w:r>
      <w:r w:rsidRPr="008360D8">
        <w:rPr>
          <w:rFonts w:asciiTheme="minorHAnsi" w:hAnsiTheme="minorHAnsi" w:cstheme="minorHAnsi"/>
          <w:bCs/>
          <w:highlight w:val="green"/>
          <w:u w:val="single"/>
        </w:rPr>
        <w:t>the system</w:t>
      </w:r>
      <w:r w:rsidRPr="008360D8">
        <w:rPr>
          <w:rFonts w:asciiTheme="minorHAnsi" w:hAnsiTheme="minorHAnsi" w:cstheme="minorHAnsi"/>
          <w:bCs/>
          <w:u w:val="single"/>
        </w:rPr>
        <w:t xml:space="preserve"> and that the gestures and the tactics of refusal could open up into alternative strategies. </w:t>
      </w:r>
      <w:r w:rsidRPr="008360D8">
        <w:rPr>
          <w:rFonts w:asciiTheme="minorHAnsi" w:hAnsiTheme="minorHAnsi" w:cstheme="minorHAnsi"/>
          <w:bCs/>
          <w:highlight w:val="green"/>
          <w:u w:val="single"/>
        </w:rPr>
        <w:t>None of this was realised</w:t>
      </w:r>
      <w:r w:rsidRPr="008360D8">
        <w:rPr>
          <w:rFonts w:asciiTheme="minorHAnsi" w:hAnsiTheme="minorHAnsi" w:cstheme="minorHAnsi"/>
          <w:bCs/>
          <w:u w:val="single"/>
        </w:rPr>
        <w:t xml:space="preserve">, at least not </w:t>
      </w:r>
      <w:r w:rsidRPr="008360D8">
        <w:rPr>
          <w:rFonts w:asciiTheme="minorHAnsi" w:hAnsiTheme="minorHAnsi" w:cstheme="minorHAnsi"/>
          <w:bCs/>
          <w:highlight w:val="green"/>
          <w:u w:val="single"/>
        </w:rPr>
        <w:t>in any</w:t>
      </w:r>
      <w:r w:rsidRPr="008360D8">
        <w:rPr>
          <w:rFonts w:asciiTheme="minorHAnsi" w:hAnsiTheme="minorHAnsi" w:cstheme="minorHAnsi"/>
          <w:bCs/>
          <w:u w:val="single"/>
        </w:rPr>
        <w:t xml:space="preserve"> visible </w:t>
      </w:r>
      <w:r w:rsidRPr="008360D8">
        <w:rPr>
          <w:rFonts w:asciiTheme="minorHAnsi" w:hAnsiTheme="minorHAnsi" w:cstheme="minorHAnsi"/>
          <w:bCs/>
          <w:highlight w:val="green"/>
          <w:u w:val="single"/>
        </w:rPr>
        <w:t>way</w:t>
      </w:r>
      <w:r w:rsidRPr="008360D8">
        <w:rPr>
          <w:rFonts w:asciiTheme="minorHAnsi" w:hAnsiTheme="minorHAnsi" w:cstheme="minorHAnsi"/>
          <w:sz w:val="14"/>
        </w:rPr>
        <w:t xml:space="preserve">. Even where the normative logics of the destruction of Welfarism and privatisation do not extend their reach, even where the restorative decisions of the courts do not openly triumph, a mechanism was set in motion whereby democratic legal proceedings were neutralised and the constituent powers of freedom suﬀocated – a mechanism which seemed and proved unstoppable. And yet… And yet </w:t>
      </w:r>
      <w:r w:rsidRPr="008360D8">
        <w:rPr>
          <w:rFonts w:asciiTheme="minorHAnsi" w:hAnsiTheme="minorHAnsi" w:cstheme="minorHAnsi"/>
          <w:bCs/>
          <w:u w:val="single"/>
        </w:rPr>
        <w:t>something did happen</w:t>
      </w:r>
      <w:r w:rsidRPr="008360D8">
        <w:rPr>
          <w:rFonts w:asciiTheme="minorHAnsi" w:hAnsiTheme="minorHAnsi" w:cstheme="minorHAnsi"/>
          <w:sz w:val="14"/>
        </w:rPr>
        <w:t xml:space="preserve">. It happened not because of the ‘resistants’ but because the phoenix-like return of the ﬂame from the furnace of the new totalitarian fusion has been unstoppable. The fact of the matter is that the more the postmodern process of law’s absorption into the privatistic command of capital got underway, and the new technologies of governance became effective in managing the particular and in leading it back into the system of command, the more one witnessed the onset, or at least the appearance, of a multiplicity of violent shifts, a plurality of interruptions, more or less capable of being clearly articulated and of producing subjectivity, yet always proliferating… For the proliferation of the interstice was ontological, not a matter of will. What we witnessed was a somewhat spontaneous overturning of the systemic interdependence of legal production points, so that, </w:t>
      </w:r>
      <w:r w:rsidRPr="008360D8">
        <w:rPr>
          <w:rFonts w:asciiTheme="minorHAnsi" w:hAnsiTheme="minorHAnsi" w:cstheme="minorHAnsi"/>
          <w:bCs/>
          <w:highlight w:val="green"/>
          <w:u w:val="single"/>
        </w:rPr>
        <w:t>with respect to the</w:t>
      </w:r>
      <w:r w:rsidRPr="008360D8">
        <w:rPr>
          <w:rFonts w:asciiTheme="minorHAnsi" w:hAnsiTheme="minorHAnsi" w:cstheme="minorHAnsi"/>
          <w:bCs/>
          <w:u w:val="single"/>
        </w:rPr>
        <w:t xml:space="preserve"> central </w:t>
      </w:r>
      <w:r w:rsidRPr="008360D8">
        <w:rPr>
          <w:rFonts w:asciiTheme="minorHAnsi" w:hAnsiTheme="minorHAnsi" w:cstheme="minorHAnsi"/>
          <w:bCs/>
          <w:highlight w:val="green"/>
          <w:u w:val="single"/>
        </w:rPr>
        <w:t>problematics of legal thought</w:t>
      </w:r>
      <w:r w:rsidRPr="008360D8">
        <w:rPr>
          <w:rFonts w:asciiTheme="minorHAnsi" w:hAnsiTheme="minorHAnsi" w:cstheme="minorHAnsi"/>
          <w:sz w:val="14"/>
        </w:rPr>
        <w:t xml:space="preserve"> for instance, the theory of </w:t>
      </w:r>
      <w:r w:rsidRPr="008360D8">
        <w:rPr>
          <w:rFonts w:asciiTheme="minorHAnsi" w:hAnsiTheme="minorHAnsi" w:cstheme="minorHAnsi"/>
          <w:bCs/>
          <w:highlight w:val="green"/>
          <w:u w:val="single"/>
        </w:rPr>
        <w:t>interpretation became</w:t>
      </w:r>
      <w:r w:rsidRPr="008360D8">
        <w:rPr>
          <w:rFonts w:asciiTheme="minorHAnsi" w:hAnsiTheme="minorHAnsi" w:cstheme="minorHAnsi"/>
          <w:bCs/>
          <w:u w:val="single"/>
        </w:rPr>
        <w:t xml:space="preserve"> increasingly undecided</w:t>
      </w:r>
      <w:r w:rsidRPr="008360D8">
        <w:rPr>
          <w:rFonts w:asciiTheme="minorHAnsi" w:hAnsiTheme="minorHAnsi" w:cstheme="minorHAnsi"/>
          <w:sz w:val="14"/>
        </w:rPr>
        <w:t xml:space="preserve"> (</w:t>
      </w:r>
      <w:r w:rsidRPr="008360D8">
        <w:rPr>
          <w:rFonts w:asciiTheme="minorHAnsi" w:hAnsiTheme="minorHAnsi" w:cstheme="minorHAnsi"/>
          <w:bCs/>
          <w:u w:val="single"/>
        </w:rPr>
        <w:t xml:space="preserve">and therefore potentially </w:t>
      </w:r>
      <w:r w:rsidRPr="008360D8">
        <w:rPr>
          <w:rFonts w:asciiTheme="minorHAnsi" w:hAnsiTheme="minorHAnsi" w:cstheme="minorHAnsi"/>
          <w:bCs/>
          <w:highlight w:val="green"/>
          <w:u w:val="single"/>
        </w:rPr>
        <w:t>open</w:t>
      </w:r>
      <w:r w:rsidRPr="008360D8">
        <w:rPr>
          <w:rFonts w:asciiTheme="minorHAnsi" w:hAnsiTheme="minorHAnsi" w:cstheme="minorHAnsi"/>
          <w:bCs/>
          <w:u w:val="single"/>
        </w:rPr>
        <w:t xml:space="preserve"> to unforeseen and radically other possibilities</w:t>
      </w:r>
      <w:r w:rsidRPr="008360D8">
        <w:rPr>
          <w:rFonts w:asciiTheme="minorHAnsi" w:hAnsiTheme="minorHAnsi" w:cstheme="minorHAnsi"/>
          <w:sz w:val="14"/>
        </w:rPr>
        <w:t xml:space="preserve">), and, on the constitutional plane, the deﬁnition of subjects became increasingly fragmented, diﬀuse, and wide, bending the system’s unity into some sort of spontaneous federalism. </w:t>
      </w:r>
      <w:r w:rsidRPr="008360D8">
        <w:rPr>
          <w:rFonts w:asciiTheme="minorHAnsi" w:hAnsiTheme="minorHAnsi" w:cstheme="minorHAnsi"/>
          <w:bCs/>
          <w:u w:val="single"/>
        </w:rPr>
        <w:t>We cannot overestimate these phenomena</w:t>
      </w:r>
      <w:r w:rsidRPr="008360D8">
        <w:rPr>
          <w:rFonts w:asciiTheme="minorHAnsi" w:hAnsiTheme="minorHAnsi" w:cstheme="minorHAnsi"/>
          <w:sz w:val="14"/>
        </w:rPr>
        <w:t xml:space="preserve">. Taken in themselves, they are of utmost importance. They often make possible both the opening up of the discussion and, exceptionally, the bringing together of the critical process. Substantive interests and subjective rights – such as those of women, gays and lesbians, and other groups – would not have had the space to develop and mature outside these interstitial dispositives. Still though, </w:t>
      </w:r>
      <w:r w:rsidRPr="008360D8">
        <w:rPr>
          <w:rFonts w:asciiTheme="minorHAnsi" w:hAnsiTheme="minorHAnsi" w:cstheme="minorHAnsi"/>
          <w:bCs/>
          <w:highlight w:val="green"/>
          <w:u w:val="single"/>
        </w:rPr>
        <w:t>none of this is enough</w:t>
      </w:r>
      <w:r w:rsidRPr="008360D8">
        <w:rPr>
          <w:rFonts w:asciiTheme="minorHAnsi" w:hAnsiTheme="minorHAnsi" w:cstheme="minorHAnsi"/>
          <w:sz w:val="14"/>
          <w:highlight w:val="green"/>
        </w:rPr>
        <w:t xml:space="preserve">. </w:t>
      </w:r>
      <w:r w:rsidRPr="008360D8">
        <w:rPr>
          <w:rFonts w:asciiTheme="minorHAnsi" w:hAnsiTheme="minorHAnsi" w:cstheme="minorHAnsi"/>
          <w:bCs/>
          <w:highlight w:val="green"/>
          <w:u w:val="single"/>
        </w:rPr>
        <w:t>The insistence of legal strategy on the interstice</w:t>
      </w:r>
      <w:r w:rsidRPr="008360D8">
        <w:rPr>
          <w:rFonts w:asciiTheme="minorHAnsi" w:hAnsiTheme="minorHAnsi" w:cstheme="minorHAnsi"/>
          <w:bCs/>
          <w:u w:val="single"/>
        </w:rPr>
        <w:t xml:space="preserve">, no matter how open this be to proliferating tensions, </w:t>
      </w:r>
      <w:r w:rsidRPr="008360D8">
        <w:rPr>
          <w:rFonts w:asciiTheme="minorHAnsi" w:hAnsiTheme="minorHAnsi" w:cstheme="minorHAnsi"/>
          <w:bCs/>
          <w:highlight w:val="green"/>
          <w:u w:val="single"/>
        </w:rPr>
        <w:t>cannot establish a new juridical horizon</w:t>
      </w:r>
      <w:r w:rsidRPr="008360D8">
        <w:rPr>
          <w:rFonts w:asciiTheme="minorHAnsi" w:hAnsiTheme="minorHAnsi" w:cstheme="minorHAnsi"/>
          <w:sz w:val="14"/>
        </w:rPr>
        <w:t xml:space="preserve">. </w:t>
      </w:r>
      <w:r w:rsidRPr="008360D8">
        <w:rPr>
          <w:rFonts w:asciiTheme="minorHAnsi" w:hAnsiTheme="minorHAnsi" w:cstheme="minorHAnsi"/>
          <w:bCs/>
          <w:highlight w:val="green"/>
          <w:u w:val="single"/>
        </w:rPr>
        <w:t>Small</w:t>
      </w:r>
      <w:r w:rsidRPr="008360D8">
        <w:rPr>
          <w:rFonts w:asciiTheme="minorHAnsi" w:hAnsiTheme="minorHAnsi" w:cstheme="minorHAnsi"/>
          <w:bCs/>
          <w:u w:val="single"/>
        </w:rPr>
        <w:t xml:space="preserve">, albeit important, innovatory </w:t>
      </w:r>
      <w:r w:rsidRPr="008360D8">
        <w:rPr>
          <w:rFonts w:asciiTheme="minorHAnsi" w:hAnsiTheme="minorHAnsi" w:cstheme="minorHAnsi"/>
          <w:bCs/>
          <w:highlight w:val="green"/>
          <w:u w:val="single"/>
        </w:rPr>
        <w:t>moments are drawn into the abyss of the structures of command</w:t>
      </w:r>
      <w:r w:rsidRPr="008360D8">
        <w:rPr>
          <w:rFonts w:asciiTheme="minorHAnsi" w:hAnsiTheme="minorHAnsi" w:cstheme="minorHAnsi"/>
          <w:sz w:val="14"/>
        </w:rPr>
        <w:t>. At which point, there is once more the void).</w:t>
      </w:r>
    </w:p>
    <w:p w14:paraId="0B347736" w14:textId="63F8613B" w:rsidR="005C2016" w:rsidRPr="008360D8" w:rsidRDefault="005C2016" w:rsidP="005C2016">
      <w:pPr>
        <w:pStyle w:val="Heading3"/>
        <w:rPr>
          <w:rFonts w:asciiTheme="minorHAnsi" w:hAnsiTheme="minorHAnsi" w:cstheme="minorHAnsi"/>
        </w:rPr>
      </w:pPr>
      <w:r w:rsidRPr="008360D8">
        <w:rPr>
          <w:rFonts w:asciiTheme="minorHAnsi" w:hAnsiTheme="minorHAnsi" w:cstheme="minorHAnsi"/>
        </w:rPr>
        <w:lastRenderedPageBreak/>
        <w:t>AT: Mbembe</w:t>
      </w:r>
    </w:p>
    <w:p w14:paraId="76CE086A" w14:textId="77777777" w:rsidR="005C2016" w:rsidRPr="008360D8" w:rsidRDefault="005C2016" w:rsidP="005C2016">
      <w:pPr>
        <w:pStyle w:val="Heading4"/>
        <w:rPr>
          <w:rFonts w:asciiTheme="minorHAnsi" w:hAnsiTheme="minorHAnsi" w:cstheme="minorHAnsi"/>
        </w:rPr>
      </w:pPr>
      <w:r w:rsidRPr="008360D8">
        <w:rPr>
          <w:rFonts w:asciiTheme="minorHAnsi" w:hAnsiTheme="minorHAnsi" w:cstheme="minorHAnsi"/>
        </w:rPr>
        <w:t>Mbembe’s approach to Blackness fails to appreciate positive forms of Black community.</w:t>
      </w:r>
    </w:p>
    <w:p w14:paraId="5925B461" w14:textId="77777777" w:rsidR="005C2016" w:rsidRPr="008360D8" w:rsidRDefault="005C2016" w:rsidP="005C2016">
      <w:pPr>
        <w:rPr>
          <w:rStyle w:val="Style13ptBold"/>
          <w:rFonts w:asciiTheme="minorHAnsi" w:hAnsiTheme="minorHAnsi" w:cstheme="minorHAnsi"/>
          <w:b w:val="0"/>
          <w:bCs w:val="0"/>
          <w:sz w:val="22"/>
        </w:rPr>
      </w:pPr>
      <w:r w:rsidRPr="008360D8">
        <w:rPr>
          <w:rStyle w:val="Style13ptBold"/>
          <w:rFonts w:asciiTheme="minorHAnsi" w:hAnsiTheme="minorHAnsi" w:cstheme="minorHAnsi"/>
        </w:rPr>
        <w:t xml:space="preserve">Padín-Dujon 18 – </w:t>
      </w:r>
      <w:r w:rsidRPr="008360D8">
        <w:rPr>
          <w:rStyle w:val="Style13ptBold"/>
          <w:rFonts w:asciiTheme="minorHAnsi" w:hAnsiTheme="minorHAnsi" w:cstheme="minorHAnsi"/>
          <w:b w:val="0"/>
          <w:bCs w:val="0"/>
          <w:sz w:val="22"/>
        </w:rPr>
        <w:t xml:space="preserve">(Alejandra Padín-Dujon, “The Case for Blackness”, </w:t>
      </w:r>
      <w:hyperlink r:id="rId9" w:history="1">
        <w:r w:rsidRPr="008360D8">
          <w:rPr>
            <w:rStyle w:val="Hyperlink"/>
            <w:rFonts w:asciiTheme="minorHAnsi" w:hAnsiTheme="minorHAnsi" w:cstheme="minorHAnsi"/>
          </w:rPr>
          <w:t>https://www.brinkreview.com/issue-one/2018/2/18/the-case-for-blackness</w:t>
        </w:r>
      </w:hyperlink>
      <w:r w:rsidRPr="008360D8">
        <w:rPr>
          <w:rStyle w:val="Style13ptBold"/>
          <w:rFonts w:asciiTheme="minorHAnsi" w:hAnsiTheme="minorHAnsi" w:cstheme="minorHAnsi"/>
          <w:b w:val="0"/>
          <w:bCs w:val="0"/>
          <w:sz w:val="22"/>
        </w:rPr>
        <w:t>, Published February 18, 2018, Accessed July 5, 2020, njt)</w:t>
      </w:r>
    </w:p>
    <w:p w14:paraId="28FEB03A" w14:textId="77777777" w:rsidR="005C2016" w:rsidRPr="008360D8" w:rsidRDefault="005C2016" w:rsidP="005C2016">
      <w:pPr>
        <w:rPr>
          <w:rStyle w:val="StyleUnderline"/>
          <w:rFonts w:asciiTheme="minorHAnsi" w:hAnsiTheme="minorHAnsi" w:cstheme="minorHAnsi"/>
        </w:rPr>
      </w:pPr>
      <w:r w:rsidRPr="008360D8">
        <w:rPr>
          <w:rFonts w:asciiTheme="minorHAnsi" w:hAnsiTheme="minorHAnsi" w:cstheme="minorHAnsi"/>
          <w:sz w:val="14"/>
        </w:rPr>
        <w:t xml:space="preserve">All of this stands in contrast with Black consciousness of Blackness. </w:t>
      </w:r>
      <w:r w:rsidRPr="008360D8">
        <w:rPr>
          <w:rStyle w:val="StyleUnderline"/>
          <w:rFonts w:asciiTheme="minorHAnsi" w:hAnsiTheme="minorHAnsi" w:cstheme="minorHAnsi"/>
        </w:rPr>
        <w:t>Black consciousness attempts the daunting task of defining itself not in opposition to European racial logic, but independently of it</w:t>
      </w:r>
      <w:r w:rsidRPr="008360D8">
        <w:rPr>
          <w:rFonts w:asciiTheme="minorHAnsi" w:hAnsiTheme="minorHAnsi" w:cstheme="minorHAnsi"/>
          <w:sz w:val="14"/>
        </w:rPr>
        <w:t xml:space="preserve">. To conjure up this independent vision, Black consciousness seeks recourse in the ‘original experience’ of Black tradition. Yet ‘very early,’ writes Mbembe, ‘it becomes clear that the history of Black people exists in fragments.’ The Black Man is a member of a ‘pointillist people struggling to define itself’ as a single entity united by a bloody history. </w:t>
      </w:r>
      <w:r w:rsidRPr="008360D8">
        <w:rPr>
          <w:rStyle w:val="StyleUnderline"/>
          <w:rFonts w:asciiTheme="minorHAnsi" w:hAnsiTheme="minorHAnsi" w:cstheme="minorHAnsi"/>
        </w:rPr>
        <w:t xml:space="preserve">Black consciousness of </w:t>
      </w:r>
      <w:r w:rsidRPr="008F6E15">
        <w:rPr>
          <w:rStyle w:val="StyleUnderline"/>
          <w:rFonts w:asciiTheme="minorHAnsi" w:hAnsiTheme="minorHAnsi" w:cstheme="minorHAnsi"/>
          <w:highlight w:val="cyan"/>
        </w:rPr>
        <w:t>Blackness is a</w:t>
      </w:r>
      <w:r w:rsidRPr="008360D8">
        <w:rPr>
          <w:rStyle w:val="StyleUnderline"/>
          <w:rFonts w:asciiTheme="minorHAnsi" w:hAnsiTheme="minorHAnsi" w:cstheme="minorHAnsi"/>
        </w:rPr>
        <w:t xml:space="preserve"> cultural and political </w:t>
      </w:r>
      <w:r w:rsidRPr="008F6E15">
        <w:rPr>
          <w:rStyle w:val="StyleUnderline"/>
          <w:rFonts w:asciiTheme="minorHAnsi" w:hAnsiTheme="minorHAnsi" w:cstheme="minorHAnsi"/>
          <w:highlight w:val="cyan"/>
        </w:rPr>
        <w:t>identity that people of African descent</w:t>
      </w:r>
      <w:r w:rsidRPr="008360D8">
        <w:rPr>
          <w:rStyle w:val="StyleUnderline"/>
          <w:rFonts w:asciiTheme="minorHAnsi" w:hAnsiTheme="minorHAnsi" w:cstheme="minorHAnsi"/>
        </w:rPr>
        <w:t xml:space="preserve"> — </w:t>
      </w:r>
      <w:r w:rsidRPr="008F6E15">
        <w:rPr>
          <w:rStyle w:val="StyleUnderline"/>
          <w:rFonts w:asciiTheme="minorHAnsi" w:hAnsiTheme="minorHAnsi" w:cstheme="minorHAnsi"/>
          <w:highlight w:val="cyan"/>
        </w:rPr>
        <w:t>grouped artificially by Europeans</w:t>
      </w:r>
      <w:r w:rsidRPr="008360D8">
        <w:rPr>
          <w:rStyle w:val="StyleUnderline"/>
          <w:rFonts w:asciiTheme="minorHAnsi" w:hAnsiTheme="minorHAnsi" w:cstheme="minorHAnsi"/>
        </w:rPr>
        <w:t xml:space="preserve"> into a single category </w:t>
      </w:r>
      <w:r w:rsidRPr="008F6E15">
        <w:rPr>
          <w:rStyle w:val="StyleUnderline"/>
          <w:rFonts w:asciiTheme="minorHAnsi" w:hAnsiTheme="minorHAnsi" w:cstheme="minorHAnsi"/>
          <w:highlight w:val="cyan"/>
        </w:rPr>
        <w:t>— have claimed for themselves.</w:t>
      </w:r>
    </w:p>
    <w:p w14:paraId="4DBB6E9F" w14:textId="77777777" w:rsidR="005C2016" w:rsidRPr="008360D8" w:rsidRDefault="005C2016" w:rsidP="005C2016">
      <w:pPr>
        <w:rPr>
          <w:rFonts w:asciiTheme="minorHAnsi" w:hAnsiTheme="minorHAnsi" w:cstheme="minorHAnsi"/>
          <w:sz w:val="14"/>
        </w:rPr>
      </w:pPr>
      <w:r w:rsidRPr="008F6E15">
        <w:rPr>
          <w:rStyle w:val="StyleUnderline"/>
          <w:rFonts w:asciiTheme="minorHAnsi" w:hAnsiTheme="minorHAnsi" w:cstheme="minorHAnsi"/>
          <w:highlight w:val="cyan"/>
        </w:rPr>
        <w:t>Mbembe’s</w:t>
      </w:r>
      <w:r w:rsidRPr="008360D8">
        <w:rPr>
          <w:rStyle w:val="StyleUnderline"/>
          <w:rFonts w:asciiTheme="minorHAnsi" w:hAnsiTheme="minorHAnsi" w:cstheme="minorHAnsi"/>
        </w:rPr>
        <w:t xml:space="preserve"> great </w:t>
      </w:r>
      <w:r w:rsidRPr="008F6E15">
        <w:rPr>
          <w:rStyle w:val="StyleUnderline"/>
          <w:rFonts w:asciiTheme="minorHAnsi" w:hAnsiTheme="minorHAnsi" w:cstheme="minorHAnsi"/>
          <w:highlight w:val="cyan"/>
        </w:rPr>
        <w:t>shortcoming</w:t>
      </w:r>
      <w:r w:rsidRPr="008360D8">
        <w:rPr>
          <w:rFonts w:asciiTheme="minorHAnsi" w:hAnsiTheme="minorHAnsi" w:cstheme="minorHAnsi"/>
          <w:sz w:val="14"/>
        </w:rPr>
        <w:t xml:space="preserve"> in Critique of Black Reason </w:t>
      </w:r>
      <w:r w:rsidRPr="008F6E15">
        <w:rPr>
          <w:rStyle w:val="StyleUnderline"/>
          <w:rFonts w:asciiTheme="minorHAnsi" w:hAnsiTheme="minorHAnsi" w:cstheme="minorHAnsi"/>
          <w:highlight w:val="cyan"/>
        </w:rPr>
        <w:t>is his failure to give</w:t>
      </w:r>
      <w:r w:rsidRPr="008360D8">
        <w:rPr>
          <w:rStyle w:val="StyleUnderline"/>
          <w:rFonts w:asciiTheme="minorHAnsi" w:hAnsiTheme="minorHAnsi" w:cstheme="minorHAnsi"/>
        </w:rPr>
        <w:t xml:space="preserve"> due </w:t>
      </w:r>
      <w:r w:rsidRPr="008F6E15">
        <w:rPr>
          <w:rStyle w:val="StyleUnderline"/>
          <w:rFonts w:asciiTheme="minorHAnsi" w:hAnsiTheme="minorHAnsi" w:cstheme="minorHAnsi"/>
          <w:highlight w:val="cyan"/>
        </w:rPr>
        <w:t>credit to the Black community for converting Blackness</w:t>
      </w:r>
      <w:r w:rsidRPr="008360D8">
        <w:rPr>
          <w:rStyle w:val="StyleUnderline"/>
          <w:rFonts w:asciiTheme="minorHAnsi" w:hAnsiTheme="minorHAnsi" w:cstheme="minorHAnsi"/>
        </w:rPr>
        <w:t xml:space="preserve"> — once a demeaning colonial mode of Classification—</w:t>
      </w:r>
      <w:r w:rsidRPr="008F6E15">
        <w:rPr>
          <w:rStyle w:val="StyleUnderline"/>
          <w:rFonts w:asciiTheme="minorHAnsi" w:hAnsiTheme="minorHAnsi" w:cstheme="minorHAnsi"/>
          <w:highlight w:val="cyan"/>
        </w:rPr>
        <w:t>into source of pride</w:t>
      </w:r>
      <w:r w:rsidRPr="008360D8">
        <w:rPr>
          <w:rStyle w:val="StyleUnderline"/>
          <w:rFonts w:asciiTheme="minorHAnsi" w:hAnsiTheme="minorHAnsi" w:cstheme="minorHAnsi"/>
        </w:rPr>
        <w:t xml:space="preserve"> and unity</w:t>
      </w:r>
      <w:r w:rsidRPr="008360D8">
        <w:rPr>
          <w:rFonts w:asciiTheme="minorHAnsi" w:hAnsiTheme="minorHAnsi" w:cstheme="minorHAnsi"/>
          <w:sz w:val="14"/>
        </w:rPr>
        <w:t>.Though he acknowledges in passing that ‘some’ have transformed Blackness into a ‘symbol of beauty and pride’ or a ‘sign of radical defiance,’ he spends the majority of his discussion of Black community issuing warnings against the dangers of Black nationalism.</w:t>
      </w:r>
    </w:p>
    <w:p w14:paraId="2A8FA387" w14:textId="77777777" w:rsidR="005C2016" w:rsidRPr="008360D8" w:rsidRDefault="005C2016" w:rsidP="005C2016">
      <w:pPr>
        <w:rPr>
          <w:rFonts w:asciiTheme="minorHAnsi" w:hAnsiTheme="minorHAnsi" w:cstheme="minorHAnsi"/>
          <w:sz w:val="14"/>
        </w:rPr>
      </w:pPr>
      <w:r w:rsidRPr="008360D8">
        <w:rPr>
          <w:rStyle w:val="StyleUnderline"/>
          <w:rFonts w:asciiTheme="minorHAnsi" w:hAnsiTheme="minorHAnsi" w:cstheme="minorHAnsi"/>
        </w:rPr>
        <w:t>Mbembe alleges that those who posit the existence of a ‘Black community’ replicate colonial methods of domination by assuming that Black people possess innate characteristics and affinities.</w:t>
      </w:r>
      <w:r w:rsidRPr="008360D8">
        <w:rPr>
          <w:rFonts w:asciiTheme="minorHAnsi" w:hAnsiTheme="minorHAnsi" w:cstheme="minorHAnsi"/>
          <w:sz w:val="14"/>
        </w:rPr>
        <w:t xml:space="preserve"> Black nationalists have simply replaced narratives of Black inferiority with narratives of Black excellence. But codifying norms of Blackness, Mbembe warns, may lead to the zealous persecution of those Black people who fail to embody them. And the territorialization of Blackness — the association of Blackness and Black people with the African continent, to the exclusion of other races — can only damage African civil society. Such territorialization insinuates that the citizen gains her status not through her ability to exercise reason (in the Aristotelian sense), but through her Blackness.</w:t>
      </w:r>
    </w:p>
    <w:p w14:paraId="63813CBF" w14:textId="77777777" w:rsidR="005C2016" w:rsidRPr="008360D8" w:rsidRDefault="005C2016" w:rsidP="005C2016">
      <w:pPr>
        <w:rPr>
          <w:rStyle w:val="StyleUnderline"/>
          <w:rFonts w:asciiTheme="minorHAnsi" w:hAnsiTheme="minorHAnsi" w:cstheme="minorHAnsi"/>
        </w:rPr>
      </w:pPr>
      <w:r w:rsidRPr="008360D8">
        <w:rPr>
          <w:rFonts w:asciiTheme="minorHAnsi" w:hAnsiTheme="minorHAnsi" w:cstheme="minorHAnsi"/>
          <w:sz w:val="14"/>
        </w:rPr>
        <w:t xml:space="preserve">Mbembe’s critiques of Black nationalism are valid. Yet </w:t>
      </w:r>
      <w:r w:rsidRPr="008F6E15">
        <w:rPr>
          <w:rStyle w:val="StyleUnderline"/>
          <w:rFonts w:asciiTheme="minorHAnsi" w:hAnsiTheme="minorHAnsi" w:cstheme="minorHAnsi"/>
          <w:highlight w:val="cyan"/>
        </w:rPr>
        <w:t>his anxiety about the tyranny of Black nationalist majorities has no place in the Western context</w:t>
      </w:r>
      <w:r w:rsidRPr="008360D8">
        <w:rPr>
          <w:rStyle w:val="StyleUnderline"/>
          <w:rFonts w:asciiTheme="minorHAnsi" w:hAnsiTheme="minorHAnsi" w:cstheme="minorHAnsi"/>
        </w:rPr>
        <w:t xml:space="preserve">. In the United States, </w:t>
      </w:r>
      <w:r w:rsidRPr="008F6E15">
        <w:rPr>
          <w:rStyle w:val="StyleUnderline"/>
          <w:rFonts w:asciiTheme="minorHAnsi" w:hAnsiTheme="minorHAnsi" w:cstheme="minorHAnsi"/>
          <w:highlight w:val="cyan"/>
        </w:rPr>
        <w:t>color- blindness</w:t>
      </w:r>
      <w:r w:rsidRPr="008360D8">
        <w:rPr>
          <w:rStyle w:val="StyleUnderline"/>
          <w:rFonts w:asciiTheme="minorHAnsi" w:hAnsiTheme="minorHAnsi" w:cstheme="minorHAnsi"/>
        </w:rPr>
        <w:t xml:space="preserve"> and analogous refusals to acknowledge the real and irreversible history of race </w:t>
      </w:r>
      <w:r w:rsidRPr="008F6E15">
        <w:rPr>
          <w:rStyle w:val="StyleUnderline"/>
          <w:rFonts w:asciiTheme="minorHAnsi" w:hAnsiTheme="minorHAnsi" w:cstheme="minorHAnsi"/>
          <w:highlight w:val="cyan"/>
        </w:rPr>
        <w:t>threaten</w:t>
      </w:r>
      <w:r w:rsidRPr="008360D8">
        <w:rPr>
          <w:rStyle w:val="StyleUnderline"/>
          <w:rFonts w:asciiTheme="minorHAnsi" w:hAnsiTheme="minorHAnsi" w:cstheme="minorHAnsi"/>
        </w:rPr>
        <w:t xml:space="preserve"> one of the greatest Black cultural innovations: </w:t>
      </w:r>
      <w:r w:rsidRPr="008F6E15">
        <w:rPr>
          <w:rStyle w:val="StyleUnderline"/>
          <w:rFonts w:asciiTheme="minorHAnsi" w:hAnsiTheme="minorHAnsi" w:cstheme="minorHAnsi"/>
          <w:highlight w:val="cyan"/>
        </w:rPr>
        <w:t>the Black community.</w:t>
      </w:r>
    </w:p>
    <w:p w14:paraId="700448E5" w14:textId="77777777" w:rsidR="005C2016" w:rsidRPr="008360D8" w:rsidRDefault="005C2016" w:rsidP="005C2016">
      <w:pPr>
        <w:rPr>
          <w:rStyle w:val="StyleUnderline"/>
          <w:rFonts w:asciiTheme="minorHAnsi" w:hAnsiTheme="minorHAnsi" w:cstheme="minorHAnsi"/>
        </w:rPr>
      </w:pPr>
      <w:r w:rsidRPr="008360D8">
        <w:rPr>
          <w:rFonts w:asciiTheme="minorHAnsi" w:hAnsiTheme="minorHAnsi" w:cstheme="minorHAnsi"/>
          <w:sz w:val="14"/>
        </w:rPr>
        <w:t xml:space="preserve">Mbembe is wrong to contest the validity of Black community as its own good — an unfortunate consequence of his righteous horror at the colonial roots of modern Black consciousness. </w:t>
      </w:r>
      <w:r w:rsidRPr="008360D8">
        <w:rPr>
          <w:rStyle w:val="StyleUnderline"/>
          <w:rFonts w:asciiTheme="minorHAnsi" w:hAnsiTheme="minorHAnsi" w:cstheme="minorHAnsi"/>
        </w:rPr>
        <w:t xml:space="preserve">It is </w:t>
      </w:r>
      <w:r w:rsidRPr="008F6E15">
        <w:rPr>
          <w:rStyle w:val="StyleUnderline"/>
          <w:rFonts w:asciiTheme="minorHAnsi" w:hAnsiTheme="minorHAnsi" w:cstheme="minorHAnsi"/>
          <w:highlight w:val="cyan"/>
        </w:rPr>
        <w:t>this community</w:t>
      </w:r>
      <w:r w:rsidRPr="008360D8">
        <w:rPr>
          <w:rFonts w:asciiTheme="minorHAnsi" w:hAnsiTheme="minorHAnsi" w:cstheme="minorHAnsi"/>
          <w:sz w:val="14"/>
        </w:rPr>
        <w:t xml:space="preserve"> — this social good — </w:t>
      </w:r>
      <w:r w:rsidRPr="008360D8">
        <w:rPr>
          <w:rStyle w:val="StyleUnderline"/>
          <w:rFonts w:asciiTheme="minorHAnsi" w:hAnsiTheme="minorHAnsi" w:cstheme="minorHAnsi"/>
        </w:rPr>
        <w:t xml:space="preserve">that </w:t>
      </w:r>
      <w:r w:rsidRPr="008F6E15">
        <w:rPr>
          <w:rStyle w:val="StyleUnderline"/>
          <w:rFonts w:asciiTheme="minorHAnsi" w:hAnsiTheme="minorHAnsi" w:cstheme="minorHAnsi"/>
          <w:highlight w:val="cyan"/>
        </w:rPr>
        <w:t>forms the backbone of resistance movements</w:t>
      </w:r>
      <w:r w:rsidRPr="008360D8">
        <w:rPr>
          <w:rStyle w:val="StyleUnderline"/>
          <w:rFonts w:asciiTheme="minorHAnsi" w:hAnsiTheme="minorHAnsi" w:cstheme="minorHAnsi"/>
        </w:rPr>
        <w:t xml:space="preserve"> that fight against racial oppression. In minimizing the positive aspects of Blackness, </w:t>
      </w:r>
      <w:r w:rsidRPr="008F6E15">
        <w:rPr>
          <w:rStyle w:val="StyleUnderline"/>
          <w:rFonts w:asciiTheme="minorHAnsi" w:hAnsiTheme="minorHAnsi" w:cstheme="minorHAnsi"/>
          <w:highlight w:val="cyan"/>
        </w:rPr>
        <w:t>Mbembe inadvertently antagonizes standard-bearers of the very movements for collective liberation he claims to support.</w:t>
      </w:r>
    </w:p>
    <w:p w14:paraId="6F6D6D67" w14:textId="77777777" w:rsidR="005C2016" w:rsidRPr="008360D8" w:rsidRDefault="005C2016" w:rsidP="005C2016">
      <w:pPr>
        <w:rPr>
          <w:rFonts w:asciiTheme="minorHAnsi" w:hAnsiTheme="minorHAnsi" w:cstheme="minorHAnsi"/>
          <w:sz w:val="14"/>
        </w:rPr>
      </w:pPr>
      <w:r w:rsidRPr="008F6E15">
        <w:rPr>
          <w:rStyle w:val="StyleUnderline"/>
          <w:rFonts w:asciiTheme="minorHAnsi" w:hAnsiTheme="minorHAnsi" w:cstheme="minorHAnsi"/>
          <w:highlight w:val="cyan"/>
        </w:rPr>
        <w:t>Black Lives Matter</w:t>
      </w:r>
      <w:r w:rsidRPr="008360D8">
        <w:rPr>
          <w:rStyle w:val="StyleUnderline"/>
          <w:rFonts w:asciiTheme="minorHAnsi" w:hAnsiTheme="minorHAnsi" w:cstheme="minorHAnsi"/>
        </w:rPr>
        <w:t xml:space="preserve">, for example, </w:t>
      </w:r>
      <w:r w:rsidRPr="008F6E15">
        <w:rPr>
          <w:rStyle w:val="StyleUnderline"/>
          <w:rFonts w:asciiTheme="minorHAnsi" w:hAnsiTheme="minorHAnsi" w:cstheme="minorHAnsi"/>
          <w:highlight w:val="cyan"/>
        </w:rPr>
        <w:t>arose in response to police brutality against African-American communities</w:t>
      </w:r>
      <w:r w:rsidRPr="008360D8">
        <w:rPr>
          <w:rStyle w:val="StyleUnderline"/>
          <w:rFonts w:asciiTheme="minorHAnsi" w:hAnsiTheme="minorHAnsi" w:cstheme="minorHAnsi"/>
        </w:rPr>
        <w:t xml:space="preserve"> in particular</w:t>
      </w:r>
      <w:r w:rsidRPr="008F6E15">
        <w:rPr>
          <w:rStyle w:val="StyleUnderline"/>
          <w:rFonts w:asciiTheme="minorHAnsi" w:hAnsiTheme="minorHAnsi" w:cstheme="minorHAnsi"/>
          <w:highlight w:val="cyan"/>
        </w:rPr>
        <w:t>, but has crafted an ideology to oppose the brutality of</w:t>
      </w:r>
      <w:r w:rsidRPr="008360D8">
        <w:rPr>
          <w:rStyle w:val="StyleUnderline"/>
          <w:rFonts w:asciiTheme="minorHAnsi" w:hAnsiTheme="minorHAnsi" w:cstheme="minorHAnsi"/>
        </w:rPr>
        <w:t xml:space="preserve"> the </w:t>
      </w:r>
      <w:r w:rsidRPr="008F6E15">
        <w:rPr>
          <w:rStyle w:val="StyleUnderline"/>
          <w:rFonts w:asciiTheme="minorHAnsi" w:hAnsiTheme="minorHAnsi" w:cstheme="minorHAnsi"/>
          <w:highlight w:val="cyan"/>
        </w:rPr>
        <w:t>police</w:t>
      </w:r>
      <w:r w:rsidRPr="008360D8">
        <w:rPr>
          <w:rStyle w:val="StyleUnderline"/>
          <w:rFonts w:asciiTheme="minorHAnsi" w:hAnsiTheme="minorHAnsi" w:cstheme="minorHAnsi"/>
        </w:rPr>
        <w:t xml:space="preserve"> state </w:t>
      </w:r>
      <w:r w:rsidRPr="008F6E15">
        <w:rPr>
          <w:rStyle w:val="StyleUnderline"/>
          <w:rFonts w:asciiTheme="minorHAnsi" w:hAnsiTheme="minorHAnsi" w:cstheme="minorHAnsi"/>
          <w:highlight w:val="cyan"/>
        </w:rPr>
        <w:t>in general.</w:t>
      </w:r>
      <w:r w:rsidRPr="008360D8">
        <w:rPr>
          <w:rStyle w:val="StyleUnderline"/>
          <w:rFonts w:asciiTheme="minorHAnsi" w:hAnsiTheme="minorHAnsi" w:cstheme="minorHAnsi"/>
        </w:rPr>
        <w:t xml:space="preserve"> The movement’s project aligns perfectly with </w:t>
      </w:r>
      <w:r w:rsidRPr="008360D8">
        <w:rPr>
          <w:rFonts w:asciiTheme="minorHAnsi" w:hAnsiTheme="minorHAnsi" w:cstheme="minorHAnsi"/>
          <w:sz w:val="14"/>
        </w:rPr>
        <w:t xml:space="preserve">Achille </w:t>
      </w:r>
      <w:r w:rsidRPr="008360D8">
        <w:rPr>
          <w:rStyle w:val="StyleUnderline"/>
          <w:rFonts w:asciiTheme="minorHAnsi" w:hAnsiTheme="minorHAnsi" w:cstheme="minorHAnsi"/>
        </w:rPr>
        <w:t>Mbembe’s goal of collective liberation for capitalism’s racialized subjects</w:t>
      </w:r>
      <w:r w:rsidRPr="008360D8">
        <w:rPr>
          <w:rFonts w:asciiTheme="minorHAnsi" w:hAnsiTheme="minorHAnsi" w:cstheme="minorHAnsi"/>
          <w:sz w:val="14"/>
        </w:rPr>
        <w:t xml:space="preserve">. Yet contrary to Mbembe’s contention that the only construction of Blackness with positive implications is ‘Blackness’ as ‘humanity in all its stripes,’ </w:t>
      </w:r>
      <w:r w:rsidRPr="008360D8">
        <w:rPr>
          <w:rStyle w:val="StyleUnderline"/>
          <w:rFonts w:asciiTheme="minorHAnsi" w:hAnsiTheme="minorHAnsi" w:cstheme="minorHAnsi"/>
        </w:rPr>
        <w:t>Black Lives Matter does not restrict its understanding of Blackness to a politically expedient metaphor for diversity.</w:t>
      </w:r>
      <w:r w:rsidRPr="008360D8">
        <w:rPr>
          <w:rFonts w:asciiTheme="minorHAnsi" w:hAnsiTheme="minorHAnsi" w:cstheme="minorHAnsi"/>
          <w:sz w:val="14"/>
        </w:rPr>
        <w:t xml:space="preserve"> Under the theoretical frameworks advanced by real social movements such as Black Lives Matter, </w:t>
      </w:r>
      <w:r w:rsidRPr="008360D8">
        <w:rPr>
          <w:rStyle w:val="StyleUnderline"/>
          <w:rFonts w:asciiTheme="minorHAnsi" w:hAnsiTheme="minorHAnsi" w:cstheme="minorHAnsi"/>
        </w:rPr>
        <w:t xml:space="preserve">Black people are Black in an empirical, tangible sense. </w:t>
      </w:r>
      <w:r w:rsidRPr="008F6E15">
        <w:rPr>
          <w:rStyle w:val="StyleUnderline"/>
          <w:rFonts w:asciiTheme="minorHAnsi" w:hAnsiTheme="minorHAnsi" w:cstheme="minorHAnsi"/>
          <w:highlight w:val="cyan"/>
        </w:rPr>
        <w:t>The premise underlying the statement ‘Black lives matter’ is the recognition that ‘Black lives exist.’</w:t>
      </w:r>
      <w:r w:rsidRPr="008360D8">
        <w:rPr>
          <w:rStyle w:val="StyleUnderline"/>
          <w:rFonts w:asciiTheme="minorHAnsi" w:hAnsiTheme="minorHAnsi" w:cstheme="minorHAnsi"/>
        </w:rPr>
        <w:t xml:space="preserve"> </w:t>
      </w:r>
      <w:r w:rsidRPr="008F6E15">
        <w:rPr>
          <w:rStyle w:val="StyleUnderline"/>
          <w:rFonts w:asciiTheme="minorHAnsi" w:hAnsiTheme="minorHAnsi" w:cstheme="minorHAnsi"/>
          <w:highlight w:val="cyan"/>
        </w:rPr>
        <w:t>Black Lives Matter accepts that race functions as an intrinsic characteristic — a lie made true by slavery and colonialism</w:t>
      </w:r>
      <w:r w:rsidRPr="008360D8">
        <w:rPr>
          <w:rStyle w:val="StyleUnderline"/>
          <w:rFonts w:asciiTheme="minorHAnsi" w:hAnsiTheme="minorHAnsi" w:cstheme="minorHAnsi"/>
        </w:rPr>
        <w:t xml:space="preserve">—because this horrific trade led to the creation of the Black community through the ingenuity and resilience of Africans and their descendants. </w:t>
      </w:r>
      <w:r w:rsidRPr="008F6E15">
        <w:rPr>
          <w:rStyle w:val="StyleUnderline"/>
          <w:rFonts w:asciiTheme="minorHAnsi" w:hAnsiTheme="minorHAnsi" w:cstheme="minorHAnsi"/>
          <w:highlight w:val="cyan"/>
        </w:rPr>
        <w:t>This does not vindicate the colonizer</w:t>
      </w:r>
      <w:r w:rsidRPr="008360D8">
        <w:rPr>
          <w:rFonts w:asciiTheme="minorHAnsi" w:hAnsiTheme="minorHAnsi" w:cstheme="minorHAnsi"/>
          <w:sz w:val="14"/>
        </w:rPr>
        <w:t xml:space="preserve">. Nor does it suggest that the cultural production and political consciousness of the Black community were produced inevitably by history and trauma, as though Black creativity existed only as a mechanical reflex in the face of oppression. Rather, </w:t>
      </w:r>
      <w:r w:rsidRPr="008360D8">
        <w:rPr>
          <w:rStyle w:val="StyleUnderline"/>
          <w:rFonts w:asciiTheme="minorHAnsi" w:hAnsiTheme="minorHAnsi" w:cstheme="minorHAnsi"/>
        </w:rPr>
        <w:t xml:space="preserve">Black Lives Matter accepts the label of ‘Blackness’ because the social implications of Blackness as a </w:t>
      </w:r>
      <w:r w:rsidRPr="008360D8">
        <w:rPr>
          <w:rStyle w:val="StyleUnderline"/>
          <w:rFonts w:asciiTheme="minorHAnsi" w:hAnsiTheme="minorHAnsi" w:cstheme="minorHAnsi"/>
        </w:rPr>
        <w:lastRenderedPageBreak/>
        <w:t xml:space="preserve">hereditary characteristic have been altered. </w:t>
      </w:r>
      <w:r w:rsidRPr="008F6E15">
        <w:rPr>
          <w:rStyle w:val="StyleUnderline"/>
          <w:rFonts w:asciiTheme="minorHAnsi" w:hAnsiTheme="minorHAnsi" w:cstheme="minorHAnsi"/>
          <w:highlight w:val="cyan"/>
        </w:rPr>
        <w:t>Blackness has acquired positive connotations, such as solidarity and resistance</w:t>
      </w:r>
      <w:r w:rsidRPr="008360D8">
        <w:rPr>
          <w:rFonts w:asciiTheme="minorHAnsi" w:hAnsiTheme="minorHAnsi" w:cstheme="minorHAnsi"/>
          <w:sz w:val="14"/>
        </w:rPr>
        <w:t>, that trace their origins not to a Black caste system but to the Black community.</w:t>
      </w:r>
    </w:p>
    <w:p w14:paraId="540AFE21" w14:textId="77777777" w:rsidR="005C2016" w:rsidRPr="008360D8" w:rsidRDefault="005C2016" w:rsidP="005C2016">
      <w:pPr>
        <w:rPr>
          <w:rStyle w:val="StyleUnderline"/>
          <w:rFonts w:asciiTheme="minorHAnsi" w:hAnsiTheme="minorHAnsi" w:cstheme="minorHAnsi"/>
        </w:rPr>
      </w:pPr>
      <w:r w:rsidRPr="008360D8">
        <w:rPr>
          <w:rStyle w:val="StyleUnderline"/>
          <w:rFonts w:asciiTheme="minorHAnsi" w:hAnsiTheme="minorHAnsi" w:cstheme="minorHAnsi"/>
        </w:rPr>
        <w:t>In a country with disproportionate concentrations of wealth and power in the hands of white citizens, Blackness is a form of strength in unity for the diverse populations of African- Americans, Africans, Afro-Caribbeans, and Afro-Latinos to which it refers</w:t>
      </w:r>
      <w:r w:rsidRPr="008360D8">
        <w:rPr>
          <w:rFonts w:asciiTheme="minorHAnsi" w:hAnsiTheme="minorHAnsi" w:cstheme="minorHAnsi"/>
          <w:sz w:val="14"/>
        </w:rPr>
        <w:t>. In a country with a rich African-American cultural tradition that extends to music, dance, film, fashion, scholarship, activism, religion, and sports, Blackness epito- mizes the resilience and creativity of a marginalized community</w:t>
      </w:r>
      <w:r w:rsidRPr="008360D8">
        <w:rPr>
          <w:rStyle w:val="StyleUnderline"/>
          <w:rFonts w:asciiTheme="minorHAnsi" w:hAnsiTheme="minorHAnsi" w:cstheme="minorHAnsi"/>
        </w:rPr>
        <w:t>. In a country that has lived through the strict regulation of African bloodlines and the segregation tactics of slavery, Jim Crow, and ‘urban renewal’</w:t>
      </w:r>
      <w:r w:rsidRPr="008360D8">
        <w:rPr>
          <w:rFonts w:asciiTheme="minorHAnsi" w:hAnsiTheme="minorHAnsi" w:cstheme="minorHAnsi"/>
          <w:sz w:val="14"/>
        </w:rPr>
        <w:t xml:space="preserve"> (read: ‘Negro removal’), </w:t>
      </w:r>
      <w:r w:rsidRPr="008F6E15">
        <w:rPr>
          <w:rStyle w:val="StyleUnderline"/>
          <w:rFonts w:asciiTheme="minorHAnsi" w:hAnsiTheme="minorHAnsi" w:cstheme="minorHAnsi"/>
          <w:highlight w:val="cyan"/>
        </w:rPr>
        <w:t>Blackness has become just as vital a marker of social organization as it was once an explicit stigma.</w:t>
      </w:r>
    </w:p>
    <w:p w14:paraId="44C41F9D" w14:textId="77777777" w:rsidR="005C2016" w:rsidRPr="008360D8" w:rsidRDefault="005C2016" w:rsidP="005C2016">
      <w:pPr>
        <w:rPr>
          <w:rStyle w:val="StyleUnderline"/>
          <w:rFonts w:asciiTheme="minorHAnsi" w:hAnsiTheme="minorHAnsi" w:cstheme="minorHAnsi"/>
        </w:rPr>
      </w:pPr>
      <w:r w:rsidRPr="008360D8">
        <w:rPr>
          <w:rFonts w:asciiTheme="minorHAnsi" w:hAnsiTheme="minorHAnsi" w:cstheme="minorHAnsi"/>
          <w:sz w:val="14"/>
        </w:rPr>
        <w:t xml:space="preserve">Achille </w:t>
      </w:r>
      <w:r w:rsidRPr="008F6E15">
        <w:rPr>
          <w:rStyle w:val="StyleUnderline"/>
          <w:rFonts w:asciiTheme="minorHAnsi" w:hAnsiTheme="minorHAnsi" w:cstheme="minorHAnsi"/>
          <w:highlight w:val="cyan"/>
        </w:rPr>
        <w:t>Mbembe interprets this about-face as Black people’s capitulation to colonial desires</w:t>
      </w:r>
      <w:r w:rsidRPr="008360D8">
        <w:rPr>
          <w:rFonts w:asciiTheme="minorHAnsi" w:hAnsiTheme="minorHAnsi" w:cstheme="minorHAnsi"/>
          <w:sz w:val="14"/>
        </w:rPr>
        <w:t xml:space="preserve"> unless it is redeemed by a struggle for liberation that includes all the world’s marginalized and racialized peoples. But </w:t>
      </w:r>
      <w:r w:rsidRPr="008360D8">
        <w:rPr>
          <w:rStyle w:val="StyleUnderline"/>
          <w:rFonts w:asciiTheme="minorHAnsi" w:hAnsiTheme="minorHAnsi" w:cstheme="minorHAnsi"/>
        </w:rPr>
        <w:t xml:space="preserve">the reality is more complex. </w:t>
      </w:r>
      <w:r w:rsidRPr="008F6E15">
        <w:rPr>
          <w:rStyle w:val="StyleUnderline"/>
          <w:rFonts w:asciiTheme="minorHAnsi" w:hAnsiTheme="minorHAnsi" w:cstheme="minorHAnsi"/>
          <w:highlight w:val="cyan"/>
        </w:rPr>
        <w:t>Those who were once imprinted with the label of ‘Black people’ have altered the course of Blackness</w:t>
      </w:r>
      <w:r w:rsidRPr="008360D8">
        <w:rPr>
          <w:rFonts w:asciiTheme="minorHAnsi" w:hAnsiTheme="minorHAnsi" w:cstheme="minorHAnsi"/>
          <w:sz w:val="14"/>
        </w:rPr>
        <w:t>. They have imbued the label with a power and agency that did not stem from colonial domination, but rather arose in repudiation of it. While Mbembe’s Critique of Black Reason brilliantly formalizes the contours of race and racism, his decision to define Blackness through the lens of subjugation produces an incomplete vision</w:t>
      </w:r>
      <w:r w:rsidRPr="008360D8">
        <w:rPr>
          <w:rStyle w:val="StyleUnderline"/>
          <w:rFonts w:asciiTheme="minorHAnsi" w:hAnsiTheme="minorHAnsi" w:cstheme="minorHAnsi"/>
        </w:rPr>
        <w:t xml:space="preserve">. </w:t>
      </w:r>
      <w:r w:rsidRPr="008F6E15">
        <w:rPr>
          <w:rStyle w:val="StyleUnderline"/>
          <w:rFonts w:asciiTheme="minorHAnsi" w:hAnsiTheme="minorHAnsi" w:cstheme="minorHAnsi"/>
          <w:highlight w:val="cyan"/>
        </w:rPr>
        <w:t>A movement for the collective liberation of all racialized subjects is not the only way to rehabilitate</w:t>
      </w:r>
      <w:r w:rsidRPr="008360D8">
        <w:rPr>
          <w:rStyle w:val="StyleUnderline"/>
          <w:rFonts w:asciiTheme="minorHAnsi" w:hAnsiTheme="minorHAnsi" w:cstheme="minorHAnsi"/>
        </w:rPr>
        <w:t xml:space="preserve"> the concept of </w:t>
      </w:r>
      <w:r w:rsidRPr="008F6E15">
        <w:rPr>
          <w:rStyle w:val="StyleUnderline"/>
          <w:rFonts w:asciiTheme="minorHAnsi" w:hAnsiTheme="minorHAnsi" w:cstheme="minorHAnsi"/>
          <w:highlight w:val="cyan"/>
        </w:rPr>
        <w:t>Blackness</w:t>
      </w:r>
      <w:r w:rsidRPr="008360D8">
        <w:rPr>
          <w:rStyle w:val="StyleUnderline"/>
          <w:rFonts w:asciiTheme="minorHAnsi" w:hAnsiTheme="minorHAnsi" w:cstheme="minorHAnsi"/>
        </w:rPr>
        <w:t xml:space="preserve"> or race.</w:t>
      </w:r>
    </w:p>
    <w:p w14:paraId="766E9A22" w14:textId="77777777" w:rsidR="00846FAD" w:rsidRPr="008360D8" w:rsidRDefault="00846FAD" w:rsidP="00846FAD">
      <w:pPr>
        <w:pStyle w:val="Heading4"/>
        <w:rPr>
          <w:rStyle w:val="StyleUnderline"/>
          <w:rFonts w:asciiTheme="minorHAnsi" w:hAnsiTheme="minorHAnsi" w:cstheme="minorHAnsi"/>
          <w:sz w:val="26"/>
          <w:u w:val="none"/>
        </w:rPr>
      </w:pPr>
      <w:r w:rsidRPr="008360D8">
        <w:rPr>
          <w:rStyle w:val="StyleUnderline"/>
          <w:rFonts w:asciiTheme="minorHAnsi" w:hAnsiTheme="minorHAnsi" w:cstheme="minorHAnsi"/>
          <w:sz w:val="26"/>
          <w:u w:val="none"/>
        </w:rPr>
        <w:t>Mbembe doesn’t consider the idea that issues with democracy are not limited to or relatively prevalent in democracies</w:t>
      </w:r>
    </w:p>
    <w:p w14:paraId="0C1BFC52" w14:textId="77777777" w:rsidR="00846FAD" w:rsidRPr="008360D8" w:rsidRDefault="00846FAD" w:rsidP="00846FAD">
      <w:pPr>
        <w:rPr>
          <w:rStyle w:val="Style13ptBold"/>
          <w:rFonts w:asciiTheme="minorHAnsi" w:hAnsiTheme="minorHAnsi" w:cstheme="minorHAnsi"/>
          <w:b w:val="0"/>
          <w:bCs w:val="0"/>
          <w:sz w:val="22"/>
        </w:rPr>
      </w:pPr>
      <w:r w:rsidRPr="008360D8">
        <w:rPr>
          <w:rStyle w:val="Style13ptBold"/>
          <w:rFonts w:asciiTheme="minorHAnsi" w:hAnsiTheme="minorHAnsi" w:cstheme="minorHAnsi"/>
        </w:rPr>
        <w:t xml:space="preserve">Becker 20 – </w:t>
      </w:r>
      <w:r w:rsidRPr="008360D8">
        <w:rPr>
          <w:rStyle w:val="Style13ptBold"/>
          <w:rFonts w:asciiTheme="minorHAnsi" w:hAnsiTheme="minorHAnsi" w:cstheme="minorHAnsi"/>
          <w:b w:val="0"/>
          <w:bCs w:val="0"/>
          <w:sz w:val="22"/>
        </w:rPr>
        <w:t xml:space="preserve">(Derick Becker, University of Nottingham Malaysia, “Becker on Mbembe, 'Necropolitics'”, </w:t>
      </w:r>
      <w:hyperlink r:id="rId10" w:history="1">
        <w:r w:rsidRPr="008360D8">
          <w:rPr>
            <w:rStyle w:val="Hyperlink"/>
            <w:rFonts w:asciiTheme="minorHAnsi" w:hAnsiTheme="minorHAnsi" w:cstheme="minorHAnsi"/>
          </w:rPr>
          <w:t>https://networks.h-net.org/node/28765/reviews/6181492/becker-mbembe-necropolitics</w:t>
        </w:r>
      </w:hyperlink>
      <w:r w:rsidRPr="008360D8">
        <w:rPr>
          <w:rStyle w:val="Style13ptBold"/>
          <w:rFonts w:asciiTheme="minorHAnsi" w:hAnsiTheme="minorHAnsi" w:cstheme="minorHAnsi"/>
          <w:b w:val="0"/>
          <w:bCs w:val="0"/>
          <w:sz w:val="22"/>
        </w:rPr>
        <w:t>, Published on H-Africa (June, 2020), Accessed July 5, 2020, njt)</w:t>
      </w:r>
    </w:p>
    <w:p w14:paraId="5955F502"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It is difficult for any scholar looking across the expanse of history to declare, “Here is where things began to change and this is why.” To do so for an era within which one lives is that much more difficult. Yet this is precisely the path that Achille Mbembe has set out upon in his latest work, Necropolitics. The book is a meditation on the current epoch—one defined by a sense of global realignment, an inward turn, and a reorganization of space and being between the living and the dead. In short, this epoch is defined, according to Mbembe, by a politics of enmity and separation. If globalization is said to shrink the world, to perceptually link my actions here with those of a distant people over there, Mbembe sees a backlash of retrenchment and borderization. We are returning to a politics of “us versus them,” fueling a desire to de-link ourselves from the world. Or at least de-link the liberal democracies from the rest.</w:t>
      </w:r>
    </w:p>
    <w:p w14:paraId="51A543BD"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For Mbembe there is something inherently unstable in liberal democracies that makes the politics of enmity rise up to breed scapegoats and xenophobia and to deal death upon a malevolent, sometimes distant other against which they are juxtaposed and without which they cannot exist. Despite the dark picture he paints, Mbembe sees a path forward that rests on the formation of a true global democratic ethos and borderless world. Such a world will require rethinking our common bonds, our notion of community among communities, to become global and less parochial. Expanding upon the work of Frantz Fanon, Mbembe argues that this transformation begins with a gesture of care, where we see our shared vulnerability as humans and allow ourselves to be affected by others. Mbembe’s meditation seeks another kind of global politics—“a politics that no longer necessarily rests upon difference or alterity but instead on a certain idea of the kindred and the in-common” (p. 40).</w:t>
      </w:r>
    </w:p>
    <w:p w14:paraId="4C2486B8"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Mbembe harbors no illusions about what is at stake and what is required. But it is possible to descry a hint of optimism. His thoughts rest on extending Fanon’s thesis that humanity is always in creation. It is not bound by the preconceived. It is possible that in the subtle yet powerful gesture of care and solicitude toward another we may decolonize a relationship of alterity to reveal our shared humanity. Such remarks, however, rest on the reading of but a handful of pages. The problem is that even for an academic work Necropolitics is nearly impenetrable. It is a tangle of digressions woven within a confounding and circumlocutory text that seems intended to offer no such clarity, no clear analysis, and little effort to communicate beyond an incredibly narrow range of scholars.</w:t>
      </w:r>
    </w:p>
    <w:p w14:paraId="3051319D"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Mbembe has always pushed readers beyond their comfort. His writing revels in a poetic nimbleness that captures something more than the dry language of most scholarship. His many digressions always elucidate something otherwise hidden. Yet in his current work it is this very free hand that obfuscates and confuses. To be sure, there are islands of brilliance here and there, moments of clarity whose logic and reason are near irrefutable, but these islands are like the rough-hewn rock faces of the few smatterings of land in the Southern Ocean—their appeal lies almost entirely in the contrast to the turbulent ocean itself.</w:t>
      </w:r>
    </w:p>
    <w:p w14:paraId="35E915AC"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lastRenderedPageBreak/>
        <w:t>Let us put aside the bewildering writing for a moment and focus on the fragments of argument that I can discern. For Mbembe, the defining characteristics of our epoch are the overarching themes of a repopulating of the earth and a great movement and balkanization facilitated by militarism and capital that is ushering in a great escape from democracy. This, in a nutshell, is his thesis. It is a complex one, but it is the lone thread through the book’s eight chapters. This theme of movement coupled with the necropolitics of enmity are developed in the first substantive chapter. Here Mbembe sees a move to balkanize the world driven by something inherent in democracies and their insistence on distinguishing citizens from others. Consumed by this politics of the democratic community and its citizens, democracies are, according to Mbembe, innately focused on questions of belonging and separation or what French philosopher Jacques Ranciere would call the politics of who counts (Disagreement, 2004).</w:t>
      </w:r>
    </w:p>
    <w:p w14:paraId="49F145D2"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Yet, for Mbembe, this focus on being and belonging is not common to any definition of a people or a community but is instead unique to the Western mythos and its drive to universalize its particular parochialism. This gives rise to a deeply questionable theme in chapter 3 where Mbembe opens up with a definition of sovereignty as the power over life and death.[1] But if we take his starting point that democracies are consumed by the community and its defense then perhaps it is possible to see the sovereign democratic state as decreeing a space of peace within bordered by a space of violence without (one may readily recall here the image on most university copies of Thomas Hobbes’s Leviathan). Mbembe takes it a step further, however, in articulating his argument that democracies create violent others by necessity: democracies, he argues, see this pacific space as defined by a public sphere of reason. By association it is beyond the borders of the peaceful community that one finds unreason.</w:t>
      </w:r>
    </w:p>
    <w:p w14:paraId="48105711"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Such unreasoning boundaries might be harmless if it were not for the twinned themes elaborated upon in chapters 4 and 5. Here we find a detour, a disquisition on our relationship to technology wherein it is increasingly less a liberating tool than one that is coming to define us in an intriguing era of late techno-capitalism. Here capitalism and technology have become deeply intertwined with our lives and yet far removed in the abstraction of knowledge production that increasingly the only knowledge worthy of its name is defined by its contribution to the market and wealth. It is not that there is much to fault in the chapters’ conclusions, but it is not clear what one is to make of the argument nor is it clear that it moves us beyond the work of Neil Postman's Amusing Ourselves to Death (1985), or even the work of Timothy Mitchell or Henri Lefebvre.</w:t>
      </w:r>
    </w:p>
    <w:p w14:paraId="35E8EF7C" w14:textId="77777777" w:rsidR="00846FAD" w:rsidRPr="008360D8" w:rsidRDefault="00846FAD" w:rsidP="00846FAD">
      <w:pPr>
        <w:rPr>
          <w:rStyle w:val="StyleUnderline"/>
          <w:rFonts w:asciiTheme="minorHAnsi" w:hAnsiTheme="minorHAnsi" w:cstheme="minorHAnsi"/>
          <w:sz w:val="14"/>
          <w:u w:val="none"/>
        </w:rPr>
      </w:pPr>
      <w:r w:rsidRPr="00A03AB5">
        <w:rPr>
          <w:rStyle w:val="StyleUnderline"/>
          <w:rFonts w:asciiTheme="minorHAnsi" w:hAnsiTheme="minorHAnsi" w:cstheme="minorHAnsi"/>
          <w:highlight w:val="cyan"/>
        </w:rPr>
        <w:t>Mbembe's techno-dystopian musings are</w:t>
      </w:r>
      <w:r w:rsidRPr="008360D8">
        <w:rPr>
          <w:rStyle w:val="StyleUnderline"/>
          <w:rFonts w:asciiTheme="minorHAnsi" w:hAnsiTheme="minorHAnsi" w:cstheme="minorHAnsi"/>
          <w:sz w:val="14"/>
          <w:u w:val="none"/>
        </w:rPr>
        <w:t xml:space="preserve"> instead </w:t>
      </w:r>
      <w:r w:rsidRPr="00A03AB5">
        <w:rPr>
          <w:rStyle w:val="StyleUnderline"/>
          <w:rFonts w:asciiTheme="minorHAnsi" w:hAnsiTheme="minorHAnsi" w:cstheme="minorHAnsi"/>
          <w:highlight w:val="cyan"/>
        </w:rPr>
        <w:t>laden with a deeply questionable Freudian take on society</w:t>
      </w:r>
      <w:r w:rsidRPr="008360D8">
        <w:rPr>
          <w:rStyle w:val="StyleUnderline"/>
          <w:rFonts w:asciiTheme="minorHAnsi" w:hAnsiTheme="minorHAnsi" w:cstheme="minorHAnsi"/>
        </w:rPr>
        <w:t>.</w:t>
      </w:r>
      <w:r w:rsidRPr="008360D8">
        <w:rPr>
          <w:rStyle w:val="StyleUnderline"/>
          <w:rFonts w:asciiTheme="minorHAnsi" w:hAnsiTheme="minorHAnsi" w:cstheme="minorHAnsi"/>
          <w:sz w:val="14"/>
          <w:u w:val="none"/>
        </w:rPr>
        <w:t xml:space="preserve"> For Sigmund Freud and Mbembe, technology is a fickle beast unleashed into a society with barely constrained destructive primitive drives that continually threaten to consume us. We are, as such, perennially on the precipice of civilization and its violent discontents. Our basest desires, and capitalism's base need for profit are in a dangerous alliance with technology throughout these latter chapters. Fear and technology combine to create a security state dealing death abroad while our basic reptilian brains are titillated at home into a stupefying numbness of social isolation in the service of profit.</w:t>
      </w:r>
    </w:p>
    <w:p w14:paraId="44382663" w14:textId="77777777" w:rsidR="00846FAD" w:rsidRPr="008360D8" w:rsidRDefault="00846FAD" w:rsidP="00846FAD">
      <w:pPr>
        <w:rPr>
          <w:rStyle w:val="StyleUnderline"/>
          <w:rFonts w:asciiTheme="minorHAnsi" w:hAnsiTheme="minorHAnsi" w:cstheme="minorHAnsi"/>
          <w:sz w:val="16"/>
          <w:u w:val="none"/>
        </w:rPr>
      </w:pPr>
      <w:r w:rsidRPr="008360D8">
        <w:rPr>
          <w:rStyle w:val="StyleUnderline"/>
          <w:rFonts w:asciiTheme="minorHAnsi" w:hAnsiTheme="minorHAnsi" w:cstheme="minorHAnsi"/>
          <w:sz w:val="16"/>
          <w:u w:val="none"/>
        </w:rPr>
        <w:t>Most of the chapters above are only bookended by coherence. The middle pages meander, twist, and turn in ways that discombobulate the reader. Digressions abound but rarely do they return to something resembling a cogent thesis. They merely call into question the poet's dictate to take the path less well traveled. All of which makes the last chapter and conclusion somewhat refreshing for their continuity, their fluidity and development of an argument built on Fanon's theory of decolonization and the need for compassion. Indeed, the sum of Mbembe's argument exists solely here.</w:t>
      </w:r>
    </w:p>
    <w:p w14:paraId="3925829A" w14:textId="77777777" w:rsidR="00846FAD" w:rsidRPr="008360D8" w:rsidRDefault="00846FAD" w:rsidP="00846FAD">
      <w:pPr>
        <w:rPr>
          <w:rStyle w:val="StyleUnderline"/>
          <w:rFonts w:asciiTheme="minorHAnsi" w:hAnsiTheme="minorHAnsi" w:cstheme="minorHAnsi"/>
          <w:sz w:val="14"/>
          <w:u w:val="none"/>
        </w:rPr>
      </w:pPr>
      <w:r w:rsidRPr="008360D8">
        <w:rPr>
          <w:rStyle w:val="StyleUnderline"/>
          <w:rFonts w:asciiTheme="minorHAnsi" w:hAnsiTheme="minorHAnsi" w:cstheme="minorHAnsi"/>
          <w:sz w:val="14"/>
          <w:u w:val="none"/>
        </w:rPr>
        <w:t xml:space="preserve">It is, however, worth pondering the text and its overarching thesis as there are considerable problems with it. </w:t>
      </w:r>
      <w:r w:rsidRPr="00A03AB5">
        <w:rPr>
          <w:rStyle w:val="StyleUnderline"/>
          <w:rFonts w:asciiTheme="minorHAnsi" w:hAnsiTheme="minorHAnsi" w:cstheme="minorHAnsi"/>
          <w:highlight w:val="cyan"/>
        </w:rPr>
        <w:t>There are two points</w:t>
      </w:r>
      <w:r w:rsidRPr="008360D8">
        <w:rPr>
          <w:rStyle w:val="StyleUnderline"/>
          <w:rFonts w:asciiTheme="minorHAnsi" w:hAnsiTheme="minorHAnsi" w:cstheme="minorHAnsi"/>
        </w:rPr>
        <w:t xml:space="preserve"> that emerge throughout the text </w:t>
      </w:r>
      <w:r w:rsidRPr="00A03AB5">
        <w:rPr>
          <w:rStyle w:val="StyleUnderline"/>
          <w:rFonts w:asciiTheme="minorHAnsi" w:hAnsiTheme="minorHAnsi" w:cstheme="minorHAnsi"/>
          <w:highlight w:val="cyan"/>
        </w:rPr>
        <w:t>that cannot be</w:t>
      </w:r>
      <w:r w:rsidRPr="008360D8">
        <w:rPr>
          <w:rStyle w:val="StyleUnderline"/>
          <w:rFonts w:asciiTheme="minorHAnsi" w:hAnsiTheme="minorHAnsi" w:cstheme="minorHAnsi"/>
          <w:sz w:val="14"/>
          <w:u w:val="none"/>
        </w:rPr>
        <w:t xml:space="preserve"> (or certainly are not) </w:t>
      </w:r>
      <w:r w:rsidRPr="00A03AB5">
        <w:rPr>
          <w:rStyle w:val="StyleUnderline"/>
          <w:rFonts w:asciiTheme="minorHAnsi" w:hAnsiTheme="minorHAnsi" w:cstheme="minorHAnsi"/>
          <w:highlight w:val="cyan"/>
        </w:rPr>
        <w:t>reconciled: the rot inherent in democracy and the need for a new</w:t>
      </w:r>
      <w:r w:rsidRPr="008360D8">
        <w:rPr>
          <w:rStyle w:val="StyleUnderline"/>
          <w:rFonts w:asciiTheme="minorHAnsi" w:hAnsiTheme="minorHAnsi" w:cstheme="minorHAnsi"/>
        </w:rPr>
        <w:t xml:space="preserve"> global ethos of </w:t>
      </w:r>
      <w:r w:rsidRPr="00A03AB5">
        <w:rPr>
          <w:rStyle w:val="StyleUnderline"/>
          <w:rFonts w:asciiTheme="minorHAnsi" w:hAnsiTheme="minorHAnsi" w:cstheme="minorHAnsi"/>
          <w:highlight w:val="cyan"/>
        </w:rPr>
        <w:t>democracy</w:t>
      </w:r>
      <w:r w:rsidRPr="00A03AB5">
        <w:rPr>
          <w:rStyle w:val="StyleUnderline"/>
          <w:rFonts w:asciiTheme="minorHAnsi" w:hAnsiTheme="minorHAnsi" w:cstheme="minorHAnsi"/>
          <w:sz w:val="14"/>
          <w:highlight w:val="cyan"/>
          <w:u w:val="none"/>
        </w:rPr>
        <w:t>.</w:t>
      </w:r>
      <w:r w:rsidRPr="008360D8">
        <w:rPr>
          <w:rStyle w:val="StyleUnderline"/>
          <w:rFonts w:asciiTheme="minorHAnsi" w:hAnsiTheme="minorHAnsi" w:cstheme="minorHAnsi"/>
          <w:sz w:val="14"/>
          <w:u w:val="none"/>
        </w:rPr>
        <w:t xml:space="preserve"> Admittedly, the latter point drawing as it does off of the above point on Fanon is laudable. Yet it clashes violently with the way in which democracy is approached throughout the book. </w:t>
      </w:r>
      <w:r w:rsidRPr="00A03AB5">
        <w:rPr>
          <w:rStyle w:val="StyleUnderline"/>
          <w:rFonts w:asciiTheme="minorHAnsi" w:hAnsiTheme="minorHAnsi" w:cstheme="minorHAnsi"/>
          <w:highlight w:val="cyan"/>
        </w:rPr>
        <w:t>The</w:t>
      </w:r>
      <w:r w:rsidRPr="008360D8">
        <w:rPr>
          <w:rStyle w:val="StyleUnderline"/>
          <w:rFonts w:asciiTheme="minorHAnsi" w:hAnsiTheme="minorHAnsi" w:cstheme="minorHAnsi"/>
        </w:rPr>
        <w:t xml:space="preserve"> </w:t>
      </w:r>
      <w:r w:rsidRPr="00A03AB5">
        <w:rPr>
          <w:rStyle w:val="StyleUnderline"/>
          <w:rFonts w:asciiTheme="minorHAnsi" w:hAnsiTheme="minorHAnsi" w:cstheme="minorHAnsi"/>
          <w:highlight w:val="cyan"/>
        </w:rPr>
        <w:t>problem</w:t>
      </w:r>
      <w:r w:rsidRPr="008360D8">
        <w:rPr>
          <w:rStyle w:val="StyleUnderline"/>
          <w:rFonts w:asciiTheme="minorHAnsi" w:hAnsiTheme="minorHAnsi" w:cstheme="minorHAnsi"/>
          <w:sz w:val="14"/>
          <w:u w:val="none"/>
        </w:rPr>
        <w:t xml:space="preserve">, I believe, </w:t>
      </w:r>
      <w:r w:rsidRPr="00A03AB5">
        <w:rPr>
          <w:rStyle w:val="StyleUnderline"/>
          <w:rFonts w:asciiTheme="minorHAnsi" w:hAnsiTheme="minorHAnsi" w:cstheme="minorHAnsi"/>
          <w:highlight w:val="cyan"/>
        </w:rPr>
        <w:t>is</w:t>
      </w:r>
      <w:r w:rsidRPr="008360D8">
        <w:rPr>
          <w:rStyle w:val="StyleUnderline"/>
          <w:rFonts w:asciiTheme="minorHAnsi" w:hAnsiTheme="minorHAnsi" w:cstheme="minorHAnsi"/>
        </w:rPr>
        <w:t xml:space="preserve"> in the </w:t>
      </w:r>
      <w:r w:rsidRPr="00A03AB5">
        <w:rPr>
          <w:rStyle w:val="StyleUnderline"/>
          <w:rFonts w:asciiTheme="minorHAnsi" w:hAnsiTheme="minorHAnsi" w:cstheme="minorHAnsi"/>
          <w:highlight w:val="cyan"/>
        </w:rPr>
        <w:t>uncritical conflation of democracy, liberalism, and the state as historically monolithic</w:t>
      </w:r>
      <w:r w:rsidRPr="008360D8">
        <w:rPr>
          <w:rStyle w:val="StyleUnderline"/>
          <w:rFonts w:asciiTheme="minorHAnsi" w:hAnsiTheme="minorHAnsi" w:cstheme="minorHAnsi"/>
        </w:rPr>
        <w:t xml:space="preserve">. This is only made worse by the tendency to glide over the reality that </w:t>
      </w:r>
      <w:r w:rsidRPr="00A03AB5">
        <w:rPr>
          <w:rStyle w:val="StyleUnderline"/>
          <w:rFonts w:asciiTheme="minorHAnsi" w:hAnsiTheme="minorHAnsi" w:cstheme="minorHAnsi"/>
          <w:highlight w:val="cyan"/>
        </w:rPr>
        <w:t>democracy and liberalism have</w:t>
      </w:r>
      <w:r w:rsidRPr="008360D8">
        <w:rPr>
          <w:rStyle w:val="StyleUnderline"/>
          <w:rFonts w:asciiTheme="minorHAnsi" w:hAnsiTheme="minorHAnsi" w:cstheme="minorHAnsi"/>
        </w:rPr>
        <w:t xml:space="preserve"> throughout history </w:t>
      </w:r>
      <w:r w:rsidRPr="00A03AB5">
        <w:rPr>
          <w:rStyle w:val="StyleUnderline"/>
          <w:rFonts w:asciiTheme="minorHAnsi" w:hAnsiTheme="minorHAnsi" w:cstheme="minorHAnsi"/>
          <w:highlight w:val="cyan"/>
        </w:rPr>
        <w:t>often been far short of their idealization</w:t>
      </w:r>
      <w:r w:rsidRPr="008360D8">
        <w:rPr>
          <w:rStyle w:val="StyleUnderline"/>
          <w:rFonts w:asciiTheme="minorHAnsi" w:hAnsiTheme="minorHAnsi" w:cstheme="minorHAnsi"/>
          <w:sz w:val="14"/>
          <w:u w:val="none"/>
        </w:rPr>
        <w:t xml:space="preserve">. There is, however, an analytically important difference between principles and their praxis in the contingency of history. That difference is swept away by Mbembe's generalizations. In principle liberalism, as both a philosophy and theory of governance, has sought to banish violence from politics, to juxtapose its rule with that of the tyrant. Yet Mbembe is quick to argue that history shows this will not bear the slightest scrutiny (p. 16) and that no democracy can exist without a link to its nondemocratic colony (p. 27). In liberalism's mythos, a violent other; in historical practice, a violent othering. </w:t>
      </w:r>
      <w:r w:rsidRPr="008360D8">
        <w:rPr>
          <w:rStyle w:val="StyleUnderline"/>
          <w:rFonts w:asciiTheme="minorHAnsi" w:hAnsiTheme="minorHAnsi" w:cstheme="minorHAnsi"/>
        </w:rPr>
        <w:t xml:space="preserve">However much we must look at ideas in practice </w:t>
      </w:r>
      <w:r w:rsidRPr="00A03AB5">
        <w:rPr>
          <w:rStyle w:val="StyleUnderline"/>
          <w:rFonts w:asciiTheme="minorHAnsi" w:hAnsiTheme="minorHAnsi" w:cstheme="minorHAnsi"/>
          <w:highlight w:val="cyan"/>
        </w:rPr>
        <w:t>we must</w:t>
      </w:r>
      <w:r w:rsidRPr="008360D8">
        <w:rPr>
          <w:rStyle w:val="StyleUnderline"/>
          <w:rFonts w:asciiTheme="minorHAnsi" w:hAnsiTheme="minorHAnsi" w:cstheme="minorHAnsi"/>
        </w:rPr>
        <w:t xml:space="preserve"> also </w:t>
      </w:r>
      <w:r w:rsidRPr="00A03AB5">
        <w:rPr>
          <w:rStyle w:val="StyleUnderline"/>
          <w:rFonts w:asciiTheme="minorHAnsi" w:hAnsiTheme="minorHAnsi" w:cstheme="minorHAnsi"/>
          <w:highlight w:val="cyan"/>
        </w:rPr>
        <w:t>see their principled purity on the one hand, and messy historical contingency on the other.</w:t>
      </w:r>
      <w:r w:rsidRPr="008360D8">
        <w:rPr>
          <w:rStyle w:val="StyleUnderline"/>
          <w:rFonts w:asciiTheme="minorHAnsi" w:hAnsiTheme="minorHAnsi" w:cstheme="minorHAnsi"/>
        </w:rPr>
        <w:t xml:space="preserve"> The </w:t>
      </w:r>
      <w:r w:rsidRPr="00A03AB5">
        <w:rPr>
          <w:rStyle w:val="StyleUnderline"/>
          <w:rFonts w:asciiTheme="minorHAnsi" w:hAnsiTheme="minorHAnsi" w:cstheme="minorHAnsi"/>
          <w:highlight w:val="cyan"/>
        </w:rPr>
        <w:t>binary</w:t>
      </w:r>
      <w:r w:rsidRPr="008360D8">
        <w:rPr>
          <w:rStyle w:val="StyleUnderline"/>
          <w:rFonts w:asciiTheme="minorHAnsi" w:hAnsiTheme="minorHAnsi" w:cstheme="minorHAnsi"/>
        </w:rPr>
        <w:t xml:space="preserve"> juxtaposition </w:t>
      </w:r>
      <w:r w:rsidRPr="00A03AB5">
        <w:rPr>
          <w:rStyle w:val="StyleUnderline"/>
          <w:rFonts w:asciiTheme="minorHAnsi" w:hAnsiTheme="minorHAnsi" w:cstheme="minorHAnsi"/>
          <w:highlight w:val="cyan"/>
        </w:rPr>
        <w:t>of liberal peace and violent other has</w:t>
      </w:r>
      <w:r w:rsidRPr="008360D8">
        <w:rPr>
          <w:rStyle w:val="StyleUnderline"/>
          <w:rFonts w:asciiTheme="minorHAnsi" w:hAnsiTheme="minorHAnsi" w:cstheme="minorHAnsi"/>
        </w:rPr>
        <w:t xml:space="preserve">, however, </w:t>
      </w:r>
      <w:r w:rsidRPr="00A03AB5">
        <w:rPr>
          <w:rStyle w:val="StyleUnderline"/>
          <w:rFonts w:asciiTheme="minorHAnsi" w:hAnsiTheme="minorHAnsi" w:cstheme="minorHAnsi"/>
          <w:highlight w:val="cyan"/>
        </w:rPr>
        <w:t>been rendered by Mbembe into a litany of problematic binaries whose explanatory power is</w:t>
      </w:r>
      <w:r w:rsidRPr="008360D8">
        <w:rPr>
          <w:rStyle w:val="StyleUnderline"/>
          <w:rFonts w:asciiTheme="minorHAnsi" w:hAnsiTheme="minorHAnsi" w:cstheme="minorHAnsi"/>
        </w:rPr>
        <w:t xml:space="preserve"> questionable at best, </w:t>
      </w:r>
      <w:r w:rsidRPr="00A03AB5">
        <w:rPr>
          <w:rStyle w:val="StyleUnderline"/>
          <w:rFonts w:asciiTheme="minorHAnsi" w:hAnsiTheme="minorHAnsi" w:cstheme="minorHAnsi"/>
          <w:highlight w:val="cyan"/>
        </w:rPr>
        <w:t>absurd</w:t>
      </w:r>
      <w:r w:rsidRPr="008360D8">
        <w:rPr>
          <w:rStyle w:val="StyleUnderline"/>
          <w:rFonts w:asciiTheme="minorHAnsi" w:hAnsiTheme="minorHAnsi" w:cstheme="minorHAnsi"/>
        </w:rPr>
        <w:t xml:space="preserve"> at worst.</w:t>
      </w:r>
      <w:r w:rsidRPr="008360D8">
        <w:rPr>
          <w:rStyle w:val="StyleUnderline"/>
          <w:rFonts w:asciiTheme="minorHAnsi" w:hAnsiTheme="minorHAnsi" w:cstheme="minorHAnsi"/>
          <w:sz w:val="14"/>
          <w:u w:val="none"/>
        </w:rPr>
        <w:t xml:space="preserve"> Yet such binaries permeate his analysis.</w:t>
      </w:r>
    </w:p>
    <w:p w14:paraId="6F10113A" w14:textId="77777777" w:rsidR="00846FAD" w:rsidRPr="008360D8" w:rsidRDefault="00846FAD" w:rsidP="00846FAD">
      <w:pPr>
        <w:rPr>
          <w:rStyle w:val="StyleUnderline"/>
          <w:rFonts w:asciiTheme="minorHAnsi" w:hAnsiTheme="minorHAnsi" w:cstheme="minorHAnsi"/>
          <w:sz w:val="14"/>
          <w:u w:val="none"/>
        </w:rPr>
      </w:pPr>
      <w:r w:rsidRPr="008360D8">
        <w:rPr>
          <w:rStyle w:val="StyleUnderline"/>
          <w:rFonts w:asciiTheme="minorHAnsi" w:hAnsiTheme="minorHAnsi" w:cstheme="minorHAnsi"/>
          <w:sz w:val="14"/>
          <w:u w:val="none"/>
        </w:rPr>
        <w:t xml:space="preserve">If democracy as a starting point takes as its referent a people or community, then it must always define its communal borders between an us and a them. There is no doubt that </w:t>
      </w:r>
      <w:r w:rsidRPr="008360D8">
        <w:rPr>
          <w:rStyle w:val="StyleUnderline"/>
          <w:rFonts w:asciiTheme="minorHAnsi" w:hAnsiTheme="minorHAnsi" w:cstheme="minorHAnsi"/>
        </w:rPr>
        <w:t>democracy coexisted with both colonialism</w:t>
      </w:r>
      <w:r w:rsidRPr="008360D8">
        <w:rPr>
          <w:rStyle w:val="StyleUnderline"/>
          <w:rFonts w:asciiTheme="minorHAnsi" w:hAnsiTheme="minorHAnsi" w:cstheme="minorHAnsi"/>
          <w:sz w:val="14"/>
          <w:u w:val="none"/>
        </w:rPr>
        <w:t xml:space="preserve"> (an external other) </w:t>
      </w:r>
      <w:r w:rsidRPr="008360D8">
        <w:rPr>
          <w:rStyle w:val="StyleUnderline"/>
          <w:rFonts w:asciiTheme="minorHAnsi" w:hAnsiTheme="minorHAnsi" w:cstheme="minorHAnsi"/>
        </w:rPr>
        <w:t>and slavery</w:t>
      </w:r>
      <w:r w:rsidRPr="008360D8">
        <w:rPr>
          <w:rStyle w:val="StyleUnderline"/>
          <w:rFonts w:asciiTheme="minorHAnsi" w:hAnsiTheme="minorHAnsi" w:cstheme="minorHAnsi"/>
          <w:sz w:val="14"/>
          <w:u w:val="none"/>
        </w:rPr>
        <w:t xml:space="preserve"> (an internal other) and that both are contrary to its principles. </w:t>
      </w:r>
      <w:r w:rsidRPr="008360D8">
        <w:rPr>
          <w:rStyle w:val="StyleUnderline"/>
          <w:rFonts w:asciiTheme="minorHAnsi" w:hAnsiTheme="minorHAnsi" w:cstheme="minorHAnsi"/>
        </w:rPr>
        <w:t>But is this an artifact of history or a flaw inherent in the principles of liberalism itself?</w:t>
      </w:r>
      <w:r w:rsidRPr="008360D8">
        <w:rPr>
          <w:rStyle w:val="StyleUnderline"/>
          <w:rFonts w:asciiTheme="minorHAnsi" w:hAnsiTheme="minorHAnsi" w:cstheme="minorHAnsi"/>
          <w:sz w:val="14"/>
          <w:u w:val="none"/>
        </w:rPr>
        <w:t xml:space="preserve"> Further, that any community would, by definition, require a border, a boundary between an us and a them seems to be irrelevant here. Indeed, </w:t>
      </w:r>
      <w:r w:rsidRPr="008360D8">
        <w:rPr>
          <w:rStyle w:val="StyleUnderline"/>
          <w:rFonts w:asciiTheme="minorHAnsi" w:hAnsiTheme="minorHAnsi" w:cstheme="minorHAnsi"/>
        </w:rPr>
        <w:t xml:space="preserve">Mbembe </w:t>
      </w:r>
      <w:r w:rsidRPr="008360D8">
        <w:rPr>
          <w:rStyle w:val="StyleUnderline"/>
          <w:rFonts w:asciiTheme="minorHAnsi" w:hAnsiTheme="minorHAnsi" w:cstheme="minorHAnsi"/>
        </w:rPr>
        <w:lastRenderedPageBreak/>
        <w:t>opines that somehow democracies are unique in being “communities of fellow beings</w:t>
      </w:r>
      <w:r w:rsidRPr="008360D8">
        <w:rPr>
          <w:rStyle w:val="StyleUnderline"/>
          <w:rFonts w:asciiTheme="minorHAnsi" w:hAnsiTheme="minorHAnsi" w:cstheme="minorHAnsi"/>
          <w:sz w:val="14"/>
          <w:u w:val="none"/>
        </w:rPr>
        <w:t xml:space="preserve">, and therefore ... societies of separation” (p. 42). </w:t>
      </w:r>
      <w:r w:rsidRPr="00A03AB5">
        <w:rPr>
          <w:rStyle w:val="StyleUnderline"/>
          <w:rFonts w:asciiTheme="minorHAnsi" w:hAnsiTheme="minorHAnsi" w:cstheme="minorHAnsi"/>
          <w:highlight w:val="cyan"/>
        </w:rPr>
        <w:t>That there may be</w:t>
      </w:r>
      <w:r w:rsidRPr="008360D8">
        <w:rPr>
          <w:rStyle w:val="StyleUnderline"/>
          <w:rFonts w:asciiTheme="minorHAnsi" w:hAnsiTheme="minorHAnsi" w:cstheme="minorHAnsi"/>
        </w:rPr>
        <w:t xml:space="preserve"> other, more </w:t>
      </w:r>
      <w:r w:rsidRPr="00A03AB5">
        <w:rPr>
          <w:rStyle w:val="StyleUnderline"/>
          <w:rFonts w:asciiTheme="minorHAnsi" w:hAnsiTheme="minorHAnsi" w:cstheme="minorHAnsi"/>
          <w:highlight w:val="cyan"/>
        </w:rPr>
        <w:t>deeply social logics at work that push people to cohabit with whatever they presume to be their “fellow beings” is</w:t>
      </w:r>
      <w:r w:rsidRPr="008360D8">
        <w:rPr>
          <w:rStyle w:val="StyleUnderline"/>
          <w:rFonts w:asciiTheme="minorHAnsi" w:hAnsiTheme="minorHAnsi" w:cstheme="minorHAnsi"/>
        </w:rPr>
        <w:t xml:space="preserve"> simply </w:t>
      </w:r>
      <w:r w:rsidRPr="00A03AB5">
        <w:rPr>
          <w:rStyle w:val="StyleUnderline"/>
          <w:rFonts w:asciiTheme="minorHAnsi" w:hAnsiTheme="minorHAnsi" w:cstheme="minorHAnsi"/>
          <w:highlight w:val="cyan"/>
        </w:rPr>
        <w:t>not relevant to his analysis</w:t>
      </w:r>
      <w:r w:rsidRPr="008360D8">
        <w:rPr>
          <w:rStyle w:val="StyleUnderline"/>
          <w:rFonts w:asciiTheme="minorHAnsi" w:hAnsiTheme="minorHAnsi" w:cstheme="minorHAnsi"/>
          <w:sz w:val="14"/>
          <w:u w:val="none"/>
        </w:rPr>
        <w:t>—nor that liberalism takes a very expansive definition of the community.</w:t>
      </w:r>
    </w:p>
    <w:p w14:paraId="5671E29E" w14:textId="77777777" w:rsidR="00846FAD" w:rsidRPr="008360D8" w:rsidRDefault="00846FAD" w:rsidP="00846FAD">
      <w:pPr>
        <w:rPr>
          <w:rStyle w:val="StyleUnderline"/>
          <w:rFonts w:asciiTheme="minorHAnsi" w:hAnsiTheme="minorHAnsi" w:cstheme="minorHAnsi"/>
        </w:rPr>
      </w:pPr>
      <w:r w:rsidRPr="00A03AB5">
        <w:rPr>
          <w:rStyle w:val="StyleUnderline"/>
          <w:rFonts w:asciiTheme="minorHAnsi" w:hAnsiTheme="minorHAnsi" w:cstheme="minorHAnsi"/>
          <w:highlight w:val="cyan"/>
        </w:rPr>
        <w:t>It is</w:t>
      </w:r>
      <w:r w:rsidRPr="008360D8">
        <w:rPr>
          <w:rStyle w:val="StyleUnderline"/>
          <w:rFonts w:asciiTheme="minorHAnsi" w:hAnsiTheme="minorHAnsi" w:cstheme="minorHAnsi"/>
          <w:sz w:val="14"/>
          <w:u w:val="none"/>
        </w:rPr>
        <w:t xml:space="preserve">, further, </w:t>
      </w:r>
      <w:r w:rsidRPr="00A03AB5">
        <w:rPr>
          <w:rStyle w:val="StyleUnderline"/>
          <w:rFonts w:asciiTheme="minorHAnsi" w:hAnsiTheme="minorHAnsi" w:cstheme="minorHAnsi"/>
          <w:highlight w:val="cyan"/>
        </w:rPr>
        <w:t>not</w:t>
      </w:r>
      <w:r w:rsidRPr="008360D8">
        <w:rPr>
          <w:rStyle w:val="StyleUnderline"/>
          <w:rFonts w:asciiTheme="minorHAnsi" w:hAnsiTheme="minorHAnsi" w:cstheme="minorHAnsi"/>
        </w:rPr>
        <w:t xml:space="preserve"> entirely clear </w:t>
      </w:r>
      <w:r w:rsidRPr="00A03AB5">
        <w:rPr>
          <w:rStyle w:val="StyleUnderline"/>
          <w:rFonts w:asciiTheme="minorHAnsi" w:hAnsiTheme="minorHAnsi" w:cstheme="minorHAnsi"/>
          <w:highlight w:val="cyan"/>
        </w:rPr>
        <w:t>that</w:t>
      </w:r>
      <w:r w:rsidRPr="008360D8">
        <w:rPr>
          <w:rStyle w:val="StyleUnderline"/>
          <w:rFonts w:asciiTheme="minorHAnsi" w:hAnsiTheme="minorHAnsi" w:cstheme="minorHAnsi"/>
        </w:rPr>
        <w:t xml:space="preserve"> such </w:t>
      </w:r>
      <w:r w:rsidRPr="00A03AB5">
        <w:rPr>
          <w:rStyle w:val="StyleUnderline"/>
          <w:rFonts w:asciiTheme="minorHAnsi" w:hAnsiTheme="minorHAnsi" w:cstheme="minorHAnsi"/>
          <w:highlight w:val="cyan"/>
        </w:rPr>
        <w:t>democratic communities require violent demarcations defining “a sphere of common belonging against a sphere of others</w:t>
      </w:r>
      <w:r w:rsidRPr="008360D8">
        <w:rPr>
          <w:rStyle w:val="StyleUnderline"/>
          <w:rFonts w:asciiTheme="minorHAnsi" w:hAnsiTheme="minorHAnsi" w:cstheme="minorHAnsi"/>
          <w:sz w:val="14"/>
          <w:u w:val="none"/>
        </w:rPr>
        <w:t xml:space="preserve">, or in other words, of friends and allies and of enemies of civilization” (p. 53). Throughout the text, </w:t>
      </w:r>
      <w:r w:rsidRPr="008360D8">
        <w:rPr>
          <w:rStyle w:val="StyleUnderline"/>
          <w:rFonts w:asciiTheme="minorHAnsi" w:hAnsiTheme="minorHAnsi" w:cstheme="minorHAnsi"/>
        </w:rPr>
        <w:t xml:space="preserve">Mbembe assures the reader that without this violent unreasoning, other liberal democracies surely would not exist. </w:t>
      </w:r>
      <w:r w:rsidRPr="00A03AB5">
        <w:rPr>
          <w:rStyle w:val="StyleUnderline"/>
          <w:rFonts w:asciiTheme="minorHAnsi" w:hAnsiTheme="minorHAnsi" w:cstheme="minorHAnsi"/>
          <w:highlight w:val="cyan"/>
        </w:rPr>
        <w:t>Is Mbembe unaware of</w:t>
      </w:r>
      <w:r w:rsidRPr="008360D8">
        <w:rPr>
          <w:rStyle w:val="StyleUnderline"/>
          <w:rFonts w:asciiTheme="minorHAnsi" w:hAnsiTheme="minorHAnsi" w:cstheme="minorHAnsi"/>
        </w:rPr>
        <w:t xml:space="preserve"> or indifferent to </w:t>
      </w:r>
      <w:r w:rsidRPr="00A03AB5">
        <w:rPr>
          <w:rStyle w:val="StyleUnderline"/>
          <w:rFonts w:asciiTheme="minorHAnsi" w:hAnsiTheme="minorHAnsi" w:cstheme="minorHAnsi"/>
          <w:highlight w:val="cyan"/>
        </w:rPr>
        <w:t>the role of</w:t>
      </w:r>
      <w:r w:rsidRPr="008360D8">
        <w:rPr>
          <w:rStyle w:val="StyleUnderline"/>
          <w:rFonts w:asciiTheme="minorHAnsi" w:hAnsiTheme="minorHAnsi" w:cstheme="minorHAnsi"/>
        </w:rPr>
        <w:t xml:space="preserve"> ambiguous yet always nefarious </w:t>
      </w:r>
      <w:r w:rsidRPr="00A03AB5">
        <w:rPr>
          <w:rStyle w:val="StyleUnderline"/>
          <w:rFonts w:asciiTheme="minorHAnsi" w:hAnsiTheme="minorHAnsi" w:cstheme="minorHAnsi"/>
          <w:highlight w:val="cyan"/>
        </w:rPr>
        <w:t>“others” in totalitarian states?</w:t>
      </w:r>
      <w:r w:rsidRPr="008360D8">
        <w:rPr>
          <w:rStyle w:val="StyleUnderline"/>
          <w:rFonts w:asciiTheme="minorHAnsi" w:hAnsiTheme="minorHAnsi" w:cstheme="minorHAnsi"/>
          <w:sz w:val="14"/>
          <w:u w:val="none"/>
        </w:rPr>
        <w:t xml:space="preserve"> The Stasi archives are filled with photos that would not be out of place in an introductory photography course if they were not testament to the paranoid delusions of an authoritarian state that saw enemies everywhere. </w:t>
      </w:r>
      <w:r w:rsidRPr="00A03AB5">
        <w:rPr>
          <w:rStyle w:val="StyleUnderline"/>
          <w:rFonts w:asciiTheme="minorHAnsi" w:hAnsiTheme="minorHAnsi" w:cstheme="minorHAnsi"/>
          <w:highlight w:val="cyan"/>
        </w:rPr>
        <w:t>Regimes that lack legitimacy often externalize a threat to justify power</w:t>
      </w:r>
      <w:r w:rsidRPr="008360D8">
        <w:rPr>
          <w:rStyle w:val="StyleUnderline"/>
          <w:rFonts w:asciiTheme="minorHAnsi" w:hAnsiTheme="minorHAnsi" w:cstheme="minorHAnsi"/>
        </w:rPr>
        <w:t xml:space="preserve"> and this is not a particularly democratic problem.</w:t>
      </w:r>
    </w:p>
    <w:p w14:paraId="6A0FADAC" w14:textId="77777777" w:rsidR="00846FAD" w:rsidRPr="008360D8" w:rsidRDefault="00846FAD" w:rsidP="00846FAD">
      <w:pPr>
        <w:rPr>
          <w:rStyle w:val="StyleUnderline"/>
          <w:rFonts w:asciiTheme="minorHAnsi" w:hAnsiTheme="minorHAnsi" w:cstheme="minorHAnsi"/>
        </w:rPr>
      </w:pPr>
      <w:r w:rsidRPr="008360D8">
        <w:rPr>
          <w:rStyle w:val="StyleUnderline"/>
          <w:rFonts w:asciiTheme="minorHAnsi" w:hAnsiTheme="minorHAnsi" w:cstheme="minorHAnsi"/>
          <w:sz w:val="14"/>
          <w:u w:val="none"/>
        </w:rPr>
        <w:t xml:space="preserve">But </w:t>
      </w:r>
      <w:r w:rsidRPr="008360D8">
        <w:rPr>
          <w:rStyle w:val="StyleUnderline"/>
          <w:rFonts w:asciiTheme="minorHAnsi" w:hAnsiTheme="minorHAnsi" w:cstheme="minorHAnsi"/>
        </w:rPr>
        <w:t>here too we find another problematic binary in Mbembe’s monolithic democracies: “one of the major contradictions of the liberal order has always been the tension between freedom and security”</w:t>
      </w:r>
      <w:r w:rsidRPr="008360D8">
        <w:rPr>
          <w:rStyle w:val="StyleUnderline"/>
          <w:rFonts w:asciiTheme="minorHAnsi" w:hAnsiTheme="minorHAnsi" w:cstheme="minorHAnsi"/>
          <w:sz w:val="14"/>
          <w:u w:val="none"/>
        </w:rPr>
        <w:t xml:space="preserve"> (p. 103). On the one hand, Mbembe is clearly speaking to the creeping power of the security state evident since the “war on terror.” This increasingly powerful state with immense technological resources to “deal death” from afar is at the heart of Mbembe’s argument that the world is increasingly divided between spaces of living and death. This space is patrolled by a technologically powerful state on behalf of a small part of the world. But Mbembe’s point is far less revealing than he acknowledges. </w:t>
      </w:r>
      <w:r w:rsidRPr="008360D8">
        <w:rPr>
          <w:rStyle w:val="StyleUnderline"/>
          <w:rFonts w:asciiTheme="minorHAnsi" w:hAnsiTheme="minorHAnsi" w:cstheme="minorHAnsi"/>
        </w:rPr>
        <w:t>Many political philosophies recognize a tension between security and the pursuit of the good life—however defined; liberalism simply takes as its focus to maximize this freedom as a starting point.</w:t>
      </w:r>
      <w:r w:rsidRPr="008360D8">
        <w:rPr>
          <w:rStyle w:val="StyleUnderline"/>
          <w:rFonts w:asciiTheme="minorHAnsi" w:hAnsiTheme="minorHAnsi" w:cstheme="minorHAnsi"/>
          <w:sz w:val="14"/>
          <w:u w:val="none"/>
        </w:rPr>
        <w:t xml:space="preserve"> But this is not where his reasoning goes because, on the other hand, he suggests that there is something primitive and bestial in our nature unleashed by the collective “masses” at the heart of democracy, its community. </w:t>
      </w:r>
      <w:r w:rsidRPr="008360D8">
        <w:rPr>
          <w:rStyle w:val="StyleUnderline"/>
          <w:rFonts w:asciiTheme="minorHAnsi" w:hAnsiTheme="minorHAnsi" w:cstheme="minorHAnsi"/>
        </w:rPr>
        <w:t>The masses, according to Mbembe, only respect power</w:t>
      </w:r>
      <w:r w:rsidRPr="008360D8">
        <w:rPr>
          <w:rStyle w:val="StyleUnderline"/>
          <w:rFonts w:asciiTheme="minorHAnsi" w:hAnsiTheme="minorHAnsi" w:cstheme="minorHAnsi"/>
          <w:sz w:val="14"/>
          <w:u w:val="none"/>
        </w:rPr>
        <w:t xml:space="preserve"> (p. 56). That he justifies this position with one of his numerous and deeply flawed invocations of Freud we must momentarily set aside, for </w:t>
      </w:r>
      <w:r w:rsidRPr="008360D8">
        <w:rPr>
          <w:rStyle w:val="StyleUnderline"/>
          <w:rFonts w:asciiTheme="minorHAnsi" w:hAnsiTheme="minorHAnsi" w:cstheme="minorHAnsi"/>
        </w:rPr>
        <w:t xml:space="preserve">it is not at all clear that democracies are unique in the tension between freedom and security. </w:t>
      </w:r>
      <w:r w:rsidRPr="00A03AB5">
        <w:rPr>
          <w:rStyle w:val="StyleUnderline"/>
          <w:rFonts w:asciiTheme="minorHAnsi" w:hAnsiTheme="minorHAnsi" w:cstheme="minorHAnsi"/>
          <w:highlight w:val="cyan"/>
        </w:rPr>
        <w:t>All states are concerned with security. It is just the democracies at least that care about freedoms</w:t>
      </w:r>
      <w:r w:rsidRPr="008360D8">
        <w:rPr>
          <w:rStyle w:val="StyleUnderline"/>
          <w:rFonts w:asciiTheme="minorHAnsi" w:hAnsiTheme="minorHAnsi" w:cstheme="minorHAnsi"/>
          <w:sz w:val="14"/>
          <w:u w:val="none"/>
        </w:rPr>
        <w:t xml:space="preserve">. But </w:t>
      </w:r>
      <w:r w:rsidRPr="00A03AB5">
        <w:rPr>
          <w:rStyle w:val="StyleUnderline"/>
          <w:rFonts w:asciiTheme="minorHAnsi" w:hAnsiTheme="minorHAnsi" w:cstheme="minorHAnsi"/>
          <w:highlight w:val="cyan"/>
        </w:rPr>
        <w:t>replace “freedom” with “social harmony” and you find the Chinese</w:t>
      </w:r>
      <w:r w:rsidRPr="008360D8">
        <w:rPr>
          <w:rStyle w:val="StyleUnderline"/>
          <w:rFonts w:asciiTheme="minorHAnsi" w:hAnsiTheme="minorHAnsi" w:cstheme="minorHAnsi"/>
          <w:sz w:val="14"/>
          <w:u w:val="none"/>
        </w:rPr>
        <w:t xml:space="preserve"> (loosely Confucian) </w:t>
      </w:r>
      <w:r w:rsidRPr="00A03AB5">
        <w:rPr>
          <w:rStyle w:val="StyleUnderline"/>
          <w:rFonts w:asciiTheme="minorHAnsi" w:hAnsiTheme="minorHAnsi" w:cstheme="minorHAnsi"/>
          <w:highlight w:val="cyan"/>
        </w:rPr>
        <w:t>expression of the same tensions</w:t>
      </w:r>
      <w:r w:rsidRPr="008360D8">
        <w:rPr>
          <w:rStyle w:val="StyleUnderline"/>
          <w:rFonts w:asciiTheme="minorHAnsi" w:hAnsiTheme="minorHAnsi" w:cstheme="minorHAnsi"/>
        </w:rPr>
        <w:t xml:space="preserve"> and one that is </w:t>
      </w:r>
      <w:r w:rsidRPr="00A03AB5">
        <w:rPr>
          <w:rStyle w:val="StyleUnderline"/>
          <w:rFonts w:asciiTheme="minorHAnsi" w:hAnsiTheme="minorHAnsi" w:cstheme="minorHAnsi"/>
          <w:highlight w:val="cyan"/>
        </w:rPr>
        <w:t>used to justify a</w:t>
      </w:r>
      <w:r w:rsidRPr="008360D8">
        <w:rPr>
          <w:rStyle w:val="StyleUnderline"/>
          <w:rFonts w:asciiTheme="minorHAnsi" w:hAnsiTheme="minorHAnsi" w:cstheme="minorHAnsi"/>
        </w:rPr>
        <w:t xml:space="preserve"> vastly </w:t>
      </w:r>
      <w:r w:rsidRPr="00A03AB5">
        <w:rPr>
          <w:rStyle w:val="StyleUnderline"/>
          <w:rFonts w:asciiTheme="minorHAnsi" w:hAnsiTheme="minorHAnsi" w:cstheme="minorHAnsi"/>
          <w:highlight w:val="cyan"/>
        </w:rPr>
        <w:t>more powerful authoritarian state</w:t>
      </w:r>
      <w:r w:rsidRPr="00A03AB5">
        <w:rPr>
          <w:rStyle w:val="StyleUnderline"/>
          <w:rFonts w:asciiTheme="minorHAnsi" w:hAnsiTheme="minorHAnsi" w:cstheme="minorHAnsi"/>
          <w:sz w:val="14"/>
          <w:highlight w:val="cyan"/>
          <w:u w:val="none"/>
        </w:rPr>
        <w:t>.</w:t>
      </w:r>
      <w:r w:rsidRPr="008360D8">
        <w:rPr>
          <w:rStyle w:val="StyleUnderline"/>
          <w:rFonts w:asciiTheme="minorHAnsi" w:hAnsiTheme="minorHAnsi" w:cstheme="minorHAnsi"/>
          <w:sz w:val="14"/>
          <w:u w:val="none"/>
        </w:rPr>
        <w:t xml:space="preserve"> Indeed, such </w:t>
      </w:r>
      <w:r w:rsidRPr="00A03AB5">
        <w:rPr>
          <w:rStyle w:val="StyleUnderline"/>
          <w:rFonts w:asciiTheme="minorHAnsi" w:hAnsiTheme="minorHAnsi" w:cstheme="minorHAnsi"/>
          <w:highlight w:val="cyan"/>
        </w:rPr>
        <w:t>vilification of an evil other</w:t>
      </w:r>
      <w:r w:rsidRPr="008360D8">
        <w:rPr>
          <w:rStyle w:val="StyleUnderline"/>
          <w:rFonts w:asciiTheme="minorHAnsi" w:hAnsiTheme="minorHAnsi" w:cstheme="minorHAnsi"/>
        </w:rPr>
        <w:t xml:space="preserve"> justifying a strong state whose purpose is to provide a questionable domestic peace </w:t>
      </w:r>
      <w:r w:rsidRPr="00A03AB5">
        <w:rPr>
          <w:rStyle w:val="StyleUnderline"/>
          <w:rFonts w:asciiTheme="minorHAnsi" w:hAnsiTheme="minorHAnsi" w:cstheme="minorHAnsi"/>
          <w:highlight w:val="cyan"/>
        </w:rPr>
        <w:t>is a hallmark of authoritarian states, not democracies</w:t>
      </w:r>
      <w:r w:rsidRPr="008360D8">
        <w:rPr>
          <w:rStyle w:val="StyleUnderline"/>
          <w:rFonts w:asciiTheme="minorHAnsi" w:hAnsiTheme="minorHAnsi" w:cstheme="minorHAnsi"/>
        </w:rPr>
        <w:t>.</w:t>
      </w:r>
    </w:p>
    <w:p w14:paraId="76869D5C" w14:textId="77777777" w:rsidR="00846FAD" w:rsidRPr="008360D8" w:rsidRDefault="00846FAD" w:rsidP="00846FAD">
      <w:pPr>
        <w:rPr>
          <w:rStyle w:val="StyleUnderline"/>
          <w:rFonts w:asciiTheme="minorHAnsi" w:hAnsiTheme="minorHAnsi" w:cstheme="minorHAnsi"/>
        </w:rPr>
      </w:pPr>
      <w:r w:rsidRPr="008360D8">
        <w:rPr>
          <w:rStyle w:val="StyleUnderline"/>
          <w:rFonts w:asciiTheme="minorHAnsi" w:hAnsiTheme="minorHAnsi" w:cstheme="minorHAnsi"/>
          <w:sz w:val="14"/>
          <w:u w:val="none"/>
        </w:rPr>
        <w:t xml:space="preserve">But </w:t>
      </w:r>
      <w:r w:rsidRPr="00A03AB5">
        <w:rPr>
          <w:rStyle w:val="StyleUnderline"/>
          <w:rFonts w:asciiTheme="minorHAnsi" w:hAnsiTheme="minorHAnsi" w:cstheme="minorHAnsi"/>
          <w:highlight w:val="cyan"/>
        </w:rPr>
        <w:t>Mbembe’s argument that</w:t>
      </w:r>
      <w:r w:rsidRPr="008360D8">
        <w:rPr>
          <w:rStyle w:val="StyleUnderline"/>
          <w:rFonts w:asciiTheme="minorHAnsi" w:hAnsiTheme="minorHAnsi" w:cstheme="minorHAnsi"/>
        </w:rPr>
        <w:t xml:space="preserve"> this tension either only matters or is only found in democracies rests on the second point: that </w:t>
      </w:r>
      <w:r w:rsidRPr="00A03AB5">
        <w:rPr>
          <w:rStyle w:val="StyleUnderline"/>
          <w:rFonts w:asciiTheme="minorHAnsi" w:hAnsiTheme="minorHAnsi" w:cstheme="minorHAnsi"/>
          <w:highlight w:val="cyan"/>
        </w:rPr>
        <w:t>democracies are</w:t>
      </w:r>
      <w:r w:rsidRPr="008360D8">
        <w:rPr>
          <w:rStyle w:val="StyleUnderline"/>
          <w:rFonts w:asciiTheme="minorHAnsi" w:hAnsiTheme="minorHAnsi" w:cstheme="minorHAnsi"/>
        </w:rPr>
        <w:t xml:space="preserve">, in theory, </w:t>
      </w:r>
      <w:r w:rsidRPr="00A03AB5">
        <w:rPr>
          <w:rStyle w:val="StyleUnderline"/>
          <w:rFonts w:asciiTheme="minorHAnsi" w:hAnsiTheme="minorHAnsi" w:cstheme="minorHAnsi"/>
          <w:highlight w:val="cyan"/>
        </w:rPr>
        <w:t>the voices of the</w:t>
      </w:r>
      <w:r w:rsidRPr="008360D8">
        <w:rPr>
          <w:rStyle w:val="StyleUnderline"/>
          <w:rFonts w:asciiTheme="minorHAnsi" w:hAnsiTheme="minorHAnsi" w:cstheme="minorHAnsi"/>
        </w:rPr>
        <w:t xml:space="preserve"> masses and the masses, following Freud, are but a </w:t>
      </w:r>
      <w:r w:rsidRPr="00A03AB5">
        <w:rPr>
          <w:rStyle w:val="StyleUnderline"/>
          <w:rFonts w:asciiTheme="minorHAnsi" w:hAnsiTheme="minorHAnsi" w:cstheme="minorHAnsi"/>
          <w:highlight w:val="cyan"/>
        </w:rPr>
        <w:t>horde and the horde only respects strength</w:t>
      </w:r>
      <w:r w:rsidRPr="008360D8">
        <w:rPr>
          <w:rStyle w:val="StyleUnderline"/>
          <w:rFonts w:asciiTheme="minorHAnsi" w:hAnsiTheme="minorHAnsi" w:cstheme="minorHAnsi"/>
          <w:sz w:val="14"/>
          <w:u w:val="none"/>
        </w:rPr>
        <w:t xml:space="preserve">. Chains of disparate logical inferences are common in any academic analysis, but </w:t>
      </w:r>
      <w:r w:rsidRPr="008360D8">
        <w:rPr>
          <w:rStyle w:val="StyleUnderline"/>
          <w:rFonts w:asciiTheme="minorHAnsi" w:hAnsiTheme="minorHAnsi" w:cstheme="minorHAnsi"/>
        </w:rPr>
        <w:t xml:space="preserve">Mbembe frequently makes a point and </w:t>
      </w:r>
      <w:r w:rsidRPr="00A03AB5">
        <w:rPr>
          <w:rStyle w:val="StyleUnderline"/>
          <w:rFonts w:asciiTheme="minorHAnsi" w:hAnsiTheme="minorHAnsi" w:cstheme="minorHAnsi"/>
          <w:highlight w:val="cyan"/>
        </w:rPr>
        <w:t>justifies it by referring to Freud, whose work has no value in contemporary psychology</w:t>
      </w:r>
      <w:r w:rsidRPr="008360D8">
        <w:rPr>
          <w:rStyle w:val="StyleUnderline"/>
          <w:rFonts w:asciiTheme="minorHAnsi" w:hAnsiTheme="minorHAnsi" w:cstheme="minorHAnsi"/>
        </w:rPr>
        <w:t xml:space="preserve"> or psychiatry except as a sort of antecedent provider of terminology</w:t>
      </w:r>
      <w:r w:rsidRPr="008360D8">
        <w:rPr>
          <w:rStyle w:val="StyleUnderline"/>
          <w:rFonts w:asciiTheme="minorHAnsi" w:hAnsiTheme="minorHAnsi" w:cstheme="minorHAnsi"/>
          <w:sz w:val="14"/>
          <w:u w:val="none"/>
        </w:rPr>
        <w:t xml:space="preserve"> (e.g., id, ego, and superego). One might allude to Freud as a literary device, but not as a means of analytical rigor. What are we truly to make of his argument, following Freud, resting on this excessive masculinization of the masses—or “horde”—and its love affair with power? If Mbembe wishes to explore the tendency of people to accept authoritarian power— even in democracies—if that power provides security, then he could examine Ronald Inglehart's 1997 work exploring subjective perceptions of security and acceptance of forms of power (Modernization and Postmodernization: Cultural, Economic, and Political Change in 43 Societies. Rather than explore the pertinent social science literature, Mbembe invokes Freud. </w:t>
      </w:r>
      <w:r w:rsidRPr="00A03AB5">
        <w:rPr>
          <w:rStyle w:val="StyleUnderline"/>
          <w:rFonts w:asciiTheme="minorHAnsi" w:hAnsiTheme="minorHAnsi" w:cstheme="minorHAnsi"/>
          <w:highlight w:val="cyan"/>
        </w:rPr>
        <w:t>A survey of</w:t>
      </w:r>
      <w:r w:rsidRPr="008360D8">
        <w:rPr>
          <w:rStyle w:val="StyleUnderline"/>
          <w:rFonts w:asciiTheme="minorHAnsi" w:hAnsiTheme="minorHAnsi" w:cstheme="minorHAnsi"/>
        </w:rPr>
        <w:t xml:space="preserve"> this </w:t>
      </w:r>
      <w:r w:rsidRPr="00A03AB5">
        <w:rPr>
          <w:rStyle w:val="StyleUnderline"/>
          <w:rFonts w:asciiTheme="minorHAnsi" w:hAnsiTheme="minorHAnsi" w:cstheme="minorHAnsi"/>
          <w:highlight w:val="cyan"/>
        </w:rPr>
        <w:t xml:space="preserve">literature would reveal that many of the charges he levels at liberal democracies are not </w:t>
      </w:r>
      <w:r w:rsidRPr="00A03AB5">
        <w:rPr>
          <w:rStyle w:val="StyleUnderline"/>
          <w:rFonts w:asciiTheme="minorHAnsi" w:hAnsiTheme="minorHAnsi" w:cstheme="minorHAnsi"/>
        </w:rPr>
        <w:t xml:space="preserve">at all </w:t>
      </w:r>
      <w:r w:rsidRPr="00A03AB5">
        <w:rPr>
          <w:rStyle w:val="StyleUnderline"/>
          <w:rFonts w:asciiTheme="minorHAnsi" w:hAnsiTheme="minorHAnsi" w:cstheme="minorHAnsi"/>
          <w:highlight w:val="cyan"/>
        </w:rPr>
        <w:t>limited to them.</w:t>
      </w:r>
    </w:p>
    <w:p w14:paraId="254FD89F" w14:textId="77777777" w:rsidR="00846FAD" w:rsidRPr="008360D8" w:rsidRDefault="00846FAD" w:rsidP="00846FAD">
      <w:pPr>
        <w:rPr>
          <w:rStyle w:val="StyleUnderline"/>
          <w:rFonts w:asciiTheme="minorHAnsi" w:hAnsiTheme="minorHAnsi" w:cstheme="minorHAnsi"/>
        </w:rPr>
      </w:pPr>
      <w:r w:rsidRPr="008360D8">
        <w:rPr>
          <w:rStyle w:val="StyleUnderline"/>
          <w:rFonts w:asciiTheme="minorHAnsi" w:hAnsiTheme="minorHAnsi" w:cstheme="minorHAnsi"/>
          <w:sz w:val="14"/>
          <w:u w:val="none"/>
        </w:rPr>
        <w:t xml:space="preserve">Take, for instance, state power. In his discussion of the trade-offs of freedom and security, </w:t>
      </w:r>
      <w:r w:rsidRPr="008360D8">
        <w:rPr>
          <w:rStyle w:val="StyleUnderline"/>
          <w:rFonts w:asciiTheme="minorHAnsi" w:hAnsiTheme="minorHAnsi" w:cstheme="minorHAnsi"/>
        </w:rPr>
        <w:t>Mbembe is pursuing a fair critique of the rise of powerful states with the means to surveil and destroy large parts of the planet, or parts of their own populations</w:t>
      </w:r>
      <w:r w:rsidRPr="008360D8">
        <w:rPr>
          <w:rStyle w:val="StyleUnderline"/>
          <w:rFonts w:asciiTheme="minorHAnsi" w:hAnsiTheme="minorHAnsi" w:cstheme="minorHAnsi"/>
          <w:sz w:val="14"/>
          <w:u w:val="none"/>
        </w:rPr>
        <w:t xml:space="preserve">. But, as noted above, this is not at all limited to democracies. Both </w:t>
      </w:r>
      <w:r w:rsidRPr="00A03AB5">
        <w:rPr>
          <w:rStyle w:val="StyleUnderline"/>
          <w:rFonts w:asciiTheme="minorHAnsi" w:hAnsiTheme="minorHAnsi" w:cstheme="minorHAnsi"/>
          <w:highlight w:val="cyan"/>
        </w:rPr>
        <w:t>China and Singapore</w:t>
      </w:r>
      <w:r w:rsidRPr="008360D8">
        <w:rPr>
          <w:rStyle w:val="StyleUnderline"/>
          <w:rFonts w:asciiTheme="minorHAnsi" w:hAnsiTheme="minorHAnsi" w:cstheme="minorHAnsi"/>
          <w:sz w:val="14"/>
          <w:u w:val="none"/>
        </w:rPr>
        <w:t xml:space="preserve"> (one not at all democratic and one just sort of democratic) </w:t>
      </w:r>
      <w:r w:rsidRPr="00A03AB5">
        <w:rPr>
          <w:rStyle w:val="StyleUnderline"/>
          <w:rFonts w:asciiTheme="minorHAnsi" w:hAnsiTheme="minorHAnsi" w:cstheme="minorHAnsi"/>
          <w:highlight w:val="cyan"/>
        </w:rPr>
        <w:t>maintain elaborate surveillance systems and</w:t>
      </w:r>
      <w:r w:rsidRPr="008360D8">
        <w:rPr>
          <w:rStyle w:val="StyleUnderline"/>
          <w:rFonts w:asciiTheme="minorHAnsi" w:hAnsiTheme="minorHAnsi" w:cstheme="minorHAnsi"/>
        </w:rPr>
        <w:t xml:space="preserve"> both </w:t>
      </w:r>
      <w:r w:rsidRPr="00A03AB5">
        <w:rPr>
          <w:rStyle w:val="StyleUnderline"/>
          <w:rFonts w:asciiTheme="minorHAnsi" w:hAnsiTheme="minorHAnsi" w:cstheme="minorHAnsi"/>
          <w:highlight w:val="cyan"/>
        </w:rPr>
        <w:t>evoke popular harmony</w:t>
      </w:r>
      <w:r w:rsidRPr="008360D8">
        <w:rPr>
          <w:rStyle w:val="StyleUnderline"/>
          <w:rFonts w:asciiTheme="minorHAnsi" w:hAnsiTheme="minorHAnsi" w:cstheme="minorHAnsi"/>
        </w:rPr>
        <w:t xml:space="preserve"> and good will to justify them. </w:t>
      </w:r>
      <w:r w:rsidRPr="00A03AB5">
        <w:rPr>
          <w:rStyle w:val="StyleUnderline"/>
          <w:rFonts w:asciiTheme="minorHAnsi" w:hAnsiTheme="minorHAnsi" w:cstheme="minorHAnsi"/>
          <w:highlight w:val="cyan"/>
        </w:rPr>
        <w:t>Technology, power, and capitalism are just as fused here</w:t>
      </w:r>
      <w:r w:rsidRPr="008360D8">
        <w:rPr>
          <w:rStyle w:val="StyleUnderline"/>
          <w:rFonts w:asciiTheme="minorHAnsi" w:hAnsiTheme="minorHAnsi" w:cstheme="minorHAnsi"/>
        </w:rPr>
        <w:t xml:space="preserve"> as they are in the liberal democracies.</w:t>
      </w:r>
      <w:r w:rsidRPr="008360D8">
        <w:rPr>
          <w:rStyle w:val="StyleUnderline"/>
          <w:rFonts w:asciiTheme="minorHAnsi" w:hAnsiTheme="minorHAnsi" w:cstheme="minorHAnsi"/>
          <w:sz w:val="14"/>
          <w:u w:val="none"/>
        </w:rPr>
        <w:t xml:space="preserve"> Indeed, perhaps more so for if “knowledge is increasingly defined as knowledge for the market” (p. 109) we should not ignore the elaborate ways in which the market and its function are essential to the “harmonious society” of China. Nor should we ignore how the same technological surveillance and metrological algorithms are used to create social harmony scores that the state uses to police and enforce harmony. Just as Mbembe is prone to sweeping </w:t>
      </w:r>
      <w:r w:rsidRPr="008360D8">
        <w:rPr>
          <w:rStyle w:val="StyleUnderline"/>
          <w:rFonts w:asciiTheme="minorHAnsi" w:hAnsiTheme="minorHAnsi" w:cstheme="minorHAnsi"/>
          <w:sz w:val="14"/>
          <w:u w:val="none"/>
        </w:rPr>
        <w:lastRenderedPageBreak/>
        <w:t xml:space="preserve">generalizations, his tendency to conflate makes it hard to accept his conclusions. </w:t>
      </w:r>
      <w:r w:rsidRPr="00A03AB5">
        <w:rPr>
          <w:rStyle w:val="StyleUnderline"/>
          <w:rFonts w:asciiTheme="minorHAnsi" w:hAnsiTheme="minorHAnsi" w:cstheme="minorHAnsi"/>
          <w:highlight w:val="cyan"/>
        </w:rPr>
        <w:t>Is the problem the liberal order or its historical expression as a contingent messy pile of humanity?</w:t>
      </w:r>
      <w:r w:rsidRPr="008360D8">
        <w:rPr>
          <w:rStyle w:val="StyleUnderline"/>
          <w:rFonts w:asciiTheme="minorHAnsi" w:hAnsiTheme="minorHAnsi" w:cstheme="minorHAnsi"/>
        </w:rPr>
        <w:t xml:space="preserve"> Is the problem democracy or its evolution into a paranoid security state?</w:t>
      </w:r>
    </w:p>
    <w:p w14:paraId="03360B88" w14:textId="77777777" w:rsidR="00846FAD" w:rsidRPr="008360D8" w:rsidRDefault="00846FAD" w:rsidP="00846FAD">
      <w:pPr>
        <w:rPr>
          <w:rStyle w:val="StyleUnderline"/>
          <w:rFonts w:asciiTheme="minorHAnsi" w:hAnsiTheme="minorHAnsi" w:cstheme="minorHAnsi"/>
          <w:sz w:val="14"/>
          <w:u w:val="none"/>
        </w:rPr>
      </w:pPr>
      <w:r w:rsidRPr="008360D8">
        <w:rPr>
          <w:rStyle w:val="StyleUnderline"/>
          <w:rFonts w:asciiTheme="minorHAnsi" w:hAnsiTheme="minorHAnsi" w:cstheme="minorHAnsi"/>
        </w:rPr>
        <w:t xml:space="preserve">Much of his book is torn between such problematic binaries, including its own goals of expanding democracy and criticizing it, not so much for its flawed practices in actual history but for something inherent to it. </w:t>
      </w:r>
      <w:r w:rsidRPr="008360D8">
        <w:rPr>
          <w:rStyle w:val="StyleUnderline"/>
          <w:rFonts w:asciiTheme="minorHAnsi" w:hAnsiTheme="minorHAnsi" w:cstheme="minorHAnsi"/>
          <w:sz w:val="14"/>
          <w:u w:val="none"/>
        </w:rPr>
        <w:t xml:space="preserve">For a text that seeks to find a politics where we can live with the differences that define us as something shared in our humanity, </w:t>
      </w:r>
      <w:r w:rsidRPr="00A03AB5">
        <w:rPr>
          <w:rStyle w:val="StyleUnderline"/>
          <w:rFonts w:asciiTheme="minorHAnsi" w:hAnsiTheme="minorHAnsi" w:cstheme="minorHAnsi"/>
          <w:highlight w:val="cyan"/>
        </w:rPr>
        <w:t>most of Mbembe's argument rests on eliminating difference. His liberal state is nothing but a monolith</w:t>
      </w:r>
      <w:r w:rsidRPr="008360D8">
        <w:rPr>
          <w:rStyle w:val="StyleUnderline"/>
          <w:rFonts w:asciiTheme="minorHAnsi" w:hAnsiTheme="minorHAnsi" w:cstheme="minorHAnsi"/>
        </w:rPr>
        <w:t xml:space="preserve"> devoid of nuance </w:t>
      </w:r>
      <w:r w:rsidRPr="00A03AB5">
        <w:rPr>
          <w:rStyle w:val="StyleUnderline"/>
          <w:rFonts w:asciiTheme="minorHAnsi" w:hAnsiTheme="minorHAnsi" w:cstheme="minorHAnsi"/>
          <w:highlight w:val="cyan"/>
        </w:rPr>
        <w:t>and his obsession with it misses out on all the ways his criticisms</w:t>
      </w:r>
      <w:r w:rsidRPr="008360D8">
        <w:rPr>
          <w:rStyle w:val="StyleUnderline"/>
          <w:rFonts w:asciiTheme="minorHAnsi" w:hAnsiTheme="minorHAnsi" w:cstheme="minorHAnsi"/>
        </w:rPr>
        <w:t xml:space="preserve">, however valid, </w:t>
      </w:r>
      <w:r w:rsidRPr="00A03AB5">
        <w:rPr>
          <w:rStyle w:val="StyleUnderline"/>
          <w:rFonts w:asciiTheme="minorHAnsi" w:hAnsiTheme="minorHAnsi" w:cstheme="minorHAnsi"/>
          <w:highlight w:val="cyan"/>
        </w:rPr>
        <w:t>are</w:t>
      </w:r>
      <w:r w:rsidRPr="008360D8">
        <w:rPr>
          <w:rStyle w:val="StyleUnderline"/>
          <w:rFonts w:asciiTheme="minorHAnsi" w:hAnsiTheme="minorHAnsi" w:cstheme="minorHAnsi"/>
        </w:rPr>
        <w:t xml:space="preserve"> simply </w:t>
      </w:r>
      <w:r w:rsidRPr="00A03AB5">
        <w:rPr>
          <w:rStyle w:val="StyleUnderline"/>
          <w:rFonts w:asciiTheme="minorHAnsi" w:hAnsiTheme="minorHAnsi" w:cstheme="minorHAnsi"/>
          <w:highlight w:val="cyan"/>
        </w:rPr>
        <w:t>not limited to them.</w:t>
      </w:r>
      <w:r w:rsidRPr="008360D8">
        <w:rPr>
          <w:rStyle w:val="StyleUnderline"/>
          <w:rFonts w:asciiTheme="minorHAnsi" w:hAnsiTheme="minorHAnsi" w:cstheme="minorHAnsi"/>
        </w:rPr>
        <w:t xml:space="preserve"> Despite the appearance of a broad intake of scholarly literature, </w:t>
      </w:r>
      <w:r w:rsidRPr="00A03AB5">
        <w:rPr>
          <w:rStyle w:val="StyleUnderline"/>
          <w:rFonts w:asciiTheme="minorHAnsi" w:hAnsiTheme="minorHAnsi" w:cstheme="minorHAnsi"/>
          <w:highlight w:val="cyan"/>
        </w:rPr>
        <w:t>it is in fact quite narrow</w:t>
      </w:r>
      <w:r w:rsidRPr="008360D8">
        <w:rPr>
          <w:rStyle w:val="StyleUnderline"/>
          <w:rFonts w:asciiTheme="minorHAnsi" w:hAnsiTheme="minorHAnsi" w:cstheme="minorHAnsi"/>
          <w:sz w:val="14"/>
          <w:u w:val="none"/>
        </w:rPr>
        <w:t>. It is easy to speak in such grand terms of the liberal order and the strong state when one is primarily conversing with long dead philosophers like Hegel and Schmitt rather than contemporary scholarship (there is some, to be fair). Philosophers and philosophy necessitate a purity of debate in terms and principles at the expense of stronger arguments premised upon the nuanced reality of the living world.</w:t>
      </w:r>
    </w:p>
    <w:p w14:paraId="0D5183A8" w14:textId="448F912C" w:rsidR="005C2016" w:rsidRPr="008360D8" w:rsidRDefault="00846FAD" w:rsidP="005C2016">
      <w:pPr>
        <w:rPr>
          <w:rFonts w:asciiTheme="minorHAnsi" w:hAnsiTheme="minorHAnsi" w:cstheme="minorHAnsi"/>
        </w:rPr>
      </w:pPr>
      <w:r w:rsidRPr="008360D8">
        <w:rPr>
          <w:rStyle w:val="StyleUnderline"/>
          <w:rFonts w:asciiTheme="minorHAnsi" w:hAnsiTheme="minorHAnsi" w:cstheme="minorHAnsi"/>
          <w:sz w:val="16"/>
          <w:u w:val="none"/>
        </w:rPr>
        <w:t>And all this, mind you, occurs on the shores of those rare islands of clarity. Aside from the problems of argumentation above, this book is from cover to cover simply next to impossible to read. The back cover of the book suggests that Necropolitics will change the very terms of debate. Sadly, I doubt that.</w:t>
      </w:r>
    </w:p>
    <w:p w14:paraId="3F32A352" w14:textId="77777777" w:rsidR="00EB48E7" w:rsidRPr="008360D8" w:rsidRDefault="00EB48E7" w:rsidP="00EB48E7">
      <w:pPr>
        <w:pStyle w:val="Heading4"/>
        <w:rPr>
          <w:rStyle w:val="StyleUnderline"/>
          <w:rFonts w:asciiTheme="minorHAnsi" w:hAnsiTheme="minorHAnsi" w:cstheme="minorHAnsi"/>
          <w:sz w:val="26"/>
          <w:u w:val="none"/>
        </w:rPr>
      </w:pPr>
      <w:r w:rsidRPr="008360D8">
        <w:rPr>
          <w:rStyle w:val="StyleUnderline"/>
          <w:rFonts w:asciiTheme="minorHAnsi" w:hAnsiTheme="minorHAnsi" w:cstheme="minorHAnsi"/>
          <w:sz w:val="26"/>
          <w:u w:val="none"/>
        </w:rPr>
        <w:t>Mbembe fails to critically analyze Western thought which reduces his position to Kantianism.</w:t>
      </w:r>
    </w:p>
    <w:p w14:paraId="14B0491A" w14:textId="77777777" w:rsidR="00EB48E7" w:rsidRPr="008360D8" w:rsidRDefault="00EB48E7" w:rsidP="00EB48E7">
      <w:pPr>
        <w:rPr>
          <w:rStyle w:val="Style13ptBold"/>
          <w:rFonts w:asciiTheme="minorHAnsi" w:hAnsiTheme="minorHAnsi" w:cstheme="minorHAnsi"/>
          <w:b w:val="0"/>
          <w:bCs w:val="0"/>
          <w:sz w:val="22"/>
          <w:szCs w:val="20"/>
        </w:rPr>
      </w:pPr>
      <w:r w:rsidRPr="008360D8">
        <w:rPr>
          <w:rStyle w:val="Style13ptBold"/>
          <w:rFonts w:asciiTheme="minorHAnsi" w:hAnsiTheme="minorHAnsi" w:cstheme="minorHAnsi"/>
        </w:rPr>
        <w:t xml:space="preserve">Noyes 20 – </w:t>
      </w:r>
      <w:r w:rsidRPr="008360D8">
        <w:rPr>
          <w:rStyle w:val="Style13ptBold"/>
          <w:rFonts w:asciiTheme="minorHAnsi" w:hAnsiTheme="minorHAnsi" w:cstheme="minorHAnsi"/>
          <w:b w:val="0"/>
          <w:bCs w:val="0"/>
          <w:sz w:val="22"/>
          <w:szCs w:val="20"/>
        </w:rPr>
        <w:t xml:space="preserve">(John K. Noyes is Professor of German, University of Toronto, Canada, His current research is on the legacy of Enlightenment concepts of shared humanity in post-apartheid South Africa, “Humanism, embodied knowledge, and postcolonial theory”, </w:t>
      </w:r>
      <w:hyperlink r:id="rId11" w:history="1">
        <w:r w:rsidRPr="008360D8">
          <w:rPr>
            <w:rStyle w:val="Hyperlink"/>
            <w:rFonts w:asciiTheme="minorHAnsi" w:hAnsiTheme="minorHAnsi" w:cstheme="minorHAnsi"/>
            <w:szCs w:val="20"/>
          </w:rPr>
          <w:t>https://library.oapen.org/bitstream/id/17618bae-a590-4aad-99ba-c795582c6bad/9781138344174_text.pdf</w:t>
        </w:r>
      </w:hyperlink>
      <w:r w:rsidRPr="008360D8">
        <w:rPr>
          <w:rStyle w:val="Style13ptBold"/>
          <w:rFonts w:asciiTheme="minorHAnsi" w:hAnsiTheme="minorHAnsi" w:cstheme="minorHAnsi"/>
          <w:b w:val="0"/>
          <w:bCs w:val="0"/>
          <w:sz w:val="22"/>
          <w:szCs w:val="20"/>
        </w:rPr>
        <w:t xml:space="preserve">, Published in </w:t>
      </w:r>
      <w:r w:rsidRPr="008360D8">
        <w:rPr>
          <w:rStyle w:val="Style13ptBold"/>
          <w:rFonts w:asciiTheme="minorHAnsi" w:hAnsiTheme="minorHAnsi" w:cstheme="minorHAnsi"/>
          <w:b w:val="0"/>
          <w:bCs w:val="0"/>
          <w:i/>
          <w:iCs/>
          <w:sz w:val="22"/>
          <w:szCs w:val="20"/>
        </w:rPr>
        <w:t>Postcolonialism Cross-Examined: Multidirectional Perspectives on Imperial and Colonial Pasts and the Neocolonial Present</w:t>
      </w:r>
      <w:r w:rsidRPr="008360D8">
        <w:rPr>
          <w:rStyle w:val="Style13ptBold"/>
          <w:rFonts w:asciiTheme="minorHAnsi" w:hAnsiTheme="minorHAnsi" w:cstheme="minorHAnsi"/>
          <w:b w:val="0"/>
          <w:bCs w:val="0"/>
          <w:sz w:val="22"/>
          <w:szCs w:val="20"/>
        </w:rPr>
        <w:t xml:space="preserve"> in 2020, Accessed July 7, 2020, njt)</w:t>
      </w:r>
    </w:p>
    <w:p w14:paraId="01B95D08" w14:textId="6E4413AD" w:rsidR="00EB48E7" w:rsidRDefault="00EB48E7" w:rsidP="005C2016">
      <w:pPr>
        <w:rPr>
          <w:rStyle w:val="StyleUnderline"/>
          <w:rFonts w:asciiTheme="minorHAnsi" w:hAnsiTheme="minorHAnsi" w:cstheme="minorHAnsi"/>
        </w:rPr>
      </w:pPr>
      <w:r w:rsidRPr="008360D8">
        <w:rPr>
          <w:rStyle w:val="StyleUnderline"/>
          <w:rFonts w:asciiTheme="minorHAnsi" w:hAnsiTheme="minorHAnsi" w:cstheme="minorHAnsi"/>
          <w:sz w:val="16"/>
          <w:u w:val="none"/>
        </w:rPr>
        <w:t>In the present context, the object of Marx’s ruthless critique and Adorno’s</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determinate negation is first and foremost race and racism. But I believe it</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should also be extended to the human, humanity, even there where the concept of the human has come to stand in for a utopian vision of South African</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society. Lacking a unitary vision of what humanity looks like beyond racebased injustice, could there be a methodology for linking race-based injustice to the idea of humanity? The key to this lies in the philosophical debates</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around negation that were emerging in the Enlightenment and that eventually led to what is called critical theory. Its key moment is the determinate</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negation of manifestations of injustice. What this means is that everything</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hinges on the question of negation and the central place it has to have in</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the humanist project. If we don’t know what the fulfillment of human life</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is, then the only way to discover it is through the determinate negation of</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whatever we can agree on as inhuman or non-human.</w:t>
      </w:r>
      <w:r w:rsidR="006A52E3" w:rsidRPr="008360D8">
        <w:rPr>
          <w:rStyle w:val="StyleUnderline"/>
          <w:rFonts w:asciiTheme="minorHAnsi" w:hAnsiTheme="minorHAnsi" w:cstheme="minorHAnsi"/>
          <w:sz w:val="16"/>
          <w:u w:val="none"/>
        </w:rPr>
        <w:t xml:space="preserve"> </w:t>
      </w:r>
      <w:r w:rsidRPr="00007CC0">
        <w:rPr>
          <w:rStyle w:val="StyleUnderline"/>
          <w:rFonts w:asciiTheme="minorHAnsi" w:hAnsiTheme="minorHAnsi" w:cstheme="minorHAnsi"/>
          <w:highlight w:val="cyan"/>
        </w:rPr>
        <w:t>In Mbembe’s conception, black reason becomes an originary experience</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of self-interrogation</w:t>
      </w:r>
      <w:r w:rsidRPr="008360D8">
        <w:rPr>
          <w:rStyle w:val="StyleUnderline"/>
          <w:rFonts w:asciiTheme="minorHAnsi" w:hAnsiTheme="minorHAnsi" w:cstheme="minorHAnsi"/>
        </w:rPr>
        <w:t xml:space="preserve"> aimed at liberation from the condition of exploitation.</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Blackness names the refashioning of humans into raw material for exploitation</w:t>
      </w:r>
      <w:r w:rsidRPr="008360D8">
        <w:rPr>
          <w:rStyle w:val="StyleUnderline"/>
          <w:rFonts w:asciiTheme="minorHAnsi" w:hAnsiTheme="minorHAnsi" w:cstheme="minorHAnsi"/>
          <w:sz w:val="16"/>
          <w:u w:val="none"/>
        </w:rPr>
        <w:t xml:space="preserve"> (Mbembe 2017, 39–40), </w:t>
      </w:r>
      <w:r w:rsidRPr="008360D8">
        <w:rPr>
          <w:rStyle w:val="StyleUnderline"/>
          <w:rFonts w:asciiTheme="minorHAnsi" w:hAnsiTheme="minorHAnsi" w:cstheme="minorHAnsi"/>
        </w:rPr>
        <w:t>but it also names the consciousness of this</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process. Clearly, this is a problematic foundation for critique—first, </w:t>
      </w:r>
      <w:r w:rsidRPr="00007CC0">
        <w:rPr>
          <w:rStyle w:val="StyleUnderline"/>
          <w:rFonts w:asciiTheme="minorHAnsi" w:hAnsiTheme="minorHAnsi" w:cstheme="minorHAnsi"/>
          <w:highlight w:val="cyan"/>
        </w:rPr>
        <w:t>does</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being black automatically enable critique? If not, why not? What about</w:t>
      </w:r>
      <w:r w:rsidRPr="008360D8">
        <w:rPr>
          <w:rStyle w:val="StyleUnderline"/>
          <w:rFonts w:asciiTheme="minorHAnsi" w:hAnsiTheme="minorHAnsi" w:cstheme="minorHAnsi"/>
        </w:rPr>
        <w:t xml:space="preserve"> the</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problematic blurring of boundaries which fictions of race strive so violently</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to uphold, such as</w:t>
      </w:r>
      <w:r w:rsidRPr="008360D8">
        <w:rPr>
          <w:rStyle w:val="StyleUnderline"/>
          <w:rFonts w:asciiTheme="minorHAnsi" w:hAnsiTheme="minorHAnsi" w:cstheme="minorHAnsi"/>
          <w:sz w:val="16"/>
          <w:u w:val="none"/>
        </w:rPr>
        <w:t xml:space="preserve"> described by Jacob Dlamini in Askari (2014), the study</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of </w:t>
      </w:r>
      <w:r w:rsidRPr="00007CC0">
        <w:rPr>
          <w:rStyle w:val="StyleUnderline"/>
          <w:rFonts w:asciiTheme="minorHAnsi" w:hAnsiTheme="minorHAnsi" w:cstheme="minorHAnsi"/>
          <w:highlight w:val="cyan"/>
        </w:rPr>
        <w:t>how black men and women crossed the line from fighting apartheid to</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fighting to uphold apartheid?</w:t>
      </w:r>
      <w:r w:rsidRPr="008360D8">
        <w:rPr>
          <w:rStyle w:val="StyleUnderline"/>
          <w:rFonts w:asciiTheme="minorHAnsi" w:hAnsiTheme="minorHAnsi" w:cstheme="minorHAnsi"/>
        </w:rPr>
        <w:t xml:space="preserve"> Second, </w:t>
      </w:r>
      <w:r w:rsidRPr="00007CC0">
        <w:rPr>
          <w:rStyle w:val="StyleUnderline"/>
          <w:rFonts w:asciiTheme="minorHAnsi" w:hAnsiTheme="minorHAnsi" w:cstheme="minorHAnsi"/>
          <w:highlight w:val="cyan"/>
        </w:rPr>
        <w:t>if the embodied reason of blackness</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is a path to universality, isn’t this</w:t>
      </w:r>
      <w:r w:rsidRPr="008360D8">
        <w:rPr>
          <w:rStyle w:val="StyleUnderline"/>
          <w:rFonts w:asciiTheme="minorHAnsi" w:hAnsiTheme="minorHAnsi" w:cstheme="minorHAnsi"/>
        </w:rPr>
        <w:t xml:space="preserve"> simply </w:t>
      </w:r>
      <w:r w:rsidRPr="00007CC0">
        <w:rPr>
          <w:rStyle w:val="StyleUnderline"/>
          <w:rFonts w:asciiTheme="minorHAnsi" w:hAnsiTheme="minorHAnsi" w:cstheme="minorHAnsi"/>
          <w:highlight w:val="cyan"/>
        </w:rPr>
        <w:t>a repetition of Kant’s attempts</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to describe what it means to write outside the body?</w:t>
      </w:r>
      <w:r w:rsidRPr="008360D8">
        <w:rPr>
          <w:rStyle w:val="StyleUnderline"/>
          <w:rFonts w:asciiTheme="minorHAnsi" w:hAnsiTheme="minorHAnsi" w:cstheme="minorHAnsi"/>
        </w:rPr>
        <w:t xml:space="preserve"> That is, once the</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purported universality of Europe’s false humanism has been unmasked as</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false, since it is tainted with power, </w:t>
      </w:r>
      <w:r w:rsidRPr="00007CC0">
        <w:rPr>
          <w:rStyle w:val="StyleUnderline"/>
          <w:rFonts w:asciiTheme="minorHAnsi" w:hAnsiTheme="minorHAnsi" w:cstheme="minorHAnsi"/>
          <w:highlight w:val="cyan"/>
        </w:rPr>
        <w:t>how is it possible to argue for a universalism based on blackness that is somehow different in its claims to</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universalism?</w:t>
      </w:r>
      <w:r w:rsidRPr="008360D8">
        <w:rPr>
          <w:rStyle w:val="StyleUnderline"/>
          <w:rFonts w:asciiTheme="minorHAnsi" w:hAnsiTheme="minorHAnsi" w:cstheme="minorHAnsi"/>
        </w:rPr>
        <w:t xml:space="preserve"> What exactly remains of the grounds of the specific once</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it has been negated in the universal? </w:t>
      </w:r>
      <w:r w:rsidRPr="00007CC0">
        <w:rPr>
          <w:rStyle w:val="StyleUnderline"/>
          <w:rFonts w:asciiTheme="minorHAnsi" w:hAnsiTheme="minorHAnsi" w:cstheme="minorHAnsi"/>
          <w:highlight w:val="cyan"/>
        </w:rPr>
        <w:t>Mbembe’s rhetorical strategies belie</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his belief in embodied knowledge,</w:t>
      </w:r>
      <w:r w:rsidRPr="008360D8">
        <w:rPr>
          <w:rStyle w:val="StyleUnderline"/>
          <w:rFonts w:asciiTheme="minorHAnsi" w:hAnsiTheme="minorHAnsi" w:cstheme="minorHAnsi"/>
        </w:rPr>
        <w:t xml:space="preserve"> primarily with his continual recourse</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to a disembodied and unspecified “we.” How did Mbembe move from</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the reason of black </w:t>
      </w:r>
      <w:r w:rsidRPr="008360D8">
        <w:rPr>
          <w:rStyle w:val="StyleUnderline"/>
          <w:rFonts w:asciiTheme="minorHAnsi" w:hAnsiTheme="minorHAnsi" w:cstheme="minorHAnsi"/>
        </w:rPr>
        <w:lastRenderedPageBreak/>
        <w:t>resistance to this disembodied voice, and what exactly</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makes it more credible than Kant’s categorical imperative? Related to this,</w:t>
      </w:r>
      <w:r w:rsidR="006A52E3" w:rsidRPr="008360D8">
        <w:rPr>
          <w:rStyle w:val="StyleUnderline"/>
          <w:rFonts w:asciiTheme="minorHAnsi" w:hAnsiTheme="minorHAnsi" w:cstheme="minorHAnsi"/>
        </w:rPr>
        <w:t xml:space="preserve"> </w:t>
      </w:r>
      <w:r w:rsidRPr="00007CC0">
        <w:rPr>
          <w:rStyle w:val="StyleUnderline"/>
          <w:rFonts w:asciiTheme="minorHAnsi" w:hAnsiTheme="minorHAnsi" w:cstheme="minorHAnsi"/>
          <w:highlight w:val="cyan"/>
        </w:rPr>
        <w:t>Mbembe prefers grammatical constructions that obliterate the subject,</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since this avoids a closer analysis of what exactly the subject of race looks</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like</w:t>
      </w:r>
      <w:r w:rsidRPr="008360D8">
        <w:rPr>
          <w:rStyle w:val="StyleUnderline"/>
          <w:rFonts w:asciiTheme="minorHAnsi" w:hAnsiTheme="minorHAnsi" w:cstheme="minorHAnsi"/>
        </w:rPr>
        <w:t xml:space="preserve">. Repeatedly, </w:t>
      </w:r>
      <w:r w:rsidRPr="00007CC0">
        <w:rPr>
          <w:rStyle w:val="StyleUnderline"/>
          <w:rFonts w:asciiTheme="minorHAnsi" w:hAnsiTheme="minorHAnsi" w:cstheme="minorHAnsi"/>
          <w:highlight w:val="cyan"/>
        </w:rPr>
        <w:t>I found myself asking of his</w:t>
      </w:r>
      <w:r w:rsidRPr="008360D8">
        <w:rPr>
          <w:rStyle w:val="StyleUnderline"/>
          <w:rFonts w:asciiTheme="minorHAnsi" w:hAnsiTheme="minorHAnsi" w:cstheme="minorHAnsi"/>
        </w:rPr>
        <w:t xml:space="preserve"> general </w:t>
      </w:r>
      <w:r w:rsidRPr="00007CC0">
        <w:rPr>
          <w:rStyle w:val="StyleUnderline"/>
          <w:rFonts w:asciiTheme="minorHAnsi" w:hAnsiTheme="minorHAnsi" w:cstheme="minorHAnsi"/>
          <w:highlight w:val="cyan"/>
        </w:rPr>
        <w:t>observations about</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Western thought: Who thought this?</w:t>
      </w:r>
      <w:r w:rsidRPr="008360D8">
        <w:rPr>
          <w:rStyle w:val="StyleUnderline"/>
          <w:rFonts w:asciiTheme="minorHAnsi" w:hAnsiTheme="minorHAnsi" w:cstheme="minorHAnsi"/>
          <w:sz w:val="16"/>
          <w:u w:val="none"/>
        </w:rPr>
        <w:t xml:space="preserve"> In whose eyes did this appear true?</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In which discourse? </w:t>
      </w:r>
      <w:r w:rsidRPr="00007CC0">
        <w:rPr>
          <w:rStyle w:val="StyleUnderline"/>
          <w:rFonts w:asciiTheme="minorHAnsi" w:hAnsiTheme="minorHAnsi" w:cstheme="minorHAnsi"/>
          <w:highlight w:val="cyan"/>
        </w:rPr>
        <w:t xml:space="preserve">His claims </w:t>
      </w:r>
      <w:r w:rsidRPr="00007CC0">
        <w:rPr>
          <w:rStyle w:val="StyleUnderline"/>
          <w:rFonts w:asciiTheme="minorHAnsi" w:hAnsiTheme="minorHAnsi" w:cstheme="minorHAnsi"/>
        </w:rPr>
        <w:t xml:space="preserve">constantly </w:t>
      </w:r>
      <w:r w:rsidRPr="00007CC0">
        <w:rPr>
          <w:rStyle w:val="StyleUnderline"/>
          <w:rFonts w:asciiTheme="minorHAnsi" w:hAnsiTheme="minorHAnsi" w:cstheme="minorHAnsi"/>
          <w:highlight w:val="cyan"/>
        </w:rPr>
        <w:t>hang in the air, undocumented</w:t>
      </w:r>
      <w:r w:rsidRPr="008360D8">
        <w:rPr>
          <w:rStyle w:val="StyleUnderline"/>
          <w:rFonts w:asciiTheme="minorHAnsi" w:hAnsiTheme="minorHAnsi" w:cstheme="minorHAnsi"/>
        </w:rPr>
        <w:t>,</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vaguely documented, </w:t>
      </w:r>
      <w:r w:rsidRPr="00007CC0">
        <w:rPr>
          <w:rStyle w:val="StyleUnderline"/>
          <w:rFonts w:asciiTheme="minorHAnsi" w:hAnsiTheme="minorHAnsi" w:cstheme="minorHAnsi"/>
          <w:highlight w:val="cyan"/>
        </w:rPr>
        <w:t>or falsely documented</w:t>
      </w:r>
      <w:r w:rsidRPr="008360D8">
        <w:rPr>
          <w:rStyle w:val="StyleUnderline"/>
          <w:rFonts w:asciiTheme="minorHAnsi" w:hAnsiTheme="minorHAnsi" w:cstheme="minorHAnsi"/>
          <w:sz w:val="16"/>
          <w:u w:val="none"/>
        </w:rPr>
        <w:t xml:space="preserve"> (the most telling example is</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his supporting a claim that genetics is rediscovering race with an article</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that goes to great lengths to explain how genetics has dismissed race).4</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Finally, </w:t>
      </w:r>
      <w:r w:rsidRPr="008360D8">
        <w:rPr>
          <w:rStyle w:val="StyleUnderline"/>
          <w:rFonts w:asciiTheme="minorHAnsi" w:hAnsiTheme="minorHAnsi" w:cstheme="minorHAnsi"/>
        </w:rPr>
        <w:t>the book’s continual homogenization of blackness as resistance is</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matched by an equal homogenization of Western forms of knowledge</w:t>
      </w:r>
      <w:r w:rsidRPr="008360D8">
        <w:rPr>
          <w:rStyle w:val="StyleUnderline"/>
          <w:rFonts w:asciiTheme="minorHAnsi" w:hAnsiTheme="minorHAnsi" w:cstheme="minorHAnsi"/>
          <w:sz w:val="16"/>
          <w:u w:val="none"/>
        </w:rPr>
        <w:t>. The</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gross generalizations about perception and thought work against the thesis</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of embodied knowledge. Here </w:t>
      </w:r>
      <w:r w:rsidRPr="00007CC0">
        <w:rPr>
          <w:rStyle w:val="StyleUnderline"/>
          <w:rFonts w:asciiTheme="minorHAnsi" w:hAnsiTheme="minorHAnsi" w:cstheme="minorHAnsi"/>
          <w:highlight w:val="cyan"/>
        </w:rPr>
        <w:t>Mbembe misses</w:t>
      </w:r>
      <w:r w:rsidRPr="008360D8">
        <w:rPr>
          <w:rStyle w:val="StyleUnderline"/>
          <w:rFonts w:asciiTheme="minorHAnsi" w:hAnsiTheme="minorHAnsi" w:cstheme="minorHAnsi"/>
        </w:rPr>
        <w:t xml:space="preserve"> what is probably </w:t>
      </w:r>
      <w:r w:rsidRPr="00007CC0">
        <w:rPr>
          <w:rStyle w:val="StyleUnderline"/>
          <w:rFonts w:asciiTheme="minorHAnsi" w:hAnsiTheme="minorHAnsi" w:cstheme="minorHAnsi"/>
          <w:highlight w:val="cyan"/>
        </w:rPr>
        <w:t>his most</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important</w:t>
      </w:r>
      <w:r w:rsidRPr="008360D8">
        <w:rPr>
          <w:rStyle w:val="StyleUnderline"/>
          <w:rFonts w:asciiTheme="minorHAnsi" w:hAnsiTheme="minorHAnsi" w:cstheme="minorHAnsi"/>
        </w:rPr>
        <w:t xml:space="preserve"> theoretical and methodological </w:t>
      </w:r>
      <w:r w:rsidRPr="00007CC0">
        <w:rPr>
          <w:rStyle w:val="StyleUnderline"/>
          <w:rFonts w:asciiTheme="minorHAnsi" w:hAnsiTheme="minorHAnsi" w:cstheme="minorHAnsi"/>
          <w:highlight w:val="cyan"/>
        </w:rPr>
        <w:t>opportunity: What methods are</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open to generalizing experiences of blackness without negating the idea of</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embodied knowledge</w:t>
      </w:r>
      <w:r w:rsidRPr="008360D8">
        <w:rPr>
          <w:rStyle w:val="StyleUnderline"/>
          <w:rFonts w:asciiTheme="minorHAnsi" w:hAnsiTheme="minorHAnsi" w:cstheme="minorHAnsi"/>
        </w:rPr>
        <w:t>? And how can embodied knowledge best undermine</w:t>
      </w:r>
      <w:r w:rsidR="006A52E3" w:rsidRPr="008360D8">
        <w:rPr>
          <w:rStyle w:val="StyleUnderline"/>
          <w:rFonts w:asciiTheme="minorHAnsi" w:hAnsiTheme="minorHAnsi" w:cstheme="minorHAnsi"/>
        </w:rPr>
        <w:t xml:space="preserve"> </w:t>
      </w:r>
      <w:r w:rsidRPr="008360D8">
        <w:rPr>
          <w:rStyle w:val="StyleUnderline"/>
          <w:rFonts w:asciiTheme="minorHAnsi" w:hAnsiTheme="minorHAnsi" w:cstheme="minorHAnsi"/>
        </w:rPr>
        <w:t xml:space="preserve">universality’s ruse? </w:t>
      </w:r>
      <w:r w:rsidRPr="00007CC0">
        <w:rPr>
          <w:rStyle w:val="StyleUnderline"/>
          <w:rFonts w:asciiTheme="minorHAnsi" w:hAnsiTheme="minorHAnsi" w:cstheme="minorHAnsi"/>
          <w:highlight w:val="cyan"/>
        </w:rPr>
        <w:t>This was the project of the</w:t>
      </w:r>
      <w:r w:rsidRPr="008360D8">
        <w:rPr>
          <w:rStyle w:val="StyleUnderline"/>
          <w:rFonts w:asciiTheme="minorHAnsi" w:hAnsiTheme="minorHAnsi" w:cstheme="minorHAnsi"/>
        </w:rPr>
        <w:t xml:space="preserve"> first-generation </w:t>
      </w:r>
      <w:r w:rsidRPr="00007CC0">
        <w:rPr>
          <w:rStyle w:val="StyleUnderline"/>
          <w:rFonts w:asciiTheme="minorHAnsi" w:hAnsiTheme="minorHAnsi" w:cstheme="minorHAnsi"/>
          <w:highlight w:val="cyan"/>
        </w:rPr>
        <w:t>Frankfurt</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School</w:t>
      </w:r>
      <w:r w:rsidRPr="008360D8">
        <w:rPr>
          <w:rStyle w:val="StyleUnderline"/>
          <w:rFonts w:asciiTheme="minorHAnsi" w:hAnsiTheme="minorHAnsi" w:cstheme="minorHAnsi"/>
          <w:sz w:val="16"/>
          <w:u w:val="none"/>
        </w:rPr>
        <w:t>, whose importance for postcolonial theory Amy Allen has recently</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highlighted. As she states in the introduction to her book, the critical</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theory of the first-generation Frankfurt School can counter the relativism</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and normativity of postcolonial theory through their critique of progress</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(Allen 2016, 6). Paradoxically, given the title, </w:t>
      </w:r>
      <w:r w:rsidRPr="00007CC0">
        <w:rPr>
          <w:rStyle w:val="StyleUnderline"/>
          <w:rFonts w:asciiTheme="minorHAnsi" w:hAnsiTheme="minorHAnsi" w:cstheme="minorHAnsi"/>
          <w:highlight w:val="cyan"/>
        </w:rPr>
        <w:t>there is in Mbembe’s story</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of Western knowledge</w:t>
      </w:r>
      <w:r w:rsidRPr="008360D8">
        <w:rPr>
          <w:rStyle w:val="StyleUnderline"/>
          <w:rFonts w:asciiTheme="minorHAnsi" w:hAnsiTheme="minorHAnsi" w:cstheme="minorHAnsi"/>
        </w:rPr>
        <w:t xml:space="preserve"> as good as </w:t>
      </w:r>
      <w:r w:rsidRPr="00007CC0">
        <w:rPr>
          <w:rStyle w:val="StyleUnderline"/>
          <w:rFonts w:asciiTheme="minorHAnsi" w:hAnsiTheme="minorHAnsi" w:cstheme="minorHAnsi"/>
          <w:highlight w:val="cyan"/>
        </w:rPr>
        <w:t>no critical tradition</w:t>
      </w:r>
      <w:r w:rsidRPr="008360D8">
        <w:rPr>
          <w:rStyle w:val="StyleUnderline"/>
          <w:rFonts w:asciiTheme="minorHAnsi" w:hAnsiTheme="minorHAnsi" w:cstheme="minorHAnsi"/>
          <w:sz w:val="16"/>
          <w:u w:val="none"/>
        </w:rPr>
        <w:t>. Granted, critical</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theory has yet to engage seriously with postcolonial positions, as Allen</w:t>
      </w:r>
      <w:r w:rsidR="006A52E3" w:rsidRPr="008360D8">
        <w:rPr>
          <w:rStyle w:val="StyleUnderline"/>
          <w:rFonts w:asciiTheme="minorHAnsi" w:hAnsiTheme="minorHAnsi" w:cstheme="minorHAnsi"/>
          <w:sz w:val="16"/>
          <w:u w:val="none"/>
        </w:rPr>
        <w:t xml:space="preserve"> </w:t>
      </w:r>
      <w:r w:rsidRPr="008360D8">
        <w:rPr>
          <w:rStyle w:val="StyleUnderline"/>
          <w:rFonts w:asciiTheme="minorHAnsi" w:hAnsiTheme="minorHAnsi" w:cstheme="minorHAnsi"/>
          <w:sz w:val="16"/>
          <w:u w:val="none"/>
        </w:rPr>
        <w:t xml:space="preserve">makes clear. But </w:t>
      </w:r>
      <w:r w:rsidRPr="00007CC0">
        <w:rPr>
          <w:rStyle w:val="StyleUnderline"/>
          <w:rFonts w:asciiTheme="minorHAnsi" w:hAnsiTheme="minorHAnsi" w:cstheme="minorHAnsi"/>
          <w:highlight w:val="cyan"/>
        </w:rPr>
        <w:t>to</w:t>
      </w:r>
      <w:r w:rsidRPr="008360D8">
        <w:rPr>
          <w:rStyle w:val="StyleUnderline"/>
          <w:rFonts w:asciiTheme="minorHAnsi" w:hAnsiTheme="minorHAnsi" w:cstheme="minorHAnsi"/>
        </w:rPr>
        <w:t xml:space="preserve"> </w:t>
      </w:r>
      <w:r w:rsidRPr="00007CC0">
        <w:rPr>
          <w:rStyle w:val="StyleUnderline"/>
          <w:rFonts w:asciiTheme="minorHAnsi" w:hAnsiTheme="minorHAnsi" w:cstheme="minorHAnsi"/>
          <w:highlight w:val="cyan"/>
        </w:rPr>
        <w:t>obliterate the history of critique which accompanied</w:t>
      </w:r>
      <w:r w:rsidR="006A52E3" w:rsidRPr="00007CC0">
        <w:rPr>
          <w:rStyle w:val="StyleUnderline"/>
          <w:rFonts w:asciiTheme="minorHAnsi" w:hAnsiTheme="minorHAnsi" w:cstheme="minorHAnsi"/>
          <w:highlight w:val="cyan"/>
        </w:rPr>
        <w:t xml:space="preserve"> </w:t>
      </w:r>
      <w:r w:rsidRPr="00007CC0">
        <w:rPr>
          <w:rStyle w:val="StyleUnderline"/>
          <w:rFonts w:asciiTheme="minorHAnsi" w:hAnsiTheme="minorHAnsi" w:cstheme="minorHAnsi"/>
          <w:highlight w:val="cyan"/>
        </w:rPr>
        <w:t xml:space="preserve">the history of exploitation and racism in the West is to fetishize </w:t>
      </w:r>
      <w:r w:rsidRPr="00007CC0">
        <w:rPr>
          <w:rStyle w:val="StyleUnderline"/>
          <w:rFonts w:asciiTheme="minorHAnsi" w:hAnsiTheme="minorHAnsi" w:cstheme="minorHAnsi"/>
        </w:rPr>
        <w:t xml:space="preserve">the universal voice Mbembe criticizes as the </w:t>
      </w:r>
      <w:r w:rsidRPr="00007CC0">
        <w:rPr>
          <w:rStyle w:val="StyleUnderline"/>
          <w:rFonts w:asciiTheme="minorHAnsi" w:hAnsiTheme="minorHAnsi" w:cstheme="minorHAnsi"/>
          <w:highlight w:val="cyan"/>
        </w:rPr>
        <w:t>voice of exploitation.</w:t>
      </w:r>
    </w:p>
    <w:p w14:paraId="6445B290" w14:textId="60E038F8" w:rsidR="00BB36E8" w:rsidRDefault="00BB36E8" w:rsidP="00BB36E8">
      <w:pPr>
        <w:rPr>
          <w:rStyle w:val="StyleUnderline"/>
          <w:rFonts w:asciiTheme="minorHAnsi" w:hAnsiTheme="minorHAnsi" w:cstheme="minorHAnsi"/>
        </w:rPr>
      </w:pPr>
    </w:p>
    <w:p w14:paraId="14F66933" w14:textId="5B8249BD" w:rsidR="00BB36E8" w:rsidRDefault="00BB36E8" w:rsidP="00BB36E8">
      <w:pPr>
        <w:pStyle w:val="Heading2"/>
      </w:pPr>
      <w:r>
        <w:lastRenderedPageBreak/>
        <w:t>2NC/1NR Turn Extensions</w:t>
      </w:r>
    </w:p>
    <w:p w14:paraId="2F8F575F" w14:textId="77777777" w:rsidR="00BB36E8" w:rsidRPr="00BB36E8" w:rsidRDefault="00BB36E8" w:rsidP="00BB36E8">
      <w:pPr>
        <w:keepNext/>
        <w:keepLines/>
        <w:spacing w:before="40" w:after="0"/>
        <w:outlineLvl w:val="3"/>
        <w:rPr>
          <w:rFonts w:eastAsia="MS Gothic" w:cs="Times New Roman"/>
          <w:b/>
          <w:iCs/>
          <w:sz w:val="26"/>
        </w:rPr>
      </w:pPr>
      <w:r w:rsidRPr="00BB36E8">
        <w:rPr>
          <w:rFonts w:eastAsia="MS Gothic" w:cs="Times New Roman"/>
          <w:b/>
          <w:iCs/>
          <w:sz w:val="26"/>
        </w:rPr>
        <w:t>Protection and abandonment are two sides of the same coin - The AFF cannot escape necropolitics by defining which populations need protection and which are to blame.</w:t>
      </w:r>
    </w:p>
    <w:p w14:paraId="2917B70C" w14:textId="77777777" w:rsidR="00BB36E8" w:rsidRPr="00BB36E8" w:rsidRDefault="00BB36E8" w:rsidP="00BB36E8">
      <w:pPr>
        <w:rPr>
          <w:rFonts w:eastAsia="Cambria" w:cs="Times New Roman"/>
          <w:b/>
          <w:sz w:val="26"/>
        </w:rPr>
      </w:pPr>
      <w:r w:rsidRPr="00BB36E8">
        <w:rPr>
          <w:rFonts w:eastAsia="Cambria" w:cs="Times New Roman"/>
          <w:b/>
          <w:bCs/>
          <w:sz w:val="26"/>
        </w:rPr>
        <w:t xml:space="preserve">Montenegro, Pujol, and Posocco '17 </w:t>
      </w:r>
      <w:r w:rsidRPr="00BB36E8">
        <w:rPr>
          <w:rFonts w:eastAsia="Cambria" w:cs="Times New Roman"/>
          <w:bCs/>
          <w:sz w:val="16"/>
          <w:szCs w:val="16"/>
        </w:rPr>
        <w:t>(Marisela [Social Psychology Department, Universitat Autònoma de Barcelona], Joan [Social Psychology Department, Universitat Autònoma de Barcelona], and Silvia [Department of Psychosocial Studies, Birkbeck, University of London], "Bordering, exclusions and necropolitics," Qualitative Research Journal, Volume 17, Issue 3, pp. 142-154.) jfs</w:t>
      </w:r>
    </w:p>
    <w:p w14:paraId="0DD6118B" w14:textId="77777777" w:rsidR="00BB36E8" w:rsidRPr="00BB36E8" w:rsidRDefault="00BB36E8" w:rsidP="00BB36E8">
      <w:pPr>
        <w:rPr>
          <w:rFonts w:eastAsia="Cambria" w:cs="Times New Roman"/>
          <w:sz w:val="16"/>
          <w:szCs w:val="16"/>
        </w:rPr>
      </w:pPr>
      <w:r w:rsidRPr="00BB36E8">
        <w:rPr>
          <w:rFonts w:eastAsia="Cambria" w:cs="Times New Roman"/>
          <w:sz w:val="16"/>
          <w:szCs w:val="16"/>
        </w:rPr>
        <w:t xml:space="preserve">The social sciences have been prolific in the analysis of alterities and, in turn, implicated in the epistemologies and knowledge practices that underpin and sustain the multiplication of frontiers that define essential differences between populations. </w:t>
      </w:r>
      <w:r w:rsidRPr="00BB36E8">
        <w:rPr>
          <w:rFonts w:eastAsia="Cambria" w:cs="Times New Roman"/>
          <w:b/>
          <w:iCs/>
          <w:u w:val="single"/>
        </w:rPr>
        <w:t>Research practices and interventions are involved in the production of inequalities, population-mapping</w:t>
      </w:r>
      <w:r w:rsidRPr="00BB36E8">
        <w:rPr>
          <w:rFonts w:eastAsia="Cambria" w:cs="Times New Roman"/>
          <w:sz w:val="16"/>
          <w:szCs w:val="16"/>
        </w:rPr>
        <w:t xml:space="preserve"> dispositifs,</w:t>
      </w:r>
      <w:r w:rsidRPr="00BB36E8">
        <w:rPr>
          <w:rFonts w:eastAsia="Cambria" w:cs="Times New Roman"/>
          <w:b/>
          <w:iCs/>
          <w:u w:val="single"/>
        </w:rPr>
        <w:t xml:space="preserve"> regulation practices,</w:t>
      </w:r>
      <w:r w:rsidRPr="00BB36E8">
        <w:rPr>
          <w:rFonts w:eastAsia="Cambria" w:cs="Times New Roman"/>
          <w:sz w:val="16"/>
          <w:szCs w:val="16"/>
        </w:rPr>
        <w:t xml:space="preserve"> contingent problematizations, </w:t>
      </w:r>
      <w:r w:rsidRPr="00BB36E8">
        <w:rPr>
          <w:rFonts w:eastAsia="Cambria" w:cs="Times New Roman"/>
          <w:b/>
          <w:iCs/>
          <w:u w:val="single"/>
        </w:rPr>
        <w:t>and</w:t>
      </w:r>
      <w:r w:rsidRPr="00BB36E8">
        <w:rPr>
          <w:rFonts w:eastAsia="Cambria" w:cs="Times New Roman"/>
          <w:sz w:val="16"/>
          <w:szCs w:val="16"/>
        </w:rPr>
        <w:t xml:space="preserve"> complex </w:t>
      </w:r>
      <w:r w:rsidRPr="00BB36E8">
        <w:rPr>
          <w:rFonts w:eastAsia="Cambria" w:cs="Times New Roman"/>
          <w:b/>
          <w:iCs/>
          <w:u w:val="single"/>
        </w:rPr>
        <w:t>ethical and political reconfigurations</w:t>
      </w:r>
      <w:r w:rsidRPr="00BB36E8">
        <w:rPr>
          <w:rFonts w:eastAsia="Cambria" w:cs="Times New Roman"/>
          <w:sz w:val="16"/>
          <w:szCs w:val="16"/>
        </w:rPr>
        <w:t xml:space="preserve"> of regimes of governmentality (Rose, 1996). Biopower dynamics to "make live" are intertwined with those "reject-for-death" and "let die" which surface as practical consequences of policies, programs and differentiation effects of relevant policies and measurements (Fassin, 2009). </w:t>
      </w:r>
      <w:r w:rsidRPr="00BB36E8">
        <w:rPr>
          <w:rFonts w:eastAsia="Cambria" w:cs="Times New Roman"/>
          <w:b/>
          <w:iCs/>
          <w:u w:val="single"/>
        </w:rPr>
        <w:t>These</w:t>
      </w:r>
      <w:r w:rsidRPr="00BB36E8">
        <w:rPr>
          <w:rFonts w:eastAsia="Cambria" w:cs="Times New Roman"/>
          <w:sz w:val="16"/>
          <w:szCs w:val="16"/>
        </w:rPr>
        <w:t xml:space="preserve"> bio/</w:t>
      </w:r>
      <w:r w:rsidRPr="00BB36E8">
        <w:rPr>
          <w:rFonts w:eastAsia="Cambria" w:cs="Times New Roman"/>
          <w:b/>
          <w:iCs/>
          <w:u w:val="single"/>
        </w:rPr>
        <w:t>necropolitical scenarios demand that the research community seriously addresses the processes of differentiation, asymmetry and border construction involved in academic and intervention practice, raising important questions regarding</w:t>
      </w:r>
      <w:r w:rsidRPr="00BB36E8">
        <w:rPr>
          <w:rFonts w:eastAsia="Cambria" w:cs="Times New Roman"/>
          <w:sz w:val="16"/>
          <w:szCs w:val="16"/>
        </w:rPr>
        <w:t xml:space="preserve"> conceptual, epistemological, methodological and political matters such as: </w:t>
      </w:r>
      <w:r w:rsidRPr="00BB36E8">
        <w:rPr>
          <w:rFonts w:eastAsia="Cambria" w:cs="Times New Roman"/>
          <w:b/>
          <w:iCs/>
          <w:u w:val="single"/>
        </w:rPr>
        <w:t>the collaboration between academic knowledge production and</w:t>
      </w:r>
      <w:r w:rsidRPr="00BB36E8">
        <w:rPr>
          <w:rFonts w:eastAsia="Cambria" w:cs="Times New Roman"/>
          <w:sz w:val="16"/>
          <w:szCs w:val="16"/>
        </w:rPr>
        <w:t xml:space="preserve"> biopolitical and </w:t>
      </w:r>
      <w:r w:rsidRPr="00BB36E8">
        <w:rPr>
          <w:rFonts w:eastAsia="Cambria" w:cs="Times New Roman"/>
          <w:b/>
          <w:iCs/>
          <w:u w:val="single"/>
        </w:rPr>
        <w:t>necropolitical governmental logics; the ethical implications of particular research programs and their bearing on differential regimes of living and dying</w:t>
      </w:r>
      <w:r w:rsidRPr="00BB36E8">
        <w:rPr>
          <w:rFonts w:eastAsia="Cambria" w:cs="Times New Roman"/>
          <w:sz w:val="16"/>
          <w:szCs w:val="16"/>
        </w:rPr>
        <w:t xml:space="preserve">; the pervasive logics of risk and security; contemporary subjective constitutions based on the exclusion of others; </w:t>
      </w:r>
      <w:r w:rsidRPr="00BB36E8">
        <w:rPr>
          <w:rFonts w:eastAsia="Cambria" w:cs="Times New Roman"/>
          <w:b/>
          <w:iCs/>
          <w:u w:val="single"/>
        </w:rPr>
        <w:t>and</w:t>
      </w:r>
      <w:r w:rsidRPr="00BB36E8">
        <w:rPr>
          <w:rFonts w:eastAsia="Cambria" w:cs="Times New Roman"/>
          <w:sz w:val="16"/>
          <w:szCs w:val="16"/>
        </w:rPr>
        <w:t xml:space="preserve"> finally, </w:t>
      </w:r>
      <w:r w:rsidRPr="00BB36E8">
        <w:rPr>
          <w:rFonts w:eastAsia="Cambria" w:cs="Times New Roman"/>
          <w:b/>
          <w:iCs/>
          <w:u w:val="single"/>
        </w:rPr>
        <w:t>questions about which tools should be developed to challenge the classificatory and hierarchical effects of specific research methodologies and methods. Academic discourse territorializes subjectivities, defines those that need to be intervened upon, and frames those who need to become objects of discourses and social interventions that provide vitality or cause demise; protection or abandonment, the two sides of the coin.</w:t>
      </w:r>
    </w:p>
    <w:p w14:paraId="686BAE3A" w14:textId="77777777" w:rsidR="00BB36E8" w:rsidRPr="00BB36E8" w:rsidRDefault="00BB36E8" w:rsidP="00BB36E8">
      <w:pPr>
        <w:keepNext/>
        <w:keepLines/>
        <w:spacing w:before="40" w:after="0"/>
        <w:outlineLvl w:val="3"/>
        <w:rPr>
          <w:rFonts w:eastAsia="MS Gothic" w:cs="Times New Roman"/>
          <w:b/>
          <w:iCs/>
          <w:sz w:val="26"/>
        </w:rPr>
      </w:pPr>
      <w:r w:rsidRPr="00BB36E8">
        <w:rPr>
          <w:rFonts w:eastAsia="MS Gothic" w:cs="Times New Roman"/>
          <w:b/>
          <w:iCs/>
          <w:sz w:val="26"/>
        </w:rPr>
        <w:t>Rejection alone is not an effective strategy - only the development of a new economy of life can challenge necropolitical social practices like research and advocacy.</w:t>
      </w:r>
    </w:p>
    <w:p w14:paraId="0607D1C6" w14:textId="77777777" w:rsidR="00BB36E8" w:rsidRPr="00BB36E8" w:rsidRDefault="00BB36E8" w:rsidP="00BB36E8">
      <w:pPr>
        <w:rPr>
          <w:rFonts w:eastAsia="Cambria" w:cs="Times New Roman"/>
          <w:b/>
          <w:sz w:val="26"/>
        </w:rPr>
      </w:pPr>
      <w:r w:rsidRPr="00BB36E8">
        <w:rPr>
          <w:rFonts w:eastAsia="Cambria" w:cs="Times New Roman"/>
          <w:b/>
          <w:bCs/>
          <w:sz w:val="26"/>
        </w:rPr>
        <w:t xml:space="preserve">Montenegro, Pujol, and Posocco '17 </w:t>
      </w:r>
      <w:r w:rsidRPr="00BB36E8">
        <w:rPr>
          <w:rFonts w:eastAsia="Cambria" w:cs="Times New Roman"/>
          <w:bCs/>
          <w:sz w:val="16"/>
          <w:szCs w:val="16"/>
        </w:rPr>
        <w:t>(Marisela [Social Psychology Department, Universitat Autònoma de Barcelona], Joan [Social Psychology Department, Universitat Autònoma de Barcelona], and Silvia [Department of Psychosocial Studies, Birkbeck, University of London], "Bordering, exclusions and necropolitics," Qualitative Research Journal, Volume 17, Issue 3, pp. 142-154.) jfs</w:t>
      </w:r>
    </w:p>
    <w:p w14:paraId="75073F37" w14:textId="77777777" w:rsidR="00BB36E8" w:rsidRPr="00BB36E8" w:rsidRDefault="00BB36E8" w:rsidP="00BB36E8">
      <w:pPr>
        <w:rPr>
          <w:rFonts w:eastAsia="Cambria" w:cs="Times New Roman"/>
          <w:sz w:val="16"/>
          <w:szCs w:val="16"/>
        </w:rPr>
      </w:pPr>
      <w:r w:rsidRPr="00BB36E8">
        <w:rPr>
          <w:rFonts w:eastAsia="Cambria" w:cs="Times New Roman"/>
          <w:b/>
          <w:iCs/>
          <w:u w:val="single"/>
        </w:rPr>
        <w:t>The contributions</w:t>
      </w:r>
      <w:r w:rsidRPr="00BB36E8">
        <w:rPr>
          <w:rFonts w:eastAsia="Cambria" w:cs="Times New Roman"/>
          <w:sz w:val="16"/>
          <w:szCs w:val="16"/>
        </w:rPr>
        <w:t xml:space="preserve"> in this special issue </w:t>
      </w:r>
      <w:r w:rsidRPr="00BB36E8">
        <w:rPr>
          <w:rFonts w:eastAsia="Cambria" w:cs="Times New Roman"/>
          <w:b/>
          <w:iCs/>
          <w:u w:val="single"/>
        </w:rPr>
        <w:t>implement diverse research strategies that: uncover</w:t>
      </w:r>
      <w:r w:rsidRPr="00BB36E8">
        <w:rPr>
          <w:rFonts w:eastAsia="Cambria" w:cs="Times New Roman"/>
          <w:sz w:val="16"/>
          <w:szCs w:val="16"/>
        </w:rPr>
        <w:t xml:space="preserve"> biopolitical and </w:t>
      </w:r>
      <w:r w:rsidRPr="00BB36E8">
        <w:rPr>
          <w:rFonts w:eastAsia="Cambria" w:cs="Times New Roman"/>
          <w:b/>
          <w:iCs/>
          <w:u w:val="single"/>
        </w:rPr>
        <w:t>necropolitical social practices, and/or question and transform those same practices in our research methods.</w:t>
      </w:r>
      <w:r w:rsidRPr="00BB36E8">
        <w:rPr>
          <w:rFonts w:eastAsia="Cambria" w:cs="Times New Roman"/>
          <w:sz w:val="16"/>
          <w:szCs w:val="16"/>
        </w:rPr>
        <w:t xml:space="preserve"> They develop theoretical and methodological articulations questioning the hegemonic representations that classify, rank and use groups of people to produce subaltern or abject positions. </w:t>
      </w:r>
      <w:r w:rsidRPr="00BB36E8">
        <w:rPr>
          <w:rFonts w:eastAsia="Cambria" w:cs="Times New Roman"/>
          <w:b/>
          <w:iCs/>
          <w:u w:val="single"/>
        </w:rPr>
        <w:t>Each</w:t>
      </w:r>
      <w:r w:rsidRPr="00BB36E8">
        <w:rPr>
          <w:rFonts w:eastAsia="Cambria" w:cs="Times New Roman"/>
          <w:sz w:val="16"/>
          <w:szCs w:val="16"/>
        </w:rPr>
        <w:t xml:space="preserve"> article </w:t>
      </w:r>
      <w:r w:rsidRPr="00BB36E8">
        <w:rPr>
          <w:rFonts w:eastAsia="Cambria" w:cs="Times New Roman"/>
          <w:b/>
          <w:iCs/>
          <w:u w:val="single"/>
        </w:rPr>
        <w:t>develops and combines a number of different strategies in the analysis of</w:t>
      </w:r>
      <w:r w:rsidRPr="00BB36E8">
        <w:rPr>
          <w:rFonts w:eastAsia="Cambria" w:cs="Times New Roman"/>
          <w:sz w:val="16"/>
          <w:szCs w:val="16"/>
        </w:rPr>
        <w:t xml:space="preserve"> biopolitical and </w:t>
      </w:r>
      <w:r w:rsidRPr="00BB36E8">
        <w:rPr>
          <w:rFonts w:eastAsia="Cambria" w:cs="Times New Roman"/>
          <w:b/>
          <w:iCs/>
          <w:u w:val="single"/>
        </w:rPr>
        <w:t>necropolitical practices</w:t>
      </w:r>
      <w:r w:rsidRPr="00BB36E8">
        <w:rPr>
          <w:rFonts w:eastAsia="Cambria" w:cs="Times New Roman"/>
          <w:sz w:val="16"/>
          <w:szCs w:val="16"/>
        </w:rPr>
        <w:t xml:space="preserve">, as if they were pieces of glass, </w:t>
      </w:r>
      <w:r w:rsidRPr="00BB36E8">
        <w:rPr>
          <w:rFonts w:eastAsia="Cambria" w:cs="Times New Roman"/>
          <w:b/>
          <w:iCs/>
          <w:u w:val="single"/>
        </w:rPr>
        <w:t>producing unique multiple refractions of the topic being researched. In different ways, the papers address</w:t>
      </w:r>
      <w:r w:rsidRPr="00BB36E8">
        <w:rPr>
          <w:rFonts w:eastAsia="Cambria" w:cs="Times New Roman"/>
          <w:sz w:val="16"/>
          <w:szCs w:val="16"/>
        </w:rPr>
        <w:t xml:space="preserve"> three central practices in bio/necropolitics: the delimitation of physical and/or subjective territories; the valued stratification of such territories; and </w:t>
      </w:r>
      <w:r w:rsidRPr="00BB36E8">
        <w:rPr>
          <w:rFonts w:eastAsia="Cambria" w:cs="Times New Roman"/>
          <w:b/>
          <w:iCs/>
          <w:u w:val="single"/>
        </w:rPr>
        <w:t>the development of a political economy of life</w:t>
      </w:r>
      <w:r w:rsidRPr="00BB36E8">
        <w:rPr>
          <w:rFonts w:eastAsia="Cambria" w:cs="Times New Roman"/>
          <w:sz w:val="16"/>
          <w:szCs w:val="16"/>
        </w:rPr>
        <w:t xml:space="preserve"> and associated epistemologies </w:t>
      </w:r>
      <w:r w:rsidRPr="00BB36E8">
        <w:rPr>
          <w:rFonts w:eastAsia="Cambria" w:cs="Times New Roman"/>
          <w:b/>
          <w:iCs/>
          <w:u w:val="single"/>
        </w:rPr>
        <w:t>where one's survival depends on the Other's death.</w:t>
      </w:r>
    </w:p>
    <w:p w14:paraId="3053BDB7" w14:textId="77777777" w:rsidR="00BB36E8" w:rsidRPr="00BB36E8" w:rsidRDefault="00BB36E8" w:rsidP="00BB36E8"/>
    <w:sectPr w:rsidR="00BB36E8" w:rsidRPr="00BB3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A2C68"/>
    <w:multiLevelType w:val="hybridMultilevel"/>
    <w:tmpl w:val="7876E730"/>
    <w:lvl w:ilvl="0" w:tplc="5B5C61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40961129056"/>
    <w:docVar w:name="VerbatimVersion" w:val="5.1"/>
  </w:docVars>
  <w:rsids>
    <w:rsidRoot w:val="00557BBE"/>
    <w:rsid w:val="00007CC0"/>
    <w:rsid w:val="000139A3"/>
    <w:rsid w:val="00043937"/>
    <w:rsid w:val="00100833"/>
    <w:rsid w:val="00104529"/>
    <w:rsid w:val="00105942"/>
    <w:rsid w:val="00107396"/>
    <w:rsid w:val="00144A4C"/>
    <w:rsid w:val="00176AB0"/>
    <w:rsid w:val="00177B7D"/>
    <w:rsid w:val="0018322D"/>
    <w:rsid w:val="00197B40"/>
    <w:rsid w:val="001A26E9"/>
    <w:rsid w:val="001B5776"/>
    <w:rsid w:val="001E527A"/>
    <w:rsid w:val="001F78CE"/>
    <w:rsid w:val="00251FC7"/>
    <w:rsid w:val="002855A7"/>
    <w:rsid w:val="002B146A"/>
    <w:rsid w:val="002B5E17"/>
    <w:rsid w:val="002E5926"/>
    <w:rsid w:val="00315690"/>
    <w:rsid w:val="00316B75"/>
    <w:rsid w:val="00325646"/>
    <w:rsid w:val="003460F2"/>
    <w:rsid w:val="00355059"/>
    <w:rsid w:val="0038158C"/>
    <w:rsid w:val="003902BA"/>
    <w:rsid w:val="00397852"/>
    <w:rsid w:val="003A09E2"/>
    <w:rsid w:val="003E3BE3"/>
    <w:rsid w:val="00407037"/>
    <w:rsid w:val="00454BB1"/>
    <w:rsid w:val="004605D6"/>
    <w:rsid w:val="004C60E8"/>
    <w:rsid w:val="004E3579"/>
    <w:rsid w:val="004E6372"/>
    <w:rsid w:val="004E728B"/>
    <w:rsid w:val="004F39E0"/>
    <w:rsid w:val="00537BD5"/>
    <w:rsid w:val="00557BBE"/>
    <w:rsid w:val="0057268A"/>
    <w:rsid w:val="005C2016"/>
    <w:rsid w:val="005D2912"/>
    <w:rsid w:val="005D68D3"/>
    <w:rsid w:val="006065BD"/>
    <w:rsid w:val="00645FA9"/>
    <w:rsid w:val="00647866"/>
    <w:rsid w:val="00660A80"/>
    <w:rsid w:val="00665003"/>
    <w:rsid w:val="006A2AD0"/>
    <w:rsid w:val="006A4D72"/>
    <w:rsid w:val="006A52E3"/>
    <w:rsid w:val="006C2375"/>
    <w:rsid w:val="006D4ECC"/>
    <w:rsid w:val="006F6264"/>
    <w:rsid w:val="00722258"/>
    <w:rsid w:val="007243E5"/>
    <w:rsid w:val="00764111"/>
    <w:rsid w:val="00766EA0"/>
    <w:rsid w:val="007A2226"/>
    <w:rsid w:val="007F0BA9"/>
    <w:rsid w:val="007F5B66"/>
    <w:rsid w:val="00823A1C"/>
    <w:rsid w:val="008360D8"/>
    <w:rsid w:val="008360FC"/>
    <w:rsid w:val="00845B9D"/>
    <w:rsid w:val="00846FAD"/>
    <w:rsid w:val="00860984"/>
    <w:rsid w:val="008B3ECB"/>
    <w:rsid w:val="008B4E85"/>
    <w:rsid w:val="008C1B2E"/>
    <w:rsid w:val="008D55AB"/>
    <w:rsid w:val="008F6E15"/>
    <w:rsid w:val="0091627E"/>
    <w:rsid w:val="009218DB"/>
    <w:rsid w:val="0097032B"/>
    <w:rsid w:val="009A3460"/>
    <w:rsid w:val="009D2EAD"/>
    <w:rsid w:val="009D54B2"/>
    <w:rsid w:val="009E1922"/>
    <w:rsid w:val="009F7ED2"/>
    <w:rsid w:val="00A03AB5"/>
    <w:rsid w:val="00A10991"/>
    <w:rsid w:val="00A75497"/>
    <w:rsid w:val="00A93661"/>
    <w:rsid w:val="00A95652"/>
    <w:rsid w:val="00AC0AB8"/>
    <w:rsid w:val="00B147DE"/>
    <w:rsid w:val="00B33C6D"/>
    <w:rsid w:val="00B4508F"/>
    <w:rsid w:val="00B55AD5"/>
    <w:rsid w:val="00B8057C"/>
    <w:rsid w:val="00BB36E8"/>
    <w:rsid w:val="00BC7237"/>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7363"/>
    <w:rsid w:val="00D61409"/>
    <w:rsid w:val="00D6691E"/>
    <w:rsid w:val="00D71170"/>
    <w:rsid w:val="00DA1C92"/>
    <w:rsid w:val="00DA25D4"/>
    <w:rsid w:val="00DA6538"/>
    <w:rsid w:val="00E15E75"/>
    <w:rsid w:val="00E5262C"/>
    <w:rsid w:val="00EB48E7"/>
    <w:rsid w:val="00EC7DC4"/>
    <w:rsid w:val="00ED30CF"/>
    <w:rsid w:val="00F176EF"/>
    <w:rsid w:val="00F45E10"/>
    <w:rsid w:val="00F55393"/>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D03C"/>
  <w15:chartTrackingRefBased/>
  <w15:docId w15:val="{9CFFFFDC-5345-4ADE-A5E5-598C96E7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B36E8"/>
    <w:rPr>
      <w:rFonts w:ascii="Calibri" w:hAnsi="Calibri"/>
    </w:rPr>
  </w:style>
  <w:style w:type="paragraph" w:styleId="Heading1">
    <w:name w:val="heading 1"/>
    <w:aliases w:val="Pocket"/>
    <w:basedOn w:val="Normal"/>
    <w:next w:val="Normal"/>
    <w:link w:val="Heading1Char"/>
    <w:qFormat/>
    <w:rsid w:val="00BB36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36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36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121,No Spacing111111,No Spacing211,No Spacing12,No Spacing2111,No Spacing11,No Spacing111,No Spacing112,tags,No Spacing11111,small space,Dont use,ta,Car,CD - Cite,t,Ta"/>
    <w:basedOn w:val="Normal"/>
    <w:next w:val="Normal"/>
    <w:link w:val="Heading4Char"/>
    <w:uiPriority w:val="3"/>
    <w:unhideWhenUsed/>
    <w:qFormat/>
    <w:rsid w:val="00BB36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B36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6E8"/>
  </w:style>
  <w:style w:type="character" w:customStyle="1" w:styleId="Heading1Char">
    <w:name w:val="Heading 1 Char"/>
    <w:aliases w:val="Pocket Char"/>
    <w:basedOn w:val="DefaultParagraphFont"/>
    <w:link w:val="Heading1"/>
    <w:rsid w:val="00BB36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36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36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1121 Char,No Spacing111111 Char,No Spacing211 Char,No Spacing12 Char,No Spacing2111 Char,No Spacing11 Char,tags Char"/>
    <w:basedOn w:val="DefaultParagraphFont"/>
    <w:link w:val="Heading4"/>
    <w:uiPriority w:val="3"/>
    <w:rsid w:val="00BB36E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BB36E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B36E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cite,8.,B"/>
    <w:basedOn w:val="DefaultParagraphFont"/>
    <w:uiPriority w:val="6"/>
    <w:qFormat/>
    <w:rsid w:val="00BB36E8"/>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BB36E8"/>
    <w:rPr>
      <w:color w:val="auto"/>
      <w:u w:val="none"/>
    </w:rPr>
  </w:style>
  <w:style w:type="character" w:styleId="FollowedHyperlink">
    <w:name w:val="FollowedHyperlink"/>
    <w:basedOn w:val="DefaultParagraphFont"/>
    <w:uiPriority w:val="99"/>
    <w:semiHidden/>
    <w:unhideWhenUsed/>
    <w:rsid w:val="00BB36E8"/>
    <w:rPr>
      <w:color w:val="auto"/>
      <w:u w:val="none"/>
    </w:rPr>
  </w:style>
  <w:style w:type="paragraph" w:customStyle="1" w:styleId="Emphasis1">
    <w:name w:val="Emphasis1"/>
    <w:basedOn w:val="Normal"/>
    <w:link w:val="Emphasis"/>
    <w:autoRedefine/>
    <w:uiPriority w:val="7"/>
    <w:qFormat/>
    <w:rsid w:val="00557BBE"/>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7"/>
    <w:qFormat/>
    <w:rsid w:val="00557BBE"/>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apple-converted-space">
    <w:name w:val="apple-converted-space"/>
    <w:basedOn w:val="DefaultParagraphFont"/>
    <w:rsid w:val="00557BBE"/>
  </w:style>
  <w:style w:type="paragraph" w:styleId="ListParagraph">
    <w:name w:val="List Paragraph"/>
    <w:basedOn w:val="Normal"/>
    <w:uiPriority w:val="99"/>
    <w:unhideWhenUsed/>
    <w:qFormat/>
    <w:rsid w:val="00B147DE"/>
    <w:pPr>
      <w:ind w:left="720"/>
      <w:contextualSpacing/>
    </w:pPr>
  </w:style>
  <w:style w:type="paragraph" w:customStyle="1" w:styleId="Analytics">
    <w:name w:val="Analytics"/>
    <w:basedOn w:val="Normal"/>
    <w:link w:val="AnalyticsChar"/>
    <w:uiPriority w:val="4"/>
    <w:qFormat/>
    <w:rsid w:val="008F6E15"/>
    <w:rPr>
      <w:rFonts w:ascii="Garamond" w:hAnsi="Garamond"/>
      <w:b/>
      <w:sz w:val="26"/>
    </w:rPr>
  </w:style>
  <w:style w:type="character" w:customStyle="1" w:styleId="AnalyticsChar">
    <w:name w:val="Analytics Char"/>
    <w:basedOn w:val="DefaultParagraphFont"/>
    <w:link w:val="Analytics"/>
    <w:uiPriority w:val="4"/>
    <w:rsid w:val="008F6E15"/>
    <w:rPr>
      <w:rFonts w:ascii="Garamond" w:hAnsi="Garamond"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ffpost.com/entry/extremist-politics-debating-the-nuts-and-bolts_b_191430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e-flux.com/architecture/artificial-labor/140680/promethean-labors-and-domestic-realis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c-ds.org/2015/05/climate-change-militarism-neoliberalism-and-the-state/" TargetMode="External"/><Relationship Id="rId11" Type="http://schemas.openxmlformats.org/officeDocument/2006/relationships/hyperlink" Target="https://library.oapen.org/bitstream/id/17618bae-a590-4aad-99ba-c795582c6bad/9781138344174_text.pdf" TargetMode="External"/><Relationship Id="rId5" Type="http://schemas.openxmlformats.org/officeDocument/2006/relationships/webSettings" Target="webSettings.xml"/><Relationship Id="rId10" Type="http://schemas.openxmlformats.org/officeDocument/2006/relationships/hyperlink" Target="https://networks.h-net.org/node/28765/reviews/6181492/becker-mbembe-necropolitics" TargetMode="External"/><Relationship Id="rId4" Type="http://schemas.openxmlformats.org/officeDocument/2006/relationships/settings" Target="settings.xml"/><Relationship Id="rId9" Type="http://schemas.openxmlformats.org/officeDocument/2006/relationships/hyperlink" Target="https://www.brinkreview.com/issue-one/2018/2/18/the-case-for-blackn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cell's%20Lapt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897B2-1A6F-4185-8EFF-49FD2930C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42</Pages>
  <Words>24069</Words>
  <Characters>137195</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Parikh</dc:creator>
  <cp:keywords>5.1.1</cp:keywords>
  <dc:description/>
  <cp:lastModifiedBy>Celly Cell</cp:lastModifiedBy>
  <cp:revision>35</cp:revision>
  <dcterms:created xsi:type="dcterms:W3CDTF">2020-07-03T01:07:00Z</dcterms:created>
  <dcterms:modified xsi:type="dcterms:W3CDTF">2020-07-07T20:10:00Z</dcterms:modified>
</cp:coreProperties>
</file>