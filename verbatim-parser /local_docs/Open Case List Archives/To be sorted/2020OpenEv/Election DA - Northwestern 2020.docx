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8CB9DA" w14:textId="77777777" w:rsidR="004E2765" w:rsidRDefault="004E2765" w:rsidP="004E2765">
      <w:pPr>
        <w:pStyle w:val="Heading1"/>
      </w:pPr>
      <w:bookmarkStart w:id="0" w:name="_GoBack"/>
      <w:bookmarkEnd w:id="0"/>
      <w:r>
        <w:t>DA – Elections – NDI</w:t>
      </w:r>
    </w:p>
    <w:p w14:paraId="16C29FAA" w14:textId="77777777" w:rsidR="004E2765" w:rsidRDefault="004E2765" w:rsidP="004E2765">
      <w:pPr>
        <w:pStyle w:val="Heading2"/>
      </w:pPr>
      <w:proofErr w:type="spellStart"/>
      <w:r>
        <w:t>Topshelf</w:t>
      </w:r>
      <w:proofErr w:type="spellEnd"/>
    </w:p>
    <w:p w14:paraId="4373EA77" w14:textId="77777777" w:rsidR="004E2765" w:rsidRDefault="004E2765" w:rsidP="004E2765">
      <w:pPr>
        <w:pStyle w:val="Heading3"/>
      </w:pPr>
      <w:r>
        <w:t>1NC</w:t>
      </w:r>
    </w:p>
    <w:p w14:paraId="50F6A96D" w14:textId="77777777" w:rsidR="004E2765" w:rsidRDefault="004E2765" w:rsidP="004E2765">
      <w:pPr>
        <w:pStyle w:val="Heading4"/>
      </w:pPr>
      <w:r>
        <w:t xml:space="preserve">Driven by his handling of protests over racism and police brutality, Trump has become the clear underdog </w:t>
      </w:r>
    </w:p>
    <w:p w14:paraId="21CE9E68" w14:textId="77777777" w:rsidR="004E2765" w:rsidRDefault="004E2765" w:rsidP="004E2765">
      <w:r>
        <w:t xml:space="preserve">Domenico </w:t>
      </w:r>
      <w:proofErr w:type="spellStart"/>
      <w:r>
        <w:rPr>
          <w:rStyle w:val="Style13ptBold"/>
        </w:rPr>
        <w:t>Montanaro</w:t>
      </w:r>
      <w:proofErr w:type="spellEnd"/>
      <w:r>
        <w:rPr>
          <w:rStyle w:val="Style13ptBold"/>
        </w:rPr>
        <w:t xml:space="preserve"> 06/17</w:t>
      </w:r>
      <w:r>
        <w:t>/20, NPR's senior political editor/correspondent,  “2020 Electoral Map Ratings: Biden Has An Edge Over Trump, With 5 Months To Go,” https://www.npr.org/2020/06/17/877951588/2020-electoral-map-ratings-biden-has-an-edge-over-trump-with-5-months-to-go</w:t>
      </w:r>
    </w:p>
    <w:p w14:paraId="0E9FAD2A" w14:textId="77777777" w:rsidR="004E2765" w:rsidRDefault="004E2765" w:rsidP="004E2765">
      <w:pPr>
        <w:rPr>
          <w:sz w:val="16"/>
        </w:rPr>
      </w:pPr>
      <w:r>
        <w:rPr>
          <w:sz w:val="16"/>
        </w:rPr>
        <w:t xml:space="preserve">President </w:t>
      </w:r>
      <w:r>
        <w:rPr>
          <w:rStyle w:val="Emphasis"/>
          <w:highlight w:val="yellow"/>
        </w:rPr>
        <w:t>Trump is in a</w:t>
      </w:r>
      <w:r>
        <w:rPr>
          <w:rStyle w:val="Emphasis"/>
        </w:rPr>
        <w:t xml:space="preserve"> political </w:t>
      </w:r>
      <w:r>
        <w:rPr>
          <w:rStyle w:val="Emphasis"/>
          <w:highlight w:val="yellow"/>
        </w:rPr>
        <w:t>hole</w:t>
      </w:r>
      <w:r>
        <w:rPr>
          <w:sz w:val="16"/>
        </w:rPr>
        <w:t xml:space="preserve"> </w:t>
      </w:r>
      <w:r>
        <w:rPr>
          <w:rStyle w:val="StyleUnderline"/>
        </w:rPr>
        <w:t>and has a lot of ground to make up</w:t>
      </w:r>
      <w:r>
        <w:rPr>
          <w:sz w:val="16"/>
        </w:rPr>
        <w:t xml:space="preserve"> over the next five months </w:t>
      </w:r>
      <w:r>
        <w:rPr>
          <w:rStyle w:val="StyleUnderline"/>
        </w:rPr>
        <w:t>if he hopes to win another term</w:t>
      </w:r>
      <w:r>
        <w:rPr>
          <w:sz w:val="16"/>
        </w:rPr>
        <w:t>, an NPR analysis of the Electoral College map finds.</w:t>
      </w:r>
    </w:p>
    <w:p w14:paraId="1EC2CC46" w14:textId="77777777" w:rsidR="004E2765" w:rsidRDefault="004E2765" w:rsidP="004E2765">
      <w:pPr>
        <w:rPr>
          <w:sz w:val="16"/>
        </w:rPr>
      </w:pPr>
      <w:r>
        <w:rPr>
          <w:rStyle w:val="StyleUnderline"/>
          <w:highlight w:val="yellow"/>
        </w:rPr>
        <w:t>Given his handling of</w:t>
      </w:r>
      <w:r>
        <w:rPr>
          <w:sz w:val="16"/>
          <w:highlight w:val="yellow"/>
        </w:rPr>
        <w:t xml:space="preserve"> </w:t>
      </w:r>
      <w:r>
        <w:rPr>
          <w:rStyle w:val="StyleUnderline"/>
          <w:highlight w:val="yellow"/>
        </w:rPr>
        <w:t>the</w:t>
      </w:r>
      <w:r>
        <w:rPr>
          <w:rStyle w:val="StyleUnderline"/>
        </w:rPr>
        <w:t xml:space="preserve"> coronavirus </w:t>
      </w:r>
      <w:r>
        <w:rPr>
          <w:rStyle w:val="Emphasis"/>
        </w:rPr>
        <w:t xml:space="preserve">and </w:t>
      </w:r>
      <w:r>
        <w:rPr>
          <w:rStyle w:val="Emphasis"/>
          <w:highlight w:val="yellow"/>
        </w:rPr>
        <w:t>protests</w:t>
      </w:r>
      <w:r>
        <w:rPr>
          <w:sz w:val="16"/>
        </w:rPr>
        <w:t xml:space="preserve"> </w:t>
      </w:r>
      <w:r>
        <w:rPr>
          <w:rStyle w:val="Emphasis"/>
          <w:highlight w:val="yellow"/>
        </w:rPr>
        <w:t>over</w:t>
      </w:r>
      <w:r>
        <w:rPr>
          <w:sz w:val="16"/>
        </w:rPr>
        <w:t xml:space="preserve"> racism and </w:t>
      </w:r>
      <w:r>
        <w:rPr>
          <w:rStyle w:val="Emphasis"/>
          <w:highlight w:val="yellow"/>
        </w:rPr>
        <w:t>police brutality</w:t>
      </w:r>
      <w:r>
        <w:rPr>
          <w:sz w:val="16"/>
        </w:rPr>
        <w:t xml:space="preserve"> in the first six months of this year, </w:t>
      </w:r>
      <w:r>
        <w:rPr>
          <w:rStyle w:val="Emphasis"/>
          <w:highlight w:val="yellow"/>
        </w:rPr>
        <w:t>Trump has slipped in</w:t>
      </w:r>
      <w:r>
        <w:rPr>
          <w:sz w:val="16"/>
        </w:rPr>
        <w:t xml:space="preserve"> many of </w:t>
      </w:r>
      <w:r>
        <w:rPr>
          <w:rStyle w:val="Emphasis"/>
        </w:rPr>
        <w:t xml:space="preserve">the </w:t>
      </w:r>
      <w:r>
        <w:rPr>
          <w:rStyle w:val="Emphasis"/>
          <w:highlight w:val="yellow"/>
        </w:rPr>
        <w:t>key swing states</w:t>
      </w:r>
      <w:r>
        <w:rPr>
          <w:sz w:val="16"/>
        </w:rPr>
        <w:t xml:space="preserve"> he won in 2016, such as Michigan, </w:t>
      </w:r>
      <w:r>
        <w:rPr>
          <w:rStyle w:val="StyleUnderline"/>
          <w:highlight w:val="yellow"/>
        </w:rPr>
        <w:t>which</w:t>
      </w:r>
      <w:r>
        <w:rPr>
          <w:rStyle w:val="StyleUnderline"/>
        </w:rPr>
        <w:t xml:space="preserve"> now </w:t>
      </w:r>
      <w:r>
        <w:rPr>
          <w:rStyle w:val="StyleUnderline"/>
          <w:highlight w:val="yellow"/>
        </w:rPr>
        <w:t>appears to lean toward</w:t>
      </w:r>
      <w:r>
        <w:rPr>
          <w:sz w:val="16"/>
        </w:rPr>
        <w:t xml:space="preserve"> former Vice President Joe </w:t>
      </w:r>
      <w:r>
        <w:rPr>
          <w:rStyle w:val="StyleUnderline"/>
          <w:highlight w:val="yellow"/>
        </w:rPr>
        <w:t>Biden</w:t>
      </w:r>
      <w:r>
        <w:rPr>
          <w:sz w:val="16"/>
        </w:rPr>
        <w:t xml:space="preserve">. The percentage of people </w:t>
      </w:r>
      <w:r>
        <w:rPr>
          <w:rStyle w:val="StyleUnderline"/>
        </w:rPr>
        <w:t>disapproving</w:t>
      </w:r>
      <w:r>
        <w:rPr>
          <w:sz w:val="16"/>
        </w:rPr>
        <w:t xml:space="preserve"> of the job </w:t>
      </w:r>
      <w:r>
        <w:rPr>
          <w:rStyle w:val="StyleUnderline"/>
        </w:rPr>
        <w:t>Trump is doing is at near-record highs</w:t>
      </w:r>
      <w:r>
        <w:rPr>
          <w:sz w:val="16"/>
        </w:rPr>
        <w:t xml:space="preserve"> for his presidency, </w:t>
      </w:r>
      <w:r>
        <w:rPr>
          <w:rStyle w:val="StyleUnderline"/>
        </w:rPr>
        <w:t>and the intensity of the opposition is higher than for any past president</w:t>
      </w:r>
      <w:r>
        <w:rPr>
          <w:sz w:val="16"/>
        </w:rPr>
        <w:t>.</w:t>
      </w:r>
    </w:p>
    <w:p w14:paraId="32234CC2" w14:textId="77777777" w:rsidR="004E2765" w:rsidRDefault="004E2765" w:rsidP="004E2765">
      <w:pPr>
        <w:rPr>
          <w:sz w:val="16"/>
        </w:rPr>
      </w:pPr>
      <w:r>
        <w:rPr>
          <w:sz w:val="16"/>
        </w:rPr>
        <w:t>Our analysis, including six scenarios for how the election could go, puts states in one of these categories:</w:t>
      </w:r>
    </w:p>
    <w:p w14:paraId="0F447237" w14:textId="77777777" w:rsidR="004E2765" w:rsidRDefault="004E2765" w:rsidP="004E2765">
      <w:pPr>
        <w:rPr>
          <w:sz w:val="16"/>
        </w:rPr>
      </w:pPr>
      <w:r>
        <w:rPr>
          <w:sz w:val="16"/>
        </w:rPr>
        <w:t>Likely Republican or likely Democratic: states that appear firmly behind one candidate and are not expected to be heavily contested.</w:t>
      </w:r>
    </w:p>
    <w:p w14:paraId="4FDE6340" w14:textId="77777777" w:rsidR="004E2765" w:rsidRDefault="004E2765" w:rsidP="004E2765">
      <w:pPr>
        <w:rPr>
          <w:sz w:val="16"/>
        </w:rPr>
      </w:pPr>
      <w:r>
        <w:rPr>
          <w:sz w:val="16"/>
        </w:rPr>
        <w:t>Lean Republican or lean Democratic: states that appear to favor one candidate but remain competitive.</w:t>
      </w:r>
    </w:p>
    <w:p w14:paraId="21925BBA" w14:textId="77777777" w:rsidR="004E2765" w:rsidRDefault="004E2765" w:rsidP="004E2765">
      <w:pPr>
        <w:rPr>
          <w:sz w:val="16"/>
        </w:rPr>
      </w:pPr>
      <w:r>
        <w:rPr>
          <w:sz w:val="16"/>
        </w:rPr>
        <w:t>Toss-up: the most competitive states that either Trump or Biden has a good chance to win.</w:t>
      </w:r>
    </w:p>
    <w:p w14:paraId="06D5C15F" w14:textId="77777777" w:rsidR="004E2765" w:rsidRDefault="004E2765" w:rsidP="004E2765">
      <w:pPr>
        <w:rPr>
          <w:sz w:val="16"/>
        </w:rPr>
      </w:pPr>
      <w:r>
        <w:rPr>
          <w:sz w:val="16"/>
        </w:rPr>
        <w:t>To win the presidency, a candidate needs 270 electoral votes, a majority of the 538 electoral votes available across the 50 states and Washington, D.C. Most states are not very competitive. Their demographics and partisan voting histories make them likely to go to the same party they've broken for in recent elections, such as heavily Democratic California and heavily Republican Oklahoma.</w:t>
      </w:r>
    </w:p>
    <w:p w14:paraId="516801F9" w14:textId="77777777" w:rsidR="004E2765" w:rsidRDefault="004E2765" w:rsidP="004E2765">
      <w:pPr>
        <w:rPr>
          <w:sz w:val="16"/>
        </w:rPr>
      </w:pPr>
      <w:r>
        <w:rPr>
          <w:sz w:val="16"/>
        </w:rPr>
        <w:t>In this presidential election, our analysis finds just 16 states are competitive, in addition to two electoral votes in states that award some by individual congressional districts — that they either only lean toward one candidate or are pure toss-ups. Just eight states and one of the congressional districts are considered pure toss-ups.</w:t>
      </w:r>
    </w:p>
    <w:p w14:paraId="1E208A98" w14:textId="77777777" w:rsidR="004E2765" w:rsidRDefault="004E2765" w:rsidP="004E2765">
      <w:pPr>
        <w:rPr>
          <w:sz w:val="16"/>
        </w:rPr>
      </w:pPr>
      <w:r>
        <w:rPr>
          <w:sz w:val="16"/>
        </w:rPr>
        <w:t>Viewed another way: About 45% of the U.S. population lives in the lean and toss-up states that will determine the presidential election, and less than a quarter of Americans live in the most competitive toss-up states.</w:t>
      </w:r>
    </w:p>
    <w:p w14:paraId="6171BA97" w14:textId="77777777" w:rsidR="004E2765" w:rsidRDefault="004E2765" w:rsidP="004E2765">
      <w:pPr>
        <w:rPr>
          <w:sz w:val="16"/>
        </w:rPr>
      </w:pPr>
      <w:r>
        <w:rPr>
          <w:sz w:val="16"/>
        </w:rPr>
        <w:t>Biden starts with a 238 to 186 advantage over Trump, when including states that lean in either candidate's direction or that they're likely to win. But Biden is no shoo-in. The analysis finds he's still 32 electoral votes short of the 270 he would need, and the Democrat needs to peel off key states Trump won in 2016 to get over the line.</w:t>
      </w:r>
    </w:p>
    <w:p w14:paraId="631016BC" w14:textId="77777777" w:rsidR="004E2765" w:rsidRDefault="004E2765" w:rsidP="004E2765">
      <w:pPr>
        <w:rPr>
          <w:sz w:val="16"/>
        </w:rPr>
      </w:pPr>
      <w:r>
        <w:rPr>
          <w:sz w:val="16"/>
        </w:rPr>
        <w:t>Methodology</w:t>
      </w:r>
    </w:p>
    <w:p w14:paraId="7B450901" w14:textId="77777777" w:rsidR="004E2765" w:rsidRDefault="004E2765" w:rsidP="004E2765">
      <w:pPr>
        <w:rPr>
          <w:sz w:val="16"/>
        </w:rPr>
      </w:pPr>
      <w:r>
        <w:rPr>
          <w:sz w:val="16"/>
        </w:rPr>
        <w:t>Before we get to the specifics of the current ratings and scenarios for how the election could go, let's explain how we made the assessment. We base our analysis on three important baseline factors:</w:t>
      </w:r>
    </w:p>
    <w:p w14:paraId="22775BFC" w14:textId="77777777" w:rsidR="004E2765" w:rsidRDefault="004E2765" w:rsidP="004E2765">
      <w:pPr>
        <w:rPr>
          <w:sz w:val="16"/>
        </w:rPr>
      </w:pPr>
      <w:r>
        <w:rPr>
          <w:sz w:val="16"/>
        </w:rPr>
        <w:t>Our reporting: what our team observes on the ground in key states, as well as in conversations with campaigns, strategists and activists on both sides.</w:t>
      </w:r>
    </w:p>
    <w:p w14:paraId="58108652" w14:textId="77777777" w:rsidR="004E2765" w:rsidRDefault="004E2765" w:rsidP="004E2765">
      <w:pPr>
        <w:rPr>
          <w:sz w:val="16"/>
        </w:rPr>
      </w:pPr>
      <w:r>
        <w:rPr>
          <w:sz w:val="16"/>
        </w:rPr>
        <w:t>History and demography: past voting patterns in each state as well as demographic patterns and trends.</w:t>
      </w:r>
    </w:p>
    <w:p w14:paraId="0CFDE556" w14:textId="77777777" w:rsidR="004E2765" w:rsidRDefault="004E2765" w:rsidP="004E2765">
      <w:pPr>
        <w:rPr>
          <w:sz w:val="16"/>
        </w:rPr>
      </w:pPr>
      <w:r>
        <w:rPr>
          <w:sz w:val="16"/>
        </w:rPr>
        <w:t>Polling: Sure, some will say, "... but the polls were wrong in 2016!" It's true that some state polls got it wrong, which is why they are not the only factor; we take that data with a heavy grain of salt. It's also important to remember — polls aren't meant to be predictive. They are snapshots of where things stand now, and a lot of things can happen between now and Election Day. Here, we're referencing the averages tracked by RealClearPolitics.</w:t>
      </w:r>
    </w:p>
    <w:p w14:paraId="0353DD27" w14:textId="77777777" w:rsidR="004E2765" w:rsidRDefault="004E2765" w:rsidP="004E2765">
      <w:pPr>
        <w:rPr>
          <w:sz w:val="16"/>
        </w:rPr>
      </w:pPr>
      <w:r>
        <w:rPr>
          <w:sz w:val="16"/>
        </w:rPr>
        <w:t>We'll update our analysis and electoral vote ratings regularly in the months and weeks leading up to Nov. 3.</w:t>
      </w:r>
    </w:p>
    <w:p w14:paraId="4357CA87" w14:textId="77777777" w:rsidR="004E2765" w:rsidRDefault="004E2765" w:rsidP="004E2765">
      <w:pPr>
        <w:rPr>
          <w:sz w:val="16"/>
        </w:rPr>
      </w:pPr>
      <w:r>
        <w:rPr>
          <w:sz w:val="16"/>
        </w:rPr>
        <w:t>The toss-ups</w:t>
      </w:r>
    </w:p>
    <w:p w14:paraId="1A018114" w14:textId="77777777" w:rsidR="004E2765" w:rsidRDefault="004E2765" w:rsidP="004E2765">
      <w:pPr>
        <w:rPr>
          <w:sz w:val="16"/>
        </w:rPr>
      </w:pPr>
      <w:r>
        <w:rPr>
          <w:rStyle w:val="StyleUnderline"/>
          <w:highlight w:val="yellow"/>
        </w:rPr>
        <w:t>There are eight states that are toss-ups</w:t>
      </w:r>
      <w:r>
        <w:rPr>
          <w:rStyle w:val="StyleUnderline"/>
        </w:rPr>
        <w:t xml:space="preserve">, </w:t>
      </w:r>
      <w:r>
        <w:rPr>
          <w:sz w:val="16"/>
        </w:rPr>
        <w:t xml:space="preserve">plus one electoral vote in Maine, for 114 electoral votes — </w:t>
      </w:r>
      <w:r>
        <w:rPr>
          <w:rStyle w:val="Emphasis"/>
          <w:highlight w:val="yellow"/>
        </w:rPr>
        <w:t>Florida</w:t>
      </w:r>
      <w:r>
        <w:rPr>
          <w:sz w:val="16"/>
        </w:rPr>
        <w:t xml:space="preserve"> (29 electoral votes), </w:t>
      </w:r>
      <w:r>
        <w:rPr>
          <w:rStyle w:val="Emphasis"/>
          <w:highlight w:val="yellow"/>
        </w:rPr>
        <w:t>Pennsylvania</w:t>
      </w:r>
      <w:r>
        <w:rPr>
          <w:sz w:val="16"/>
        </w:rPr>
        <w:t xml:space="preserve"> (20), </w:t>
      </w:r>
      <w:r>
        <w:rPr>
          <w:rStyle w:val="Emphasis"/>
          <w:highlight w:val="yellow"/>
        </w:rPr>
        <w:t>Ohio</w:t>
      </w:r>
      <w:r>
        <w:rPr>
          <w:sz w:val="16"/>
        </w:rPr>
        <w:t xml:space="preserve"> (18), </w:t>
      </w:r>
      <w:r>
        <w:rPr>
          <w:rStyle w:val="Emphasis"/>
          <w:highlight w:val="yellow"/>
        </w:rPr>
        <w:t>North Carolina</w:t>
      </w:r>
      <w:r>
        <w:rPr>
          <w:sz w:val="16"/>
        </w:rPr>
        <w:t xml:space="preserve"> (15), </w:t>
      </w:r>
      <w:r>
        <w:rPr>
          <w:rStyle w:val="Emphasis"/>
          <w:highlight w:val="yellow"/>
        </w:rPr>
        <w:t>Arizona</w:t>
      </w:r>
      <w:r>
        <w:rPr>
          <w:sz w:val="16"/>
        </w:rPr>
        <w:t xml:space="preserve"> (11), </w:t>
      </w:r>
      <w:r>
        <w:rPr>
          <w:rStyle w:val="Emphasis"/>
          <w:highlight w:val="yellow"/>
        </w:rPr>
        <w:t>Wisconsin</w:t>
      </w:r>
      <w:r>
        <w:rPr>
          <w:sz w:val="16"/>
        </w:rPr>
        <w:t xml:space="preserve"> (10), </w:t>
      </w:r>
      <w:r>
        <w:rPr>
          <w:rStyle w:val="Emphasis"/>
          <w:highlight w:val="yellow"/>
        </w:rPr>
        <w:t>Nevada</w:t>
      </w:r>
      <w:r>
        <w:rPr>
          <w:sz w:val="16"/>
        </w:rPr>
        <w:t xml:space="preserve"> (6), </w:t>
      </w:r>
      <w:r>
        <w:rPr>
          <w:rStyle w:val="Emphasis"/>
          <w:highlight w:val="yellow"/>
        </w:rPr>
        <w:t>New Hampshire</w:t>
      </w:r>
      <w:r>
        <w:rPr>
          <w:sz w:val="16"/>
        </w:rPr>
        <w:t xml:space="preserve"> (4) </w:t>
      </w:r>
      <w:r>
        <w:rPr>
          <w:rStyle w:val="StyleUnderline"/>
        </w:rPr>
        <w:t>and one electoral vote in Maine's</w:t>
      </w:r>
      <w:r>
        <w:rPr>
          <w:sz w:val="16"/>
        </w:rPr>
        <w:t xml:space="preserve"> 2nd Congressional District.</w:t>
      </w:r>
    </w:p>
    <w:p w14:paraId="46C19330" w14:textId="77777777" w:rsidR="004E2765" w:rsidRDefault="004E2765" w:rsidP="004E2765">
      <w:pPr>
        <w:rPr>
          <w:sz w:val="16"/>
        </w:rPr>
      </w:pPr>
      <w:r>
        <w:rPr>
          <w:sz w:val="16"/>
        </w:rPr>
        <w:t>(Maine and Nebraska apportion their electoral votes by the winner of each congressional district and statewide vote rather than awarding all of their electoral votes to the overall winner like the other 48 states and Washington, D.C.)</w:t>
      </w:r>
    </w:p>
    <w:p w14:paraId="0B3877C0" w14:textId="77777777" w:rsidR="004E2765" w:rsidRDefault="004E2765" w:rsidP="004E2765">
      <w:pPr>
        <w:rPr>
          <w:sz w:val="16"/>
        </w:rPr>
      </w:pPr>
      <w:r>
        <w:rPr>
          <w:sz w:val="16"/>
        </w:rPr>
        <w:t xml:space="preserve">It's notable that </w:t>
      </w:r>
      <w:r>
        <w:rPr>
          <w:rStyle w:val="Emphasis"/>
          <w:highlight w:val="yellow"/>
        </w:rPr>
        <w:t>Biden is in the lead in all of these places</w:t>
      </w:r>
      <w:r>
        <w:rPr>
          <w:sz w:val="16"/>
        </w:rPr>
        <w:t xml:space="preserve">, by less than 5 points in recent polls, </w:t>
      </w:r>
      <w:r>
        <w:rPr>
          <w:rStyle w:val="StyleUnderline"/>
          <w:highlight w:val="yellow"/>
        </w:rPr>
        <w:t xml:space="preserve">except North Carolina, where Trump has a </w:t>
      </w:r>
      <w:r>
        <w:rPr>
          <w:rStyle w:val="Emphasis"/>
          <w:highlight w:val="yellow"/>
        </w:rPr>
        <w:t>slight</w:t>
      </w:r>
      <w:r>
        <w:rPr>
          <w:rStyle w:val="StyleUnderline"/>
        </w:rPr>
        <w:t xml:space="preserve"> polling</w:t>
      </w:r>
      <w:r>
        <w:rPr>
          <w:sz w:val="16"/>
        </w:rPr>
        <w:t xml:space="preserve"> </w:t>
      </w:r>
      <w:r>
        <w:rPr>
          <w:rStyle w:val="StyleUnderline"/>
          <w:highlight w:val="yellow"/>
        </w:rPr>
        <w:t>advantage</w:t>
      </w:r>
      <w:r>
        <w:rPr>
          <w:sz w:val="16"/>
        </w:rPr>
        <w:t>. (</w:t>
      </w:r>
      <w:r>
        <w:rPr>
          <w:rStyle w:val="StyleUnderline"/>
        </w:rPr>
        <w:t>There's no recent data for Maine</w:t>
      </w:r>
      <w:r>
        <w:rPr>
          <w:sz w:val="16"/>
        </w:rPr>
        <w:t>.)</w:t>
      </w:r>
    </w:p>
    <w:p w14:paraId="1056B607" w14:textId="77777777" w:rsidR="004E2765" w:rsidRDefault="004E2765" w:rsidP="004E2765">
      <w:pPr>
        <w:rPr>
          <w:sz w:val="16"/>
        </w:rPr>
      </w:pPr>
      <w:r>
        <w:rPr>
          <w:sz w:val="16"/>
        </w:rPr>
        <w:t xml:space="preserve">Put another way, </w:t>
      </w:r>
      <w:r>
        <w:rPr>
          <w:rStyle w:val="StyleUnderline"/>
          <w:highlight w:val="yellow"/>
        </w:rPr>
        <w:t>Trump needs to win 73%</w:t>
      </w:r>
      <w:r>
        <w:rPr>
          <w:rStyle w:val="StyleUnderline"/>
        </w:rPr>
        <w:t xml:space="preserve"> of the toss-ups</w:t>
      </w:r>
      <w:r>
        <w:rPr>
          <w:sz w:val="16"/>
        </w:rPr>
        <w:t xml:space="preserve"> to win reelection. That's not impossible. Trump ran the board in these states in 2016, winning 91% of their electoral votes and losing two of these states, Nevada and New Hampshire.</w:t>
      </w:r>
    </w:p>
    <w:p w14:paraId="6991E3A3" w14:textId="77777777" w:rsidR="004E2765" w:rsidRDefault="004E2765" w:rsidP="004E2765">
      <w:pPr>
        <w:rPr>
          <w:sz w:val="16"/>
        </w:rPr>
      </w:pPr>
      <w:r>
        <w:rPr>
          <w:sz w:val="16"/>
        </w:rPr>
        <w:t>Why are these states toss-ups?</w:t>
      </w:r>
    </w:p>
    <w:p w14:paraId="1CD6CDCB" w14:textId="77777777" w:rsidR="004E2765" w:rsidRDefault="004E2765" w:rsidP="004E2765">
      <w:pPr>
        <w:rPr>
          <w:sz w:val="16"/>
        </w:rPr>
      </w:pPr>
      <w:r>
        <w:rPr>
          <w:sz w:val="16"/>
        </w:rPr>
        <w:t xml:space="preserve">Florida: This has been perennially one of the closest states in presidential elections. Trump won it by just 1.2 percentage points in 2016. In the 2018 Democratic wave year, Republicans won the governorship and the U.S. Senate race. </w:t>
      </w:r>
      <w:r>
        <w:rPr>
          <w:rStyle w:val="StyleUnderline"/>
          <w:highlight w:val="yellow"/>
        </w:rPr>
        <w:t>In 11 polls in Florida</w:t>
      </w:r>
      <w:r>
        <w:rPr>
          <w:sz w:val="16"/>
        </w:rPr>
        <w:t xml:space="preserve"> since the beginning of the year, </w:t>
      </w:r>
      <w:r>
        <w:rPr>
          <w:rStyle w:val="Emphasis"/>
          <w:highlight w:val="yellow"/>
        </w:rPr>
        <w:t>Biden led in eight</w:t>
      </w:r>
      <w:r>
        <w:rPr>
          <w:sz w:val="16"/>
        </w:rPr>
        <w:t xml:space="preserve">, </w:t>
      </w:r>
      <w:r>
        <w:rPr>
          <w:rStyle w:val="StyleUnderline"/>
        </w:rPr>
        <w:t xml:space="preserve">and Biden and Trump </w:t>
      </w:r>
      <w:r>
        <w:rPr>
          <w:rStyle w:val="StyleUnderline"/>
          <w:highlight w:val="yellow"/>
        </w:rPr>
        <w:t>tied</w:t>
      </w:r>
      <w:r>
        <w:rPr>
          <w:rStyle w:val="StyleUnderline"/>
        </w:rPr>
        <w:t xml:space="preserve"> in </w:t>
      </w:r>
      <w:r>
        <w:rPr>
          <w:rStyle w:val="StyleUnderline"/>
          <w:highlight w:val="yellow"/>
        </w:rPr>
        <w:t>two</w:t>
      </w:r>
      <w:r>
        <w:rPr>
          <w:sz w:val="16"/>
        </w:rPr>
        <w:t xml:space="preserve">. </w:t>
      </w:r>
      <w:r>
        <w:rPr>
          <w:rStyle w:val="Emphasis"/>
          <w:highlight w:val="yellow"/>
        </w:rPr>
        <w:t>The president hasn't led</w:t>
      </w:r>
      <w:r>
        <w:rPr>
          <w:sz w:val="16"/>
        </w:rPr>
        <w:t xml:space="preserve"> in one </w:t>
      </w:r>
      <w:r>
        <w:rPr>
          <w:rStyle w:val="Emphasis"/>
          <w:highlight w:val="yellow"/>
        </w:rPr>
        <w:t>since March</w:t>
      </w:r>
      <w:r>
        <w:rPr>
          <w:sz w:val="16"/>
        </w:rPr>
        <w:t xml:space="preserve">. Plus, </w:t>
      </w:r>
      <w:r>
        <w:rPr>
          <w:rStyle w:val="StyleUnderline"/>
          <w:highlight w:val="yellow"/>
        </w:rPr>
        <w:t>he has seen</w:t>
      </w:r>
      <w:r>
        <w:rPr>
          <w:rStyle w:val="StyleUnderline"/>
        </w:rPr>
        <w:t xml:space="preserve"> a </w:t>
      </w:r>
      <w:r>
        <w:rPr>
          <w:rStyle w:val="StyleUnderline"/>
          <w:highlight w:val="yellow"/>
        </w:rPr>
        <w:t>softening</w:t>
      </w:r>
      <w:r>
        <w:rPr>
          <w:rStyle w:val="StyleUnderline"/>
        </w:rPr>
        <w:t xml:space="preserve"> with </w:t>
      </w:r>
      <w:r>
        <w:rPr>
          <w:rStyle w:val="StyleUnderline"/>
          <w:highlight w:val="yellow"/>
        </w:rPr>
        <w:t>support from older voters</w:t>
      </w:r>
      <w:r>
        <w:rPr>
          <w:rStyle w:val="StyleUnderline"/>
        </w:rPr>
        <w:t xml:space="preserve"> in national polls</w:t>
      </w:r>
      <w:r>
        <w:rPr>
          <w:sz w:val="16"/>
        </w:rPr>
        <w:t>.</w:t>
      </w:r>
    </w:p>
    <w:p w14:paraId="77A19599" w14:textId="77777777" w:rsidR="004E2765" w:rsidRDefault="004E2765" w:rsidP="004E2765">
      <w:pPr>
        <w:rPr>
          <w:rStyle w:val="StyleUnderline"/>
        </w:rPr>
      </w:pPr>
      <w:r>
        <w:rPr>
          <w:rStyle w:val="StyleUnderline"/>
          <w:highlight w:val="yellow"/>
        </w:rPr>
        <w:t>Pennsylvania</w:t>
      </w:r>
      <w:r>
        <w:rPr>
          <w:sz w:val="16"/>
        </w:rPr>
        <w:t xml:space="preserve">: Trump won it by 0.7 percentage points, or about 44,000 votes. </w:t>
      </w:r>
      <w:r>
        <w:rPr>
          <w:rStyle w:val="StyleUnderline"/>
          <w:highlight w:val="yellow"/>
        </w:rPr>
        <w:t>Registered Democratic voters outnumber Republicans</w:t>
      </w:r>
      <w:r>
        <w:rPr>
          <w:rStyle w:val="StyleUnderline"/>
        </w:rPr>
        <w:t xml:space="preserve"> in the state </w:t>
      </w:r>
      <w:r>
        <w:rPr>
          <w:rStyle w:val="StyleUnderline"/>
          <w:highlight w:val="yellow"/>
        </w:rPr>
        <w:t>by</w:t>
      </w:r>
      <w:r>
        <w:rPr>
          <w:sz w:val="16"/>
        </w:rPr>
        <w:t xml:space="preserve"> about </w:t>
      </w:r>
      <w:r>
        <w:rPr>
          <w:rStyle w:val="StyleUnderline"/>
          <w:highlight w:val="yellow"/>
        </w:rPr>
        <w:t>814,000,</w:t>
      </w:r>
      <w:r>
        <w:rPr>
          <w:rStyle w:val="StyleUnderline"/>
        </w:rPr>
        <w:t xml:space="preserve"> </w:t>
      </w:r>
      <w:r>
        <w:rPr>
          <w:sz w:val="16"/>
        </w:rPr>
        <w:t xml:space="preserve">but that advantage is down from November of 2016 when it was 916,000. </w:t>
      </w:r>
      <w:r>
        <w:rPr>
          <w:rStyle w:val="StyleUnderline"/>
          <w:highlight w:val="yellow"/>
        </w:rPr>
        <w:t>Biden has had a</w:t>
      </w:r>
      <w:r>
        <w:rPr>
          <w:sz w:val="16"/>
        </w:rPr>
        <w:t xml:space="preserve"> narrow </w:t>
      </w:r>
      <w:r>
        <w:rPr>
          <w:rStyle w:val="StyleUnderline"/>
          <w:highlight w:val="yellow"/>
        </w:rPr>
        <w:t>polling advantage</w:t>
      </w:r>
      <w:r>
        <w:rPr>
          <w:sz w:val="16"/>
        </w:rPr>
        <w:t xml:space="preserve"> in the state: </w:t>
      </w:r>
      <w:r>
        <w:rPr>
          <w:rStyle w:val="StyleUnderline"/>
        </w:rPr>
        <w:t>Out of eight polls</w:t>
      </w:r>
      <w:r>
        <w:rPr>
          <w:sz w:val="16"/>
        </w:rPr>
        <w:t xml:space="preserve"> this year, </w:t>
      </w:r>
      <w:r>
        <w:rPr>
          <w:rStyle w:val="StyleUnderline"/>
        </w:rPr>
        <w:t>he has led in six and was tied in one.</w:t>
      </w:r>
    </w:p>
    <w:p w14:paraId="0CF4F8E9" w14:textId="77777777" w:rsidR="004E2765" w:rsidRDefault="004E2765" w:rsidP="004E2765">
      <w:pPr>
        <w:rPr>
          <w:sz w:val="16"/>
        </w:rPr>
      </w:pPr>
      <w:r>
        <w:rPr>
          <w:sz w:val="16"/>
        </w:rPr>
        <w:t xml:space="preserve">Ohio: An oldie but a goody back on the battleground map. This very well may move into the "lean Trump" category before all is said and done, given its demographic shift to be older and whiter over the years. </w:t>
      </w:r>
      <w:r>
        <w:rPr>
          <w:rStyle w:val="StyleUnderline"/>
        </w:rPr>
        <w:t xml:space="preserve">Trump won </w:t>
      </w:r>
      <w:r>
        <w:rPr>
          <w:rStyle w:val="StyleUnderline"/>
          <w:highlight w:val="yellow"/>
        </w:rPr>
        <w:t>Ohio</w:t>
      </w:r>
      <w:r>
        <w:rPr>
          <w:sz w:val="16"/>
        </w:rPr>
        <w:t xml:space="preserve"> by 8 points in 2016, </w:t>
      </w:r>
      <w:r>
        <w:rPr>
          <w:rStyle w:val="StyleUnderline"/>
        </w:rPr>
        <w:t>but</w:t>
      </w:r>
      <w:r>
        <w:rPr>
          <w:sz w:val="16"/>
        </w:rPr>
        <w:t xml:space="preserve"> in the past year, </w:t>
      </w:r>
      <w:r>
        <w:rPr>
          <w:rStyle w:val="StyleUnderline"/>
          <w:highlight w:val="yellow"/>
        </w:rPr>
        <w:t>Biden has led in four of five polls</w:t>
      </w:r>
      <w:r>
        <w:rPr>
          <w:sz w:val="16"/>
        </w:rPr>
        <w:t xml:space="preserve">, including a 2-point lead in a Fox News poll released earlier this month. The bottom line is that this is a state Trump should win, so </w:t>
      </w:r>
      <w:r>
        <w:rPr>
          <w:rStyle w:val="StyleUnderline"/>
          <w:highlight w:val="yellow"/>
        </w:rPr>
        <w:t>if this trend continues</w:t>
      </w:r>
      <w:r>
        <w:rPr>
          <w:sz w:val="16"/>
        </w:rPr>
        <w:t xml:space="preserve">, frankly, </w:t>
      </w:r>
      <w:r>
        <w:rPr>
          <w:rStyle w:val="StyleUnderline"/>
          <w:highlight w:val="yellow"/>
        </w:rPr>
        <w:t>it's bad news</w:t>
      </w:r>
      <w:r>
        <w:rPr>
          <w:rStyle w:val="StyleUnderline"/>
        </w:rPr>
        <w:t xml:space="preserve"> for the president</w:t>
      </w:r>
      <w:r>
        <w:rPr>
          <w:sz w:val="16"/>
        </w:rPr>
        <w:t xml:space="preserve"> elsewhere.</w:t>
      </w:r>
    </w:p>
    <w:p w14:paraId="2CFDAC88" w14:textId="77777777" w:rsidR="004E2765" w:rsidRDefault="004E2765" w:rsidP="004E2765">
      <w:pPr>
        <w:rPr>
          <w:sz w:val="16"/>
        </w:rPr>
      </w:pPr>
      <w:r>
        <w:rPr>
          <w:rStyle w:val="StyleUnderline"/>
          <w:highlight w:val="yellow"/>
        </w:rPr>
        <w:t>North Carolina</w:t>
      </w:r>
      <w:r>
        <w:rPr>
          <w:sz w:val="16"/>
        </w:rPr>
        <w:t xml:space="preserve">: This is another state where the scales should at least tip toward Trump given its history of voting Republican in every presidential election since 1980, except 2008. But </w:t>
      </w:r>
      <w:r>
        <w:rPr>
          <w:rStyle w:val="StyleUnderline"/>
          <w:highlight w:val="yellow"/>
        </w:rPr>
        <w:t>the demographic shift</w:t>
      </w:r>
      <w:r>
        <w:rPr>
          <w:sz w:val="16"/>
          <w:highlight w:val="yellow"/>
        </w:rPr>
        <w:t xml:space="preserve"> in</w:t>
      </w:r>
      <w:r>
        <w:rPr>
          <w:sz w:val="16"/>
        </w:rPr>
        <w:t xml:space="preserve"> the highly educated Research Triangle, in particular, </w:t>
      </w:r>
      <w:r>
        <w:rPr>
          <w:rStyle w:val="StyleUnderline"/>
          <w:highlight w:val="yellow"/>
        </w:rPr>
        <w:t>has brought in a diverse group of new voters</w:t>
      </w:r>
      <w:r>
        <w:rPr>
          <w:sz w:val="16"/>
        </w:rPr>
        <w:t xml:space="preserve">, </w:t>
      </w:r>
      <w:r>
        <w:rPr>
          <w:rStyle w:val="StyleUnderline"/>
        </w:rPr>
        <w:t>shifting</w:t>
      </w:r>
      <w:r>
        <w:rPr>
          <w:sz w:val="16"/>
        </w:rPr>
        <w:t xml:space="preserve"> the electorate </w:t>
      </w:r>
      <w:r>
        <w:rPr>
          <w:rStyle w:val="StyleUnderline"/>
        </w:rPr>
        <w:t>to the left</w:t>
      </w:r>
      <w:r>
        <w:rPr>
          <w:sz w:val="16"/>
        </w:rPr>
        <w:t>. Trump, though, won the state by almost 4 points, and about 120,000 more voters supported Democrat Roy Cooper for governor in 2016 than voted for Democratic presidential nominee Hillary Clinton, who lost by about 170,000 votes to Trump. Biden may need to win over the voters who went for Cooper and more to have a chance against Trump in North Carolina.</w:t>
      </w:r>
    </w:p>
    <w:p w14:paraId="1AD0A57D" w14:textId="77777777" w:rsidR="004E2765" w:rsidRDefault="004E2765" w:rsidP="004E2765">
      <w:pPr>
        <w:rPr>
          <w:sz w:val="16"/>
        </w:rPr>
      </w:pPr>
      <w:r>
        <w:rPr>
          <w:rStyle w:val="StyleUnderline"/>
          <w:highlight w:val="yellow"/>
        </w:rPr>
        <w:t>Arizona</w:t>
      </w:r>
      <w:r>
        <w:rPr>
          <w:sz w:val="16"/>
        </w:rPr>
        <w:t xml:space="preserve">: Arizona might be the most fascinating toss-up. Trump won it by about 3.5 percentage points in 2016, closer than many thought it would be, since the state had not voted for a Democratic presidential candidate since 1996. Ever </w:t>
      </w:r>
      <w:r>
        <w:rPr>
          <w:rStyle w:val="StyleUnderline"/>
        </w:rPr>
        <w:t xml:space="preserve">since 2016, </w:t>
      </w:r>
      <w:r>
        <w:rPr>
          <w:rStyle w:val="StyleUnderline"/>
          <w:highlight w:val="yellow"/>
        </w:rPr>
        <w:t>Democrats have done well</w:t>
      </w:r>
      <w:r>
        <w:rPr>
          <w:rStyle w:val="StyleUnderline"/>
        </w:rPr>
        <w:t xml:space="preserve"> here.</w:t>
      </w:r>
      <w:r>
        <w:rPr>
          <w:sz w:val="16"/>
        </w:rPr>
        <w:t xml:space="preserve"> </w:t>
      </w:r>
      <w:proofErr w:type="spellStart"/>
      <w:r>
        <w:rPr>
          <w:sz w:val="16"/>
        </w:rPr>
        <w:t>Kyrsten</w:t>
      </w:r>
      <w:proofErr w:type="spellEnd"/>
      <w:r>
        <w:rPr>
          <w:sz w:val="16"/>
        </w:rPr>
        <w:t xml:space="preserve"> </w:t>
      </w:r>
      <w:proofErr w:type="spellStart"/>
      <w:r>
        <w:rPr>
          <w:sz w:val="16"/>
        </w:rPr>
        <w:t>Sinema</w:t>
      </w:r>
      <w:proofErr w:type="spellEnd"/>
      <w:r>
        <w:rPr>
          <w:sz w:val="16"/>
        </w:rPr>
        <w:t xml:space="preserve"> became Arizona's first woman elected to the Senate — and first Democrat in 30 years — with her 2018 victory. </w:t>
      </w:r>
      <w:r>
        <w:rPr>
          <w:rStyle w:val="Emphasis"/>
          <w:highlight w:val="yellow"/>
        </w:rPr>
        <w:t>Democrats could see an up-ballot effect</w:t>
      </w:r>
      <w:r>
        <w:rPr>
          <w:sz w:val="16"/>
        </w:rPr>
        <w:t xml:space="preserve"> </w:t>
      </w:r>
      <w:r>
        <w:rPr>
          <w:rStyle w:val="StyleUnderline"/>
        </w:rPr>
        <w:t>in 2020 with a strong candidate in</w:t>
      </w:r>
      <w:r>
        <w:rPr>
          <w:sz w:val="16"/>
        </w:rPr>
        <w:t xml:space="preserve"> astronaut </w:t>
      </w:r>
      <w:r>
        <w:rPr>
          <w:rStyle w:val="StyleUnderline"/>
        </w:rPr>
        <w:t>Mark Kelly</w:t>
      </w:r>
      <w:r>
        <w:rPr>
          <w:sz w:val="16"/>
        </w:rPr>
        <w:t xml:space="preserve"> on the ballot for the Senate, </w:t>
      </w:r>
      <w:r>
        <w:rPr>
          <w:rStyle w:val="StyleUnderline"/>
        </w:rPr>
        <w:t>holding significant leads</w:t>
      </w:r>
      <w:r>
        <w:rPr>
          <w:sz w:val="16"/>
        </w:rPr>
        <w:t> in polls far beyond Biden's showing. Getting out the Latino vote is key here — a demographic group that makes up 32% of the state, but were only 15% of voters in 2016. Organizing in Arizona isn't as hard as other states, because three-quarters of the vote comes from two counties — Maricopa (including Phoenix) and Pima (including Tucson).</w:t>
      </w:r>
    </w:p>
    <w:p w14:paraId="51697C35" w14:textId="77777777" w:rsidR="004E2765" w:rsidRDefault="004E2765" w:rsidP="004E2765">
      <w:pPr>
        <w:rPr>
          <w:sz w:val="16"/>
        </w:rPr>
      </w:pPr>
      <w:r>
        <w:rPr>
          <w:rStyle w:val="StyleUnderline"/>
          <w:highlight w:val="yellow"/>
        </w:rPr>
        <w:t>Wisconsin</w:t>
      </w:r>
      <w:r>
        <w:rPr>
          <w:sz w:val="16"/>
        </w:rPr>
        <w:t xml:space="preserve">: Part of the old "Blue Wall" that came crumbling down on Democrats in 2016, Wisconsin is a state that Trump won by fewer than 23,000 votes after Barack Obama won it twice. But </w:t>
      </w:r>
      <w:r>
        <w:rPr>
          <w:rStyle w:val="Emphasis"/>
          <w:highlight w:val="yellow"/>
        </w:rPr>
        <w:t>Trump's approval rating is 11 points underwater</w:t>
      </w:r>
      <w:r>
        <w:rPr>
          <w:rStyle w:val="StyleUnderline"/>
        </w:rPr>
        <w:t xml:space="preserve"> in the state</w:t>
      </w:r>
      <w:r>
        <w:rPr>
          <w:sz w:val="16"/>
        </w:rPr>
        <w:t xml:space="preserve"> now </w:t>
      </w:r>
      <w:r>
        <w:rPr>
          <w:rStyle w:val="StyleUnderline"/>
        </w:rPr>
        <w:t xml:space="preserve">and hasn't risen above 44% </w:t>
      </w:r>
      <w:r>
        <w:rPr>
          <w:sz w:val="16"/>
        </w:rPr>
        <w:t>in more than</w:t>
      </w:r>
      <w:r>
        <w:rPr>
          <w:rStyle w:val="StyleUnderline"/>
        </w:rPr>
        <w:t xml:space="preserve"> three years</w:t>
      </w:r>
      <w:r>
        <w:rPr>
          <w:sz w:val="16"/>
        </w:rPr>
        <w:t xml:space="preserve">. </w:t>
      </w:r>
      <w:r>
        <w:rPr>
          <w:rStyle w:val="StyleUnderline"/>
          <w:highlight w:val="yellow"/>
        </w:rPr>
        <w:t>Biden has led in nine of 11 polls</w:t>
      </w:r>
      <w:r>
        <w:rPr>
          <w:rStyle w:val="StyleUnderline"/>
        </w:rPr>
        <w:t> in Wisconsin</w:t>
      </w:r>
      <w:r>
        <w:rPr>
          <w:sz w:val="16"/>
        </w:rPr>
        <w:t xml:space="preserve"> since the beginning of the year, trailed in just one </w:t>
      </w:r>
      <w:r>
        <w:rPr>
          <w:rStyle w:val="StyleUnderline"/>
        </w:rPr>
        <w:t>and was tied once.</w:t>
      </w:r>
      <w:r>
        <w:rPr>
          <w:sz w:val="16"/>
        </w:rPr>
        <w:t xml:space="preserve"> But Wisconsin polling was notoriously wrong in 2016. Trump didn't lead in a single poll there in 2016 and Clinton was up an average of 6 points before losing.</w:t>
      </w:r>
    </w:p>
    <w:p w14:paraId="56CEE840" w14:textId="77777777" w:rsidR="004E2765" w:rsidRDefault="004E2765" w:rsidP="004E2765">
      <w:pPr>
        <w:rPr>
          <w:sz w:val="16"/>
        </w:rPr>
      </w:pPr>
      <w:r>
        <w:rPr>
          <w:rStyle w:val="StyleUnderline"/>
          <w:highlight w:val="yellow"/>
        </w:rPr>
        <w:t>Nevada</w:t>
      </w:r>
      <w:r>
        <w:rPr>
          <w:sz w:val="16"/>
        </w:rPr>
        <w:t xml:space="preserve">: Clinton won Nevada by just 2 points, which starts it in the toss-up category. But it </w:t>
      </w:r>
      <w:r>
        <w:rPr>
          <w:rStyle w:val="StyleUnderline"/>
          <w:highlight w:val="yellow"/>
        </w:rPr>
        <w:t>may</w:t>
      </w:r>
      <w:r>
        <w:rPr>
          <w:rStyle w:val="StyleUnderline"/>
        </w:rPr>
        <w:t xml:space="preserve"> </w:t>
      </w:r>
      <w:r>
        <w:rPr>
          <w:sz w:val="16"/>
        </w:rPr>
        <w:t>slightly</w:t>
      </w:r>
      <w:r>
        <w:rPr>
          <w:rStyle w:val="StyleUnderline"/>
        </w:rPr>
        <w:t xml:space="preserve"> </w:t>
      </w:r>
      <w:r>
        <w:rPr>
          <w:rStyle w:val="StyleUnderline"/>
          <w:highlight w:val="yellow"/>
        </w:rPr>
        <w:t>lean</w:t>
      </w:r>
      <w:r>
        <w:rPr>
          <w:rStyle w:val="StyleUnderline"/>
        </w:rPr>
        <w:t xml:space="preserve"> toward </w:t>
      </w:r>
      <w:r>
        <w:rPr>
          <w:rStyle w:val="StyleUnderline"/>
          <w:highlight w:val="yellow"/>
        </w:rPr>
        <w:t>Biden</w:t>
      </w:r>
      <w:r>
        <w:rPr>
          <w:sz w:val="16"/>
        </w:rPr>
        <w:t xml:space="preserve">, </w:t>
      </w:r>
      <w:r>
        <w:rPr>
          <w:rStyle w:val="StyleUnderline"/>
        </w:rPr>
        <w:t>because Democrats have proved they can organize well in the state</w:t>
      </w:r>
      <w:r>
        <w:rPr>
          <w:sz w:val="16"/>
        </w:rPr>
        <w:t xml:space="preserve">, and </w:t>
      </w:r>
      <w:r>
        <w:rPr>
          <w:rStyle w:val="StyleUnderline"/>
        </w:rPr>
        <w:t>Nevadans are used</w:t>
      </w:r>
      <w:r>
        <w:rPr>
          <w:sz w:val="16"/>
        </w:rPr>
        <w:t xml:space="preserve"> to voting </w:t>
      </w:r>
      <w:r>
        <w:rPr>
          <w:rStyle w:val="StyleUnderline"/>
        </w:rPr>
        <w:t>for Democrats</w:t>
      </w:r>
      <w:r>
        <w:rPr>
          <w:sz w:val="16"/>
        </w:rPr>
        <w:t xml:space="preserve"> up and down the ballot. </w:t>
      </w:r>
      <w:r>
        <w:rPr>
          <w:rStyle w:val="StyleUnderline"/>
        </w:rPr>
        <w:t>Every statewide elected official, except the secretary of state, is a</w:t>
      </w:r>
      <w:r>
        <w:rPr>
          <w:sz w:val="16"/>
        </w:rPr>
        <w:t xml:space="preserve"> </w:t>
      </w:r>
      <w:r>
        <w:rPr>
          <w:rStyle w:val="StyleUnderline"/>
        </w:rPr>
        <w:t>Democrat</w:t>
      </w:r>
      <w:r>
        <w:rPr>
          <w:sz w:val="16"/>
        </w:rPr>
        <w:t>; both U.S. senators are, as are three of the state's four members of Congress; and Democrats control the state legislature. Biden maintains a poll lead larger than Clinton held, and active Democratic voters outnumber Republicans in the state by more than 83,000. That is slightly narrower than January 2017, however, and Republicans hope that's a positive trend in their direction.</w:t>
      </w:r>
    </w:p>
    <w:p w14:paraId="5AB0C7C6" w14:textId="77777777" w:rsidR="004E2765" w:rsidRDefault="004E2765" w:rsidP="004E2765">
      <w:pPr>
        <w:rPr>
          <w:rStyle w:val="StyleUnderline"/>
        </w:rPr>
      </w:pPr>
      <w:r>
        <w:rPr>
          <w:rStyle w:val="StyleUnderline"/>
          <w:highlight w:val="yellow"/>
        </w:rPr>
        <w:t>New Hampshire</w:t>
      </w:r>
      <w:r>
        <w:rPr>
          <w:sz w:val="16"/>
        </w:rPr>
        <w:t xml:space="preserve">: This was the closest state by raw votes in the 2016 election — only about 2,700 votes separated Clinton and Trump. New Hampshire </w:t>
      </w:r>
      <w:r>
        <w:rPr>
          <w:rStyle w:val="StyleUnderline"/>
          <w:highlight w:val="yellow"/>
        </w:rPr>
        <w:t>is another</w:t>
      </w:r>
      <w:r>
        <w:rPr>
          <w:sz w:val="16"/>
        </w:rPr>
        <w:t xml:space="preserve"> state that, at this point, </w:t>
      </w:r>
      <w:r>
        <w:rPr>
          <w:rStyle w:val="StyleUnderline"/>
        </w:rPr>
        <w:t>might be a</w:t>
      </w:r>
      <w:r>
        <w:rPr>
          <w:sz w:val="16"/>
        </w:rPr>
        <w:t xml:space="preserve"> slight </w:t>
      </w:r>
      <w:r>
        <w:rPr>
          <w:rStyle w:val="StyleUnderline"/>
        </w:rPr>
        <w:t>lean toward Biden</w:t>
      </w:r>
      <w:r>
        <w:rPr>
          <w:sz w:val="16"/>
        </w:rPr>
        <w:t xml:space="preserve">. The entire state's congressional delegation is Democratic, though it has a Republican governor. </w:t>
      </w:r>
      <w:r>
        <w:rPr>
          <w:rStyle w:val="StyleUnderline"/>
        </w:rPr>
        <w:t>Biden leads in the polls by an average of almost 5 points.</w:t>
      </w:r>
    </w:p>
    <w:p w14:paraId="4AECDFAE" w14:textId="77777777" w:rsidR="004E2765" w:rsidRDefault="004E2765" w:rsidP="004E2765">
      <w:pPr>
        <w:rPr>
          <w:sz w:val="16"/>
        </w:rPr>
      </w:pPr>
      <w:r>
        <w:rPr>
          <w:sz w:val="16"/>
        </w:rPr>
        <w:t>Maine's 2nd District: Trump won the one electoral vote in the mostly rural, white 2nd Congressional District of Maine by 10 percentage points. But in 2018, Democrat Jared Golden won this House seat by a point, and Obama won here twice.</w:t>
      </w:r>
    </w:p>
    <w:p w14:paraId="7C4DED80" w14:textId="77777777" w:rsidR="004E2765" w:rsidRDefault="004E2765" w:rsidP="004E2765">
      <w:pPr>
        <w:pStyle w:val="Heading4"/>
      </w:pPr>
      <w:r>
        <w:t xml:space="preserve">Democrats are </w:t>
      </w:r>
      <w:r>
        <w:rPr>
          <w:u w:val="single"/>
        </w:rPr>
        <w:t>banking</w:t>
      </w:r>
      <w:r>
        <w:t xml:space="preserve"> on criminal justice because Republicans are failing to provide a </w:t>
      </w:r>
      <w:r>
        <w:rPr>
          <w:u w:val="single"/>
        </w:rPr>
        <w:t>comprehensive</w:t>
      </w:r>
      <w:r>
        <w:t xml:space="preserve"> and </w:t>
      </w:r>
      <w:r>
        <w:rPr>
          <w:u w:val="single"/>
        </w:rPr>
        <w:t>unified</w:t>
      </w:r>
      <w:r>
        <w:t xml:space="preserve"> strategy. With one, Trump can fall back into favor with the electorate</w:t>
      </w:r>
    </w:p>
    <w:p w14:paraId="549D38CA" w14:textId="77777777" w:rsidR="004E2765" w:rsidRDefault="004E2765" w:rsidP="004E2765">
      <w:r>
        <w:t xml:space="preserve">Catie </w:t>
      </w:r>
      <w:r>
        <w:rPr>
          <w:rStyle w:val="Style13ptBold"/>
        </w:rPr>
        <w:t>Edmondson and</w:t>
      </w:r>
      <w:r>
        <w:t xml:space="preserve"> Nicholas </w:t>
      </w:r>
      <w:proofErr w:type="spellStart"/>
      <w:r>
        <w:rPr>
          <w:rStyle w:val="Style13ptBold"/>
        </w:rPr>
        <w:t>Fandos</w:t>
      </w:r>
      <w:proofErr w:type="spellEnd"/>
      <w:r>
        <w:rPr>
          <w:rStyle w:val="Style13ptBold"/>
        </w:rPr>
        <w:t xml:space="preserve"> 06/09</w:t>
      </w:r>
      <w:r>
        <w:t>/20, reporters in the Washington bureau of The New York Times, “G.O.P. Scrambles to Respond to Public Demands for Police Overhaul,” https://www.nytimes.com/2020/06/09/us/politics/republicans-police-reform.html</w:t>
      </w:r>
    </w:p>
    <w:p w14:paraId="2E988FCD" w14:textId="77777777" w:rsidR="004E2765" w:rsidRDefault="004E2765" w:rsidP="004E2765">
      <w:pPr>
        <w:rPr>
          <w:sz w:val="16"/>
        </w:rPr>
      </w:pPr>
      <w:r>
        <w:rPr>
          <w:sz w:val="16"/>
        </w:rPr>
        <w:t xml:space="preserve">WASHINGTON — Congressional </w:t>
      </w:r>
      <w:r>
        <w:rPr>
          <w:rStyle w:val="StyleUnderline"/>
          <w:highlight w:val="yellow"/>
        </w:rPr>
        <w:t>Republicans</w:t>
      </w:r>
      <w:r>
        <w:rPr>
          <w:sz w:val="16"/>
          <w:highlight w:val="yellow"/>
        </w:rPr>
        <w:t xml:space="preserve">, </w:t>
      </w:r>
      <w:r>
        <w:rPr>
          <w:rStyle w:val="StyleUnderline"/>
          <w:highlight w:val="yellow"/>
        </w:rPr>
        <w:t>caught flat-footed</w:t>
      </w:r>
      <w:r>
        <w:rPr>
          <w:rStyle w:val="StyleUnderline"/>
        </w:rPr>
        <w:t xml:space="preserve"> by</w:t>
      </w:r>
      <w:r>
        <w:rPr>
          <w:sz w:val="16"/>
        </w:rPr>
        <w:t xml:space="preserve"> an election-year groundswell of </w:t>
      </w:r>
      <w:r>
        <w:rPr>
          <w:rStyle w:val="StyleUnderline"/>
        </w:rPr>
        <w:t>public support for overhauling policing</w:t>
      </w:r>
      <w:r>
        <w:rPr>
          <w:sz w:val="16"/>
        </w:rPr>
        <w:t xml:space="preserve"> in America </w:t>
      </w:r>
      <w:r>
        <w:rPr>
          <w:rStyle w:val="StyleUnderline"/>
        </w:rPr>
        <w:t xml:space="preserve">to address </w:t>
      </w:r>
      <w:r>
        <w:rPr>
          <w:sz w:val="16"/>
        </w:rPr>
        <w:t xml:space="preserve">systemic </w:t>
      </w:r>
      <w:r>
        <w:rPr>
          <w:rStyle w:val="StyleUnderline"/>
        </w:rPr>
        <w:t>racism</w:t>
      </w:r>
      <w:r>
        <w:rPr>
          <w:sz w:val="16"/>
        </w:rPr>
        <w:t xml:space="preserve">, </w:t>
      </w:r>
      <w:r>
        <w:rPr>
          <w:rStyle w:val="StyleUnderline"/>
          <w:highlight w:val="yellow"/>
        </w:rPr>
        <w:t>are struggling to coalesce</w:t>
      </w:r>
      <w:r>
        <w:rPr>
          <w:rStyle w:val="StyleUnderline"/>
        </w:rPr>
        <w:t xml:space="preserve"> around a</w:t>
      </w:r>
      <w:r>
        <w:rPr>
          <w:sz w:val="16"/>
        </w:rPr>
        <w:t xml:space="preserve"> </w:t>
      </w:r>
      <w:r>
        <w:rPr>
          <w:rStyle w:val="StyleUnderline"/>
        </w:rPr>
        <w:t>legislative response</w:t>
      </w:r>
      <w:r>
        <w:rPr>
          <w:sz w:val="16"/>
        </w:rPr>
        <w:t>.</w:t>
      </w:r>
    </w:p>
    <w:p w14:paraId="2DD16CF6" w14:textId="77777777" w:rsidR="004E2765" w:rsidRDefault="004E2765" w:rsidP="004E2765">
      <w:pPr>
        <w:rPr>
          <w:sz w:val="16"/>
        </w:rPr>
      </w:pPr>
      <w:r>
        <w:rPr>
          <w:sz w:val="16"/>
        </w:rPr>
        <w:t xml:space="preserve">Having long fashioned themselves as the party of law and order, Republicans have been startled by the speed and extent to which </w:t>
      </w:r>
      <w:r>
        <w:rPr>
          <w:rStyle w:val="Emphasis"/>
          <w:highlight w:val="yellow"/>
        </w:rPr>
        <w:t>public opinion has shifted</w:t>
      </w:r>
      <w:r>
        <w:rPr>
          <w:sz w:val="16"/>
        </w:rPr>
        <w:t xml:space="preserve"> under their feet in recent days </w:t>
      </w:r>
      <w:r>
        <w:rPr>
          <w:rStyle w:val="StyleUnderline"/>
        </w:rPr>
        <w:t>after the killings of unarmed black Americans</w:t>
      </w:r>
      <w:r>
        <w:rPr>
          <w:sz w:val="16"/>
        </w:rPr>
        <w:t xml:space="preserve"> by the police </w:t>
      </w:r>
      <w:r>
        <w:rPr>
          <w:rStyle w:val="StyleUnderline"/>
        </w:rPr>
        <w:t>and the protests that have followed</w:t>
      </w:r>
      <w:r>
        <w:rPr>
          <w:sz w:val="16"/>
        </w:rPr>
        <w:t>. The abrupt turn has placed them on the defensive.</w:t>
      </w:r>
    </w:p>
    <w:p w14:paraId="564DE9C4" w14:textId="77777777" w:rsidR="004E2765" w:rsidRDefault="004E2765" w:rsidP="004E2765">
      <w:pPr>
        <w:rPr>
          <w:sz w:val="16"/>
        </w:rPr>
      </w:pPr>
      <w:r>
        <w:rPr>
          <w:sz w:val="16"/>
        </w:rPr>
        <w:t xml:space="preserve">Adding to their challenge, President </w:t>
      </w:r>
      <w:r>
        <w:rPr>
          <w:rStyle w:val="StyleUnderline"/>
          <w:highlight w:val="yellow"/>
        </w:rPr>
        <w:t>Trump has offered</w:t>
      </w:r>
      <w:r>
        <w:rPr>
          <w:rStyle w:val="StyleUnderline"/>
        </w:rPr>
        <w:t xml:space="preserve"> only </w:t>
      </w:r>
      <w:r>
        <w:rPr>
          <w:rStyle w:val="StyleUnderline"/>
          <w:highlight w:val="yellow"/>
        </w:rPr>
        <w:t>an incendiary response</w:t>
      </w:r>
      <w:r>
        <w:rPr>
          <w:sz w:val="16"/>
          <w:highlight w:val="yellow"/>
        </w:rPr>
        <w:t>,</w:t>
      </w:r>
      <w:r>
        <w:rPr>
          <w:sz w:val="16"/>
        </w:rPr>
        <w:t xml:space="preserve"> repeatedly </w:t>
      </w:r>
      <w:r>
        <w:rPr>
          <w:rStyle w:val="StyleUnderline"/>
        </w:rPr>
        <w:t>invoking</w:t>
      </w:r>
      <w:r>
        <w:rPr>
          <w:sz w:val="16"/>
        </w:rPr>
        <w:t xml:space="preserve"> “</w:t>
      </w:r>
      <w:r>
        <w:rPr>
          <w:rStyle w:val="StyleUnderline"/>
        </w:rPr>
        <w:t>law and order</w:t>
      </w:r>
      <w:r>
        <w:rPr>
          <w:sz w:val="16"/>
        </w:rPr>
        <w:t xml:space="preserve">,” </w:t>
      </w:r>
      <w:r>
        <w:rPr>
          <w:rStyle w:val="StyleUnderline"/>
        </w:rPr>
        <w:t>calling for</w:t>
      </w:r>
      <w:r>
        <w:rPr>
          <w:sz w:val="16"/>
        </w:rPr>
        <w:t xml:space="preserve"> military and police </w:t>
      </w:r>
      <w:r>
        <w:rPr>
          <w:rStyle w:val="StyleUnderline"/>
        </w:rPr>
        <w:t>crackdowns</w:t>
      </w:r>
      <w:r>
        <w:rPr>
          <w:sz w:val="16"/>
        </w:rPr>
        <w:t xml:space="preserve"> on protesters, </w:t>
      </w:r>
      <w:r>
        <w:rPr>
          <w:rStyle w:val="StyleUnderline"/>
        </w:rPr>
        <w:t>promoting conspiracy theories, and</w:t>
      </w:r>
      <w:r>
        <w:rPr>
          <w:sz w:val="16"/>
        </w:rPr>
        <w:t xml:space="preserve"> </w:t>
      </w:r>
      <w:r>
        <w:rPr>
          <w:rStyle w:val="StyleUnderline"/>
        </w:rPr>
        <w:t xml:space="preserve">returning time and again to the false claim that Democrats </w:t>
      </w:r>
      <w:r>
        <w:rPr>
          <w:sz w:val="16"/>
        </w:rPr>
        <w:t xml:space="preserve">agitating for change </w:t>
      </w:r>
      <w:r>
        <w:rPr>
          <w:rStyle w:val="StyleUnderline"/>
        </w:rPr>
        <w:t>are</w:t>
      </w:r>
      <w:r>
        <w:rPr>
          <w:sz w:val="16"/>
        </w:rPr>
        <w:t xml:space="preserve"> simply </w:t>
      </w:r>
      <w:r>
        <w:rPr>
          <w:rStyle w:val="StyleUnderline"/>
        </w:rPr>
        <w:t>bent on defunding police departments</w:t>
      </w:r>
      <w:r>
        <w:rPr>
          <w:sz w:val="16"/>
        </w:rPr>
        <w:t>.</w:t>
      </w:r>
    </w:p>
    <w:p w14:paraId="060DDA3A" w14:textId="77777777" w:rsidR="004E2765" w:rsidRDefault="004E2765" w:rsidP="004E2765">
      <w:pPr>
        <w:rPr>
          <w:sz w:val="16"/>
        </w:rPr>
      </w:pPr>
      <w:r>
        <w:rPr>
          <w:sz w:val="16"/>
        </w:rPr>
        <w:t xml:space="preserve">On Tuesday, </w:t>
      </w:r>
      <w:r>
        <w:rPr>
          <w:rStyle w:val="StyleUnderline"/>
          <w:highlight w:val="yellow"/>
        </w:rPr>
        <w:t>Republicans</w:t>
      </w:r>
      <w:r>
        <w:rPr>
          <w:sz w:val="16"/>
        </w:rPr>
        <w:t xml:space="preserve"> on Capitol Hill </w:t>
      </w:r>
      <w:r>
        <w:rPr>
          <w:rStyle w:val="StyleUnderline"/>
          <w:highlight w:val="yellow"/>
        </w:rPr>
        <w:t>rushed to distance themselves</w:t>
      </w:r>
      <w:r>
        <w:rPr>
          <w:sz w:val="16"/>
        </w:rPr>
        <w:t xml:space="preserve"> from that approach, </w:t>
      </w:r>
      <w:r>
        <w:rPr>
          <w:rStyle w:val="StyleUnderline"/>
        </w:rPr>
        <w:t>publicly making clear that they would lay out their own legislation and refraining from attacking a sweeping Democratic bill</w:t>
      </w:r>
      <w:r>
        <w:rPr>
          <w:sz w:val="16"/>
        </w:rPr>
        <w:t xml:space="preserve"> unveiled this week aimed at combating racial bias and excessive use of force by the police. The measure, which House Democrats plan to push through this month, would make it easier to track, prosecute and punish police misconduct, ban chokeholds and restrict the use of deadly force by officers, as well as condition federal grants on anti-bias training and other practices to combat racial profiling and discrimination.</w:t>
      </w:r>
    </w:p>
    <w:p w14:paraId="5C798443" w14:textId="77777777" w:rsidR="004E2765" w:rsidRDefault="004E2765" w:rsidP="004E2765">
      <w:pPr>
        <w:rPr>
          <w:rStyle w:val="Emphasis"/>
        </w:rPr>
      </w:pPr>
      <w:r>
        <w:rPr>
          <w:sz w:val="16"/>
        </w:rPr>
        <w:t xml:space="preserve">Senator Mitch McConnell, Republican of Kentucky and the majority leader, pressed on whether his party would embrace such steps, said on Tuesday that </w:t>
      </w:r>
      <w:r>
        <w:rPr>
          <w:rStyle w:val="Emphasis"/>
        </w:rPr>
        <w:t>Republicans had yet to fashion their response.</w:t>
      </w:r>
    </w:p>
    <w:p w14:paraId="3CD3EA16" w14:textId="77777777" w:rsidR="004E2765" w:rsidRDefault="004E2765" w:rsidP="004E2765">
      <w:pPr>
        <w:rPr>
          <w:sz w:val="16"/>
        </w:rPr>
      </w:pPr>
      <w:r>
        <w:rPr>
          <w:sz w:val="16"/>
        </w:rPr>
        <w:t xml:space="preserve">“We are still wrestling with America’s original sin,” Mr. McConnell told reporters on Capitol Hill. “We try to get better, but every now and then, it is perfectly clear we are a long way from the finish line. And I think </w:t>
      </w:r>
      <w:r>
        <w:rPr>
          <w:rStyle w:val="StyleUnderline"/>
        </w:rPr>
        <w:t xml:space="preserve">the best way for </w:t>
      </w:r>
      <w:r>
        <w:rPr>
          <w:sz w:val="16"/>
        </w:rPr>
        <w:t>Senate</w:t>
      </w:r>
      <w:r>
        <w:rPr>
          <w:rStyle w:val="StyleUnderline"/>
        </w:rPr>
        <w:t xml:space="preserve"> Republicans to go forward</w:t>
      </w:r>
      <w:r>
        <w:rPr>
          <w:sz w:val="16"/>
        </w:rPr>
        <w:t xml:space="preserve"> on this </w:t>
      </w:r>
      <w:r>
        <w:rPr>
          <w:rStyle w:val="StyleUnderline"/>
        </w:rPr>
        <w:t>is to listen to one of our own who has had these experiences</w:t>
      </w:r>
      <w:r>
        <w:rPr>
          <w:sz w:val="16"/>
        </w:rPr>
        <w:t>.”</w:t>
      </w:r>
    </w:p>
    <w:p w14:paraId="28C82F7A" w14:textId="77777777" w:rsidR="004E2765" w:rsidRDefault="004E2765" w:rsidP="004E2765">
      <w:pPr>
        <w:rPr>
          <w:sz w:val="16"/>
        </w:rPr>
      </w:pPr>
      <w:r>
        <w:rPr>
          <w:sz w:val="16"/>
        </w:rPr>
        <w:t xml:space="preserve">He said that he had tasked the Republicans’ lone black member, Tim Scott of South Carolina, to lead a group of senators to draft a conservative response that they could get behind. Ignoring repeated questions from reporters about Mr. Trump’s views, Mr. </w:t>
      </w:r>
      <w:r>
        <w:rPr>
          <w:rStyle w:val="StyleUnderline"/>
          <w:highlight w:val="yellow"/>
        </w:rPr>
        <w:t>McConnell</w:t>
      </w:r>
      <w:r>
        <w:rPr>
          <w:rStyle w:val="StyleUnderline"/>
        </w:rPr>
        <w:t xml:space="preserve"> said senators </w:t>
      </w:r>
      <w:r>
        <w:rPr>
          <w:rStyle w:val="StyleUnderline"/>
          <w:highlight w:val="yellow"/>
        </w:rPr>
        <w:t>would</w:t>
      </w:r>
      <w:r>
        <w:rPr>
          <w:rStyle w:val="StyleUnderline"/>
        </w:rPr>
        <w:t xml:space="preserve"> pursue</w:t>
      </w:r>
      <w:r>
        <w:rPr>
          <w:sz w:val="16"/>
        </w:rPr>
        <w:t xml:space="preserve"> “</w:t>
      </w:r>
      <w:r>
        <w:rPr>
          <w:rStyle w:val="StyleUnderline"/>
        </w:rPr>
        <w:t xml:space="preserve">what we think is </w:t>
      </w:r>
      <w:r>
        <w:rPr>
          <w:sz w:val="16"/>
        </w:rPr>
        <w:t>the</w:t>
      </w:r>
      <w:r>
        <w:rPr>
          <w:rStyle w:val="StyleUnderline"/>
        </w:rPr>
        <w:t xml:space="preserve"> appropriate</w:t>
      </w:r>
      <w:r>
        <w:rPr>
          <w:sz w:val="16"/>
        </w:rPr>
        <w:t xml:space="preserve"> response,” </w:t>
      </w:r>
      <w:r>
        <w:rPr>
          <w:rStyle w:val="StyleUnderline"/>
        </w:rPr>
        <w:t xml:space="preserve">a notable </w:t>
      </w:r>
      <w:r>
        <w:rPr>
          <w:rStyle w:val="StyleUnderline"/>
          <w:highlight w:val="yellow"/>
        </w:rPr>
        <w:t xml:space="preserve">shift from his customary refusal to bring up </w:t>
      </w:r>
      <w:r>
        <w:rPr>
          <w:rStyle w:val="StyleUnderline"/>
        </w:rPr>
        <w:t xml:space="preserve">any </w:t>
      </w:r>
      <w:r>
        <w:rPr>
          <w:rStyle w:val="StyleUnderline"/>
          <w:highlight w:val="yellow"/>
        </w:rPr>
        <w:t>legislation</w:t>
      </w:r>
      <w:r>
        <w:rPr>
          <w:sz w:val="16"/>
          <w:highlight w:val="yellow"/>
        </w:rPr>
        <w:t xml:space="preserve"> </w:t>
      </w:r>
      <w:r>
        <w:rPr>
          <w:rStyle w:val="StyleUnderline"/>
          <w:highlight w:val="yellow"/>
        </w:rPr>
        <w:t>without an assurance that the president would</w:t>
      </w:r>
      <w:r>
        <w:rPr>
          <w:rStyle w:val="StyleUnderline"/>
        </w:rPr>
        <w:t xml:space="preserve"> </w:t>
      </w:r>
      <w:r>
        <w:rPr>
          <w:sz w:val="16"/>
        </w:rPr>
        <w:t>embrace and</w:t>
      </w:r>
      <w:r>
        <w:rPr>
          <w:rStyle w:val="StyleUnderline"/>
        </w:rPr>
        <w:t xml:space="preserve"> </w:t>
      </w:r>
      <w:r>
        <w:rPr>
          <w:rStyle w:val="StyleUnderline"/>
          <w:highlight w:val="yellow"/>
        </w:rPr>
        <w:t>sign</w:t>
      </w:r>
      <w:r>
        <w:rPr>
          <w:rStyle w:val="StyleUnderline"/>
        </w:rPr>
        <w:t xml:space="preserve"> it</w:t>
      </w:r>
      <w:r>
        <w:rPr>
          <w:sz w:val="16"/>
        </w:rPr>
        <w:t>.</w:t>
      </w:r>
    </w:p>
    <w:p w14:paraId="22D21ADD" w14:textId="77777777" w:rsidR="004E2765" w:rsidRDefault="004E2765" w:rsidP="004E2765">
      <w:pPr>
        <w:rPr>
          <w:sz w:val="16"/>
        </w:rPr>
      </w:pPr>
      <w:r>
        <w:rPr>
          <w:sz w:val="16"/>
        </w:rPr>
        <w:t>In the House, a group of Republicans on the Judiciary Committee — led by Representative Jim Jordan of Ohio — was looking at its own plans to reimagine police training, increase accountability for officers who use improper force or violate the rights of civilians, and collect new data to track the behavior by departments across the country.</w:t>
      </w:r>
    </w:p>
    <w:p w14:paraId="715D44F5" w14:textId="77777777" w:rsidR="004E2765" w:rsidRDefault="004E2765" w:rsidP="004E2765">
      <w:pPr>
        <w:rPr>
          <w:sz w:val="16"/>
        </w:rPr>
      </w:pPr>
      <w:r>
        <w:rPr>
          <w:sz w:val="16"/>
        </w:rPr>
        <w:t xml:space="preserve">But privately, </w:t>
      </w:r>
      <w:r>
        <w:rPr>
          <w:rStyle w:val="StyleUnderline"/>
          <w:highlight w:val="yellow"/>
        </w:rPr>
        <w:t>Republican lawmakers</w:t>
      </w:r>
      <w:r>
        <w:rPr>
          <w:sz w:val="16"/>
        </w:rPr>
        <w:t xml:space="preserve"> and aides </w:t>
      </w:r>
      <w:r>
        <w:rPr>
          <w:rStyle w:val="StyleUnderline"/>
        </w:rPr>
        <w:t>conceded they had few proposals</w:t>
      </w:r>
      <w:r>
        <w:rPr>
          <w:sz w:val="16"/>
        </w:rPr>
        <w:t xml:space="preserve"> </w:t>
      </w:r>
      <w:r>
        <w:rPr>
          <w:rStyle w:val="StyleUnderline"/>
        </w:rPr>
        <w:t>ready to offer</w:t>
      </w:r>
      <w:r>
        <w:rPr>
          <w:sz w:val="16"/>
        </w:rPr>
        <w:t xml:space="preserve"> </w:t>
      </w:r>
      <w:r>
        <w:rPr>
          <w:rStyle w:val="StyleUnderline"/>
        </w:rPr>
        <w:t xml:space="preserve">and </w:t>
      </w:r>
      <w:r>
        <w:rPr>
          <w:rStyle w:val="StyleUnderline"/>
          <w:highlight w:val="yellow"/>
        </w:rPr>
        <w:t>were</w:t>
      </w:r>
      <w:r>
        <w:rPr>
          <w:sz w:val="16"/>
        </w:rPr>
        <w:t xml:space="preserve"> instead </w:t>
      </w:r>
      <w:r>
        <w:rPr>
          <w:rStyle w:val="Emphasis"/>
          <w:highlight w:val="yellow"/>
        </w:rPr>
        <w:t>racing to reach a consensus</w:t>
      </w:r>
      <w:r>
        <w:rPr>
          <w:rStyle w:val="Emphasis"/>
        </w:rPr>
        <w:t xml:space="preserve"> </w:t>
      </w:r>
      <w:r>
        <w:rPr>
          <w:sz w:val="16"/>
        </w:rPr>
        <w:t>about how to proceed. Late Tuesday afternoon, Mark Meadows, the White House chief of staff, rushed to Capitol Hill with Jared Kushner, Mr. Trump’s son-in-law and senior adviser, to huddle with Republicans about what they could quickly agree on.</w:t>
      </w:r>
    </w:p>
    <w:p w14:paraId="222B5F72" w14:textId="77777777" w:rsidR="004E2765" w:rsidRDefault="004E2765" w:rsidP="004E2765">
      <w:pPr>
        <w:rPr>
          <w:sz w:val="16"/>
        </w:rPr>
      </w:pPr>
      <w:r>
        <w:rPr>
          <w:sz w:val="16"/>
        </w:rPr>
        <w:t xml:space="preserve">Mr. </w:t>
      </w:r>
      <w:r>
        <w:rPr>
          <w:rStyle w:val="StyleUnderline"/>
        </w:rPr>
        <w:t>Meadows</w:t>
      </w:r>
      <w:r>
        <w:rPr>
          <w:sz w:val="16"/>
        </w:rPr>
        <w:t xml:space="preserve"> told reporters after that meeting that Mr. Trump was in favor of overhauling policing laws “sooner rather than later.” But he </w:t>
      </w:r>
      <w:r>
        <w:rPr>
          <w:rStyle w:val="StyleUnderline"/>
        </w:rPr>
        <w:t>declined to name any specific legislative priorities the White House would support</w:t>
      </w:r>
      <w:r>
        <w:rPr>
          <w:sz w:val="16"/>
        </w:rPr>
        <w:t>, saying the administration would be “responsive” to suggestions made by “stakeholders” on Capitol Hill.</w:t>
      </w:r>
    </w:p>
    <w:p w14:paraId="74F95660" w14:textId="77777777" w:rsidR="004E2765" w:rsidRDefault="004E2765" w:rsidP="004E2765">
      <w:pPr>
        <w:rPr>
          <w:sz w:val="16"/>
        </w:rPr>
      </w:pPr>
      <w:r>
        <w:rPr>
          <w:rStyle w:val="Emphasis"/>
          <w:highlight w:val="yellow"/>
        </w:rPr>
        <w:t>The dilemma for Republicans is urgent</w:t>
      </w:r>
      <w:r>
        <w:rPr>
          <w:sz w:val="16"/>
        </w:rPr>
        <w:t xml:space="preserve">. For decades, </w:t>
      </w:r>
      <w:r>
        <w:rPr>
          <w:rStyle w:val="StyleUnderline"/>
          <w:highlight w:val="yellow"/>
        </w:rPr>
        <w:t>their party has been built</w:t>
      </w:r>
      <w:r>
        <w:rPr>
          <w:rStyle w:val="StyleUnderline"/>
        </w:rPr>
        <w:t xml:space="preserve"> on the legacy of the “Southern strategy,”</w:t>
      </w:r>
      <w:r>
        <w:rPr>
          <w:sz w:val="16"/>
        </w:rPr>
        <w:t xml:space="preserve"> in which candidates sought to win over onetime Democrats </w:t>
      </w:r>
      <w:r>
        <w:rPr>
          <w:rStyle w:val="StyleUnderline"/>
          <w:highlight w:val="yellow"/>
        </w:rPr>
        <w:t>by portraying themselves as tough</w:t>
      </w:r>
      <w:r>
        <w:rPr>
          <w:rStyle w:val="StyleUnderline"/>
        </w:rPr>
        <w:t xml:space="preserve"> on crime and disorder</w:t>
      </w:r>
      <w:r>
        <w:rPr>
          <w:sz w:val="16"/>
        </w:rPr>
        <w:t>.</w:t>
      </w:r>
    </w:p>
    <w:p w14:paraId="1C73A966" w14:textId="77777777" w:rsidR="004E2765" w:rsidRDefault="004E2765" w:rsidP="004E2765">
      <w:pPr>
        <w:rPr>
          <w:sz w:val="16"/>
        </w:rPr>
      </w:pPr>
      <w:r>
        <w:rPr>
          <w:sz w:val="16"/>
        </w:rPr>
        <w:t xml:space="preserve">Over the years, some </w:t>
      </w:r>
      <w:r>
        <w:rPr>
          <w:rStyle w:val="StyleUnderline"/>
        </w:rPr>
        <w:t>Republicans have used</w:t>
      </w:r>
      <w:r>
        <w:rPr>
          <w:sz w:val="16"/>
        </w:rPr>
        <w:t xml:space="preserve"> the issue to traffic in </w:t>
      </w:r>
      <w:r>
        <w:rPr>
          <w:rStyle w:val="StyleUnderline"/>
        </w:rPr>
        <w:t>racial stereotypes and fear-mongering</w:t>
      </w:r>
      <w:r>
        <w:rPr>
          <w:sz w:val="16"/>
        </w:rPr>
        <w:t>, like when George H.W. Bush and his supporters highlighted the case of a black murderer named Willie Horton, who raped a white woman and assaulted her boyfriend while on a prison furlough, to portray Gov. Michael S. Dukakis of Massachusetts, his Democratic presidential rival, as insufficiently tough on crime.</w:t>
      </w:r>
    </w:p>
    <w:p w14:paraId="1C365FBC" w14:textId="77777777" w:rsidR="004E2765" w:rsidRDefault="004E2765" w:rsidP="004E2765">
      <w:pPr>
        <w:rPr>
          <w:sz w:val="16"/>
        </w:rPr>
      </w:pPr>
      <w:r>
        <w:rPr>
          <w:sz w:val="16"/>
        </w:rPr>
        <w:t xml:space="preserve">Mr. </w:t>
      </w:r>
      <w:r>
        <w:rPr>
          <w:rStyle w:val="StyleUnderline"/>
        </w:rPr>
        <w:t>Trump has sought to stir up white grievance as well</w:t>
      </w:r>
      <w:r>
        <w:rPr>
          <w:sz w:val="16"/>
        </w:rPr>
        <w:t xml:space="preserve">, calling immigrants criminals, berating professional African-American football players for kneeling during the national anthem, and calling protesters of police brutality against black Americans “thugs.” But </w:t>
      </w:r>
      <w:r>
        <w:rPr>
          <w:rStyle w:val="Emphasis"/>
          <w:highlight w:val="yellow"/>
        </w:rPr>
        <w:t>polls</w:t>
      </w:r>
      <w:r>
        <w:rPr>
          <w:sz w:val="16"/>
        </w:rPr>
        <w:t xml:space="preserve"> now </w:t>
      </w:r>
      <w:r>
        <w:rPr>
          <w:rStyle w:val="Emphasis"/>
          <w:highlight w:val="yellow"/>
        </w:rPr>
        <w:t>show that huge majorities</w:t>
      </w:r>
      <w:r>
        <w:rPr>
          <w:rStyle w:val="Emphasis"/>
        </w:rPr>
        <w:t xml:space="preserve"> </w:t>
      </w:r>
      <w:r>
        <w:rPr>
          <w:rStyle w:val="StyleUnderline"/>
        </w:rPr>
        <w:t>of the country</w:t>
      </w:r>
      <w:r>
        <w:rPr>
          <w:sz w:val="16"/>
        </w:rPr>
        <w:t xml:space="preserve">, </w:t>
      </w:r>
      <w:r>
        <w:rPr>
          <w:rStyle w:val="StyleUnderline"/>
        </w:rPr>
        <w:t>including whites</w:t>
      </w:r>
      <w:r>
        <w:rPr>
          <w:sz w:val="16"/>
        </w:rPr>
        <w:t xml:space="preserve">, </w:t>
      </w:r>
      <w:r>
        <w:rPr>
          <w:rStyle w:val="Emphasis"/>
          <w:highlight w:val="yellow"/>
        </w:rPr>
        <w:t>believe that policing must change</w:t>
      </w:r>
      <w:r>
        <w:rPr>
          <w:sz w:val="16"/>
        </w:rPr>
        <w:t>.</w:t>
      </w:r>
    </w:p>
    <w:p w14:paraId="6D03732E" w14:textId="77777777" w:rsidR="004E2765" w:rsidRDefault="004E2765" w:rsidP="004E2765">
      <w:pPr>
        <w:rPr>
          <w:sz w:val="16"/>
        </w:rPr>
      </w:pPr>
      <w:r>
        <w:rPr>
          <w:sz w:val="16"/>
        </w:rPr>
        <w:t>“</w:t>
      </w:r>
      <w:r>
        <w:rPr>
          <w:rStyle w:val="StyleUnderline"/>
        </w:rPr>
        <w:t>In every survey, you see intensity, determination and unity among African-Americans</w:t>
      </w:r>
      <w:r>
        <w:rPr>
          <w:sz w:val="16"/>
        </w:rPr>
        <w:t xml:space="preserve"> that the time for statements is done and the time for meaningful, measurable action is now,” said Frank </w:t>
      </w:r>
      <w:proofErr w:type="spellStart"/>
      <w:r>
        <w:rPr>
          <w:sz w:val="16"/>
        </w:rPr>
        <w:t>Luntz</w:t>
      </w:r>
      <w:proofErr w:type="spellEnd"/>
      <w:r>
        <w:rPr>
          <w:sz w:val="16"/>
        </w:rPr>
        <w:t>, a Republican pollster and messaging consultant. “</w:t>
      </w:r>
      <w:r>
        <w:rPr>
          <w:rStyle w:val="StyleUnderline"/>
          <w:highlight w:val="yellow"/>
        </w:rPr>
        <w:t xml:space="preserve">The turning point is among </w:t>
      </w:r>
      <w:r>
        <w:rPr>
          <w:rStyle w:val="Emphasis"/>
          <w:highlight w:val="yellow"/>
        </w:rPr>
        <w:t>white respondents</w:t>
      </w:r>
      <w:r>
        <w:rPr>
          <w:sz w:val="16"/>
        </w:rPr>
        <w:t xml:space="preserve">, </w:t>
      </w:r>
      <w:r>
        <w:rPr>
          <w:rStyle w:val="StyleUnderline"/>
          <w:highlight w:val="yellow"/>
        </w:rPr>
        <w:t>who</w:t>
      </w:r>
      <w:r>
        <w:rPr>
          <w:sz w:val="16"/>
        </w:rPr>
        <w:t xml:space="preserve"> not only acknowledge that injustice has happened, but </w:t>
      </w:r>
      <w:r>
        <w:rPr>
          <w:rStyle w:val="StyleUnderline"/>
        </w:rPr>
        <w:t xml:space="preserve">now also </w:t>
      </w:r>
      <w:r>
        <w:rPr>
          <w:rStyle w:val="StyleUnderline"/>
          <w:highlight w:val="yellow"/>
        </w:rPr>
        <w:t>agree that action,</w:t>
      </w:r>
      <w:r>
        <w:rPr>
          <w:rStyle w:val="StyleUnderline"/>
        </w:rPr>
        <w:t xml:space="preserve"> not words, </w:t>
      </w:r>
      <w:r>
        <w:rPr>
          <w:rStyle w:val="StyleUnderline"/>
          <w:highlight w:val="yellow"/>
        </w:rPr>
        <w:t>are necessary</w:t>
      </w:r>
      <w:r>
        <w:rPr>
          <w:sz w:val="16"/>
        </w:rPr>
        <w:t>.”</w:t>
      </w:r>
    </w:p>
    <w:p w14:paraId="38669B48" w14:textId="77777777" w:rsidR="004E2765" w:rsidRDefault="004E2765" w:rsidP="004E2765">
      <w:pPr>
        <w:rPr>
          <w:sz w:val="16"/>
        </w:rPr>
      </w:pPr>
      <w:r>
        <w:rPr>
          <w:sz w:val="16"/>
        </w:rPr>
        <w:t xml:space="preserve">A Washington Post poll conducted over the past week indicated that nearly </w:t>
      </w:r>
      <w:r>
        <w:rPr>
          <w:rStyle w:val="StyleUnderline"/>
        </w:rPr>
        <w:t>70 percent</w:t>
      </w:r>
      <w:r>
        <w:rPr>
          <w:sz w:val="16"/>
        </w:rPr>
        <w:t xml:space="preserve"> of Americans </w:t>
      </w:r>
      <w:r>
        <w:rPr>
          <w:rStyle w:val="StyleUnderline"/>
        </w:rPr>
        <w:t>viewed the killing of George Floyd</w:t>
      </w:r>
      <w:r>
        <w:rPr>
          <w:sz w:val="16"/>
        </w:rPr>
        <w:t xml:space="preserve"> — the black man whose death last month after an encounter with Minneapolis police officers — </w:t>
      </w:r>
      <w:r>
        <w:rPr>
          <w:rStyle w:val="StyleUnderline"/>
        </w:rPr>
        <w:t>as indicative of a broader problem with law enforcement</w:t>
      </w:r>
      <w:r>
        <w:rPr>
          <w:sz w:val="16"/>
        </w:rPr>
        <w:t>, rather than an isolated episode. The figure was significantly higher than those who said the same nearly six years ago after the police killed an unarmed black man in Ferguson, Mo.</w:t>
      </w:r>
    </w:p>
    <w:p w14:paraId="535FDE77" w14:textId="77777777" w:rsidR="004E2765" w:rsidRDefault="004E2765" w:rsidP="004E2765">
      <w:pPr>
        <w:rPr>
          <w:sz w:val="16"/>
        </w:rPr>
      </w:pPr>
      <w:r>
        <w:rPr>
          <w:rStyle w:val="StyleUnderline"/>
          <w:highlight w:val="yellow"/>
        </w:rPr>
        <w:t>It is yet unclear what</w:t>
      </w:r>
      <w:r>
        <w:rPr>
          <w:rStyle w:val="StyleUnderline"/>
        </w:rPr>
        <w:t xml:space="preserve"> kind of action</w:t>
      </w:r>
      <w:r>
        <w:rPr>
          <w:sz w:val="16"/>
        </w:rPr>
        <w:t xml:space="preserve"> Mr. </w:t>
      </w:r>
      <w:r>
        <w:rPr>
          <w:rStyle w:val="StyleUnderline"/>
          <w:highlight w:val="yellow"/>
        </w:rPr>
        <w:t>Trump</w:t>
      </w:r>
      <w:r>
        <w:rPr>
          <w:sz w:val="16"/>
        </w:rPr>
        <w:t xml:space="preserve">, who has embraced law enforcement as he eyes an increasingly treacherous political landscape, </w:t>
      </w:r>
      <w:r>
        <w:rPr>
          <w:rStyle w:val="StyleUnderline"/>
          <w:highlight w:val="yellow"/>
        </w:rPr>
        <w:t>might</w:t>
      </w:r>
      <w:r>
        <w:rPr>
          <w:rStyle w:val="StyleUnderline"/>
        </w:rPr>
        <w:t xml:space="preserve"> be willing to </w:t>
      </w:r>
      <w:r>
        <w:rPr>
          <w:rStyle w:val="StyleUnderline"/>
          <w:highlight w:val="yellow"/>
        </w:rPr>
        <w:t>support</w:t>
      </w:r>
      <w:r>
        <w:rPr>
          <w:sz w:val="16"/>
        </w:rPr>
        <w:t xml:space="preserve">. </w:t>
      </w:r>
      <w:r>
        <w:rPr>
          <w:rStyle w:val="Emphasis"/>
          <w:highlight w:val="yellow"/>
        </w:rPr>
        <w:t>Trying to polarize the electorate</w:t>
      </w:r>
      <w:r>
        <w:rPr>
          <w:sz w:val="16"/>
        </w:rPr>
        <w:t xml:space="preserve"> before the fall campaign, </w:t>
      </w:r>
      <w:r>
        <w:rPr>
          <w:rStyle w:val="StyleUnderline"/>
          <w:highlight w:val="yellow"/>
        </w:rPr>
        <w:t>the president</w:t>
      </w:r>
      <w:r>
        <w:rPr>
          <w:rStyle w:val="StyleUnderline"/>
        </w:rPr>
        <w:t xml:space="preserve"> instead </w:t>
      </w:r>
      <w:r>
        <w:rPr>
          <w:rStyle w:val="StyleUnderline"/>
          <w:highlight w:val="yellow"/>
        </w:rPr>
        <w:t xml:space="preserve">has spent </w:t>
      </w:r>
      <w:r>
        <w:rPr>
          <w:rStyle w:val="StyleUnderline"/>
        </w:rPr>
        <w:t xml:space="preserve">much of the past two </w:t>
      </w:r>
      <w:r>
        <w:rPr>
          <w:rStyle w:val="StyleUnderline"/>
          <w:highlight w:val="yellow"/>
        </w:rPr>
        <w:t>days posting</w:t>
      </w:r>
      <w:r>
        <w:rPr>
          <w:rStyle w:val="StyleUnderline"/>
        </w:rPr>
        <w:t xml:space="preserve"> messages </w:t>
      </w:r>
      <w:r>
        <w:rPr>
          <w:rStyle w:val="StyleUnderline"/>
          <w:highlight w:val="yellow"/>
        </w:rPr>
        <w:t>on Twitter</w:t>
      </w:r>
      <w:r>
        <w:rPr>
          <w:sz w:val="16"/>
        </w:rPr>
        <w:t xml:space="preserve"> that called for “LAW &amp; ORDER.” And, on Tuesday morning, he veered into the conspiratorial, claiming that a 75-year-old protester shoved violently to the pavement and injured by Buffalo police officers could have been “a set up.”</w:t>
      </w:r>
    </w:p>
    <w:p w14:paraId="1FE655BF" w14:textId="77777777" w:rsidR="004E2765" w:rsidRDefault="004E2765" w:rsidP="004E2765">
      <w:pPr>
        <w:rPr>
          <w:rStyle w:val="StyleUnderline"/>
        </w:rPr>
      </w:pPr>
      <w:r>
        <w:rPr>
          <w:rStyle w:val="Emphasis"/>
          <w:highlight w:val="yellow"/>
        </w:rPr>
        <w:t>Uncertainty</w:t>
      </w:r>
      <w:r>
        <w:rPr>
          <w:sz w:val="16"/>
        </w:rPr>
        <w:t xml:space="preserve"> about whether Mr. Trump would ultimately sign a bill </w:t>
      </w:r>
      <w:r>
        <w:rPr>
          <w:rStyle w:val="Emphasis"/>
          <w:highlight w:val="yellow"/>
        </w:rPr>
        <w:t>could create havoc</w:t>
      </w:r>
      <w:r>
        <w:rPr>
          <w:rStyle w:val="Emphasis"/>
        </w:rPr>
        <w:t xml:space="preserve"> down the line</w:t>
      </w:r>
      <w:r>
        <w:rPr>
          <w:sz w:val="16"/>
        </w:rPr>
        <w:t xml:space="preserve">, </w:t>
      </w:r>
      <w:r>
        <w:rPr>
          <w:rStyle w:val="StyleUnderline"/>
          <w:highlight w:val="yellow"/>
        </w:rPr>
        <w:t>when Republicans</w:t>
      </w:r>
      <w:r>
        <w:rPr>
          <w:sz w:val="16"/>
        </w:rPr>
        <w:t xml:space="preserve"> on Capitol Hill </w:t>
      </w:r>
      <w:r>
        <w:rPr>
          <w:rStyle w:val="StyleUnderline"/>
          <w:highlight w:val="yellow"/>
        </w:rPr>
        <w:t>put forward a proposal that the White House does not like</w:t>
      </w:r>
      <w:r>
        <w:rPr>
          <w:rStyle w:val="StyleUnderline"/>
        </w:rPr>
        <w:t>.</w:t>
      </w:r>
    </w:p>
    <w:p w14:paraId="6274440C" w14:textId="77777777" w:rsidR="004E2765" w:rsidRDefault="004E2765" w:rsidP="004E2765">
      <w:pPr>
        <w:rPr>
          <w:sz w:val="16"/>
        </w:rPr>
      </w:pPr>
      <w:r>
        <w:rPr>
          <w:sz w:val="16"/>
        </w:rPr>
        <w:t>For example, some congressional Republicans have voiced an openness to changing the legal doctrine known as qualified immunity that shields police officers from being held legally liable for damages sought by citizens whose constitutional rights were violated.</w:t>
      </w:r>
    </w:p>
    <w:p w14:paraId="21635B06" w14:textId="77777777" w:rsidR="004E2765" w:rsidRDefault="004E2765" w:rsidP="004E2765">
      <w:pPr>
        <w:rPr>
          <w:sz w:val="16"/>
        </w:rPr>
      </w:pPr>
      <w:r>
        <w:rPr>
          <w:sz w:val="16"/>
        </w:rPr>
        <w:t xml:space="preserve">Senator Mike Braun of Indiana said he was interested in revisiting the issue, even though a day earlier, Kayleigh </w:t>
      </w:r>
      <w:proofErr w:type="spellStart"/>
      <w:r>
        <w:rPr>
          <w:rStyle w:val="StyleUnderline"/>
        </w:rPr>
        <w:t>McEnany</w:t>
      </w:r>
      <w:proofErr w:type="spellEnd"/>
      <w:r>
        <w:rPr>
          <w:sz w:val="16"/>
        </w:rPr>
        <w:t xml:space="preserve">, the White House press secretary, </w:t>
      </w:r>
      <w:r>
        <w:rPr>
          <w:rStyle w:val="StyleUnderline"/>
        </w:rPr>
        <w:t>said the issue was</w:t>
      </w:r>
      <w:r>
        <w:rPr>
          <w:sz w:val="16"/>
        </w:rPr>
        <w:t xml:space="preserve"> likely to be </w:t>
      </w:r>
      <w:r>
        <w:rPr>
          <w:rStyle w:val="StyleUnderline"/>
        </w:rPr>
        <w:t>a “nonstarter”</w:t>
      </w:r>
      <w:r>
        <w:rPr>
          <w:sz w:val="16"/>
        </w:rPr>
        <w:t xml:space="preserve"> and noted that Attorney General William P. Barr, who embodies the tough-on-crime approach Republicans traditionally embrace, was opposed.</w:t>
      </w:r>
    </w:p>
    <w:p w14:paraId="7BA7C6C6" w14:textId="77777777" w:rsidR="004E2765" w:rsidRDefault="004E2765" w:rsidP="004E2765">
      <w:pPr>
        <w:rPr>
          <w:sz w:val="16"/>
        </w:rPr>
      </w:pPr>
      <w:r>
        <w:rPr>
          <w:sz w:val="16"/>
        </w:rPr>
        <w:t>“That’d be the one thing that shows our conference means business,” Mr. Braun said. “You never know, this might be a watershed moment.”</w:t>
      </w:r>
    </w:p>
    <w:p w14:paraId="6E8192B6" w14:textId="77777777" w:rsidR="004E2765" w:rsidRDefault="004E2765" w:rsidP="004E2765">
      <w:pPr>
        <w:rPr>
          <w:rStyle w:val="StyleUnderline"/>
        </w:rPr>
      </w:pPr>
      <w:r>
        <w:rPr>
          <w:rStyle w:val="Emphasis"/>
          <w:highlight w:val="yellow"/>
        </w:rPr>
        <w:t>The prospect of a</w:t>
      </w:r>
      <w:r>
        <w:rPr>
          <w:rStyle w:val="Emphasis"/>
        </w:rPr>
        <w:t xml:space="preserve"> messy intraparty </w:t>
      </w:r>
      <w:r>
        <w:rPr>
          <w:rStyle w:val="Emphasis"/>
          <w:highlight w:val="yellow"/>
        </w:rPr>
        <w:t>split</w:t>
      </w:r>
      <w:r>
        <w:rPr>
          <w:sz w:val="16"/>
          <w:highlight w:val="yellow"/>
        </w:rPr>
        <w:t xml:space="preserve"> </w:t>
      </w:r>
      <w:r>
        <w:rPr>
          <w:rStyle w:val="StyleUnderline"/>
          <w:highlight w:val="yellow"/>
        </w:rPr>
        <w:t>is one reason that</w:t>
      </w:r>
      <w:r>
        <w:rPr>
          <w:sz w:val="16"/>
        </w:rPr>
        <w:t xml:space="preserve"> Mr. </w:t>
      </w:r>
      <w:r>
        <w:rPr>
          <w:rStyle w:val="StyleUnderline"/>
          <w:highlight w:val="yellow"/>
        </w:rPr>
        <w:t>McConnell</w:t>
      </w:r>
      <w:r>
        <w:rPr>
          <w:sz w:val="16"/>
        </w:rPr>
        <w:t xml:space="preserve"> generally </w:t>
      </w:r>
      <w:r>
        <w:rPr>
          <w:rStyle w:val="StyleUnderline"/>
          <w:highlight w:val="yellow"/>
        </w:rPr>
        <w:t>refuses to bring up legislation</w:t>
      </w:r>
      <w:r>
        <w:rPr>
          <w:rStyle w:val="StyleUnderline"/>
        </w:rPr>
        <w:t xml:space="preserve"> that has not been preapproved by</w:t>
      </w:r>
      <w:r>
        <w:rPr>
          <w:sz w:val="16"/>
        </w:rPr>
        <w:t xml:space="preserve"> Mr. </w:t>
      </w:r>
      <w:r>
        <w:rPr>
          <w:rStyle w:val="StyleUnderline"/>
        </w:rPr>
        <w:t>Trump</w:t>
      </w:r>
      <w:r>
        <w:rPr>
          <w:sz w:val="16"/>
        </w:rPr>
        <w:t xml:space="preserve">, </w:t>
      </w:r>
      <w:r>
        <w:rPr>
          <w:rStyle w:val="Emphasis"/>
          <w:highlight w:val="yellow"/>
        </w:rPr>
        <w:t>but Republicans</w:t>
      </w:r>
      <w:r>
        <w:rPr>
          <w:rStyle w:val="Emphasis"/>
        </w:rPr>
        <w:t xml:space="preserve"> appear to </w:t>
      </w:r>
      <w:r>
        <w:rPr>
          <w:rStyle w:val="Emphasis"/>
          <w:highlight w:val="yellow"/>
        </w:rPr>
        <w:t>see more</w:t>
      </w:r>
      <w:r>
        <w:rPr>
          <w:rStyle w:val="Emphasis"/>
        </w:rPr>
        <w:t xml:space="preserve"> potential </w:t>
      </w:r>
      <w:r>
        <w:rPr>
          <w:rStyle w:val="Emphasis"/>
          <w:highlight w:val="yellow"/>
        </w:rPr>
        <w:t>risk in waiting</w:t>
      </w:r>
      <w:r>
        <w:rPr>
          <w:sz w:val="16"/>
        </w:rPr>
        <w:t xml:space="preserve"> around for the White House to move </w:t>
      </w:r>
      <w:r>
        <w:rPr>
          <w:rStyle w:val="StyleUnderline"/>
        </w:rPr>
        <w:t>than in crossing the president.</w:t>
      </w:r>
    </w:p>
    <w:p w14:paraId="7BE648D3" w14:textId="77777777" w:rsidR="004E2765" w:rsidRDefault="004E2765" w:rsidP="004E2765">
      <w:pPr>
        <w:rPr>
          <w:sz w:val="16"/>
        </w:rPr>
      </w:pPr>
      <w:r>
        <w:rPr>
          <w:sz w:val="16"/>
        </w:rPr>
        <w:t>“</w:t>
      </w:r>
      <w:r>
        <w:rPr>
          <w:rStyle w:val="StyleUnderline"/>
        </w:rPr>
        <w:t>We are on a separate track from the White House</w:t>
      </w:r>
      <w:r>
        <w:rPr>
          <w:sz w:val="16"/>
        </w:rPr>
        <w:t xml:space="preserve">,” Mr. </w:t>
      </w:r>
      <w:r>
        <w:rPr>
          <w:rStyle w:val="StyleUnderline"/>
        </w:rPr>
        <w:t>Scott told reporters</w:t>
      </w:r>
      <w:r>
        <w:rPr>
          <w:sz w:val="16"/>
        </w:rPr>
        <w:t>, a few hours before meeting on Capitol Hill with Mr. Meadows and Mr. Kushner.</w:t>
      </w:r>
    </w:p>
    <w:p w14:paraId="4C84B878" w14:textId="77777777" w:rsidR="004E2765" w:rsidRDefault="004E2765" w:rsidP="004E2765">
      <w:pPr>
        <w:rPr>
          <w:sz w:val="16"/>
        </w:rPr>
      </w:pPr>
      <w:r>
        <w:rPr>
          <w:rStyle w:val="Emphasis"/>
          <w:highlight w:val="yellow"/>
        </w:rPr>
        <w:t>Republicans</w:t>
      </w:r>
      <w:r>
        <w:rPr>
          <w:rStyle w:val="Emphasis"/>
        </w:rPr>
        <w:t xml:space="preserve"> are also </w:t>
      </w:r>
      <w:r>
        <w:rPr>
          <w:rStyle w:val="Emphasis"/>
          <w:highlight w:val="yellow"/>
        </w:rPr>
        <w:t>feeling pressure</w:t>
      </w:r>
      <w:r>
        <w:rPr>
          <w:sz w:val="16"/>
          <w:highlight w:val="yellow"/>
        </w:rPr>
        <w:t xml:space="preserve"> </w:t>
      </w:r>
      <w:r>
        <w:rPr>
          <w:rStyle w:val="StyleUnderline"/>
          <w:highlight w:val="yellow"/>
        </w:rPr>
        <w:t>from a</w:t>
      </w:r>
      <w:r>
        <w:rPr>
          <w:rStyle w:val="StyleUnderline"/>
        </w:rPr>
        <w:t xml:space="preserve"> newly </w:t>
      </w:r>
      <w:r>
        <w:rPr>
          <w:rStyle w:val="StyleUnderline"/>
          <w:highlight w:val="yellow"/>
        </w:rPr>
        <w:t>confident Democratic Party</w:t>
      </w:r>
      <w:r>
        <w:rPr>
          <w:sz w:val="16"/>
        </w:rPr>
        <w:t xml:space="preserve">, </w:t>
      </w:r>
      <w:r>
        <w:rPr>
          <w:rStyle w:val="StyleUnderline"/>
        </w:rPr>
        <w:t>which believes it has finally reclaimed ground when it comes to public trust</w:t>
      </w:r>
      <w:r>
        <w:rPr>
          <w:sz w:val="16"/>
        </w:rPr>
        <w:t xml:space="preserve"> around law and safety. Many of them fear that </w:t>
      </w:r>
      <w:r>
        <w:rPr>
          <w:rStyle w:val="Emphasis"/>
          <w:highlight w:val="yellow"/>
        </w:rPr>
        <w:t>Democrats will</w:t>
      </w:r>
      <w:r>
        <w:rPr>
          <w:sz w:val="16"/>
        </w:rPr>
        <w:t xml:space="preserve"> brand any compromise that Republicans would be willing to accept as insufficient, and </w:t>
      </w:r>
      <w:r>
        <w:rPr>
          <w:rStyle w:val="Emphasis"/>
          <w:highlight w:val="yellow"/>
        </w:rPr>
        <w:t>use the issue</w:t>
      </w:r>
      <w:r>
        <w:rPr>
          <w:sz w:val="16"/>
        </w:rPr>
        <w:t xml:space="preserve"> instead </w:t>
      </w:r>
      <w:r>
        <w:rPr>
          <w:rStyle w:val="Emphasis"/>
          <w:highlight w:val="yellow"/>
        </w:rPr>
        <w:t>to score political points in an election year that appears</w:t>
      </w:r>
      <w:r>
        <w:rPr>
          <w:rStyle w:val="Emphasis"/>
        </w:rPr>
        <w:t xml:space="preserve"> increasingly </w:t>
      </w:r>
      <w:r>
        <w:rPr>
          <w:rStyle w:val="Emphasis"/>
          <w:highlight w:val="yellow"/>
        </w:rPr>
        <w:t>promising</w:t>
      </w:r>
      <w:r>
        <w:rPr>
          <w:sz w:val="16"/>
        </w:rPr>
        <w:t xml:space="preserve"> for them.</w:t>
      </w:r>
    </w:p>
    <w:p w14:paraId="1AA5AA23" w14:textId="77777777" w:rsidR="004E2765" w:rsidRDefault="004E2765" w:rsidP="004E2765">
      <w:pPr>
        <w:rPr>
          <w:sz w:val="16"/>
        </w:rPr>
      </w:pPr>
      <w:r>
        <w:rPr>
          <w:sz w:val="16"/>
        </w:rPr>
        <w:t xml:space="preserve">In a brief interview on Tuesday, Speaker Nancy </w:t>
      </w:r>
      <w:r>
        <w:rPr>
          <w:rStyle w:val="StyleUnderline"/>
        </w:rPr>
        <w:t>Pelosi</w:t>
      </w:r>
      <w:r>
        <w:rPr>
          <w:sz w:val="16"/>
        </w:rPr>
        <w:t xml:space="preserve"> said she saw no reason that Republicans should not support the Democrats’ bill if the public does. She </w:t>
      </w:r>
      <w:r>
        <w:rPr>
          <w:rStyle w:val="StyleUnderline"/>
        </w:rPr>
        <w:t>compared the political dynamic with gun safety,</w:t>
      </w:r>
      <w:r>
        <w:rPr>
          <w:sz w:val="16"/>
        </w:rPr>
        <w:t xml:space="preserve"> where Republicans have seen public opinion surpass their appetite to legislate and the difference undermine them electorally in suburban America.</w:t>
      </w:r>
    </w:p>
    <w:p w14:paraId="607CD2AF" w14:textId="77777777" w:rsidR="004E2765" w:rsidRDefault="004E2765" w:rsidP="004E2765">
      <w:pPr>
        <w:rPr>
          <w:sz w:val="16"/>
        </w:rPr>
      </w:pPr>
      <w:r>
        <w:rPr>
          <w:sz w:val="16"/>
        </w:rPr>
        <w:t>“I hope it is better than what they did on their own proposal with gun safety,” she said of whatever Mr. McConnell and Mr. Scott were putting together.</w:t>
      </w:r>
    </w:p>
    <w:p w14:paraId="2FAB78D7" w14:textId="77777777" w:rsidR="004E2765" w:rsidRDefault="004E2765" w:rsidP="004E2765">
      <w:pPr>
        <w:rPr>
          <w:sz w:val="16"/>
        </w:rPr>
      </w:pPr>
      <w:r>
        <w:rPr>
          <w:sz w:val="16"/>
        </w:rPr>
        <w:t xml:space="preserve">On Wednesday, the Democratic-led House Judiciary Committee will hold a hearing examining the changes proposed in their legislation. </w:t>
      </w:r>
      <w:proofErr w:type="spellStart"/>
      <w:r>
        <w:rPr>
          <w:sz w:val="16"/>
        </w:rPr>
        <w:t>Philonise</w:t>
      </w:r>
      <w:proofErr w:type="spellEnd"/>
      <w:r>
        <w:rPr>
          <w:sz w:val="16"/>
        </w:rPr>
        <w:t xml:space="preserve"> Floyd, the brother of George Floyd, will testify. A House vote is expected by the end of the month.</w:t>
      </w:r>
    </w:p>
    <w:p w14:paraId="60478DD8" w14:textId="77777777" w:rsidR="004E2765" w:rsidRDefault="004E2765" w:rsidP="004E2765">
      <w:pPr>
        <w:rPr>
          <w:sz w:val="16"/>
        </w:rPr>
      </w:pPr>
      <w:r>
        <w:rPr>
          <w:rStyle w:val="StyleUnderline"/>
        </w:rPr>
        <w:t>With pressure mounting</w:t>
      </w:r>
      <w:r>
        <w:rPr>
          <w:sz w:val="16"/>
        </w:rPr>
        <w:t xml:space="preserve">, a number of Senate </w:t>
      </w:r>
      <w:r>
        <w:rPr>
          <w:rStyle w:val="StyleUnderline"/>
        </w:rPr>
        <w:t>Republicans indicated</w:t>
      </w:r>
      <w:r>
        <w:rPr>
          <w:sz w:val="16"/>
        </w:rPr>
        <w:t xml:space="preserve"> during a private luncheon on Tuesday </w:t>
      </w:r>
      <w:r>
        <w:rPr>
          <w:rStyle w:val="StyleUnderline"/>
        </w:rPr>
        <w:t>that they were eager to pass some sort of overhaul package</w:t>
      </w:r>
      <w:r>
        <w:rPr>
          <w:sz w:val="16"/>
        </w:rPr>
        <w:t>. Senator Tom Cotton, Republican of Arkansas, who has recently made the case for the military to be brought in amid the protests, stood to urge his colleagues to be “sensitive” to the experience that black men have with law enforcement and called on lawmakers to change that relationship, according to two people familiar with the private comments.</w:t>
      </w:r>
    </w:p>
    <w:p w14:paraId="34198B16" w14:textId="77777777" w:rsidR="004E2765" w:rsidRDefault="004E2765" w:rsidP="004E2765">
      <w:pPr>
        <w:pStyle w:val="Heading4"/>
      </w:pPr>
      <w:r>
        <w:t>A Trump reelection permanently destroys any chance to halt climate change– Paris, international signaling, and domestic regulations are all critical in the next four years</w:t>
      </w:r>
    </w:p>
    <w:p w14:paraId="52F988E2" w14:textId="77777777" w:rsidR="004E2765" w:rsidRDefault="004E2765" w:rsidP="004E2765">
      <w:r>
        <w:t xml:space="preserve">Geoff </w:t>
      </w:r>
      <w:r>
        <w:rPr>
          <w:rStyle w:val="Style13ptBold"/>
        </w:rPr>
        <w:t>Dembicki 20</w:t>
      </w:r>
      <w:r>
        <w:t>, climate reporter, 02/12/2020, “Here's Exactly How a Trump 2020 Win Would Spark a Nightmare Climate Scenario,” https://www.vice.com/en_us/article/bvg7yz/heres-exactly-how-a-trump-2020-win-would-spark-a-nightmare-climate-scenario</w:t>
      </w:r>
    </w:p>
    <w:p w14:paraId="4A05214A" w14:textId="77777777" w:rsidR="004E2765" w:rsidRDefault="004E2765" w:rsidP="004E2765">
      <w:pPr>
        <w:rPr>
          <w:sz w:val="16"/>
        </w:rPr>
      </w:pPr>
      <w:r>
        <w:rPr>
          <w:sz w:val="16"/>
        </w:rPr>
        <w:t>Let’s say Donald Trump wins the election in 2020. There’s no doubt some climate advocates will try to put an optimistic spin on it—</w:t>
      </w:r>
      <w:r>
        <w:rPr>
          <w:sz w:val="16"/>
          <w:szCs w:val="27"/>
        </w:rPr>
        <w:t>just like they did</w:t>
      </w:r>
      <w:r>
        <w:rPr>
          <w:sz w:val="16"/>
        </w:rPr>
        <w:t> when he first won in 2016. </w:t>
      </w:r>
      <w:r>
        <w:rPr>
          <w:i/>
          <w:iCs/>
          <w:sz w:val="16"/>
        </w:rPr>
        <w:t>Renewable energy is getting cheaper all the time</w:t>
      </w:r>
      <w:r>
        <w:rPr>
          <w:sz w:val="16"/>
        </w:rPr>
        <w:t>, they’ll argue. </w:t>
      </w:r>
      <w:r>
        <w:rPr>
          <w:i/>
          <w:iCs/>
          <w:sz w:val="16"/>
        </w:rPr>
        <w:t>Investors are moving rapidly away from fossil fuels. The European Union and China are stepping up to solve the emergency. And so are U.S. states and cities. Young people are becoming a political force to be reckoned with</w:t>
      </w:r>
      <w:r>
        <w:rPr>
          <w:sz w:val="16"/>
        </w:rPr>
        <w:t>.</w:t>
      </w:r>
    </w:p>
    <w:p w14:paraId="41DAEFE5" w14:textId="77777777" w:rsidR="004E2765" w:rsidRDefault="004E2765" w:rsidP="004E2765">
      <w:pPr>
        <w:rPr>
          <w:sz w:val="16"/>
        </w:rPr>
      </w:pPr>
      <w:r>
        <w:rPr>
          <w:sz w:val="16"/>
        </w:rPr>
        <w:t xml:space="preserve">All of this was true four years ago, and will continue to be accurate if Trump begins a second term. But none of it will change a horrifying reality: </w:t>
      </w:r>
      <w:r>
        <w:rPr>
          <w:rStyle w:val="Emphasis"/>
          <w:highlight w:val="yellow"/>
        </w:rPr>
        <w:t>a re-elected</w:t>
      </w:r>
      <w:r>
        <w:rPr>
          <w:sz w:val="16"/>
        </w:rPr>
        <w:t xml:space="preserve"> and emboldened </w:t>
      </w:r>
      <w:r>
        <w:rPr>
          <w:rStyle w:val="Emphasis"/>
          <w:highlight w:val="yellow"/>
        </w:rPr>
        <w:t>Trump would</w:t>
      </w:r>
      <w:r>
        <w:rPr>
          <w:sz w:val="16"/>
        </w:rPr>
        <w:t xml:space="preserve"> likely </w:t>
      </w:r>
      <w:r>
        <w:rPr>
          <w:rStyle w:val="Emphasis"/>
          <w:highlight w:val="yellow"/>
        </w:rPr>
        <w:t>destroy the</w:t>
      </w:r>
      <w:r>
        <w:rPr>
          <w:rStyle w:val="Emphasis"/>
        </w:rPr>
        <w:t xml:space="preserve"> world’s best</w:t>
      </w:r>
      <w:r>
        <w:rPr>
          <w:sz w:val="16"/>
        </w:rPr>
        <w:t xml:space="preserve">-case </w:t>
      </w:r>
      <w:r>
        <w:rPr>
          <w:rStyle w:val="Emphasis"/>
        </w:rPr>
        <w:t xml:space="preserve">outcome on </w:t>
      </w:r>
      <w:r>
        <w:rPr>
          <w:rStyle w:val="Emphasis"/>
          <w:highlight w:val="yellow"/>
        </w:rPr>
        <w:t>climate</w:t>
      </w:r>
      <w:r>
        <w:rPr>
          <w:rStyle w:val="Emphasis"/>
        </w:rPr>
        <w:t xml:space="preserve"> change, </w:t>
      </w:r>
      <w:r>
        <w:rPr>
          <w:rStyle w:val="Emphasis"/>
          <w:highlight w:val="yellow"/>
        </w:rPr>
        <w:t>and</w:t>
      </w:r>
      <w:r>
        <w:rPr>
          <w:sz w:val="16"/>
        </w:rPr>
        <w:t xml:space="preserve"> potentially </w:t>
      </w:r>
      <w:r>
        <w:rPr>
          <w:rStyle w:val="Emphasis"/>
          <w:highlight w:val="yellow"/>
        </w:rPr>
        <w:t xml:space="preserve">send us </w:t>
      </w:r>
      <w:r>
        <w:rPr>
          <w:rStyle w:val="Emphasis"/>
        </w:rPr>
        <w:t xml:space="preserve">hurtling </w:t>
      </w:r>
      <w:r>
        <w:rPr>
          <w:rStyle w:val="Emphasis"/>
          <w:highlight w:val="yellow"/>
        </w:rPr>
        <w:t>towards a worst-case scenario</w:t>
      </w:r>
      <w:r>
        <w:rPr>
          <w:rStyle w:val="Emphasis"/>
        </w:rPr>
        <w:t>.</w:t>
      </w:r>
      <w:r>
        <w:rPr>
          <w:sz w:val="16"/>
        </w:rPr>
        <w:t xml:space="preserve"> </w:t>
      </w:r>
      <w:r>
        <w:rPr>
          <w:rStyle w:val="StyleUnderline"/>
        </w:rPr>
        <w:t>His second term could result in global temperatures roaring past 1.5 degrees Celsius, the danger line</w:t>
      </w:r>
      <w:r>
        <w:rPr>
          <w:sz w:val="16"/>
        </w:rPr>
        <w:t xml:space="preserve"> identified in the devastating United Nations climate report from 2018, beyond which forests, croplands, freshwater sources and other natural systems that support human life could be irreversibly transformed. </w:t>
      </w:r>
      <w:r>
        <w:rPr>
          <w:rStyle w:val="StyleUnderline"/>
        </w:rPr>
        <w:t>We would also likely surpass 2 degrees</w:t>
      </w:r>
      <w:r>
        <w:rPr>
          <w:sz w:val="16"/>
        </w:rPr>
        <w:t xml:space="preserve">, the target the world’s nations agreed to in 2015 at Paris, </w:t>
      </w:r>
      <w:r>
        <w:rPr>
          <w:rStyle w:val="StyleUnderline"/>
        </w:rPr>
        <w:t>raising the odds of catastrophic tipping points</w:t>
      </w:r>
      <w:r>
        <w:rPr>
          <w:sz w:val="16"/>
        </w:rPr>
        <w:t> like the melting of all Arctic sea ice.</w:t>
      </w:r>
    </w:p>
    <w:p w14:paraId="07320022" w14:textId="77777777" w:rsidR="004E2765" w:rsidRDefault="004E2765" w:rsidP="004E2765">
      <w:pPr>
        <w:rPr>
          <w:sz w:val="16"/>
        </w:rPr>
      </w:pPr>
      <w:r>
        <w:rPr>
          <w:rStyle w:val="StyleUnderline"/>
        </w:rPr>
        <w:t>Trump's reelection dramatically increases these risks not only because of the massive additional emissions</w:t>
      </w:r>
      <w:r>
        <w:rPr>
          <w:sz w:val="16"/>
        </w:rPr>
        <w:t xml:space="preserve"> his fossil fuel-boosting policies could cause—potentially as much as 3.1 gigatons by 2035, which is over four times the entire annual carbon footprint of Canada. </w:t>
      </w:r>
      <w:r>
        <w:rPr>
          <w:rStyle w:val="StyleUnderline"/>
          <w:highlight w:val="yellow"/>
        </w:rPr>
        <w:t xml:space="preserve">A second </w:t>
      </w:r>
      <w:r>
        <w:rPr>
          <w:rStyle w:val="StyleUnderline"/>
        </w:rPr>
        <w:t xml:space="preserve">Trump </w:t>
      </w:r>
      <w:r>
        <w:rPr>
          <w:rStyle w:val="StyleUnderline"/>
          <w:highlight w:val="yellow"/>
        </w:rPr>
        <w:t>term could</w:t>
      </w:r>
      <w:r>
        <w:rPr>
          <w:rStyle w:val="StyleUnderline"/>
        </w:rPr>
        <w:t xml:space="preserve"> also </w:t>
      </w:r>
      <w:r>
        <w:rPr>
          <w:rStyle w:val="StyleUnderline"/>
          <w:highlight w:val="yellow"/>
        </w:rPr>
        <w:t>mean</w:t>
      </w:r>
      <w:r>
        <w:rPr>
          <w:rStyle w:val="StyleUnderline"/>
        </w:rPr>
        <w:t xml:space="preserve"> that one by one</w:t>
      </w:r>
      <w:r>
        <w:rPr>
          <w:sz w:val="16"/>
        </w:rPr>
        <w:t xml:space="preserve">, </w:t>
      </w:r>
      <w:r>
        <w:rPr>
          <w:rStyle w:val="Emphasis"/>
          <w:highlight w:val="yellow"/>
        </w:rPr>
        <w:t>countries drop out of</w:t>
      </w:r>
      <w:r>
        <w:rPr>
          <w:sz w:val="16"/>
        </w:rPr>
        <w:t xml:space="preserve"> the </w:t>
      </w:r>
      <w:r>
        <w:rPr>
          <w:rStyle w:val="Emphasis"/>
          <w:highlight w:val="yellow"/>
        </w:rPr>
        <w:t>Paris</w:t>
      </w:r>
      <w:r>
        <w:rPr>
          <w:sz w:val="16"/>
        </w:rPr>
        <w:t xml:space="preserve"> agreement, possibly </w:t>
      </w:r>
      <w:r>
        <w:rPr>
          <w:rStyle w:val="Emphasis"/>
          <w:highlight w:val="yellow"/>
        </w:rPr>
        <w:t>causing it to unravel</w:t>
      </w:r>
      <w:r>
        <w:rPr>
          <w:sz w:val="16"/>
        </w:rPr>
        <w:t xml:space="preserve"> completely. In this scenario, </w:t>
      </w:r>
      <w:r>
        <w:rPr>
          <w:rStyle w:val="StyleUnderline"/>
          <w:highlight w:val="yellow"/>
        </w:rPr>
        <w:t>keeping temperature rise below 2 degrees would be</w:t>
      </w:r>
      <w:r>
        <w:rPr>
          <w:rStyle w:val="StyleUnderline"/>
        </w:rPr>
        <w:t xml:space="preserve"> </w:t>
      </w:r>
      <w:r>
        <w:rPr>
          <w:sz w:val="16"/>
        </w:rPr>
        <w:t xml:space="preserve">extremely difficult. “I would say it would make [achieving] it </w:t>
      </w:r>
      <w:r>
        <w:rPr>
          <w:rStyle w:val="StyleUnderline"/>
          <w:highlight w:val="yellow"/>
        </w:rPr>
        <w:t>impossible</w:t>
      </w:r>
      <w:r>
        <w:rPr>
          <w:sz w:val="16"/>
        </w:rPr>
        <w:t>,” said Noah Sachs, a University of Richmond environmental law professor who described in a paper last year what Paris self-destructing could look like. “</w:t>
      </w:r>
      <w:r>
        <w:rPr>
          <w:rStyle w:val="StyleUnderline"/>
        </w:rPr>
        <w:t>If Paris fell apart, we would blow right by that target</w:t>
      </w:r>
      <w:r>
        <w:rPr>
          <w:sz w:val="16"/>
        </w:rPr>
        <w:t>.”</w:t>
      </w:r>
    </w:p>
    <w:p w14:paraId="243BC6F6" w14:textId="77777777" w:rsidR="004E2765" w:rsidRDefault="004E2765" w:rsidP="004E2765">
      <w:pPr>
        <w:rPr>
          <w:sz w:val="16"/>
        </w:rPr>
      </w:pPr>
      <w:r>
        <w:rPr>
          <w:sz w:val="16"/>
        </w:rPr>
        <w:t>That would mean that virtually</w:t>
      </w:r>
      <w:r>
        <w:rPr>
          <w:rStyle w:val="StyleUnderline"/>
        </w:rPr>
        <w:t xml:space="preserve"> all the planet’s coral reefs will bleach</w:t>
      </w:r>
      <w:r>
        <w:rPr>
          <w:sz w:val="16"/>
        </w:rPr>
        <w:t xml:space="preserve"> a sickly white. </w:t>
      </w:r>
      <w:r>
        <w:rPr>
          <w:rStyle w:val="StyleUnderline"/>
        </w:rPr>
        <w:t>The world will lose </w:t>
      </w:r>
      <w:r>
        <w:rPr>
          <w:sz w:val="16"/>
        </w:rPr>
        <w:t xml:space="preserve">more than </w:t>
      </w:r>
      <w:r>
        <w:rPr>
          <w:rStyle w:val="StyleUnderline"/>
        </w:rPr>
        <w:t>155,000 square miles of coastal wetlands and drylands</w:t>
      </w:r>
      <w:r>
        <w:rPr>
          <w:sz w:val="16"/>
        </w:rPr>
        <w:t xml:space="preserve">. </w:t>
      </w:r>
      <w:r>
        <w:rPr>
          <w:rStyle w:val="StyleUnderline"/>
        </w:rPr>
        <w:t xml:space="preserve">The number of people unable to access </w:t>
      </w:r>
      <w:r>
        <w:rPr>
          <w:sz w:val="16"/>
        </w:rPr>
        <w:t xml:space="preserve">reliable </w:t>
      </w:r>
      <w:r>
        <w:rPr>
          <w:rStyle w:val="StyleUnderline"/>
        </w:rPr>
        <w:t>drinking water could double</w:t>
      </w:r>
      <w:r>
        <w:rPr>
          <w:sz w:val="16"/>
        </w:rPr>
        <w:t xml:space="preserve">. Hundreds of </w:t>
      </w:r>
      <w:r>
        <w:rPr>
          <w:rStyle w:val="StyleUnderline"/>
        </w:rPr>
        <w:t>millions won’t have enough</w:t>
      </w:r>
      <w:r>
        <w:rPr>
          <w:sz w:val="16"/>
        </w:rPr>
        <w:t xml:space="preserve"> nutritious </w:t>
      </w:r>
      <w:r>
        <w:rPr>
          <w:rStyle w:val="StyleUnderline"/>
        </w:rPr>
        <w:t>food to eat</w:t>
      </w:r>
      <w:r>
        <w:rPr>
          <w:sz w:val="16"/>
        </w:rPr>
        <w:t>.</w:t>
      </w:r>
    </w:p>
    <w:p w14:paraId="244C7E18" w14:textId="77777777" w:rsidR="004E2765" w:rsidRDefault="004E2765" w:rsidP="004E2765">
      <w:pPr>
        <w:rPr>
          <w:sz w:val="16"/>
        </w:rPr>
      </w:pPr>
      <w:r>
        <w:rPr>
          <w:sz w:val="16"/>
        </w:rPr>
        <w:t>And Trump, who turns 74 this June, likely won’t even be around to see it happen.</w:t>
      </w:r>
    </w:p>
    <w:p w14:paraId="258E3770" w14:textId="77777777" w:rsidR="004E2765" w:rsidRDefault="004E2765" w:rsidP="004E2765">
      <w:pPr>
        <w:rPr>
          <w:rStyle w:val="StyleUnderline"/>
        </w:rPr>
      </w:pPr>
      <w:r>
        <w:rPr>
          <w:rStyle w:val="StyleUnderline"/>
          <w:highlight w:val="yellow"/>
        </w:rPr>
        <w:t>The world is on the cusp</w:t>
      </w:r>
      <w:r>
        <w:rPr>
          <w:rStyle w:val="StyleUnderline"/>
        </w:rPr>
        <w:t xml:space="preserve"> of climate disaster</w:t>
      </w:r>
    </w:p>
    <w:p w14:paraId="5BF1798F" w14:textId="77777777" w:rsidR="004E2765" w:rsidRDefault="004E2765" w:rsidP="004E2765">
      <w:pPr>
        <w:rPr>
          <w:sz w:val="16"/>
        </w:rPr>
      </w:pPr>
      <w:r>
        <w:rPr>
          <w:sz w:val="16"/>
        </w:rPr>
        <w:t xml:space="preserve">Global temperature rise above 2 degrees wouldn't mean the imminent collapse of civilization. Nor would it mean the world should give up on cutting emissions. We’re already facing monumental disasters like the Australian bushfires, and </w:t>
      </w:r>
      <w:r>
        <w:rPr>
          <w:rStyle w:val="StyleUnderline"/>
        </w:rPr>
        <w:t>the impacts of climate change will get exponentially more destructive and harder to survive</w:t>
      </w:r>
      <w:r>
        <w:rPr>
          <w:sz w:val="16"/>
        </w:rPr>
        <w:t xml:space="preserve"> with each increase in global temperature. This will make it worth fighting for carbon reductions, no matter how warm the planet gets.</w:t>
      </w:r>
    </w:p>
    <w:p w14:paraId="59D153CA" w14:textId="77777777" w:rsidR="004E2765" w:rsidRDefault="004E2765" w:rsidP="004E2765">
      <w:pPr>
        <w:rPr>
          <w:rStyle w:val="StyleUnderline"/>
        </w:rPr>
      </w:pPr>
      <w:r>
        <w:rPr>
          <w:sz w:val="16"/>
        </w:rPr>
        <w:t xml:space="preserve">But </w:t>
      </w:r>
      <w:r>
        <w:rPr>
          <w:rStyle w:val="Emphasis"/>
          <w:highlight w:val="yellow"/>
        </w:rPr>
        <w:t>above</w:t>
      </w:r>
      <w:r>
        <w:rPr>
          <w:rStyle w:val="Emphasis"/>
        </w:rPr>
        <w:t xml:space="preserve"> the </w:t>
      </w:r>
      <w:r>
        <w:rPr>
          <w:rStyle w:val="Emphasis"/>
          <w:highlight w:val="yellow"/>
        </w:rPr>
        <w:t>2 degrees</w:t>
      </w:r>
      <w:r>
        <w:rPr>
          <w:rStyle w:val="Emphasis"/>
        </w:rPr>
        <w:t xml:space="preserve"> goal</w:t>
      </w:r>
      <w:r>
        <w:rPr>
          <w:sz w:val="16"/>
        </w:rPr>
        <w:t xml:space="preserve"> that countries signed up for in the Paris agreement, </w:t>
      </w:r>
      <w:r>
        <w:rPr>
          <w:rStyle w:val="Emphasis"/>
          <w:highlight w:val="yellow"/>
        </w:rPr>
        <w:t>damage could come at a scale that’s hard to fathom</w:t>
      </w:r>
      <w:r>
        <w:rPr>
          <w:sz w:val="16"/>
        </w:rPr>
        <w:t xml:space="preserve">. In a 1.5 degrees scenario the probability of an ice-free Arctic summer is 3 percent in a given year. At 2 degrees that rises to 16 percent. And at 3 degrees it’s 63 percent. </w:t>
      </w:r>
      <w:r>
        <w:rPr>
          <w:rStyle w:val="StyleUnderline"/>
        </w:rPr>
        <w:t>Sea-level rise at that scale means </w:t>
      </w:r>
      <w:r>
        <w:rPr>
          <w:rStyle w:val="Emphasis"/>
          <w:highlight w:val="yellow"/>
        </w:rPr>
        <w:t>cities</w:t>
      </w:r>
      <w:r>
        <w:rPr>
          <w:rStyle w:val="StyleUnderline"/>
        </w:rPr>
        <w:t xml:space="preserve"> such as Miami, Osaka, Alexandria and Shanghai </w:t>
      </w:r>
      <w:r>
        <w:rPr>
          <w:rStyle w:val="Emphasis"/>
          <w:highlight w:val="yellow"/>
        </w:rPr>
        <w:t>could</w:t>
      </w:r>
      <w:r>
        <w:rPr>
          <w:sz w:val="16"/>
        </w:rPr>
        <w:t xml:space="preserve"> effectively </w:t>
      </w:r>
      <w:r>
        <w:rPr>
          <w:rStyle w:val="Emphasis"/>
          <w:highlight w:val="yellow"/>
        </w:rPr>
        <w:t>cease to exist</w:t>
      </w:r>
      <w:r>
        <w:rPr>
          <w:sz w:val="16"/>
        </w:rPr>
        <w:t xml:space="preserve">. Meanwhile, </w:t>
      </w:r>
      <w:r>
        <w:rPr>
          <w:rStyle w:val="StyleUnderline"/>
        </w:rPr>
        <w:t>there could be disasters</w:t>
      </w:r>
      <w:r>
        <w:rPr>
          <w:sz w:val="16"/>
        </w:rPr>
        <w:t xml:space="preserve"> like 97 percent of wildfire-sensitive regions in Mediterranean Europe burning every single summer. </w:t>
      </w:r>
      <w:r>
        <w:rPr>
          <w:rStyle w:val="StyleUnderline"/>
        </w:rPr>
        <w:t>The chance of the American West going up in flames could increase by 400 percent.</w:t>
      </w:r>
    </w:p>
    <w:p w14:paraId="4E885B5A" w14:textId="77777777" w:rsidR="004E2765" w:rsidRDefault="004E2765" w:rsidP="004E2765">
      <w:pPr>
        <w:rPr>
          <w:sz w:val="16"/>
        </w:rPr>
      </w:pPr>
      <w:r>
        <w:rPr>
          <w:sz w:val="16"/>
        </w:rPr>
        <w:t>The Rhodium Group, a New York-based research firm, calculated in December that for humankind to keep warming below 2 degrees, we need to reduce emissions a colossal one-third from current levels by 2030. They identified five crucial things that could get us globally on track toward closing that gap: the European Union adopting a Green New Deal, Brazil halting its destruction of the Amazon Rainforest, China’s economic growth and the emissions it produces slowing to a more sustainable rate, and demand for electricity in India growing only moderately and being met mainly by renewables. The fifth one is Trump losing in 2020.</w:t>
      </w:r>
    </w:p>
    <w:p w14:paraId="602565E8" w14:textId="77777777" w:rsidR="004E2765" w:rsidRDefault="004E2765" w:rsidP="004E2765">
      <w:pPr>
        <w:rPr>
          <w:sz w:val="16"/>
        </w:rPr>
      </w:pPr>
      <w:r>
        <w:rPr>
          <w:sz w:val="16"/>
        </w:rPr>
        <w:t>Trump has already done a significant amount of damage</w:t>
      </w:r>
    </w:p>
    <w:p w14:paraId="15C369CC" w14:textId="77777777" w:rsidR="004E2765" w:rsidRDefault="004E2765" w:rsidP="004E2765">
      <w:pPr>
        <w:rPr>
          <w:sz w:val="16"/>
        </w:rPr>
      </w:pPr>
      <w:r>
        <w:rPr>
          <w:rStyle w:val="StyleUnderline"/>
        </w:rPr>
        <w:t xml:space="preserve">A re-elected </w:t>
      </w:r>
      <w:r>
        <w:rPr>
          <w:rStyle w:val="StyleUnderline"/>
          <w:highlight w:val="yellow"/>
        </w:rPr>
        <w:t xml:space="preserve">Trump would keep dismantling </w:t>
      </w:r>
      <w:r>
        <w:rPr>
          <w:rStyle w:val="StyleUnderline"/>
        </w:rPr>
        <w:t xml:space="preserve">environmental </w:t>
      </w:r>
      <w:r>
        <w:rPr>
          <w:rStyle w:val="StyleUnderline"/>
          <w:highlight w:val="yellow"/>
        </w:rPr>
        <w:t>rules</w:t>
      </w:r>
      <w:r>
        <w:rPr>
          <w:sz w:val="16"/>
        </w:rPr>
        <w:t>—he's slashed 95 in total so far—</w:t>
      </w:r>
      <w:r>
        <w:rPr>
          <w:rStyle w:val="StyleUnderline"/>
        </w:rPr>
        <w:t>that limit fossil fuel companies or other polluters</w:t>
      </w:r>
      <w:r>
        <w:rPr>
          <w:sz w:val="16"/>
        </w:rPr>
        <w:t xml:space="preserve"> of the atmosphere. </w:t>
      </w:r>
      <w:r>
        <w:rPr>
          <w:rStyle w:val="StyleUnderline"/>
          <w:highlight w:val="yellow"/>
        </w:rPr>
        <w:t>And</w:t>
      </w:r>
      <w:r>
        <w:rPr>
          <w:sz w:val="16"/>
        </w:rPr>
        <w:t xml:space="preserve"> </w:t>
      </w:r>
      <w:r>
        <w:rPr>
          <w:rStyle w:val="StyleUnderline"/>
        </w:rPr>
        <w:t xml:space="preserve">he would </w:t>
      </w:r>
      <w:r>
        <w:rPr>
          <w:rStyle w:val="StyleUnderline"/>
          <w:highlight w:val="yellow"/>
        </w:rPr>
        <w:t>make the damage</w:t>
      </w:r>
      <w:r>
        <w:rPr>
          <w:sz w:val="16"/>
        </w:rPr>
        <w:t xml:space="preserve"> much </w:t>
      </w:r>
      <w:r>
        <w:rPr>
          <w:rStyle w:val="StyleUnderline"/>
          <w:highlight w:val="yellow"/>
        </w:rPr>
        <w:t>harder to reverse by continuing to stack the courts</w:t>
      </w:r>
      <w:r>
        <w:rPr>
          <w:sz w:val="16"/>
        </w:rPr>
        <w:t xml:space="preserve"> with conservative judges who tend to rule on the side of greenhouse gas-spewing corporations.</w:t>
      </w:r>
    </w:p>
    <w:p w14:paraId="04BE7BE6" w14:textId="77777777" w:rsidR="004E2765" w:rsidRDefault="004E2765" w:rsidP="004E2765">
      <w:pPr>
        <w:rPr>
          <w:sz w:val="16"/>
        </w:rPr>
      </w:pPr>
      <w:r>
        <w:rPr>
          <w:rStyle w:val="StyleUnderline"/>
        </w:rPr>
        <w:t>There already aren’t many years left to reduce emissions</w:t>
      </w:r>
      <w:r>
        <w:rPr>
          <w:sz w:val="16"/>
        </w:rPr>
        <w:t xml:space="preserve"> on the scale necessary to avoid further devastation. </w:t>
      </w:r>
      <w:r>
        <w:rPr>
          <w:rStyle w:val="StyleUnderline"/>
        </w:rPr>
        <w:t>Trump's second term would at the very least be more wasted time</w:t>
      </w:r>
      <w:r>
        <w:rPr>
          <w:sz w:val="16"/>
        </w:rPr>
        <w:t xml:space="preserve">. If the U.S. is to have any hope of meeting the 1.5 degrees goal, its emissions need to be reduced 40 or 50 percent from 2005 levels by 2030. But the Trump administration has wiped out Barack Obama–era emissions standards for cars and trucks, allowed oil and gas producers to release all the methane they want and engaged in many other acts of climate destruction. </w:t>
      </w:r>
      <w:r>
        <w:rPr>
          <w:rStyle w:val="StyleUnderline"/>
        </w:rPr>
        <w:t>This would leave only six years to close a massive gap</w:t>
      </w:r>
      <w:r>
        <w:rPr>
          <w:sz w:val="16"/>
        </w:rPr>
        <w:t xml:space="preserve"> after the end of a second Trump term, after which U.S. emissions cuts might only hit 12 to 19 percent, according to the Rhodium group. And that estimate is based only on existing Trump rollbacks.</w:t>
      </w:r>
    </w:p>
    <w:p w14:paraId="1AA3D04B" w14:textId="77777777" w:rsidR="004E2765" w:rsidRDefault="004E2765" w:rsidP="004E2765">
      <w:pPr>
        <w:rPr>
          <w:sz w:val="16"/>
        </w:rPr>
      </w:pPr>
      <w:r>
        <w:rPr>
          <w:sz w:val="16"/>
        </w:rPr>
        <w:t>“</w:t>
      </w:r>
      <w:r>
        <w:rPr>
          <w:rStyle w:val="StyleUnderline"/>
        </w:rPr>
        <w:t>If he were elected for an additional four years</w:t>
      </w:r>
      <w:r>
        <w:rPr>
          <w:sz w:val="16"/>
        </w:rPr>
        <w:t xml:space="preserve">, it’s very likely that </w:t>
      </w:r>
      <w:r>
        <w:rPr>
          <w:rStyle w:val="StyleUnderline"/>
        </w:rPr>
        <w:t>the administration would do more to further erode the progress that the Obama administration made</w:t>
      </w:r>
      <w:r>
        <w:rPr>
          <w:sz w:val="16"/>
        </w:rPr>
        <w:t>,” said Kate Larsen, a director with Rhodium who leads the group’s international climate and energy research.</w:t>
      </w:r>
    </w:p>
    <w:p w14:paraId="197A8765" w14:textId="77777777" w:rsidR="004E2765" w:rsidRDefault="004E2765" w:rsidP="004E2765">
      <w:pPr>
        <w:rPr>
          <w:rStyle w:val="StyleUnderline"/>
        </w:rPr>
      </w:pPr>
      <w:r>
        <w:rPr>
          <w:rStyle w:val="StyleUnderline"/>
          <w:highlight w:val="yellow"/>
        </w:rPr>
        <w:t xml:space="preserve">The increase in </w:t>
      </w:r>
      <w:r>
        <w:rPr>
          <w:rStyle w:val="StyleUnderline"/>
        </w:rPr>
        <w:t xml:space="preserve">U.S. </w:t>
      </w:r>
      <w:r>
        <w:rPr>
          <w:rStyle w:val="StyleUnderline"/>
          <w:highlight w:val="yellow"/>
        </w:rPr>
        <w:t>emissions would be</w:t>
      </w:r>
      <w:r>
        <w:rPr>
          <w:rStyle w:val="Emphasis"/>
          <w:highlight w:val="yellow"/>
        </w:rPr>
        <w:t xml:space="preserve"> a major </w:t>
      </w:r>
      <w:r>
        <w:rPr>
          <w:rStyle w:val="Emphasis"/>
        </w:rPr>
        <w:t xml:space="preserve">global </w:t>
      </w:r>
      <w:r>
        <w:rPr>
          <w:rStyle w:val="Emphasis"/>
          <w:highlight w:val="yellow"/>
        </w:rPr>
        <w:t>setback</w:t>
      </w:r>
      <w:r>
        <w:rPr>
          <w:sz w:val="16"/>
        </w:rPr>
        <w:t xml:space="preserve">, given how rapidly the world’s carbon footprint needs to shrink over the next decade. </w:t>
      </w:r>
      <w:r>
        <w:rPr>
          <w:rStyle w:val="StyleUnderline"/>
          <w:highlight w:val="yellow"/>
        </w:rPr>
        <w:t>So would the lack of leadership</w:t>
      </w:r>
      <w:r>
        <w:rPr>
          <w:rStyle w:val="StyleUnderline"/>
        </w:rPr>
        <w:t xml:space="preserve"> needed to help other countries meet their national goals.</w:t>
      </w:r>
    </w:p>
    <w:p w14:paraId="0CA8DF5F" w14:textId="77777777" w:rsidR="004E2765" w:rsidRDefault="004E2765" w:rsidP="004E2765">
      <w:pPr>
        <w:rPr>
          <w:sz w:val="16"/>
        </w:rPr>
      </w:pPr>
      <w:r>
        <w:rPr>
          <w:sz w:val="16"/>
        </w:rPr>
        <w:t>“</w:t>
      </w:r>
      <w:r>
        <w:rPr>
          <w:rStyle w:val="StyleUnderline"/>
        </w:rPr>
        <w:t>If</w:t>
      </w:r>
      <w:r>
        <w:rPr>
          <w:sz w:val="16"/>
        </w:rPr>
        <w:t xml:space="preserve"> the </w:t>
      </w:r>
      <w:r>
        <w:rPr>
          <w:rStyle w:val="StyleUnderline"/>
        </w:rPr>
        <w:t>Trump</w:t>
      </w:r>
      <w:r>
        <w:rPr>
          <w:sz w:val="16"/>
        </w:rPr>
        <w:t xml:space="preserve"> administration </w:t>
      </w:r>
      <w:r>
        <w:rPr>
          <w:rStyle w:val="StyleUnderline"/>
        </w:rPr>
        <w:t>continues</w:t>
      </w:r>
      <w:r>
        <w:rPr>
          <w:sz w:val="16"/>
        </w:rPr>
        <w:t xml:space="preserve"> its current policies, </w:t>
      </w:r>
      <w:r>
        <w:rPr>
          <w:rStyle w:val="StyleUnderline"/>
        </w:rPr>
        <w:t>the</w:t>
      </w:r>
      <w:r>
        <w:rPr>
          <w:sz w:val="16"/>
        </w:rPr>
        <w:t xml:space="preserve"> multi-gigaton </w:t>
      </w:r>
      <w:r>
        <w:rPr>
          <w:rStyle w:val="StyleUnderline"/>
        </w:rPr>
        <w:t>emissions gap</w:t>
      </w:r>
      <w:r>
        <w:rPr>
          <w:sz w:val="16"/>
        </w:rPr>
        <w:t xml:space="preserve"> that the world will have to close </w:t>
      </w:r>
      <w:r>
        <w:rPr>
          <w:rStyle w:val="StyleUnderline"/>
        </w:rPr>
        <w:t>will be much harder</w:t>
      </w:r>
      <w:r>
        <w:rPr>
          <w:sz w:val="16"/>
        </w:rPr>
        <w:t>,” Larsen said of keeping global temperature rise below 2 degrees. “</w:t>
      </w:r>
      <w:r>
        <w:rPr>
          <w:rStyle w:val="Emphasis"/>
        </w:rPr>
        <w:t>Without the U.S. there, it’s hard to see how that would happen</w:t>
      </w:r>
      <w:r>
        <w:rPr>
          <w:sz w:val="16"/>
        </w:rPr>
        <w:t>.”</w:t>
      </w:r>
    </w:p>
    <w:p w14:paraId="458E0366" w14:textId="77777777" w:rsidR="004E2765" w:rsidRDefault="004E2765" w:rsidP="004E2765">
      <w:pPr>
        <w:rPr>
          <w:sz w:val="16"/>
        </w:rPr>
      </w:pPr>
      <w:r>
        <w:rPr>
          <w:sz w:val="16"/>
        </w:rPr>
        <w:t>Trump will send the fossil fuel industry into overdrive</w:t>
      </w:r>
    </w:p>
    <w:p w14:paraId="74252942" w14:textId="77777777" w:rsidR="004E2765" w:rsidRDefault="004E2765" w:rsidP="004E2765">
      <w:pPr>
        <w:rPr>
          <w:sz w:val="16"/>
        </w:rPr>
      </w:pPr>
      <w:r>
        <w:rPr>
          <w:sz w:val="16"/>
        </w:rPr>
        <w:t>Insofar as Trump has any kind of coherent or consistent ideology guiding his presidency, it’s to do as many favors as possible for the fossil fuel companies who have unprecedented access to his administration. Some observers refer to this as Trump’s “energy dominance” agenda.</w:t>
      </w:r>
    </w:p>
    <w:p w14:paraId="50ACB493" w14:textId="77777777" w:rsidR="004E2765" w:rsidRDefault="004E2765" w:rsidP="004E2765">
      <w:pPr>
        <w:rPr>
          <w:sz w:val="16"/>
        </w:rPr>
      </w:pPr>
      <w:r>
        <w:rPr>
          <w:sz w:val="16"/>
        </w:rPr>
        <w:t>“It really emphasizes maximizing U.S. production of oil and gas, maximizing exports of oil and gas and petroleum products,” said David Goldwyn, a former special envoy to Secretary of State Hillary Clinton. “It means rolling back, or revising, or rescinding regulations, which they perceive as putting costs or time delays on fossil energy production.”</w:t>
      </w:r>
    </w:p>
    <w:p w14:paraId="0C983EF3" w14:textId="77777777" w:rsidR="004E2765" w:rsidRDefault="004E2765" w:rsidP="004E2765">
      <w:pPr>
        <w:rPr>
          <w:sz w:val="16"/>
        </w:rPr>
      </w:pPr>
      <w:r>
        <w:rPr>
          <w:sz w:val="16"/>
        </w:rPr>
        <w:t xml:space="preserve">Goldwyn and his colleague Andrea </w:t>
      </w:r>
      <w:proofErr w:type="spellStart"/>
      <w:r>
        <w:rPr>
          <w:sz w:val="16"/>
        </w:rPr>
        <w:t>Clabough</w:t>
      </w:r>
      <w:proofErr w:type="spellEnd"/>
      <w:r>
        <w:rPr>
          <w:sz w:val="16"/>
        </w:rPr>
        <w:t> described </w:t>
      </w:r>
      <w:r>
        <w:rPr>
          <w:rStyle w:val="StyleUnderline"/>
        </w:rPr>
        <w:t>the gifts oil and gas companies could receive from a reelected Trump</w:t>
      </w:r>
      <w:r>
        <w:rPr>
          <w:sz w:val="16"/>
        </w:rPr>
        <w:t xml:space="preserve"> in a paper this January for the Atlantic Council. These gifts </w:t>
      </w:r>
      <w:r>
        <w:rPr>
          <w:rStyle w:val="StyleUnderline"/>
        </w:rPr>
        <w:t xml:space="preserve">include </w:t>
      </w:r>
      <w:r>
        <w:rPr>
          <w:sz w:val="16"/>
        </w:rPr>
        <w:t>legislation handicapping the ability of states and tribal authorities to oppose fossil fuel projects, d</w:t>
      </w:r>
      <w:r>
        <w:rPr>
          <w:rStyle w:val="StyleUnderline"/>
        </w:rPr>
        <w:t xml:space="preserve">oubling down on efforts to open </w:t>
      </w:r>
      <w:r>
        <w:rPr>
          <w:sz w:val="16"/>
        </w:rPr>
        <w:t xml:space="preserve">Alaska’s Arctic National Wildlife Refuge to </w:t>
      </w:r>
      <w:r>
        <w:rPr>
          <w:rStyle w:val="StyleUnderline"/>
        </w:rPr>
        <w:t>oil drilling</w:t>
      </w:r>
      <w:r>
        <w:rPr>
          <w:sz w:val="16"/>
        </w:rPr>
        <w:t xml:space="preserve">, and a Federal Energy Regulatory Commission dominated by Republicans, meaning </w:t>
      </w:r>
      <w:r>
        <w:rPr>
          <w:rStyle w:val="StyleUnderline"/>
        </w:rPr>
        <w:t>even less environmental oversight of new</w:t>
      </w:r>
      <w:r>
        <w:rPr>
          <w:sz w:val="16"/>
        </w:rPr>
        <w:t xml:space="preserve"> oil </w:t>
      </w:r>
      <w:r>
        <w:rPr>
          <w:rStyle w:val="StyleUnderline"/>
        </w:rPr>
        <w:t>pipelines or</w:t>
      </w:r>
      <w:r>
        <w:rPr>
          <w:sz w:val="16"/>
        </w:rPr>
        <w:t xml:space="preserve"> liquefied </w:t>
      </w:r>
      <w:r>
        <w:rPr>
          <w:rStyle w:val="StyleUnderline"/>
        </w:rPr>
        <w:t>natural gas terminals</w:t>
      </w:r>
      <w:r>
        <w:rPr>
          <w:sz w:val="16"/>
        </w:rPr>
        <w:t>. Granting the fossil fuel industry’s wildest wish list is an ongoing project—last week, the administration finalized a policy giving energy companies mining access to 5 million acres of previously federally protected wilderness.</w:t>
      </w:r>
    </w:p>
    <w:p w14:paraId="47B3B80F" w14:textId="77777777" w:rsidR="004E2765" w:rsidRDefault="004E2765" w:rsidP="004E2765">
      <w:pPr>
        <w:rPr>
          <w:sz w:val="16"/>
        </w:rPr>
      </w:pPr>
      <w:r>
        <w:rPr>
          <w:rStyle w:val="StyleUnderline"/>
        </w:rPr>
        <w:t>Trump is</w:t>
      </w:r>
      <w:r>
        <w:rPr>
          <w:sz w:val="16"/>
        </w:rPr>
        <w:t xml:space="preserve"> also </w:t>
      </w:r>
      <w:r>
        <w:rPr>
          <w:rStyle w:val="StyleUnderline"/>
        </w:rPr>
        <w:t>locking in the damage further by appointing conservative judges</w:t>
      </w:r>
      <w:r>
        <w:rPr>
          <w:sz w:val="16"/>
        </w:rPr>
        <w:t xml:space="preserve"> favorable to these rollbacks. These include Brett Kavanaugh, a longtime opponent of climate regulations. Trump’s administration has already appointed 50 federal appeals judges, compared to the 55 Obama appointed during his entire eight-year presidency, </w:t>
      </w:r>
      <w:r>
        <w:rPr>
          <w:rStyle w:val="StyleUnderline"/>
        </w:rPr>
        <w:t>a trend that will continue in Trump’s second term</w:t>
      </w:r>
      <w:r>
        <w:rPr>
          <w:sz w:val="16"/>
        </w:rPr>
        <w:t xml:space="preserve"> as long as Republicans maintain control of the Senate. If those judges make rulings limiting the government's power to fight climate change, </w:t>
      </w:r>
      <w:r>
        <w:rPr>
          <w:rStyle w:val="StyleUnderline"/>
        </w:rPr>
        <w:t>future administrations</w:t>
      </w:r>
      <w:r>
        <w:rPr>
          <w:sz w:val="16"/>
        </w:rPr>
        <w:t>—Democratic or Republican—</w:t>
      </w:r>
      <w:r>
        <w:rPr>
          <w:rStyle w:val="StyleUnderline"/>
        </w:rPr>
        <w:t>could have a difficult time reversing the onslaught of climate-destroying regulations</w:t>
      </w:r>
      <w:r>
        <w:rPr>
          <w:sz w:val="16"/>
        </w:rPr>
        <w:t xml:space="preserve"> during the dwindling years we have left to hit 1.5 or 2 degrees.</w:t>
      </w:r>
    </w:p>
    <w:p w14:paraId="54A8F1BD" w14:textId="77777777" w:rsidR="004E2765" w:rsidRDefault="004E2765" w:rsidP="004E2765">
      <w:pPr>
        <w:rPr>
          <w:sz w:val="16"/>
        </w:rPr>
      </w:pPr>
      <w:r>
        <w:rPr>
          <w:sz w:val="16"/>
        </w:rPr>
        <w:t xml:space="preserve">“In that respect, </w:t>
      </w:r>
      <w:r>
        <w:rPr>
          <w:rStyle w:val="Emphasis"/>
          <w:highlight w:val="yellow"/>
        </w:rPr>
        <w:t xml:space="preserve">the </w:t>
      </w:r>
      <w:r>
        <w:rPr>
          <w:rStyle w:val="Emphasis"/>
        </w:rPr>
        <w:t xml:space="preserve">outcome of the </w:t>
      </w:r>
      <w:r>
        <w:rPr>
          <w:rStyle w:val="Emphasis"/>
          <w:highlight w:val="yellow"/>
        </w:rPr>
        <w:t xml:space="preserve">election is highly determinative of the future </w:t>
      </w:r>
      <w:r>
        <w:rPr>
          <w:rStyle w:val="Emphasis"/>
        </w:rPr>
        <w:t xml:space="preserve">course </w:t>
      </w:r>
      <w:r>
        <w:rPr>
          <w:rStyle w:val="Emphasis"/>
          <w:highlight w:val="yellow"/>
        </w:rPr>
        <w:t>of [climate</w:t>
      </w:r>
      <w:r>
        <w:rPr>
          <w:rStyle w:val="Emphasis"/>
        </w:rPr>
        <w:t xml:space="preserve"> </w:t>
      </w:r>
      <w:r>
        <w:rPr>
          <w:sz w:val="16"/>
        </w:rPr>
        <w:t xml:space="preserve">and energy] </w:t>
      </w:r>
      <w:r>
        <w:rPr>
          <w:rStyle w:val="StyleUnderline"/>
          <w:highlight w:val="yellow"/>
        </w:rPr>
        <w:t>regulation</w:t>
      </w:r>
      <w:r>
        <w:rPr>
          <w:sz w:val="16"/>
        </w:rPr>
        <w:t>,” Goldwyn explained.</w:t>
      </w:r>
    </w:p>
    <w:p w14:paraId="704EB4C7" w14:textId="77777777" w:rsidR="004E2765" w:rsidRDefault="004E2765" w:rsidP="004E2765">
      <w:pPr>
        <w:rPr>
          <w:sz w:val="16"/>
        </w:rPr>
      </w:pPr>
      <w:r>
        <w:rPr>
          <w:sz w:val="16"/>
        </w:rPr>
        <w:t>Trump will block the government from fighting climate change</w:t>
      </w:r>
    </w:p>
    <w:p w14:paraId="167A1D52" w14:textId="77777777" w:rsidR="004E2765" w:rsidRDefault="004E2765" w:rsidP="004E2765">
      <w:pPr>
        <w:rPr>
          <w:sz w:val="16"/>
        </w:rPr>
      </w:pPr>
      <w:r>
        <w:rPr>
          <w:sz w:val="16"/>
        </w:rPr>
        <w:t>Even with Trump and his fossil fuel executive allies vandalizing the atmosphere until 2024, Goldwyn said the best-case climate scenario of 1.5 degrees is not out of reach. “Regardless of who wins the U.S. election, the investment in technology that will both reduce the cost and increase the volume of greenhouse gas reduction… I think will continue and intensify,” he argued. “That push is going to continue from private companies, from the innovation space in the United States, from our universities, as well as from the Europeans and from China.”</w:t>
      </w:r>
    </w:p>
    <w:p w14:paraId="65C3A356" w14:textId="77777777" w:rsidR="004E2765" w:rsidRDefault="004E2765" w:rsidP="004E2765">
      <w:pPr>
        <w:rPr>
          <w:sz w:val="16"/>
        </w:rPr>
      </w:pPr>
      <w:r>
        <w:rPr>
          <w:sz w:val="16"/>
        </w:rPr>
        <w:t xml:space="preserve">Others aren’t convinced. Though it’s now cheaper to install solar panels or wind turbines than building new coal or natural gas plants in many parts of the world, a trend many analysts expect to continue, </w:t>
      </w:r>
      <w:r>
        <w:rPr>
          <w:rStyle w:val="StyleUnderline"/>
        </w:rPr>
        <w:t>technology alone may not be sufficient</w:t>
      </w:r>
      <w:r>
        <w:rPr>
          <w:sz w:val="16"/>
        </w:rPr>
        <w:t xml:space="preserve"> to solve an emergency. Experts say </w:t>
      </w:r>
      <w:r>
        <w:rPr>
          <w:rStyle w:val="StyleUnderline"/>
        </w:rPr>
        <w:t>we need to halt leasing public land to fossil fuel companies</w:t>
      </w:r>
      <w:r>
        <w:rPr>
          <w:sz w:val="16"/>
        </w:rPr>
        <w:t xml:space="preserve">, completely </w:t>
      </w:r>
      <w:r>
        <w:rPr>
          <w:rStyle w:val="StyleUnderline"/>
        </w:rPr>
        <w:t xml:space="preserve">change the way we </w:t>
      </w:r>
      <w:r>
        <w:rPr>
          <w:sz w:val="16"/>
        </w:rPr>
        <w:t xml:space="preserve">design and </w:t>
      </w:r>
      <w:r>
        <w:rPr>
          <w:rStyle w:val="StyleUnderline"/>
        </w:rPr>
        <w:t>build cities</w:t>
      </w:r>
      <w:r>
        <w:rPr>
          <w:sz w:val="16"/>
        </w:rPr>
        <w:t>, bring in strict laws for protecting carbon-sequestering forests and radically reform the agricultural system. These and other crucial steps require decisions by elected officials and the federal government.</w:t>
      </w:r>
    </w:p>
    <w:p w14:paraId="1D5DFE33" w14:textId="77777777" w:rsidR="004E2765" w:rsidRDefault="004E2765" w:rsidP="004E2765">
      <w:pPr>
        <w:rPr>
          <w:sz w:val="16"/>
        </w:rPr>
      </w:pPr>
      <w:r>
        <w:rPr>
          <w:sz w:val="16"/>
        </w:rPr>
        <w:t xml:space="preserve">Climate advocates contacted by the Washington Post last year had other suggestions: Federal leaders could expand tax credits for buyers of electric vehicles. Pass a ban on food waste. Give financial aid to farmers for more sustainable crop-growing. More strictly regulate factory farms. Price carbon emissions. Pass a Green New Deal. Even a Democratic president might have trouble doing these things, given the structural barriers in Congress, but </w:t>
      </w:r>
      <w:r>
        <w:rPr>
          <w:rStyle w:val="Emphasis"/>
        </w:rPr>
        <w:t>Trump won’t even try</w:t>
      </w:r>
      <w:r>
        <w:rPr>
          <w:sz w:val="16"/>
        </w:rPr>
        <w:t>.</w:t>
      </w:r>
    </w:p>
    <w:p w14:paraId="39EDA9D8" w14:textId="77777777" w:rsidR="004E2765" w:rsidRDefault="004E2765" w:rsidP="004E2765">
      <w:pPr>
        <w:rPr>
          <w:sz w:val="16"/>
        </w:rPr>
      </w:pPr>
      <w:r>
        <w:rPr>
          <w:sz w:val="16"/>
        </w:rPr>
        <w:t>“You hear this view that it really doesn’t matter what governments do—that climate change will be solved by people seeking profit and by looking for profitable opportunities to reduce emissions,” said Sachs from the University of Richmond. “I’m not so optimistic.”</w:t>
      </w:r>
    </w:p>
    <w:p w14:paraId="6D998999" w14:textId="77777777" w:rsidR="004E2765" w:rsidRDefault="004E2765" w:rsidP="004E2765">
      <w:pPr>
        <w:rPr>
          <w:rStyle w:val="Emphasis"/>
        </w:rPr>
      </w:pPr>
      <w:r>
        <w:rPr>
          <w:rStyle w:val="Emphasis"/>
          <w:highlight w:val="yellow"/>
        </w:rPr>
        <w:t>Trump could trigger an international catastrophe</w:t>
      </w:r>
    </w:p>
    <w:p w14:paraId="3640B362" w14:textId="77777777" w:rsidR="004E2765" w:rsidRDefault="004E2765" w:rsidP="004E2765">
      <w:pPr>
        <w:rPr>
          <w:sz w:val="16"/>
        </w:rPr>
      </w:pPr>
      <w:r>
        <w:rPr>
          <w:sz w:val="16"/>
        </w:rPr>
        <w:t xml:space="preserve">Trump already badly damaged the international effort to fight climate change by announcing withdrawal from the Paris Agreement in 2017—a move especially insulting to the rest of the world because the accords were designed to satisfy U.S. demands. For example, Obama pushed for Paris to be voluntary so he could sign on without approval from the Republican-dominated Senate. But </w:t>
      </w:r>
      <w:r>
        <w:rPr>
          <w:rStyle w:val="StyleUnderline"/>
          <w:highlight w:val="yellow"/>
        </w:rPr>
        <w:t>four more years of U.S. absence could</w:t>
      </w:r>
      <w:r>
        <w:rPr>
          <w:rStyle w:val="StyleUnderline"/>
        </w:rPr>
        <w:t xml:space="preserve"> be a deathblow</w:t>
      </w:r>
      <w:r>
        <w:rPr>
          <w:sz w:val="16"/>
        </w:rPr>
        <w:t xml:space="preserve">. “I predict </w:t>
      </w:r>
      <w:r>
        <w:rPr>
          <w:rStyle w:val="StyleUnderline"/>
        </w:rPr>
        <w:t>a scenario of dysfunction and dissension and probably a</w:t>
      </w:r>
      <w:r>
        <w:rPr>
          <w:sz w:val="16"/>
        </w:rPr>
        <w:t xml:space="preserve"> </w:t>
      </w:r>
      <w:r>
        <w:rPr>
          <w:rStyle w:val="Emphasis"/>
          <w:highlight w:val="yellow"/>
        </w:rPr>
        <w:t>breakdown</w:t>
      </w:r>
      <w:r>
        <w:rPr>
          <w:sz w:val="16"/>
        </w:rPr>
        <w:t xml:space="preserve"> </w:t>
      </w:r>
      <w:r>
        <w:rPr>
          <w:rStyle w:val="StyleUnderline"/>
        </w:rPr>
        <w:t xml:space="preserve">of </w:t>
      </w:r>
      <w:r>
        <w:rPr>
          <w:rStyle w:val="StyleUnderline"/>
          <w:highlight w:val="yellow"/>
        </w:rPr>
        <w:t>the treaty</w:t>
      </w:r>
      <w:r>
        <w:rPr>
          <w:sz w:val="16"/>
        </w:rPr>
        <w:t>,” Sachs said.</w:t>
      </w:r>
    </w:p>
    <w:p w14:paraId="6B2E99BB" w14:textId="77777777" w:rsidR="004E2765" w:rsidRDefault="004E2765" w:rsidP="004E2765">
      <w:pPr>
        <w:rPr>
          <w:sz w:val="16"/>
        </w:rPr>
      </w:pPr>
      <w:r>
        <w:rPr>
          <w:sz w:val="16"/>
        </w:rPr>
        <w:t xml:space="preserve">The agreement as it stands is insufficient. Plans submitted by countries would ideally only limit temperature rise to 2.7 degrees. In theory, countries are supposed to keep increasing their ambition, submitting ever more transformative plans that reduce the odds of climate impacts becoming cataclysmic. But big emitters are already failing to do so, and with Trump reelected countries like China or India might give up on meeting their already more modest goals. </w:t>
      </w:r>
      <w:r>
        <w:rPr>
          <w:rStyle w:val="StyleUnderline"/>
          <w:highlight w:val="yellow"/>
        </w:rPr>
        <w:t>This could set off a chain reaction</w:t>
      </w:r>
      <w:r>
        <w:rPr>
          <w:rStyle w:val="StyleUnderline"/>
        </w:rPr>
        <w:t xml:space="preserve"> where other big emitters</w:t>
      </w:r>
      <w:r>
        <w:rPr>
          <w:sz w:val="16"/>
        </w:rPr>
        <w:t xml:space="preserve"> like Australia </w:t>
      </w:r>
      <w:r>
        <w:rPr>
          <w:rStyle w:val="StyleUnderline"/>
        </w:rPr>
        <w:t>withdraw</w:t>
      </w:r>
      <w:r>
        <w:rPr>
          <w:sz w:val="16"/>
        </w:rPr>
        <w:t>, sending the process into disarray and potentially killing Paris altogether. “</w:t>
      </w:r>
      <w:r>
        <w:rPr>
          <w:rStyle w:val="StyleUnderline"/>
          <w:highlight w:val="yellow"/>
        </w:rPr>
        <w:t>Such outcomes would</w:t>
      </w:r>
      <w:r>
        <w:rPr>
          <w:rStyle w:val="StyleUnderline"/>
        </w:rPr>
        <w:t xml:space="preserve"> be </w:t>
      </w:r>
      <w:r>
        <w:rPr>
          <w:rStyle w:val="Emphasis"/>
        </w:rPr>
        <w:t>disastrous</w:t>
      </w:r>
      <w:r>
        <w:rPr>
          <w:rStyle w:val="StyleUnderline"/>
        </w:rPr>
        <w:t xml:space="preserve"> and </w:t>
      </w:r>
      <w:r>
        <w:rPr>
          <w:rStyle w:val="Emphasis"/>
          <w:highlight w:val="yellow"/>
        </w:rPr>
        <w:t>threaten the habitability</w:t>
      </w:r>
      <w:r>
        <w:rPr>
          <w:rStyle w:val="StyleUnderline"/>
          <w:highlight w:val="yellow"/>
        </w:rPr>
        <w:t xml:space="preserve"> of</w:t>
      </w:r>
      <w:r>
        <w:rPr>
          <w:rStyle w:val="StyleUnderline"/>
        </w:rPr>
        <w:t xml:space="preserve"> many parts of </w:t>
      </w:r>
      <w:r>
        <w:rPr>
          <w:rStyle w:val="StyleUnderline"/>
          <w:highlight w:val="yellow"/>
        </w:rPr>
        <w:t>the planet</w:t>
      </w:r>
      <w:r>
        <w:rPr>
          <w:sz w:val="16"/>
        </w:rPr>
        <w:t>,” Sachs writes.</w:t>
      </w:r>
    </w:p>
    <w:p w14:paraId="75CC80AF" w14:textId="77777777" w:rsidR="004E2765" w:rsidRDefault="004E2765" w:rsidP="004E2765">
      <w:pPr>
        <w:rPr>
          <w:sz w:val="16"/>
        </w:rPr>
      </w:pPr>
      <w:r>
        <w:rPr>
          <w:sz w:val="16"/>
        </w:rPr>
        <w:t xml:space="preserve">We are already seeing a version of this play out in Brazil, where deforestation of the Amazon rainforest was actually declining in the mid-2000s, but is now accelerating under the far-right presidency of Jair </w:t>
      </w:r>
      <w:proofErr w:type="spellStart"/>
      <w:r>
        <w:rPr>
          <w:sz w:val="16"/>
        </w:rPr>
        <w:t>Bolsonaro</w:t>
      </w:r>
      <w:proofErr w:type="spellEnd"/>
      <w:r>
        <w:rPr>
          <w:sz w:val="16"/>
        </w:rPr>
        <w:t>. “He is largely feeling like he is not beholden to a U.S. president or the international community,” Larsen from the Rhodium Group said. “</w:t>
      </w:r>
      <w:r>
        <w:rPr>
          <w:rStyle w:val="Emphasis"/>
          <w:highlight w:val="yellow"/>
        </w:rPr>
        <w:t>The signal</w:t>
      </w:r>
      <w:r>
        <w:rPr>
          <w:rStyle w:val="StyleUnderline"/>
          <w:highlight w:val="yellow"/>
        </w:rPr>
        <w:t xml:space="preserve"> that a Trump reelection would send</w:t>
      </w:r>
      <w:r>
        <w:rPr>
          <w:rStyle w:val="StyleUnderline"/>
        </w:rPr>
        <w:t xml:space="preserve"> about America’s willingness to rejoin the international community on emissions </w:t>
      </w:r>
      <w:r>
        <w:rPr>
          <w:rStyle w:val="StyleUnderline"/>
          <w:highlight w:val="yellow"/>
        </w:rPr>
        <w:t xml:space="preserve">is going to be </w:t>
      </w:r>
      <w:r>
        <w:rPr>
          <w:rStyle w:val="Emphasis"/>
          <w:highlight w:val="yellow"/>
        </w:rPr>
        <w:t>very important</w:t>
      </w:r>
      <w:r>
        <w:rPr>
          <w:sz w:val="16"/>
          <w:highlight w:val="yellow"/>
        </w:rPr>
        <w:t>.”</w:t>
      </w:r>
    </w:p>
    <w:p w14:paraId="4171AD30" w14:textId="77777777" w:rsidR="004E2765" w:rsidRDefault="004E2765" w:rsidP="004E2765">
      <w:pPr>
        <w:rPr>
          <w:sz w:val="16"/>
        </w:rPr>
      </w:pPr>
      <w:r>
        <w:rPr>
          <w:sz w:val="16"/>
        </w:rPr>
        <w:t xml:space="preserve">That’s an understatement. </w:t>
      </w:r>
      <w:r>
        <w:rPr>
          <w:rStyle w:val="Emphasis"/>
          <w:highlight w:val="yellow"/>
        </w:rPr>
        <w:t>If Trump wins in November, the climate is screwed</w:t>
      </w:r>
      <w:r>
        <w:rPr>
          <w:sz w:val="16"/>
        </w:rPr>
        <w:t>.</w:t>
      </w:r>
    </w:p>
    <w:p w14:paraId="410DEEC4" w14:textId="77777777" w:rsidR="004E2765" w:rsidRDefault="004E2765" w:rsidP="004E2765">
      <w:pPr>
        <w:rPr>
          <w:sz w:val="16"/>
        </w:rPr>
      </w:pPr>
    </w:p>
    <w:p w14:paraId="4E8DB75C" w14:textId="77777777" w:rsidR="004E2765" w:rsidRDefault="004E2765" w:rsidP="004E2765">
      <w:pPr>
        <w:pStyle w:val="Heading4"/>
      </w:pPr>
      <w:r>
        <w:t>Warming causes extinction</w:t>
      </w:r>
    </w:p>
    <w:p w14:paraId="2DC01C50" w14:textId="77777777" w:rsidR="004E2765" w:rsidRDefault="004E2765" w:rsidP="004E2765">
      <w:r>
        <w:t xml:space="preserve">David </w:t>
      </w:r>
      <w:r>
        <w:rPr>
          <w:rStyle w:val="Style13ptBold"/>
        </w:rPr>
        <w:t>Spratt 19</w:t>
      </w:r>
      <w:r>
        <w:t>, Research Director for Breakthrough National Centre for Climate Restoration, Ian Dunlop, member of the Club of Rome, formerly an international oil, gas and coal industry executive, chairman of the Australian Coal Association, May 2019, “Existential climate-related security risk: A scenario approach,” https://docs.wixstatic.com/ugd/148cb0_b2c0c79dc4344b279bcf2365336ff23b.pdf</w:t>
      </w:r>
    </w:p>
    <w:p w14:paraId="3E0B0560" w14:textId="77777777" w:rsidR="004E2765" w:rsidRDefault="004E2765" w:rsidP="004E2765">
      <w:pPr>
        <w:rPr>
          <w:sz w:val="16"/>
        </w:rPr>
      </w:pPr>
      <w:r>
        <w:rPr>
          <w:sz w:val="16"/>
        </w:rPr>
        <w:t xml:space="preserve">An </w:t>
      </w:r>
      <w:r>
        <w:rPr>
          <w:rStyle w:val="StyleUnderline"/>
          <w:highlight w:val="yellow"/>
        </w:rPr>
        <w:t>existential risk</w:t>
      </w:r>
      <w:r>
        <w:rPr>
          <w:rStyle w:val="StyleUnderline"/>
        </w:rPr>
        <w:t xml:space="preserve"> to </w:t>
      </w:r>
      <w:proofErr w:type="spellStart"/>
      <w:r>
        <w:rPr>
          <w:rStyle w:val="StyleUnderline"/>
        </w:rPr>
        <w:t>civilisation</w:t>
      </w:r>
      <w:proofErr w:type="spellEnd"/>
      <w:r>
        <w:rPr>
          <w:rStyle w:val="StyleUnderline"/>
        </w:rPr>
        <w:t xml:space="preserve"> is</w:t>
      </w:r>
      <w:r>
        <w:rPr>
          <w:sz w:val="16"/>
        </w:rPr>
        <w:t xml:space="preserve"> one </w:t>
      </w:r>
      <w:r>
        <w:rPr>
          <w:rStyle w:val="StyleUnderline"/>
        </w:rPr>
        <w:t xml:space="preserve">posing </w:t>
      </w:r>
      <w:r>
        <w:rPr>
          <w:rStyle w:val="Emphasis"/>
        </w:rPr>
        <w:t>permanent large negative consequences</w:t>
      </w:r>
      <w:r>
        <w:rPr>
          <w:sz w:val="16"/>
        </w:rPr>
        <w:t xml:space="preserve"> to humanity </w:t>
      </w:r>
      <w:r>
        <w:rPr>
          <w:rStyle w:val="StyleUnderline"/>
        </w:rPr>
        <w:t xml:space="preserve">which </w:t>
      </w:r>
      <w:r>
        <w:rPr>
          <w:rStyle w:val="StyleUnderline"/>
          <w:highlight w:val="yellow"/>
        </w:rPr>
        <w:t>may</w:t>
      </w:r>
      <w:r>
        <w:rPr>
          <w:rStyle w:val="StyleUnderline"/>
        </w:rPr>
        <w:t xml:space="preserve"> never </w:t>
      </w:r>
      <w:r>
        <w:rPr>
          <w:rStyle w:val="StyleUnderline"/>
          <w:highlight w:val="yellow"/>
        </w:rPr>
        <w:t>be</w:t>
      </w:r>
      <w:r>
        <w:rPr>
          <w:rStyle w:val="StyleUnderline"/>
        </w:rPr>
        <w:t xml:space="preserve"> undone</w:t>
      </w:r>
      <w:r>
        <w:rPr>
          <w:sz w:val="16"/>
        </w:rPr>
        <w:t xml:space="preserve">, either </w:t>
      </w:r>
      <w:r>
        <w:rPr>
          <w:rStyle w:val="Emphasis"/>
          <w:highlight w:val="yellow"/>
        </w:rPr>
        <w:t>annihilating intelligent life</w:t>
      </w:r>
      <w:r>
        <w:rPr>
          <w:sz w:val="16"/>
        </w:rPr>
        <w:t xml:space="preserve"> </w:t>
      </w:r>
      <w:r>
        <w:rPr>
          <w:rStyle w:val="StyleUnderline"/>
        </w:rPr>
        <w:t>or permanently and drastically curtailing its potential</w:t>
      </w:r>
      <w:r>
        <w:rPr>
          <w:sz w:val="16"/>
        </w:rPr>
        <w:t xml:space="preserve">. </w:t>
      </w:r>
    </w:p>
    <w:p w14:paraId="47DA0552" w14:textId="77777777" w:rsidR="004E2765" w:rsidRDefault="004E2765" w:rsidP="004E2765">
      <w:pPr>
        <w:rPr>
          <w:sz w:val="16"/>
        </w:rPr>
      </w:pPr>
      <w:r>
        <w:rPr>
          <w:rStyle w:val="StyleUnderline"/>
        </w:rPr>
        <w:t>With</w:t>
      </w:r>
      <w:r>
        <w:rPr>
          <w:sz w:val="16"/>
        </w:rPr>
        <w:t xml:space="preserve"> the </w:t>
      </w:r>
      <w:r>
        <w:rPr>
          <w:rStyle w:val="StyleUnderline"/>
          <w:highlight w:val="yellow"/>
        </w:rPr>
        <w:t>commitments</w:t>
      </w:r>
      <w:r>
        <w:rPr>
          <w:rStyle w:val="StyleUnderline"/>
        </w:rPr>
        <w:t xml:space="preserve"> by nations </w:t>
      </w:r>
      <w:r>
        <w:rPr>
          <w:rStyle w:val="StyleUnderline"/>
          <w:highlight w:val="yellow"/>
        </w:rPr>
        <w:t>to</w:t>
      </w:r>
      <w:r>
        <w:rPr>
          <w:rStyle w:val="StyleUnderline"/>
        </w:rPr>
        <w:t xml:space="preserve"> the 2015 </w:t>
      </w:r>
      <w:r>
        <w:rPr>
          <w:rStyle w:val="Emphasis"/>
          <w:highlight w:val="yellow"/>
        </w:rPr>
        <w:t>Paris</w:t>
      </w:r>
      <w:r>
        <w:rPr>
          <w:rStyle w:val="StyleUnderline"/>
        </w:rPr>
        <w:t xml:space="preserve"> Agreement, the current path of warming is 3°C or more</w:t>
      </w:r>
      <w:r>
        <w:rPr>
          <w:sz w:val="16"/>
        </w:rPr>
        <w:t xml:space="preserve"> by 2100. </w:t>
      </w:r>
      <w:r>
        <w:rPr>
          <w:rStyle w:val="StyleUnderline"/>
        </w:rPr>
        <w:t xml:space="preserve">But this figure </w:t>
      </w:r>
      <w:r>
        <w:rPr>
          <w:rStyle w:val="StyleUnderline"/>
          <w:highlight w:val="yellow"/>
        </w:rPr>
        <w:t>do</w:t>
      </w:r>
      <w:r>
        <w:rPr>
          <w:rStyle w:val="StyleUnderline"/>
        </w:rPr>
        <w:t xml:space="preserve">es </w:t>
      </w:r>
      <w:r>
        <w:rPr>
          <w:rStyle w:val="StyleUnderline"/>
          <w:highlight w:val="yellow"/>
        </w:rPr>
        <w:t>not include “long-term”</w:t>
      </w:r>
      <w:r>
        <w:rPr>
          <w:sz w:val="16"/>
          <w:highlight w:val="yellow"/>
        </w:rPr>
        <w:t xml:space="preserve"> </w:t>
      </w:r>
      <w:r>
        <w:rPr>
          <w:rStyle w:val="Emphasis"/>
          <w:highlight w:val="yellow"/>
        </w:rPr>
        <w:t>carbon-cycle feedbacks</w:t>
      </w:r>
      <w:r>
        <w:rPr>
          <w:rStyle w:val="StyleUnderline"/>
          <w:highlight w:val="yellow"/>
        </w:rPr>
        <w:t>, which are</w:t>
      </w:r>
      <w:r>
        <w:rPr>
          <w:rStyle w:val="StyleUnderline"/>
        </w:rPr>
        <w:t xml:space="preserve"> materially relevant now and in the near future due to the</w:t>
      </w:r>
      <w:r>
        <w:rPr>
          <w:sz w:val="16"/>
        </w:rPr>
        <w:t xml:space="preserve"> </w:t>
      </w:r>
      <w:r>
        <w:rPr>
          <w:rStyle w:val="Emphasis"/>
          <w:highlight w:val="yellow"/>
        </w:rPr>
        <w:t>unprecedented</w:t>
      </w:r>
      <w:r>
        <w:rPr>
          <w:rStyle w:val="Emphasis"/>
        </w:rPr>
        <w:t xml:space="preserve"> rate</w:t>
      </w:r>
      <w:r>
        <w:rPr>
          <w:sz w:val="16"/>
        </w:rPr>
        <w:t xml:space="preserve"> </w:t>
      </w:r>
      <w:r>
        <w:rPr>
          <w:rStyle w:val="StyleUnderline"/>
        </w:rPr>
        <w:t>at which human activity is perturbing the climate system</w:t>
      </w:r>
      <w:r>
        <w:rPr>
          <w:sz w:val="16"/>
        </w:rPr>
        <w:t xml:space="preserve">. Taking these into account, the Paris path would lead to around 5°C of warming by 2100.  </w:t>
      </w:r>
    </w:p>
    <w:p w14:paraId="120B05A4" w14:textId="77777777" w:rsidR="004E2765" w:rsidRDefault="004E2765" w:rsidP="004E2765">
      <w:pPr>
        <w:rPr>
          <w:rStyle w:val="StyleUnderline"/>
        </w:rPr>
      </w:pPr>
      <w:r>
        <w:rPr>
          <w:sz w:val="16"/>
        </w:rPr>
        <w:t xml:space="preserve">Scientists warn that </w:t>
      </w:r>
      <w:r>
        <w:rPr>
          <w:rStyle w:val="StyleUnderline"/>
        </w:rPr>
        <w:t xml:space="preserve">warming of </w:t>
      </w:r>
      <w:r>
        <w:rPr>
          <w:rStyle w:val="StyleUnderline"/>
          <w:highlight w:val="yellow"/>
        </w:rPr>
        <w:t>4°</w:t>
      </w:r>
      <w:r>
        <w:rPr>
          <w:rStyle w:val="StyleUnderline"/>
        </w:rPr>
        <w:t xml:space="preserve">C is incompatible with an </w:t>
      </w:r>
      <w:proofErr w:type="spellStart"/>
      <w:r>
        <w:rPr>
          <w:rStyle w:val="StyleUnderline"/>
        </w:rPr>
        <w:t>organised</w:t>
      </w:r>
      <w:proofErr w:type="spellEnd"/>
      <w:r>
        <w:rPr>
          <w:rStyle w:val="StyleUnderline"/>
        </w:rPr>
        <w:t xml:space="preserve"> global community, </w:t>
      </w:r>
      <w:r>
        <w:rPr>
          <w:rStyle w:val="StyleUnderline"/>
          <w:highlight w:val="yellow"/>
        </w:rPr>
        <w:t>is</w:t>
      </w:r>
      <w:r>
        <w:rPr>
          <w:sz w:val="16"/>
          <w:highlight w:val="yellow"/>
        </w:rPr>
        <w:t xml:space="preserve"> </w:t>
      </w:r>
      <w:r>
        <w:rPr>
          <w:rStyle w:val="Emphasis"/>
          <w:highlight w:val="yellow"/>
        </w:rPr>
        <w:t>devastating</w:t>
      </w:r>
      <w:r>
        <w:rPr>
          <w:rStyle w:val="StyleUnderline"/>
          <w:highlight w:val="yellow"/>
        </w:rPr>
        <w:t xml:space="preserve"> to</w:t>
      </w:r>
      <w:r>
        <w:rPr>
          <w:rStyle w:val="StyleUnderline"/>
        </w:rPr>
        <w:t xml:space="preserve"> the </w:t>
      </w:r>
      <w:r>
        <w:rPr>
          <w:rStyle w:val="Emphasis"/>
        </w:rPr>
        <w:t xml:space="preserve">majority of </w:t>
      </w:r>
      <w:r>
        <w:rPr>
          <w:rStyle w:val="Emphasis"/>
          <w:highlight w:val="yellow"/>
        </w:rPr>
        <w:t>ecosystems</w:t>
      </w:r>
      <w:r>
        <w:rPr>
          <w:sz w:val="16"/>
        </w:rPr>
        <w:t xml:space="preserve">, </w:t>
      </w:r>
      <w:r>
        <w:rPr>
          <w:rStyle w:val="StyleUnderline"/>
        </w:rPr>
        <w:t xml:space="preserve">and has a </w:t>
      </w:r>
      <w:r>
        <w:rPr>
          <w:rStyle w:val="Emphasis"/>
          <w:highlight w:val="yellow"/>
        </w:rPr>
        <w:t>high probability</w:t>
      </w:r>
      <w:r>
        <w:rPr>
          <w:sz w:val="16"/>
          <w:highlight w:val="yellow"/>
        </w:rPr>
        <w:t xml:space="preserve"> </w:t>
      </w:r>
      <w:r>
        <w:rPr>
          <w:rStyle w:val="StyleUnderline"/>
          <w:highlight w:val="yellow"/>
        </w:rPr>
        <w:t>of</w:t>
      </w:r>
      <w:r>
        <w:rPr>
          <w:rStyle w:val="StyleUnderline"/>
        </w:rPr>
        <w:t xml:space="preserve"> not </w:t>
      </w:r>
      <w:r>
        <w:rPr>
          <w:rStyle w:val="StyleUnderline"/>
          <w:highlight w:val="yellow"/>
        </w:rPr>
        <w:t>being</w:t>
      </w:r>
      <w:r>
        <w:rPr>
          <w:rStyle w:val="StyleUnderline"/>
        </w:rPr>
        <w:t xml:space="preserve"> stable</w:t>
      </w:r>
      <w:r>
        <w:rPr>
          <w:sz w:val="16"/>
        </w:rPr>
        <w:t>. The World Bank says it may be “</w:t>
      </w:r>
      <w:r>
        <w:rPr>
          <w:rStyle w:val="Emphasis"/>
          <w:highlight w:val="yellow"/>
        </w:rPr>
        <w:t>beyond adaptation</w:t>
      </w:r>
      <w:r>
        <w:rPr>
          <w:sz w:val="16"/>
        </w:rPr>
        <w:t xml:space="preserve">”.  But </w:t>
      </w:r>
      <w:r>
        <w:rPr>
          <w:rStyle w:val="StyleUnderline"/>
        </w:rPr>
        <w:t>an existential threat may also exist for many peoples and regions at a significantly lower level of warming</w:t>
      </w:r>
      <w:r>
        <w:rPr>
          <w:sz w:val="16"/>
        </w:rPr>
        <w:t xml:space="preserve">. In 2017, </w:t>
      </w:r>
      <w:r>
        <w:rPr>
          <w:rStyle w:val="StyleUnderline"/>
        </w:rPr>
        <w:t xml:space="preserve">3°C of warming was </w:t>
      </w:r>
      <w:proofErr w:type="spellStart"/>
      <w:r>
        <w:rPr>
          <w:rStyle w:val="StyleUnderline"/>
        </w:rPr>
        <w:t>categorised</w:t>
      </w:r>
      <w:proofErr w:type="spellEnd"/>
      <w:r>
        <w:rPr>
          <w:rStyle w:val="StyleUnderline"/>
        </w:rPr>
        <w:t xml:space="preserve"> as “catastrophic”</w:t>
      </w:r>
      <w:r>
        <w:rPr>
          <w:sz w:val="16"/>
        </w:rPr>
        <w:t xml:space="preserve"> with a warning that, on a path of unchecked emissions, low-probability, </w:t>
      </w:r>
      <w:r>
        <w:rPr>
          <w:rStyle w:val="StyleUnderline"/>
        </w:rPr>
        <w:t>high-</w:t>
      </w:r>
      <w:r>
        <w:rPr>
          <w:rStyle w:val="StyleUnderline"/>
          <w:highlight w:val="yellow"/>
        </w:rPr>
        <w:t>impact</w:t>
      </w:r>
      <w:r>
        <w:rPr>
          <w:rStyle w:val="StyleUnderline"/>
        </w:rPr>
        <w:t xml:space="preserve"> warming </w:t>
      </w:r>
      <w:r>
        <w:rPr>
          <w:rStyle w:val="StyleUnderline"/>
          <w:highlight w:val="yellow"/>
        </w:rPr>
        <w:t>could be catastrophic by 2050</w:t>
      </w:r>
      <w:r>
        <w:rPr>
          <w:rStyle w:val="StyleUnderline"/>
        </w:rPr>
        <w:t xml:space="preserve">.   </w:t>
      </w:r>
    </w:p>
    <w:p w14:paraId="4BE418CE" w14:textId="77777777" w:rsidR="004E2765" w:rsidRDefault="004E2765" w:rsidP="004E2765">
      <w:pPr>
        <w:rPr>
          <w:sz w:val="16"/>
        </w:rPr>
      </w:pPr>
      <w:r>
        <w:rPr>
          <w:sz w:val="16"/>
        </w:rPr>
        <w:t xml:space="preserve">The Emeritus Director of the Potsdam Institute, Prof. Hans Joachim </w:t>
      </w:r>
      <w:proofErr w:type="spellStart"/>
      <w:r>
        <w:rPr>
          <w:sz w:val="16"/>
        </w:rPr>
        <w:t>Schellnhuber</w:t>
      </w:r>
      <w:proofErr w:type="spellEnd"/>
      <w:r>
        <w:rPr>
          <w:sz w:val="16"/>
        </w:rPr>
        <w:t>, warns that “</w:t>
      </w:r>
      <w:r>
        <w:rPr>
          <w:rStyle w:val="StyleUnderline"/>
        </w:rPr>
        <w:t>climate change is now reaching the</w:t>
      </w:r>
      <w:r>
        <w:rPr>
          <w:sz w:val="16"/>
        </w:rPr>
        <w:t xml:space="preserve"> </w:t>
      </w:r>
      <w:r>
        <w:rPr>
          <w:rStyle w:val="Emphasis"/>
        </w:rPr>
        <w:t>end-game</w:t>
      </w:r>
      <w:r>
        <w:rPr>
          <w:sz w:val="16"/>
        </w:rPr>
        <w:t xml:space="preserve">, </w:t>
      </w:r>
      <w:r>
        <w:rPr>
          <w:rStyle w:val="StyleUnderline"/>
        </w:rPr>
        <w:t xml:space="preserve">where very soon </w:t>
      </w:r>
      <w:r>
        <w:rPr>
          <w:rStyle w:val="StyleUnderline"/>
          <w:highlight w:val="yellow"/>
        </w:rPr>
        <w:t>humanity must choose between</w:t>
      </w:r>
      <w:r>
        <w:rPr>
          <w:rStyle w:val="StyleUnderline"/>
        </w:rPr>
        <w:t xml:space="preserve"> </w:t>
      </w:r>
      <w:r>
        <w:rPr>
          <w:rStyle w:val="Emphasis"/>
        </w:rPr>
        <w:t xml:space="preserve">taking </w:t>
      </w:r>
      <w:r>
        <w:rPr>
          <w:rStyle w:val="Emphasis"/>
          <w:highlight w:val="yellow"/>
        </w:rPr>
        <w:t>unprecedented action</w:t>
      </w:r>
      <w:r>
        <w:rPr>
          <w:rStyle w:val="StyleUnderline"/>
          <w:highlight w:val="yellow"/>
        </w:rPr>
        <w:t>, or</w:t>
      </w:r>
      <w:r>
        <w:rPr>
          <w:rStyle w:val="StyleUnderline"/>
        </w:rPr>
        <w:t xml:space="preserve"> </w:t>
      </w:r>
      <w:r>
        <w:rPr>
          <w:rStyle w:val="StyleUnderline"/>
          <w:highlight w:val="yellow"/>
        </w:rPr>
        <w:t>accepting</w:t>
      </w:r>
      <w:r>
        <w:rPr>
          <w:rStyle w:val="StyleUnderline"/>
        </w:rPr>
        <w:t xml:space="preserve"> that it has been left too late and </w:t>
      </w:r>
      <w:r>
        <w:rPr>
          <w:rStyle w:val="Emphasis"/>
        </w:rPr>
        <w:t xml:space="preserve">bear </w:t>
      </w:r>
      <w:r>
        <w:rPr>
          <w:rStyle w:val="Emphasis"/>
          <w:highlight w:val="yellow"/>
        </w:rPr>
        <w:t>the consequences</w:t>
      </w:r>
      <w:r>
        <w:rPr>
          <w:sz w:val="16"/>
        </w:rPr>
        <w:t xml:space="preserve">.”   He says that </w:t>
      </w:r>
      <w:r>
        <w:rPr>
          <w:rStyle w:val="StyleUnderline"/>
        </w:rPr>
        <w:t xml:space="preserve">if we continue down </w:t>
      </w:r>
      <w:r>
        <w:rPr>
          <w:rStyle w:val="StyleUnderline"/>
          <w:highlight w:val="yellow"/>
        </w:rPr>
        <w:t>the present path</w:t>
      </w:r>
      <w:r>
        <w:rPr>
          <w:rStyle w:val="StyleUnderline"/>
        </w:rPr>
        <w:t xml:space="preserve"> “there is a very big risk that we </w:t>
      </w:r>
      <w:r>
        <w:rPr>
          <w:rStyle w:val="StyleUnderline"/>
          <w:highlight w:val="yellow"/>
        </w:rPr>
        <w:t>will</w:t>
      </w:r>
      <w:r>
        <w:rPr>
          <w:rStyle w:val="StyleUnderline"/>
        </w:rPr>
        <w:t xml:space="preserve"> just</w:t>
      </w:r>
      <w:r>
        <w:rPr>
          <w:sz w:val="16"/>
        </w:rPr>
        <w:t xml:space="preserve"> </w:t>
      </w:r>
      <w:r>
        <w:rPr>
          <w:rStyle w:val="Emphasis"/>
          <w:highlight w:val="yellow"/>
        </w:rPr>
        <w:t>end</w:t>
      </w:r>
      <w:r>
        <w:rPr>
          <w:rStyle w:val="Emphasis"/>
        </w:rPr>
        <w:t xml:space="preserve"> our </w:t>
      </w:r>
      <w:proofErr w:type="spellStart"/>
      <w:r>
        <w:rPr>
          <w:rStyle w:val="Emphasis"/>
          <w:highlight w:val="yellow"/>
        </w:rPr>
        <w:t>civilisation</w:t>
      </w:r>
      <w:proofErr w:type="spellEnd"/>
      <w:r>
        <w:rPr>
          <w:sz w:val="16"/>
        </w:rPr>
        <w:t xml:space="preserve">. The human species will survive somehow but we will destroy almost everything we have built up over the last two thousand years.”11 </w:t>
      </w:r>
    </w:p>
    <w:p w14:paraId="08986178" w14:textId="77777777" w:rsidR="004E2765" w:rsidRDefault="004E2765" w:rsidP="004E2765">
      <w:pPr>
        <w:rPr>
          <w:sz w:val="16"/>
        </w:rPr>
      </w:pPr>
      <w:r>
        <w:rPr>
          <w:sz w:val="16"/>
        </w:rPr>
        <w:t xml:space="preserve">Unfortunately, conventional risk and probability analysis becomes useless in these circumstances because it excludes the full implications of outlier events and possibilities lurking at the fringes.12 </w:t>
      </w:r>
    </w:p>
    <w:p w14:paraId="58DFE8C5" w14:textId="77777777" w:rsidR="004E2765" w:rsidRDefault="004E2765" w:rsidP="004E2765">
      <w:pPr>
        <w:rPr>
          <w:rStyle w:val="StyleUnderline"/>
        </w:rPr>
      </w:pPr>
      <w:r>
        <w:rPr>
          <w:rStyle w:val="StyleUnderline"/>
        </w:rPr>
        <w:t xml:space="preserve">Prudent risk-management means a tough, objective look at the real risks to which we are exposed, especially at those </w:t>
      </w:r>
      <w:r>
        <w:rPr>
          <w:rStyle w:val="Emphasis"/>
          <w:highlight w:val="yellow"/>
        </w:rPr>
        <w:t>“fat-tail” events</w:t>
      </w:r>
      <w:r>
        <w:rPr>
          <w:rStyle w:val="StyleUnderline"/>
        </w:rPr>
        <w:t xml:space="preserve">, which may have consequences that are damaging beyond quantification, and </w:t>
      </w:r>
      <w:r>
        <w:rPr>
          <w:rStyle w:val="Emphasis"/>
          <w:highlight w:val="yellow"/>
        </w:rPr>
        <w:t>threaten</w:t>
      </w:r>
      <w:r>
        <w:rPr>
          <w:rStyle w:val="Emphasis"/>
        </w:rPr>
        <w:t xml:space="preserve"> the </w:t>
      </w:r>
      <w:r>
        <w:rPr>
          <w:rStyle w:val="Emphasis"/>
          <w:highlight w:val="yellow"/>
        </w:rPr>
        <w:t>survival</w:t>
      </w:r>
      <w:r>
        <w:rPr>
          <w:rStyle w:val="Emphasis"/>
        </w:rPr>
        <w:t xml:space="preserve"> of human </w:t>
      </w:r>
      <w:proofErr w:type="spellStart"/>
      <w:r>
        <w:rPr>
          <w:rStyle w:val="Emphasis"/>
        </w:rPr>
        <w:t>civilisation</w:t>
      </w:r>
      <w:proofErr w:type="spellEnd"/>
      <w:r>
        <w:rPr>
          <w:rStyle w:val="StyleUnderline"/>
        </w:rPr>
        <w:t xml:space="preserve">. </w:t>
      </w:r>
    </w:p>
    <w:p w14:paraId="20F1C5E7" w14:textId="77777777" w:rsidR="004E2765" w:rsidRDefault="004E2765" w:rsidP="004E2765">
      <w:pPr>
        <w:rPr>
          <w:sz w:val="16"/>
        </w:rPr>
      </w:pPr>
      <w:r>
        <w:rPr>
          <w:rStyle w:val="StyleUnderline"/>
        </w:rPr>
        <w:t xml:space="preserve">Global warming projections display a “fat-tailed” distribution </w:t>
      </w:r>
      <w:r>
        <w:rPr>
          <w:rStyle w:val="StyleUnderline"/>
          <w:highlight w:val="yellow"/>
        </w:rPr>
        <w:t>with a</w:t>
      </w:r>
      <w:r>
        <w:rPr>
          <w:sz w:val="16"/>
          <w:highlight w:val="yellow"/>
        </w:rPr>
        <w:t xml:space="preserve"> </w:t>
      </w:r>
      <w:r>
        <w:rPr>
          <w:rStyle w:val="Emphasis"/>
          <w:highlight w:val="yellow"/>
        </w:rPr>
        <w:t>greater likelihood</w:t>
      </w:r>
      <w:r>
        <w:rPr>
          <w:sz w:val="16"/>
          <w:highlight w:val="yellow"/>
        </w:rPr>
        <w:t xml:space="preserve"> </w:t>
      </w:r>
      <w:r>
        <w:rPr>
          <w:rStyle w:val="StyleUnderline"/>
          <w:highlight w:val="yellow"/>
        </w:rPr>
        <w:t>of warming</w:t>
      </w:r>
      <w:r>
        <w:rPr>
          <w:rStyle w:val="StyleUnderline"/>
        </w:rPr>
        <w:t xml:space="preserve"> that is well </w:t>
      </w:r>
      <w:r>
        <w:rPr>
          <w:rStyle w:val="StyleUnderline"/>
          <w:highlight w:val="yellow"/>
        </w:rPr>
        <w:t>in</w:t>
      </w:r>
      <w:r>
        <w:rPr>
          <w:sz w:val="16"/>
          <w:highlight w:val="yellow"/>
        </w:rPr>
        <w:t xml:space="preserve"> </w:t>
      </w:r>
      <w:r>
        <w:rPr>
          <w:rStyle w:val="Emphasis"/>
          <w:highlight w:val="yellow"/>
        </w:rPr>
        <w:t>excess of</w:t>
      </w:r>
      <w:r>
        <w:rPr>
          <w:rStyle w:val="Emphasis"/>
        </w:rPr>
        <w:t xml:space="preserve"> the </w:t>
      </w:r>
      <w:r>
        <w:rPr>
          <w:rStyle w:val="Emphasis"/>
          <w:highlight w:val="yellow"/>
        </w:rPr>
        <w:t>average amount</w:t>
      </w:r>
      <w:r>
        <w:rPr>
          <w:rStyle w:val="Emphasis"/>
        </w:rPr>
        <w:t xml:space="preserve"> of warming </w:t>
      </w:r>
      <w:r>
        <w:rPr>
          <w:rStyle w:val="Emphasis"/>
          <w:highlight w:val="yellow"/>
        </w:rPr>
        <w:t>predicted by</w:t>
      </w:r>
      <w:r>
        <w:rPr>
          <w:rStyle w:val="Emphasis"/>
        </w:rPr>
        <w:t xml:space="preserve"> climate </w:t>
      </w:r>
      <w:r>
        <w:rPr>
          <w:rStyle w:val="Emphasis"/>
          <w:highlight w:val="yellow"/>
        </w:rPr>
        <w:t>models</w:t>
      </w:r>
      <w:r>
        <w:rPr>
          <w:rStyle w:val="StyleUnderline"/>
        </w:rPr>
        <w:t>, and are of a higher probability than would be expected</w:t>
      </w:r>
      <w:r>
        <w:rPr>
          <w:sz w:val="16"/>
        </w:rPr>
        <w:t xml:space="preserve"> under typical statistical assumptions. More importantly, the risk lies disproportionately in the “fat-tail” outcomes, as illustrated in Figure 1. </w:t>
      </w:r>
    </w:p>
    <w:p w14:paraId="7641FDD1" w14:textId="77777777" w:rsidR="004E2765" w:rsidRDefault="004E2765" w:rsidP="004E2765"/>
    <w:p w14:paraId="5CB31F07" w14:textId="77777777" w:rsidR="004E2765" w:rsidRDefault="004E2765" w:rsidP="004E2765">
      <w:pPr>
        <w:rPr>
          <w:sz w:val="16"/>
        </w:rPr>
      </w:pPr>
    </w:p>
    <w:p w14:paraId="5EBA4328" w14:textId="77777777" w:rsidR="004E2765" w:rsidRDefault="004E2765" w:rsidP="004E2765"/>
    <w:p w14:paraId="2AAF39C9" w14:textId="77777777" w:rsidR="004E2765" w:rsidRDefault="004E2765" w:rsidP="004E2765">
      <w:pPr>
        <w:pStyle w:val="Heading3"/>
      </w:pPr>
      <w:r>
        <w:t xml:space="preserve">2NC – </w:t>
      </w:r>
      <w:proofErr w:type="spellStart"/>
      <w:r>
        <w:t>Topshelf</w:t>
      </w:r>
      <w:proofErr w:type="spellEnd"/>
    </w:p>
    <w:p w14:paraId="1F48AF36" w14:textId="77777777" w:rsidR="004E2765" w:rsidRDefault="004E2765" w:rsidP="004E2765">
      <w:pPr>
        <w:pStyle w:val="Heading4"/>
      </w:pPr>
      <w:r>
        <w:t>A Trump victory outweighs and turns the case – continued abdication of climate leadership ensures a spike over the 2°C threshold causing catastrophic devastation to coastal cities and disruptions to essential ecosystems.</w:t>
      </w:r>
    </w:p>
    <w:p w14:paraId="42766044" w14:textId="77777777" w:rsidR="004E2765" w:rsidRDefault="004E2765" w:rsidP="004E2765">
      <w:pPr>
        <w:pStyle w:val="Heading4"/>
      </w:pPr>
      <w:r>
        <w:t>Trump as president inflames racial tensions and makes police misconduct and brutality more likely</w:t>
      </w:r>
    </w:p>
    <w:p w14:paraId="5257ECA4" w14:textId="77777777" w:rsidR="004E2765" w:rsidRDefault="004E2765" w:rsidP="004E2765">
      <w:r>
        <w:t xml:space="preserve">Jeremy </w:t>
      </w:r>
      <w:proofErr w:type="spellStart"/>
      <w:r>
        <w:rPr>
          <w:rStyle w:val="Style13ptBold"/>
        </w:rPr>
        <w:t>Venook</w:t>
      </w:r>
      <w:proofErr w:type="spellEnd"/>
      <w:r>
        <w:rPr>
          <w:rStyle w:val="Style13ptBold"/>
        </w:rPr>
        <w:t xml:space="preserve"> 20</w:t>
      </w:r>
      <w:r>
        <w:t>, research associate at the Center for American Progress Action Fund, 06/15/20, “Trump’s Record on Police Brutality and Peaceful Protests: Making the Problem Worse,” https://www.americanprogressaction.org/issues/security/news/2020/06/15/177851/trumps-record-police-brutality-peaceful-protests-making-problem-worse/</w:t>
      </w:r>
    </w:p>
    <w:p w14:paraId="121E248D" w14:textId="77777777" w:rsidR="004E2765" w:rsidRDefault="004E2765" w:rsidP="004E2765">
      <w:pPr>
        <w:rPr>
          <w:sz w:val="16"/>
        </w:rPr>
      </w:pPr>
      <w:r>
        <w:rPr>
          <w:sz w:val="16"/>
        </w:rPr>
        <w:t xml:space="preserve">As nationwide protests against </w:t>
      </w:r>
      <w:r>
        <w:rPr>
          <w:rStyle w:val="Emphasis"/>
        </w:rPr>
        <w:t>police brutality</w:t>
      </w:r>
      <w:r>
        <w:rPr>
          <w:sz w:val="16"/>
        </w:rPr>
        <w:t xml:space="preserve"> continue, President Donald </w:t>
      </w:r>
      <w:r>
        <w:rPr>
          <w:rStyle w:val="Emphasis"/>
          <w:highlight w:val="yellow"/>
        </w:rPr>
        <w:t>Trump is</w:t>
      </w:r>
      <w:r>
        <w:rPr>
          <w:sz w:val="16"/>
        </w:rPr>
        <w:t xml:space="preserve"> doing what he always does: </w:t>
      </w:r>
      <w:r>
        <w:rPr>
          <w:rStyle w:val="Emphasis"/>
          <w:highlight w:val="yellow"/>
        </w:rPr>
        <w:t>making things worse</w:t>
      </w:r>
      <w:r>
        <w:rPr>
          <w:sz w:val="16"/>
        </w:rPr>
        <w:t xml:space="preserve">. Rather than listen to protestors and take steps to address the systemic issues that led to the murder of George Floyd by Minneapolis police, </w:t>
      </w:r>
      <w:r>
        <w:rPr>
          <w:rStyle w:val="StyleUnderline"/>
          <w:highlight w:val="yellow"/>
        </w:rPr>
        <w:t>Trump has</w:t>
      </w:r>
      <w:r>
        <w:rPr>
          <w:rStyle w:val="StyleUnderline"/>
        </w:rPr>
        <w:t xml:space="preserve"> continually </w:t>
      </w:r>
      <w:r>
        <w:rPr>
          <w:rStyle w:val="Emphasis"/>
          <w:highlight w:val="yellow"/>
        </w:rPr>
        <w:t>escalated</w:t>
      </w:r>
      <w:r>
        <w:rPr>
          <w:sz w:val="16"/>
          <w:highlight w:val="yellow"/>
        </w:rPr>
        <w:t xml:space="preserve"> </w:t>
      </w:r>
      <w:r>
        <w:rPr>
          <w:rStyle w:val="StyleUnderline"/>
          <w:highlight w:val="yellow"/>
        </w:rPr>
        <w:t>the problem with</w:t>
      </w:r>
      <w:r>
        <w:rPr>
          <w:rStyle w:val="StyleUnderline"/>
        </w:rPr>
        <w:t xml:space="preserve"> his </w:t>
      </w:r>
      <w:r>
        <w:rPr>
          <w:rStyle w:val="StyleUnderline"/>
          <w:highlight w:val="yellow"/>
        </w:rPr>
        <w:t>inflammatory rhetoric</w:t>
      </w:r>
      <w:r>
        <w:rPr>
          <w:sz w:val="16"/>
        </w:rPr>
        <w:t>, including by </w:t>
      </w:r>
      <w:r>
        <w:rPr>
          <w:rStyle w:val="StyleUnderline"/>
        </w:rPr>
        <w:t>telling governors to “dominate” protestors</w:t>
      </w:r>
      <w:r>
        <w:rPr>
          <w:sz w:val="16"/>
        </w:rPr>
        <w:t>, t</w:t>
      </w:r>
      <w:r>
        <w:rPr>
          <w:rStyle w:val="StyleUnderline"/>
        </w:rPr>
        <w:t>hreatening to send in the military</w:t>
      </w:r>
      <w:r>
        <w:rPr>
          <w:sz w:val="16"/>
        </w:rPr>
        <w:t xml:space="preserve">, </w:t>
      </w:r>
      <w:r>
        <w:rPr>
          <w:rStyle w:val="StyleUnderline"/>
        </w:rPr>
        <w:t xml:space="preserve">and using </w:t>
      </w:r>
      <w:r>
        <w:rPr>
          <w:sz w:val="16"/>
        </w:rPr>
        <w:t>decades-old racist</w:t>
      </w:r>
      <w:r>
        <w:rPr>
          <w:rStyle w:val="StyleUnderline"/>
        </w:rPr>
        <w:t xml:space="preserve"> dog whistles</w:t>
      </w:r>
      <w:r>
        <w:rPr>
          <w:sz w:val="16"/>
        </w:rPr>
        <w:t>—</w:t>
      </w:r>
      <w:r>
        <w:rPr>
          <w:rStyle w:val="StyleUnderline"/>
        </w:rPr>
        <w:t>as well as by using</w:t>
      </w:r>
      <w:r>
        <w:rPr>
          <w:sz w:val="16"/>
        </w:rPr>
        <w:t xml:space="preserve"> </w:t>
      </w:r>
      <w:r>
        <w:rPr>
          <w:rStyle w:val="Emphasis"/>
        </w:rPr>
        <w:t>actual violence</w:t>
      </w:r>
      <w:r>
        <w:rPr>
          <w:sz w:val="16"/>
        </w:rPr>
        <w:t> </w:t>
      </w:r>
      <w:r>
        <w:rPr>
          <w:rStyle w:val="StyleUnderline"/>
        </w:rPr>
        <w:t xml:space="preserve">against peaceful protestors </w:t>
      </w:r>
      <w:r>
        <w:rPr>
          <w:sz w:val="16"/>
        </w:rPr>
        <w:t>outside the White House.</w:t>
      </w:r>
    </w:p>
    <w:p w14:paraId="296CE7F3" w14:textId="77777777" w:rsidR="004E2765" w:rsidRDefault="004E2765" w:rsidP="004E2765">
      <w:pPr>
        <w:rPr>
          <w:rStyle w:val="StyleUnderline"/>
        </w:rPr>
      </w:pPr>
      <w:r>
        <w:rPr>
          <w:sz w:val="16"/>
        </w:rPr>
        <w:t xml:space="preserve">None of this should be surprising. For his entire political career, </w:t>
      </w:r>
      <w:r>
        <w:rPr>
          <w:rStyle w:val="Emphasis"/>
          <w:highlight w:val="yellow"/>
        </w:rPr>
        <w:t>Trump has advocated police brutality and escalations of violence</w:t>
      </w:r>
      <w:r>
        <w:rPr>
          <w:sz w:val="16"/>
        </w:rPr>
        <w:t xml:space="preserve"> </w:t>
      </w:r>
      <w:r>
        <w:rPr>
          <w:rStyle w:val="StyleUnderline"/>
        </w:rPr>
        <w:t>against perceived political opponents</w:t>
      </w:r>
      <w:r>
        <w:rPr>
          <w:sz w:val="16"/>
        </w:rPr>
        <w:t xml:space="preserve">, and </w:t>
      </w:r>
      <w:r>
        <w:rPr>
          <w:rStyle w:val="StyleUnderline"/>
        </w:rPr>
        <w:t>he has stood against peaceful protests.</w:t>
      </w:r>
    </w:p>
    <w:p w14:paraId="520B2DFE" w14:textId="77777777" w:rsidR="004E2765" w:rsidRDefault="004E2765" w:rsidP="004E2765">
      <w:pPr>
        <w:rPr>
          <w:rStyle w:val="StyleUnderline"/>
        </w:rPr>
      </w:pPr>
      <w:r>
        <w:rPr>
          <w:rStyle w:val="StyleUnderline"/>
        </w:rPr>
        <w:t>Police brutality</w:t>
      </w:r>
    </w:p>
    <w:p w14:paraId="11F04583" w14:textId="77777777" w:rsidR="004E2765" w:rsidRDefault="004E2765" w:rsidP="004E2765">
      <w:pPr>
        <w:rPr>
          <w:sz w:val="16"/>
        </w:rPr>
      </w:pPr>
      <w:r>
        <w:rPr>
          <w:rStyle w:val="Emphasis"/>
        </w:rPr>
        <w:t>Encouraged</w:t>
      </w:r>
      <w:r>
        <w:rPr>
          <w:rStyle w:val="StyleUnderline"/>
        </w:rPr>
        <w:t xml:space="preserve"> police officers to use </w:t>
      </w:r>
      <w:r>
        <w:rPr>
          <w:rStyle w:val="Emphasis"/>
        </w:rPr>
        <w:t>force</w:t>
      </w:r>
      <w:r>
        <w:rPr>
          <w:rStyle w:val="StyleUnderline"/>
        </w:rPr>
        <w:t xml:space="preserve"> when making arrests</w:t>
      </w:r>
      <w:r>
        <w:rPr>
          <w:sz w:val="16"/>
        </w:rPr>
        <w:t>: </w:t>
      </w:r>
      <w:r>
        <w:rPr>
          <w:rStyle w:val="StyleUnderline"/>
        </w:rPr>
        <w:t>Trump’s most notorious comment</w:t>
      </w:r>
      <w:r>
        <w:rPr>
          <w:sz w:val="16"/>
        </w:rPr>
        <w:t xml:space="preserve"> on police brutality came in a July 2017 speech to law enforcement officers in Long Island, New York. In his speech, </w:t>
      </w:r>
      <w:r>
        <w:rPr>
          <w:rStyle w:val="StyleUnderline"/>
        </w:rPr>
        <w:t>Trump said, “Please don’t be too nice,” telling the officers that</w:t>
      </w:r>
      <w:r>
        <w:rPr>
          <w:sz w:val="16"/>
        </w:rPr>
        <w:t xml:space="preserve"> he believed “</w:t>
      </w:r>
      <w:r>
        <w:rPr>
          <w:rStyle w:val="StyleUnderline"/>
        </w:rPr>
        <w:t>the laws are so horrendously stacked against us</w:t>
      </w:r>
      <w:r>
        <w:rPr>
          <w:sz w:val="16"/>
        </w:rPr>
        <w:t>, because for years and years, they’ve been made to protect the criminal … [n]</w:t>
      </w:r>
      <w:proofErr w:type="spellStart"/>
      <w:r>
        <w:rPr>
          <w:sz w:val="16"/>
        </w:rPr>
        <w:t>ot</w:t>
      </w:r>
      <w:proofErr w:type="spellEnd"/>
      <w:r>
        <w:rPr>
          <w:sz w:val="16"/>
        </w:rPr>
        <w:t xml:space="preserve"> the officers.” He told officers that they would no longer need to take precautions against injuring suspects when placing them in a police car, saying, “When you see these thugs being thrown into the back of a paddy wagon, you just seen them thrown in, rough. I said, ‘Please don’t be too nice.’”</w:t>
      </w:r>
    </w:p>
    <w:p w14:paraId="49A77D11" w14:textId="77777777" w:rsidR="004E2765" w:rsidRDefault="004E2765" w:rsidP="004E2765">
      <w:pPr>
        <w:rPr>
          <w:sz w:val="16"/>
        </w:rPr>
      </w:pPr>
      <w:r>
        <w:rPr>
          <w:rStyle w:val="StyleUnderline"/>
        </w:rPr>
        <w:t xml:space="preserve">Advocated the use of </w:t>
      </w:r>
      <w:r>
        <w:rPr>
          <w:rStyle w:val="Emphasis"/>
        </w:rPr>
        <w:t>stop-and-frisk</w:t>
      </w:r>
      <w:r>
        <w:rPr>
          <w:rStyle w:val="StyleUnderline"/>
        </w:rPr>
        <w:t xml:space="preserve"> policies</w:t>
      </w:r>
      <w:r>
        <w:rPr>
          <w:sz w:val="16"/>
        </w:rPr>
        <w:t>: </w:t>
      </w:r>
      <w:r>
        <w:rPr>
          <w:rStyle w:val="StyleUnderline"/>
          <w:highlight w:val="yellow"/>
        </w:rPr>
        <w:t>Trump has</w:t>
      </w:r>
      <w:r>
        <w:rPr>
          <w:sz w:val="16"/>
        </w:rPr>
        <w:t xml:space="preserve"> repeatedly </w:t>
      </w:r>
      <w:r>
        <w:rPr>
          <w:rStyle w:val="StyleUnderline"/>
          <w:highlight w:val="yellow"/>
        </w:rPr>
        <w:t>called for</w:t>
      </w:r>
      <w:r>
        <w:rPr>
          <w:rStyle w:val="StyleUnderline"/>
        </w:rPr>
        <w:t xml:space="preserve"> the expansion of</w:t>
      </w:r>
      <w:r>
        <w:rPr>
          <w:sz w:val="16"/>
        </w:rPr>
        <w:t xml:space="preserve"> racist </w:t>
      </w:r>
      <w:r>
        <w:rPr>
          <w:rStyle w:val="StyleUnderline"/>
          <w:highlight w:val="yellow"/>
        </w:rPr>
        <w:t>stop-and-frisk</w:t>
      </w:r>
      <w:r>
        <w:rPr>
          <w:rStyle w:val="StyleUnderline"/>
        </w:rPr>
        <w:t xml:space="preserve"> policing tactics</w:t>
      </w:r>
      <w:r>
        <w:rPr>
          <w:sz w:val="16"/>
        </w:rPr>
        <w:t xml:space="preserve">, which federal judges have found unconstitutional. In a September 2016 town hall interview with Fox News, then-candidate Trump told the audience, if elected, “I would do stop-and-frisk. I think you have to. We did it in New York, it worked incredibly well and you have to be proactive and, you know, you really help people sort of change their mind automatically.” Meanwhile, evidence strongly suggests that stop-and-frisk policies not only are ineffective at deterring crime but may even be counterproductive, as they reduce community trust in policing. In 2018, </w:t>
      </w:r>
      <w:r>
        <w:rPr>
          <w:rStyle w:val="StyleUnderline"/>
        </w:rPr>
        <w:t>Trump proposed</w:t>
      </w:r>
      <w:r>
        <w:rPr>
          <w:sz w:val="16"/>
        </w:rPr>
        <w:t xml:space="preserve"> using </w:t>
      </w:r>
      <w:r>
        <w:rPr>
          <w:rStyle w:val="StyleUnderline"/>
        </w:rPr>
        <w:t>stop-and-frisk</w:t>
      </w:r>
      <w:r>
        <w:rPr>
          <w:sz w:val="16"/>
        </w:rPr>
        <w:t xml:space="preserve"> tactics </w:t>
      </w:r>
      <w:r>
        <w:rPr>
          <w:rStyle w:val="StyleUnderline"/>
        </w:rPr>
        <w:t>to combat gun violence in Chicago</w:t>
      </w:r>
      <w:r>
        <w:rPr>
          <w:sz w:val="16"/>
        </w:rPr>
        <w:t>, promising to “straighten it out, and … straighten it out fast” and falsely said the policy “works, and it was meant for problems like Chicago.”</w:t>
      </w:r>
    </w:p>
    <w:p w14:paraId="3975E425" w14:textId="77777777" w:rsidR="004E2765" w:rsidRDefault="004E2765" w:rsidP="004E2765">
      <w:pPr>
        <w:rPr>
          <w:sz w:val="16"/>
        </w:rPr>
      </w:pPr>
      <w:r>
        <w:rPr>
          <w:rStyle w:val="StyleUnderline"/>
        </w:rPr>
        <w:t>Perpetuated rumors</w:t>
      </w:r>
      <w:r>
        <w:rPr>
          <w:sz w:val="16"/>
        </w:rPr>
        <w:t xml:space="preserve"> about Black teenagers participating in the “knockout game”: In 2013, conservative media underwent a racist moral panic over largely apocryphal stories that gangs of predominantly Black teenagers were playing the knockout game—running around and knocking out innocent civilians. Trump joined the panic, tweeting, “Of course there is” a racial component and that, in response, it was important to be “slightly more vicious (and violent) than the assaulter-and crime would end FAST!” He also appeared to advocate vigilante justice, telling people to “please remember the late, great Charles Bronson”—an actor famous for playing vigilantes, most notably in the “Death Wish” film franchise—and said, “The scum that gets high on badly hurting old ladies and others through knockout assaults wouldn’t feel that way with a gun at their head!”</w:t>
      </w:r>
    </w:p>
    <w:p w14:paraId="7ABE39A7" w14:textId="77777777" w:rsidR="004E2765" w:rsidRDefault="004E2765" w:rsidP="004E2765">
      <w:pPr>
        <w:rPr>
          <w:sz w:val="16"/>
        </w:rPr>
      </w:pPr>
      <w:r>
        <w:rPr>
          <w:sz w:val="16"/>
        </w:rPr>
        <w:t>Criminal justice</w:t>
      </w:r>
    </w:p>
    <w:p w14:paraId="6EB6B02E" w14:textId="77777777" w:rsidR="004E2765" w:rsidRDefault="004E2765" w:rsidP="004E2765">
      <w:pPr>
        <w:rPr>
          <w:sz w:val="16"/>
        </w:rPr>
      </w:pPr>
      <w:r>
        <w:rPr>
          <w:rStyle w:val="StyleUnderline"/>
        </w:rPr>
        <w:t>Called for the death penalty for the Central Park Five</w:t>
      </w:r>
      <w:r>
        <w:rPr>
          <w:sz w:val="16"/>
        </w:rPr>
        <w:t xml:space="preserve">: In 1989, Trump famously took out a full-page ad in The New York Times calling for the reinstatement of the death penalty in New York state after the conviction of the Central Park Five—five Black and Latino teenagers falsely accused of assaulting and raping a white, female jogger. Despite the confession of the confirmed rapist and genetic evidence that categorically prove that the five teenagers were wrongfully convicted, </w:t>
      </w:r>
      <w:r>
        <w:rPr>
          <w:rStyle w:val="StyleUnderline"/>
        </w:rPr>
        <w:t>Trump stood by his claims that they were guilty</w:t>
      </w:r>
      <w:r>
        <w:rPr>
          <w:sz w:val="16"/>
        </w:rPr>
        <w:t xml:space="preserve">, both </w:t>
      </w:r>
      <w:r>
        <w:rPr>
          <w:rStyle w:val="Emphasis"/>
        </w:rPr>
        <w:t>in</w:t>
      </w:r>
      <w:r>
        <w:rPr>
          <w:sz w:val="16"/>
        </w:rPr>
        <w:t> 2016 and in </w:t>
      </w:r>
      <w:r>
        <w:rPr>
          <w:rStyle w:val="Emphasis"/>
        </w:rPr>
        <w:t>2019</w:t>
      </w:r>
      <w:r>
        <w:rPr>
          <w:sz w:val="16"/>
        </w:rPr>
        <w:t>.</w:t>
      </w:r>
    </w:p>
    <w:p w14:paraId="7191BFEE" w14:textId="77777777" w:rsidR="004E2765" w:rsidRDefault="004E2765" w:rsidP="004E2765">
      <w:pPr>
        <w:rPr>
          <w:sz w:val="16"/>
        </w:rPr>
      </w:pPr>
      <w:r>
        <w:rPr>
          <w:sz w:val="16"/>
        </w:rPr>
        <w:t xml:space="preserve">Supported the death penalty for drug dealers: In a March 2018 speech about efforts to combat the opioid epidemic, </w:t>
      </w:r>
      <w:r>
        <w:rPr>
          <w:rStyle w:val="StyleUnderline"/>
        </w:rPr>
        <w:t>Trump called for the use of the death penalty against drug dealers</w:t>
      </w:r>
      <w:r>
        <w:rPr>
          <w:sz w:val="16"/>
        </w:rPr>
        <w:t>, saying, “If we don’t get tough on the drug dealers, we are wasting our time. And that toughness includes the death penalty.” His attorney general at the time, Jeff Sessions, echoed the sentiment, pledging that the U.S. Department of Justice (DOJ) would “seek the death penalty wherever appropriate.”</w:t>
      </w:r>
    </w:p>
    <w:p w14:paraId="7F7D0AF6" w14:textId="77777777" w:rsidR="004E2765" w:rsidRDefault="004E2765" w:rsidP="004E2765">
      <w:pPr>
        <w:rPr>
          <w:sz w:val="16"/>
        </w:rPr>
      </w:pPr>
      <w:r>
        <w:rPr>
          <w:sz w:val="16"/>
        </w:rPr>
        <w:t>Praised Filipino President Rodrigo Duterte: </w:t>
      </w:r>
      <w:r>
        <w:rPr>
          <w:rStyle w:val="StyleUnderline"/>
        </w:rPr>
        <w:t>Trump has praised </w:t>
      </w:r>
      <w:r>
        <w:rPr>
          <w:sz w:val="16"/>
        </w:rPr>
        <w:t xml:space="preserve">President </w:t>
      </w:r>
      <w:r>
        <w:rPr>
          <w:rStyle w:val="StyleUnderline"/>
        </w:rPr>
        <w:t>Duterte’s brutal crackdown on drug dealers</w:t>
      </w:r>
      <w:r>
        <w:rPr>
          <w:sz w:val="16"/>
        </w:rPr>
        <w:t xml:space="preserve"> in the country. In a 2017 phone call, Trump told Duterte, “I just wanted to congratulate you because I am hearing of the unbelievable job on the drug problem. Many countries have the problem, we have a problem, but what a great job you are doing and I just wanted to call and tell you that.” At the time of Trump and Duterte’s call, police and vigilantes in the Philippines had killed more than 6,000 suspected drug dealers, mostly without any form of due process, in less than a year since Duterte had taken office.</w:t>
      </w:r>
    </w:p>
    <w:p w14:paraId="7B1A8928" w14:textId="77777777" w:rsidR="004E2765" w:rsidRDefault="004E2765" w:rsidP="004E2765">
      <w:pPr>
        <w:rPr>
          <w:sz w:val="16"/>
        </w:rPr>
      </w:pPr>
      <w:r>
        <w:rPr>
          <w:sz w:val="16"/>
        </w:rPr>
        <w:t>Protests</w:t>
      </w:r>
    </w:p>
    <w:p w14:paraId="440CC53B" w14:textId="77777777" w:rsidR="004E2765" w:rsidRDefault="004E2765" w:rsidP="004E2765">
      <w:pPr>
        <w:rPr>
          <w:sz w:val="16"/>
        </w:rPr>
      </w:pPr>
      <w:r>
        <w:rPr>
          <w:rStyle w:val="StyleUnderline"/>
        </w:rPr>
        <w:t>Encouraged violence against protestors at rallies</w:t>
      </w:r>
      <w:r>
        <w:rPr>
          <w:sz w:val="16"/>
        </w:rPr>
        <w:t xml:space="preserve">: During the 2016 election, </w:t>
      </w:r>
      <w:r>
        <w:rPr>
          <w:rStyle w:val="Emphasis"/>
        </w:rPr>
        <w:t xml:space="preserve">Trump </w:t>
      </w:r>
      <w:r>
        <w:rPr>
          <w:rStyle w:val="Emphasis"/>
          <w:highlight w:val="yellow"/>
        </w:rPr>
        <w:t>routinely suggested</w:t>
      </w:r>
      <w:r>
        <w:rPr>
          <w:sz w:val="16"/>
          <w:highlight w:val="yellow"/>
        </w:rPr>
        <w:t xml:space="preserve"> </w:t>
      </w:r>
      <w:r>
        <w:rPr>
          <w:rStyle w:val="StyleUnderline"/>
          <w:highlight w:val="yellow"/>
        </w:rPr>
        <w:t>that attendees</w:t>
      </w:r>
      <w:r>
        <w:rPr>
          <w:sz w:val="16"/>
          <w:highlight w:val="yellow"/>
        </w:rPr>
        <w:t xml:space="preserve"> </w:t>
      </w:r>
      <w:r>
        <w:rPr>
          <w:sz w:val="16"/>
        </w:rPr>
        <w:t xml:space="preserve">at his rallies </w:t>
      </w:r>
      <w:r>
        <w:rPr>
          <w:rStyle w:val="Emphasis"/>
          <w:highlight w:val="yellow"/>
        </w:rPr>
        <w:t xml:space="preserve">attack peaceful protestors </w:t>
      </w:r>
      <w:r>
        <w:rPr>
          <w:sz w:val="16"/>
        </w:rPr>
        <w:t xml:space="preserve">and said that he would pay the legal bills of anybody who did. In February and March 2016 alone, </w:t>
      </w:r>
      <w:r>
        <w:rPr>
          <w:rStyle w:val="StyleUnderline"/>
        </w:rPr>
        <w:t>Trump made such remarks during at least eight rallies</w:t>
      </w:r>
      <w:r>
        <w:rPr>
          <w:sz w:val="16"/>
        </w:rPr>
        <w:t xml:space="preserve"> in eight states, including Iowa, Nevada, Oklahoma, Virginia, Michigan, North Carolina, Missouri, and Florida. Although he subsequently denied that he was advocating violence, even blaming the Clinton campaign for any violence at his events, his remarks—including explicitly exhorting attendees to “knock the crap out of” hecklers and saying he had “instructed my people to look into” paying the legal fees of a man who was arrested for assaulting a Black protestor at a rally in North Carolina—prove otherwise.</w:t>
      </w:r>
    </w:p>
    <w:p w14:paraId="38F75275" w14:textId="77777777" w:rsidR="004E2765" w:rsidRDefault="004E2765" w:rsidP="004E2765">
      <w:pPr>
        <w:rPr>
          <w:sz w:val="16"/>
        </w:rPr>
      </w:pPr>
      <w:r>
        <w:rPr>
          <w:rStyle w:val="StyleUnderline"/>
        </w:rPr>
        <w:t xml:space="preserve">Criticized </w:t>
      </w:r>
      <w:r>
        <w:rPr>
          <w:sz w:val="16"/>
        </w:rPr>
        <w:t xml:space="preserve">Colin </w:t>
      </w:r>
      <w:r>
        <w:rPr>
          <w:rStyle w:val="StyleUnderline"/>
        </w:rPr>
        <w:t xml:space="preserve">Kaepernick </w:t>
      </w:r>
      <w:r>
        <w:rPr>
          <w:rStyle w:val="StyleUnderline"/>
          <w:highlight w:val="yellow"/>
        </w:rPr>
        <w:t>and</w:t>
      </w:r>
      <w:r>
        <w:rPr>
          <w:rStyle w:val="StyleUnderline"/>
        </w:rPr>
        <w:t xml:space="preserve"> other</w:t>
      </w:r>
      <w:r>
        <w:rPr>
          <w:sz w:val="16"/>
        </w:rPr>
        <w:t xml:space="preserve"> football </w:t>
      </w:r>
      <w:r>
        <w:rPr>
          <w:rStyle w:val="StyleUnderline"/>
        </w:rPr>
        <w:t>players protesting police brutality</w:t>
      </w:r>
      <w:r>
        <w:rPr>
          <w:sz w:val="16"/>
        </w:rPr>
        <w:t xml:space="preserve">: Trump has repeatedly criticized football players, most notably former San Francisco 49ers quarterback Colin Kaepernick, for peacefully protesting police brutality by kneeling or staying in the locker room during the playing of the national anthem. Calling their protests “a total disrespect of our heritage,” Trump has said that he believes owners should get any player who protests “off the field right now, out, he’s fired,” and suggested that anybody who refused to stand for the anthem “shouldn’t be in the country.” In June 2018, Trump disinvited the Super Bowl champion Philadelphia Eagles from the traditional post-championship White House visit because of the protests, even though none of the Eagles’ players had actually participated. He’s also continued tweeting about kneeling during the wave of protests after George Floyd’s death, attacking New Orleans Saints quarterback Drew </w:t>
      </w:r>
      <w:proofErr w:type="spellStart"/>
      <w:r>
        <w:rPr>
          <w:sz w:val="16"/>
        </w:rPr>
        <w:t>Brees</w:t>
      </w:r>
      <w:proofErr w:type="spellEnd"/>
      <w:r>
        <w:rPr>
          <w:sz w:val="16"/>
        </w:rPr>
        <w:t> and National Football League Commissioner Roger Goodell for withdrawing their criticisms of the kneeling protests.</w:t>
      </w:r>
    </w:p>
    <w:p w14:paraId="03232D2C" w14:textId="77777777" w:rsidR="004E2765" w:rsidRDefault="004E2765" w:rsidP="004E2765">
      <w:pPr>
        <w:rPr>
          <w:rStyle w:val="StyleUnderline"/>
        </w:rPr>
      </w:pPr>
      <w:r>
        <w:rPr>
          <w:sz w:val="16"/>
        </w:rPr>
        <w:t xml:space="preserve">Praised the Chinese government’s actions during the Tiananmen Square massacre: In a 1990 interview with Playboy magazine, </w:t>
      </w:r>
      <w:r>
        <w:rPr>
          <w:rStyle w:val="Emphasis"/>
        </w:rPr>
        <w:t>Trump</w:t>
      </w:r>
      <w:r>
        <w:rPr>
          <w:sz w:val="16"/>
        </w:rPr>
        <w:t xml:space="preserve"> explicitly </w:t>
      </w:r>
      <w:r>
        <w:rPr>
          <w:rStyle w:val="Emphasis"/>
          <w:highlight w:val="yellow"/>
        </w:rPr>
        <w:t>praised China’s brutal crackdown on protestors in Tiananmen Square</w:t>
      </w:r>
      <w:r>
        <w:rPr>
          <w:sz w:val="16"/>
        </w:rPr>
        <w:t xml:space="preserve">, </w:t>
      </w:r>
      <w:r>
        <w:rPr>
          <w:rStyle w:val="StyleUnderline"/>
        </w:rPr>
        <w:t>saying</w:t>
      </w:r>
      <w:r>
        <w:rPr>
          <w:sz w:val="16"/>
        </w:rPr>
        <w:t xml:space="preserve">, “When the students poured into Tiananmen Square, </w:t>
      </w:r>
      <w:r>
        <w:rPr>
          <w:rStyle w:val="StyleUnderline"/>
        </w:rPr>
        <w:t>the</w:t>
      </w:r>
      <w:r>
        <w:rPr>
          <w:sz w:val="16"/>
        </w:rPr>
        <w:t xml:space="preserve"> Chinese </w:t>
      </w:r>
      <w:r>
        <w:rPr>
          <w:rStyle w:val="StyleUnderline"/>
        </w:rPr>
        <w:t>government almost blew it. Then they were vicious</w:t>
      </w:r>
      <w:r>
        <w:rPr>
          <w:sz w:val="16"/>
        </w:rPr>
        <w:t xml:space="preserve">, they were horrible, </w:t>
      </w:r>
      <w:r>
        <w:rPr>
          <w:rStyle w:val="StyleUnderline"/>
        </w:rPr>
        <w:t>but they put it down with strength</w:t>
      </w:r>
      <w:r>
        <w:rPr>
          <w:sz w:val="16"/>
        </w:rPr>
        <w:t xml:space="preserve">.” Asked about the comments during the 2016 election, Trump doubled down, saying he didn’t personally consider it an endorsement but again </w:t>
      </w:r>
      <w:r>
        <w:rPr>
          <w:rStyle w:val="StyleUnderline"/>
        </w:rPr>
        <w:t>calling the Chinese respons</w:t>
      </w:r>
      <w:r>
        <w:rPr>
          <w:sz w:val="16"/>
        </w:rPr>
        <w:t>e—which ended with hundreds dead and thousands injured after the military opened fire on protestors—</w:t>
      </w:r>
      <w:r>
        <w:rPr>
          <w:rStyle w:val="StyleUnderline"/>
        </w:rPr>
        <w:t>a show of “a strong, powerful government.”</w:t>
      </w:r>
    </w:p>
    <w:p w14:paraId="77889C37" w14:textId="77777777" w:rsidR="004E2765" w:rsidRDefault="004E2765" w:rsidP="004E2765">
      <w:pPr>
        <w:rPr>
          <w:sz w:val="16"/>
        </w:rPr>
      </w:pPr>
      <w:r>
        <w:rPr>
          <w:sz w:val="16"/>
        </w:rPr>
        <w:t>Other instances of violence</w:t>
      </w:r>
    </w:p>
    <w:p w14:paraId="4EDDE2C4" w14:textId="77777777" w:rsidR="004E2765" w:rsidRDefault="004E2765" w:rsidP="004E2765">
      <w:pPr>
        <w:rPr>
          <w:sz w:val="16"/>
        </w:rPr>
      </w:pPr>
      <w:r>
        <w:rPr>
          <w:sz w:val="16"/>
        </w:rPr>
        <w:t>Encouraged opponents of gun control to target Hillary Clinton if elected: During the 2016 election, Trump appeared to suggest that, if former Secretary of State Hillary Clinton became president, opponents of gun control may have to assassinate her to prevent her from appointing Supreme Court justices who might support gun control. At a rally in August 2016, Trump mused, “If she gets to pick her judges, nothing you can do, folks. Though the Second Amendment people, maybe there is, I don’t know. But I’ll tell you what, that will be a horrible day.” Trump has claimed that his comments were misinterpreted and that he was merely praising the “strong, powerful” anti-gun-control movement.</w:t>
      </w:r>
    </w:p>
    <w:p w14:paraId="315162A1" w14:textId="77777777" w:rsidR="004E2765" w:rsidRDefault="004E2765" w:rsidP="004E2765">
      <w:pPr>
        <w:rPr>
          <w:sz w:val="16"/>
        </w:rPr>
      </w:pPr>
      <w:r>
        <w:rPr>
          <w:sz w:val="16"/>
        </w:rPr>
        <w:t>Praised Rep. Greg Gianforte when he body-slammed a reporter: The night before the special election in which he was elected to federal office, Rep. Gianforte (R-MT) body-slammed a reporter to avoid answering a question about whether he supported Trump’s efforts to repeal and replace the Affordable Care Act. Gianforte was subsequently charged with assault and sentenced to community service and anger-management classes. While campaigning for Gianforte’s reelection in 2018, Trump praised Gianforte’s act of violence, saying, “Any guy that can do a body slam, he is my type!” He then added that he had at first worried whether it would hurt Gianforte politically, before thinking, “Wait a moment, I know Montana.” Asked about his comments the next day, Trump said he had no regrets, saying, “That was a tremendous success last night in Montana and Greg is a great person, he’s a tough cookie, and I’ll stay with that.”</w:t>
      </w:r>
    </w:p>
    <w:p w14:paraId="1A4183C5" w14:textId="77777777" w:rsidR="004E2765" w:rsidRDefault="004E2765" w:rsidP="004E2765">
      <w:pPr>
        <w:rPr>
          <w:sz w:val="16"/>
        </w:rPr>
      </w:pPr>
      <w:r>
        <w:rPr>
          <w:sz w:val="16"/>
        </w:rPr>
        <w:t>Touted a false story about Gen. John Pershing’s violent response to terrorists: Trump has praised the use of not only violence but also purposeful cruelty against perceived opponents, through his invocation of an apocryphal story about Gen. John Pershing. According to Trump, Pershing crushed a rebellion in the Philippines by capturing “50 terrorists” and shooting all but one with bullets smeared in pig’s blood, which ended “Radical Islamic Terror for 35 years” in the country. As with most of Trump’s stories, there appears to be no truth to this one: Actual historians have found no evidence that Pershing ever did what Trump claims. Unusually, Trump’s team has actually acknowledged the lack of evidence: Then-campaign manager Corey Lewandowski said it doesn’t matter that the story almost certainly didn’t happen, as the point was to make “an analogy” about the need for a strong response to terrorism.</w:t>
      </w:r>
    </w:p>
    <w:p w14:paraId="5E68E8C4" w14:textId="77777777" w:rsidR="004E2765" w:rsidRDefault="004E2765" w:rsidP="004E2765">
      <w:pPr>
        <w:rPr>
          <w:sz w:val="16"/>
        </w:rPr>
      </w:pPr>
      <w:r>
        <w:rPr>
          <w:sz w:val="16"/>
        </w:rPr>
        <w:t>How the Trump administration has turned words into action</w:t>
      </w:r>
    </w:p>
    <w:p w14:paraId="79B69CFD" w14:textId="77777777" w:rsidR="004E2765" w:rsidRDefault="004E2765" w:rsidP="004E2765">
      <w:pPr>
        <w:rPr>
          <w:rStyle w:val="StyleUnderline"/>
        </w:rPr>
      </w:pPr>
      <w:r>
        <w:rPr>
          <w:rStyle w:val="StyleUnderline"/>
          <w:highlight w:val="yellow"/>
        </w:rPr>
        <w:t>Trump’s</w:t>
      </w:r>
      <w:r>
        <w:rPr>
          <w:rStyle w:val="StyleUnderline"/>
        </w:rPr>
        <w:t xml:space="preserve"> words and track </w:t>
      </w:r>
      <w:r>
        <w:rPr>
          <w:rStyle w:val="StyleUnderline"/>
          <w:highlight w:val="yellow"/>
        </w:rPr>
        <w:t xml:space="preserve">record </w:t>
      </w:r>
      <w:r>
        <w:rPr>
          <w:rStyle w:val="Emphasis"/>
          <w:highlight w:val="yellow"/>
        </w:rPr>
        <w:t>are not just empty rhetoric</w:t>
      </w:r>
      <w:r>
        <w:rPr>
          <w:sz w:val="16"/>
        </w:rPr>
        <w:t xml:space="preserve">; </w:t>
      </w:r>
      <w:r>
        <w:rPr>
          <w:rStyle w:val="StyleUnderline"/>
        </w:rPr>
        <w:t xml:space="preserve">even before </w:t>
      </w:r>
      <w:r>
        <w:rPr>
          <w:rStyle w:val="StyleUnderline"/>
          <w:highlight w:val="yellow"/>
        </w:rPr>
        <w:t>the administration</w:t>
      </w:r>
      <w:r>
        <w:rPr>
          <w:sz w:val="16"/>
        </w:rPr>
        <w:t xml:space="preserve">’s appalling </w:t>
      </w:r>
      <w:r>
        <w:rPr>
          <w:rStyle w:val="StyleUnderline"/>
        </w:rPr>
        <w:t>use of tear gas and rubber projectiles</w:t>
      </w:r>
      <w:r>
        <w:rPr>
          <w:sz w:val="16"/>
        </w:rPr>
        <w:t xml:space="preserve"> to disperse peaceful protestors for a photo op at St. John’s church in Washington, D.C., </w:t>
      </w:r>
      <w:r>
        <w:rPr>
          <w:rStyle w:val="StyleUnderline"/>
        </w:rPr>
        <w:t xml:space="preserve">it </w:t>
      </w:r>
      <w:r>
        <w:rPr>
          <w:rStyle w:val="StyleUnderline"/>
          <w:highlight w:val="yellow"/>
        </w:rPr>
        <w:t>has been trying to put</w:t>
      </w:r>
      <w:r>
        <w:rPr>
          <w:rStyle w:val="StyleUnderline"/>
        </w:rPr>
        <w:t xml:space="preserve"> his cruel </w:t>
      </w:r>
      <w:r>
        <w:rPr>
          <w:rStyle w:val="StyleUnderline"/>
          <w:highlight w:val="yellow"/>
        </w:rPr>
        <w:t>ideas into action.</w:t>
      </w:r>
    </w:p>
    <w:p w14:paraId="6DB1846D" w14:textId="77777777" w:rsidR="004E2765" w:rsidRDefault="004E2765" w:rsidP="004E2765">
      <w:pPr>
        <w:rPr>
          <w:sz w:val="16"/>
        </w:rPr>
      </w:pPr>
      <w:r>
        <w:rPr>
          <w:sz w:val="16"/>
        </w:rPr>
        <w:t xml:space="preserve">For example, early in his tenure as Trump’s first attorney general, </w:t>
      </w:r>
      <w:r>
        <w:rPr>
          <w:rStyle w:val="StyleUnderline"/>
          <w:highlight w:val="yellow"/>
        </w:rPr>
        <w:t>Sessions ordered a review of consent decrees</w:t>
      </w:r>
      <w:r>
        <w:rPr>
          <w:sz w:val="16"/>
        </w:rPr>
        <w:t xml:space="preserve"> that the DOJ had used </w:t>
      </w:r>
      <w:r>
        <w:rPr>
          <w:rStyle w:val="StyleUnderline"/>
        </w:rPr>
        <w:t>to reform local police departments</w:t>
      </w:r>
      <w:r>
        <w:rPr>
          <w:sz w:val="16"/>
        </w:rPr>
        <w:t xml:space="preserve"> under the Obama administration; the </w:t>
      </w:r>
      <w:r>
        <w:rPr>
          <w:rStyle w:val="StyleUnderline"/>
        </w:rPr>
        <w:t>Trump</w:t>
      </w:r>
      <w:r>
        <w:rPr>
          <w:sz w:val="16"/>
        </w:rPr>
        <w:t xml:space="preserve"> administration </w:t>
      </w:r>
      <w:r>
        <w:rPr>
          <w:rStyle w:val="StyleUnderline"/>
        </w:rPr>
        <w:t>claimed these decrees unfairly vilified law enforcement</w:t>
      </w:r>
      <w:r>
        <w:rPr>
          <w:sz w:val="16"/>
        </w:rPr>
        <w:t xml:space="preserve">. Shortly before Trump forced him out in November 2018, </w:t>
      </w:r>
      <w:r>
        <w:rPr>
          <w:rStyle w:val="StyleUnderline"/>
          <w:highlight w:val="yellow"/>
        </w:rPr>
        <w:t>Sessions</w:t>
      </w:r>
      <w:r>
        <w:rPr>
          <w:sz w:val="16"/>
          <w:highlight w:val="yellow"/>
        </w:rPr>
        <w:t> </w:t>
      </w:r>
      <w:r>
        <w:rPr>
          <w:rStyle w:val="StyleUnderline"/>
          <w:highlight w:val="yellow"/>
        </w:rPr>
        <w:t>signed a memo</w:t>
      </w:r>
      <w:r>
        <w:rPr>
          <w:sz w:val="16"/>
        </w:rPr>
        <w:t xml:space="preserve">randum drastically </w:t>
      </w:r>
      <w:r>
        <w:rPr>
          <w:rStyle w:val="StyleUnderline"/>
          <w:highlight w:val="yellow"/>
        </w:rPr>
        <w:t>limiting the DOJ’s ability to use</w:t>
      </w:r>
      <w:r>
        <w:rPr>
          <w:rStyle w:val="StyleUnderline"/>
        </w:rPr>
        <w:t xml:space="preserve"> the </w:t>
      </w:r>
      <w:r>
        <w:rPr>
          <w:rStyle w:val="StyleUnderline"/>
          <w:highlight w:val="yellow"/>
        </w:rPr>
        <w:t>decrees</w:t>
      </w:r>
      <w:r>
        <w:rPr>
          <w:rStyle w:val="StyleUnderline"/>
        </w:rPr>
        <w:t>.</w:t>
      </w:r>
      <w:r>
        <w:rPr>
          <w:sz w:val="16"/>
        </w:rPr>
        <w:t xml:space="preserve"> These changes included mandating that two political appointees—not nonpartisan career officials—sign off on the decrees and that the decrees would have a mandatory sunset date rather than remaining in force until the agencies improved their behaviors.</w:t>
      </w:r>
    </w:p>
    <w:p w14:paraId="4E3246CD" w14:textId="77777777" w:rsidR="004E2765" w:rsidRDefault="004E2765" w:rsidP="004E2765">
      <w:pPr>
        <w:rPr>
          <w:sz w:val="16"/>
        </w:rPr>
      </w:pPr>
      <w:r>
        <w:rPr>
          <w:sz w:val="16"/>
        </w:rPr>
        <w:t xml:space="preserve">In 2018, the </w:t>
      </w:r>
      <w:r>
        <w:rPr>
          <w:rStyle w:val="StyleUnderline"/>
        </w:rPr>
        <w:t>Trump</w:t>
      </w:r>
      <w:r>
        <w:rPr>
          <w:sz w:val="16"/>
        </w:rPr>
        <w:t xml:space="preserve"> administration </w:t>
      </w:r>
      <w:r>
        <w:rPr>
          <w:rStyle w:val="StyleUnderline"/>
        </w:rPr>
        <w:t>also tried to delay the implementation of a</w:t>
      </w:r>
      <w:r>
        <w:rPr>
          <w:sz w:val="16"/>
        </w:rPr>
        <w:t xml:space="preserve">n Obama-era </w:t>
      </w:r>
      <w:r>
        <w:rPr>
          <w:rStyle w:val="StyleUnderline"/>
        </w:rPr>
        <w:t>consent decree with the Baltimore Police Department,</w:t>
      </w:r>
      <w:r>
        <w:rPr>
          <w:sz w:val="16"/>
        </w:rPr>
        <w:t xml:space="preserve"> which was found to have engaged in a racist pattern of abuse of power and systemic misconduct. In its efforts, the DOJ argued that consent decrees designed to prevent such misconduct were responsible for increases in crime. The </w:t>
      </w:r>
      <w:r>
        <w:rPr>
          <w:rStyle w:val="StyleUnderline"/>
        </w:rPr>
        <w:t>Trump</w:t>
      </w:r>
      <w:r>
        <w:rPr>
          <w:sz w:val="16"/>
        </w:rPr>
        <w:t xml:space="preserve"> administration </w:t>
      </w:r>
      <w:r>
        <w:rPr>
          <w:rStyle w:val="StyleUnderline"/>
        </w:rPr>
        <w:t>would</w:t>
      </w:r>
      <w:r>
        <w:rPr>
          <w:sz w:val="16"/>
        </w:rPr>
        <w:t xml:space="preserve"> likely </w:t>
      </w:r>
      <w:r>
        <w:rPr>
          <w:rStyle w:val="StyleUnderline"/>
        </w:rPr>
        <w:t>have been able to block the reform</w:t>
      </w:r>
      <w:r>
        <w:rPr>
          <w:sz w:val="16"/>
        </w:rPr>
        <w:t xml:space="preserve"> from going into effect if not for a federal judge who moved ahead with the deal despite its opposition. In another example related to law enforcement, Trump signed in 2017 an executive order overturning restrictions on local law enforcement agencies obtaining military equipment, including grenade launchers and bayonets.</w:t>
      </w:r>
    </w:p>
    <w:p w14:paraId="79D31464" w14:textId="77777777" w:rsidR="004E2765" w:rsidRDefault="004E2765" w:rsidP="004E2765">
      <w:pPr>
        <w:rPr>
          <w:rStyle w:val="StyleUnderline"/>
        </w:rPr>
      </w:pPr>
      <w:r>
        <w:rPr>
          <w:sz w:val="16"/>
        </w:rPr>
        <w:t xml:space="preserve">The </w:t>
      </w:r>
      <w:r>
        <w:rPr>
          <w:rStyle w:val="Emphasis"/>
          <w:highlight w:val="yellow"/>
        </w:rPr>
        <w:t>Trump</w:t>
      </w:r>
      <w:r>
        <w:rPr>
          <w:sz w:val="16"/>
        </w:rPr>
        <w:t xml:space="preserve"> administration </w:t>
      </w:r>
      <w:r>
        <w:rPr>
          <w:rStyle w:val="Emphasis"/>
        </w:rPr>
        <w:t>has</w:t>
      </w:r>
      <w:r>
        <w:rPr>
          <w:sz w:val="16"/>
        </w:rPr>
        <w:t xml:space="preserve"> also </w:t>
      </w:r>
      <w:r>
        <w:rPr>
          <w:rStyle w:val="Emphasis"/>
          <w:highlight w:val="yellow"/>
        </w:rPr>
        <w:t>proposed</w:t>
      </w:r>
      <w:r>
        <w:rPr>
          <w:sz w:val="16"/>
        </w:rPr>
        <w:t xml:space="preserve"> drastically </w:t>
      </w:r>
      <w:r>
        <w:rPr>
          <w:rStyle w:val="Emphasis"/>
          <w:highlight w:val="yellow"/>
        </w:rPr>
        <w:t>increasing</w:t>
      </w:r>
      <w:r>
        <w:rPr>
          <w:rStyle w:val="Emphasis"/>
        </w:rPr>
        <w:t xml:space="preserve"> the use of </w:t>
      </w:r>
      <w:r>
        <w:rPr>
          <w:rStyle w:val="Emphasis"/>
          <w:highlight w:val="yellow"/>
        </w:rPr>
        <w:t>law enforcement to combat homelessness</w:t>
      </w:r>
      <w:r>
        <w:rPr>
          <w:sz w:val="16"/>
        </w:rPr>
        <w:t xml:space="preserve">. </w:t>
      </w:r>
      <w:r>
        <w:rPr>
          <w:rStyle w:val="StyleUnderline"/>
        </w:rPr>
        <w:t>Given that people of color make up a disproportionate number of those facing homelessness</w:t>
      </w:r>
      <w:r>
        <w:rPr>
          <w:sz w:val="16"/>
        </w:rPr>
        <w:t xml:space="preserve"> across the country, </w:t>
      </w:r>
      <w:r>
        <w:rPr>
          <w:rStyle w:val="StyleUnderline"/>
          <w:highlight w:val="yellow"/>
        </w:rPr>
        <w:t>the policy would</w:t>
      </w:r>
      <w:r>
        <w:rPr>
          <w:rStyle w:val="StyleUnderline"/>
        </w:rPr>
        <w:t xml:space="preserve"> almost certainly </w:t>
      </w:r>
      <w:r>
        <w:rPr>
          <w:rStyle w:val="StyleUnderline"/>
          <w:highlight w:val="yellow"/>
        </w:rPr>
        <w:t>fall hardest on</w:t>
      </w:r>
      <w:r>
        <w:rPr>
          <w:rStyle w:val="StyleUnderline"/>
        </w:rPr>
        <w:t xml:space="preserve"> </w:t>
      </w:r>
      <w:r>
        <w:rPr>
          <w:sz w:val="16"/>
        </w:rPr>
        <w:t xml:space="preserve">already </w:t>
      </w:r>
      <w:r>
        <w:rPr>
          <w:rStyle w:val="Emphasis"/>
          <w:highlight w:val="yellow"/>
        </w:rPr>
        <w:t>overpoliced</w:t>
      </w:r>
      <w:r>
        <w:rPr>
          <w:sz w:val="16"/>
          <w:highlight w:val="yellow"/>
        </w:rPr>
        <w:t xml:space="preserve"> </w:t>
      </w:r>
      <w:r>
        <w:rPr>
          <w:rStyle w:val="StyleUnderline"/>
          <w:highlight w:val="yellow"/>
        </w:rPr>
        <w:t>communities</w:t>
      </w:r>
      <w:r>
        <w:rPr>
          <w:rStyle w:val="StyleUnderline"/>
        </w:rPr>
        <w:t xml:space="preserve"> of color </w:t>
      </w:r>
      <w:r>
        <w:rPr>
          <w:rStyle w:val="StyleUnderline"/>
          <w:highlight w:val="yellow"/>
        </w:rPr>
        <w:t>and lead to increased abuses</w:t>
      </w:r>
      <w:r>
        <w:rPr>
          <w:rStyle w:val="StyleUnderline"/>
        </w:rPr>
        <w:t>.</w:t>
      </w:r>
    </w:p>
    <w:p w14:paraId="31C22C14" w14:textId="77777777" w:rsidR="004E2765" w:rsidRDefault="004E2765" w:rsidP="004E2765">
      <w:pPr>
        <w:rPr>
          <w:sz w:val="16"/>
        </w:rPr>
      </w:pPr>
      <w:r>
        <w:rPr>
          <w:sz w:val="16"/>
        </w:rPr>
        <w:t xml:space="preserve">Finally, leaked documents from the FBI have shown that, </w:t>
      </w:r>
      <w:r>
        <w:rPr>
          <w:rStyle w:val="StyleUnderline"/>
          <w:highlight w:val="yellow"/>
        </w:rPr>
        <w:t>under Trump</w:t>
      </w:r>
      <w:r>
        <w:rPr>
          <w:sz w:val="16"/>
        </w:rPr>
        <w:t xml:space="preserve">, the </w:t>
      </w:r>
      <w:r>
        <w:rPr>
          <w:rStyle w:val="StyleUnderline"/>
        </w:rPr>
        <w:t>bureau has prioritized investigating</w:t>
      </w:r>
      <w:r>
        <w:rPr>
          <w:sz w:val="16"/>
        </w:rPr>
        <w:t xml:space="preserve"> “</w:t>
      </w:r>
      <w:r>
        <w:rPr>
          <w:rStyle w:val="StyleUnderline"/>
        </w:rPr>
        <w:t>black identity extremists” as a bigger threat than</w:t>
      </w:r>
      <w:r>
        <w:rPr>
          <w:sz w:val="16"/>
        </w:rPr>
        <w:t xml:space="preserve"> terrorist groups such as al-</w:t>
      </w:r>
      <w:r>
        <w:rPr>
          <w:rStyle w:val="StyleUnderline"/>
        </w:rPr>
        <w:t>Qaida and white supremacist organizations</w:t>
      </w:r>
      <w:r>
        <w:rPr>
          <w:sz w:val="16"/>
        </w:rPr>
        <w:t xml:space="preserve">. The documents blame “Black Identity Extremist (BIE) perceptions of police brutality against African Americans” for an increase in “premeditated, retaliatory lethal violence against law enforcement.” In other words: </w:t>
      </w:r>
      <w:r>
        <w:rPr>
          <w:rStyle w:val="StyleUnderline"/>
          <w:highlight w:val="yellow"/>
        </w:rPr>
        <w:t>The FBI can</w:t>
      </w:r>
      <w:r>
        <w:rPr>
          <w:sz w:val="16"/>
        </w:rPr>
        <w:t xml:space="preserve"> effectively </w:t>
      </w:r>
      <w:r>
        <w:rPr>
          <w:rStyle w:val="StyleUnderline"/>
          <w:highlight w:val="yellow"/>
        </w:rPr>
        <w:t>claim that protestors</w:t>
      </w:r>
      <w:r>
        <w:rPr>
          <w:rStyle w:val="StyleUnderline"/>
        </w:rPr>
        <w:t xml:space="preserve"> fighting against systemic racial inequality </w:t>
      </w:r>
      <w:r>
        <w:rPr>
          <w:rStyle w:val="StyleUnderline"/>
          <w:highlight w:val="yellow"/>
        </w:rPr>
        <w:t>are actually terrorists</w:t>
      </w:r>
      <w:r>
        <w:rPr>
          <w:rStyle w:val="StyleUnderline"/>
        </w:rPr>
        <w:t xml:space="preserve"> </w:t>
      </w:r>
      <w:r>
        <w:rPr>
          <w:sz w:val="16"/>
        </w:rPr>
        <w:t>attacking law enforcement.</w:t>
      </w:r>
    </w:p>
    <w:p w14:paraId="0121B68A" w14:textId="77777777" w:rsidR="004E2765" w:rsidRDefault="004E2765" w:rsidP="004E2765">
      <w:pPr>
        <w:rPr>
          <w:sz w:val="16"/>
        </w:rPr>
      </w:pPr>
      <w:r>
        <w:rPr>
          <w:sz w:val="16"/>
        </w:rPr>
        <w:t>Conclusion</w:t>
      </w:r>
    </w:p>
    <w:p w14:paraId="05647340" w14:textId="77777777" w:rsidR="004E2765" w:rsidRDefault="004E2765" w:rsidP="004E2765">
      <w:pPr>
        <w:rPr>
          <w:sz w:val="16"/>
        </w:rPr>
      </w:pPr>
      <w:r>
        <w:rPr>
          <w:sz w:val="16"/>
        </w:rPr>
        <w:t xml:space="preserve">Time and again, President Donald </w:t>
      </w:r>
      <w:r>
        <w:rPr>
          <w:rStyle w:val="Emphasis"/>
          <w:highlight w:val="yellow"/>
        </w:rPr>
        <w:t>Trump has advocated police brutality</w:t>
      </w:r>
      <w:r>
        <w:rPr>
          <w:sz w:val="16"/>
          <w:highlight w:val="yellow"/>
        </w:rPr>
        <w:t xml:space="preserve">, </w:t>
      </w:r>
      <w:r>
        <w:rPr>
          <w:rStyle w:val="Emphasis"/>
          <w:highlight w:val="yellow"/>
        </w:rPr>
        <w:t>criticized</w:t>
      </w:r>
      <w:r>
        <w:rPr>
          <w:sz w:val="16"/>
        </w:rPr>
        <w:t xml:space="preserve"> peaceful </w:t>
      </w:r>
      <w:r>
        <w:rPr>
          <w:rStyle w:val="Emphasis"/>
          <w:highlight w:val="yellow"/>
        </w:rPr>
        <w:t>protest</w:t>
      </w:r>
      <w:r>
        <w:rPr>
          <w:sz w:val="16"/>
          <w:highlight w:val="yellow"/>
        </w:rPr>
        <w:t xml:space="preserve">, </w:t>
      </w:r>
      <w:r>
        <w:rPr>
          <w:rStyle w:val="Emphasis"/>
          <w:highlight w:val="yellow"/>
        </w:rPr>
        <w:t>and praised</w:t>
      </w:r>
      <w:r>
        <w:rPr>
          <w:sz w:val="16"/>
        </w:rPr>
        <w:t xml:space="preserve"> the use of </w:t>
      </w:r>
      <w:r>
        <w:rPr>
          <w:rStyle w:val="Emphasis"/>
          <w:highlight w:val="yellow"/>
        </w:rPr>
        <w:t>violence</w:t>
      </w:r>
      <w:r>
        <w:rPr>
          <w:sz w:val="16"/>
        </w:rPr>
        <w:t xml:space="preserve"> and outright cruelty against perceived political opponents. Meanwhile, </w:t>
      </w:r>
      <w:r>
        <w:rPr>
          <w:rStyle w:val="Emphasis"/>
          <w:highlight w:val="yellow"/>
        </w:rPr>
        <w:t>Trump</w:t>
      </w:r>
      <w:r>
        <w:rPr>
          <w:sz w:val="16"/>
        </w:rPr>
        <w:t xml:space="preserve"> </w:t>
      </w:r>
      <w:r>
        <w:rPr>
          <w:rStyle w:val="StyleUnderline"/>
        </w:rPr>
        <w:t xml:space="preserve">and his administration </w:t>
      </w:r>
      <w:r>
        <w:rPr>
          <w:rStyle w:val="StyleUnderline"/>
          <w:highlight w:val="yellow"/>
        </w:rPr>
        <w:t>have been</w:t>
      </w:r>
      <w:r>
        <w:rPr>
          <w:sz w:val="16"/>
        </w:rPr>
        <w:t xml:space="preserve"> all but </w:t>
      </w:r>
      <w:r>
        <w:rPr>
          <w:rStyle w:val="Emphasis"/>
          <w:highlight w:val="yellow"/>
        </w:rPr>
        <w:t>silent</w:t>
      </w:r>
      <w:r>
        <w:rPr>
          <w:sz w:val="16"/>
          <w:highlight w:val="yellow"/>
        </w:rPr>
        <w:t xml:space="preserve"> </w:t>
      </w:r>
      <w:r>
        <w:rPr>
          <w:rStyle w:val="StyleUnderline"/>
          <w:highlight w:val="yellow"/>
        </w:rPr>
        <w:t>on</w:t>
      </w:r>
      <w:r>
        <w:rPr>
          <w:rStyle w:val="StyleUnderline"/>
        </w:rPr>
        <w:t xml:space="preserve"> ways to address </w:t>
      </w:r>
      <w:r>
        <w:rPr>
          <w:sz w:val="16"/>
        </w:rPr>
        <w:t>the kinds of</w:t>
      </w:r>
      <w:r>
        <w:rPr>
          <w:rStyle w:val="StyleUnderline"/>
        </w:rPr>
        <w:t xml:space="preserve"> </w:t>
      </w:r>
      <w:r>
        <w:rPr>
          <w:rStyle w:val="Emphasis"/>
          <w:highlight w:val="yellow"/>
        </w:rPr>
        <w:t>systemic racial inequalities</w:t>
      </w:r>
      <w:r>
        <w:rPr>
          <w:sz w:val="16"/>
        </w:rPr>
        <w:t xml:space="preserve"> that led to Floyd’s murder, preferring to grandstand about “LAW &amp; ORDER” and meet with law enforcement leaders. As the White House reportedly considers a major speech on “race and national unity,” it’s hard not to wonder whether Trump is even capable of making such a speech—or if he can only make things worse.</w:t>
      </w:r>
    </w:p>
    <w:p w14:paraId="79A60AAE" w14:textId="77777777" w:rsidR="004E2765" w:rsidRDefault="004E2765" w:rsidP="004E2765"/>
    <w:p w14:paraId="71F4B5E5" w14:textId="77777777" w:rsidR="004E2765" w:rsidRDefault="004E2765" w:rsidP="004E2765">
      <w:pPr>
        <w:pStyle w:val="Heading2"/>
      </w:pPr>
      <w:r>
        <w:t>Uniqueness</w:t>
      </w:r>
    </w:p>
    <w:p w14:paraId="53F2F65F" w14:textId="556DF7E2" w:rsidR="004E2765" w:rsidRDefault="004E2765" w:rsidP="004E2765">
      <w:pPr>
        <w:pStyle w:val="Heading3"/>
      </w:pPr>
      <w:r>
        <w:t>2NC – Biden Wins</w:t>
      </w:r>
    </w:p>
    <w:p w14:paraId="76CB73B0" w14:textId="054AE283" w:rsidR="004E2765" w:rsidRPr="004E2765" w:rsidRDefault="004E2765" w:rsidP="004E2765">
      <w:pPr>
        <w:pStyle w:val="Heading4"/>
      </w:pPr>
      <w:r>
        <w:t>Trump will lose in 2020 if everything holds – the consensus of polling agrees, Biden only needs to win a few key swing states, while Trump needs nearly all of them, and Biden leads in nearly every poll.</w:t>
      </w:r>
    </w:p>
    <w:p w14:paraId="2AE26ECF" w14:textId="77777777" w:rsidR="004E2765" w:rsidRDefault="004E2765" w:rsidP="004E2765">
      <w:pPr>
        <w:pStyle w:val="Heading4"/>
      </w:pPr>
      <w:r>
        <w:t xml:space="preserve">Biden is headed for a victory according to best polling – although </w:t>
      </w:r>
      <w:proofErr w:type="spellStart"/>
      <w:r>
        <w:t>its</w:t>
      </w:r>
      <w:proofErr w:type="spellEnd"/>
      <w:r>
        <w:t xml:space="preserve"> not already decided</w:t>
      </w:r>
    </w:p>
    <w:p w14:paraId="4BC1BBF0" w14:textId="77777777" w:rsidR="004E2765" w:rsidRDefault="004E2765" w:rsidP="004E2765">
      <w:r>
        <w:t xml:space="preserve">Harry </w:t>
      </w:r>
      <w:proofErr w:type="spellStart"/>
      <w:r>
        <w:rPr>
          <w:rStyle w:val="Style13ptBold"/>
        </w:rPr>
        <w:t>Enten</w:t>
      </w:r>
      <w:proofErr w:type="spellEnd"/>
      <w:r>
        <w:rPr>
          <w:rStyle w:val="Style13ptBold"/>
        </w:rPr>
        <w:t xml:space="preserve"> 06/19</w:t>
      </w:r>
      <w:r>
        <w:t>/20, Senior Writer and Analyst for CNN Politics, “Joe Biden may win more than 400 electoral votes, but there's a long way to go,” https://www.cnn.com/2020/06/19/politics/electoral-votes-joe-biden/index.html</w:t>
      </w:r>
    </w:p>
    <w:p w14:paraId="6253BDA1" w14:textId="77777777" w:rsidR="004E2765" w:rsidRDefault="004E2765" w:rsidP="004E2765">
      <w:pPr>
        <w:rPr>
          <w:rStyle w:val="Emphasis"/>
        </w:rPr>
      </w:pPr>
      <w:r>
        <w:rPr>
          <w:sz w:val="16"/>
        </w:rPr>
        <w:t>Former Vice President </w:t>
      </w:r>
      <w:r>
        <w:rPr>
          <w:rStyle w:val="Emphasis"/>
          <w:highlight w:val="yellow"/>
        </w:rPr>
        <w:t>Joe Biden is well ahead</w:t>
      </w:r>
      <w:r>
        <w:rPr>
          <w:sz w:val="16"/>
        </w:rPr>
        <w:t> </w:t>
      </w:r>
      <w:r>
        <w:rPr>
          <w:rStyle w:val="StyleUnderline"/>
        </w:rPr>
        <w:t>in</w:t>
      </w:r>
      <w:r>
        <w:rPr>
          <w:sz w:val="16"/>
        </w:rPr>
        <w:t xml:space="preserve"> the national </w:t>
      </w:r>
      <w:r>
        <w:rPr>
          <w:rStyle w:val="StyleUnderline"/>
        </w:rPr>
        <w:t>polls</w:t>
      </w:r>
      <w:r>
        <w:rPr>
          <w:sz w:val="16"/>
        </w:rPr>
        <w:t xml:space="preserve"> right now. More importantly, </w:t>
      </w:r>
      <w:r>
        <w:rPr>
          <w:rStyle w:val="Emphasis"/>
          <w:highlight w:val="yellow"/>
        </w:rPr>
        <w:t>he holds the advantage</w:t>
      </w:r>
      <w:r>
        <w:rPr>
          <w:rStyle w:val="Emphasis"/>
        </w:rPr>
        <w:t xml:space="preserve"> in</w:t>
      </w:r>
      <w:r>
        <w:rPr>
          <w:sz w:val="16"/>
        </w:rPr>
        <w:t xml:space="preserve"> the </w:t>
      </w:r>
      <w:r>
        <w:rPr>
          <w:rStyle w:val="Emphasis"/>
          <w:highlight w:val="yellow"/>
        </w:rPr>
        <w:t>pivotal swing states.</w:t>
      </w:r>
    </w:p>
    <w:p w14:paraId="419EA25A" w14:textId="77777777" w:rsidR="004E2765" w:rsidRDefault="004E2765" w:rsidP="004E2765">
      <w:pPr>
        <w:rPr>
          <w:sz w:val="16"/>
        </w:rPr>
      </w:pPr>
      <w:r>
        <w:rPr>
          <w:rStyle w:val="Emphasis"/>
          <w:highlight w:val="yellow"/>
        </w:rPr>
        <w:t xml:space="preserve">Chances are Biden will </w:t>
      </w:r>
      <w:r>
        <w:rPr>
          <w:rStyle w:val="Emphasis"/>
        </w:rPr>
        <w:t xml:space="preserve">still </w:t>
      </w:r>
      <w:r>
        <w:rPr>
          <w:rStyle w:val="Emphasis"/>
          <w:highlight w:val="yellow"/>
        </w:rPr>
        <w:t>be ahead</w:t>
      </w:r>
      <w:r>
        <w:rPr>
          <w:rStyle w:val="Emphasis"/>
        </w:rPr>
        <w:t> come November</w:t>
      </w:r>
      <w:r>
        <w:rPr>
          <w:sz w:val="16"/>
        </w:rPr>
        <w:t xml:space="preserve"> and that </w:t>
      </w:r>
      <w:r>
        <w:rPr>
          <w:rStyle w:val="Emphasis"/>
          <w:highlight w:val="yellow"/>
        </w:rPr>
        <w:t>he'll</w:t>
      </w:r>
      <w:r>
        <w:rPr>
          <w:sz w:val="16"/>
        </w:rPr>
        <w:t xml:space="preserve"> win a comfortable, not blowout </w:t>
      </w:r>
      <w:r>
        <w:rPr>
          <w:rStyle w:val="Emphasis"/>
          <w:highlight w:val="yellow"/>
        </w:rPr>
        <w:t>win</w:t>
      </w:r>
      <w:r>
        <w:rPr>
          <w:sz w:val="16"/>
        </w:rPr>
        <w:t>.</w:t>
      </w:r>
    </w:p>
    <w:p w14:paraId="7DC740DE" w14:textId="77777777" w:rsidR="004E2765" w:rsidRDefault="004E2765" w:rsidP="004E2765">
      <w:pPr>
        <w:rPr>
          <w:rStyle w:val="StyleUnderline"/>
        </w:rPr>
      </w:pPr>
      <w:r>
        <w:rPr>
          <w:sz w:val="16"/>
        </w:rPr>
        <w:t xml:space="preserve">Still, </w:t>
      </w:r>
      <w:r>
        <w:rPr>
          <w:rStyle w:val="StyleUnderline"/>
          <w:highlight w:val="yellow"/>
        </w:rPr>
        <w:t>it's worth emphasizing that</w:t>
      </w:r>
      <w:r>
        <w:rPr>
          <w:rStyle w:val="StyleUnderline"/>
        </w:rPr>
        <w:t xml:space="preserve"> with more than four months to go </w:t>
      </w:r>
      <w:r>
        <w:rPr>
          <w:rStyle w:val="StyleUnderline"/>
          <w:highlight w:val="yellow"/>
        </w:rPr>
        <w:t>there's a</w:t>
      </w:r>
      <w:r>
        <w:rPr>
          <w:rStyle w:val="StyleUnderline"/>
        </w:rPr>
        <w:t xml:space="preserve">n incredibly </w:t>
      </w:r>
      <w:r>
        <w:rPr>
          <w:rStyle w:val="StyleUnderline"/>
          <w:highlight w:val="yellow"/>
        </w:rPr>
        <w:t>wide range of results</w:t>
      </w:r>
      <w:r>
        <w:rPr>
          <w:sz w:val="16"/>
        </w:rPr>
        <w:t xml:space="preserve"> that are </w:t>
      </w:r>
      <w:r>
        <w:rPr>
          <w:rStyle w:val="StyleUnderline"/>
          <w:highlight w:val="yellow"/>
        </w:rPr>
        <w:t>within the margin of error.</w:t>
      </w:r>
    </w:p>
    <w:p w14:paraId="60106D3F" w14:textId="77777777" w:rsidR="004E2765" w:rsidRDefault="004E2765" w:rsidP="004E2765">
      <w:pPr>
        <w:rPr>
          <w:sz w:val="16"/>
        </w:rPr>
      </w:pPr>
      <w:r>
        <w:rPr>
          <w:sz w:val="16"/>
        </w:rPr>
        <w:t>Biden could win the largest landslide for a Democrat since Lyndon Johnson in 1964 -- or he could lose to President Donald Trump.</w:t>
      </w:r>
    </w:p>
    <w:p w14:paraId="713BF99A" w14:textId="77777777" w:rsidR="004E2765" w:rsidRDefault="004E2765" w:rsidP="004E2765">
      <w:pPr>
        <w:rPr>
          <w:sz w:val="16"/>
        </w:rPr>
      </w:pPr>
      <w:r>
        <w:rPr>
          <w:rStyle w:val="StyleUnderline"/>
        </w:rPr>
        <w:t>For Biden to score a huge win</w:t>
      </w:r>
      <w:r>
        <w:rPr>
          <w:sz w:val="16"/>
        </w:rPr>
        <w:t xml:space="preserve">, </w:t>
      </w:r>
      <w:r>
        <w:rPr>
          <w:rStyle w:val="StyleUnderline"/>
        </w:rPr>
        <w:t>very little needs to change</w:t>
      </w:r>
      <w:r>
        <w:rPr>
          <w:sz w:val="16"/>
        </w:rPr>
        <w:t xml:space="preserve">. </w:t>
      </w:r>
      <w:r>
        <w:rPr>
          <w:rStyle w:val="StyleUnderline"/>
        </w:rPr>
        <w:t>Biden is ahead by 10 points in an average</w:t>
      </w:r>
      <w:r>
        <w:rPr>
          <w:sz w:val="16"/>
        </w:rPr>
        <w:t xml:space="preserve"> of live interview polls nationally. </w:t>
      </w:r>
      <w:r>
        <w:rPr>
          <w:rStyle w:val="StyleUnderline"/>
        </w:rPr>
        <w:t>The largest Democratic win in</w:t>
      </w:r>
      <w:r>
        <w:rPr>
          <w:sz w:val="16"/>
        </w:rPr>
        <w:t xml:space="preserve"> the last </w:t>
      </w:r>
      <w:r>
        <w:rPr>
          <w:rStyle w:val="StyleUnderline"/>
        </w:rPr>
        <w:t>56 years was Bill</w:t>
      </w:r>
      <w:r>
        <w:rPr>
          <w:sz w:val="16"/>
        </w:rPr>
        <w:t xml:space="preserve"> </w:t>
      </w:r>
      <w:r>
        <w:rPr>
          <w:rStyle w:val="StyleUnderline"/>
        </w:rPr>
        <w:t>Clinton's 9-point win</w:t>
      </w:r>
      <w:r>
        <w:rPr>
          <w:sz w:val="16"/>
        </w:rPr>
        <w:t xml:space="preserve"> in 1996.</w:t>
      </w:r>
    </w:p>
    <w:p w14:paraId="24E3827B" w14:textId="77777777" w:rsidR="004E2765" w:rsidRDefault="004E2765" w:rsidP="004E2765">
      <w:pPr>
        <w:rPr>
          <w:sz w:val="16"/>
        </w:rPr>
      </w:pPr>
      <w:r>
        <w:rPr>
          <w:sz w:val="16"/>
        </w:rPr>
        <w:t xml:space="preserve">More impressively, </w:t>
      </w:r>
      <w:r>
        <w:rPr>
          <w:rStyle w:val="StyleUnderline"/>
        </w:rPr>
        <w:t>Biden isn't that far from taking more than 400 electoral votes</w:t>
      </w:r>
      <w:r>
        <w:rPr>
          <w:sz w:val="16"/>
        </w:rPr>
        <w:t xml:space="preserve">. </w:t>
      </w:r>
      <w:r>
        <w:rPr>
          <w:rStyle w:val="StyleUnderline"/>
          <w:highlight w:val="yellow"/>
        </w:rPr>
        <w:t>Let's assume Biden wins all</w:t>
      </w:r>
      <w:r>
        <w:rPr>
          <w:rStyle w:val="StyleUnderline"/>
        </w:rPr>
        <w:t xml:space="preserve"> the </w:t>
      </w:r>
      <w:r>
        <w:rPr>
          <w:rStyle w:val="StyleUnderline"/>
          <w:highlight w:val="yellow"/>
        </w:rPr>
        <w:t>electoral votes</w:t>
      </w:r>
      <w:r>
        <w:rPr>
          <w:sz w:val="16"/>
        </w:rPr>
        <w:t xml:space="preserve"> Hillary </w:t>
      </w:r>
      <w:r>
        <w:rPr>
          <w:rStyle w:val="StyleUnderline"/>
          <w:highlight w:val="yellow"/>
        </w:rPr>
        <w:t>Clinton did</w:t>
      </w:r>
      <w:r>
        <w:rPr>
          <w:rStyle w:val="StyleUnderline"/>
        </w:rPr>
        <w:t xml:space="preserve"> four years ago</w:t>
      </w:r>
      <w:r>
        <w:rPr>
          <w:sz w:val="16"/>
        </w:rPr>
        <w:t xml:space="preserve"> (232), </w:t>
      </w:r>
      <w:r>
        <w:rPr>
          <w:rStyle w:val="StyleUnderline"/>
          <w:highlight w:val="yellow"/>
        </w:rPr>
        <w:t>as polls indicate</w:t>
      </w:r>
      <w:r>
        <w:rPr>
          <w:sz w:val="16"/>
        </w:rPr>
        <w:t xml:space="preserve">. One or more recent </w:t>
      </w:r>
      <w:r>
        <w:rPr>
          <w:rStyle w:val="Emphasis"/>
          <w:highlight w:val="yellow"/>
        </w:rPr>
        <w:t>polls put him up</w:t>
      </w:r>
      <w:r>
        <w:rPr>
          <w:sz w:val="16"/>
        </w:rPr>
        <w:t xml:space="preserve"> as well </w:t>
      </w:r>
      <w:r>
        <w:rPr>
          <w:rStyle w:val="Emphasis"/>
          <w:highlight w:val="yellow"/>
        </w:rPr>
        <w:t>in Arizona</w:t>
      </w:r>
      <w:r>
        <w:rPr>
          <w:sz w:val="16"/>
        </w:rPr>
        <w:t> (11 electoral votes), </w:t>
      </w:r>
      <w:r>
        <w:rPr>
          <w:rStyle w:val="Emphasis"/>
          <w:highlight w:val="yellow"/>
        </w:rPr>
        <w:t>Florida</w:t>
      </w:r>
      <w:r>
        <w:rPr>
          <w:sz w:val="16"/>
        </w:rPr>
        <w:t> (29 electoral votes), </w:t>
      </w:r>
      <w:r>
        <w:rPr>
          <w:rStyle w:val="Emphasis"/>
          <w:highlight w:val="yellow"/>
        </w:rPr>
        <w:t>Georgia</w:t>
      </w:r>
      <w:r>
        <w:rPr>
          <w:sz w:val="16"/>
        </w:rPr>
        <w:t> (16 electoral votes), </w:t>
      </w:r>
      <w:r>
        <w:rPr>
          <w:rStyle w:val="Emphasis"/>
          <w:highlight w:val="yellow"/>
        </w:rPr>
        <w:t>Michigan</w:t>
      </w:r>
      <w:r>
        <w:rPr>
          <w:sz w:val="16"/>
        </w:rPr>
        <w:t> (16 electoral votes), </w:t>
      </w:r>
      <w:r>
        <w:rPr>
          <w:rStyle w:val="Emphasis"/>
          <w:highlight w:val="yellow"/>
        </w:rPr>
        <w:t>North Carolina</w:t>
      </w:r>
      <w:r>
        <w:rPr>
          <w:sz w:val="16"/>
        </w:rPr>
        <w:t> (15 electoral votes), </w:t>
      </w:r>
      <w:r>
        <w:rPr>
          <w:rStyle w:val="Emphasis"/>
          <w:highlight w:val="yellow"/>
        </w:rPr>
        <w:t>Ohio</w:t>
      </w:r>
      <w:r>
        <w:rPr>
          <w:sz w:val="16"/>
        </w:rPr>
        <w:t> (18 electoral votes), </w:t>
      </w:r>
      <w:r>
        <w:rPr>
          <w:rStyle w:val="Emphasis"/>
          <w:highlight w:val="yellow"/>
        </w:rPr>
        <w:t>Pennsylvania</w:t>
      </w:r>
      <w:r>
        <w:rPr>
          <w:sz w:val="16"/>
        </w:rPr>
        <w:t xml:space="preserve"> (20 electoral votes) </w:t>
      </w:r>
      <w:r>
        <w:rPr>
          <w:rStyle w:val="Emphasis"/>
          <w:highlight w:val="yellow"/>
        </w:rPr>
        <w:t>and Wisconsin</w:t>
      </w:r>
      <w:r>
        <w:rPr>
          <w:sz w:val="16"/>
        </w:rPr>
        <w:t> (10 electoral votes).</w:t>
      </w:r>
    </w:p>
    <w:p w14:paraId="47117423" w14:textId="77777777" w:rsidR="004E2765" w:rsidRDefault="004E2765" w:rsidP="004E2765">
      <w:pPr>
        <w:rPr>
          <w:sz w:val="16"/>
        </w:rPr>
      </w:pPr>
      <w:r>
        <w:rPr>
          <w:rStyle w:val="StyleUnderline"/>
        </w:rPr>
        <w:t>If Biden wins all of these states</w:t>
      </w:r>
      <w:r>
        <w:rPr>
          <w:sz w:val="16"/>
        </w:rPr>
        <w:t xml:space="preserve">, </w:t>
      </w:r>
      <w:r>
        <w:rPr>
          <w:rStyle w:val="StyleUnderline"/>
        </w:rPr>
        <w:t>he gets</w:t>
      </w:r>
      <w:r>
        <w:rPr>
          <w:sz w:val="16"/>
        </w:rPr>
        <w:t xml:space="preserve"> to just south of </w:t>
      </w:r>
      <w:r>
        <w:rPr>
          <w:rStyle w:val="StyleUnderline"/>
        </w:rPr>
        <w:t>370</w:t>
      </w:r>
      <w:r>
        <w:rPr>
          <w:sz w:val="16"/>
        </w:rPr>
        <w:t xml:space="preserve"> electoral </w:t>
      </w:r>
      <w:r>
        <w:rPr>
          <w:rStyle w:val="StyleUnderline"/>
        </w:rPr>
        <w:t>votes</w:t>
      </w:r>
      <w:r>
        <w:rPr>
          <w:sz w:val="16"/>
        </w:rPr>
        <w:t>.</w:t>
      </w:r>
    </w:p>
    <w:p w14:paraId="03A13930" w14:textId="77777777" w:rsidR="004E2765" w:rsidRDefault="004E2765" w:rsidP="004E2765">
      <w:pPr>
        <w:rPr>
          <w:sz w:val="16"/>
        </w:rPr>
      </w:pPr>
      <w:r>
        <w:rPr>
          <w:rStyle w:val="StyleUnderline"/>
          <w:highlight w:val="yellow"/>
        </w:rPr>
        <w:t>Add on </w:t>
      </w:r>
      <w:r>
        <w:rPr>
          <w:rStyle w:val="Emphasis"/>
          <w:highlight w:val="yellow"/>
        </w:rPr>
        <w:t>Iowa</w:t>
      </w:r>
      <w:r>
        <w:rPr>
          <w:sz w:val="16"/>
        </w:rPr>
        <w:t xml:space="preserve"> (6 electoral votes) </w:t>
      </w:r>
      <w:r>
        <w:rPr>
          <w:rStyle w:val="StyleUnderline"/>
          <w:highlight w:val="yellow"/>
        </w:rPr>
        <w:t>and </w:t>
      </w:r>
      <w:r>
        <w:rPr>
          <w:rStyle w:val="Emphasis"/>
          <w:highlight w:val="yellow"/>
        </w:rPr>
        <w:t>Texas</w:t>
      </w:r>
      <w:r>
        <w:rPr>
          <w:rStyle w:val="Emphasis"/>
          <w:sz w:val="16"/>
          <w:highlight w:val="yellow"/>
          <w:bdr w:val="none" w:sz="0" w:space="0" w:color="auto" w:frame="1"/>
        </w:rPr>
        <w:t> </w:t>
      </w:r>
      <w:r>
        <w:rPr>
          <w:sz w:val="16"/>
        </w:rPr>
        <w:t xml:space="preserve">(38 electoral votes), </w:t>
      </w:r>
      <w:r>
        <w:rPr>
          <w:rStyle w:val="Emphasis"/>
          <w:highlight w:val="yellow"/>
        </w:rPr>
        <w:t>where Biden was down just a point</w:t>
      </w:r>
      <w:r>
        <w:rPr>
          <w:rStyle w:val="StyleUnderline"/>
        </w:rPr>
        <w:t xml:space="preserve"> </w:t>
      </w:r>
      <w:r>
        <w:rPr>
          <w:sz w:val="16"/>
        </w:rPr>
        <w:t xml:space="preserve">in two high quality polls released in June, </w:t>
      </w:r>
      <w:r>
        <w:rPr>
          <w:rStyle w:val="StyleUnderline"/>
        </w:rPr>
        <w:t>and he gets more than 400 electoral votes</w:t>
      </w:r>
      <w:r>
        <w:rPr>
          <w:sz w:val="16"/>
        </w:rPr>
        <w:t>. That would beat Clinton's 379 electoral votes in 1996 as the largest since Johnson's 486 electoral vote win in 1964.</w:t>
      </w:r>
    </w:p>
    <w:p w14:paraId="5B1B8B13" w14:textId="77777777" w:rsidR="004E2765" w:rsidRDefault="004E2765" w:rsidP="004E2765">
      <w:pPr>
        <w:rPr>
          <w:sz w:val="16"/>
        </w:rPr>
      </w:pPr>
      <w:r>
        <w:rPr>
          <w:sz w:val="16"/>
        </w:rPr>
        <w:t xml:space="preserve">Indeed, forecast models based on a slew of indicators (such as one put together by University of Alabama student Jack </w:t>
      </w:r>
      <w:proofErr w:type="spellStart"/>
      <w:r>
        <w:rPr>
          <w:sz w:val="16"/>
        </w:rPr>
        <w:t>Kersting</w:t>
      </w:r>
      <w:proofErr w:type="spellEnd"/>
      <w:r>
        <w:rPr>
          <w:sz w:val="16"/>
        </w:rPr>
        <w:t>) have Biden earning more than 400 electoral votes within its 95% confidence interval.</w:t>
      </w:r>
    </w:p>
    <w:p w14:paraId="4AB35149" w14:textId="77777777" w:rsidR="004E2765" w:rsidRDefault="004E2765" w:rsidP="004E2765">
      <w:pPr>
        <w:rPr>
          <w:sz w:val="16"/>
        </w:rPr>
      </w:pPr>
    </w:p>
    <w:p w14:paraId="5C42413F" w14:textId="77777777" w:rsidR="004E2765" w:rsidRDefault="004E2765" w:rsidP="004E2765">
      <w:pPr>
        <w:pStyle w:val="Heading4"/>
      </w:pPr>
      <w:r>
        <w:t>Trump has small, but significant issues in nearly every swing state,</w:t>
      </w:r>
    </w:p>
    <w:p w14:paraId="74CE0505" w14:textId="77777777" w:rsidR="004E2765" w:rsidRDefault="004E2765" w:rsidP="004E2765">
      <w:r>
        <w:t xml:space="preserve">Louis </w:t>
      </w:r>
      <w:r>
        <w:rPr>
          <w:rStyle w:val="Style13ptBold"/>
        </w:rPr>
        <w:t>Jacobson 06/18</w:t>
      </w:r>
      <w:r>
        <w:t>/20, senior correspondent with PolitiFact, “Biden Gains Ground Over Trump in Electoral College Outlook,” https://www.usnews.com/news/elections/articles/2020-06-18/joe-biden-gains-ground-over-trump-in-electoral-college-outlook</w:t>
      </w:r>
    </w:p>
    <w:p w14:paraId="1EA389AE" w14:textId="77777777" w:rsidR="004E2765" w:rsidRDefault="004E2765" w:rsidP="004E2765">
      <w:pPr>
        <w:rPr>
          <w:sz w:val="14"/>
        </w:rPr>
      </w:pPr>
      <w:r>
        <w:rPr>
          <w:sz w:val="14"/>
        </w:rPr>
        <w:t>IT'S BEEN SIX MONTHS since we last assessed the state of the presidential race, and what a jaw-dropping six months it's been. The coronavirus. The recession it spawned. And widespread protests against racism and police brutality. Oh, and Joe Biden's victory in the Democratic primary.</w:t>
      </w:r>
    </w:p>
    <w:p w14:paraId="02E58B3E" w14:textId="77777777" w:rsidR="004E2765" w:rsidRDefault="004E2765" w:rsidP="004E2765">
      <w:pPr>
        <w:rPr>
          <w:sz w:val="14"/>
        </w:rPr>
      </w:pPr>
      <w:r>
        <w:rPr>
          <w:sz w:val="14"/>
        </w:rPr>
        <w:t xml:space="preserve">Nationally during this period of upheaval, </w:t>
      </w:r>
      <w:r>
        <w:rPr>
          <w:rStyle w:val="Emphasis"/>
          <w:highlight w:val="yellow"/>
        </w:rPr>
        <w:t xml:space="preserve">Biden has amassed </w:t>
      </w:r>
      <w:r>
        <w:rPr>
          <w:rStyle w:val="Emphasis"/>
        </w:rPr>
        <w:t xml:space="preserve">a modest but </w:t>
      </w:r>
      <w:r>
        <w:rPr>
          <w:rStyle w:val="Emphasis"/>
          <w:highlight w:val="yellow"/>
        </w:rPr>
        <w:t>steady lead </w:t>
      </w:r>
      <w:r>
        <w:rPr>
          <w:rStyle w:val="Emphasis"/>
        </w:rPr>
        <w:t xml:space="preserve">over </w:t>
      </w:r>
      <w:r>
        <w:rPr>
          <w:sz w:val="14"/>
        </w:rPr>
        <w:t xml:space="preserve">President Donald </w:t>
      </w:r>
      <w:r>
        <w:rPr>
          <w:rStyle w:val="StyleUnderline"/>
        </w:rPr>
        <w:t>Trump</w:t>
      </w:r>
      <w:r>
        <w:rPr>
          <w:sz w:val="14"/>
        </w:rPr>
        <w:t xml:space="preserve">. In fact, </w:t>
      </w:r>
      <w:r>
        <w:rPr>
          <w:rStyle w:val="StyleUnderline"/>
          <w:highlight w:val="yellow"/>
        </w:rPr>
        <w:t>his lead has been</w:t>
      </w:r>
      <w:r>
        <w:rPr>
          <w:rStyle w:val="StyleUnderline"/>
        </w:rPr>
        <w:t xml:space="preserve"> more </w:t>
      </w:r>
      <w:r>
        <w:rPr>
          <w:rStyle w:val="StyleUnderline"/>
          <w:highlight w:val="yellow"/>
        </w:rPr>
        <w:t>resilient</w:t>
      </w:r>
      <w:r>
        <w:rPr>
          <w:sz w:val="14"/>
        </w:rPr>
        <w:t xml:space="preserve"> in some ways </w:t>
      </w:r>
      <w:r>
        <w:rPr>
          <w:rStyle w:val="StyleUnderline"/>
        </w:rPr>
        <w:t>than the lead</w:t>
      </w:r>
      <w:r>
        <w:rPr>
          <w:sz w:val="14"/>
        </w:rPr>
        <w:t xml:space="preserve"> Hillary </w:t>
      </w:r>
      <w:r>
        <w:rPr>
          <w:rStyle w:val="StyleUnderline"/>
        </w:rPr>
        <w:t>Clinton had</w:t>
      </w:r>
      <w:r>
        <w:rPr>
          <w:sz w:val="14"/>
        </w:rPr>
        <w:t xml:space="preserve"> amassed at this point four years ago. Biden has led Trump by about 10 points in recent live-interview telephone surveys of registered voters, which is four points better than where he stood in late March and early April. Overall, the RealClearPolitics </w:t>
      </w:r>
      <w:r>
        <w:rPr>
          <w:rStyle w:val="StyleUnderline"/>
        </w:rPr>
        <w:t>poll average has Biden ahead by 8.5 points nationally</w:t>
      </w:r>
      <w:r>
        <w:rPr>
          <w:sz w:val="14"/>
        </w:rPr>
        <w:t xml:space="preserve">. And </w:t>
      </w:r>
      <w:r>
        <w:rPr>
          <w:rStyle w:val="Emphasis"/>
          <w:highlight w:val="yellow"/>
        </w:rPr>
        <w:t>Biden's advantages over Trump have grown</w:t>
      </w:r>
      <w:r>
        <w:rPr>
          <w:sz w:val="14"/>
        </w:rPr>
        <w:t xml:space="preserve"> </w:t>
      </w:r>
      <w:r>
        <w:rPr>
          <w:rStyle w:val="StyleUnderline"/>
          <w:highlight w:val="yellow"/>
        </w:rPr>
        <w:t>among</w:t>
      </w:r>
      <w:r>
        <w:rPr>
          <w:sz w:val="14"/>
        </w:rPr>
        <w:t xml:space="preserve"> several demographic groups, including</w:t>
      </w:r>
      <w:r>
        <w:rPr>
          <w:rStyle w:val="StyleUnderline"/>
        </w:rPr>
        <w:t xml:space="preserve"> </w:t>
      </w:r>
      <w:r>
        <w:rPr>
          <w:rStyle w:val="StyleUnderline"/>
          <w:highlight w:val="yellow"/>
        </w:rPr>
        <w:t>women, senior citizens, and even white working-class</w:t>
      </w:r>
      <w:r>
        <w:rPr>
          <w:rStyle w:val="StyleUnderline"/>
        </w:rPr>
        <w:t xml:space="preserve"> voters</w:t>
      </w:r>
      <w:r>
        <w:rPr>
          <w:sz w:val="14"/>
        </w:rPr>
        <w:t xml:space="preserve">, </w:t>
      </w:r>
      <w:r>
        <w:rPr>
          <w:rStyle w:val="Emphasis"/>
          <w:highlight w:val="yellow"/>
        </w:rPr>
        <w:t>a key constituency</w:t>
      </w:r>
      <w:r>
        <w:rPr>
          <w:rStyle w:val="Emphasis"/>
        </w:rPr>
        <w:t xml:space="preserve"> </w:t>
      </w:r>
      <w:r>
        <w:rPr>
          <w:sz w:val="14"/>
        </w:rPr>
        <w:t>of the president.</w:t>
      </w:r>
    </w:p>
    <w:p w14:paraId="3B1B7163" w14:textId="77777777" w:rsidR="004E2765" w:rsidRDefault="004E2765" w:rsidP="004E2765">
      <w:pPr>
        <w:rPr>
          <w:sz w:val="14"/>
        </w:rPr>
      </w:pPr>
      <w:r>
        <w:rPr>
          <w:rStyle w:val="StyleUnderline"/>
        </w:rPr>
        <w:t>Our analysis takes a different approach</w:t>
      </w:r>
      <w:r>
        <w:rPr>
          <w:sz w:val="14"/>
        </w:rPr>
        <w:t xml:space="preserve"> than the national polls, looking instead at the states' preferences for November 2020 as they appear right now, </w:t>
      </w:r>
      <w:r>
        <w:rPr>
          <w:rStyle w:val="StyleUnderline"/>
        </w:rPr>
        <w:t>building toward that all-important benchmark of 270 electoral votes</w:t>
      </w:r>
      <w:r>
        <w:rPr>
          <w:sz w:val="14"/>
        </w:rPr>
        <w:t>. Our ratings are based on reporting with political observers in the states and a look at historical, demographic and polling data.</w:t>
      </w:r>
    </w:p>
    <w:p w14:paraId="26D9AEB9" w14:textId="77777777" w:rsidR="004E2765" w:rsidRDefault="004E2765" w:rsidP="004E2765">
      <w:pPr>
        <w:rPr>
          <w:sz w:val="14"/>
        </w:rPr>
      </w:pPr>
      <w:r>
        <w:rPr>
          <w:sz w:val="14"/>
        </w:rPr>
        <w:t xml:space="preserve">As the race stands now, </w:t>
      </w:r>
      <w:r>
        <w:rPr>
          <w:rStyle w:val="StyleUnderline"/>
        </w:rPr>
        <w:t>we see the Republicans with 204 electoral votes</w:t>
      </w:r>
      <w:r>
        <w:rPr>
          <w:sz w:val="14"/>
        </w:rPr>
        <w:t xml:space="preserve"> solidly in their camp or leaning their way; </w:t>
      </w:r>
      <w:r>
        <w:rPr>
          <w:rStyle w:val="StyleUnderline"/>
        </w:rPr>
        <w:t>the Democrats with 248 electoral votes</w:t>
      </w:r>
      <w:r>
        <w:rPr>
          <w:sz w:val="14"/>
        </w:rPr>
        <w:t xml:space="preserve"> solidly in their camp or leaning their way; </w:t>
      </w:r>
      <w:r>
        <w:rPr>
          <w:rStyle w:val="StyleUnderline"/>
        </w:rPr>
        <w:t xml:space="preserve">and 86 in the tossup </w:t>
      </w:r>
      <w:r>
        <w:rPr>
          <w:sz w:val="14"/>
        </w:rPr>
        <w:t>category. One candidate or the other will have to poach a mix of these tossup states in order to reach the magic 270.</w:t>
      </w:r>
    </w:p>
    <w:p w14:paraId="0810ABD4" w14:textId="77777777" w:rsidR="004E2765" w:rsidRDefault="004E2765" w:rsidP="004E2765">
      <w:pPr>
        <w:rPr>
          <w:rStyle w:val="StyleUnderline"/>
        </w:rPr>
      </w:pPr>
      <w:r>
        <w:rPr>
          <w:rStyle w:val="StyleUnderline"/>
        </w:rPr>
        <w:t>The current breakdown is not dramatically different</w:t>
      </w:r>
      <w:r>
        <w:rPr>
          <w:sz w:val="14"/>
        </w:rPr>
        <w:t xml:space="preserve"> from our December assessment. We've only made two shifts, </w:t>
      </w:r>
      <w:r>
        <w:rPr>
          <w:rStyle w:val="StyleUnderline"/>
        </w:rPr>
        <w:t>moving Michigan from tossup to lean Democratic, and Nebraska's 2nd district from lean Republican to tossup.</w:t>
      </w:r>
    </w:p>
    <w:p w14:paraId="029C9579" w14:textId="77777777" w:rsidR="004E2765" w:rsidRDefault="004E2765" w:rsidP="004E2765">
      <w:pPr>
        <w:rPr>
          <w:sz w:val="14"/>
        </w:rPr>
      </w:pPr>
      <w:r>
        <w:rPr>
          <w:rStyle w:val="Emphasis"/>
        </w:rPr>
        <w:t>But</w:t>
      </w:r>
      <w:r>
        <w:rPr>
          <w:sz w:val="14"/>
        </w:rPr>
        <w:t xml:space="preserve"> these modest shifts obscure the reality that </w:t>
      </w:r>
      <w:r>
        <w:rPr>
          <w:rStyle w:val="Emphasis"/>
          <w:highlight w:val="yellow"/>
        </w:rPr>
        <w:t>the five states in the pivotal tossup category</w:t>
      </w:r>
      <w:r>
        <w:rPr>
          <w:rStyle w:val="Emphasis"/>
        </w:rPr>
        <w:t xml:space="preserve"> all </w:t>
      </w:r>
      <w:r>
        <w:rPr>
          <w:rStyle w:val="Emphasis"/>
          <w:highlight w:val="yellow"/>
        </w:rPr>
        <w:t>look</w:t>
      </w:r>
      <w:r>
        <w:rPr>
          <w:rStyle w:val="Emphasis"/>
        </w:rPr>
        <w:t xml:space="preserve"> </w:t>
      </w:r>
      <w:r>
        <w:rPr>
          <w:rStyle w:val="Emphasis"/>
          <w:highlight w:val="yellow"/>
        </w:rPr>
        <w:t>significantly better</w:t>
      </w:r>
      <w:r>
        <w:rPr>
          <w:rStyle w:val="Emphasis"/>
        </w:rPr>
        <w:t xml:space="preserve"> today </w:t>
      </w:r>
      <w:r>
        <w:rPr>
          <w:rStyle w:val="Emphasis"/>
          <w:highlight w:val="yellow"/>
        </w:rPr>
        <w:t>for Biden</w:t>
      </w:r>
      <w:r>
        <w:rPr>
          <w:sz w:val="14"/>
          <w:highlight w:val="yellow"/>
        </w:rPr>
        <w:t xml:space="preserve"> (</w:t>
      </w:r>
      <w:r>
        <w:rPr>
          <w:sz w:val="14"/>
        </w:rPr>
        <w:t>or for a generic Democrat) than they did six months ago.</w:t>
      </w:r>
    </w:p>
    <w:p w14:paraId="4C1EF1F0" w14:textId="77777777" w:rsidR="004E2765" w:rsidRDefault="004E2765" w:rsidP="004E2765">
      <w:pPr>
        <w:rPr>
          <w:sz w:val="14"/>
        </w:rPr>
      </w:pPr>
      <w:r>
        <w:rPr>
          <w:rStyle w:val="StyleUnderline"/>
          <w:highlight w:val="yellow"/>
        </w:rPr>
        <w:t>Biden is likelier to lead</w:t>
      </w:r>
      <w:r>
        <w:rPr>
          <w:rStyle w:val="StyleUnderline"/>
        </w:rPr>
        <w:t xml:space="preserve"> Trump in polling</w:t>
      </w:r>
      <w:r>
        <w:rPr>
          <w:sz w:val="14"/>
        </w:rPr>
        <w:t xml:space="preserve"> in the five remaining tossup states in more </w:t>
      </w:r>
      <w:r>
        <w:rPr>
          <w:rStyle w:val="StyleUnderline"/>
        </w:rPr>
        <w:t>than</w:t>
      </w:r>
      <w:r>
        <w:rPr>
          <w:sz w:val="14"/>
        </w:rPr>
        <w:t xml:space="preserve"> he was </w:t>
      </w:r>
      <w:r>
        <w:rPr>
          <w:rStyle w:val="StyleUnderline"/>
        </w:rPr>
        <w:t>previously</w:t>
      </w:r>
      <w:r>
        <w:rPr>
          <w:sz w:val="14"/>
        </w:rPr>
        <w:t xml:space="preserve">. </w:t>
      </w:r>
      <w:r>
        <w:rPr>
          <w:rStyle w:val="StyleUnderline"/>
        </w:rPr>
        <w:t>Those five tossup states are Arizona, Florida, North Carolina, Pennsylvania and Wisconsin, plus that Nebraska</w:t>
      </w:r>
      <w:r>
        <w:rPr>
          <w:sz w:val="14"/>
        </w:rPr>
        <w:t xml:space="preserve"> congressional </w:t>
      </w:r>
      <w:r>
        <w:rPr>
          <w:rStyle w:val="StyleUnderline"/>
        </w:rPr>
        <w:t>district</w:t>
      </w:r>
      <w:r>
        <w:rPr>
          <w:sz w:val="14"/>
        </w:rPr>
        <w:t xml:space="preserve"> that we now rate as a tossup.</w:t>
      </w:r>
    </w:p>
    <w:p w14:paraId="5A3459C2" w14:textId="77777777" w:rsidR="004E2765" w:rsidRDefault="004E2765" w:rsidP="004E2765">
      <w:pPr>
        <w:rPr>
          <w:sz w:val="14"/>
        </w:rPr>
      </w:pPr>
      <w:r>
        <w:rPr>
          <w:rStyle w:val="Emphasis"/>
          <w:highlight w:val="yellow"/>
        </w:rPr>
        <w:t>Biden has</w:t>
      </w:r>
      <w:r>
        <w:rPr>
          <w:rStyle w:val="Emphasis"/>
        </w:rPr>
        <w:t xml:space="preserve"> also </w:t>
      </w:r>
      <w:r>
        <w:rPr>
          <w:rStyle w:val="Emphasis"/>
          <w:highlight w:val="yellow"/>
        </w:rPr>
        <w:t>strengthened his position in</w:t>
      </w:r>
      <w:r>
        <w:rPr>
          <w:sz w:val="14"/>
        </w:rPr>
        <w:t xml:space="preserve"> the states in the lean Republican category, including </w:t>
      </w:r>
      <w:r>
        <w:rPr>
          <w:rStyle w:val="Emphasis"/>
          <w:highlight w:val="yellow"/>
        </w:rPr>
        <w:t>Georgia, Iowa, Ohio and Texas</w:t>
      </w:r>
      <w:r>
        <w:rPr>
          <w:sz w:val="14"/>
        </w:rPr>
        <w:t xml:space="preserve">. </w:t>
      </w:r>
      <w:r>
        <w:rPr>
          <w:rStyle w:val="StyleUnderline"/>
        </w:rPr>
        <w:t>Each of these lean Republican states is considered competitive</w:t>
      </w:r>
      <w:r>
        <w:rPr>
          <w:sz w:val="14"/>
        </w:rPr>
        <w:t>, but with a modest Republican edge.</w:t>
      </w:r>
    </w:p>
    <w:p w14:paraId="25644297" w14:textId="77777777" w:rsidR="004E2765" w:rsidRDefault="004E2765" w:rsidP="004E2765">
      <w:pPr>
        <w:rPr>
          <w:sz w:val="14"/>
        </w:rPr>
      </w:pPr>
      <w:r>
        <w:rPr>
          <w:sz w:val="14"/>
        </w:rPr>
        <w:t>A standard caveat: Our ratings are based on the political picture today</w:t>
      </w:r>
      <w:r>
        <w:rPr>
          <w:rStyle w:val="Emphasis"/>
        </w:rPr>
        <w:t xml:space="preserve">. </w:t>
      </w:r>
      <w:r>
        <w:rPr>
          <w:rStyle w:val="Emphasis"/>
          <w:highlight w:val="yellow"/>
        </w:rPr>
        <w:t>Things could change</w:t>
      </w:r>
      <w:r>
        <w:rPr>
          <w:rStyle w:val="StyleUnderline"/>
        </w:rPr>
        <w:t xml:space="preserve"> between now and Election Day</w:t>
      </w:r>
      <w:r>
        <w:rPr>
          <w:sz w:val="14"/>
        </w:rPr>
        <w:t>, maybe more than once. Gyrations in the rate of coronavirus infections and the economy pose special problems for projecting what the landscape will look like in November. And the shift in many states toward voting by mail rather than in-person balloting could have unpredictable effects in some key states.</w:t>
      </w:r>
    </w:p>
    <w:p w14:paraId="125B6FE7" w14:textId="77777777" w:rsidR="004E2765" w:rsidRDefault="004E2765" w:rsidP="004E2765">
      <w:pPr>
        <w:rPr>
          <w:sz w:val="14"/>
        </w:rPr>
      </w:pPr>
      <w:r>
        <w:rPr>
          <w:sz w:val="14"/>
        </w:rPr>
        <w:t>That said, this is the way things look now, and we'll update our ratings periodically between now and the election.</w:t>
      </w:r>
    </w:p>
    <w:p w14:paraId="58E0AA9D" w14:textId="77777777" w:rsidR="004E2765" w:rsidRDefault="004E2765" w:rsidP="004E2765">
      <w:pPr>
        <w:rPr>
          <w:sz w:val="14"/>
        </w:rPr>
      </w:pPr>
      <w:r>
        <w:rPr>
          <w:sz w:val="14"/>
        </w:rPr>
        <w:t>Our assessment categorizes states as either safe Republican, likely Republican, lean Republican, tossup, lean Democratic, likely Democratic or safe Democratic. Within each category, we've ranked the states from most likely to vote Republican to most likely to vote Democratic. The goal, after Election Day, is to be able to draw a line in the middle and have all the Republican-won states above the line and all the Democratic-won states below the line.</w:t>
      </w:r>
    </w:p>
    <w:p w14:paraId="3DFE1DA1" w14:textId="77777777" w:rsidR="004E2765" w:rsidRDefault="004E2765" w:rsidP="004E2765">
      <w:pPr>
        <w:rPr>
          <w:sz w:val="14"/>
        </w:rPr>
      </w:pPr>
      <w:r>
        <w:rPr>
          <w:sz w:val="14"/>
        </w:rPr>
        <w:t>[READ: Democracy Demographics: The data behind the votes.]</w:t>
      </w:r>
    </w:p>
    <w:p w14:paraId="58C38619" w14:textId="77777777" w:rsidR="004E2765" w:rsidRDefault="004E2765" w:rsidP="004E2765">
      <w:pPr>
        <w:rPr>
          <w:sz w:val="14"/>
        </w:rPr>
      </w:pPr>
      <w:r>
        <w:rPr>
          <w:sz w:val="14"/>
        </w:rPr>
        <w:t>In the rundown below, the state's name is followed in parentheses by its number of electoral college votes. We also list the margin of victory in that state by either Donald Trump or Hillary Clinton in 2016.</w:t>
      </w:r>
    </w:p>
    <w:p w14:paraId="5FFC5A67" w14:textId="77777777" w:rsidR="004E2765" w:rsidRDefault="004E2765" w:rsidP="004E2765">
      <w:pPr>
        <w:rPr>
          <w:sz w:val="14"/>
        </w:rPr>
      </w:pPr>
      <w:r>
        <w:rPr>
          <w:sz w:val="14"/>
        </w:rPr>
        <w:t>Finally, "demographic rating" refers to the calculations made here, in which the states have been ranked from 1 to 50 according to three key demographic factors: how rural the state is, how high the percentage of residents without a college degree is, and how large the percentage of white residents is. States with a rating closer to 1 lean demographically towards the GOP, while states closer to 50 lean demographically towards the Democrats.</w:t>
      </w:r>
    </w:p>
    <w:p w14:paraId="6F24FBC7" w14:textId="77777777" w:rsidR="004E2765" w:rsidRDefault="004E2765" w:rsidP="004E2765">
      <w:pPr>
        <w:rPr>
          <w:sz w:val="14"/>
        </w:rPr>
      </w:pPr>
      <w:r>
        <w:rPr>
          <w:sz w:val="14"/>
        </w:rPr>
        <w:t>Here's our state-by-state breakdown:</w:t>
      </w:r>
    </w:p>
    <w:p w14:paraId="78DC03BD" w14:textId="77777777" w:rsidR="004E2765" w:rsidRDefault="004E2765" w:rsidP="004E2765">
      <w:pPr>
        <w:rPr>
          <w:sz w:val="14"/>
        </w:rPr>
      </w:pPr>
      <w:r>
        <w:rPr>
          <w:sz w:val="14"/>
        </w:rPr>
        <w:t>SAFE REPUBLICAN (119 electoral votes)</w:t>
      </w:r>
    </w:p>
    <w:p w14:paraId="2B887301" w14:textId="77777777" w:rsidR="004E2765" w:rsidRDefault="004E2765" w:rsidP="004E2765">
      <w:pPr>
        <w:rPr>
          <w:sz w:val="14"/>
        </w:rPr>
      </w:pPr>
      <w:r>
        <w:rPr>
          <w:sz w:val="14"/>
        </w:rPr>
        <w:t>These 19 states, listed in alphabetical order, are locks to vote for the Republican presidential nominee in 2020.</w:t>
      </w:r>
    </w:p>
    <w:p w14:paraId="2CB0C541" w14:textId="77777777" w:rsidR="004E2765" w:rsidRDefault="004E2765" w:rsidP="004E2765">
      <w:pPr>
        <w:rPr>
          <w:sz w:val="14"/>
        </w:rPr>
      </w:pPr>
      <w:r>
        <w:rPr>
          <w:sz w:val="14"/>
        </w:rPr>
        <w:t>Alabama (9)</w:t>
      </w:r>
    </w:p>
    <w:p w14:paraId="148C2AEE" w14:textId="77777777" w:rsidR="004E2765" w:rsidRDefault="004E2765" w:rsidP="004E2765">
      <w:pPr>
        <w:rPr>
          <w:sz w:val="14"/>
        </w:rPr>
      </w:pPr>
      <w:r>
        <w:rPr>
          <w:sz w:val="14"/>
        </w:rPr>
        <w:t>2016: Trump +28</w:t>
      </w:r>
    </w:p>
    <w:p w14:paraId="6057978B" w14:textId="77777777" w:rsidR="004E2765" w:rsidRDefault="004E2765" w:rsidP="004E2765">
      <w:pPr>
        <w:rPr>
          <w:sz w:val="14"/>
        </w:rPr>
      </w:pPr>
      <w:r>
        <w:rPr>
          <w:sz w:val="14"/>
        </w:rPr>
        <w:t>Demographic rating: 13</w:t>
      </w:r>
    </w:p>
    <w:p w14:paraId="1B5D9A59" w14:textId="77777777" w:rsidR="004E2765" w:rsidRDefault="004E2765" w:rsidP="004E2765">
      <w:pPr>
        <w:rPr>
          <w:sz w:val="14"/>
        </w:rPr>
      </w:pPr>
      <w:r>
        <w:rPr>
          <w:sz w:val="14"/>
        </w:rPr>
        <w:t>Alaska (3)</w:t>
      </w:r>
    </w:p>
    <w:p w14:paraId="70F6FC8E" w14:textId="77777777" w:rsidR="004E2765" w:rsidRDefault="004E2765" w:rsidP="004E2765">
      <w:pPr>
        <w:rPr>
          <w:sz w:val="14"/>
        </w:rPr>
      </w:pPr>
      <w:r>
        <w:rPr>
          <w:sz w:val="14"/>
        </w:rPr>
        <w:t>2016: Trump +14</w:t>
      </w:r>
    </w:p>
    <w:p w14:paraId="4E43C494" w14:textId="77777777" w:rsidR="004E2765" w:rsidRDefault="004E2765" w:rsidP="004E2765">
      <w:pPr>
        <w:rPr>
          <w:sz w:val="14"/>
        </w:rPr>
      </w:pPr>
      <w:r>
        <w:rPr>
          <w:sz w:val="14"/>
        </w:rPr>
        <w:t>Demographic rating: 26</w:t>
      </w:r>
    </w:p>
    <w:p w14:paraId="18D9384F" w14:textId="77777777" w:rsidR="004E2765" w:rsidRDefault="004E2765" w:rsidP="004E2765">
      <w:pPr>
        <w:rPr>
          <w:sz w:val="14"/>
        </w:rPr>
      </w:pPr>
      <w:r>
        <w:rPr>
          <w:sz w:val="14"/>
        </w:rPr>
        <w:t>Alaska Sen. Lisa Murkowski has publicly toyed with voting against Trump, her fellow Republican, but the state is not expected to follow suit.</w:t>
      </w:r>
    </w:p>
    <w:p w14:paraId="605200AB" w14:textId="77777777" w:rsidR="004E2765" w:rsidRDefault="004E2765" w:rsidP="004E2765">
      <w:pPr>
        <w:rPr>
          <w:sz w:val="14"/>
        </w:rPr>
      </w:pPr>
      <w:r>
        <w:rPr>
          <w:sz w:val="14"/>
        </w:rPr>
        <w:t>Arkansas (6)</w:t>
      </w:r>
    </w:p>
    <w:p w14:paraId="44F09562" w14:textId="77777777" w:rsidR="004E2765" w:rsidRDefault="004E2765" w:rsidP="004E2765">
      <w:pPr>
        <w:rPr>
          <w:sz w:val="14"/>
        </w:rPr>
      </w:pPr>
      <w:r>
        <w:rPr>
          <w:sz w:val="14"/>
        </w:rPr>
        <w:t>2016: Trump +27</w:t>
      </w:r>
    </w:p>
    <w:p w14:paraId="5C9FB4B4" w14:textId="77777777" w:rsidR="004E2765" w:rsidRDefault="004E2765" w:rsidP="004E2765">
      <w:pPr>
        <w:rPr>
          <w:sz w:val="14"/>
        </w:rPr>
      </w:pPr>
      <w:r>
        <w:rPr>
          <w:sz w:val="14"/>
        </w:rPr>
        <w:t>Demographic rating: 5</w:t>
      </w:r>
    </w:p>
    <w:p w14:paraId="75E45101" w14:textId="77777777" w:rsidR="004E2765" w:rsidRDefault="004E2765" w:rsidP="004E2765">
      <w:pPr>
        <w:rPr>
          <w:sz w:val="14"/>
        </w:rPr>
      </w:pPr>
      <w:r>
        <w:rPr>
          <w:sz w:val="14"/>
        </w:rPr>
        <w:t>Idaho (4)</w:t>
      </w:r>
    </w:p>
    <w:p w14:paraId="5304779E" w14:textId="77777777" w:rsidR="004E2765" w:rsidRDefault="004E2765" w:rsidP="004E2765">
      <w:pPr>
        <w:rPr>
          <w:sz w:val="14"/>
        </w:rPr>
      </w:pPr>
      <w:r>
        <w:rPr>
          <w:sz w:val="14"/>
        </w:rPr>
        <w:t>2016: Trump +32</w:t>
      </w:r>
    </w:p>
    <w:p w14:paraId="6D6DC3BC" w14:textId="77777777" w:rsidR="004E2765" w:rsidRDefault="004E2765" w:rsidP="004E2765">
      <w:pPr>
        <w:rPr>
          <w:sz w:val="14"/>
        </w:rPr>
      </w:pPr>
      <w:r>
        <w:rPr>
          <w:sz w:val="14"/>
        </w:rPr>
        <w:t>Demographic rating: 10</w:t>
      </w:r>
    </w:p>
    <w:p w14:paraId="26FAED3F" w14:textId="77777777" w:rsidR="004E2765" w:rsidRDefault="004E2765" w:rsidP="004E2765">
      <w:pPr>
        <w:rPr>
          <w:sz w:val="14"/>
        </w:rPr>
      </w:pPr>
      <w:r>
        <w:rPr>
          <w:sz w:val="14"/>
        </w:rPr>
        <w:t>Indiana (11)</w:t>
      </w:r>
    </w:p>
    <w:p w14:paraId="036C5DBC" w14:textId="77777777" w:rsidR="004E2765" w:rsidRDefault="004E2765" w:rsidP="004E2765">
      <w:pPr>
        <w:rPr>
          <w:sz w:val="14"/>
        </w:rPr>
      </w:pPr>
      <w:r>
        <w:rPr>
          <w:sz w:val="14"/>
        </w:rPr>
        <w:t>2016: Trump +19</w:t>
      </w:r>
    </w:p>
    <w:p w14:paraId="6F54B296" w14:textId="77777777" w:rsidR="004E2765" w:rsidRDefault="004E2765" w:rsidP="004E2765">
      <w:pPr>
        <w:rPr>
          <w:sz w:val="14"/>
        </w:rPr>
      </w:pPr>
      <w:r>
        <w:rPr>
          <w:sz w:val="14"/>
        </w:rPr>
        <w:t>Demographic rating: 12</w:t>
      </w:r>
    </w:p>
    <w:p w14:paraId="1F5414AA" w14:textId="77777777" w:rsidR="004E2765" w:rsidRDefault="004E2765" w:rsidP="004E2765">
      <w:pPr>
        <w:rPr>
          <w:sz w:val="14"/>
        </w:rPr>
      </w:pPr>
      <w:r>
        <w:rPr>
          <w:sz w:val="14"/>
        </w:rPr>
        <w:t>Kansas (6)</w:t>
      </w:r>
    </w:p>
    <w:p w14:paraId="77A96E15" w14:textId="77777777" w:rsidR="004E2765" w:rsidRDefault="004E2765" w:rsidP="004E2765">
      <w:pPr>
        <w:rPr>
          <w:sz w:val="14"/>
        </w:rPr>
      </w:pPr>
      <w:r>
        <w:rPr>
          <w:sz w:val="14"/>
        </w:rPr>
        <w:t>2016: Trump +20</w:t>
      </w:r>
    </w:p>
    <w:p w14:paraId="39F121E7" w14:textId="77777777" w:rsidR="004E2765" w:rsidRDefault="004E2765" w:rsidP="004E2765">
      <w:pPr>
        <w:rPr>
          <w:sz w:val="14"/>
        </w:rPr>
      </w:pPr>
      <w:r>
        <w:rPr>
          <w:sz w:val="14"/>
        </w:rPr>
        <w:t>Demographic rating: 29</w:t>
      </w:r>
    </w:p>
    <w:p w14:paraId="72AE6193" w14:textId="77777777" w:rsidR="004E2765" w:rsidRDefault="004E2765" w:rsidP="004E2765">
      <w:pPr>
        <w:rPr>
          <w:sz w:val="14"/>
        </w:rPr>
      </w:pPr>
      <w:r>
        <w:rPr>
          <w:sz w:val="14"/>
        </w:rPr>
        <w:t>Democrats have an outside shot at winning a Senate seat in Kansas for the first time since 1932, depending on who wins the Republican primary, but there's no sign that Trump is in any trouble in the state.</w:t>
      </w:r>
    </w:p>
    <w:p w14:paraId="26E22942" w14:textId="77777777" w:rsidR="004E2765" w:rsidRDefault="004E2765" w:rsidP="004E2765">
      <w:pPr>
        <w:rPr>
          <w:sz w:val="14"/>
        </w:rPr>
      </w:pPr>
      <w:r>
        <w:rPr>
          <w:sz w:val="14"/>
        </w:rPr>
        <w:t>Kentucky (8)</w:t>
      </w:r>
    </w:p>
    <w:p w14:paraId="4D558F55" w14:textId="77777777" w:rsidR="004E2765" w:rsidRDefault="004E2765" w:rsidP="004E2765">
      <w:pPr>
        <w:rPr>
          <w:sz w:val="14"/>
        </w:rPr>
      </w:pPr>
      <w:r>
        <w:rPr>
          <w:sz w:val="14"/>
        </w:rPr>
        <w:t>2016: Trump +30</w:t>
      </w:r>
    </w:p>
    <w:p w14:paraId="66689F38" w14:textId="77777777" w:rsidR="004E2765" w:rsidRDefault="004E2765" w:rsidP="004E2765">
      <w:pPr>
        <w:rPr>
          <w:sz w:val="14"/>
        </w:rPr>
      </w:pPr>
      <w:r>
        <w:rPr>
          <w:sz w:val="14"/>
        </w:rPr>
        <w:t>Demographic rating: 2</w:t>
      </w:r>
    </w:p>
    <w:p w14:paraId="56B12466" w14:textId="77777777" w:rsidR="004E2765" w:rsidRDefault="004E2765" w:rsidP="004E2765">
      <w:pPr>
        <w:rPr>
          <w:sz w:val="14"/>
        </w:rPr>
      </w:pPr>
      <w:r>
        <w:rPr>
          <w:sz w:val="14"/>
        </w:rPr>
        <w:t>Louisiana (8)</w:t>
      </w:r>
    </w:p>
    <w:p w14:paraId="64CE3CF6" w14:textId="77777777" w:rsidR="004E2765" w:rsidRDefault="004E2765" w:rsidP="004E2765">
      <w:pPr>
        <w:rPr>
          <w:sz w:val="14"/>
        </w:rPr>
      </w:pPr>
      <w:r>
        <w:rPr>
          <w:sz w:val="14"/>
        </w:rPr>
        <w:t>2016: Trump +20</w:t>
      </w:r>
    </w:p>
    <w:p w14:paraId="57059663" w14:textId="77777777" w:rsidR="004E2765" w:rsidRDefault="004E2765" w:rsidP="004E2765">
      <w:pPr>
        <w:rPr>
          <w:sz w:val="14"/>
        </w:rPr>
      </w:pPr>
      <w:r>
        <w:rPr>
          <w:sz w:val="14"/>
        </w:rPr>
        <w:t>Demographic rating: 23</w:t>
      </w:r>
    </w:p>
    <w:p w14:paraId="0C6738D2" w14:textId="77777777" w:rsidR="004E2765" w:rsidRDefault="004E2765" w:rsidP="004E2765">
      <w:pPr>
        <w:rPr>
          <w:sz w:val="14"/>
        </w:rPr>
      </w:pPr>
      <w:r>
        <w:rPr>
          <w:sz w:val="14"/>
        </w:rPr>
        <w:t>Mississippi (6)</w:t>
      </w:r>
    </w:p>
    <w:p w14:paraId="6EFB967F" w14:textId="77777777" w:rsidR="004E2765" w:rsidRDefault="004E2765" w:rsidP="004E2765">
      <w:pPr>
        <w:rPr>
          <w:sz w:val="14"/>
        </w:rPr>
      </w:pPr>
      <w:r>
        <w:rPr>
          <w:sz w:val="14"/>
        </w:rPr>
        <w:t>2016: Trump +18</w:t>
      </w:r>
    </w:p>
    <w:p w14:paraId="44C9678B" w14:textId="77777777" w:rsidR="004E2765" w:rsidRDefault="004E2765" w:rsidP="004E2765">
      <w:pPr>
        <w:rPr>
          <w:sz w:val="14"/>
        </w:rPr>
      </w:pPr>
      <w:r>
        <w:rPr>
          <w:sz w:val="14"/>
        </w:rPr>
        <w:t>Demographic rating: 11</w:t>
      </w:r>
    </w:p>
    <w:p w14:paraId="7D961E6D" w14:textId="77777777" w:rsidR="004E2765" w:rsidRDefault="004E2765" w:rsidP="004E2765">
      <w:pPr>
        <w:rPr>
          <w:sz w:val="14"/>
        </w:rPr>
      </w:pPr>
      <w:r>
        <w:rPr>
          <w:sz w:val="14"/>
        </w:rPr>
        <w:t>Missouri (10)</w:t>
      </w:r>
    </w:p>
    <w:p w14:paraId="031A4120" w14:textId="77777777" w:rsidR="004E2765" w:rsidRDefault="004E2765" w:rsidP="004E2765">
      <w:pPr>
        <w:rPr>
          <w:sz w:val="14"/>
        </w:rPr>
      </w:pPr>
      <w:r>
        <w:rPr>
          <w:sz w:val="14"/>
        </w:rPr>
        <w:t>2016: Trump +18</w:t>
      </w:r>
    </w:p>
    <w:p w14:paraId="2141101D" w14:textId="77777777" w:rsidR="004E2765" w:rsidRDefault="004E2765" w:rsidP="004E2765">
      <w:pPr>
        <w:rPr>
          <w:sz w:val="14"/>
        </w:rPr>
      </w:pPr>
      <w:r>
        <w:rPr>
          <w:sz w:val="14"/>
        </w:rPr>
        <w:t>Demographic rating: 15</w:t>
      </w:r>
    </w:p>
    <w:p w14:paraId="5813F7CF" w14:textId="77777777" w:rsidR="004E2765" w:rsidRDefault="004E2765" w:rsidP="004E2765">
      <w:pPr>
        <w:rPr>
          <w:sz w:val="14"/>
        </w:rPr>
      </w:pPr>
      <w:r>
        <w:rPr>
          <w:sz w:val="14"/>
        </w:rPr>
        <w:t>Montana (3)</w:t>
      </w:r>
    </w:p>
    <w:p w14:paraId="1116B7CA" w14:textId="77777777" w:rsidR="004E2765" w:rsidRDefault="004E2765" w:rsidP="004E2765">
      <w:pPr>
        <w:rPr>
          <w:sz w:val="14"/>
        </w:rPr>
      </w:pPr>
      <w:r>
        <w:rPr>
          <w:sz w:val="14"/>
        </w:rPr>
        <w:t>2016: Trump +21</w:t>
      </w:r>
    </w:p>
    <w:p w14:paraId="2F956FF7" w14:textId="77777777" w:rsidR="004E2765" w:rsidRDefault="004E2765" w:rsidP="004E2765">
      <w:pPr>
        <w:rPr>
          <w:sz w:val="14"/>
        </w:rPr>
      </w:pPr>
      <w:r>
        <w:rPr>
          <w:sz w:val="14"/>
        </w:rPr>
        <w:t>Demographic rating: 7</w:t>
      </w:r>
    </w:p>
    <w:p w14:paraId="12F51752" w14:textId="77777777" w:rsidR="004E2765" w:rsidRDefault="004E2765" w:rsidP="004E2765">
      <w:pPr>
        <w:rPr>
          <w:sz w:val="14"/>
        </w:rPr>
      </w:pPr>
      <w:r>
        <w:rPr>
          <w:sz w:val="14"/>
        </w:rPr>
        <w:t>Democrats have high hopes of winning a couple races in Montana this fall, including the governorship and a U.S. Senate seat, but Trump is still favored in the presidential race.</w:t>
      </w:r>
    </w:p>
    <w:p w14:paraId="5F8C6E4B" w14:textId="77777777" w:rsidR="004E2765" w:rsidRDefault="004E2765" w:rsidP="004E2765">
      <w:pPr>
        <w:rPr>
          <w:sz w:val="14"/>
        </w:rPr>
      </w:pPr>
      <w:r>
        <w:rPr>
          <w:sz w:val="14"/>
        </w:rPr>
        <w:t>Nebraska, except 2nd District (4)</w:t>
      </w:r>
    </w:p>
    <w:p w14:paraId="2970145B" w14:textId="77777777" w:rsidR="004E2765" w:rsidRDefault="004E2765" w:rsidP="004E2765">
      <w:pPr>
        <w:rPr>
          <w:sz w:val="14"/>
        </w:rPr>
      </w:pPr>
      <w:r>
        <w:rPr>
          <w:sz w:val="14"/>
        </w:rPr>
        <w:t>2016: Trump +25</w:t>
      </w:r>
    </w:p>
    <w:p w14:paraId="4BC9AA1E" w14:textId="77777777" w:rsidR="004E2765" w:rsidRDefault="004E2765" w:rsidP="004E2765">
      <w:pPr>
        <w:rPr>
          <w:sz w:val="14"/>
        </w:rPr>
      </w:pPr>
      <w:r>
        <w:rPr>
          <w:sz w:val="14"/>
        </w:rPr>
        <w:t>Demographic rating (entire state): 24</w:t>
      </w:r>
    </w:p>
    <w:p w14:paraId="1290308B" w14:textId="77777777" w:rsidR="004E2765" w:rsidRDefault="004E2765" w:rsidP="004E2765">
      <w:pPr>
        <w:rPr>
          <w:sz w:val="14"/>
        </w:rPr>
      </w:pPr>
      <w:r>
        <w:rPr>
          <w:sz w:val="14"/>
        </w:rPr>
        <w:t>North Dakota (3)</w:t>
      </w:r>
    </w:p>
    <w:p w14:paraId="40A310B3" w14:textId="77777777" w:rsidR="004E2765" w:rsidRDefault="004E2765" w:rsidP="004E2765">
      <w:pPr>
        <w:rPr>
          <w:sz w:val="14"/>
        </w:rPr>
      </w:pPr>
      <w:r>
        <w:rPr>
          <w:sz w:val="14"/>
        </w:rPr>
        <w:t>2016: Trump +36</w:t>
      </w:r>
    </w:p>
    <w:p w14:paraId="4AC47273" w14:textId="77777777" w:rsidR="004E2765" w:rsidRDefault="004E2765" w:rsidP="004E2765">
      <w:pPr>
        <w:rPr>
          <w:sz w:val="14"/>
        </w:rPr>
      </w:pPr>
      <w:r>
        <w:rPr>
          <w:sz w:val="14"/>
        </w:rPr>
        <w:t>Demographic rating: 8</w:t>
      </w:r>
    </w:p>
    <w:p w14:paraId="6D67944B" w14:textId="77777777" w:rsidR="004E2765" w:rsidRDefault="004E2765" w:rsidP="004E2765">
      <w:pPr>
        <w:rPr>
          <w:sz w:val="14"/>
        </w:rPr>
      </w:pPr>
      <w:r>
        <w:rPr>
          <w:sz w:val="14"/>
        </w:rPr>
        <w:t>Oklahoma (7)</w:t>
      </w:r>
    </w:p>
    <w:p w14:paraId="39B0FE61" w14:textId="77777777" w:rsidR="004E2765" w:rsidRDefault="004E2765" w:rsidP="004E2765">
      <w:pPr>
        <w:rPr>
          <w:sz w:val="14"/>
        </w:rPr>
      </w:pPr>
      <w:r>
        <w:rPr>
          <w:sz w:val="14"/>
        </w:rPr>
        <w:t>2016: Trump +36</w:t>
      </w:r>
    </w:p>
    <w:p w14:paraId="561B8FE6" w14:textId="77777777" w:rsidR="004E2765" w:rsidRDefault="004E2765" w:rsidP="004E2765">
      <w:pPr>
        <w:rPr>
          <w:sz w:val="14"/>
        </w:rPr>
      </w:pPr>
      <w:r>
        <w:rPr>
          <w:sz w:val="14"/>
        </w:rPr>
        <w:t>Demographic rating: 17</w:t>
      </w:r>
    </w:p>
    <w:p w14:paraId="7A6C6163" w14:textId="77777777" w:rsidR="004E2765" w:rsidRDefault="004E2765" w:rsidP="004E2765">
      <w:pPr>
        <w:rPr>
          <w:sz w:val="14"/>
        </w:rPr>
      </w:pPr>
      <w:r>
        <w:rPr>
          <w:sz w:val="14"/>
        </w:rPr>
        <w:t>South Carolina (9)</w:t>
      </w:r>
    </w:p>
    <w:p w14:paraId="2AE11651" w14:textId="77777777" w:rsidR="004E2765" w:rsidRDefault="004E2765" w:rsidP="004E2765">
      <w:pPr>
        <w:rPr>
          <w:sz w:val="14"/>
        </w:rPr>
      </w:pPr>
      <w:r>
        <w:rPr>
          <w:sz w:val="14"/>
        </w:rPr>
        <w:t>2016: Trump +14</w:t>
      </w:r>
    </w:p>
    <w:p w14:paraId="1821E4F0" w14:textId="77777777" w:rsidR="004E2765" w:rsidRDefault="004E2765" w:rsidP="004E2765">
      <w:pPr>
        <w:rPr>
          <w:sz w:val="14"/>
        </w:rPr>
      </w:pPr>
      <w:r>
        <w:rPr>
          <w:sz w:val="14"/>
        </w:rPr>
        <w:t>Demographic rating: 21</w:t>
      </w:r>
    </w:p>
    <w:p w14:paraId="675897E9" w14:textId="77777777" w:rsidR="004E2765" w:rsidRDefault="004E2765" w:rsidP="004E2765">
      <w:pPr>
        <w:rPr>
          <w:sz w:val="14"/>
        </w:rPr>
      </w:pPr>
      <w:r>
        <w:rPr>
          <w:sz w:val="14"/>
        </w:rPr>
        <w:t>Democrats are hoping that lightning strikes for them in this year's U.S. Senate race involving Republican Lindsey Graham, but there's no sign yet that South Carolina is moving to the center in the presidential race as quickly as neighboring North Carolina or Georgia.</w:t>
      </w:r>
    </w:p>
    <w:p w14:paraId="4CC8C5D9" w14:textId="77777777" w:rsidR="004E2765" w:rsidRDefault="004E2765" w:rsidP="004E2765">
      <w:pPr>
        <w:rPr>
          <w:sz w:val="14"/>
        </w:rPr>
      </w:pPr>
      <w:r>
        <w:rPr>
          <w:sz w:val="14"/>
        </w:rPr>
        <w:t>South Dakota (3)</w:t>
      </w:r>
    </w:p>
    <w:p w14:paraId="4D5AE781" w14:textId="77777777" w:rsidR="004E2765" w:rsidRDefault="004E2765" w:rsidP="004E2765">
      <w:pPr>
        <w:rPr>
          <w:sz w:val="14"/>
        </w:rPr>
      </w:pPr>
      <w:r>
        <w:rPr>
          <w:sz w:val="14"/>
        </w:rPr>
        <w:t>2016: Trump +30</w:t>
      </w:r>
    </w:p>
    <w:p w14:paraId="33701941" w14:textId="77777777" w:rsidR="004E2765" w:rsidRDefault="004E2765" w:rsidP="004E2765">
      <w:pPr>
        <w:rPr>
          <w:sz w:val="14"/>
        </w:rPr>
      </w:pPr>
      <w:r>
        <w:rPr>
          <w:sz w:val="14"/>
        </w:rPr>
        <w:t>Demographic rating: 9</w:t>
      </w:r>
    </w:p>
    <w:p w14:paraId="6E85A0D6" w14:textId="77777777" w:rsidR="004E2765" w:rsidRDefault="004E2765" w:rsidP="004E2765">
      <w:pPr>
        <w:rPr>
          <w:sz w:val="14"/>
        </w:rPr>
      </w:pPr>
      <w:r>
        <w:rPr>
          <w:sz w:val="14"/>
        </w:rPr>
        <w:t>Tennessee (11)</w:t>
      </w:r>
    </w:p>
    <w:p w14:paraId="177823DC" w14:textId="77777777" w:rsidR="004E2765" w:rsidRDefault="004E2765" w:rsidP="004E2765">
      <w:pPr>
        <w:rPr>
          <w:sz w:val="14"/>
        </w:rPr>
      </w:pPr>
      <w:r>
        <w:rPr>
          <w:sz w:val="14"/>
        </w:rPr>
        <w:t>2016: Trump +26</w:t>
      </w:r>
    </w:p>
    <w:p w14:paraId="77047AF9" w14:textId="77777777" w:rsidR="004E2765" w:rsidRDefault="004E2765" w:rsidP="004E2765">
      <w:pPr>
        <w:rPr>
          <w:sz w:val="14"/>
        </w:rPr>
      </w:pPr>
      <w:r>
        <w:rPr>
          <w:sz w:val="14"/>
        </w:rPr>
        <w:t>Demographic rating: 16</w:t>
      </w:r>
    </w:p>
    <w:p w14:paraId="01EE8A50" w14:textId="77777777" w:rsidR="004E2765" w:rsidRDefault="004E2765" w:rsidP="004E2765">
      <w:pPr>
        <w:rPr>
          <w:sz w:val="14"/>
        </w:rPr>
      </w:pPr>
      <w:r>
        <w:rPr>
          <w:sz w:val="14"/>
        </w:rPr>
        <w:t>West Virginia (5)</w:t>
      </w:r>
    </w:p>
    <w:p w14:paraId="373CC93F" w14:textId="77777777" w:rsidR="004E2765" w:rsidRDefault="004E2765" w:rsidP="004E2765">
      <w:pPr>
        <w:rPr>
          <w:sz w:val="14"/>
        </w:rPr>
      </w:pPr>
      <w:r>
        <w:rPr>
          <w:sz w:val="14"/>
        </w:rPr>
        <w:t>2016: Trump +42</w:t>
      </w:r>
    </w:p>
    <w:p w14:paraId="320159D8" w14:textId="77777777" w:rsidR="004E2765" w:rsidRDefault="004E2765" w:rsidP="004E2765">
      <w:pPr>
        <w:rPr>
          <w:sz w:val="14"/>
        </w:rPr>
      </w:pPr>
      <w:r>
        <w:rPr>
          <w:sz w:val="14"/>
        </w:rPr>
        <w:t>Demographic rating: 1</w:t>
      </w:r>
    </w:p>
    <w:p w14:paraId="78E089C8" w14:textId="77777777" w:rsidR="004E2765" w:rsidRDefault="004E2765" w:rsidP="004E2765">
      <w:pPr>
        <w:rPr>
          <w:sz w:val="14"/>
        </w:rPr>
      </w:pPr>
      <w:r>
        <w:rPr>
          <w:sz w:val="14"/>
        </w:rPr>
        <w:t>Wyoming (3)</w:t>
      </w:r>
    </w:p>
    <w:p w14:paraId="5912C773" w14:textId="77777777" w:rsidR="004E2765" w:rsidRDefault="004E2765" w:rsidP="004E2765">
      <w:pPr>
        <w:rPr>
          <w:sz w:val="14"/>
        </w:rPr>
      </w:pPr>
      <w:r>
        <w:rPr>
          <w:sz w:val="14"/>
        </w:rPr>
        <w:t>2016: Trump +46</w:t>
      </w:r>
    </w:p>
    <w:p w14:paraId="407A621D" w14:textId="77777777" w:rsidR="004E2765" w:rsidRDefault="004E2765" w:rsidP="004E2765">
      <w:pPr>
        <w:rPr>
          <w:sz w:val="14"/>
        </w:rPr>
      </w:pPr>
      <w:r>
        <w:rPr>
          <w:sz w:val="14"/>
        </w:rPr>
        <w:t>Demographic rating: 4</w:t>
      </w:r>
    </w:p>
    <w:p w14:paraId="3212DC7C" w14:textId="77777777" w:rsidR="004E2765" w:rsidRDefault="004E2765" w:rsidP="004E2765">
      <w:pPr>
        <w:rPr>
          <w:sz w:val="14"/>
        </w:rPr>
      </w:pPr>
      <w:r>
        <w:rPr>
          <w:sz w:val="14"/>
        </w:rPr>
        <w:t>LIKELY REPUBLICAN (6)</w:t>
      </w:r>
    </w:p>
    <w:p w14:paraId="18A154BF" w14:textId="77777777" w:rsidR="004E2765" w:rsidRDefault="004E2765" w:rsidP="004E2765">
      <w:pPr>
        <w:rPr>
          <w:sz w:val="14"/>
        </w:rPr>
      </w:pPr>
      <w:r>
        <w:rPr>
          <w:sz w:val="14"/>
        </w:rPr>
        <w:t>Utah (6)</w:t>
      </w:r>
    </w:p>
    <w:p w14:paraId="003CD2BF" w14:textId="77777777" w:rsidR="004E2765" w:rsidRDefault="004E2765" w:rsidP="004E2765">
      <w:pPr>
        <w:rPr>
          <w:sz w:val="14"/>
        </w:rPr>
      </w:pPr>
      <w:r>
        <w:rPr>
          <w:sz w:val="14"/>
        </w:rPr>
        <w:t>2016: Trump +18</w:t>
      </w:r>
    </w:p>
    <w:p w14:paraId="386D9512" w14:textId="77777777" w:rsidR="004E2765" w:rsidRDefault="004E2765" w:rsidP="004E2765">
      <w:pPr>
        <w:rPr>
          <w:sz w:val="14"/>
        </w:rPr>
      </w:pPr>
      <w:r>
        <w:rPr>
          <w:sz w:val="14"/>
        </w:rPr>
        <w:t>Demographic rating: 32</w:t>
      </w:r>
    </w:p>
    <w:p w14:paraId="5EFCA968" w14:textId="77777777" w:rsidR="004E2765" w:rsidRDefault="004E2765" w:rsidP="004E2765">
      <w:pPr>
        <w:rPr>
          <w:sz w:val="14"/>
        </w:rPr>
      </w:pPr>
      <w:r>
        <w:rPr>
          <w:sz w:val="14"/>
        </w:rPr>
        <w:t>Utah has not been wild about Trump or his brand of anti-immigration Republicanism; the state gave him only a plurality victory in 2016. But while some recent polls show Biden trailing Trump by just a few points in Utah, polls also found Hillary Clinton in a similar position in 2016. Eventually, enough Utah Republicans answered the call in 2016 to "come home," giving Trump a victory. The dynamics may be different this time, but Utah is not a genuinely competitive state yet.</w:t>
      </w:r>
    </w:p>
    <w:p w14:paraId="1DFBE927" w14:textId="77777777" w:rsidR="004E2765" w:rsidRDefault="004E2765" w:rsidP="004E2765">
      <w:pPr>
        <w:rPr>
          <w:sz w:val="14"/>
        </w:rPr>
      </w:pPr>
      <w:r>
        <w:rPr>
          <w:sz w:val="14"/>
        </w:rPr>
        <w:t>LEAN REPUBLICAN (79)</w:t>
      </w:r>
    </w:p>
    <w:p w14:paraId="642C45FF" w14:textId="77777777" w:rsidR="004E2765" w:rsidRDefault="004E2765" w:rsidP="004E2765">
      <w:pPr>
        <w:rPr>
          <w:sz w:val="14"/>
        </w:rPr>
      </w:pPr>
      <w:r>
        <w:rPr>
          <w:sz w:val="14"/>
        </w:rPr>
        <w:t>The four states in this category are geographically diverse, but for the purposes of the electoral college, they share a key similarity: Each voted for Trump in 2016, but are less than certain to do so again.</w:t>
      </w:r>
    </w:p>
    <w:p w14:paraId="118636C2" w14:textId="77777777" w:rsidR="004E2765" w:rsidRDefault="004E2765" w:rsidP="004E2765">
      <w:pPr>
        <w:rPr>
          <w:sz w:val="14"/>
        </w:rPr>
      </w:pPr>
      <w:r>
        <w:rPr>
          <w:sz w:val="14"/>
        </w:rPr>
        <w:t>Two of these states, Iowa and Ohio, are former swing states that as recently as a year ago seemed to be forever lost to Democratic presidential candidates. The other two, Texas and Georgia, are longstanding Republican strongholds that have experienced demographic changes that have pushed them into a more competitive status. In all but Iowa, Biden has led Trump (albeit within the margin of polling error) in at least one recent poll. In Iowa, Trump has led by as little as 1 percentage point.</w:t>
      </w:r>
    </w:p>
    <w:p w14:paraId="64EF7243" w14:textId="77777777" w:rsidR="004E2765" w:rsidRDefault="004E2765" w:rsidP="004E2765">
      <w:pPr>
        <w:rPr>
          <w:sz w:val="14"/>
        </w:rPr>
      </w:pPr>
      <w:r>
        <w:rPr>
          <w:sz w:val="14"/>
        </w:rPr>
        <w:t>Texas (38)</w:t>
      </w:r>
    </w:p>
    <w:p w14:paraId="50FF609C" w14:textId="77777777" w:rsidR="004E2765" w:rsidRDefault="004E2765" w:rsidP="004E2765">
      <w:pPr>
        <w:rPr>
          <w:sz w:val="14"/>
        </w:rPr>
      </w:pPr>
      <w:r>
        <w:rPr>
          <w:sz w:val="14"/>
        </w:rPr>
        <w:t>2016: Trump +9</w:t>
      </w:r>
    </w:p>
    <w:p w14:paraId="702A2C91" w14:textId="77777777" w:rsidR="004E2765" w:rsidRDefault="004E2765" w:rsidP="004E2765">
      <w:pPr>
        <w:rPr>
          <w:sz w:val="14"/>
        </w:rPr>
      </w:pPr>
      <w:r>
        <w:rPr>
          <w:sz w:val="14"/>
        </w:rPr>
        <w:t>Demographic rating: 38</w:t>
      </w:r>
    </w:p>
    <w:p w14:paraId="1CFCA619" w14:textId="77777777" w:rsidR="004E2765" w:rsidRDefault="004E2765" w:rsidP="004E2765">
      <w:pPr>
        <w:rPr>
          <w:sz w:val="14"/>
        </w:rPr>
      </w:pPr>
      <w:r>
        <w:rPr>
          <w:sz w:val="14"/>
        </w:rPr>
        <w:t xml:space="preserve">The GOP has dominated Texas politics for more than a generation, but </w:t>
      </w:r>
      <w:r>
        <w:rPr>
          <w:rStyle w:val="Emphasis"/>
        </w:rPr>
        <w:t>Democratic gains in suburban areas</w:t>
      </w:r>
      <w:r>
        <w:rPr>
          <w:sz w:val="14"/>
        </w:rPr>
        <w:t xml:space="preserve"> </w:t>
      </w:r>
      <w:r>
        <w:rPr>
          <w:rStyle w:val="StyleUnderline"/>
        </w:rPr>
        <w:t>and a growing</w:t>
      </w:r>
      <w:r>
        <w:rPr>
          <w:sz w:val="14"/>
        </w:rPr>
        <w:t xml:space="preserve"> </w:t>
      </w:r>
      <w:r>
        <w:rPr>
          <w:rStyle w:val="Emphasis"/>
        </w:rPr>
        <w:t>Hispanic population</w:t>
      </w:r>
      <w:r>
        <w:rPr>
          <w:sz w:val="14"/>
        </w:rPr>
        <w:t xml:space="preserve"> </w:t>
      </w:r>
      <w:r>
        <w:rPr>
          <w:rStyle w:val="StyleUnderline"/>
        </w:rPr>
        <w:t>combined</w:t>
      </w:r>
      <w:r>
        <w:rPr>
          <w:sz w:val="14"/>
        </w:rPr>
        <w:t xml:space="preserve"> to allow Clinton to come within nine points of Trump in 2016 and enabled Democrats to flip two U.S. House seats and nearly oust GOP Sen. Ted Cruz in 2018. </w:t>
      </w:r>
      <w:r>
        <w:rPr>
          <w:rStyle w:val="StyleUnderline"/>
        </w:rPr>
        <w:t>Winning Texas would be an enormous coup for Biden</w:t>
      </w:r>
      <w:r>
        <w:rPr>
          <w:sz w:val="14"/>
        </w:rPr>
        <w:t xml:space="preserve">, but it's a huge and expensive state for Democrats to contest, especially when there are more important states for putting together a Democratic Electoral College majority. </w:t>
      </w:r>
      <w:r>
        <w:rPr>
          <w:rStyle w:val="StyleUnderline"/>
        </w:rPr>
        <w:t>Most recent polls have shown a race in the low-to-mid single digits</w:t>
      </w:r>
      <w:r>
        <w:rPr>
          <w:sz w:val="14"/>
        </w:rPr>
        <w:t>, with Biden up by a point in two polls and dead even in two others. Still, in Texas, close margins don't necessarily mean highly competitive contests, since the Republican base in the state is generally solid and predictable.</w:t>
      </w:r>
    </w:p>
    <w:p w14:paraId="237CC475" w14:textId="77777777" w:rsidR="004E2765" w:rsidRDefault="004E2765" w:rsidP="004E2765">
      <w:pPr>
        <w:rPr>
          <w:sz w:val="14"/>
        </w:rPr>
      </w:pPr>
      <w:r>
        <w:rPr>
          <w:sz w:val="14"/>
        </w:rPr>
        <w:t>Maine 2nd District (1)</w:t>
      </w:r>
    </w:p>
    <w:p w14:paraId="048978E6" w14:textId="77777777" w:rsidR="004E2765" w:rsidRDefault="004E2765" w:rsidP="004E2765">
      <w:pPr>
        <w:rPr>
          <w:sz w:val="14"/>
        </w:rPr>
      </w:pPr>
      <w:r>
        <w:rPr>
          <w:sz w:val="14"/>
        </w:rPr>
        <w:t>2016: Trump +10</w:t>
      </w:r>
    </w:p>
    <w:p w14:paraId="28EFD278" w14:textId="77777777" w:rsidR="004E2765" w:rsidRDefault="004E2765" w:rsidP="004E2765">
      <w:pPr>
        <w:rPr>
          <w:sz w:val="14"/>
        </w:rPr>
      </w:pPr>
      <w:r>
        <w:rPr>
          <w:sz w:val="14"/>
        </w:rPr>
        <w:t>Demographic rating: NA</w:t>
      </w:r>
    </w:p>
    <w:p w14:paraId="136A00F1" w14:textId="77777777" w:rsidR="004E2765" w:rsidRDefault="004E2765" w:rsidP="004E2765">
      <w:pPr>
        <w:rPr>
          <w:sz w:val="14"/>
        </w:rPr>
      </w:pPr>
      <w:r>
        <w:rPr>
          <w:sz w:val="14"/>
        </w:rPr>
        <w:t>Maine is one of two states (along with Nebraska) that apportion some of their electoral votes by congressional district. For the first time, Maine's more rural 2nd congressional district broke ranks in 2016 and supported Trump, while the 1st congressional district and the state as a whole were backing Clinton. The rural, white, blue-collar demographics of the 2nd are a good fit for Trump's coalition, so we're keeping the district at lean Republican.</w:t>
      </w:r>
    </w:p>
    <w:p w14:paraId="64B2CBA1" w14:textId="77777777" w:rsidR="004E2765" w:rsidRDefault="004E2765" w:rsidP="004E2765">
      <w:pPr>
        <w:rPr>
          <w:sz w:val="14"/>
        </w:rPr>
      </w:pPr>
      <w:r>
        <w:rPr>
          <w:sz w:val="14"/>
        </w:rPr>
        <w:t>Iowa (6)</w:t>
      </w:r>
    </w:p>
    <w:p w14:paraId="3A3AD487" w14:textId="77777777" w:rsidR="004E2765" w:rsidRDefault="004E2765" w:rsidP="004E2765">
      <w:pPr>
        <w:rPr>
          <w:sz w:val="14"/>
        </w:rPr>
      </w:pPr>
      <w:r>
        <w:rPr>
          <w:sz w:val="14"/>
        </w:rPr>
        <w:t>2016: Trump +9</w:t>
      </w:r>
    </w:p>
    <w:p w14:paraId="7DF80E3D" w14:textId="77777777" w:rsidR="004E2765" w:rsidRDefault="004E2765" w:rsidP="004E2765">
      <w:pPr>
        <w:rPr>
          <w:sz w:val="14"/>
        </w:rPr>
      </w:pPr>
      <w:r>
        <w:rPr>
          <w:sz w:val="14"/>
        </w:rPr>
        <w:t>Demographic rating: 6</w:t>
      </w:r>
    </w:p>
    <w:p w14:paraId="30473A24" w14:textId="77777777" w:rsidR="004E2765" w:rsidRDefault="004E2765" w:rsidP="004E2765">
      <w:pPr>
        <w:rPr>
          <w:sz w:val="14"/>
        </w:rPr>
      </w:pPr>
      <w:r>
        <w:rPr>
          <w:sz w:val="14"/>
        </w:rPr>
        <w:t>After backing Barack Obama twice, Iowa swung hard for Trump in 2016. But over the last 12 months, Democrats have added over 60,000 voters to their list of active registered voters and have gone from trailing registered Republicans in the state to modestly leading them. Two recent polls had Trump leading by one and two points, respectively.</w:t>
      </w:r>
    </w:p>
    <w:p w14:paraId="378E33D9" w14:textId="77777777" w:rsidR="004E2765" w:rsidRDefault="004E2765" w:rsidP="004E2765">
      <w:pPr>
        <w:rPr>
          <w:sz w:val="14"/>
        </w:rPr>
      </w:pPr>
      <w:r>
        <w:rPr>
          <w:sz w:val="14"/>
        </w:rPr>
        <w:t>Georgia (16)</w:t>
      </w:r>
    </w:p>
    <w:p w14:paraId="6567CB38" w14:textId="77777777" w:rsidR="004E2765" w:rsidRDefault="004E2765" w:rsidP="004E2765">
      <w:pPr>
        <w:rPr>
          <w:sz w:val="14"/>
        </w:rPr>
      </w:pPr>
      <w:r>
        <w:rPr>
          <w:sz w:val="14"/>
        </w:rPr>
        <w:t>2016: Trump +5</w:t>
      </w:r>
    </w:p>
    <w:p w14:paraId="59EC16CF" w14:textId="77777777" w:rsidR="004E2765" w:rsidRDefault="004E2765" w:rsidP="004E2765">
      <w:pPr>
        <w:rPr>
          <w:sz w:val="14"/>
        </w:rPr>
      </w:pPr>
      <w:r>
        <w:rPr>
          <w:sz w:val="14"/>
        </w:rPr>
        <w:t>Demographic rating: 34</w:t>
      </w:r>
    </w:p>
    <w:p w14:paraId="5133D984" w14:textId="77777777" w:rsidR="004E2765" w:rsidRDefault="004E2765" w:rsidP="004E2765">
      <w:pPr>
        <w:rPr>
          <w:sz w:val="14"/>
        </w:rPr>
      </w:pPr>
      <w:r>
        <w:rPr>
          <w:sz w:val="14"/>
        </w:rPr>
        <w:t>The Atlanta suburbs have moved strongly in the Democrats' direction up and down the ballot, making Georgia a genuinely competitive state in 2020. There will also be two competitive Senate races on the ballot. In five polls since April, Biden and Trump have been separated by either one or two points. A wild card is whether problems from the state's messily administered primary day will be fixed in time for November.</w:t>
      </w:r>
    </w:p>
    <w:p w14:paraId="4D2C8062" w14:textId="77777777" w:rsidR="004E2765" w:rsidRDefault="004E2765" w:rsidP="004E2765">
      <w:pPr>
        <w:rPr>
          <w:sz w:val="14"/>
        </w:rPr>
      </w:pPr>
      <w:r>
        <w:rPr>
          <w:sz w:val="14"/>
        </w:rPr>
        <w:t>Ohio (18)</w:t>
      </w:r>
    </w:p>
    <w:p w14:paraId="3F460ADD" w14:textId="77777777" w:rsidR="004E2765" w:rsidRDefault="004E2765" w:rsidP="004E2765">
      <w:pPr>
        <w:rPr>
          <w:sz w:val="14"/>
        </w:rPr>
      </w:pPr>
      <w:r>
        <w:rPr>
          <w:sz w:val="14"/>
        </w:rPr>
        <w:t>2016: Trump +8</w:t>
      </w:r>
    </w:p>
    <w:p w14:paraId="7D1BA343" w14:textId="77777777" w:rsidR="004E2765" w:rsidRDefault="004E2765" w:rsidP="004E2765">
      <w:pPr>
        <w:rPr>
          <w:sz w:val="14"/>
        </w:rPr>
      </w:pPr>
      <w:r>
        <w:rPr>
          <w:sz w:val="14"/>
        </w:rPr>
        <w:t>Demographic rating: 20</w:t>
      </w:r>
    </w:p>
    <w:p w14:paraId="28533F85" w14:textId="77777777" w:rsidR="004E2765" w:rsidRDefault="004E2765" w:rsidP="004E2765">
      <w:pPr>
        <w:rPr>
          <w:sz w:val="14"/>
        </w:rPr>
      </w:pPr>
      <w:r>
        <w:rPr>
          <w:rStyle w:val="StyleUnderline"/>
          <w:highlight w:val="yellow"/>
        </w:rPr>
        <w:t>Ohio</w:t>
      </w:r>
      <w:r>
        <w:rPr>
          <w:sz w:val="14"/>
        </w:rPr>
        <w:t xml:space="preserve"> was a bellwether state for generations, but Democrats have struggled in recent elections in the state. Despite this, </w:t>
      </w:r>
      <w:r>
        <w:rPr>
          <w:rStyle w:val="StyleUnderline"/>
          <w:highlight w:val="yellow"/>
        </w:rPr>
        <w:t>Biden is showing</w:t>
      </w:r>
      <w:r>
        <w:rPr>
          <w:rStyle w:val="StyleUnderline"/>
        </w:rPr>
        <w:t xml:space="preserve"> some </w:t>
      </w:r>
      <w:r>
        <w:rPr>
          <w:rStyle w:val="StyleUnderline"/>
          <w:highlight w:val="yellow"/>
        </w:rPr>
        <w:t xml:space="preserve">life, </w:t>
      </w:r>
      <w:r>
        <w:rPr>
          <w:rStyle w:val="Emphasis"/>
          <w:highlight w:val="yellow"/>
        </w:rPr>
        <w:t>trading small leads with Trump</w:t>
      </w:r>
      <w:r>
        <w:rPr>
          <w:rStyle w:val="StyleUnderline"/>
        </w:rPr>
        <w:t xml:space="preserve"> in recent polling</w:t>
      </w:r>
      <w:r>
        <w:rPr>
          <w:sz w:val="14"/>
        </w:rPr>
        <w:t>. Other midwestern states that spurned Clinton in 2016 are likelier to swing to Biden, such as Michigan, but Ohio might be within reach.</w:t>
      </w:r>
    </w:p>
    <w:p w14:paraId="1CB8A6AA" w14:textId="77777777" w:rsidR="004E2765" w:rsidRDefault="004E2765" w:rsidP="004E2765">
      <w:pPr>
        <w:rPr>
          <w:sz w:val="14"/>
        </w:rPr>
      </w:pPr>
      <w:r>
        <w:rPr>
          <w:sz w:val="14"/>
        </w:rPr>
        <w:t>TOSSUP (86 electoral votes)</w:t>
      </w:r>
    </w:p>
    <w:p w14:paraId="72DE76F6" w14:textId="77777777" w:rsidR="004E2765" w:rsidRDefault="004E2765" w:rsidP="004E2765">
      <w:pPr>
        <w:rPr>
          <w:sz w:val="14"/>
        </w:rPr>
      </w:pPr>
      <w:r>
        <w:rPr>
          <w:sz w:val="14"/>
        </w:rPr>
        <w:t>The electoral votes in the tossup category will determine the winner of the election. We've made two changes: We've shifted the electoral vote for Nebraska's 2nd congressional district from lean Republican to tossup, and we've shifted Michigan from tossup to lean Democratic. The other states in this category remain too close to move to Lean Democratic status, but Biden's chances have improved in each since earlier this year.</w:t>
      </w:r>
    </w:p>
    <w:p w14:paraId="5B86A5D7" w14:textId="77777777" w:rsidR="004E2765" w:rsidRDefault="004E2765" w:rsidP="004E2765">
      <w:pPr>
        <w:rPr>
          <w:sz w:val="14"/>
        </w:rPr>
      </w:pPr>
      <w:r>
        <w:rPr>
          <w:sz w:val="14"/>
        </w:rPr>
        <w:t>Nebraska 2nd District (1)</w:t>
      </w:r>
    </w:p>
    <w:p w14:paraId="5795074A" w14:textId="77777777" w:rsidR="004E2765" w:rsidRDefault="004E2765" w:rsidP="004E2765">
      <w:pPr>
        <w:rPr>
          <w:sz w:val="14"/>
        </w:rPr>
      </w:pPr>
      <w:r>
        <w:rPr>
          <w:sz w:val="14"/>
        </w:rPr>
        <w:t>2016: Trump +2</w:t>
      </w:r>
    </w:p>
    <w:p w14:paraId="0B458817" w14:textId="77777777" w:rsidR="004E2765" w:rsidRDefault="004E2765" w:rsidP="004E2765">
      <w:pPr>
        <w:rPr>
          <w:sz w:val="14"/>
        </w:rPr>
      </w:pPr>
      <w:r>
        <w:rPr>
          <w:sz w:val="14"/>
        </w:rPr>
        <w:t>Demographic rating: NA</w:t>
      </w:r>
    </w:p>
    <w:p w14:paraId="0582848B" w14:textId="77777777" w:rsidR="004E2765" w:rsidRDefault="004E2765" w:rsidP="004E2765">
      <w:pPr>
        <w:rPr>
          <w:sz w:val="14"/>
        </w:rPr>
      </w:pPr>
      <w:r>
        <w:rPr>
          <w:sz w:val="14"/>
        </w:rPr>
        <w:t>Like Maine, Nebraska splits its electoral votes by congressional district. Nebraska's Omaha-based 2nd voted narrowly for Obama in 2008, the only time it has broken ranks with the rest of the state. Trump won there narrowly in 2016, but the district has some similarities with other suburban districts that have become increasingly disenchanted with the incumbent president. This district's electoral vote is on the cusp between lean Republican and tossup, but the emergence of Iowa as a more competitive state could pay dividends for Biden if he can run advertising in markets shared between the two states. In a potential downside for Democrats, primary voters have chosen Kara Eastman as the nominee for the House seat, two years after she ran a losing campaign on a strongly progressive platform. That could sour some moderate Republicans who might otherwise be crossover voters for Biden. Republicans are also hoping that union Democrats will side with Trump rather than Biden due to social issues.</w:t>
      </w:r>
    </w:p>
    <w:p w14:paraId="7B238615" w14:textId="77777777" w:rsidR="004E2765" w:rsidRDefault="004E2765" w:rsidP="004E2765">
      <w:pPr>
        <w:rPr>
          <w:sz w:val="14"/>
        </w:rPr>
      </w:pPr>
      <w:r>
        <w:rPr>
          <w:sz w:val="14"/>
        </w:rPr>
        <w:t>North Carolina (15)</w:t>
      </w:r>
    </w:p>
    <w:p w14:paraId="1CDBDFAC" w14:textId="77777777" w:rsidR="004E2765" w:rsidRDefault="004E2765" w:rsidP="004E2765">
      <w:pPr>
        <w:rPr>
          <w:sz w:val="14"/>
        </w:rPr>
      </w:pPr>
      <w:r>
        <w:rPr>
          <w:sz w:val="14"/>
        </w:rPr>
        <w:t>2016: Trump +4</w:t>
      </w:r>
    </w:p>
    <w:p w14:paraId="3A208FB1" w14:textId="77777777" w:rsidR="004E2765" w:rsidRDefault="004E2765" w:rsidP="004E2765">
      <w:pPr>
        <w:rPr>
          <w:sz w:val="14"/>
        </w:rPr>
      </w:pPr>
      <w:r>
        <w:rPr>
          <w:sz w:val="14"/>
        </w:rPr>
        <w:t>Demographic rating: 25</w:t>
      </w:r>
    </w:p>
    <w:p w14:paraId="0E355AB6" w14:textId="77777777" w:rsidR="004E2765" w:rsidRDefault="004E2765" w:rsidP="004E2765">
      <w:pPr>
        <w:rPr>
          <w:sz w:val="14"/>
        </w:rPr>
      </w:pPr>
      <w:r>
        <w:rPr>
          <w:sz w:val="14"/>
        </w:rPr>
        <w:t xml:space="preserve">Democrats heavily targeted </w:t>
      </w:r>
      <w:r>
        <w:rPr>
          <w:rStyle w:val="StyleUnderline"/>
          <w:highlight w:val="yellow"/>
        </w:rPr>
        <w:t>North Carolina</w:t>
      </w:r>
      <w:r>
        <w:rPr>
          <w:sz w:val="14"/>
        </w:rPr>
        <w:t xml:space="preserve"> in 2016 to no avail, but </w:t>
      </w:r>
      <w:r>
        <w:rPr>
          <w:rStyle w:val="StyleUnderline"/>
          <w:highlight w:val="yellow"/>
        </w:rPr>
        <w:t>gains among suburban voters</w:t>
      </w:r>
      <w:r>
        <w:rPr>
          <w:rStyle w:val="StyleUnderline"/>
        </w:rPr>
        <w:t xml:space="preserve"> by Democrats </w:t>
      </w:r>
      <w:r>
        <w:rPr>
          <w:rStyle w:val="StyleUnderline"/>
          <w:highlight w:val="yellow"/>
        </w:rPr>
        <w:t>have</w:t>
      </w:r>
      <w:r>
        <w:rPr>
          <w:rStyle w:val="StyleUnderline"/>
        </w:rPr>
        <w:t xml:space="preserve"> </w:t>
      </w:r>
      <w:r>
        <w:rPr>
          <w:sz w:val="14"/>
        </w:rPr>
        <w:t xml:space="preserve">only </w:t>
      </w:r>
      <w:r>
        <w:rPr>
          <w:rStyle w:val="Emphasis"/>
          <w:highlight w:val="yellow"/>
        </w:rPr>
        <w:t>reinforced</w:t>
      </w:r>
      <w:r>
        <w:rPr>
          <w:sz w:val="14"/>
          <w:highlight w:val="yellow"/>
        </w:rPr>
        <w:t xml:space="preserve"> </w:t>
      </w:r>
      <w:r>
        <w:rPr>
          <w:rStyle w:val="StyleUnderline"/>
          <w:highlight w:val="yellow"/>
        </w:rPr>
        <w:t>the state's competitive status</w:t>
      </w:r>
      <w:r>
        <w:rPr>
          <w:sz w:val="14"/>
        </w:rPr>
        <w:t xml:space="preserve">. </w:t>
      </w:r>
      <w:r>
        <w:rPr>
          <w:rStyle w:val="StyleUnderline"/>
          <w:highlight w:val="yellow"/>
        </w:rPr>
        <w:t>Biden and Trump have</w:t>
      </w:r>
      <w:r>
        <w:rPr>
          <w:rStyle w:val="StyleUnderline"/>
        </w:rPr>
        <w:t xml:space="preserve"> recently </w:t>
      </w:r>
      <w:r>
        <w:rPr>
          <w:rStyle w:val="StyleUnderline"/>
          <w:highlight w:val="yellow"/>
        </w:rPr>
        <w:t>traded</w:t>
      </w:r>
      <w:r>
        <w:rPr>
          <w:rStyle w:val="StyleUnderline"/>
        </w:rPr>
        <w:t xml:space="preserve"> polling </w:t>
      </w:r>
      <w:r>
        <w:rPr>
          <w:rStyle w:val="StyleUnderline"/>
          <w:highlight w:val="yellow"/>
        </w:rPr>
        <w:t>leads</w:t>
      </w:r>
      <w:r>
        <w:rPr>
          <w:sz w:val="14"/>
        </w:rPr>
        <w:t xml:space="preserve"> in the low single digits. With a key U.S. Senate race and competitive races for governor and other statewide offices, North Carolina will be a hotspot in the 2020 campaign, and it remains to be seen whether one party or the other will generate momentum up and down the ballot. The shift toward mail ballots in a state where they have not been widely used in the past will be a wild card.</w:t>
      </w:r>
    </w:p>
    <w:p w14:paraId="2FE5B0B0" w14:textId="77777777" w:rsidR="004E2765" w:rsidRDefault="004E2765" w:rsidP="004E2765">
      <w:pPr>
        <w:rPr>
          <w:sz w:val="14"/>
        </w:rPr>
      </w:pPr>
      <w:r>
        <w:rPr>
          <w:sz w:val="14"/>
        </w:rPr>
        <w:t>Florida (29)</w:t>
      </w:r>
    </w:p>
    <w:p w14:paraId="19B82F19" w14:textId="77777777" w:rsidR="004E2765" w:rsidRDefault="004E2765" w:rsidP="004E2765">
      <w:pPr>
        <w:rPr>
          <w:sz w:val="14"/>
        </w:rPr>
      </w:pPr>
      <w:r>
        <w:rPr>
          <w:sz w:val="14"/>
        </w:rPr>
        <w:t>2016: Trump +1</w:t>
      </w:r>
    </w:p>
    <w:p w14:paraId="49F39FC8" w14:textId="77777777" w:rsidR="004E2765" w:rsidRDefault="004E2765" w:rsidP="004E2765">
      <w:pPr>
        <w:rPr>
          <w:sz w:val="14"/>
        </w:rPr>
      </w:pPr>
      <w:r>
        <w:rPr>
          <w:sz w:val="14"/>
        </w:rPr>
        <w:t>Demographic rating: 39</w:t>
      </w:r>
    </w:p>
    <w:p w14:paraId="2245A35C" w14:textId="77777777" w:rsidR="004E2765" w:rsidRDefault="004E2765" w:rsidP="004E2765">
      <w:pPr>
        <w:rPr>
          <w:rStyle w:val="StyleUnderline"/>
        </w:rPr>
      </w:pPr>
      <w:r>
        <w:rPr>
          <w:sz w:val="14"/>
        </w:rPr>
        <w:t xml:space="preserve">Florida has been consistently close in statewide elections during the past decade, but more often than not, the Republican has come out on top. A likely reason has been a steady inflow of conservative Midwesterners migrating for Florida's sunshine and low tax burden. But </w:t>
      </w:r>
      <w:r>
        <w:rPr>
          <w:rStyle w:val="Emphasis"/>
          <w:highlight w:val="yellow"/>
        </w:rPr>
        <w:t>Trump's support has been sagging with senior citizens</w:t>
      </w:r>
      <w:r>
        <w:rPr>
          <w:sz w:val="14"/>
        </w:rPr>
        <w:t xml:space="preserve">, </w:t>
      </w:r>
      <w:r>
        <w:rPr>
          <w:rStyle w:val="StyleUnderline"/>
        </w:rPr>
        <w:t xml:space="preserve">and </w:t>
      </w:r>
      <w:r>
        <w:rPr>
          <w:rStyle w:val="StyleUnderline"/>
          <w:highlight w:val="yellow"/>
        </w:rPr>
        <w:t>that may be showing up in Florida</w:t>
      </w:r>
      <w:r>
        <w:rPr>
          <w:rStyle w:val="StyleUnderline"/>
        </w:rPr>
        <w:t xml:space="preserve"> polling</w:t>
      </w:r>
      <w:r>
        <w:rPr>
          <w:sz w:val="14"/>
        </w:rPr>
        <w:t xml:space="preserve">: </w:t>
      </w:r>
      <w:r>
        <w:rPr>
          <w:rStyle w:val="StyleUnderline"/>
          <w:highlight w:val="yellow"/>
        </w:rPr>
        <w:t>Biden has led</w:t>
      </w:r>
      <w:r>
        <w:rPr>
          <w:rStyle w:val="StyleUnderline"/>
        </w:rPr>
        <w:t xml:space="preserve"> by between one and five points </w:t>
      </w:r>
      <w:r>
        <w:rPr>
          <w:sz w:val="14"/>
        </w:rPr>
        <w:t>in several polls</w:t>
      </w:r>
      <w:r>
        <w:rPr>
          <w:rStyle w:val="StyleUnderline"/>
        </w:rPr>
        <w:t xml:space="preserve"> since mid-May.</w:t>
      </w:r>
    </w:p>
    <w:p w14:paraId="6498C2E2" w14:textId="77777777" w:rsidR="004E2765" w:rsidRDefault="004E2765" w:rsidP="004E2765">
      <w:pPr>
        <w:rPr>
          <w:sz w:val="14"/>
        </w:rPr>
      </w:pPr>
      <w:r>
        <w:rPr>
          <w:sz w:val="14"/>
        </w:rPr>
        <w:t>Pennsylvania (20)</w:t>
      </w:r>
    </w:p>
    <w:p w14:paraId="5379365C" w14:textId="77777777" w:rsidR="004E2765" w:rsidRDefault="004E2765" w:rsidP="004E2765">
      <w:pPr>
        <w:rPr>
          <w:sz w:val="14"/>
        </w:rPr>
      </w:pPr>
      <w:r>
        <w:rPr>
          <w:sz w:val="14"/>
        </w:rPr>
        <w:t>2016: Trump less than +1</w:t>
      </w:r>
    </w:p>
    <w:p w14:paraId="6C275497" w14:textId="77777777" w:rsidR="004E2765" w:rsidRDefault="004E2765" w:rsidP="004E2765">
      <w:pPr>
        <w:rPr>
          <w:sz w:val="14"/>
        </w:rPr>
      </w:pPr>
      <w:r>
        <w:rPr>
          <w:sz w:val="14"/>
        </w:rPr>
        <w:t>Demographic rating: 28</w:t>
      </w:r>
    </w:p>
    <w:p w14:paraId="3BE517A5" w14:textId="77777777" w:rsidR="004E2765" w:rsidRDefault="004E2765" w:rsidP="004E2765">
      <w:pPr>
        <w:rPr>
          <w:sz w:val="14"/>
        </w:rPr>
      </w:pPr>
      <w:r>
        <w:rPr>
          <w:sz w:val="14"/>
        </w:rPr>
        <w:t>In Pennsylvania, which Trump won in 2016 by a little more than 44,000 votes, recent polling has painted a more divided picture than any other tossup state. Democrats are banking on Philadelphia's once-Republican suburbs, which have swung hard towards the Democrats in recent elections. Republicans are hoping Trump will replicate his strong showings in smaller metro areas such as Scranton and Wilkes-Barre, though Biden, a Scranton native, could cut into Trump's edge in the region. In Pennsylvania, too, a shift to mail balloting poses logistical challenges for election administrators.</w:t>
      </w:r>
    </w:p>
    <w:p w14:paraId="5EC8F945" w14:textId="77777777" w:rsidR="004E2765" w:rsidRDefault="004E2765" w:rsidP="004E2765">
      <w:pPr>
        <w:rPr>
          <w:sz w:val="14"/>
        </w:rPr>
      </w:pPr>
      <w:r>
        <w:rPr>
          <w:sz w:val="14"/>
        </w:rPr>
        <w:t>Wisconsin (10)</w:t>
      </w:r>
    </w:p>
    <w:p w14:paraId="5F0FAE39" w14:textId="77777777" w:rsidR="004E2765" w:rsidRDefault="004E2765" w:rsidP="004E2765">
      <w:pPr>
        <w:rPr>
          <w:sz w:val="14"/>
        </w:rPr>
      </w:pPr>
      <w:r>
        <w:rPr>
          <w:sz w:val="14"/>
        </w:rPr>
        <w:t>2016: Trump +1</w:t>
      </w:r>
    </w:p>
    <w:p w14:paraId="779B9898" w14:textId="77777777" w:rsidR="004E2765" w:rsidRDefault="004E2765" w:rsidP="004E2765">
      <w:pPr>
        <w:rPr>
          <w:sz w:val="14"/>
        </w:rPr>
      </w:pPr>
      <w:r>
        <w:rPr>
          <w:sz w:val="14"/>
        </w:rPr>
        <w:t>Demographic rating: 18</w:t>
      </w:r>
    </w:p>
    <w:p w14:paraId="273A01E5" w14:textId="77777777" w:rsidR="004E2765" w:rsidRDefault="004E2765" w:rsidP="004E2765">
      <w:pPr>
        <w:rPr>
          <w:sz w:val="14"/>
        </w:rPr>
      </w:pPr>
      <w:r>
        <w:rPr>
          <w:sz w:val="14"/>
        </w:rPr>
        <w:t xml:space="preserve">Trump won </w:t>
      </w:r>
      <w:r>
        <w:rPr>
          <w:rStyle w:val="StyleUnderline"/>
          <w:highlight w:val="yellow"/>
        </w:rPr>
        <w:t>Wisconsin</w:t>
      </w:r>
      <w:r>
        <w:rPr>
          <w:sz w:val="14"/>
        </w:rPr>
        <w:t xml:space="preserve"> by less than 23,000 votes, with the heavily GOP suburbs of Milwaukee moving incrementally away from Trump in 2016 but Democratic turnout sagging in urban Milwaukee. Wisconsin has a less-than-ideal demographic profile for Democrats, but this spring, </w:t>
      </w:r>
      <w:r>
        <w:rPr>
          <w:rStyle w:val="StyleUnderline"/>
          <w:highlight w:val="yellow"/>
        </w:rPr>
        <w:t>a liberal judge won</w:t>
      </w:r>
      <w:r>
        <w:rPr>
          <w:rStyle w:val="StyleUnderline"/>
        </w:rPr>
        <w:t xml:space="preserve"> a surprise state supreme court election</w:t>
      </w:r>
      <w:r>
        <w:rPr>
          <w:sz w:val="14"/>
        </w:rPr>
        <w:t xml:space="preserve">. Subsequent </w:t>
      </w:r>
      <w:r>
        <w:rPr>
          <w:rStyle w:val="StyleUnderline"/>
          <w:highlight w:val="yellow"/>
        </w:rPr>
        <w:t>polls</w:t>
      </w:r>
      <w:r>
        <w:rPr>
          <w:sz w:val="14"/>
        </w:rPr>
        <w:t xml:space="preserve"> in the presidential race </w:t>
      </w:r>
      <w:r>
        <w:rPr>
          <w:rStyle w:val="StyleUnderline"/>
          <w:highlight w:val="yellow"/>
        </w:rPr>
        <w:t>have shown Biden with</w:t>
      </w:r>
      <w:r>
        <w:rPr>
          <w:sz w:val="14"/>
        </w:rPr>
        <w:t xml:space="preserve"> small but </w:t>
      </w:r>
      <w:r>
        <w:rPr>
          <w:rStyle w:val="StyleUnderline"/>
        </w:rPr>
        <w:t xml:space="preserve">consistent </w:t>
      </w:r>
      <w:r>
        <w:rPr>
          <w:rStyle w:val="StyleUnderline"/>
          <w:highlight w:val="yellow"/>
        </w:rPr>
        <w:t>leads</w:t>
      </w:r>
      <w:r>
        <w:rPr>
          <w:rStyle w:val="StyleUnderline"/>
        </w:rPr>
        <w:t xml:space="preserve"> over Trump since mid-April</w:t>
      </w:r>
      <w:r>
        <w:rPr>
          <w:sz w:val="14"/>
        </w:rPr>
        <w:t xml:space="preserve">. That said, while </w:t>
      </w:r>
      <w:r>
        <w:rPr>
          <w:rStyle w:val="Emphasis"/>
          <w:highlight w:val="yellow"/>
        </w:rPr>
        <w:t>Wisconsin is looking better for Biden</w:t>
      </w:r>
      <w:r>
        <w:rPr>
          <w:sz w:val="14"/>
        </w:rPr>
        <w:t>, it's not a done deal yet.</w:t>
      </w:r>
    </w:p>
    <w:p w14:paraId="77677FA3" w14:textId="77777777" w:rsidR="004E2765" w:rsidRDefault="004E2765" w:rsidP="004E2765">
      <w:pPr>
        <w:rPr>
          <w:sz w:val="14"/>
        </w:rPr>
      </w:pPr>
      <w:r>
        <w:rPr>
          <w:sz w:val="14"/>
        </w:rPr>
        <w:t>Arizona (11)</w:t>
      </w:r>
    </w:p>
    <w:p w14:paraId="58987B10" w14:textId="77777777" w:rsidR="004E2765" w:rsidRDefault="004E2765" w:rsidP="004E2765">
      <w:pPr>
        <w:rPr>
          <w:sz w:val="14"/>
        </w:rPr>
      </w:pPr>
      <w:r>
        <w:rPr>
          <w:sz w:val="14"/>
        </w:rPr>
        <w:t>2016: Trump +3</w:t>
      </w:r>
    </w:p>
    <w:p w14:paraId="6CB5EF8C" w14:textId="77777777" w:rsidR="004E2765" w:rsidRDefault="004E2765" w:rsidP="004E2765">
      <w:pPr>
        <w:rPr>
          <w:sz w:val="14"/>
        </w:rPr>
      </w:pPr>
      <w:r>
        <w:rPr>
          <w:sz w:val="14"/>
        </w:rPr>
        <w:t>Demographic rating: 35</w:t>
      </w:r>
    </w:p>
    <w:p w14:paraId="1AB3CCCA" w14:textId="77777777" w:rsidR="004E2765" w:rsidRDefault="004E2765" w:rsidP="004E2765">
      <w:pPr>
        <w:rPr>
          <w:sz w:val="14"/>
        </w:rPr>
      </w:pPr>
      <w:r>
        <w:rPr>
          <w:sz w:val="14"/>
        </w:rPr>
        <w:t xml:space="preserve">Since 1952, </w:t>
      </w:r>
      <w:r>
        <w:rPr>
          <w:rStyle w:val="StyleUnderline"/>
          <w:highlight w:val="yellow"/>
        </w:rPr>
        <w:t>Arizona</w:t>
      </w:r>
      <w:r>
        <w:rPr>
          <w:sz w:val="14"/>
        </w:rPr>
        <w:t xml:space="preserve"> has only backed a Democrat for president once – Bill Clinton in 1996 – but Trump won by just three points in 2016, and </w:t>
      </w:r>
      <w:r>
        <w:rPr>
          <w:rStyle w:val="StyleUnderline"/>
          <w:highlight w:val="yellow"/>
        </w:rPr>
        <w:t>Biden has put together</w:t>
      </w:r>
      <w:r>
        <w:rPr>
          <w:rStyle w:val="StyleUnderline"/>
        </w:rPr>
        <w:t xml:space="preserve"> </w:t>
      </w:r>
      <w:r>
        <w:rPr>
          <w:sz w:val="14"/>
        </w:rPr>
        <w:t>small but</w:t>
      </w:r>
      <w:r>
        <w:rPr>
          <w:rStyle w:val="StyleUnderline"/>
        </w:rPr>
        <w:t xml:space="preserve"> </w:t>
      </w:r>
      <w:r>
        <w:rPr>
          <w:rStyle w:val="StyleUnderline"/>
          <w:highlight w:val="yellow"/>
        </w:rPr>
        <w:t>consistent leads</w:t>
      </w:r>
      <w:r>
        <w:rPr>
          <w:rStyle w:val="StyleUnderline"/>
        </w:rPr>
        <w:t xml:space="preserve"> in the state in most of the recent polling</w:t>
      </w:r>
      <w:r>
        <w:rPr>
          <w:sz w:val="14"/>
        </w:rPr>
        <w:t xml:space="preserve">. </w:t>
      </w:r>
      <w:r>
        <w:rPr>
          <w:rStyle w:val="StyleUnderline"/>
          <w:highlight w:val="yellow"/>
        </w:rPr>
        <w:t>He</w:t>
      </w:r>
      <w:r>
        <w:rPr>
          <w:rStyle w:val="StyleUnderline"/>
        </w:rPr>
        <w:t xml:space="preserve"> also </w:t>
      </w:r>
      <w:r>
        <w:rPr>
          <w:rStyle w:val="StyleUnderline"/>
          <w:highlight w:val="yellow"/>
        </w:rPr>
        <w:t>benefits from</w:t>
      </w:r>
      <w:r>
        <w:rPr>
          <w:rStyle w:val="StyleUnderline"/>
        </w:rPr>
        <w:t xml:space="preserve"> an updraft from Senate nominee Mark </w:t>
      </w:r>
      <w:r>
        <w:rPr>
          <w:rStyle w:val="StyleUnderline"/>
          <w:highlight w:val="yellow"/>
        </w:rPr>
        <w:t>Kelly</w:t>
      </w:r>
      <w:r>
        <w:rPr>
          <w:sz w:val="14"/>
        </w:rPr>
        <w:t>, who has been notching double-digit leads over appointed GOP Sen. Martha McSally.</w:t>
      </w:r>
    </w:p>
    <w:p w14:paraId="7EC42FD4" w14:textId="77777777" w:rsidR="004E2765" w:rsidRDefault="004E2765" w:rsidP="004E2765">
      <w:pPr>
        <w:rPr>
          <w:sz w:val="14"/>
        </w:rPr>
      </w:pPr>
      <w:r>
        <w:rPr>
          <w:sz w:val="14"/>
        </w:rPr>
        <w:t>LEAN DEMOCRATIC (39)</w:t>
      </w:r>
    </w:p>
    <w:p w14:paraId="476BDF09" w14:textId="77777777" w:rsidR="004E2765" w:rsidRDefault="004E2765" w:rsidP="004E2765">
      <w:pPr>
        <w:rPr>
          <w:sz w:val="14"/>
        </w:rPr>
      </w:pPr>
      <w:r>
        <w:rPr>
          <w:sz w:val="14"/>
        </w:rPr>
        <w:t>Among the states in this category, Democrats are cautiously eyeing New Hampshire, Minnesota and Michigan, while Maine and Nevada are making them somewhat less nervous.</w:t>
      </w:r>
    </w:p>
    <w:p w14:paraId="10584266" w14:textId="77777777" w:rsidR="004E2765" w:rsidRDefault="004E2765" w:rsidP="004E2765">
      <w:pPr>
        <w:rPr>
          <w:sz w:val="14"/>
        </w:rPr>
      </w:pPr>
      <w:r>
        <w:rPr>
          <w:sz w:val="14"/>
        </w:rPr>
        <w:t>New Hampshire (4)</w:t>
      </w:r>
    </w:p>
    <w:p w14:paraId="24F80CA3" w14:textId="77777777" w:rsidR="004E2765" w:rsidRDefault="004E2765" w:rsidP="004E2765">
      <w:pPr>
        <w:rPr>
          <w:sz w:val="14"/>
        </w:rPr>
      </w:pPr>
      <w:r>
        <w:rPr>
          <w:sz w:val="14"/>
        </w:rPr>
        <w:t>2016: Clinton +1</w:t>
      </w:r>
    </w:p>
    <w:p w14:paraId="5B098AED" w14:textId="77777777" w:rsidR="004E2765" w:rsidRDefault="004E2765" w:rsidP="004E2765">
      <w:pPr>
        <w:rPr>
          <w:sz w:val="14"/>
        </w:rPr>
      </w:pPr>
      <w:r>
        <w:rPr>
          <w:sz w:val="14"/>
        </w:rPr>
        <w:t>Demographic rating: 19</w:t>
      </w:r>
    </w:p>
    <w:p w14:paraId="18238B67" w14:textId="77777777" w:rsidR="004E2765" w:rsidRDefault="004E2765" w:rsidP="004E2765">
      <w:pPr>
        <w:rPr>
          <w:rStyle w:val="StyleUnderline"/>
        </w:rPr>
      </w:pPr>
      <w:r>
        <w:rPr>
          <w:rStyle w:val="StyleUnderline"/>
        </w:rPr>
        <w:t xml:space="preserve">Clinton won </w:t>
      </w:r>
      <w:r>
        <w:rPr>
          <w:rStyle w:val="StyleUnderline"/>
          <w:highlight w:val="yellow"/>
        </w:rPr>
        <w:t>New Hampshire</w:t>
      </w:r>
      <w:r>
        <w:rPr>
          <w:rStyle w:val="StyleUnderline"/>
        </w:rPr>
        <w:t xml:space="preserve"> in 2016</w:t>
      </w:r>
      <w:r>
        <w:rPr>
          <w:sz w:val="14"/>
        </w:rPr>
        <w:t xml:space="preserve"> by fewer than 3,000 votes, and recent polling has been close. But </w:t>
      </w:r>
      <w:r>
        <w:rPr>
          <w:rStyle w:val="StyleUnderline"/>
          <w:highlight w:val="yellow"/>
        </w:rPr>
        <w:t>given the Northeast's</w:t>
      </w:r>
      <w:r>
        <w:rPr>
          <w:rStyle w:val="StyleUnderline"/>
        </w:rPr>
        <w:t xml:space="preserve"> overall </w:t>
      </w:r>
      <w:r>
        <w:rPr>
          <w:rStyle w:val="StyleUnderline"/>
          <w:highlight w:val="yellow"/>
        </w:rPr>
        <w:t>negative feelings about Trump</w:t>
      </w:r>
      <w:r>
        <w:rPr>
          <w:rStyle w:val="StyleUnderline"/>
        </w:rPr>
        <w:t xml:space="preserve">, </w:t>
      </w:r>
      <w:r>
        <w:rPr>
          <w:rStyle w:val="StyleUnderline"/>
          <w:highlight w:val="yellow"/>
        </w:rPr>
        <w:t>the Democrats retain a</w:t>
      </w:r>
      <w:r>
        <w:rPr>
          <w:rStyle w:val="StyleUnderline"/>
        </w:rPr>
        <w:t xml:space="preserve"> modest </w:t>
      </w:r>
      <w:r>
        <w:rPr>
          <w:rStyle w:val="StyleUnderline"/>
          <w:highlight w:val="yellow"/>
        </w:rPr>
        <w:t>edge</w:t>
      </w:r>
      <w:r>
        <w:rPr>
          <w:rStyle w:val="StyleUnderline"/>
        </w:rPr>
        <w:t xml:space="preserve"> for 2020.</w:t>
      </w:r>
    </w:p>
    <w:p w14:paraId="26A7B813" w14:textId="77777777" w:rsidR="004E2765" w:rsidRDefault="004E2765" w:rsidP="004E2765">
      <w:pPr>
        <w:rPr>
          <w:sz w:val="14"/>
        </w:rPr>
      </w:pPr>
      <w:r>
        <w:rPr>
          <w:sz w:val="14"/>
        </w:rPr>
        <w:t>Minnesota (10)</w:t>
      </w:r>
    </w:p>
    <w:p w14:paraId="0B4D7996" w14:textId="77777777" w:rsidR="004E2765" w:rsidRDefault="004E2765" w:rsidP="004E2765">
      <w:pPr>
        <w:rPr>
          <w:sz w:val="14"/>
        </w:rPr>
      </w:pPr>
      <w:r>
        <w:rPr>
          <w:sz w:val="14"/>
        </w:rPr>
        <w:t>2016: Clinton +1</w:t>
      </w:r>
    </w:p>
    <w:p w14:paraId="363E2A50" w14:textId="77777777" w:rsidR="004E2765" w:rsidRDefault="004E2765" w:rsidP="004E2765">
      <w:pPr>
        <w:rPr>
          <w:sz w:val="14"/>
        </w:rPr>
      </w:pPr>
      <w:r>
        <w:rPr>
          <w:sz w:val="14"/>
        </w:rPr>
        <w:t>Demographic rating: 27</w:t>
      </w:r>
    </w:p>
    <w:p w14:paraId="09EA0918" w14:textId="77777777" w:rsidR="004E2765" w:rsidRDefault="004E2765" w:rsidP="004E2765">
      <w:pPr>
        <w:rPr>
          <w:sz w:val="14"/>
        </w:rPr>
      </w:pPr>
      <w:r>
        <w:rPr>
          <w:sz w:val="14"/>
        </w:rPr>
        <w:t>Minnesota hasn't voted Republican for president since 1972, but Clinton got a scare in 2016, winning by fewer than 45,000 votes. Trump was already targeting the state for 2020, and the death of George Floyd in police custody, followed by unrest in Minneapolis, has the potential to scramble the state's political picture. The most recent polling in Minnesota, showing Biden ahead by a mid-single-digit margin, came before Floyd's death, so no one really knows whether or if the state will see any shifts. For now, we're keeping it in the lean Democratic category.</w:t>
      </w:r>
    </w:p>
    <w:p w14:paraId="726BA2E0" w14:textId="77777777" w:rsidR="004E2765" w:rsidRDefault="004E2765" w:rsidP="004E2765">
      <w:pPr>
        <w:rPr>
          <w:sz w:val="14"/>
        </w:rPr>
      </w:pPr>
      <w:r>
        <w:rPr>
          <w:sz w:val="14"/>
        </w:rPr>
        <w:t>Michigan (16)</w:t>
      </w:r>
    </w:p>
    <w:p w14:paraId="26545E51" w14:textId="77777777" w:rsidR="004E2765" w:rsidRDefault="004E2765" w:rsidP="004E2765">
      <w:pPr>
        <w:rPr>
          <w:sz w:val="14"/>
        </w:rPr>
      </w:pPr>
      <w:r>
        <w:rPr>
          <w:sz w:val="14"/>
        </w:rPr>
        <w:t>2016: Trump less than +1</w:t>
      </w:r>
    </w:p>
    <w:p w14:paraId="0DB3157B" w14:textId="77777777" w:rsidR="004E2765" w:rsidRDefault="004E2765" w:rsidP="004E2765">
      <w:pPr>
        <w:rPr>
          <w:sz w:val="14"/>
        </w:rPr>
      </w:pPr>
      <w:r>
        <w:rPr>
          <w:sz w:val="14"/>
        </w:rPr>
        <w:t>Demographic rating: 22</w:t>
      </w:r>
    </w:p>
    <w:p w14:paraId="2A4BD12C" w14:textId="77777777" w:rsidR="004E2765" w:rsidRDefault="004E2765" w:rsidP="004E2765">
      <w:pPr>
        <w:rPr>
          <w:sz w:val="14"/>
        </w:rPr>
      </w:pPr>
      <w:r>
        <w:rPr>
          <w:sz w:val="14"/>
        </w:rPr>
        <w:t xml:space="preserve">Of the three pivotal midwestern states flipped by Trump in 2016 – Michigan, Pennsylvania and Wisconsin – only one, Michigan, is showing a strong enough preference for Biden for us to shift it from tossup to lean Democratic. Most </w:t>
      </w:r>
      <w:r>
        <w:rPr>
          <w:rStyle w:val="StyleUnderline"/>
        </w:rPr>
        <w:t xml:space="preserve">recent </w:t>
      </w:r>
      <w:r>
        <w:rPr>
          <w:rStyle w:val="StyleUnderline"/>
          <w:highlight w:val="yellow"/>
        </w:rPr>
        <w:t>polls have shown Biden le</w:t>
      </w:r>
      <w:r>
        <w:rPr>
          <w:rStyle w:val="StyleUnderline"/>
        </w:rPr>
        <w:t xml:space="preserve">ading </w:t>
      </w:r>
      <w:r>
        <w:rPr>
          <w:rStyle w:val="StyleUnderline"/>
          <w:highlight w:val="yellow"/>
        </w:rPr>
        <w:t>Trump by</w:t>
      </w:r>
      <w:r>
        <w:rPr>
          <w:rStyle w:val="StyleUnderline"/>
        </w:rPr>
        <w:t xml:space="preserve"> margins in the </w:t>
      </w:r>
      <w:r>
        <w:rPr>
          <w:rStyle w:val="StyleUnderline"/>
          <w:highlight w:val="yellow"/>
        </w:rPr>
        <w:t>high single digits in Michigan</w:t>
      </w:r>
      <w:r>
        <w:rPr>
          <w:sz w:val="14"/>
        </w:rPr>
        <w:t xml:space="preserve">, a state Trump won by fewer than 11,000 votes. Perhaps the coronavirus response has had a bigger political impact in Michigan, with Democratic Gov. Gretchen </w:t>
      </w:r>
      <w:r>
        <w:rPr>
          <w:rStyle w:val="StyleUnderline"/>
        </w:rPr>
        <w:t>Whitmer polling significantly better than Trump</w:t>
      </w:r>
      <w:r>
        <w:rPr>
          <w:sz w:val="14"/>
        </w:rPr>
        <w:t xml:space="preserve"> for their handling of the virus. We'll be watching for any signs of a swing back to tossup as the campaign progresses.</w:t>
      </w:r>
    </w:p>
    <w:p w14:paraId="39A45562" w14:textId="77777777" w:rsidR="004E2765" w:rsidRDefault="004E2765" w:rsidP="004E2765">
      <w:pPr>
        <w:rPr>
          <w:sz w:val="14"/>
        </w:rPr>
      </w:pPr>
      <w:r>
        <w:rPr>
          <w:sz w:val="14"/>
        </w:rPr>
        <w:t>Nevada (6)</w:t>
      </w:r>
    </w:p>
    <w:p w14:paraId="706C669E" w14:textId="77777777" w:rsidR="004E2765" w:rsidRDefault="004E2765" w:rsidP="004E2765">
      <w:pPr>
        <w:rPr>
          <w:sz w:val="14"/>
        </w:rPr>
      </w:pPr>
      <w:r>
        <w:rPr>
          <w:sz w:val="14"/>
        </w:rPr>
        <w:t>2016: Clinton +2</w:t>
      </w:r>
    </w:p>
    <w:p w14:paraId="09A9A952" w14:textId="77777777" w:rsidR="004E2765" w:rsidRDefault="004E2765" w:rsidP="004E2765">
      <w:pPr>
        <w:rPr>
          <w:sz w:val="14"/>
        </w:rPr>
      </w:pPr>
      <w:r>
        <w:rPr>
          <w:sz w:val="14"/>
        </w:rPr>
        <w:t>Demographic rating: 37</w:t>
      </w:r>
    </w:p>
    <w:p w14:paraId="4CD1743F" w14:textId="77777777" w:rsidR="004E2765" w:rsidRDefault="004E2765" w:rsidP="004E2765">
      <w:pPr>
        <w:rPr>
          <w:sz w:val="14"/>
        </w:rPr>
      </w:pPr>
      <w:r>
        <w:rPr>
          <w:rStyle w:val="StyleUnderline"/>
          <w:highlight w:val="yellow"/>
        </w:rPr>
        <w:t>Democrats have had strong</w:t>
      </w:r>
      <w:r>
        <w:rPr>
          <w:rStyle w:val="StyleUnderline"/>
        </w:rPr>
        <w:t xml:space="preserve"> election </w:t>
      </w:r>
      <w:r>
        <w:rPr>
          <w:rStyle w:val="StyleUnderline"/>
          <w:highlight w:val="yellow"/>
        </w:rPr>
        <w:t>cycles in Nevada</w:t>
      </w:r>
      <w:r>
        <w:rPr>
          <w:rStyle w:val="StyleUnderline"/>
        </w:rPr>
        <w:t xml:space="preserve"> in 2016 and 2018</w:t>
      </w:r>
      <w:r>
        <w:rPr>
          <w:sz w:val="14"/>
        </w:rPr>
        <w:t xml:space="preserve">, and </w:t>
      </w:r>
      <w:r>
        <w:rPr>
          <w:rStyle w:val="StyleUnderline"/>
          <w:highlight w:val="yellow"/>
        </w:rPr>
        <w:t>the</w:t>
      </w:r>
      <w:r>
        <w:rPr>
          <w:rStyle w:val="StyleUnderline"/>
        </w:rPr>
        <w:t xml:space="preserve"> Democratic political </w:t>
      </w:r>
      <w:r>
        <w:rPr>
          <w:rStyle w:val="StyleUnderline"/>
          <w:highlight w:val="yellow"/>
        </w:rPr>
        <w:t>infrastructure is formidable</w:t>
      </w:r>
      <w:r>
        <w:rPr>
          <w:sz w:val="14"/>
        </w:rPr>
        <w:t xml:space="preserve">. Recent </w:t>
      </w:r>
      <w:r>
        <w:rPr>
          <w:rStyle w:val="StyleUnderline"/>
          <w:highlight w:val="yellow"/>
        </w:rPr>
        <w:t>polls have shown Biden ahead</w:t>
      </w:r>
      <w:r>
        <w:rPr>
          <w:sz w:val="14"/>
        </w:rPr>
        <w:t xml:space="preserve"> by single digit margins.</w:t>
      </w:r>
    </w:p>
    <w:p w14:paraId="1A657D57" w14:textId="77777777" w:rsidR="004E2765" w:rsidRDefault="004E2765" w:rsidP="004E2765">
      <w:pPr>
        <w:rPr>
          <w:sz w:val="14"/>
        </w:rPr>
      </w:pPr>
      <w:r>
        <w:rPr>
          <w:sz w:val="14"/>
        </w:rPr>
        <w:t>Maine, except 2nd District (3)</w:t>
      </w:r>
    </w:p>
    <w:p w14:paraId="42862E06" w14:textId="77777777" w:rsidR="004E2765" w:rsidRDefault="004E2765" w:rsidP="004E2765">
      <w:pPr>
        <w:rPr>
          <w:sz w:val="14"/>
        </w:rPr>
      </w:pPr>
      <w:r>
        <w:rPr>
          <w:sz w:val="14"/>
        </w:rPr>
        <w:t>2016: Clinton +3</w:t>
      </w:r>
    </w:p>
    <w:p w14:paraId="30A07798" w14:textId="77777777" w:rsidR="004E2765" w:rsidRDefault="004E2765" w:rsidP="004E2765">
      <w:pPr>
        <w:rPr>
          <w:sz w:val="14"/>
        </w:rPr>
      </w:pPr>
      <w:r>
        <w:rPr>
          <w:sz w:val="14"/>
        </w:rPr>
        <w:t>Demographic rating (entire state): 3</w:t>
      </w:r>
    </w:p>
    <w:p w14:paraId="1718CCC6" w14:textId="77777777" w:rsidR="004E2765" w:rsidRDefault="004E2765" w:rsidP="004E2765">
      <w:pPr>
        <w:rPr>
          <w:sz w:val="14"/>
        </w:rPr>
      </w:pPr>
      <w:r>
        <w:rPr>
          <w:sz w:val="14"/>
        </w:rPr>
        <w:t>While Maine's 2nd congressional district backed Trump in 2016, the state's only other district – the 1st – backed Clinton by an even larger margin, giving Clinton an overall statewide victory of more than 22,000 votes. The 1st district and the state as a whole are well positioned to go Democratic again in 2020, enabling Biden to win three of the state's four electoral votes. Biden led Trump by 10 points in an early March poll.</w:t>
      </w:r>
    </w:p>
    <w:p w14:paraId="2D749781" w14:textId="77777777" w:rsidR="004E2765" w:rsidRDefault="004E2765" w:rsidP="004E2765"/>
    <w:p w14:paraId="6CE505F4" w14:textId="77777777" w:rsidR="004E2765" w:rsidRDefault="004E2765" w:rsidP="004E2765"/>
    <w:p w14:paraId="29225688" w14:textId="77777777" w:rsidR="004E2765" w:rsidRDefault="004E2765" w:rsidP="004E2765">
      <w:pPr>
        <w:pStyle w:val="Heading4"/>
      </w:pPr>
      <w:r>
        <w:t>The betting market agrees – Biden has all the momentum</w:t>
      </w:r>
    </w:p>
    <w:p w14:paraId="255E60AC" w14:textId="77777777" w:rsidR="004E2765" w:rsidRDefault="004E2765" w:rsidP="004E2765">
      <w:r>
        <w:t xml:space="preserve">Zach </w:t>
      </w:r>
      <w:r>
        <w:rPr>
          <w:rStyle w:val="Style13ptBold"/>
        </w:rPr>
        <w:t>Jones 06/21</w:t>
      </w:r>
      <w:r>
        <w:t xml:space="preserve">/20, writer for Forbes, “Trump Rally Sees Joe Biden’s </w:t>
      </w:r>
      <w:proofErr w:type="spellStart"/>
      <w:r>
        <w:t>Presidental</w:t>
      </w:r>
      <w:proofErr w:type="spellEnd"/>
      <w:r>
        <w:t xml:space="preserve"> Odds Surge: Presidential Election Betting Update,” https://www.forbes.com/sites/zackjones/2020/06/21/trump-rally-sees-joe-bidens-presidental-odds-improve-presidential-election-betting-update/#13c96b2f7da8</w:t>
      </w:r>
    </w:p>
    <w:p w14:paraId="30AF61FB" w14:textId="77777777" w:rsidR="004E2765" w:rsidRDefault="004E2765" w:rsidP="004E2765">
      <w:pPr>
        <w:rPr>
          <w:sz w:val="16"/>
        </w:rPr>
      </w:pPr>
      <w:r>
        <w:rPr>
          <w:sz w:val="16"/>
        </w:rPr>
        <w:t xml:space="preserve">President Donald </w:t>
      </w:r>
      <w:r>
        <w:rPr>
          <w:rStyle w:val="StyleUnderline"/>
          <w:highlight w:val="yellow"/>
        </w:rPr>
        <w:t>Trump</w:t>
      </w:r>
      <w:r>
        <w:rPr>
          <w:sz w:val="16"/>
        </w:rPr>
        <w:t xml:space="preserve"> returned to the campaign trail last night with his first rally since the beginning of the coronavirus lockdowns and nationwide protest.</w:t>
      </w:r>
    </w:p>
    <w:p w14:paraId="534E9633" w14:textId="77777777" w:rsidR="004E2765" w:rsidRDefault="004E2765" w:rsidP="004E2765">
      <w:pPr>
        <w:rPr>
          <w:rStyle w:val="StyleUnderline"/>
        </w:rPr>
      </w:pPr>
      <w:r>
        <w:rPr>
          <w:rStyle w:val="StyleUnderline"/>
        </w:rPr>
        <w:t>The decision to disregard advice from</w:t>
      </w:r>
      <w:r>
        <w:rPr>
          <w:sz w:val="16"/>
        </w:rPr>
        <w:t xml:space="preserve"> many of the country’s leading </w:t>
      </w:r>
      <w:r>
        <w:rPr>
          <w:rStyle w:val="StyleUnderline"/>
        </w:rPr>
        <w:t>health officials comes at a critical time</w:t>
      </w:r>
      <w:r>
        <w:rPr>
          <w:sz w:val="16"/>
        </w:rPr>
        <w:t xml:space="preserve"> for the incumbent, as </w:t>
      </w:r>
      <w:r>
        <w:rPr>
          <w:rStyle w:val="Emphasis"/>
        </w:rPr>
        <w:t xml:space="preserve">he </w:t>
      </w:r>
      <w:r>
        <w:rPr>
          <w:rStyle w:val="Emphasis"/>
          <w:highlight w:val="yellow"/>
        </w:rPr>
        <w:t>finds himself reeling</w:t>
      </w:r>
      <w:r>
        <w:rPr>
          <w:sz w:val="16"/>
        </w:rPr>
        <w:t xml:space="preserve"> </w:t>
      </w:r>
      <w:r>
        <w:rPr>
          <w:rStyle w:val="StyleUnderline"/>
        </w:rPr>
        <w:t>in regards to his chances in the upcoming Presidential Election.</w:t>
      </w:r>
    </w:p>
    <w:p w14:paraId="08E50F54" w14:textId="77777777" w:rsidR="004E2765" w:rsidRDefault="004E2765" w:rsidP="004E2765">
      <w:pPr>
        <w:rPr>
          <w:sz w:val="16"/>
        </w:rPr>
      </w:pPr>
      <w:r>
        <w:rPr>
          <w:sz w:val="16"/>
        </w:rPr>
        <w:t xml:space="preserve">Per the 2020 Presidential Election Odds Tracker at OddsShark.com, </w:t>
      </w:r>
      <w:r>
        <w:rPr>
          <w:rStyle w:val="StyleUnderline"/>
        </w:rPr>
        <w:t>Trump had been labeled the favorite</w:t>
      </w:r>
      <w:r>
        <w:rPr>
          <w:sz w:val="16"/>
        </w:rPr>
        <w:t xml:space="preserve"> up </w:t>
      </w:r>
      <w:r>
        <w:rPr>
          <w:rStyle w:val="StyleUnderline"/>
        </w:rPr>
        <w:t>until June 4th</w:t>
      </w:r>
      <w:r>
        <w:rPr>
          <w:sz w:val="16"/>
        </w:rPr>
        <w:t xml:space="preserve">. </w:t>
      </w:r>
      <w:r>
        <w:rPr>
          <w:rStyle w:val="StyleUnderline"/>
        </w:rPr>
        <w:t>Back when Bernie and Joe were hashing it out for the Democratic nomination</w:t>
      </w:r>
      <w:r>
        <w:rPr>
          <w:sz w:val="16"/>
        </w:rPr>
        <w:t>, Trump maintained a hefty lead over all potential opponents, but 2020 has proven to offer its fair share of surprises.</w:t>
      </w:r>
    </w:p>
    <w:p w14:paraId="5689B31A" w14:textId="77777777" w:rsidR="004E2765" w:rsidRDefault="004E2765" w:rsidP="004E2765">
      <w:pPr>
        <w:rPr>
          <w:sz w:val="16"/>
        </w:rPr>
      </w:pPr>
      <w:r>
        <w:rPr>
          <w:rStyle w:val="StyleUnderline"/>
          <w:highlight w:val="yellow"/>
        </w:rPr>
        <w:t xml:space="preserve">Choosing to </w:t>
      </w:r>
      <w:proofErr w:type="spellStart"/>
      <w:r>
        <w:rPr>
          <w:rStyle w:val="StyleUnderline"/>
          <w:highlight w:val="yellow"/>
        </w:rPr>
        <w:t>procede</w:t>
      </w:r>
      <w:proofErr w:type="spellEnd"/>
      <w:r>
        <w:rPr>
          <w:rStyle w:val="StyleUnderline"/>
          <w:highlight w:val="yellow"/>
        </w:rPr>
        <w:t xml:space="preserve"> with the rally could have adverse effect</w:t>
      </w:r>
      <w:r>
        <w:rPr>
          <w:rStyle w:val="StyleUnderline"/>
        </w:rPr>
        <w:t>,</w:t>
      </w:r>
      <w:r>
        <w:rPr>
          <w:sz w:val="16"/>
        </w:rPr>
        <w:t xml:space="preserve"> however, as the popular online </w:t>
      </w:r>
      <w:r>
        <w:rPr>
          <w:rStyle w:val="StyleUnderline"/>
        </w:rPr>
        <w:t>wagering</w:t>
      </w:r>
      <w:r>
        <w:rPr>
          <w:sz w:val="16"/>
        </w:rPr>
        <w:t xml:space="preserve"> site </w:t>
      </w:r>
      <w:r>
        <w:rPr>
          <w:rStyle w:val="StyleUnderline"/>
        </w:rPr>
        <w:t>BetOnline.ag extended Biden’s lead shortly after the rally began</w:t>
      </w:r>
      <w:r>
        <w:rPr>
          <w:sz w:val="16"/>
        </w:rPr>
        <w:t xml:space="preserve">, </w:t>
      </w:r>
      <w:r>
        <w:rPr>
          <w:rStyle w:val="StyleUnderline"/>
        </w:rPr>
        <w:t>with the</w:t>
      </w:r>
      <w:r>
        <w:rPr>
          <w:sz w:val="16"/>
        </w:rPr>
        <w:t xml:space="preserve"> former </w:t>
      </w:r>
      <w:r>
        <w:rPr>
          <w:rStyle w:val="StyleUnderline"/>
        </w:rPr>
        <w:t>Vice President moving from the -140 favorite all the way to -160</w:t>
      </w:r>
      <w:r>
        <w:rPr>
          <w:sz w:val="16"/>
        </w:rPr>
        <w:t xml:space="preserve"> (bet $160 to win $100).</w:t>
      </w:r>
    </w:p>
    <w:p w14:paraId="7BA8BF03" w14:textId="77777777" w:rsidR="004E2765" w:rsidRDefault="004E2765" w:rsidP="004E2765">
      <w:pPr>
        <w:rPr>
          <w:sz w:val="16"/>
        </w:rPr>
      </w:pPr>
      <w:r>
        <w:rPr>
          <w:sz w:val="16"/>
        </w:rPr>
        <w:t xml:space="preserve">Dave Mason of </w:t>
      </w:r>
      <w:proofErr w:type="spellStart"/>
      <w:r>
        <w:rPr>
          <w:sz w:val="16"/>
        </w:rPr>
        <w:t>BetOnline</w:t>
      </w:r>
      <w:proofErr w:type="spellEnd"/>
      <w:r>
        <w:rPr>
          <w:sz w:val="16"/>
        </w:rPr>
        <w:t xml:space="preserve"> shared that the site saw over 80% of all bets placed Saturday evening come in on the election. “Shortly after the event begin, </w:t>
      </w:r>
      <w:r>
        <w:rPr>
          <w:rStyle w:val="StyleUnderline"/>
          <w:highlight w:val="yellow"/>
        </w:rPr>
        <w:t>the</w:t>
      </w:r>
      <w:r>
        <w:rPr>
          <w:sz w:val="16"/>
        </w:rPr>
        <w:t xml:space="preserve"> clear </w:t>
      </w:r>
      <w:r>
        <w:rPr>
          <w:rStyle w:val="StyleUnderline"/>
          <w:highlight w:val="yellow"/>
        </w:rPr>
        <w:t>lack of supporters</w:t>
      </w:r>
      <w:r>
        <w:rPr>
          <w:sz w:val="16"/>
        </w:rPr>
        <w:t xml:space="preserve"> present sent shockwaves through media outlets and social media, which </w:t>
      </w:r>
      <w:r>
        <w:rPr>
          <w:rStyle w:val="Emphasis"/>
          <w:highlight w:val="yellow"/>
        </w:rPr>
        <w:t>triggered bettors to pounce on Trump’s opponent</w:t>
      </w:r>
      <w:r>
        <w:rPr>
          <w:sz w:val="16"/>
        </w:rPr>
        <w:t>.”</w:t>
      </w:r>
    </w:p>
    <w:p w14:paraId="13B4DCBD" w14:textId="77777777" w:rsidR="004E2765" w:rsidRDefault="004E2765" w:rsidP="004E2765">
      <w:pPr>
        <w:rPr>
          <w:sz w:val="16"/>
        </w:rPr>
      </w:pPr>
      <w:r>
        <w:rPr>
          <w:sz w:val="16"/>
        </w:rPr>
        <w:t xml:space="preserve">In regards to the split, Mason let Forbes know that </w:t>
      </w:r>
      <w:r>
        <w:rPr>
          <w:rStyle w:val="StyleUnderline"/>
          <w:highlight w:val="yellow"/>
        </w:rPr>
        <w:t>86% of</w:t>
      </w:r>
      <w:r>
        <w:rPr>
          <w:rStyle w:val="StyleUnderline"/>
        </w:rPr>
        <w:t xml:space="preserve"> all </w:t>
      </w:r>
      <w:r>
        <w:rPr>
          <w:rStyle w:val="StyleUnderline"/>
          <w:highlight w:val="yellow"/>
        </w:rPr>
        <w:t>bets came in backing</w:t>
      </w:r>
      <w:r>
        <w:rPr>
          <w:sz w:val="16"/>
        </w:rPr>
        <w:t xml:space="preserve"> Joe </w:t>
      </w:r>
      <w:r>
        <w:rPr>
          <w:rStyle w:val="StyleUnderline"/>
          <w:highlight w:val="yellow"/>
        </w:rPr>
        <w:t>Biden</w:t>
      </w:r>
      <w:r>
        <w:rPr>
          <w:sz w:val="16"/>
        </w:rPr>
        <w:t xml:space="preserve">, further </w:t>
      </w:r>
      <w:r>
        <w:rPr>
          <w:rStyle w:val="StyleUnderline"/>
        </w:rPr>
        <w:t>driving his odds up</w:t>
      </w:r>
      <w:r>
        <w:rPr>
          <w:sz w:val="16"/>
        </w:rPr>
        <w:t xml:space="preserve"> to their current mark.</w:t>
      </w:r>
    </w:p>
    <w:p w14:paraId="1C8501E0" w14:textId="77777777" w:rsidR="004E2765" w:rsidRDefault="004E2765" w:rsidP="004E2765">
      <w:pPr>
        <w:rPr>
          <w:sz w:val="16"/>
        </w:rPr>
      </w:pPr>
      <w:r>
        <w:rPr>
          <w:sz w:val="16"/>
        </w:rPr>
        <w:t xml:space="preserve">But it wasn’t just </w:t>
      </w:r>
      <w:proofErr w:type="spellStart"/>
      <w:r>
        <w:rPr>
          <w:sz w:val="16"/>
        </w:rPr>
        <w:t>BetOnline</w:t>
      </w:r>
      <w:proofErr w:type="spellEnd"/>
      <w:r>
        <w:rPr>
          <w:sz w:val="16"/>
        </w:rPr>
        <w:t xml:space="preserve"> that saw this action, as </w:t>
      </w:r>
      <w:proofErr w:type="spellStart"/>
      <w:r>
        <w:rPr>
          <w:rStyle w:val="StyleUnderline"/>
        </w:rPr>
        <w:t>OddsShark</w:t>
      </w:r>
      <w:proofErr w:type="spellEnd"/>
      <w:r>
        <w:rPr>
          <w:rStyle w:val="StyleUnderline"/>
        </w:rPr>
        <w:t xml:space="preserve"> reported similar activity across various sites</w:t>
      </w:r>
      <w:r>
        <w:rPr>
          <w:sz w:val="16"/>
        </w:rPr>
        <w:t>.</w:t>
      </w:r>
    </w:p>
    <w:p w14:paraId="35A59F3B" w14:textId="77777777" w:rsidR="004E2765" w:rsidRDefault="004E2765" w:rsidP="004E2765">
      <w:pPr>
        <w:rPr>
          <w:sz w:val="16"/>
        </w:rPr>
      </w:pPr>
      <w:r>
        <w:rPr>
          <w:sz w:val="16"/>
        </w:rPr>
        <w:t>Over recent weeks, Democratic Presidential nominee Joe</w:t>
      </w:r>
      <w:r>
        <w:rPr>
          <w:rStyle w:val="Emphasis"/>
          <w:sz w:val="16"/>
          <w:bdr w:val="none" w:sz="0" w:space="0" w:color="auto" w:frame="1"/>
        </w:rPr>
        <w:t xml:space="preserve"> </w:t>
      </w:r>
      <w:r>
        <w:rPr>
          <w:rStyle w:val="Emphasis"/>
          <w:highlight w:val="yellow"/>
        </w:rPr>
        <w:t>Biden has overtaken Trump</w:t>
      </w:r>
      <w:r>
        <w:rPr>
          <w:sz w:val="16"/>
          <w:highlight w:val="yellow"/>
        </w:rPr>
        <w:t> </w:t>
      </w:r>
      <w:r>
        <w:rPr>
          <w:rStyle w:val="StyleUnderline"/>
          <w:highlight w:val="yellow"/>
        </w:rPr>
        <w:t>in</w:t>
      </w:r>
      <w:r>
        <w:rPr>
          <w:rStyle w:val="StyleUnderline"/>
        </w:rPr>
        <w:t xml:space="preserve"> both the</w:t>
      </w:r>
      <w:r>
        <w:rPr>
          <w:sz w:val="16"/>
        </w:rPr>
        <w:t xml:space="preserve"> </w:t>
      </w:r>
      <w:r>
        <w:rPr>
          <w:rStyle w:val="Emphasis"/>
          <w:highlight w:val="yellow"/>
        </w:rPr>
        <w:t>polls</w:t>
      </w:r>
      <w:r>
        <w:rPr>
          <w:sz w:val="16"/>
          <w:highlight w:val="yellow"/>
        </w:rPr>
        <w:t xml:space="preserve"> </w:t>
      </w:r>
      <w:r>
        <w:rPr>
          <w:rStyle w:val="StyleUnderline"/>
          <w:highlight w:val="yellow"/>
        </w:rPr>
        <w:t>and on the</w:t>
      </w:r>
      <w:r>
        <w:rPr>
          <w:sz w:val="16"/>
          <w:highlight w:val="yellow"/>
        </w:rPr>
        <w:t xml:space="preserve"> </w:t>
      </w:r>
      <w:r>
        <w:rPr>
          <w:rStyle w:val="Emphasis"/>
          <w:highlight w:val="yellow"/>
        </w:rPr>
        <w:t>odds boards</w:t>
      </w:r>
      <w:r>
        <w:rPr>
          <w:sz w:val="16"/>
        </w:rPr>
        <w:t>. Sportsbooks also suggest that the chances of the Democratic party taking control of both the House of Representatives and the Senate have moved to -120, making it the most likely result as well.</w:t>
      </w:r>
    </w:p>
    <w:p w14:paraId="2DDA5E65" w14:textId="77777777" w:rsidR="004E2765" w:rsidRDefault="004E2765" w:rsidP="004E2765">
      <w:pPr>
        <w:rPr>
          <w:sz w:val="16"/>
        </w:rPr>
      </w:pPr>
      <w:r>
        <w:rPr>
          <w:rStyle w:val="StyleUnderline"/>
          <w:highlight w:val="yellow"/>
        </w:rPr>
        <w:t>Biden’s</w:t>
      </w:r>
      <w:r>
        <w:rPr>
          <w:sz w:val="16"/>
        </w:rPr>
        <w:t xml:space="preserve"> recent </w:t>
      </w:r>
      <w:r>
        <w:rPr>
          <w:rStyle w:val="StyleUnderline"/>
          <w:highlight w:val="yellow"/>
        </w:rPr>
        <w:t>surge</w:t>
      </w:r>
      <w:r>
        <w:rPr>
          <w:rStyle w:val="StyleUnderline"/>
        </w:rPr>
        <w:t xml:space="preserve"> mimics the one we saw following</w:t>
      </w:r>
      <w:r>
        <w:rPr>
          <w:sz w:val="16"/>
        </w:rPr>
        <w:t xml:space="preserve"> his </w:t>
      </w:r>
      <w:r>
        <w:rPr>
          <w:rStyle w:val="StyleUnderline"/>
        </w:rPr>
        <w:t>Super Tuesday</w:t>
      </w:r>
      <w:r>
        <w:rPr>
          <w:sz w:val="16"/>
        </w:rPr>
        <w:t xml:space="preserve"> victory, </w:t>
      </w:r>
      <w:r>
        <w:rPr>
          <w:rStyle w:val="StyleUnderline"/>
        </w:rPr>
        <w:t xml:space="preserve">which </w:t>
      </w:r>
      <w:r>
        <w:rPr>
          <w:rStyle w:val="StyleUnderline"/>
          <w:highlight w:val="yellow"/>
        </w:rPr>
        <w:t xml:space="preserve">acted as an </w:t>
      </w:r>
      <w:r>
        <w:rPr>
          <w:rStyle w:val="Emphasis"/>
          <w:highlight w:val="yellow"/>
        </w:rPr>
        <w:t>adrenaline sho</w:t>
      </w:r>
      <w:r>
        <w:rPr>
          <w:rStyle w:val="Emphasis"/>
        </w:rPr>
        <w:t>t</w:t>
      </w:r>
      <w:r>
        <w:rPr>
          <w:rStyle w:val="StyleUnderline"/>
        </w:rPr>
        <w:t xml:space="preserve"> to a campaign</w:t>
      </w:r>
      <w:r>
        <w:rPr>
          <w:sz w:val="16"/>
        </w:rPr>
        <w:t xml:space="preserve"> that looked dead in the water.</w:t>
      </w:r>
    </w:p>
    <w:p w14:paraId="2D6418DE" w14:textId="77777777" w:rsidR="004E2765" w:rsidRDefault="004E2765" w:rsidP="004E2765">
      <w:pPr>
        <w:rPr>
          <w:sz w:val="16"/>
        </w:rPr>
      </w:pPr>
      <w:r>
        <w:rPr>
          <w:sz w:val="16"/>
        </w:rPr>
        <w:t>Following a poor performance both the Nevada and Iowa caucuses, Biden was offered at +700 (bet $100 to win $700) prior to the final Democratic debate. The Super Tuesday sweep made him the -350 favorite overnight (bet $350 to win $100), putting the proverbial nail in the Sanders campaign’s coffin.</w:t>
      </w:r>
    </w:p>
    <w:p w14:paraId="741ABDC2" w14:textId="77777777" w:rsidR="004E2765" w:rsidRDefault="004E2765" w:rsidP="004E2765">
      <w:pPr>
        <w:rPr>
          <w:sz w:val="16"/>
        </w:rPr>
      </w:pPr>
      <w:r>
        <w:rPr>
          <w:sz w:val="16"/>
        </w:rPr>
        <w:t xml:space="preserve">The most intriguing part of </w:t>
      </w:r>
      <w:r>
        <w:rPr>
          <w:rStyle w:val="StyleUnderline"/>
          <w:highlight w:val="yellow"/>
        </w:rPr>
        <w:t>Biden’s climb</w:t>
      </w:r>
      <w:r>
        <w:rPr>
          <w:rStyle w:val="StyleUnderline"/>
        </w:rPr>
        <w:t xml:space="preserve"> up</w:t>
      </w:r>
      <w:r>
        <w:rPr>
          <w:sz w:val="16"/>
        </w:rPr>
        <w:t xml:space="preserve"> the grids </w:t>
      </w:r>
      <w:r>
        <w:rPr>
          <w:rStyle w:val="Emphasis"/>
          <w:highlight w:val="yellow"/>
        </w:rPr>
        <w:t>has little to do with his actions</w:t>
      </w:r>
      <w:r>
        <w:rPr>
          <w:sz w:val="16"/>
        </w:rPr>
        <w:t>, but rather his lack of them.</w:t>
      </w:r>
    </w:p>
    <w:p w14:paraId="40EEB5C3" w14:textId="77777777" w:rsidR="004E2765" w:rsidRDefault="004E2765" w:rsidP="004E2765">
      <w:pPr>
        <w:rPr>
          <w:sz w:val="16"/>
        </w:rPr>
      </w:pPr>
      <w:r>
        <w:rPr>
          <w:rStyle w:val="StyleUnderline"/>
        </w:rPr>
        <w:t>The Tulsa Rally saw</w:t>
      </w:r>
      <w:r>
        <w:rPr>
          <w:sz w:val="16"/>
        </w:rPr>
        <w:t xml:space="preserve"> President </w:t>
      </w:r>
      <w:r>
        <w:rPr>
          <w:rStyle w:val="StyleUnderline"/>
        </w:rPr>
        <w:t>Trump sink his teeth into the Democratic hopeful</w:t>
      </w:r>
      <w:r>
        <w:rPr>
          <w:sz w:val="16"/>
        </w:rPr>
        <w:t>, painting him as a puppet hiding in a bunker unable to formulate his own sentences.</w:t>
      </w:r>
    </w:p>
    <w:p w14:paraId="20BFBE1A" w14:textId="77777777" w:rsidR="004E2765" w:rsidRDefault="004E2765" w:rsidP="004E2765">
      <w:pPr>
        <w:rPr>
          <w:sz w:val="16"/>
        </w:rPr>
      </w:pPr>
      <w:r>
        <w:rPr>
          <w:rStyle w:val="StyleUnderline"/>
        </w:rPr>
        <w:t>Biden’s lack of visibility</w:t>
      </w:r>
      <w:r>
        <w:rPr>
          <w:sz w:val="16"/>
        </w:rPr>
        <w:t xml:space="preserve"> over the recent months </w:t>
      </w:r>
      <w:r>
        <w:rPr>
          <w:rStyle w:val="StyleUnderline"/>
        </w:rPr>
        <w:t>would be a clear red flag</w:t>
      </w:r>
      <w:r>
        <w:rPr>
          <w:sz w:val="16"/>
        </w:rPr>
        <w:t xml:space="preserve"> in nearly any political race, </w:t>
      </w:r>
      <w:r>
        <w:rPr>
          <w:rStyle w:val="StyleUnderline"/>
        </w:rPr>
        <w:t xml:space="preserve">but the </w:t>
      </w:r>
      <w:proofErr w:type="spellStart"/>
      <w:r>
        <w:rPr>
          <w:rStyle w:val="StyleUnderline"/>
        </w:rPr>
        <w:t>the</w:t>
      </w:r>
      <w:proofErr w:type="spellEnd"/>
      <w:r>
        <w:rPr>
          <w:rStyle w:val="StyleUnderline"/>
        </w:rPr>
        <w:t xml:space="preserve"> calls to isolate and</w:t>
      </w:r>
      <w:r>
        <w:rPr>
          <w:sz w:val="16"/>
        </w:rPr>
        <w:t xml:space="preserve"> with the </w:t>
      </w:r>
      <w:r>
        <w:rPr>
          <w:rStyle w:val="StyleUnderline"/>
        </w:rPr>
        <w:t>media coverage directed elsewhere</w:t>
      </w:r>
      <w:r>
        <w:rPr>
          <w:sz w:val="16"/>
        </w:rPr>
        <w:t xml:space="preserve">, </w:t>
      </w:r>
      <w:r>
        <w:rPr>
          <w:rStyle w:val="StyleUnderline"/>
          <w:highlight w:val="yellow"/>
        </w:rPr>
        <w:t>the current climate provides a</w:t>
      </w:r>
      <w:r>
        <w:rPr>
          <w:rStyle w:val="StyleUnderline"/>
        </w:rPr>
        <w:t xml:space="preserve"> unique </w:t>
      </w:r>
      <w:r>
        <w:rPr>
          <w:rStyle w:val="StyleUnderline"/>
          <w:highlight w:val="yellow"/>
        </w:rPr>
        <w:t>opportunity for Biden’s weakness to be diminished</w:t>
      </w:r>
      <w:r>
        <w:rPr>
          <w:sz w:val="16"/>
        </w:rPr>
        <w:t>.</w:t>
      </w:r>
    </w:p>
    <w:p w14:paraId="76ECB120" w14:textId="77777777" w:rsidR="004E2765" w:rsidRDefault="004E2765" w:rsidP="004E2765">
      <w:pPr>
        <w:shd w:val="clear" w:color="auto" w:fill="FCFCFC"/>
        <w:spacing w:before="100" w:beforeAutospacing="1" w:after="100" w:afterAutospacing="1"/>
        <w:rPr>
          <w:rFonts w:eastAsia="Times New Roman" w:cs="Times New Roman"/>
          <w:color w:val="333333"/>
          <w:sz w:val="27"/>
          <w:szCs w:val="27"/>
        </w:rPr>
      </w:pPr>
    </w:p>
    <w:p w14:paraId="715415FA" w14:textId="77777777" w:rsidR="004E2765" w:rsidRDefault="004E2765" w:rsidP="004E2765">
      <w:pPr>
        <w:pStyle w:val="Heading3"/>
      </w:pPr>
      <w:r>
        <w:t>2NC – AT Biden Inevitable</w:t>
      </w:r>
    </w:p>
    <w:p w14:paraId="41DC13AD" w14:textId="77777777" w:rsidR="004E2765" w:rsidRDefault="004E2765" w:rsidP="004E2765">
      <w:pPr>
        <w:pStyle w:val="Heading4"/>
      </w:pPr>
      <w:r>
        <w:t xml:space="preserve">Biden is the clear favorite, but </w:t>
      </w:r>
      <w:proofErr w:type="spellStart"/>
      <w:r>
        <w:t>its</w:t>
      </w:r>
      <w:proofErr w:type="spellEnd"/>
      <w:r>
        <w:t xml:space="preserve"> far from certain</w:t>
      </w:r>
    </w:p>
    <w:p w14:paraId="32EBB76E" w14:textId="77777777" w:rsidR="004E2765" w:rsidRDefault="004E2765" w:rsidP="004E2765">
      <w:r>
        <w:t xml:space="preserve">Mark </w:t>
      </w:r>
      <w:proofErr w:type="spellStart"/>
      <w:r>
        <w:rPr>
          <w:rStyle w:val="Style13ptBold"/>
        </w:rPr>
        <w:t>Mellman</w:t>
      </w:r>
      <w:proofErr w:type="spellEnd"/>
      <w:r>
        <w:rPr>
          <w:rStyle w:val="Style13ptBold"/>
        </w:rPr>
        <w:t xml:space="preserve"> 06/17</w:t>
      </w:r>
      <w:r>
        <w:t xml:space="preserve">/20, president of The </w:t>
      </w:r>
      <w:proofErr w:type="spellStart"/>
      <w:r>
        <w:t>Mellman</w:t>
      </w:r>
      <w:proofErr w:type="spellEnd"/>
      <w:r>
        <w:t xml:space="preserve"> Group, “</w:t>
      </w:r>
      <w:proofErr w:type="spellStart"/>
      <w:r>
        <w:t>Mellman</w:t>
      </w:r>
      <w:proofErr w:type="spellEnd"/>
      <w:r>
        <w:t>: Is Biden really ahead of Trump?” https://thehill.com/opinion/campaign/503067-mellman-is-biden-really-ahead-of-trump</w:t>
      </w:r>
    </w:p>
    <w:p w14:paraId="17E8B9CD" w14:textId="77777777" w:rsidR="004E2765" w:rsidRDefault="004E2765" w:rsidP="004E2765">
      <w:pPr>
        <w:rPr>
          <w:rStyle w:val="StyleUnderline"/>
        </w:rPr>
      </w:pPr>
      <w:r>
        <w:rPr>
          <w:sz w:val="16"/>
        </w:rPr>
        <w:t xml:space="preserve">As of today, Joe </w:t>
      </w:r>
      <w:r>
        <w:rPr>
          <w:rStyle w:val="Emphasis"/>
          <w:highlight w:val="yellow"/>
        </w:rPr>
        <w:t>Biden clearly leads</w:t>
      </w:r>
      <w:r>
        <w:rPr>
          <w:sz w:val="16"/>
        </w:rPr>
        <w:t xml:space="preserve"> Donald </w:t>
      </w:r>
      <w:r>
        <w:rPr>
          <w:rStyle w:val="Emphasis"/>
        </w:rPr>
        <w:t>Trump</w:t>
      </w:r>
      <w:r>
        <w:rPr>
          <w:sz w:val="16"/>
        </w:rPr>
        <w:t xml:space="preserve"> in the race for the White House. </w:t>
      </w:r>
      <w:r>
        <w:rPr>
          <w:rStyle w:val="StyleUnderline"/>
        </w:rPr>
        <w:t>Suggesting otherwise borders on the foolish.</w:t>
      </w:r>
    </w:p>
    <w:p w14:paraId="562CA1D9" w14:textId="77777777" w:rsidR="004E2765" w:rsidRDefault="004E2765" w:rsidP="004E2765">
      <w:pPr>
        <w:rPr>
          <w:sz w:val="16"/>
        </w:rPr>
      </w:pPr>
      <w:r>
        <w:rPr>
          <w:sz w:val="16"/>
        </w:rPr>
        <w:t xml:space="preserve">At the same time, while </w:t>
      </w:r>
      <w:r>
        <w:rPr>
          <w:rStyle w:val="StyleUnderline"/>
        </w:rPr>
        <w:t>the odds favor Biden</w:t>
      </w:r>
      <w:r>
        <w:rPr>
          <w:sz w:val="16"/>
        </w:rPr>
        <w:t xml:space="preserve"> in November, a </w:t>
      </w:r>
      <w:r>
        <w:rPr>
          <w:rStyle w:val="StyleUnderline"/>
        </w:rPr>
        <w:t xml:space="preserve">prognosticator would be equally foolish to contend that Trump can’t prevail </w:t>
      </w:r>
      <w:r>
        <w:rPr>
          <w:sz w:val="16"/>
        </w:rPr>
        <w:t>in the end.</w:t>
      </w:r>
    </w:p>
    <w:p w14:paraId="0949DA67" w14:textId="77777777" w:rsidR="004E2765" w:rsidRDefault="004E2765" w:rsidP="004E2765">
      <w:pPr>
        <w:rPr>
          <w:sz w:val="16"/>
        </w:rPr>
      </w:pPr>
      <w:r>
        <w:rPr>
          <w:sz w:val="16"/>
        </w:rPr>
        <w:t>Begin considering the present by consulting the past.</w:t>
      </w:r>
    </w:p>
    <w:p w14:paraId="714C495A" w14:textId="77777777" w:rsidR="004E2765" w:rsidRDefault="004E2765" w:rsidP="004E2765">
      <w:pPr>
        <w:rPr>
          <w:sz w:val="16"/>
        </w:rPr>
      </w:pPr>
      <w:r>
        <w:rPr>
          <w:sz w:val="16"/>
        </w:rPr>
        <w:t xml:space="preserve">Despite all the criticism, on average, </w:t>
      </w:r>
      <w:r>
        <w:rPr>
          <w:rStyle w:val="StyleUnderline"/>
        </w:rPr>
        <w:t xml:space="preserve">the </w:t>
      </w:r>
      <w:r>
        <w:rPr>
          <w:rStyle w:val="StyleUnderline"/>
          <w:highlight w:val="yellow"/>
        </w:rPr>
        <w:t>national polls were</w:t>
      </w:r>
      <w:r>
        <w:rPr>
          <w:rStyle w:val="StyleUnderline"/>
        </w:rPr>
        <w:t xml:space="preserve"> pretty much </w:t>
      </w:r>
      <w:r>
        <w:rPr>
          <w:rStyle w:val="StyleUnderline"/>
          <w:highlight w:val="yellow"/>
        </w:rPr>
        <w:t>on target in 2016</w:t>
      </w:r>
      <w:r>
        <w:rPr>
          <w:sz w:val="16"/>
        </w:rPr>
        <w:t xml:space="preserve">. RealClearPolitics computed </w:t>
      </w:r>
      <w:r>
        <w:rPr>
          <w:rStyle w:val="StyleUnderline"/>
        </w:rPr>
        <w:t>a simple average</w:t>
      </w:r>
      <w:r>
        <w:rPr>
          <w:sz w:val="16"/>
        </w:rPr>
        <w:t xml:space="preserve"> of late national polls and </w:t>
      </w:r>
      <w:r>
        <w:rPr>
          <w:rStyle w:val="StyleUnderline"/>
        </w:rPr>
        <w:t>found</w:t>
      </w:r>
      <w:r>
        <w:rPr>
          <w:sz w:val="16"/>
        </w:rPr>
        <w:t xml:space="preserve"> Hillary </w:t>
      </w:r>
      <w:r>
        <w:rPr>
          <w:rStyle w:val="StyleUnderline"/>
        </w:rPr>
        <w:t>Clinton leading the popular vote by 3.3 percentage points</w:t>
      </w:r>
      <w:r>
        <w:rPr>
          <w:sz w:val="16"/>
        </w:rPr>
        <w:t xml:space="preserve">. </w:t>
      </w:r>
      <w:r>
        <w:rPr>
          <w:rStyle w:val="StyleUnderline"/>
        </w:rPr>
        <w:t>She won</w:t>
      </w:r>
      <w:r>
        <w:rPr>
          <w:sz w:val="16"/>
        </w:rPr>
        <w:t xml:space="preserve"> it </w:t>
      </w:r>
      <w:r>
        <w:rPr>
          <w:rStyle w:val="StyleUnderline"/>
        </w:rPr>
        <w:t>by 2.1 points</w:t>
      </w:r>
      <w:r>
        <w:rPr>
          <w:sz w:val="16"/>
        </w:rPr>
        <w:t xml:space="preserve">, </w:t>
      </w:r>
      <w:r>
        <w:rPr>
          <w:rStyle w:val="StyleUnderline"/>
        </w:rPr>
        <w:t>for an error of 1.2 percentage points — which is pretty darn small.</w:t>
      </w:r>
    </w:p>
    <w:p w14:paraId="16A6FAC8" w14:textId="77777777" w:rsidR="004E2765" w:rsidRDefault="004E2765" w:rsidP="004E2765">
      <w:pPr>
        <w:rPr>
          <w:sz w:val="16"/>
        </w:rPr>
      </w:pPr>
      <w:r>
        <w:rPr>
          <w:sz w:val="16"/>
        </w:rPr>
        <w:t>An investigation by a committee of experts, commissioned by the American Association of Public Opinion Research, examined polls completed in the last two weeks of the 2016 election and buttressed the RealClearPolitics result, finding an average error of 1.3 percentage points.</w:t>
      </w:r>
    </w:p>
    <w:p w14:paraId="1EEF9284" w14:textId="77777777" w:rsidR="004E2765" w:rsidRDefault="004E2765" w:rsidP="004E2765">
      <w:pPr>
        <w:rPr>
          <w:rStyle w:val="StyleUnderline"/>
        </w:rPr>
      </w:pPr>
      <w:r>
        <w:rPr>
          <w:rStyle w:val="StyleUnderline"/>
          <w:highlight w:val="yellow"/>
        </w:rPr>
        <w:t>Right now</w:t>
      </w:r>
      <w:r>
        <w:rPr>
          <w:sz w:val="16"/>
        </w:rPr>
        <w:t xml:space="preserve">, RealClearPolitics’s arithmetic reveals </w:t>
      </w:r>
      <w:r>
        <w:rPr>
          <w:rStyle w:val="StyleUnderline"/>
          <w:highlight w:val="yellow"/>
        </w:rPr>
        <w:t>an average national Biden lead of 8.1 points</w:t>
      </w:r>
      <w:r>
        <w:rPr>
          <w:rStyle w:val="StyleUnderline"/>
        </w:rPr>
        <w:t>.</w:t>
      </w:r>
    </w:p>
    <w:p w14:paraId="67D48CD8" w14:textId="77777777" w:rsidR="004E2765" w:rsidRDefault="004E2765" w:rsidP="004E2765">
      <w:pPr>
        <w:rPr>
          <w:sz w:val="16"/>
        </w:rPr>
      </w:pPr>
      <w:r>
        <w:rPr>
          <w:sz w:val="16"/>
        </w:rPr>
        <w:t>Let’s say these results are off by more than they were in 2016 and are as “bad” as they were in 2012, when polls missed the mark by 2.4 points. (That would also be worse than the average error of 2.0 since 1992.)</w:t>
      </w:r>
    </w:p>
    <w:p w14:paraId="602C31D4" w14:textId="77777777" w:rsidR="004E2765" w:rsidRDefault="004E2765" w:rsidP="004E2765">
      <w:pPr>
        <w:rPr>
          <w:sz w:val="16"/>
        </w:rPr>
      </w:pPr>
      <w:r>
        <w:rPr>
          <w:rStyle w:val="StyleUnderline"/>
          <w:highlight w:val="yellow"/>
        </w:rPr>
        <w:t>If</w:t>
      </w:r>
      <w:r>
        <w:rPr>
          <w:rStyle w:val="StyleUnderline"/>
        </w:rPr>
        <w:t xml:space="preserve"> the current </w:t>
      </w:r>
      <w:r>
        <w:rPr>
          <w:rStyle w:val="StyleUnderline"/>
          <w:highlight w:val="yellow"/>
        </w:rPr>
        <w:t>polls are off</w:t>
      </w:r>
      <w:r>
        <w:rPr>
          <w:rStyle w:val="StyleUnderline"/>
        </w:rPr>
        <w:t xml:space="preserve"> by 2.4 points in a pro-Biden direction</w:t>
      </w:r>
      <w:r>
        <w:rPr>
          <w:sz w:val="16"/>
        </w:rPr>
        <w:t>—</w:t>
      </w:r>
      <w:r>
        <w:rPr>
          <w:rStyle w:val="StyleUnderline"/>
          <w:highlight w:val="yellow"/>
        </w:rPr>
        <w:t>Biden’s lead would</w:t>
      </w:r>
      <w:r>
        <w:rPr>
          <w:sz w:val="16"/>
        </w:rPr>
        <w:t xml:space="preserve"> still </w:t>
      </w:r>
      <w:r>
        <w:rPr>
          <w:rStyle w:val="StyleUnderline"/>
          <w:highlight w:val="yellow"/>
        </w:rPr>
        <w:t>be 5.7 points</w:t>
      </w:r>
      <w:r>
        <w:rPr>
          <w:sz w:val="16"/>
          <w:highlight w:val="yellow"/>
        </w:rPr>
        <w:t>.</w:t>
      </w:r>
    </w:p>
    <w:p w14:paraId="1A80796B" w14:textId="77777777" w:rsidR="004E2765" w:rsidRDefault="004E2765" w:rsidP="004E2765">
      <w:pPr>
        <w:rPr>
          <w:sz w:val="16"/>
        </w:rPr>
      </w:pPr>
      <w:r>
        <w:rPr>
          <w:sz w:val="16"/>
        </w:rPr>
        <w:t>“Yes,” you reply, “but the national popular vote is irrelevant—Clinton won that worthless prize, but lost the Electoral College, and with it the White House.”</w:t>
      </w:r>
    </w:p>
    <w:p w14:paraId="4DBECAD2" w14:textId="77777777" w:rsidR="004E2765" w:rsidRDefault="004E2765" w:rsidP="004E2765">
      <w:pPr>
        <w:rPr>
          <w:sz w:val="16"/>
        </w:rPr>
      </w:pPr>
      <w:r>
        <w:rPr>
          <w:sz w:val="16"/>
        </w:rPr>
        <w:t xml:space="preserve">True, but </w:t>
      </w:r>
      <w:r>
        <w:rPr>
          <w:rStyle w:val="StyleUnderline"/>
        </w:rPr>
        <w:t>the national popular is not completely divorced from the vote in states</w:t>
      </w:r>
      <w:r>
        <w:rPr>
          <w:sz w:val="16"/>
        </w:rPr>
        <w:t xml:space="preserve">. In the real world, </w:t>
      </w:r>
      <w:r>
        <w:rPr>
          <w:rStyle w:val="StyleUnderline"/>
          <w:highlight w:val="yellow"/>
        </w:rPr>
        <w:t>the chances of Biden winning the</w:t>
      </w:r>
      <w:r>
        <w:rPr>
          <w:rStyle w:val="StyleUnderline"/>
        </w:rPr>
        <w:t xml:space="preserve"> national popular </w:t>
      </w:r>
      <w:r>
        <w:rPr>
          <w:rStyle w:val="StyleUnderline"/>
          <w:highlight w:val="yellow"/>
        </w:rPr>
        <w:t>vote by 5.7 points</w:t>
      </w:r>
      <w:r>
        <w:rPr>
          <w:rStyle w:val="StyleUnderline"/>
        </w:rPr>
        <w:t xml:space="preserve"> </w:t>
      </w:r>
      <w:r>
        <w:rPr>
          <w:rStyle w:val="StyleUnderline"/>
          <w:highlight w:val="yellow"/>
        </w:rPr>
        <w:t>and losing</w:t>
      </w:r>
      <w:r>
        <w:rPr>
          <w:sz w:val="16"/>
        </w:rPr>
        <w:t xml:space="preserve"> the Electoral College </w:t>
      </w:r>
      <w:r>
        <w:rPr>
          <w:rStyle w:val="StyleUnderline"/>
          <w:highlight w:val="yellow"/>
        </w:rPr>
        <w:t>is vanishingly small</w:t>
      </w:r>
      <w:r>
        <w:rPr>
          <w:sz w:val="16"/>
        </w:rPr>
        <w:t xml:space="preserve"> — not zero, but vanishingly small.</w:t>
      </w:r>
    </w:p>
    <w:p w14:paraId="2B77C909" w14:textId="77777777" w:rsidR="004E2765" w:rsidRDefault="004E2765" w:rsidP="004E2765">
      <w:pPr>
        <w:rPr>
          <w:sz w:val="16"/>
        </w:rPr>
      </w:pPr>
      <w:r>
        <w:rPr>
          <w:sz w:val="16"/>
        </w:rPr>
        <w:t>By comparison, Clinton’s chances of losing with a 2-point margin was about 30 percent.</w:t>
      </w:r>
    </w:p>
    <w:p w14:paraId="2D682394" w14:textId="77777777" w:rsidR="004E2765" w:rsidRDefault="004E2765" w:rsidP="004E2765">
      <w:pPr>
        <w:rPr>
          <w:sz w:val="16"/>
        </w:rPr>
      </w:pPr>
      <w:r>
        <w:rPr>
          <w:sz w:val="16"/>
        </w:rPr>
        <w:t xml:space="preserve">But let’s look more closely at those states. As of today, </w:t>
      </w:r>
      <w:r>
        <w:rPr>
          <w:rStyle w:val="Emphasis"/>
          <w:highlight w:val="yellow"/>
        </w:rPr>
        <w:t>Biden enjoys leads</w:t>
      </w:r>
      <w:r>
        <w:rPr>
          <w:rStyle w:val="Emphasis"/>
        </w:rPr>
        <w:t xml:space="preserve"> in states </w:t>
      </w:r>
      <w:r>
        <w:rPr>
          <w:rStyle w:val="Emphasis"/>
          <w:highlight w:val="yellow"/>
        </w:rPr>
        <w:t>sufficient to yield a</w:t>
      </w:r>
      <w:r>
        <w:rPr>
          <w:rStyle w:val="Emphasis"/>
        </w:rPr>
        <w:t xml:space="preserve"> </w:t>
      </w:r>
      <w:r>
        <w:rPr>
          <w:sz w:val="16"/>
        </w:rPr>
        <w:t xml:space="preserve">substantial </w:t>
      </w:r>
      <w:r>
        <w:rPr>
          <w:rStyle w:val="Emphasis"/>
          <w:highlight w:val="yellow"/>
        </w:rPr>
        <w:t>Electoral College victory</w:t>
      </w:r>
      <w:r>
        <w:rPr>
          <w:sz w:val="16"/>
          <w:highlight w:val="yellow"/>
        </w:rPr>
        <w:t>.</w:t>
      </w:r>
    </w:p>
    <w:p w14:paraId="0F29BF48" w14:textId="77777777" w:rsidR="004E2765" w:rsidRDefault="004E2765" w:rsidP="004E2765">
      <w:pPr>
        <w:rPr>
          <w:sz w:val="16"/>
        </w:rPr>
      </w:pPr>
      <w:r>
        <w:rPr>
          <w:sz w:val="16"/>
        </w:rPr>
        <w:t>“But,” you rightly suggest, “the state polls were farther off than the national surveys in the last presidential election.”</w:t>
      </w:r>
    </w:p>
    <w:p w14:paraId="4F9BF0D1" w14:textId="77777777" w:rsidR="004E2765" w:rsidRDefault="004E2765" w:rsidP="004E2765">
      <w:pPr>
        <w:rPr>
          <w:sz w:val="16"/>
        </w:rPr>
      </w:pPr>
      <w:r>
        <w:rPr>
          <w:sz w:val="16"/>
        </w:rPr>
        <w:t>Right again. But dig a bit deeper.</w:t>
      </w:r>
    </w:p>
    <w:p w14:paraId="2C725C97" w14:textId="77777777" w:rsidR="004E2765" w:rsidRDefault="004E2765" w:rsidP="004E2765">
      <w:pPr>
        <w:rPr>
          <w:sz w:val="16"/>
        </w:rPr>
      </w:pPr>
      <w:r>
        <w:rPr>
          <w:rStyle w:val="StyleUnderline"/>
        </w:rPr>
        <w:t>In 2016, Wisconsin proved to be the pivotal state</w:t>
      </w:r>
      <w:r>
        <w:rPr>
          <w:sz w:val="16"/>
        </w:rPr>
        <w:t xml:space="preserve"> in the Electoral College.</w:t>
      </w:r>
    </w:p>
    <w:p w14:paraId="3A56DE74" w14:textId="77777777" w:rsidR="004E2765" w:rsidRDefault="004E2765" w:rsidP="004E2765">
      <w:pPr>
        <w:rPr>
          <w:sz w:val="16"/>
        </w:rPr>
      </w:pPr>
      <w:r>
        <w:rPr>
          <w:rStyle w:val="StyleUnderline"/>
        </w:rPr>
        <w:t>Today, Badger State voters give Biden a 4-point lead</w:t>
      </w:r>
      <w:r>
        <w:rPr>
          <w:sz w:val="16"/>
        </w:rPr>
        <w:t xml:space="preserve"> on average. </w:t>
      </w:r>
      <w:r>
        <w:rPr>
          <w:rStyle w:val="StyleUnderline"/>
        </w:rPr>
        <w:t>In 2016, polls there were wrong by an average of 6.5 points</w:t>
      </w:r>
      <w:r>
        <w:rPr>
          <w:sz w:val="16"/>
        </w:rPr>
        <w:t xml:space="preserve">, enough to cast some doubt on Biden’s current standing there. </w:t>
      </w:r>
      <w:r>
        <w:rPr>
          <w:rStyle w:val="StyleUnderline"/>
        </w:rPr>
        <w:t>The same is true in Pennsylvania</w:t>
      </w:r>
      <w:r>
        <w:rPr>
          <w:sz w:val="16"/>
        </w:rPr>
        <w:t>.</w:t>
      </w:r>
    </w:p>
    <w:p w14:paraId="31A0DA90" w14:textId="77777777" w:rsidR="004E2765" w:rsidRDefault="004E2765" w:rsidP="004E2765">
      <w:pPr>
        <w:rPr>
          <w:sz w:val="16"/>
        </w:rPr>
      </w:pPr>
      <w:r>
        <w:rPr>
          <w:sz w:val="16"/>
        </w:rPr>
        <w:t xml:space="preserve">However, </w:t>
      </w:r>
      <w:r>
        <w:rPr>
          <w:rStyle w:val="StyleUnderline"/>
          <w:highlight w:val="yellow"/>
        </w:rPr>
        <w:t>Michigan was</w:t>
      </w:r>
      <w:r>
        <w:rPr>
          <w:rStyle w:val="StyleUnderline"/>
        </w:rPr>
        <w:t xml:space="preserve"> also </w:t>
      </w:r>
      <w:r>
        <w:rPr>
          <w:rStyle w:val="StyleUnderline"/>
          <w:highlight w:val="yellow"/>
        </w:rPr>
        <w:t>critical, and there Biden’s ahead by 7.3 points</w:t>
      </w:r>
      <w:r>
        <w:rPr>
          <w:sz w:val="16"/>
        </w:rPr>
        <w:t xml:space="preserve">. </w:t>
      </w:r>
      <w:r>
        <w:rPr>
          <w:rStyle w:val="StyleUnderline"/>
          <w:highlight w:val="yellow"/>
        </w:rPr>
        <w:t>The 2016 error was</w:t>
      </w:r>
      <w:r>
        <w:rPr>
          <w:rStyle w:val="StyleUnderline"/>
        </w:rPr>
        <w:t xml:space="preserve"> a </w:t>
      </w:r>
      <w:r>
        <w:rPr>
          <w:rStyle w:val="StyleUnderline"/>
          <w:highlight w:val="yellow"/>
        </w:rPr>
        <w:t>lesser</w:t>
      </w:r>
      <w:r>
        <w:rPr>
          <w:rStyle w:val="StyleUnderline"/>
        </w:rPr>
        <w:t xml:space="preserve"> 3.5 points</w:t>
      </w:r>
      <w:r>
        <w:rPr>
          <w:sz w:val="16"/>
        </w:rPr>
        <w:t xml:space="preserve">. So, </w:t>
      </w:r>
      <w:r>
        <w:rPr>
          <w:rStyle w:val="StyleUnderline"/>
        </w:rPr>
        <w:t>even if the error is of the same magnitude as in 2016, Biden leads</w:t>
      </w:r>
      <w:r>
        <w:rPr>
          <w:sz w:val="16"/>
        </w:rPr>
        <w:t xml:space="preserve"> there today. </w:t>
      </w:r>
      <w:r>
        <w:rPr>
          <w:rStyle w:val="StyleUnderline"/>
          <w:highlight w:val="yellow"/>
        </w:rPr>
        <w:t>In Florida, Biden’s</w:t>
      </w:r>
      <w:r>
        <w:rPr>
          <w:rStyle w:val="StyleUnderline"/>
        </w:rPr>
        <w:t xml:space="preserve"> current </w:t>
      </w:r>
      <w:r>
        <w:rPr>
          <w:rStyle w:val="StyleUnderline"/>
          <w:highlight w:val="yellow"/>
        </w:rPr>
        <w:t>lead is</w:t>
      </w:r>
      <w:r>
        <w:rPr>
          <w:rStyle w:val="StyleUnderline"/>
        </w:rPr>
        <w:t xml:space="preserve"> slightly </w:t>
      </w:r>
      <w:r>
        <w:rPr>
          <w:rStyle w:val="StyleUnderline"/>
          <w:highlight w:val="yellow"/>
        </w:rPr>
        <w:t>larger than the error in 2016</w:t>
      </w:r>
      <w:r>
        <w:rPr>
          <w:sz w:val="16"/>
        </w:rPr>
        <w:t>.</w:t>
      </w:r>
    </w:p>
    <w:p w14:paraId="02ED98AA" w14:textId="77777777" w:rsidR="004E2765" w:rsidRDefault="004E2765" w:rsidP="004E2765">
      <w:pPr>
        <w:rPr>
          <w:rStyle w:val="StyleUnderline"/>
        </w:rPr>
      </w:pPr>
      <w:r>
        <w:rPr>
          <w:rStyle w:val="StyleUnderline"/>
          <w:highlight w:val="yellow"/>
        </w:rPr>
        <w:t>In Arizona</w:t>
      </w:r>
      <w:r>
        <w:rPr>
          <w:sz w:val="16"/>
        </w:rPr>
        <w:t xml:space="preserve">, not a single late poll showed Clinton ahead and, on average, </w:t>
      </w:r>
      <w:r>
        <w:rPr>
          <w:rStyle w:val="StyleUnderline"/>
          <w:highlight w:val="yellow"/>
        </w:rPr>
        <w:t>surveys gave Trump a</w:t>
      </w:r>
      <w:r>
        <w:rPr>
          <w:rStyle w:val="StyleUnderline"/>
        </w:rPr>
        <w:t xml:space="preserve"> slightly </w:t>
      </w:r>
      <w:r>
        <w:rPr>
          <w:rStyle w:val="StyleUnderline"/>
          <w:highlight w:val="yellow"/>
        </w:rPr>
        <w:t>bigger margin</w:t>
      </w:r>
      <w:r>
        <w:rPr>
          <w:rStyle w:val="StyleUnderline"/>
        </w:rPr>
        <w:t xml:space="preserve"> than he actually earned</w:t>
      </w:r>
      <w:r>
        <w:rPr>
          <w:sz w:val="16"/>
        </w:rPr>
        <w:t xml:space="preserve">. </w:t>
      </w:r>
      <w:r>
        <w:rPr>
          <w:rStyle w:val="StyleUnderline"/>
        </w:rPr>
        <w:t xml:space="preserve">Today </w:t>
      </w:r>
      <w:r>
        <w:rPr>
          <w:rStyle w:val="StyleUnderline"/>
          <w:highlight w:val="yellow"/>
        </w:rPr>
        <w:t>Biden enjoys a 3.4-point advantage.</w:t>
      </w:r>
    </w:p>
    <w:p w14:paraId="700656C5" w14:textId="77777777" w:rsidR="004E2765" w:rsidRDefault="004E2765" w:rsidP="004E2765">
      <w:pPr>
        <w:rPr>
          <w:sz w:val="16"/>
        </w:rPr>
      </w:pPr>
      <w:r>
        <w:rPr>
          <w:rStyle w:val="StyleUnderline"/>
        </w:rPr>
        <w:t>Adding it all together</w:t>
      </w:r>
      <w:r>
        <w:rPr>
          <w:sz w:val="16"/>
        </w:rPr>
        <w:t xml:space="preserve">, if we take today’s state polling and assume it is as far off as it was in 2016, Joe </w:t>
      </w:r>
      <w:r>
        <w:rPr>
          <w:rStyle w:val="Emphasis"/>
        </w:rPr>
        <w:t>Biden would still win an Electoral College majority</w:t>
      </w:r>
      <w:r>
        <w:rPr>
          <w:sz w:val="16"/>
        </w:rPr>
        <w:t>.</w:t>
      </w:r>
    </w:p>
    <w:p w14:paraId="3E3BB96E" w14:textId="77777777" w:rsidR="004E2765" w:rsidRDefault="004E2765" w:rsidP="004E2765">
      <w:pPr>
        <w:rPr>
          <w:sz w:val="16"/>
        </w:rPr>
      </w:pPr>
      <w:r>
        <w:rPr>
          <w:sz w:val="16"/>
        </w:rPr>
        <w:t xml:space="preserve">However, while it would be foolish to deny Biden leads today, </w:t>
      </w:r>
      <w:r>
        <w:rPr>
          <w:rStyle w:val="Emphasis"/>
          <w:highlight w:val="yellow"/>
        </w:rPr>
        <w:t>it would be</w:t>
      </w:r>
      <w:r>
        <w:rPr>
          <w:sz w:val="16"/>
        </w:rPr>
        <w:t xml:space="preserve"> only slightly less </w:t>
      </w:r>
      <w:r>
        <w:rPr>
          <w:rStyle w:val="Emphasis"/>
          <w:highlight w:val="yellow"/>
        </w:rPr>
        <w:t>silly to assume that his victory in November is assured</w:t>
      </w:r>
      <w:r>
        <w:rPr>
          <w:sz w:val="16"/>
          <w:highlight w:val="yellow"/>
        </w:rPr>
        <w:t>.</w:t>
      </w:r>
    </w:p>
    <w:p w14:paraId="14459717" w14:textId="77777777" w:rsidR="004E2765" w:rsidRDefault="004E2765" w:rsidP="004E2765">
      <w:pPr>
        <w:rPr>
          <w:sz w:val="16"/>
        </w:rPr>
      </w:pPr>
      <w:r>
        <w:rPr>
          <w:rStyle w:val="Emphasis"/>
          <w:highlight w:val="yellow"/>
        </w:rPr>
        <w:t>Things can change</w:t>
      </w:r>
      <w:r>
        <w:rPr>
          <w:sz w:val="16"/>
        </w:rPr>
        <w:t xml:space="preserve"> </w:t>
      </w:r>
      <w:r>
        <w:rPr>
          <w:rStyle w:val="StyleUnderline"/>
        </w:rPr>
        <w:t>between now and then</w:t>
      </w:r>
      <w:r>
        <w:rPr>
          <w:sz w:val="16"/>
        </w:rPr>
        <w:t>. Having acknowledged the possibility, I confess it’s hard to imagine what could change voters’ deeply ingrained, very negative views of President Trump.</w:t>
      </w:r>
    </w:p>
    <w:p w14:paraId="4CC216EF" w14:textId="77777777" w:rsidR="004E2765" w:rsidRDefault="004E2765" w:rsidP="004E2765">
      <w:pPr>
        <w:rPr>
          <w:sz w:val="16"/>
        </w:rPr>
      </w:pPr>
      <w:r>
        <w:rPr>
          <w:sz w:val="16"/>
        </w:rPr>
        <w:t xml:space="preserve">However, I live in a world of probabilities, not certainties. Joe </w:t>
      </w:r>
      <w:r>
        <w:rPr>
          <w:rStyle w:val="Emphasis"/>
          <w:highlight w:val="yellow"/>
        </w:rPr>
        <w:t>Biden is probably going to win</w:t>
      </w:r>
      <w:r>
        <w:rPr>
          <w:sz w:val="16"/>
        </w:rPr>
        <w:t xml:space="preserve">. </w:t>
      </w:r>
      <w:r>
        <w:rPr>
          <w:rStyle w:val="StyleUnderline"/>
        </w:rPr>
        <w:t>Maybe that means he has a 75 percent chance of prevailing</w:t>
      </w:r>
      <w:r>
        <w:rPr>
          <w:sz w:val="16"/>
        </w:rPr>
        <w:t xml:space="preserve">. Those are good odds — I’d bet them every time — </w:t>
      </w:r>
      <w:r>
        <w:rPr>
          <w:rStyle w:val="StyleUnderline"/>
        </w:rPr>
        <w:t>but 25 percent events do happen</w:t>
      </w:r>
      <w:r>
        <w:rPr>
          <w:sz w:val="16"/>
        </w:rPr>
        <w:t>, about a quarter of the time.</w:t>
      </w:r>
    </w:p>
    <w:p w14:paraId="4CF6B6E6" w14:textId="77777777" w:rsidR="004E2765" w:rsidRDefault="004E2765" w:rsidP="004E2765">
      <w:pPr>
        <w:rPr>
          <w:sz w:val="16"/>
        </w:rPr>
      </w:pPr>
      <w:r>
        <w:rPr>
          <w:sz w:val="16"/>
        </w:rPr>
        <w:t xml:space="preserve">Recent history reinforces an important lesson: </w:t>
      </w:r>
      <w:r>
        <w:rPr>
          <w:rStyle w:val="StyleUnderline"/>
        </w:rPr>
        <w:t>Modesty about our ability to predict the future is wise. Arrogant certainty is not</w:t>
      </w:r>
      <w:r>
        <w:rPr>
          <w:sz w:val="16"/>
        </w:rPr>
        <w:t>.</w:t>
      </w:r>
    </w:p>
    <w:p w14:paraId="2FD37ADC" w14:textId="77777777" w:rsidR="004E2765" w:rsidRDefault="004E2765" w:rsidP="004E2765"/>
    <w:p w14:paraId="5F1D1393" w14:textId="7B44A8ED" w:rsidR="004E2765" w:rsidRDefault="004E2765" w:rsidP="004E2765">
      <w:pPr>
        <w:pStyle w:val="Heading3"/>
      </w:pPr>
      <w:r>
        <w:t>2NC – AT Coronavirus</w:t>
      </w:r>
    </w:p>
    <w:p w14:paraId="7E9F6A8B" w14:textId="77777777" w:rsidR="00F4227D" w:rsidRDefault="00F4227D" w:rsidP="00F4227D">
      <w:pPr>
        <w:pStyle w:val="Heading4"/>
      </w:pPr>
      <w:r>
        <w:t>Trump can easily spin coronavirus to help him in November</w:t>
      </w:r>
    </w:p>
    <w:p w14:paraId="44C753ED" w14:textId="77777777" w:rsidR="00F4227D" w:rsidRPr="00653115" w:rsidRDefault="00F4227D" w:rsidP="00F4227D">
      <w:r w:rsidRPr="00EB0A2C">
        <w:t xml:space="preserve">Keith </w:t>
      </w:r>
      <w:r w:rsidRPr="00EB0A2C">
        <w:rPr>
          <w:rStyle w:val="Style13ptBold"/>
        </w:rPr>
        <w:t>Naughton 20</w:t>
      </w:r>
      <w:r w:rsidRPr="00EB0A2C">
        <w:t>, Ph.D., co-founder of Silent Majority Strategies, 04/13/20, “Could the coronavirus reelect Trump?</w:t>
      </w:r>
      <w:r>
        <w:t xml:space="preserve">” </w:t>
      </w:r>
      <w:hyperlink r:id="rId9" w:history="1">
        <w:r>
          <w:rPr>
            <w:rStyle w:val="Hyperlink"/>
          </w:rPr>
          <w:t>https://thehill.com/opinion/white-house/492444-could-the-coronavirus-reelect-trump</w:t>
        </w:r>
      </w:hyperlink>
    </w:p>
    <w:p w14:paraId="2DEB87A3" w14:textId="77777777" w:rsidR="00F4227D" w:rsidRPr="009A2DA7" w:rsidRDefault="00F4227D" w:rsidP="00F4227D">
      <w:pPr>
        <w:rPr>
          <w:sz w:val="16"/>
        </w:rPr>
      </w:pPr>
      <w:r w:rsidRPr="009A2DA7">
        <w:rPr>
          <w:sz w:val="16"/>
        </w:rPr>
        <w:t xml:space="preserve">At this point, </w:t>
      </w:r>
      <w:r w:rsidRPr="00B93180">
        <w:rPr>
          <w:rStyle w:val="StyleUnderline"/>
        </w:rPr>
        <w:t>Trump’s polling on the issue is mixed</w:t>
      </w:r>
      <w:r w:rsidRPr="009A2DA7">
        <w:rPr>
          <w:sz w:val="16"/>
        </w:rPr>
        <w:t xml:space="preserve">. As states began lockdowns </w:t>
      </w:r>
      <w:r w:rsidRPr="00B93180">
        <w:rPr>
          <w:rStyle w:val="StyleUnderline"/>
        </w:rPr>
        <w:t>in</w:t>
      </w:r>
      <w:r w:rsidRPr="009A2DA7">
        <w:rPr>
          <w:sz w:val="16"/>
        </w:rPr>
        <w:t xml:space="preserve"> the middle of </w:t>
      </w:r>
      <w:r w:rsidRPr="00B93180">
        <w:rPr>
          <w:rStyle w:val="StyleUnderline"/>
        </w:rPr>
        <w:t>March</w:t>
      </w:r>
      <w:r w:rsidRPr="009A2DA7">
        <w:rPr>
          <w:sz w:val="16"/>
        </w:rPr>
        <w:t xml:space="preserve">, </w:t>
      </w:r>
      <w:r w:rsidRPr="00B93180">
        <w:rPr>
          <w:rStyle w:val="StyleUnderline"/>
        </w:rPr>
        <w:t>Trump got a significant </w:t>
      </w:r>
      <w:hyperlink r:id="rId10" w:anchor="polls" w:tgtFrame="_blank" w:history="1">
        <w:r w:rsidRPr="00B93180">
          <w:rPr>
            <w:rStyle w:val="StyleUnderline"/>
          </w:rPr>
          <w:t>polling</w:t>
        </w:r>
      </w:hyperlink>
      <w:r w:rsidRPr="00B93180">
        <w:rPr>
          <w:rStyle w:val="StyleUnderline"/>
        </w:rPr>
        <w:t> bump</w:t>
      </w:r>
      <w:r w:rsidRPr="009A2DA7">
        <w:rPr>
          <w:sz w:val="16"/>
        </w:rPr>
        <w:t xml:space="preserve">. </w:t>
      </w:r>
      <w:r w:rsidRPr="00B93180">
        <w:rPr>
          <w:rStyle w:val="StyleUnderline"/>
        </w:rPr>
        <w:t>But recent polls have shown him edging back</w:t>
      </w:r>
      <w:r w:rsidRPr="009A2DA7">
        <w:rPr>
          <w:sz w:val="16"/>
        </w:rPr>
        <w:t xml:space="preserve"> to his general approval rating — between 45 percent and 50 percent — for both his handling of coronavirus and overall job approval. Trump also continues to </w:t>
      </w:r>
      <w:hyperlink r:id="rId11" w:anchor="polls" w:tgtFrame="_blank" w:history="1">
        <w:r w:rsidRPr="009A2DA7">
          <w:rPr>
            <w:rStyle w:val="Hyperlink"/>
            <w:sz w:val="16"/>
          </w:rPr>
          <w:t>trail</w:t>
        </w:r>
      </w:hyperlink>
      <w:r w:rsidRPr="009A2DA7">
        <w:rPr>
          <w:sz w:val="16"/>
        </w:rPr>
        <w:t> Biden, as he has for the past two years although by a narrower margin than in the summer.</w:t>
      </w:r>
    </w:p>
    <w:p w14:paraId="3FBF3834" w14:textId="77777777" w:rsidR="00F4227D" w:rsidRPr="009A2DA7" w:rsidRDefault="00F4227D" w:rsidP="00F4227D">
      <w:pPr>
        <w:rPr>
          <w:sz w:val="16"/>
        </w:rPr>
      </w:pPr>
      <w:r w:rsidRPr="009A2DA7">
        <w:rPr>
          <w:sz w:val="16"/>
        </w:rPr>
        <w:t>Net negative job approval and trailing Biden has been Trump’s political lot his entire administration. With that dynamic set in stone, might the coronavirus epidemic shake up a contest that has seemed a forgone conclusion?</w:t>
      </w:r>
    </w:p>
    <w:p w14:paraId="25DC0161" w14:textId="77777777" w:rsidR="00F4227D" w:rsidRPr="009A2DA7" w:rsidRDefault="00F4227D" w:rsidP="00F4227D">
      <w:pPr>
        <w:rPr>
          <w:sz w:val="16"/>
        </w:rPr>
      </w:pPr>
      <w:r w:rsidRPr="009A2DA7">
        <w:rPr>
          <w:sz w:val="16"/>
        </w:rPr>
        <w:t>There are three factors that could work in Trump’s favor, and anti-Trump media play a key role.</w:t>
      </w:r>
    </w:p>
    <w:p w14:paraId="042D9B97" w14:textId="77777777" w:rsidR="00F4227D" w:rsidRPr="009A2DA7" w:rsidRDefault="00F4227D" w:rsidP="00F4227D">
      <w:pPr>
        <w:rPr>
          <w:sz w:val="16"/>
        </w:rPr>
      </w:pPr>
      <w:r w:rsidRPr="009A2DA7">
        <w:rPr>
          <w:sz w:val="16"/>
        </w:rPr>
        <w:t>The expectations game</w:t>
      </w:r>
    </w:p>
    <w:p w14:paraId="64B6AFEB" w14:textId="77777777" w:rsidR="00F4227D" w:rsidRPr="009A2DA7" w:rsidRDefault="00F4227D" w:rsidP="00F4227D">
      <w:pPr>
        <w:rPr>
          <w:sz w:val="16"/>
        </w:rPr>
      </w:pPr>
      <w:r w:rsidRPr="009A2DA7">
        <w:rPr>
          <w:sz w:val="16"/>
        </w:rPr>
        <w:t xml:space="preserve">From the start, </w:t>
      </w:r>
      <w:r w:rsidRPr="00B93180">
        <w:rPr>
          <w:rStyle w:val="StyleUnderline"/>
        </w:rPr>
        <w:t>many media outlets have </w:t>
      </w:r>
      <w:hyperlink r:id="rId12" w:tgtFrame="_blank" w:history="1">
        <w:r w:rsidRPr="00B93180">
          <w:rPr>
            <w:rStyle w:val="StyleUnderline"/>
          </w:rPr>
          <w:t>heavily criticized</w:t>
        </w:r>
      </w:hyperlink>
      <w:r w:rsidRPr="00B93180">
        <w:rPr>
          <w:rStyle w:val="StyleUnderline"/>
        </w:rPr>
        <w:t> </w:t>
      </w:r>
      <w:r w:rsidRPr="009A2DA7">
        <w:rPr>
          <w:sz w:val="16"/>
        </w:rPr>
        <w:t>the</w:t>
      </w:r>
      <w:r w:rsidRPr="00B93180">
        <w:rPr>
          <w:rStyle w:val="StyleUnderline"/>
        </w:rPr>
        <w:t xml:space="preserve"> Trump</w:t>
      </w:r>
      <w:r w:rsidRPr="009A2DA7">
        <w:rPr>
          <w:sz w:val="16"/>
        </w:rPr>
        <w:t xml:space="preserve"> administration efforts and talked doom and gloom. </w:t>
      </w:r>
      <w:r w:rsidRPr="00B93180">
        <w:rPr>
          <w:rStyle w:val="StyleUnderline"/>
        </w:rPr>
        <w:t>Trump has been roundly ridiculed for over-optimistic statements</w:t>
      </w:r>
      <w:r w:rsidRPr="009A2DA7">
        <w:rPr>
          <w:sz w:val="16"/>
        </w:rPr>
        <w:t>. </w:t>
      </w:r>
      <w:hyperlink r:id="rId13" w:history="1">
        <w:r w:rsidRPr="009A2DA7">
          <w:rPr>
            <w:rStyle w:val="Hyperlink"/>
            <w:sz w:val="16"/>
          </w:rPr>
          <w:t>Nancy Pelosi</w:t>
        </w:r>
      </w:hyperlink>
      <w:r w:rsidRPr="009A2DA7">
        <w:rPr>
          <w:sz w:val="16"/>
        </w:rPr>
        <w:t> (D-Calif.) muses about a new </w:t>
      </w:r>
      <w:hyperlink r:id="rId14" w:tgtFrame="_blank" w:history="1">
        <w:r w:rsidRPr="009A2DA7">
          <w:rPr>
            <w:rStyle w:val="Hyperlink"/>
            <w:sz w:val="16"/>
          </w:rPr>
          <w:t>Great Depression</w:t>
        </w:r>
      </w:hyperlink>
      <w:r w:rsidRPr="009A2DA7">
        <w:rPr>
          <w:sz w:val="16"/>
        </w:rPr>
        <w:t>. Estimates of total deaths have been as high as </w:t>
      </w:r>
      <w:hyperlink r:id="rId15" w:tgtFrame="_blank" w:history="1">
        <w:r w:rsidRPr="009A2DA7">
          <w:rPr>
            <w:rStyle w:val="Hyperlink"/>
            <w:sz w:val="16"/>
          </w:rPr>
          <w:t>1.7 million</w:t>
        </w:r>
      </w:hyperlink>
      <w:r w:rsidRPr="009A2DA7">
        <w:rPr>
          <w:sz w:val="16"/>
        </w:rPr>
        <w:t>. There is no doubt that the country is going to go into a significant recession of undetermined length and casualties will be high.</w:t>
      </w:r>
    </w:p>
    <w:p w14:paraId="4F87AFD3" w14:textId="77777777" w:rsidR="00F4227D" w:rsidRPr="009A2DA7" w:rsidRDefault="00F4227D" w:rsidP="00F4227D">
      <w:pPr>
        <w:rPr>
          <w:sz w:val="16"/>
        </w:rPr>
      </w:pPr>
      <w:r w:rsidRPr="009A2DA7">
        <w:rPr>
          <w:sz w:val="16"/>
        </w:rPr>
        <w:t xml:space="preserve">However, </w:t>
      </w:r>
      <w:r w:rsidRPr="00EB0A2C">
        <w:rPr>
          <w:rStyle w:val="Emphasis"/>
          <w:highlight w:val="yellow"/>
        </w:rPr>
        <w:t>the bar for “success” has been set very low</w:t>
      </w:r>
      <w:r w:rsidRPr="009A2DA7">
        <w:rPr>
          <w:sz w:val="16"/>
        </w:rPr>
        <w:t xml:space="preserve"> — </w:t>
      </w:r>
      <w:r w:rsidRPr="00B93180">
        <w:rPr>
          <w:rStyle w:val="StyleUnderline"/>
        </w:rPr>
        <w:t>not just by </w:t>
      </w:r>
      <w:hyperlink r:id="rId16" w:tgtFrame="_blank" w:history="1">
        <w:r w:rsidRPr="00B93180">
          <w:rPr>
            <w:rStyle w:val="StyleUnderline"/>
          </w:rPr>
          <w:t>Trump</w:t>
        </w:r>
      </w:hyperlink>
      <w:r w:rsidRPr="00B93180">
        <w:rPr>
          <w:rStyle w:val="StyleUnderline"/>
        </w:rPr>
        <w:t xml:space="preserve">, but primarily </w:t>
      </w:r>
      <w:r w:rsidRPr="00EB0A2C">
        <w:rPr>
          <w:rStyle w:val="StyleUnderline"/>
          <w:highlight w:val="yellow"/>
        </w:rPr>
        <w:t>by the media</w:t>
      </w:r>
      <w:r w:rsidRPr="00B93180">
        <w:rPr>
          <w:rStyle w:val="StyleUnderline"/>
        </w:rPr>
        <w:t xml:space="preserve"> outlets he disdains</w:t>
      </w:r>
      <w:r w:rsidRPr="009A2DA7">
        <w:rPr>
          <w:sz w:val="16"/>
        </w:rPr>
        <w:t xml:space="preserve">. </w:t>
      </w:r>
      <w:r w:rsidRPr="00EB0A2C">
        <w:rPr>
          <w:rStyle w:val="StyleUnderline"/>
          <w:highlight w:val="yellow"/>
        </w:rPr>
        <w:t>Every end-of-the-world report depresses</w:t>
      </w:r>
      <w:r w:rsidRPr="00B93180">
        <w:rPr>
          <w:rStyle w:val="StyleUnderline"/>
        </w:rPr>
        <w:t xml:space="preserve"> public </w:t>
      </w:r>
      <w:r w:rsidRPr="00EB0A2C">
        <w:rPr>
          <w:rStyle w:val="StyleUnderline"/>
          <w:highlight w:val="yellow"/>
        </w:rPr>
        <w:t>expectations</w:t>
      </w:r>
      <w:r w:rsidRPr="009A2DA7">
        <w:rPr>
          <w:sz w:val="16"/>
        </w:rPr>
        <w:t xml:space="preserve">. Since </w:t>
      </w:r>
      <w:r w:rsidRPr="00B93180">
        <w:rPr>
          <w:rStyle w:val="Emphasis"/>
        </w:rPr>
        <w:t>politics is all about perception</w:t>
      </w:r>
      <w:r w:rsidRPr="009A2DA7">
        <w:rPr>
          <w:sz w:val="16"/>
        </w:rPr>
        <w:t xml:space="preserve">, </w:t>
      </w:r>
      <w:r w:rsidRPr="00B93180">
        <w:rPr>
          <w:rStyle w:val="StyleUnderline"/>
        </w:rPr>
        <w:t>the anti-Trump media have done the president an immeasurable service in their criticism</w:t>
      </w:r>
      <w:r w:rsidRPr="009A2DA7">
        <w:rPr>
          <w:sz w:val="16"/>
        </w:rPr>
        <w:t xml:space="preserve">. </w:t>
      </w:r>
      <w:r w:rsidRPr="00EB0A2C">
        <w:rPr>
          <w:rStyle w:val="Emphasis"/>
          <w:highlight w:val="yellow"/>
        </w:rPr>
        <w:t>Trump doesn’t have to do a good job</w:t>
      </w:r>
      <w:r w:rsidRPr="009A2DA7">
        <w:rPr>
          <w:sz w:val="16"/>
        </w:rPr>
        <w:t xml:space="preserve"> against the coronavirus — </w:t>
      </w:r>
      <w:r w:rsidRPr="00EB0A2C">
        <w:rPr>
          <w:rStyle w:val="Emphasis"/>
          <w:highlight w:val="yellow"/>
        </w:rPr>
        <w:t>he just has to do a barely competent job to exceed expectations.</w:t>
      </w:r>
    </w:p>
    <w:p w14:paraId="2371093F" w14:textId="77777777" w:rsidR="00F4227D" w:rsidRPr="009A2DA7" w:rsidRDefault="00F4227D" w:rsidP="00F4227D">
      <w:pPr>
        <w:rPr>
          <w:sz w:val="16"/>
        </w:rPr>
      </w:pPr>
      <w:r w:rsidRPr="00B93180">
        <w:rPr>
          <w:rStyle w:val="StyleUnderline"/>
        </w:rPr>
        <w:t>With new estimates</w:t>
      </w:r>
      <w:r w:rsidRPr="009A2DA7">
        <w:rPr>
          <w:sz w:val="16"/>
        </w:rPr>
        <w:t xml:space="preserve"> bringing the expected mortality toll down to approximately </w:t>
      </w:r>
      <w:hyperlink r:id="rId17" w:tgtFrame="_blank" w:history="1">
        <w:r w:rsidRPr="009A2DA7">
          <w:rPr>
            <w:rStyle w:val="Hyperlink"/>
            <w:sz w:val="16"/>
          </w:rPr>
          <w:t>60,000</w:t>
        </w:r>
      </w:hyperlink>
      <w:r w:rsidRPr="009A2DA7">
        <w:rPr>
          <w:sz w:val="16"/>
        </w:rPr>
        <w:t xml:space="preserve"> and </w:t>
      </w:r>
      <w:r w:rsidRPr="00B93180">
        <w:rPr>
          <w:rStyle w:val="StyleUnderline"/>
        </w:rPr>
        <w:t>a collapse of the health care system</w:t>
      </w:r>
      <w:r w:rsidRPr="009A2DA7">
        <w:rPr>
          <w:sz w:val="16"/>
        </w:rPr>
        <w:t xml:space="preserve"> — even in hard-hit regions — </w:t>
      </w:r>
      <w:r w:rsidRPr="00B93180">
        <w:rPr>
          <w:rStyle w:val="StyleUnderline"/>
        </w:rPr>
        <w:t>looking to be a much more remote possibility</w:t>
      </w:r>
      <w:r w:rsidRPr="009A2DA7">
        <w:rPr>
          <w:sz w:val="16"/>
        </w:rPr>
        <w:t xml:space="preserve">, </w:t>
      </w:r>
      <w:r w:rsidRPr="00EB0A2C">
        <w:rPr>
          <w:rStyle w:val="Emphasis"/>
          <w:highlight w:val="yellow"/>
        </w:rPr>
        <w:t>Trump is set up to declare a victory</w:t>
      </w:r>
      <w:r w:rsidRPr="00B93180">
        <w:rPr>
          <w:rStyle w:val="Emphasis"/>
        </w:rPr>
        <w:t xml:space="preserve"> of sorts</w:t>
      </w:r>
      <w:r w:rsidRPr="009A2DA7">
        <w:rPr>
          <w:sz w:val="16"/>
        </w:rPr>
        <w:t>. Certainly, there could easily be more flare-ups or a return of the virus in force in the fall, but Trump may well win an expectations game his opponents set up perfectly for him.</w:t>
      </w:r>
    </w:p>
    <w:p w14:paraId="427C7653" w14:textId="77777777" w:rsidR="00F4227D" w:rsidRPr="009A2DA7" w:rsidRDefault="00F4227D" w:rsidP="00F4227D">
      <w:pPr>
        <w:rPr>
          <w:sz w:val="16"/>
        </w:rPr>
      </w:pPr>
      <w:r w:rsidRPr="009A2DA7">
        <w:rPr>
          <w:sz w:val="16"/>
        </w:rPr>
        <w:t>The blame game</w:t>
      </w:r>
    </w:p>
    <w:p w14:paraId="3BD43016" w14:textId="77777777" w:rsidR="00F4227D" w:rsidRPr="009E07EF" w:rsidRDefault="00F4227D" w:rsidP="00F4227D">
      <w:pPr>
        <w:rPr>
          <w:rStyle w:val="StyleUnderline"/>
        </w:rPr>
      </w:pPr>
      <w:r w:rsidRPr="00EB0A2C">
        <w:rPr>
          <w:rStyle w:val="StyleUnderline"/>
          <w:highlight w:val="yellow"/>
        </w:rPr>
        <w:t>Determining responsibility</w:t>
      </w:r>
      <w:r w:rsidRPr="009A2DA7">
        <w:rPr>
          <w:sz w:val="16"/>
        </w:rPr>
        <w:t xml:space="preserve"> for the spread of the pandemic in the United States is like “Murder on the Orient Express” — everyone did it.  </w:t>
      </w:r>
      <w:r w:rsidRPr="009E07EF">
        <w:rPr>
          <w:rStyle w:val="StyleUnderline"/>
        </w:rPr>
        <w:t>Whether it is the Chinese</w:t>
      </w:r>
      <w:r w:rsidRPr="009A2DA7">
        <w:rPr>
          <w:sz w:val="16"/>
        </w:rPr>
        <w:t xml:space="preserve"> (</w:t>
      </w:r>
      <w:hyperlink r:id="rId18" w:tgtFrame="_blank" w:history="1">
        <w:r w:rsidRPr="009A2DA7">
          <w:rPr>
            <w:rStyle w:val="Hyperlink"/>
            <w:sz w:val="16"/>
          </w:rPr>
          <w:t>blamed</w:t>
        </w:r>
      </w:hyperlink>
      <w:r w:rsidRPr="009A2DA7">
        <w:rPr>
          <w:sz w:val="16"/>
        </w:rPr>
        <w:t xml:space="preserve"> by 90 percent of Republicans and 67 percent of Democrats) </w:t>
      </w:r>
      <w:r w:rsidRPr="009E07EF">
        <w:rPr>
          <w:rStyle w:val="StyleUnderline"/>
        </w:rPr>
        <w:t>or a World Health Organization</w:t>
      </w:r>
      <w:r w:rsidRPr="009A2DA7">
        <w:rPr>
          <w:sz w:val="16"/>
        </w:rPr>
        <w:t xml:space="preserve"> whose main competence appears to be </w:t>
      </w:r>
      <w:hyperlink r:id="rId19" w:tgtFrame="_blank" w:history="1">
        <w:r w:rsidRPr="009A2DA7">
          <w:rPr>
            <w:rStyle w:val="Hyperlink"/>
            <w:sz w:val="16"/>
          </w:rPr>
          <w:t>toadying to China</w:t>
        </w:r>
      </w:hyperlink>
      <w:r w:rsidRPr="009A2DA7">
        <w:rPr>
          <w:sz w:val="16"/>
        </w:rPr>
        <w:t xml:space="preserve">, </w:t>
      </w:r>
      <w:r w:rsidRPr="00EB0A2C">
        <w:rPr>
          <w:rStyle w:val="Emphasis"/>
          <w:highlight w:val="yellow"/>
        </w:rPr>
        <w:t xml:space="preserve">Trump has </w:t>
      </w:r>
      <w:r w:rsidRPr="00EB0A2C">
        <w:rPr>
          <w:rStyle w:val="Emphasis"/>
        </w:rPr>
        <w:t xml:space="preserve">two </w:t>
      </w:r>
      <w:r w:rsidRPr="00EB0A2C">
        <w:rPr>
          <w:rStyle w:val="Emphasis"/>
          <w:highlight w:val="yellow"/>
        </w:rPr>
        <w:t>easy targets</w:t>
      </w:r>
      <w:r w:rsidRPr="009A2DA7">
        <w:rPr>
          <w:sz w:val="16"/>
        </w:rPr>
        <w:t xml:space="preserve"> </w:t>
      </w:r>
      <w:r w:rsidRPr="009E07EF">
        <w:rPr>
          <w:rStyle w:val="StyleUnderline"/>
        </w:rPr>
        <w:t>on which to focus his considerable bile.</w:t>
      </w:r>
    </w:p>
    <w:p w14:paraId="56457EFA" w14:textId="77777777" w:rsidR="00F4227D" w:rsidRPr="009A2DA7" w:rsidRDefault="00F4227D" w:rsidP="00F4227D">
      <w:pPr>
        <w:rPr>
          <w:sz w:val="16"/>
        </w:rPr>
      </w:pPr>
      <w:r w:rsidRPr="009A2DA7">
        <w:rPr>
          <w:sz w:val="16"/>
        </w:rPr>
        <w:t>And, while the Trump administration was not ahead of the curve in preparation, neither was the rest of the world. The </w:t>
      </w:r>
      <w:hyperlink r:id="rId20" w:tgtFrame="_blank" w:history="1">
        <w:r w:rsidRPr="009A2DA7">
          <w:rPr>
            <w:rStyle w:val="Hyperlink"/>
            <w:sz w:val="16"/>
          </w:rPr>
          <w:t>European Union</w:t>
        </w:r>
      </w:hyperlink>
      <w:r w:rsidRPr="009A2DA7">
        <w:rPr>
          <w:sz w:val="16"/>
        </w:rPr>
        <w:t xml:space="preserve"> failed to act, even as an outbreak began sweeping Italy. Japan looked to have successfully avoided a major contagion, only for it to hit in the past week. </w:t>
      </w:r>
      <w:r w:rsidRPr="009A2DA7">
        <w:rPr>
          <w:rStyle w:val="StyleUnderline"/>
        </w:rPr>
        <w:t>Outside of South Korea and Taiwan, hardly any developed country has escaped</w:t>
      </w:r>
      <w:r w:rsidRPr="009A2DA7">
        <w:rPr>
          <w:sz w:val="16"/>
        </w:rPr>
        <w:t xml:space="preserve"> an outbreak.</w:t>
      </w:r>
    </w:p>
    <w:p w14:paraId="4325257F" w14:textId="77777777" w:rsidR="00F4227D" w:rsidRPr="009A2DA7" w:rsidRDefault="00F4227D" w:rsidP="00F4227D">
      <w:pPr>
        <w:rPr>
          <w:rStyle w:val="StyleUnderline"/>
        </w:rPr>
      </w:pPr>
      <w:r w:rsidRPr="009A2DA7">
        <w:rPr>
          <w:sz w:val="16"/>
        </w:rPr>
        <w:t>Trump is helped in the United States by the failures in the New York City region. The states of New York, New Jersey and Connecticut account for approximately half of all confirmed cases (Note: “confirmed cases” is certainly a </w:t>
      </w:r>
      <w:hyperlink r:id="rId21" w:tgtFrame="_blank" w:history="1">
        <w:r w:rsidRPr="009A2DA7">
          <w:rPr>
            <w:rStyle w:val="Hyperlink"/>
            <w:sz w:val="16"/>
          </w:rPr>
          <w:t>severe undercount</w:t>
        </w:r>
      </w:hyperlink>
      <w:r w:rsidRPr="009A2DA7">
        <w:rPr>
          <w:sz w:val="16"/>
        </w:rPr>
        <w:t xml:space="preserve"> of the total, but assuming that the American states and other developed democratic nations have roughly the same error rate, “confirmed cases” can be used for comparison purposes). </w:t>
      </w:r>
      <w:r w:rsidRPr="00451E01">
        <w:rPr>
          <w:rStyle w:val="StyleUnderline"/>
          <w:highlight w:val="yellow"/>
        </w:rPr>
        <w:t>The late response</w:t>
      </w:r>
      <w:r w:rsidRPr="009A2DA7">
        <w:rPr>
          <w:sz w:val="16"/>
        </w:rPr>
        <w:t xml:space="preserve"> by </w:t>
      </w:r>
      <w:hyperlink r:id="rId22" w:tgtFrame="_blank" w:history="1">
        <w:r w:rsidRPr="009A2DA7">
          <w:rPr>
            <w:rStyle w:val="Hyperlink"/>
            <w:sz w:val="16"/>
          </w:rPr>
          <w:t>New York politicians</w:t>
        </w:r>
      </w:hyperlink>
      <w:r w:rsidRPr="009A2DA7">
        <w:rPr>
          <w:sz w:val="16"/>
        </w:rPr>
        <w:t xml:space="preserve">, scandalously encouraging people to go out and not disrupt their lives, </w:t>
      </w:r>
      <w:r w:rsidRPr="00451E01">
        <w:rPr>
          <w:rStyle w:val="StyleUnderline"/>
          <w:highlight w:val="yellow"/>
        </w:rPr>
        <w:t>allow Trump to drop blame</w:t>
      </w:r>
      <w:r w:rsidRPr="009A2DA7">
        <w:rPr>
          <w:rStyle w:val="StyleUnderline"/>
        </w:rPr>
        <w:t xml:space="preserve"> for half the epidemic on leaders in a state that did not and will not vote for him.</w:t>
      </w:r>
    </w:p>
    <w:p w14:paraId="031C4977" w14:textId="77777777" w:rsidR="00F4227D" w:rsidRPr="009A2DA7" w:rsidRDefault="00F4227D" w:rsidP="00F4227D">
      <w:pPr>
        <w:rPr>
          <w:sz w:val="16"/>
        </w:rPr>
      </w:pPr>
      <w:r w:rsidRPr="00EB0A2C">
        <w:rPr>
          <w:rStyle w:val="Emphasis"/>
          <w:highlight w:val="yellow"/>
        </w:rPr>
        <w:t>For every attack</w:t>
      </w:r>
      <w:r w:rsidRPr="009A2DA7">
        <w:rPr>
          <w:sz w:val="16"/>
        </w:rPr>
        <w:t xml:space="preserve"> levied at </w:t>
      </w:r>
      <w:r w:rsidRPr="00EB0A2C">
        <w:rPr>
          <w:rStyle w:val="Emphasis"/>
          <w:highlight w:val="yellow"/>
        </w:rPr>
        <w:t>Trump</w:t>
      </w:r>
      <w:r w:rsidRPr="009A2DA7">
        <w:rPr>
          <w:sz w:val="16"/>
        </w:rPr>
        <w:t xml:space="preserve">, he </w:t>
      </w:r>
      <w:r w:rsidRPr="00EB0A2C">
        <w:rPr>
          <w:rStyle w:val="Emphasis"/>
          <w:highlight w:val="yellow"/>
        </w:rPr>
        <w:t>has a response that may resonate with</w:t>
      </w:r>
      <w:r w:rsidRPr="009A2DA7">
        <w:rPr>
          <w:sz w:val="16"/>
        </w:rPr>
        <w:t xml:space="preserve"> enough </w:t>
      </w:r>
      <w:r w:rsidRPr="00EB0A2C">
        <w:rPr>
          <w:rStyle w:val="Emphasis"/>
          <w:highlight w:val="yellow"/>
        </w:rPr>
        <w:t>voters</w:t>
      </w:r>
      <w:r w:rsidRPr="009A2DA7">
        <w:rPr>
          <w:sz w:val="16"/>
        </w:rPr>
        <w:t xml:space="preserve"> </w:t>
      </w:r>
      <w:r w:rsidRPr="009A2DA7">
        <w:rPr>
          <w:rStyle w:val="Emphasis"/>
        </w:rPr>
        <w:t>to</w:t>
      </w:r>
      <w:r w:rsidRPr="009A2DA7">
        <w:rPr>
          <w:sz w:val="16"/>
        </w:rPr>
        <w:t xml:space="preserve"> either </w:t>
      </w:r>
      <w:r w:rsidRPr="009A2DA7">
        <w:rPr>
          <w:rStyle w:val="Emphasis"/>
        </w:rPr>
        <w:t>win the argument</w:t>
      </w:r>
      <w:r w:rsidRPr="009A2DA7">
        <w:rPr>
          <w:sz w:val="16"/>
        </w:rPr>
        <w:t xml:space="preserve"> or sufficiently muddy the waters.</w:t>
      </w:r>
    </w:p>
    <w:p w14:paraId="6F3B02EA" w14:textId="77777777" w:rsidR="00F4227D" w:rsidRPr="009A2DA7" w:rsidRDefault="00F4227D" w:rsidP="00F4227D">
      <w:pPr>
        <w:rPr>
          <w:sz w:val="16"/>
        </w:rPr>
      </w:pPr>
      <w:r w:rsidRPr="009A2DA7">
        <w:rPr>
          <w:sz w:val="16"/>
        </w:rPr>
        <w:t>Economic recovery — or not</w:t>
      </w:r>
    </w:p>
    <w:p w14:paraId="45EBBD0D" w14:textId="77777777" w:rsidR="00F4227D" w:rsidRPr="009A2DA7" w:rsidRDefault="00F4227D" w:rsidP="00F4227D">
      <w:pPr>
        <w:rPr>
          <w:sz w:val="16"/>
        </w:rPr>
      </w:pPr>
      <w:r w:rsidRPr="009A2DA7">
        <w:rPr>
          <w:sz w:val="16"/>
        </w:rPr>
        <w:t>Until the coronavirus, the United States was experiencing the longest continuous economic </w:t>
      </w:r>
      <w:hyperlink r:id="rId23" w:anchor="85c5dbf62a2d" w:tgtFrame="_blank" w:history="1">
        <w:r w:rsidRPr="009A2DA7">
          <w:rPr>
            <w:rStyle w:val="Hyperlink"/>
            <w:sz w:val="16"/>
          </w:rPr>
          <w:t>expansion</w:t>
        </w:r>
      </w:hyperlink>
      <w:r w:rsidRPr="009A2DA7">
        <w:rPr>
          <w:sz w:val="16"/>
        </w:rPr>
        <w:t> in its history. Yet Trump has had trouble translating the expansion into polling advantage. His approval on the economy is </w:t>
      </w:r>
      <w:hyperlink r:id="rId24" w:tgtFrame="_blank" w:history="1">
        <w:r w:rsidRPr="009A2DA7">
          <w:rPr>
            <w:rStyle w:val="Hyperlink"/>
            <w:sz w:val="16"/>
          </w:rPr>
          <w:t>55 percent approve to 36 disapprove</w:t>
        </w:r>
      </w:hyperlink>
      <w:r w:rsidRPr="009A2DA7">
        <w:rPr>
          <w:sz w:val="16"/>
        </w:rPr>
        <w:t>, including a 55-29 approval among independents. In addition, </w:t>
      </w:r>
      <w:hyperlink r:id="rId25" w:history="1">
        <w:r w:rsidRPr="009A2DA7">
          <w:rPr>
            <w:rStyle w:val="Hyperlink"/>
            <w:sz w:val="16"/>
          </w:rPr>
          <w:t>Joe Biden</w:t>
        </w:r>
      </w:hyperlink>
      <w:r w:rsidRPr="009A2DA7">
        <w:rPr>
          <w:sz w:val="16"/>
        </w:rPr>
        <w:t> evinces low confidence, trailing 34 percent to 43 percent, on handling a recession. Nonetheless, Biden still leads the ballot test.</w:t>
      </w:r>
    </w:p>
    <w:p w14:paraId="7FC077CE" w14:textId="77777777" w:rsidR="00F4227D" w:rsidRPr="009A2DA7" w:rsidRDefault="00F4227D" w:rsidP="00F4227D">
      <w:pPr>
        <w:rPr>
          <w:sz w:val="16"/>
        </w:rPr>
      </w:pPr>
      <w:r w:rsidRPr="009A2DA7">
        <w:rPr>
          <w:sz w:val="16"/>
        </w:rPr>
        <w:t>The length of the expansion puts the country in uncharted territory. After over 10 years, people may well consider a low-inflation, expanding economy the norm and not give Trump much credit — or at least not put the issue as a priority. In fact, the economy has long been the second most important issue for Democrats and Independents, according to the YouGov benchmark polls.</w:t>
      </w:r>
    </w:p>
    <w:p w14:paraId="15C1231C" w14:textId="77777777" w:rsidR="00F4227D" w:rsidRPr="009A2DA7" w:rsidRDefault="00F4227D" w:rsidP="00F4227D">
      <w:pPr>
        <w:rPr>
          <w:sz w:val="16"/>
        </w:rPr>
      </w:pPr>
      <w:r w:rsidRPr="009A2DA7">
        <w:rPr>
          <w:sz w:val="16"/>
        </w:rPr>
        <w:t xml:space="preserve">Ironically, </w:t>
      </w:r>
      <w:r w:rsidRPr="009A2DA7">
        <w:rPr>
          <w:rStyle w:val="StyleUnderline"/>
          <w:highlight w:val="yellow"/>
        </w:rPr>
        <w:t>the inevitable downturn from the coronavirus may</w:t>
      </w:r>
      <w:r w:rsidRPr="009A2DA7">
        <w:rPr>
          <w:sz w:val="16"/>
          <w:highlight w:val="yellow"/>
        </w:rPr>
        <w:t xml:space="preserve"> </w:t>
      </w:r>
      <w:r w:rsidRPr="009A2DA7">
        <w:rPr>
          <w:rStyle w:val="Emphasis"/>
          <w:highlight w:val="yellow"/>
        </w:rPr>
        <w:t>restore the economy</w:t>
      </w:r>
      <w:r w:rsidRPr="009A2DA7">
        <w:rPr>
          <w:sz w:val="16"/>
        </w:rPr>
        <w:t xml:space="preserve"> as a top issue if the pandemic passes. </w:t>
      </w:r>
      <w:r w:rsidRPr="009A2DA7">
        <w:rPr>
          <w:rStyle w:val="StyleUnderline"/>
        </w:rPr>
        <w:t>If the country is able to enter an expansion</w:t>
      </w:r>
      <w:r w:rsidRPr="009A2DA7">
        <w:rPr>
          <w:sz w:val="16"/>
        </w:rPr>
        <w:t xml:space="preserve"> by election day, </w:t>
      </w:r>
      <w:r w:rsidRPr="009A2DA7">
        <w:rPr>
          <w:rStyle w:val="Emphasis"/>
          <w:highlight w:val="yellow"/>
        </w:rPr>
        <w:t>Trump could finally get the polling bump</w:t>
      </w:r>
      <w:r w:rsidRPr="009A2DA7">
        <w:rPr>
          <w:sz w:val="16"/>
        </w:rPr>
        <w:t xml:space="preserve"> he has long missed.</w:t>
      </w:r>
    </w:p>
    <w:p w14:paraId="14118170" w14:textId="77777777" w:rsidR="00F4227D" w:rsidRPr="00F4227D" w:rsidRDefault="00F4227D" w:rsidP="00F4227D"/>
    <w:p w14:paraId="4AE9860A" w14:textId="1D27B7FE" w:rsidR="00817728" w:rsidRDefault="00817728" w:rsidP="00817728">
      <w:pPr>
        <w:pStyle w:val="Heading4"/>
      </w:pPr>
      <w:r>
        <w:t>COVID-19 helps Trump more than it hurts him</w:t>
      </w:r>
    </w:p>
    <w:p w14:paraId="17CA5F1F" w14:textId="53E0D1A6" w:rsidR="00817728" w:rsidRPr="00817728" w:rsidRDefault="00850EA5" w:rsidP="00817728">
      <w:r w:rsidRPr="008665B8">
        <w:t xml:space="preserve">David </w:t>
      </w:r>
      <w:r w:rsidRPr="008665B8">
        <w:rPr>
          <w:rStyle w:val="Style13ptBold"/>
        </w:rPr>
        <w:t>Siders 20</w:t>
      </w:r>
      <w:r w:rsidRPr="008665B8">
        <w:t xml:space="preserve">, national political correspondent for POLITICO, </w:t>
      </w:r>
      <w:r w:rsidR="008665B8" w:rsidRPr="008665B8">
        <w:t xml:space="preserve">03/18/20, “Why some Democrats worry </w:t>
      </w:r>
      <w:r w:rsidR="008665B8" w:rsidRPr="008665B8">
        <w:rPr>
          <w:rStyle w:val="Emphasis"/>
        </w:rPr>
        <w:t>the coronavirus could help Trump win reelection</w:t>
      </w:r>
      <w:r w:rsidR="008665B8">
        <w:t xml:space="preserve">,” </w:t>
      </w:r>
      <w:hyperlink r:id="rId26" w:history="1">
        <w:r w:rsidR="008665B8">
          <w:rPr>
            <w:rStyle w:val="Hyperlink"/>
          </w:rPr>
          <w:t>https://www.politico.com/news/2020/03/18/coronavirus-campaign-primary-135107</w:t>
        </w:r>
      </w:hyperlink>
    </w:p>
    <w:p w14:paraId="0FDC24EE" w14:textId="77777777" w:rsidR="007329BD" w:rsidRPr="00817728" w:rsidRDefault="007329BD" w:rsidP="007329BD">
      <w:pPr>
        <w:rPr>
          <w:sz w:val="16"/>
        </w:rPr>
      </w:pPr>
      <w:r w:rsidRPr="00817728">
        <w:rPr>
          <w:sz w:val="16"/>
        </w:rPr>
        <w:t>It’s the zombie primary now.</w:t>
      </w:r>
    </w:p>
    <w:p w14:paraId="0B817457" w14:textId="77777777" w:rsidR="007329BD" w:rsidRPr="00817728" w:rsidRDefault="007329BD" w:rsidP="007329BD">
      <w:pPr>
        <w:rPr>
          <w:sz w:val="16"/>
        </w:rPr>
      </w:pPr>
      <w:r w:rsidRPr="00817728">
        <w:rPr>
          <w:sz w:val="16"/>
        </w:rPr>
        <w:t>For all practical purposes, the Democratic nominating contest was over after Joe Biden won Michigan and Washington last week, then stretched his delegate lead by sweeping Florida, Illinois and Arizona on Tuesday night.</w:t>
      </w:r>
    </w:p>
    <w:p w14:paraId="0058D1BA" w14:textId="77777777" w:rsidR="007329BD" w:rsidRPr="00817728" w:rsidRDefault="007329BD" w:rsidP="007329BD">
      <w:pPr>
        <w:rPr>
          <w:sz w:val="16"/>
        </w:rPr>
      </w:pPr>
      <w:r w:rsidRPr="00817728">
        <w:rPr>
          <w:sz w:val="16"/>
        </w:rPr>
        <w:t>Bernie Sanders has almost no chance of catching him.</w:t>
      </w:r>
    </w:p>
    <w:p w14:paraId="6A726ECF" w14:textId="77777777" w:rsidR="007329BD" w:rsidRPr="00817728" w:rsidRDefault="007329BD" w:rsidP="007329BD">
      <w:pPr>
        <w:rPr>
          <w:sz w:val="16"/>
        </w:rPr>
      </w:pPr>
      <w:r w:rsidRPr="00817728">
        <w:rPr>
          <w:sz w:val="16"/>
        </w:rPr>
        <w:t xml:space="preserve">Yet </w:t>
      </w:r>
      <w:r w:rsidRPr="007329BD">
        <w:rPr>
          <w:rStyle w:val="StyleUnderline"/>
        </w:rPr>
        <w:t>because of the coronavirus, the</w:t>
      </w:r>
      <w:r w:rsidRPr="00817728">
        <w:rPr>
          <w:sz w:val="16"/>
        </w:rPr>
        <w:t xml:space="preserve"> presidential </w:t>
      </w:r>
      <w:r w:rsidRPr="007329BD">
        <w:rPr>
          <w:rStyle w:val="StyleUnderline"/>
        </w:rPr>
        <w:t xml:space="preserve">campaign is suspended in </w:t>
      </w:r>
      <w:r w:rsidRPr="008665B8">
        <w:rPr>
          <w:rStyle w:val="StyleUnderline"/>
        </w:rPr>
        <w:t>time</w:t>
      </w:r>
      <w:r w:rsidRPr="00817728">
        <w:rPr>
          <w:sz w:val="16"/>
        </w:rPr>
        <w:t>. Rallies are off. Campaign workers, like many other people, are sheltering in place. On Tuesday, Maryland became the fifth state to postpone its election, and more states are expected to follow.</w:t>
      </w:r>
    </w:p>
    <w:p w14:paraId="4311FBC7" w14:textId="77777777" w:rsidR="007329BD" w:rsidRPr="00817728" w:rsidRDefault="007329BD" w:rsidP="007329BD">
      <w:pPr>
        <w:rPr>
          <w:sz w:val="16"/>
        </w:rPr>
      </w:pPr>
      <w:r w:rsidRPr="00817728">
        <w:rPr>
          <w:sz w:val="16"/>
        </w:rPr>
        <w:t>The postponements have left an unexpected opening for Sanders to soldier on, even as his prospects fade. The pandemic, which first sapped the primary of life, is now extending it.</w:t>
      </w:r>
    </w:p>
    <w:p w14:paraId="23F4DDD5" w14:textId="77777777" w:rsidR="007329BD" w:rsidRPr="00817728" w:rsidRDefault="007329BD" w:rsidP="007329BD">
      <w:pPr>
        <w:rPr>
          <w:sz w:val="16"/>
        </w:rPr>
      </w:pPr>
      <w:r w:rsidRPr="00817728">
        <w:rPr>
          <w:sz w:val="16"/>
        </w:rPr>
        <w:t xml:space="preserve">“It’s frozen the campaign,” said Mark </w:t>
      </w:r>
      <w:proofErr w:type="spellStart"/>
      <w:r w:rsidRPr="00817728">
        <w:rPr>
          <w:sz w:val="16"/>
        </w:rPr>
        <w:t>Longabaugh</w:t>
      </w:r>
      <w:proofErr w:type="spellEnd"/>
      <w:r w:rsidRPr="00817728">
        <w:rPr>
          <w:sz w:val="16"/>
        </w:rPr>
        <w:t>, a senior adviser to Sanders during his 2016 campaign. “I don’t know what major campaign event you are going to have … Put 50 press people in the room and let [the candidates] address the camera with their wives, maybe?</w:t>
      </w:r>
    </w:p>
    <w:p w14:paraId="03EEF45F" w14:textId="77777777" w:rsidR="007329BD" w:rsidRPr="00817728" w:rsidRDefault="007329BD" w:rsidP="007329BD">
      <w:pPr>
        <w:rPr>
          <w:sz w:val="16"/>
        </w:rPr>
      </w:pPr>
      <w:r w:rsidRPr="00817728">
        <w:rPr>
          <w:sz w:val="16"/>
        </w:rPr>
        <w:t>He said, “Past that, and I don’t see how you cut through this life-or-death coverage that we’ve got. … It just kind of closes it down.”</w:t>
      </w:r>
    </w:p>
    <w:p w14:paraId="012198A3" w14:textId="77777777" w:rsidR="007329BD" w:rsidRPr="00817728" w:rsidRDefault="007329BD" w:rsidP="007329BD">
      <w:pPr>
        <w:rPr>
          <w:sz w:val="16"/>
        </w:rPr>
      </w:pPr>
      <w:r w:rsidRPr="00817728">
        <w:rPr>
          <w:sz w:val="16"/>
        </w:rPr>
        <w:t xml:space="preserve">For many Democrats, </w:t>
      </w:r>
      <w:r w:rsidRPr="005A3824">
        <w:rPr>
          <w:rStyle w:val="StyleUnderline"/>
        </w:rPr>
        <w:t>the prospect of a stalled but protracted</w:t>
      </w:r>
      <w:r w:rsidRPr="00817728">
        <w:rPr>
          <w:sz w:val="16"/>
        </w:rPr>
        <w:t xml:space="preserve"> nominating </w:t>
      </w:r>
      <w:r w:rsidRPr="005A3824">
        <w:rPr>
          <w:rStyle w:val="StyleUnderline"/>
        </w:rPr>
        <w:t>contest is unsettling</w:t>
      </w:r>
      <w:r w:rsidRPr="00817728">
        <w:rPr>
          <w:sz w:val="16"/>
        </w:rPr>
        <w:t>. Moderates are laboring to unify the party’s ranks behind Biden, and the politics of the coronavirus crisis is heightening their anxiety.</w:t>
      </w:r>
    </w:p>
    <w:p w14:paraId="00E95A91" w14:textId="77777777" w:rsidR="007329BD" w:rsidRPr="00E24CA2" w:rsidRDefault="007329BD" w:rsidP="007329BD">
      <w:pPr>
        <w:rPr>
          <w:rStyle w:val="Emphasis"/>
        </w:rPr>
      </w:pPr>
      <w:r w:rsidRPr="008665B8">
        <w:rPr>
          <w:rStyle w:val="StyleUnderline"/>
          <w:highlight w:val="yellow"/>
        </w:rPr>
        <w:t>The conventional wisdom</w:t>
      </w:r>
      <w:r w:rsidRPr="00817728">
        <w:rPr>
          <w:sz w:val="16"/>
        </w:rPr>
        <w:t xml:space="preserve"> for weeks has been </w:t>
      </w:r>
      <w:r w:rsidRPr="008665B8">
        <w:rPr>
          <w:rStyle w:val="StyleUnderline"/>
          <w:highlight w:val="yellow"/>
        </w:rPr>
        <w:t>that</w:t>
      </w:r>
      <w:r w:rsidRPr="00817728">
        <w:rPr>
          <w:sz w:val="16"/>
        </w:rPr>
        <w:t xml:space="preserve"> President Donald </w:t>
      </w:r>
      <w:r w:rsidRPr="008665B8">
        <w:rPr>
          <w:rStyle w:val="StyleUnderline"/>
          <w:highlight w:val="yellow"/>
        </w:rPr>
        <w:t>Trump's</w:t>
      </w:r>
      <w:r w:rsidRPr="00E24CA2">
        <w:rPr>
          <w:rStyle w:val="StyleUnderline"/>
        </w:rPr>
        <w:t xml:space="preserve"> uneven</w:t>
      </w:r>
      <w:r w:rsidRPr="00817728">
        <w:rPr>
          <w:sz w:val="16"/>
        </w:rPr>
        <w:t xml:space="preserve">, and at times chaotic, </w:t>
      </w:r>
      <w:r w:rsidRPr="008665B8">
        <w:rPr>
          <w:rStyle w:val="StyleUnderline"/>
          <w:highlight w:val="yellow"/>
        </w:rPr>
        <w:t>handling of this crisis is</w:t>
      </w:r>
      <w:r w:rsidRPr="00E24CA2">
        <w:rPr>
          <w:rStyle w:val="StyleUnderline"/>
        </w:rPr>
        <w:t xml:space="preserve"> deeply </w:t>
      </w:r>
      <w:r w:rsidRPr="008665B8">
        <w:rPr>
          <w:rStyle w:val="StyleUnderline"/>
          <w:highlight w:val="yellow"/>
        </w:rPr>
        <w:t>problematic for his reelection chances</w:t>
      </w:r>
      <w:r w:rsidRPr="00817728">
        <w:rPr>
          <w:sz w:val="16"/>
        </w:rPr>
        <w:t xml:space="preserve">. </w:t>
      </w:r>
      <w:r w:rsidRPr="00E24CA2">
        <w:rPr>
          <w:rStyle w:val="Emphasis"/>
        </w:rPr>
        <w:t xml:space="preserve">But it </w:t>
      </w:r>
      <w:r w:rsidRPr="008665B8">
        <w:rPr>
          <w:rStyle w:val="Emphasis"/>
          <w:highlight w:val="yellow"/>
        </w:rPr>
        <w:t>may not be that simple.</w:t>
      </w:r>
    </w:p>
    <w:p w14:paraId="13442CBE" w14:textId="77777777" w:rsidR="007329BD" w:rsidRPr="00817728" w:rsidRDefault="007329BD" w:rsidP="007329BD">
      <w:pPr>
        <w:rPr>
          <w:sz w:val="16"/>
        </w:rPr>
      </w:pPr>
      <w:r w:rsidRPr="00817728">
        <w:rPr>
          <w:sz w:val="16"/>
        </w:rPr>
        <w:t>So far, Trump has taken a beating over his handling of the pandemic. The economy is tanking, and just 46 percent of Americans believe the federal government is doing enough to confront the coronavirus, down from 61 percent last month, according to an NPR/PBS NewsHour/Marist poll. Few people trust what Trump is saying about the pandemic, according to the same poll.</w:t>
      </w:r>
    </w:p>
    <w:p w14:paraId="39753F9D" w14:textId="77777777" w:rsidR="007329BD" w:rsidRPr="00817728" w:rsidRDefault="007329BD" w:rsidP="007329BD">
      <w:pPr>
        <w:rPr>
          <w:sz w:val="16"/>
        </w:rPr>
      </w:pPr>
      <w:r w:rsidRPr="00817728">
        <w:rPr>
          <w:sz w:val="16"/>
        </w:rPr>
        <w:t xml:space="preserve">But </w:t>
      </w:r>
      <w:r w:rsidRPr="008665B8">
        <w:rPr>
          <w:rStyle w:val="StyleUnderline"/>
          <w:highlight w:val="yellow"/>
        </w:rPr>
        <w:t>Trump has time</w:t>
      </w:r>
      <w:r w:rsidRPr="008665B8">
        <w:rPr>
          <w:rStyle w:val="StyleUnderline"/>
        </w:rPr>
        <w:t xml:space="preserve"> on his side, </w:t>
      </w:r>
      <w:r w:rsidRPr="008665B8">
        <w:rPr>
          <w:rStyle w:val="StyleUnderline"/>
          <w:highlight w:val="yellow"/>
        </w:rPr>
        <w:t>with</w:t>
      </w:r>
      <w:r w:rsidRPr="008665B8">
        <w:rPr>
          <w:sz w:val="16"/>
          <w:highlight w:val="yellow"/>
        </w:rPr>
        <w:t xml:space="preserve"> </w:t>
      </w:r>
      <w:r w:rsidRPr="008665B8">
        <w:rPr>
          <w:rStyle w:val="Emphasis"/>
          <w:highlight w:val="yellow"/>
        </w:rPr>
        <w:t>the coronavirus spreading early</w:t>
      </w:r>
      <w:r w:rsidRPr="005A3824">
        <w:rPr>
          <w:rStyle w:val="Emphasis"/>
        </w:rPr>
        <w:t xml:space="preserve"> in the election </w:t>
      </w:r>
      <w:r w:rsidRPr="00E24CA2">
        <w:rPr>
          <w:rStyle w:val="Emphasis"/>
        </w:rPr>
        <w:t>cycle</w:t>
      </w:r>
      <w:r w:rsidRPr="00817728">
        <w:rPr>
          <w:sz w:val="16"/>
        </w:rPr>
        <w:t xml:space="preserve">. This week, </w:t>
      </w:r>
      <w:r w:rsidRPr="008665B8">
        <w:rPr>
          <w:rStyle w:val="StyleUnderline"/>
          <w:highlight w:val="yellow"/>
        </w:rPr>
        <w:t>the</w:t>
      </w:r>
      <w:r w:rsidRPr="00817728">
        <w:rPr>
          <w:sz w:val="16"/>
        </w:rPr>
        <w:t xml:space="preserve"> Republican </w:t>
      </w:r>
      <w:r w:rsidRPr="008665B8">
        <w:rPr>
          <w:rStyle w:val="StyleUnderline"/>
          <w:highlight w:val="yellow"/>
        </w:rPr>
        <w:t>president adopted a more somber tone</w:t>
      </w:r>
      <w:r w:rsidRPr="00817728">
        <w:rPr>
          <w:sz w:val="16"/>
        </w:rPr>
        <w:t xml:space="preserve">, and some Democrats are beginning to worry that </w:t>
      </w:r>
      <w:r w:rsidRPr="008665B8">
        <w:rPr>
          <w:rStyle w:val="Emphasis"/>
          <w:highlight w:val="yellow"/>
        </w:rPr>
        <w:t>he could mold the narrative to his benefit</w:t>
      </w:r>
      <w:r w:rsidRPr="00817728">
        <w:rPr>
          <w:sz w:val="16"/>
        </w:rPr>
        <w:t xml:space="preserve">. </w:t>
      </w:r>
      <w:r w:rsidRPr="008665B8">
        <w:rPr>
          <w:rStyle w:val="StyleUnderline"/>
          <w:highlight w:val="yellow"/>
        </w:rPr>
        <w:t>A massive stimulus</w:t>
      </w:r>
      <w:r w:rsidRPr="00817728">
        <w:rPr>
          <w:sz w:val="16"/>
        </w:rPr>
        <w:t xml:space="preserve">, including direct payments to Americans, </w:t>
      </w:r>
      <w:r w:rsidRPr="008665B8">
        <w:rPr>
          <w:rStyle w:val="StyleUnderline"/>
          <w:highlight w:val="yellow"/>
        </w:rPr>
        <w:t>could help him</w:t>
      </w:r>
      <w:r w:rsidRPr="00E24CA2">
        <w:rPr>
          <w:rStyle w:val="StyleUnderline"/>
        </w:rPr>
        <w:t xml:space="preserve"> in November</w:t>
      </w:r>
      <w:r w:rsidRPr="00817728">
        <w:rPr>
          <w:sz w:val="16"/>
        </w:rPr>
        <w:t>.</w:t>
      </w:r>
    </w:p>
    <w:p w14:paraId="7984DD71" w14:textId="47F1B313" w:rsidR="004E2765" w:rsidRDefault="007329BD" w:rsidP="007329BD">
      <w:pPr>
        <w:rPr>
          <w:sz w:val="16"/>
        </w:rPr>
      </w:pPr>
      <w:r w:rsidRPr="00817728">
        <w:rPr>
          <w:sz w:val="16"/>
        </w:rPr>
        <w:t>“</w:t>
      </w:r>
      <w:r w:rsidRPr="008665B8">
        <w:rPr>
          <w:rStyle w:val="StyleUnderline"/>
          <w:highlight w:val="yellow"/>
        </w:rPr>
        <w:t>The initial mishandling</w:t>
      </w:r>
      <w:r w:rsidRPr="00E24CA2">
        <w:rPr>
          <w:rStyle w:val="StyleUnderline"/>
        </w:rPr>
        <w:t xml:space="preserve"> of the coronavirus by the government</w:t>
      </w:r>
      <w:r w:rsidRPr="00817728">
        <w:rPr>
          <w:sz w:val="16"/>
        </w:rPr>
        <w:t xml:space="preserve"> </w:t>
      </w:r>
      <w:r w:rsidRPr="008665B8">
        <w:rPr>
          <w:rStyle w:val="Emphasis"/>
          <w:highlight w:val="yellow"/>
        </w:rPr>
        <w:t>doesn’t mean voters will penalize Trump</w:t>
      </w:r>
      <w:r w:rsidRPr="00817728">
        <w:rPr>
          <w:sz w:val="16"/>
        </w:rPr>
        <w:t xml:space="preserve"> in November,” said Michael </w:t>
      </w:r>
      <w:proofErr w:type="spellStart"/>
      <w:r w:rsidRPr="00817728">
        <w:rPr>
          <w:sz w:val="16"/>
        </w:rPr>
        <w:t>Ceraso</w:t>
      </w:r>
      <w:proofErr w:type="spellEnd"/>
      <w:r w:rsidRPr="00817728">
        <w:rPr>
          <w:sz w:val="16"/>
        </w:rPr>
        <w:t xml:space="preserve">, who worked for Sanders in 2016 and was Pete Buttigieg’s New Hampshire director before leaving his campaign last year. “We know we have two candidates who can pivot this generation’s largest health crisis to their policy strengths. But history tells us that </w:t>
      </w:r>
      <w:r w:rsidRPr="008665B8">
        <w:rPr>
          <w:rStyle w:val="Emphasis"/>
          <w:highlight w:val="yellow"/>
        </w:rPr>
        <w:t>an incumbent who steers us through a challenging time</w:t>
      </w:r>
      <w:r w:rsidRPr="00817728">
        <w:rPr>
          <w:sz w:val="16"/>
        </w:rPr>
        <w:t xml:space="preserve">, </w:t>
      </w:r>
      <w:r w:rsidRPr="008665B8">
        <w:rPr>
          <w:rStyle w:val="StyleUnderline"/>
          <w:highlight w:val="yellow"/>
        </w:rPr>
        <w:t>a la Bush and</w:t>
      </w:r>
      <w:r w:rsidRPr="00E24CA2">
        <w:rPr>
          <w:rStyle w:val="StyleUnderline"/>
        </w:rPr>
        <w:t xml:space="preserve"> 9/11 and </w:t>
      </w:r>
      <w:r w:rsidRPr="008665B8">
        <w:rPr>
          <w:rStyle w:val="StyleUnderline"/>
          <w:highlight w:val="yellow"/>
        </w:rPr>
        <w:t>Obama</w:t>
      </w:r>
      <w:r w:rsidRPr="00E24CA2">
        <w:rPr>
          <w:rStyle w:val="StyleUnderline"/>
        </w:rPr>
        <w:t xml:space="preserve"> and the Great Recession</w:t>
      </w:r>
      <w:r w:rsidRPr="00817728">
        <w:rPr>
          <w:sz w:val="16"/>
        </w:rPr>
        <w:t xml:space="preserve">, </w:t>
      </w:r>
      <w:r w:rsidRPr="008665B8">
        <w:rPr>
          <w:rStyle w:val="Emphasis"/>
          <w:highlight w:val="yellow"/>
        </w:rPr>
        <w:t>are rewarded with a second term</w:t>
      </w:r>
      <w:r w:rsidRPr="00817728">
        <w:rPr>
          <w:sz w:val="16"/>
        </w:rPr>
        <w:t>.”</w:t>
      </w:r>
    </w:p>
    <w:p w14:paraId="7C8912E2" w14:textId="77777777" w:rsidR="00B93180" w:rsidRPr="00817728" w:rsidRDefault="00B93180" w:rsidP="007329BD">
      <w:pPr>
        <w:rPr>
          <w:sz w:val="16"/>
        </w:rPr>
      </w:pPr>
    </w:p>
    <w:p w14:paraId="79303F98" w14:textId="77777777" w:rsidR="004E2765" w:rsidRDefault="004E2765" w:rsidP="004E2765">
      <w:pPr>
        <w:pStyle w:val="Heading2"/>
      </w:pPr>
      <w:r>
        <w:t>Link</w:t>
      </w:r>
    </w:p>
    <w:p w14:paraId="4B049AB0" w14:textId="77777777" w:rsidR="004E2765" w:rsidRDefault="004E2765" w:rsidP="004E2765">
      <w:pPr>
        <w:pStyle w:val="Heading3"/>
      </w:pPr>
      <w:r>
        <w:t>2NC – Generic</w:t>
      </w:r>
    </w:p>
    <w:p w14:paraId="0AAF1E25" w14:textId="77777777" w:rsidR="004E2765" w:rsidRDefault="004E2765" w:rsidP="004E2765">
      <w:pPr>
        <w:pStyle w:val="Heading4"/>
      </w:pPr>
      <w:r>
        <w:t>Criminal justice is the deciding issue in the 2020 election. Recent protests has shifted public opinion, and the GOP has been too slow to offer a response. But new legislation puts the ball back in Trump’s court, especially with white suburban voters.</w:t>
      </w:r>
    </w:p>
    <w:p w14:paraId="7B241A80" w14:textId="77777777" w:rsidR="004E2765" w:rsidRDefault="004E2765" w:rsidP="004E2765">
      <w:pPr>
        <w:pStyle w:val="Heading4"/>
      </w:pPr>
      <w:r>
        <w:t>Reform is highly popular and can become a winning campaign issue</w:t>
      </w:r>
    </w:p>
    <w:p w14:paraId="33198F05" w14:textId="77777777" w:rsidR="004E2765" w:rsidRDefault="004E2765" w:rsidP="004E2765">
      <w:r>
        <w:t xml:space="preserve">ALEX </w:t>
      </w:r>
      <w:r>
        <w:rPr>
          <w:rStyle w:val="Style13ptBold"/>
        </w:rPr>
        <w:t>BUSANSKY AND</w:t>
      </w:r>
      <w:r>
        <w:t xml:space="preserve"> ELI </w:t>
      </w:r>
      <w:r>
        <w:rPr>
          <w:rStyle w:val="Style13ptBold"/>
        </w:rPr>
        <w:t>LEHRER 19</w:t>
      </w:r>
      <w:r>
        <w:t>, president and founder of Impact Justice, founder of R Street Initiative, 04/03/19, “Voters are driving justice reform,” https://thehill.com/opinion/criminal-justice/437174-voters-are-driving-justice-reform</w:t>
      </w:r>
    </w:p>
    <w:p w14:paraId="769089A8" w14:textId="77777777" w:rsidR="004E2765" w:rsidRDefault="004E2765" w:rsidP="004E2765">
      <w:pPr>
        <w:rPr>
          <w:rStyle w:val="StyleUnderline"/>
        </w:rPr>
      </w:pPr>
      <w:r>
        <w:rPr>
          <w:sz w:val="16"/>
        </w:rPr>
        <w:t>When crime rates soared between the 1970s and early 1990s, Democrats and Republicans alike did everything possible to avoid being labeled “soft on crime.”</w:t>
      </w:r>
      <w:r>
        <w:rPr>
          <w:rFonts w:cs="Georgia"/>
          <w:sz w:val="16"/>
        </w:rPr>
        <w:t></w:t>
      </w:r>
      <w:r>
        <w:rPr>
          <w:sz w:val="16"/>
        </w:rPr>
        <w:t xml:space="preserve"> </w:t>
      </w:r>
      <w:r>
        <w:rPr>
          <w:rStyle w:val="StyleUnderline"/>
        </w:rPr>
        <w:t>As crime has dropped</w:t>
      </w:r>
      <w:r>
        <w:rPr>
          <w:sz w:val="16"/>
        </w:rPr>
        <w:t xml:space="preserve">, however, </w:t>
      </w:r>
      <w:r>
        <w:rPr>
          <w:rStyle w:val="StyleUnderline"/>
        </w:rPr>
        <w:t>reforms that ease punitive measures</w:t>
      </w:r>
      <w:r>
        <w:rPr>
          <w:sz w:val="16"/>
        </w:rPr>
        <w:t xml:space="preserve">, </w:t>
      </w:r>
      <w:r>
        <w:rPr>
          <w:rStyle w:val="StyleUnderline"/>
        </w:rPr>
        <w:t>reduce correctional populations</w:t>
      </w:r>
      <w:r>
        <w:rPr>
          <w:sz w:val="16"/>
        </w:rPr>
        <w:t xml:space="preserve"> from the current level of more than 2.2 million, </w:t>
      </w:r>
      <w:r>
        <w:rPr>
          <w:rStyle w:val="StyleUnderline"/>
        </w:rPr>
        <w:t xml:space="preserve">and give people who are formerly incarcerated a fresh start have become </w:t>
      </w:r>
      <w:r>
        <w:rPr>
          <w:sz w:val="16"/>
        </w:rPr>
        <w:t>a</w:t>
      </w:r>
      <w:r>
        <w:rPr>
          <w:rStyle w:val="StyleUnderline"/>
        </w:rPr>
        <w:t xml:space="preserve"> bipartisan </w:t>
      </w:r>
      <w:r>
        <w:rPr>
          <w:sz w:val="16"/>
        </w:rPr>
        <w:t xml:space="preserve">cause. </w:t>
      </w:r>
      <w:r>
        <w:rPr>
          <w:rStyle w:val="StyleUnderline"/>
          <w:highlight w:val="yellow"/>
        </w:rPr>
        <w:t>Results</w:t>
      </w:r>
      <w:r>
        <w:rPr>
          <w:sz w:val="16"/>
        </w:rPr>
        <w:t xml:space="preserve"> from the 2018 midterms, </w:t>
      </w:r>
      <w:r>
        <w:rPr>
          <w:rStyle w:val="StyleUnderline"/>
          <w:highlight w:val="yellow"/>
        </w:rPr>
        <w:t>particularly ballot measures</w:t>
      </w:r>
      <w:r>
        <w:rPr>
          <w:rStyle w:val="StyleUnderline"/>
        </w:rPr>
        <w:t xml:space="preserve"> backed by voters</w:t>
      </w:r>
      <w:r>
        <w:rPr>
          <w:sz w:val="16"/>
        </w:rPr>
        <w:t xml:space="preserve">, </w:t>
      </w:r>
      <w:r>
        <w:rPr>
          <w:rStyle w:val="StyleUnderline"/>
          <w:highlight w:val="yellow"/>
        </w:rPr>
        <w:t>should provide</w:t>
      </w:r>
      <w:r>
        <w:rPr>
          <w:rStyle w:val="StyleUnderline"/>
        </w:rPr>
        <w:t xml:space="preserve"> important </w:t>
      </w:r>
      <w:r>
        <w:rPr>
          <w:rStyle w:val="StyleUnderline"/>
          <w:highlight w:val="yellow"/>
        </w:rPr>
        <w:t>advice for</w:t>
      </w:r>
      <w:r>
        <w:rPr>
          <w:sz w:val="16"/>
        </w:rPr>
        <w:t xml:space="preserve"> gearing up for the </w:t>
      </w:r>
      <w:r>
        <w:rPr>
          <w:rStyle w:val="Emphasis"/>
          <w:highlight w:val="yellow"/>
        </w:rPr>
        <w:t>2020</w:t>
      </w:r>
      <w:r>
        <w:rPr>
          <w:sz w:val="16"/>
        </w:rPr>
        <w:t xml:space="preserve"> cycle. </w:t>
      </w:r>
      <w:r>
        <w:rPr>
          <w:rStyle w:val="StyleUnderline"/>
          <w:highlight w:val="yellow"/>
        </w:rPr>
        <w:t>Criminal justice reform has become a</w:t>
      </w:r>
      <w:r>
        <w:rPr>
          <w:sz w:val="16"/>
        </w:rPr>
        <w:t xml:space="preserve"> </w:t>
      </w:r>
      <w:r>
        <w:rPr>
          <w:rStyle w:val="Emphasis"/>
          <w:highlight w:val="yellow"/>
        </w:rPr>
        <w:t>winning issue</w:t>
      </w:r>
      <w:r>
        <w:rPr>
          <w:sz w:val="16"/>
        </w:rPr>
        <w:t xml:space="preserve"> </w:t>
      </w:r>
      <w:r>
        <w:rPr>
          <w:rStyle w:val="StyleUnderline"/>
        </w:rPr>
        <w:t>with voters</w:t>
      </w:r>
      <w:r>
        <w:rPr>
          <w:sz w:val="16"/>
        </w:rPr>
        <w:t xml:space="preserve"> </w:t>
      </w:r>
      <w:r>
        <w:rPr>
          <w:rStyle w:val="StyleUnderline"/>
        </w:rPr>
        <w:t>and advocates should pay heed.</w:t>
      </w:r>
    </w:p>
    <w:p w14:paraId="21FDDFE1" w14:textId="77777777" w:rsidR="004E2765" w:rsidRDefault="004E2765" w:rsidP="004E2765">
      <w:pPr>
        <w:rPr>
          <w:sz w:val="16"/>
        </w:rPr>
      </w:pPr>
      <w:r>
        <w:rPr>
          <w:rStyle w:val="Emphasis"/>
          <w:highlight w:val="yellow"/>
        </w:rPr>
        <w:t>Polling data make it clear</w:t>
      </w:r>
      <w:r>
        <w:rPr>
          <w:sz w:val="16"/>
        </w:rPr>
        <w:t xml:space="preserve"> </w:t>
      </w:r>
      <w:r>
        <w:rPr>
          <w:rStyle w:val="StyleUnderline"/>
        </w:rPr>
        <w:t>how voters feel</w:t>
      </w:r>
      <w:r>
        <w:rPr>
          <w:sz w:val="16"/>
        </w:rPr>
        <w:t xml:space="preserve"> nationally. In a recent article, pollster Celinda Lake says that </w:t>
      </w:r>
      <w:r>
        <w:rPr>
          <w:rStyle w:val="StyleUnderline"/>
        </w:rPr>
        <w:t>by a two to one margin, voters believe that our country relies too much on incarcerating people</w:t>
      </w:r>
      <w:r>
        <w:rPr>
          <w:sz w:val="16"/>
        </w:rPr>
        <w:t xml:space="preserve">. A national poll last year by Public Opinion Strategies showed that </w:t>
      </w:r>
      <w:r>
        <w:rPr>
          <w:rStyle w:val="StyleUnderline"/>
          <w:highlight w:val="yellow"/>
        </w:rPr>
        <w:t>68 percent of Republicans, 78 percent of Independents, and 80 percent of Democrats</w:t>
      </w:r>
      <w:r>
        <w:rPr>
          <w:sz w:val="16"/>
          <w:highlight w:val="yellow"/>
        </w:rPr>
        <w:t xml:space="preserve"> </w:t>
      </w:r>
      <w:r>
        <w:rPr>
          <w:rStyle w:val="Emphasis"/>
          <w:highlight w:val="yellow"/>
        </w:rPr>
        <w:t>support</w:t>
      </w:r>
      <w:r>
        <w:rPr>
          <w:sz w:val="16"/>
        </w:rPr>
        <w:t xml:space="preserve"> significant </w:t>
      </w:r>
      <w:r>
        <w:rPr>
          <w:rStyle w:val="Emphasis"/>
          <w:highlight w:val="yellow"/>
        </w:rPr>
        <w:t>reform</w:t>
      </w:r>
      <w:r>
        <w:rPr>
          <w:sz w:val="16"/>
        </w:rPr>
        <w:t xml:space="preserve">. </w:t>
      </w:r>
      <w:r>
        <w:rPr>
          <w:rStyle w:val="StyleUnderline"/>
        </w:rPr>
        <w:t>Places across the nation</w:t>
      </w:r>
      <w:r>
        <w:rPr>
          <w:sz w:val="16"/>
        </w:rPr>
        <w:t xml:space="preserve"> with very different politics </w:t>
      </w:r>
      <w:r>
        <w:rPr>
          <w:rStyle w:val="StyleUnderline"/>
        </w:rPr>
        <w:t>have followed suit</w:t>
      </w:r>
      <w:r>
        <w:rPr>
          <w:sz w:val="16"/>
        </w:rPr>
        <w:t xml:space="preserve"> and moved towards significant justice system reforms.</w:t>
      </w:r>
    </w:p>
    <w:p w14:paraId="2382794E" w14:textId="77777777" w:rsidR="004E2765" w:rsidRDefault="004E2765" w:rsidP="004E2765">
      <w:pPr>
        <w:rPr>
          <w:sz w:val="16"/>
        </w:rPr>
      </w:pPr>
      <w:r>
        <w:rPr>
          <w:rStyle w:val="StyleUnderline"/>
        </w:rPr>
        <w:t>In Florida</w:t>
      </w:r>
      <w:r>
        <w:rPr>
          <w:sz w:val="16"/>
        </w:rPr>
        <w:t xml:space="preserve">, the same </w:t>
      </w:r>
      <w:r>
        <w:rPr>
          <w:rStyle w:val="StyleUnderline"/>
        </w:rPr>
        <w:t>voters who</w:t>
      </w:r>
      <w:r>
        <w:rPr>
          <w:sz w:val="16"/>
        </w:rPr>
        <w:t xml:space="preserve"> narrowly </w:t>
      </w:r>
      <w:r>
        <w:rPr>
          <w:rStyle w:val="StyleUnderline"/>
        </w:rPr>
        <w:t>elected a conservative governor, defeated a Democratic senator, and returned Republican control</w:t>
      </w:r>
      <w:r>
        <w:rPr>
          <w:sz w:val="16"/>
        </w:rPr>
        <w:t xml:space="preserve"> of the legislature, </w:t>
      </w:r>
      <w:r>
        <w:rPr>
          <w:rStyle w:val="StyleUnderline"/>
        </w:rPr>
        <w:t>passed a measure allowing people with felony convictions to vote</w:t>
      </w:r>
      <w:r>
        <w:rPr>
          <w:sz w:val="16"/>
        </w:rPr>
        <w:t xml:space="preserve">. This historic vote enfranchised 10 percent of the voting age people and more than 20 percent of African American adults in the state. Conservative </w:t>
      </w:r>
      <w:r>
        <w:rPr>
          <w:rStyle w:val="StyleUnderline"/>
        </w:rPr>
        <w:t>Louisiana repealed its</w:t>
      </w:r>
      <w:r>
        <w:rPr>
          <w:sz w:val="16"/>
        </w:rPr>
        <w:t xml:space="preserve"> Jim Crow era </w:t>
      </w:r>
      <w:r>
        <w:rPr>
          <w:rStyle w:val="StyleUnderline"/>
        </w:rPr>
        <w:t>law allowing jurors to convict without being unanimous</w:t>
      </w:r>
      <w:r>
        <w:rPr>
          <w:sz w:val="16"/>
        </w:rPr>
        <w:t xml:space="preserve">. </w:t>
      </w:r>
      <w:r>
        <w:rPr>
          <w:rStyle w:val="StyleUnderline"/>
        </w:rPr>
        <w:t>Colorado</w:t>
      </w:r>
      <w:r>
        <w:rPr>
          <w:sz w:val="16"/>
        </w:rPr>
        <w:t xml:space="preserve">, while electing a Democratic governor and returning a Democratic legislature, </w:t>
      </w:r>
      <w:r>
        <w:rPr>
          <w:rStyle w:val="StyleUnderline"/>
        </w:rPr>
        <w:t>passed meaningful reforms</w:t>
      </w:r>
      <w:r>
        <w:rPr>
          <w:sz w:val="16"/>
        </w:rPr>
        <w:t xml:space="preserve"> to outdated prison labor rules. In Tennessee, the liberal city of Nashville approved new police monitoring efforts.</w:t>
      </w:r>
    </w:p>
    <w:p w14:paraId="5F747283" w14:textId="77777777" w:rsidR="004E2765" w:rsidRDefault="004E2765" w:rsidP="004E2765">
      <w:pPr>
        <w:rPr>
          <w:sz w:val="16"/>
        </w:rPr>
      </w:pPr>
      <w:r>
        <w:rPr>
          <w:rStyle w:val="StyleUnderline"/>
        </w:rPr>
        <w:t>This trend has lessons for what works at the state level</w:t>
      </w:r>
      <w:r>
        <w:rPr>
          <w:sz w:val="16"/>
        </w:rPr>
        <w:t xml:space="preserve"> and </w:t>
      </w:r>
      <w:r>
        <w:rPr>
          <w:rStyle w:val="StyleUnderline"/>
        </w:rPr>
        <w:t xml:space="preserve">ought to </w:t>
      </w:r>
      <w:r>
        <w:rPr>
          <w:rStyle w:val="Emphasis"/>
        </w:rPr>
        <w:t>give a significant tailwind</w:t>
      </w:r>
      <w:r>
        <w:rPr>
          <w:rStyle w:val="StyleUnderline"/>
        </w:rPr>
        <w:t xml:space="preserve"> to those looking to organize</w:t>
      </w:r>
      <w:r>
        <w:rPr>
          <w:sz w:val="16"/>
        </w:rPr>
        <w:t xml:space="preserve"> </w:t>
      </w:r>
      <w:r>
        <w:rPr>
          <w:rStyle w:val="Emphasis"/>
        </w:rPr>
        <w:t>for the next cycle</w:t>
      </w:r>
      <w:r>
        <w:rPr>
          <w:sz w:val="16"/>
        </w:rPr>
        <w:t>. Efforts are already underway to make Nebraska and Mississippi the latest states to legalize medical marijuana. This decriminalization of a drug that is now widely accepted is an important step because it reduces justice system involvement for many, particularly people of color, who are simply not dangerous to anyone. Likewise, Los Angeles County recently approved a plan to close the downtown Men’s Central Jail, while killing a proposal to convert a detention facility into a women’s jail. Next year, Los Angeles County voters will decide whether to pass a jail reform ballot measure.</w:t>
      </w:r>
    </w:p>
    <w:p w14:paraId="1159E8E1" w14:textId="77777777" w:rsidR="004E2765" w:rsidRDefault="004E2765" w:rsidP="004E2765">
      <w:pPr>
        <w:rPr>
          <w:rStyle w:val="Emphasis"/>
        </w:rPr>
      </w:pPr>
      <w:r>
        <w:rPr>
          <w:rStyle w:val="Emphasis"/>
        </w:rPr>
        <w:t>Looking to 2020</w:t>
      </w:r>
      <w:r>
        <w:rPr>
          <w:sz w:val="16"/>
        </w:rPr>
        <w:t xml:space="preserve">, </w:t>
      </w:r>
      <w:r>
        <w:rPr>
          <w:rStyle w:val="StyleUnderline"/>
          <w:highlight w:val="yellow"/>
        </w:rPr>
        <w:t>citizens are</w:t>
      </w:r>
      <w:r>
        <w:rPr>
          <w:sz w:val="16"/>
        </w:rPr>
        <w:t xml:space="preserve"> already </w:t>
      </w:r>
      <w:r>
        <w:rPr>
          <w:rStyle w:val="StyleUnderline"/>
          <w:highlight w:val="yellow"/>
        </w:rPr>
        <w:t>hearing</w:t>
      </w:r>
      <w:r>
        <w:rPr>
          <w:rStyle w:val="StyleUnderline"/>
        </w:rPr>
        <w:t xml:space="preserve"> justice </w:t>
      </w:r>
      <w:r>
        <w:rPr>
          <w:rStyle w:val="StyleUnderline"/>
          <w:highlight w:val="yellow"/>
        </w:rPr>
        <w:t>reform touted</w:t>
      </w:r>
      <w:r>
        <w:rPr>
          <w:rStyle w:val="StyleUnderline"/>
        </w:rPr>
        <w:t xml:space="preserve"> by candidates</w:t>
      </w:r>
      <w:r>
        <w:rPr>
          <w:sz w:val="16"/>
        </w:rPr>
        <w:t xml:space="preserve"> of both parties. That is not surprising, and it is only going to increase. </w:t>
      </w:r>
      <w:r>
        <w:rPr>
          <w:rStyle w:val="Emphasis"/>
          <w:highlight w:val="yellow"/>
        </w:rPr>
        <w:t>Politicians are catching up with</w:t>
      </w:r>
      <w:r>
        <w:rPr>
          <w:rStyle w:val="Emphasis"/>
        </w:rPr>
        <w:t xml:space="preserve"> American </w:t>
      </w:r>
      <w:r>
        <w:rPr>
          <w:rStyle w:val="Emphasis"/>
          <w:highlight w:val="yellow"/>
        </w:rPr>
        <w:t>voters</w:t>
      </w:r>
      <w:r>
        <w:rPr>
          <w:sz w:val="16"/>
        </w:rPr>
        <w:t xml:space="preserve">, </w:t>
      </w:r>
      <w:r>
        <w:rPr>
          <w:rStyle w:val="StyleUnderline"/>
        </w:rPr>
        <w:t xml:space="preserve">who have already realized that </w:t>
      </w:r>
      <w:r>
        <w:rPr>
          <w:sz w:val="16"/>
        </w:rPr>
        <w:t>both</w:t>
      </w:r>
      <w:r>
        <w:rPr>
          <w:rStyle w:val="StyleUnderline"/>
        </w:rPr>
        <w:t xml:space="preserve"> </w:t>
      </w:r>
      <w:r>
        <w:rPr>
          <w:rStyle w:val="StyleUnderline"/>
          <w:highlight w:val="yellow"/>
        </w:rPr>
        <w:t>easing</w:t>
      </w:r>
      <w:r>
        <w:rPr>
          <w:rStyle w:val="StyleUnderline"/>
        </w:rPr>
        <w:t xml:space="preserve"> </w:t>
      </w:r>
      <w:r>
        <w:rPr>
          <w:sz w:val="16"/>
        </w:rPr>
        <w:t>some</w:t>
      </w:r>
      <w:r>
        <w:rPr>
          <w:rStyle w:val="StyleUnderline"/>
        </w:rPr>
        <w:t xml:space="preserve"> </w:t>
      </w:r>
      <w:r>
        <w:rPr>
          <w:sz w:val="16"/>
        </w:rPr>
        <w:t>unnecessarily</w:t>
      </w:r>
      <w:r>
        <w:rPr>
          <w:rStyle w:val="StyleUnderline"/>
        </w:rPr>
        <w:t xml:space="preserve"> harsh </w:t>
      </w:r>
      <w:r>
        <w:rPr>
          <w:rStyle w:val="StyleUnderline"/>
          <w:highlight w:val="yellow"/>
        </w:rPr>
        <w:t>measures and helping</w:t>
      </w:r>
      <w:r>
        <w:rPr>
          <w:rStyle w:val="StyleUnderline"/>
        </w:rPr>
        <w:t xml:space="preserve"> those who have made mistakes </w:t>
      </w:r>
      <w:r>
        <w:rPr>
          <w:sz w:val="16"/>
        </w:rPr>
        <w:t>become productive members of society</w:t>
      </w:r>
      <w:r>
        <w:rPr>
          <w:rStyle w:val="StyleUnderline"/>
        </w:rPr>
        <w:t xml:space="preserve"> is not just a good and right idea</w:t>
      </w:r>
      <w:r>
        <w:rPr>
          <w:sz w:val="16"/>
        </w:rPr>
        <w:t xml:space="preserve">, </w:t>
      </w:r>
      <w:r>
        <w:rPr>
          <w:rStyle w:val="Emphasis"/>
        </w:rPr>
        <w:t xml:space="preserve">it </w:t>
      </w:r>
      <w:r>
        <w:rPr>
          <w:rStyle w:val="Emphasis"/>
          <w:highlight w:val="yellow"/>
        </w:rPr>
        <w:t>is a winning campaign issue.</w:t>
      </w:r>
    </w:p>
    <w:p w14:paraId="4147B8AF" w14:textId="77777777" w:rsidR="004E2765" w:rsidRDefault="004E2765" w:rsidP="004E2765">
      <w:pPr>
        <w:rPr>
          <w:rStyle w:val="Emphasis"/>
        </w:rPr>
      </w:pPr>
    </w:p>
    <w:p w14:paraId="7784ED35" w14:textId="77777777" w:rsidR="004E2765" w:rsidRDefault="004E2765" w:rsidP="004E2765">
      <w:pPr>
        <w:pStyle w:val="Heading4"/>
      </w:pPr>
      <w:r>
        <w:t>Reform allows Trump to switch his strategy and attract crucial suburban women and swing voters</w:t>
      </w:r>
    </w:p>
    <w:p w14:paraId="418D1013" w14:textId="77777777" w:rsidR="004E2765" w:rsidRDefault="004E2765" w:rsidP="004E2765">
      <w:r>
        <w:t xml:space="preserve">Eli </w:t>
      </w:r>
      <w:proofErr w:type="spellStart"/>
      <w:r>
        <w:rPr>
          <w:rStyle w:val="Style13ptBold"/>
        </w:rPr>
        <w:t>Yokley</w:t>
      </w:r>
      <w:proofErr w:type="spellEnd"/>
      <w:r>
        <w:rPr>
          <w:rStyle w:val="Style13ptBold"/>
        </w:rPr>
        <w:t xml:space="preserve"> 19</w:t>
      </w:r>
      <w:r>
        <w:t xml:space="preserve">, reporter at Morning Consult, 04/19/19, “2020 Will Test the Limits of Trump’s Base-First Approach, Branding Prowess,” https://morningconsult.com/2019/04/19/2020-will-test-the-limits-of-trumps-base-first-approach-branding-prowess/ </w:t>
      </w:r>
    </w:p>
    <w:p w14:paraId="5BAE92A0" w14:textId="77777777" w:rsidR="004E2765" w:rsidRDefault="004E2765" w:rsidP="004E2765">
      <w:pPr>
        <w:rPr>
          <w:sz w:val="16"/>
        </w:rPr>
      </w:pPr>
      <w:r>
        <w:rPr>
          <w:sz w:val="16"/>
        </w:rPr>
        <w:t xml:space="preserve">President Donald </w:t>
      </w:r>
      <w:r>
        <w:rPr>
          <w:rStyle w:val="StyleUnderline"/>
          <w:highlight w:val="yellow"/>
        </w:rPr>
        <w:t>Trump is</w:t>
      </w:r>
      <w:r>
        <w:rPr>
          <w:sz w:val="16"/>
        </w:rPr>
        <w:t xml:space="preserve"> making his opening case for re-election next year by </w:t>
      </w:r>
      <w:r>
        <w:rPr>
          <w:rStyle w:val="StyleUnderline"/>
          <w:highlight w:val="yellow"/>
        </w:rPr>
        <w:t>continuing to focus on issues that appeal to</w:t>
      </w:r>
      <w:r>
        <w:rPr>
          <w:rStyle w:val="StyleUnderline"/>
        </w:rPr>
        <w:t xml:space="preserve"> his </w:t>
      </w:r>
      <w:r>
        <w:rPr>
          <w:rStyle w:val="StyleUnderline"/>
          <w:highlight w:val="yellow"/>
        </w:rPr>
        <w:t>core supporters</w:t>
      </w:r>
      <w:r>
        <w:rPr>
          <w:rStyle w:val="StyleUnderline"/>
        </w:rPr>
        <w:t xml:space="preserve"> instead of ones that could expand his electorate</w:t>
      </w:r>
      <w:r>
        <w:rPr>
          <w:sz w:val="16"/>
        </w:rPr>
        <w:t>.    </w:t>
      </w:r>
    </w:p>
    <w:p w14:paraId="533BE947" w14:textId="77777777" w:rsidR="004E2765" w:rsidRDefault="004E2765" w:rsidP="004E2765">
      <w:pPr>
        <w:rPr>
          <w:sz w:val="16"/>
        </w:rPr>
      </w:pPr>
      <w:r>
        <w:rPr>
          <w:rStyle w:val="StyleUnderline"/>
          <w:highlight w:val="yellow"/>
        </w:rPr>
        <w:t xml:space="preserve">Rather than move beyond proposals that repel </w:t>
      </w:r>
      <w:r>
        <w:rPr>
          <w:rStyle w:val="Emphasis"/>
          <w:highlight w:val="yellow"/>
        </w:rPr>
        <w:t>suburban women and</w:t>
      </w:r>
      <w:r>
        <w:rPr>
          <w:rStyle w:val="StyleUnderline"/>
        </w:rPr>
        <w:t xml:space="preserve"> other </w:t>
      </w:r>
      <w:r>
        <w:rPr>
          <w:rStyle w:val="Emphasis"/>
          <w:highlight w:val="yellow"/>
        </w:rPr>
        <w:t>swing voters</w:t>
      </w:r>
      <w:r>
        <w:rPr>
          <w:sz w:val="16"/>
        </w:rPr>
        <w:t>, such as repealing Obamacare and tightening immigration restrictions, Trump is doubling down on them – a focus that accompanied stinging losses in the House last year, some in states he carried in 2016.</w:t>
      </w:r>
    </w:p>
    <w:p w14:paraId="3C712AE0" w14:textId="77777777" w:rsidR="004E2765" w:rsidRDefault="004E2765" w:rsidP="004E2765">
      <w:pPr>
        <w:rPr>
          <w:sz w:val="16"/>
        </w:rPr>
      </w:pPr>
      <w:r>
        <w:rPr>
          <w:sz w:val="16"/>
        </w:rPr>
        <w:t>Conservatives are divided on the merits of the strategy: Traditional Republican activists and strategists say Trump should be focusing squarely on the strong economy, while the president’s closest allies say the base-first approach is a necessity as Trump faces an electorate whose views about him are largely baked in.</w:t>
      </w:r>
    </w:p>
    <w:p w14:paraId="5C86A44C" w14:textId="77777777" w:rsidR="004E2765" w:rsidRDefault="004E2765" w:rsidP="004E2765">
      <w:pPr>
        <w:rPr>
          <w:sz w:val="16"/>
        </w:rPr>
      </w:pPr>
      <w:r>
        <w:rPr>
          <w:sz w:val="16"/>
        </w:rPr>
        <w:t>Trump’s singular focus on intensity and enthusiasm may seem curious on the surface. After all, voter turnout in 2018 — at 50 percent — was the highest in a midterm election since 1914, just 10 percentage points less than the 2016 general election turnout, according to the United States Elections Project. While former President Barack Obama oversaw a substantial dip in turnout from 62 percent in 2008 to 41 percent in 2010, suffering humbling losses in his first midterm election, the so-called “enthusiasm gap” between partisans was a smaller factor in the latest midterm.  </w:t>
      </w:r>
    </w:p>
    <w:p w14:paraId="3459D80B" w14:textId="77777777" w:rsidR="004E2765" w:rsidRDefault="004E2765" w:rsidP="004E2765">
      <w:pPr>
        <w:rPr>
          <w:sz w:val="16"/>
        </w:rPr>
      </w:pPr>
      <w:r>
        <w:rPr>
          <w:sz w:val="16"/>
        </w:rPr>
        <w:t xml:space="preserve">Martha McKenna, a Democratic strategist who worked for the Democratic Senatorial Campaign Committee during much of Obama’s presidency, said </w:t>
      </w:r>
      <w:r>
        <w:rPr>
          <w:rStyle w:val="StyleUnderline"/>
        </w:rPr>
        <w:t>Democrats are experiencing a</w:t>
      </w:r>
      <w:r>
        <w:rPr>
          <w:sz w:val="16"/>
        </w:rPr>
        <w:t>n</w:t>
      </w:r>
      <w:r>
        <w:rPr>
          <w:rStyle w:val="StyleUnderline"/>
        </w:rPr>
        <w:t xml:space="preserve"> </w:t>
      </w:r>
      <w:r>
        <w:rPr>
          <w:sz w:val="16"/>
        </w:rPr>
        <w:t xml:space="preserve">“obviously </w:t>
      </w:r>
      <w:r>
        <w:rPr>
          <w:rStyle w:val="StyleUnderline"/>
        </w:rPr>
        <w:t>good bump with swing voters</w:t>
      </w:r>
      <w:r>
        <w:rPr>
          <w:sz w:val="16"/>
        </w:rPr>
        <w:t xml:space="preserve"> — </w:t>
      </w:r>
      <w:r>
        <w:rPr>
          <w:rStyle w:val="Emphasis"/>
          <w:highlight w:val="yellow"/>
        </w:rPr>
        <w:t>suburban women</w:t>
      </w:r>
      <w:r>
        <w:rPr>
          <w:rStyle w:val="Emphasis"/>
        </w:rPr>
        <w:t xml:space="preserve"> who </w:t>
      </w:r>
      <w:r>
        <w:rPr>
          <w:rStyle w:val="Emphasis"/>
          <w:highlight w:val="yellow"/>
        </w:rPr>
        <w:t>decide elections</w:t>
      </w:r>
      <w:r>
        <w:rPr>
          <w:sz w:val="16"/>
        </w:rPr>
        <w:t xml:space="preserve">,” something she said </w:t>
      </w:r>
      <w:r>
        <w:rPr>
          <w:rStyle w:val="StyleUnderline"/>
        </w:rPr>
        <w:t>the party will need to maintain</w:t>
      </w:r>
      <w:r>
        <w:rPr>
          <w:sz w:val="16"/>
        </w:rPr>
        <w:t xml:space="preserve"> in order to win next year.</w:t>
      </w:r>
    </w:p>
    <w:p w14:paraId="75C1EF11" w14:textId="77777777" w:rsidR="004E2765" w:rsidRDefault="004E2765" w:rsidP="004E2765">
      <w:pPr>
        <w:rPr>
          <w:sz w:val="16"/>
        </w:rPr>
      </w:pPr>
      <w:r>
        <w:rPr>
          <w:sz w:val="16"/>
        </w:rPr>
        <w:t xml:space="preserve">Michael Steel, a former adviser to Jeb Bush’s 2016 campaign and House Speaker John Boehner of Ohio, said Trump was handed a great opportunity to reach out to that group and widen his support after special counsel Robert Mueller wrapped up his investigation into Russian meddling in the 2016 election. He noted that </w:t>
      </w:r>
      <w:r>
        <w:rPr>
          <w:rStyle w:val="Emphasis"/>
          <w:highlight w:val="yellow"/>
        </w:rPr>
        <w:t>Trump could</w:t>
      </w:r>
      <w:r>
        <w:rPr>
          <w:sz w:val="16"/>
        </w:rPr>
        <w:t xml:space="preserve"> have </w:t>
      </w:r>
      <w:r>
        <w:rPr>
          <w:rStyle w:val="Emphasis"/>
          <w:highlight w:val="yellow"/>
        </w:rPr>
        <w:t>move</w:t>
      </w:r>
      <w:r>
        <w:rPr>
          <w:sz w:val="16"/>
        </w:rPr>
        <w:t xml:space="preserve">d </w:t>
      </w:r>
      <w:r>
        <w:rPr>
          <w:rStyle w:val="Emphasis"/>
          <w:highlight w:val="yellow"/>
        </w:rPr>
        <w:t>on to</w:t>
      </w:r>
      <w:r>
        <w:rPr>
          <w:rStyle w:val="Emphasis"/>
        </w:rPr>
        <w:t xml:space="preserve"> issues such as </w:t>
      </w:r>
      <w:r>
        <w:rPr>
          <w:rStyle w:val="Emphasis"/>
          <w:highlight w:val="yellow"/>
        </w:rPr>
        <w:t>criminal justice reform</w:t>
      </w:r>
      <w:r>
        <w:rPr>
          <w:sz w:val="16"/>
        </w:rPr>
        <w:t xml:space="preserve"> and infrastructure, but instead resumed efforts to overhaul Obama’s signature 2010 health law, the Affordable Care Act — an issue that still animates the GOP base but is a political loser with the broader electorate.</w:t>
      </w:r>
    </w:p>
    <w:p w14:paraId="2BFD4D8C" w14:textId="77777777" w:rsidR="004E2765" w:rsidRDefault="004E2765" w:rsidP="004E2765">
      <w:pPr>
        <w:rPr>
          <w:sz w:val="16"/>
        </w:rPr>
      </w:pPr>
      <w:r>
        <w:rPr>
          <w:sz w:val="16"/>
        </w:rPr>
        <w:t>“</w:t>
      </w:r>
      <w:r>
        <w:rPr>
          <w:rStyle w:val="StyleUnderline"/>
          <w:highlight w:val="yellow"/>
        </w:rPr>
        <w:t>He seems to</w:t>
      </w:r>
      <w:r>
        <w:rPr>
          <w:rStyle w:val="StyleUnderline"/>
        </w:rPr>
        <w:t xml:space="preserve"> consistently </w:t>
      </w:r>
      <w:r>
        <w:rPr>
          <w:rStyle w:val="StyleUnderline"/>
          <w:highlight w:val="yellow"/>
        </w:rPr>
        <w:t>work to enhance</w:t>
      </w:r>
      <w:r>
        <w:rPr>
          <w:rStyle w:val="StyleUnderline"/>
        </w:rPr>
        <w:t xml:space="preserve"> the turnout and </w:t>
      </w:r>
      <w:r>
        <w:rPr>
          <w:rStyle w:val="StyleUnderline"/>
          <w:highlight w:val="yellow"/>
        </w:rPr>
        <w:t>enthusiasm rather than</w:t>
      </w:r>
      <w:r>
        <w:rPr>
          <w:sz w:val="16"/>
          <w:highlight w:val="yellow"/>
        </w:rPr>
        <w:t xml:space="preserve"> </w:t>
      </w:r>
      <w:r>
        <w:rPr>
          <w:rStyle w:val="Emphasis"/>
          <w:highlight w:val="yellow"/>
        </w:rPr>
        <w:t xml:space="preserve">broaden </w:t>
      </w:r>
      <w:r>
        <w:rPr>
          <w:rStyle w:val="Emphasis"/>
        </w:rPr>
        <w:t xml:space="preserve">his </w:t>
      </w:r>
      <w:r>
        <w:rPr>
          <w:rStyle w:val="Emphasis"/>
          <w:highlight w:val="yellow"/>
        </w:rPr>
        <w:t>support</w:t>
      </w:r>
      <w:r>
        <w:rPr>
          <w:sz w:val="16"/>
        </w:rPr>
        <w:t xml:space="preserve">,” said Steel, currently a partner at Hamilton Place Strategies. “Time and time again, </w:t>
      </w:r>
      <w:r>
        <w:rPr>
          <w:rStyle w:val="StyleUnderline"/>
        </w:rPr>
        <w:t>faced with the opportunity to expand, he’s chosen not to do so</w:t>
      </w:r>
      <w:r>
        <w:rPr>
          <w:sz w:val="16"/>
        </w:rPr>
        <w:t>.”</w:t>
      </w:r>
    </w:p>
    <w:p w14:paraId="2F94BCC4" w14:textId="77777777" w:rsidR="004E2765" w:rsidRDefault="004E2765" w:rsidP="004E2765">
      <w:pPr>
        <w:rPr>
          <w:sz w:val="16"/>
        </w:rPr>
      </w:pPr>
      <w:r>
        <w:rPr>
          <w:sz w:val="16"/>
        </w:rPr>
        <w:t xml:space="preserve">Andy </w:t>
      </w:r>
      <w:proofErr w:type="spellStart"/>
      <w:r>
        <w:rPr>
          <w:sz w:val="16"/>
        </w:rPr>
        <w:t>Surabian</w:t>
      </w:r>
      <w:proofErr w:type="spellEnd"/>
      <w:r>
        <w:rPr>
          <w:sz w:val="16"/>
        </w:rPr>
        <w:t>, a Republican strategist and former Trump White House official, said 2020 is an election about motivation rather than persuasion. Specifically on immigration, he said, “if your goal is to turn out every possible Trump voter there is, when they say that it’s their top issue, you can’t ignore that issue.”</w:t>
      </w:r>
    </w:p>
    <w:p w14:paraId="781A7AEC" w14:textId="77777777" w:rsidR="004E2765" w:rsidRDefault="004E2765" w:rsidP="004E2765">
      <w:pPr>
        <w:rPr>
          <w:sz w:val="16"/>
        </w:rPr>
      </w:pPr>
      <w:r>
        <w:rPr>
          <w:sz w:val="16"/>
        </w:rPr>
        <w:t>Strategists of all stripes acknowledge that opinions on Trump’s job performance are largely set, making the 2020 election less about persuading undecided voters and more about motivation. But while midterm elections serve as a referendum on the commander in chief, presidential cycles are more of a choice between two options.</w:t>
      </w:r>
    </w:p>
    <w:p w14:paraId="2AEABA21" w14:textId="77777777" w:rsidR="004E2765" w:rsidRDefault="004E2765" w:rsidP="004E2765">
      <w:pPr>
        <w:rPr>
          <w:sz w:val="16"/>
        </w:rPr>
      </w:pPr>
      <w:r>
        <w:rPr>
          <w:rStyle w:val="StyleUnderline"/>
        </w:rPr>
        <w:t>In a bid to appeal to</w:t>
      </w:r>
      <w:r>
        <w:rPr>
          <w:sz w:val="16"/>
        </w:rPr>
        <w:t xml:space="preserve"> those </w:t>
      </w:r>
      <w:r>
        <w:rPr>
          <w:rStyle w:val="StyleUnderline"/>
        </w:rPr>
        <w:t>suburban and swing voters</w:t>
      </w:r>
      <w:r>
        <w:rPr>
          <w:sz w:val="16"/>
        </w:rPr>
        <w:t xml:space="preserve"> who backed Democrats in the midterms, </w:t>
      </w:r>
      <w:r>
        <w:rPr>
          <w:rStyle w:val="StyleUnderline"/>
        </w:rPr>
        <w:t xml:space="preserve">Trump and his party have worked hard </w:t>
      </w:r>
      <w:r>
        <w:rPr>
          <w:sz w:val="16"/>
        </w:rPr>
        <w:t>in recent months to define the opposition in a way that will turn them off — by calling them socialists.</w:t>
      </w:r>
    </w:p>
    <w:p w14:paraId="09F34A59" w14:textId="77777777" w:rsidR="004E2765" w:rsidRDefault="004E2765" w:rsidP="004E2765">
      <w:pPr>
        <w:rPr>
          <w:sz w:val="16"/>
        </w:rPr>
      </w:pPr>
      <w:r>
        <w:rPr>
          <w:sz w:val="16"/>
        </w:rPr>
        <w:t>In an interview with Morning Consult earlier this year, Republican National Committee Chairwoman Ronna McDaniel responded to a question about the president’s 2020 message by immediately pivoting to that topic.</w:t>
      </w:r>
    </w:p>
    <w:p w14:paraId="55780150" w14:textId="77777777" w:rsidR="004E2765" w:rsidRDefault="004E2765" w:rsidP="004E2765">
      <w:pPr>
        <w:rPr>
          <w:sz w:val="16"/>
        </w:rPr>
      </w:pPr>
      <w:r>
        <w:rPr>
          <w:sz w:val="16"/>
        </w:rPr>
        <w:t>“I think the main issue is: Do you want America to stay America right now?” she said. “Democrats are proposing socialism and a total government takeover of health care, our education — expanding government control.”</w:t>
      </w:r>
    </w:p>
    <w:p w14:paraId="77D730C0" w14:textId="77777777" w:rsidR="004E2765" w:rsidRDefault="004E2765" w:rsidP="004E2765">
      <w:pPr>
        <w:rPr>
          <w:sz w:val="16"/>
        </w:rPr>
      </w:pPr>
      <w:r>
        <w:rPr>
          <w:sz w:val="16"/>
        </w:rPr>
        <w:t>That pitch comes as several Democratic presidential hopefuls have embraced the pillars of bold progressive policy proposals such as single-payer health care and Democratic Rep. Alexandria Ocasio-Cortez’s signature “Green New Deal” — a leftward drift that even Trump’s most vehement GOP critics say could boost the president.</w:t>
      </w:r>
    </w:p>
    <w:p w14:paraId="15763C06" w14:textId="77777777" w:rsidR="004E2765" w:rsidRDefault="004E2765" w:rsidP="004E2765">
      <w:pPr>
        <w:rPr>
          <w:sz w:val="16"/>
        </w:rPr>
      </w:pPr>
      <w:r>
        <w:rPr>
          <w:sz w:val="16"/>
        </w:rPr>
        <w:t>“You may not like Donald Trump; you make think his character is distasteful, but he’s not as scary as the other guy,” said Charlie Sykes, an influential conservative former radio host who is editor-in-chief of The Bulwark. “This is a strategy for getting Donald Trump re-elected even if he’s got a low approval. If the Democrats continue to move to the left, they make that argument sound more plausible.”</w:t>
      </w:r>
    </w:p>
    <w:p w14:paraId="73E978D6" w14:textId="77777777" w:rsidR="004E2765" w:rsidRDefault="004E2765" w:rsidP="004E2765">
      <w:pPr>
        <w:rPr>
          <w:sz w:val="16"/>
        </w:rPr>
      </w:pPr>
      <w:r>
        <w:rPr>
          <w:sz w:val="16"/>
        </w:rPr>
        <w:t xml:space="preserve">But a recent Morning Consult/Politico survey suggests </w:t>
      </w:r>
      <w:r>
        <w:rPr>
          <w:rStyle w:val="Emphasis"/>
          <w:highlight w:val="yellow"/>
        </w:rPr>
        <w:t>Republicans have</w:t>
      </w:r>
      <w:r>
        <w:rPr>
          <w:sz w:val="16"/>
        </w:rPr>
        <w:t xml:space="preserve"> some </w:t>
      </w:r>
      <w:r>
        <w:rPr>
          <w:rStyle w:val="Emphasis"/>
          <w:highlight w:val="yellow"/>
        </w:rPr>
        <w:t>work to do</w:t>
      </w:r>
      <w:r>
        <w:rPr>
          <w:sz w:val="16"/>
        </w:rPr>
        <w:t xml:space="preserve"> if they want to reframe the election as a referendum on socialism instead of on the president.</w:t>
      </w:r>
    </w:p>
    <w:p w14:paraId="5ECD8E98" w14:textId="77777777" w:rsidR="004E2765" w:rsidRDefault="004E2765" w:rsidP="004E2765">
      <w:pPr>
        <w:rPr>
          <w:sz w:val="16"/>
        </w:rPr>
      </w:pPr>
      <w:r>
        <w:rPr>
          <w:sz w:val="16"/>
        </w:rPr>
        <w:t xml:space="preserve">Nearly </w:t>
      </w:r>
      <w:r>
        <w:rPr>
          <w:rStyle w:val="StyleUnderline"/>
          <w:highlight w:val="yellow"/>
        </w:rPr>
        <w:t>two-thirds</w:t>
      </w:r>
      <w:r>
        <w:rPr>
          <w:sz w:val="16"/>
        </w:rPr>
        <w:t xml:space="preserve"> (62 percent) </w:t>
      </w:r>
      <w:r>
        <w:rPr>
          <w:rStyle w:val="StyleUnderline"/>
        </w:rPr>
        <w:t xml:space="preserve">of </w:t>
      </w:r>
      <w:r>
        <w:rPr>
          <w:rStyle w:val="StyleUnderline"/>
          <w:highlight w:val="yellow"/>
        </w:rPr>
        <w:t>voters said their feelings about Trump</w:t>
      </w:r>
      <w:r>
        <w:rPr>
          <w:rStyle w:val="StyleUnderline"/>
        </w:rPr>
        <w:t xml:space="preserve"> would </w:t>
      </w:r>
      <w:r>
        <w:rPr>
          <w:rStyle w:val="StyleUnderline"/>
          <w:highlight w:val="yellow"/>
        </w:rPr>
        <w:t>impact how they vote</w:t>
      </w:r>
      <w:r>
        <w:rPr>
          <w:sz w:val="16"/>
        </w:rPr>
        <w:t xml:space="preserve"> in 2020 “a lot,” </w:t>
      </w:r>
      <w:r>
        <w:rPr>
          <w:rStyle w:val="StyleUnderline"/>
          <w:highlight w:val="yellow"/>
        </w:rPr>
        <w:t>including</w:t>
      </w:r>
      <w:r>
        <w:rPr>
          <w:rStyle w:val="StyleUnderline"/>
        </w:rPr>
        <w:t xml:space="preserve"> 66 percent of suburbanites, </w:t>
      </w:r>
      <w:r>
        <w:rPr>
          <w:rStyle w:val="StyleUnderline"/>
          <w:highlight w:val="yellow"/>
        </w:rPr>
        <w:t>63 percent of women</w:t>
      </w:r>
      <w:r>
        <w:rPr>
          <w:rStyle w:val="StyleUnderline"/>
        </w:rPr>
        <w:t xml:space="preserve"> and 53 percent of independents</w:t>
      </w:r>
      <w:r>
        <w:rPr>
          <w:sz w:val="16"/>
        </w:rPr>
        <w:t xml:space="preserve">. </w:t>
      </w:r>
      <w:r>
        <w:rPr>
          <w:rStyle w:val="StyleUnderline"/>
        </w:rPr>
        <w:t>Feelings toward socialism moved the needle less</w:t>
      </w:r>
      <w:r>
        <w:rPr>
          <w:sz w:val="16"/>
        </w:rPr>
        <w:t>: Thirty-four percent of all voters — including 37 percent of suburbanites, 32 percent of women and 29 percent of independents — said they were thinking a lot about their sentiment toward the ideology when considering their vote.</w:t>
      </w:r>
    </w:p>
    <w:p w14:paraId="0EE449F1" w14:textId="77777777" w:rsidR="004E2765" w:rsidRDefault="004E2765" w:rsidP="004E2765">
      <w:pPr>
        <w:rPr>
          <w:sz w:val="16"/>
        </w:rPr>
      </w:pPr>
      <w:r>
        <w:rPr>
          <w:sz w:val="16"/>
        </w:rPr>
        <w:t>A Morning Consult poll from January also indicated that the current enthusiasm gap may be in the Democratic Party’s favor, with 3 in 5 Democrats saying they were “more enthusiastic about voting” in 2020 than “in previous elections,” compared with 49 percent of Republicans who agreed.</w:t>
      </w:r>
    </w:p>
    <w:p w14:paraId="66F56B87" w14:textId="77777777" w:rsidR="004E2765" w:rsidRDefault="004E2765" w:rsidP="004E2765">
      <w:pPr>
        <w:rPr>
          <w:sz w:val="16"/>
        </w:rPr>
      </w:pPr>
      <w:r>
        <w:rPr>
          <w:sz w:val="16"/>
        </w:rPr>
        <w:t>McKenna said the president has been a uniting force for the party’s coalition, though she cautioned that Democrats should not get “cocky” about the next election, viewing the prospect of another Trump term as “terrifying.”</w:t>
      </w:r>
    </w:p>
    <w:p w14:paraId="702B1718" w14:textId="77777777" w:rsidR="004E2765" w:rsidRDefault="004E2765" w:rsidP="004E2765">
      <w:pPr>
        <w:rPr>
          <w:sz w:val="16"/>
        </w:rPr>
      </w:pPr>
      <w:r>
        <w:rPr>
          <w:sz w:val="16"/>
        </w:rPr>
        <w:t>“Trump has a really solid base and they do turn out when they need to,” she said.</w:t>
      </w:r>
    </w:p>
    <w:p w14:paraId="4021F9FE" w14:textId="77777777" w:rsidR="004E2765" w:rsidRDefault="004E2765" w:rsidP="004E2765">
      <w:pPr>
        <w:rPr>
          <w:rStyle w:val="Emphasis"/>
        </w:rPr>
      </w:pPr>
    </w:p>
    <w:p w14:paraId="72804BEE" w14:textId="77777777" w:rsidR="004E2765" w:rsidRDefault="004E2765" w:rsidP="004E2765">
      <w:pPr>
        <w:pStyle w:val="Heading4"/>
      </w:pPr>
      <w:r>
        <w:t>Public attuites have shifting towards overwhelming support of criminal justice</w:t>
      </w:r>
    </w:p>
    <w:p w14:paraId="3EEDCE51" w14:textId="77777777" w:rsidR="004E2765" w:rsidRDefault="004E2765" w:rsidP="004E2765">
      <w:r>
        <w:t xml:space="preserve">Mark </w:t>
      </w:r>
      <w:r>
        <w:rPr>
          <w:rStyle w:val="Style13ptBold"/>
        </w:rPr>
        <w:t>Engler 19</w:t>
      </w:r>
      <w:r>
        <w:t>, editorial board member at Dissent, 11/11/19, “Criminal Justice Reform &amp; the 2020 Election,” https://www.morningsidecenter.org/teachable-moment/lessons/criminal-justice-reform-2020-election</w:t>
      </w:r>
    </w:p>
    <w:p w14:paraId="4410BFC9" w14:textId="77777777" w:rsidR="004E2765" w:rsidRDefault="004E2765" w:rsidP="004E2765">
      <w:pPr>
        <w:rPr>
          <w:sz w:val="16"/>
        </w:rPr>
      </w:pPr>
      <w:r>
        <w:rPr>
          <w:rStyle w:val="StyleUnderline"/>
          <w:highlight w:val="yellow"/>
        </w:rPr>
        <w:t>In years past</w:t>
      </w:r>
      <w:r>
        <w:rPr>
          <w:sz w:val="16"/>
          <w:highlight w:val="yellow"/>
        </w:rPr>
        <w:t xml:space="preserve">, </w:t>
      </w:r>
      <w:r>
        <w:rPr>
          <w:rStyle w:val="StyleUnderline"/>
          <w:highlight w:val="yellow"/>
        </w:rPr>
        <w:t>Democratic politicians were</w:t>
      </w:r>
      <w:r>
        <w:rPr>
          <w:rStyle w:val="StyleUnderline"/>
        </w:rPr>
        <w:t xml:space="preserve"> often on the </w:t>
      </w:r>
      <w:r>
        <w:rPr>
          <w:rStyle w:val="StyleUnderline"/>
          <w:highlight w:val="yellow"/>
        </w:rPr>
        <w:t>defensive</w:t>
      </w:r>
      <w:r>
        <w:rPr>
          <w:rStyle w:val="StyleUnderline"/>
        </w:rPr>
        <w:t xml:space="preserve"> against</w:t>
      </w:r>
      <w:r>
        <w:rPr>
          <w:sz w:val="16"/>
        </w:rPr>
        <w:t xml:space="preserve"> accusations of </w:t>
      </w:r>
      <w:r>
        <w:rPr>
          <w:rStyle w:val="StyleUnderline"/>
        </w:rPr>
        <w:t>being “soft on crime</w:t>
      </w:r>
      <w:r>
        <w:rPr>
          <w:sz w:val="16"/>
        </w:rPr>
        <w:t xml:space="preserve">.” </w:t>
      </w:r>
      <w:r>
        <w:rPr>
          <w:rStyle w:val="Emphasis"/>
          <w:highlight w:val="yellow"/>
        </w:rPr>
        <w:t>Times have changed</w:t>
      </w:r>
      <w:r>
        <w:rPr>
          <w:sz w:val="16"/>
        </w:rPr>
        <w:t xml:space="preserve">. </w:t>
      </w:r>
      <w:r>
        <w:rPr>
          <w:rStyle w:val="StyleUnderline"/>
        </w:rPr>
        <w:t>With growing public understanding about the impact of “mass incarceration</w:t>
      </w:r>
      <w:r>
        <w:rPr>
          <w:sz w:val="16"/>
        </w:rPr>
        <w:t xml:space="preserve">," </w:t>
      </w:r>
      <w:r>
        <w:rPr>
          <w:rStyle w:val="StyleUnderline"/>
        </w:rPr>
        <w:t>Democrats</w:t>
      </w:r>
      <w:r>
        <w:rPr>
          <w:sz w:val="16"/>
        </w:rPr>
        <w:t xml:space="preserve"> now unapologetically </w:t>
      </w:r>
      <w:r>
        <w:rPr>
          <w:rStyle w:val="StyleUnderline"/>
        </w:rPr>
        <w:t>advocate</w:t>
      </w:r>
      <w:r>
        <w:rPr>
          <w:sz w:val="16"/>
        </w:rPr>
        <w:t xml:space="preserve"> ideas such as </w:t>
      </w:r>
      <w:r>
        <w:rPr>
          <w:rStyle w:val="StyleUnderline"/>
        </w:rPr>
        <w:t>getting rid of cash bail, eliminating private prisons, and ending mandatory minimum sentences</w:t>
      </w:r>
      <w:r>
        <w:rPr>
          <w:sz w:val="16"/>
        </w:rPr>
        <w:t xml:space="preserve">. </w:t>
      </w:r>
      <w:r>
        <w:rPr>
          <w:rStyle w:val="StyleUnderline"/>
        </w:rPr>
        <w:t>Those who</w:t>
      </w:r>
      <w:r>
        <w:rPr>
          <w:sz w:val="16"/>
        </w:rPr>
        <w:t xml:space="preserve"> previously </w:t>
      </w:r>
      <w:r>
        <w:rPr>
          <w:rStyle w:val="StyleUnderline"/>
        </w:rPr>
        <w:t>called for tougher punishment</w:t>
      </w:r>
      <w:r>
        <w:rPr>
          <w:sz w:val="16"/>
        </w:rPr>
        <w:t xml:space="preserve"> now </w:t>
      </w:r>
      <w:r>
        <w:rPr>
          <w:rStyle w:val="StyleUnderline"/>
        </w:rPr>
        <w:t>face criticism</w:t>
      </w:r>
      <w:r>
        <w:rPr>
          <w:sz w:val="16"/>
        </w:rPr>
        <w:t xml:space="preserve">. On the other side of the aisle, </w:t>
      </w:r>
      <w:r>
        <w:rPr>
          <w:rStyle w:val="StyleUnderline"/>
        </w:rPr>
        <w:t>Republicans are also divided</w:t>
      </w:r>
      <w:r>
        <w:rPr>
          <w:sz w:val="16"/>
        </w:rPr>
        <w:t xml:space="preserve"> in their policy approaches to addressing the crisis of mass incarceration. </w:t>
      </w:r>
      <w:r>
        <w:rPr>
          <w:rStyle w:val="Emphasis"/>
          <w:highlight w:val="yellow"/>
        </w:rPr>
        <w:t xml:space="preserve">These shifting views </w:t>
      </w:r>
      <w:r>
        <w:rPr>
          <w:rStyle w:val="StyleUnderline"/>
          <w:highlight w:val="yellow"/>
        </w:rPr>
        <w:t>on</w:t>
      </w:r>
      <w:r>
        <w:rPr>
          <w:rStyle w:val="Emphasis"/>
          <w:highlight w:val="yellow"/>
        </w:rPr>
        <w:t xml:space="preserve"> criminal justice reform </w:t>
      </w:r>
      <w:r>
        <w:rPr>
          <w:rStyle w:val="StyleUnderline"/>
          <w:highlight w:val="yellow"/>
        </w:rPr>
        <w:t>are</w:t>
      </w:r>
      <w:r>
        <w:rPr>
          <w:rStyle w:val="StyleUnderline"/>
        </w:rPr>
        <w:t xml:space="preserve"> </w:t>
      </w:r>
      <w:r>
        <w:rPr>
          <w:rStyle w:val="StyleUnderline"/>
          <w:highlight w:val="yellow"/>
        </w:rPr>
        <w:t>evident during the</w:t>
      </w:r>
      <w:r>
        <w:rPr>
          <w:sz w:val="16"/>
          <w:highlight w:val="yellow"/>
        </w:rPr>
        <w:t xml:space="preserve"> </w:t>
      </w:r>
      <w:r>
        <w:rPr>
          <w:rStyle w:val="Emphasis"/>
          <w:highlight w:val="yellow"/>
        </w:rPr>
        <w:t>2020 election</w:t>
      </w:r>
      <w:r>
        <w:rPr>
          <w:sz w:val="16"/>
        </w:rPr>
        <w:t xml:space="preserve"> season.</w:t>
      </w:r>
    </w:p>
    <w:p w14:paraId="519A4B00" w14:textId="77777777" w:rsidR="004E2765" w:rsidRDefault="004E2765" w:rsidP="004E2765">
      <w:pPr>
        <w:rPr>
          <w:sz w:val="16"/>
        </w:rPr>
      </w:pPr>
      <w:r>
        <w:rPr>
          <w:sz w:val="16"/>
        </w:rPr>
        <w:t>This lesson consists of three readings followed by questions for discussion. The first reading looks at the change in the Democratic Party’s criminal justice policies over the past thirty years. The second reading explores three big ideas for reform that are being debated in the 2020 presidential race. The third reading examines changes in the Republican Party that have led to increasing support for criminal justice reform.</w:t>
      </w:r>
    </w:p>
    <w:p w14:paraId="273C15B2" w14:textId="77777777" w:rsidR="004E2765" w:rsidRDefault="004E2765" w:rsidP="004E2765">
      <w:pPr>
        <w:rPr>
          <w:sz w:val="16"/>
        </w:rPr>
      </w:pPr>
      <w:r>
        <w:rPr>
          <w:sz w:val="16"/>
        </w:rPr>
        <w:t>In years past, Democratic politicians, fearful of accusations that they were “soft on crime,” supported harsh policies that resulted in a massive increase in the U.S. prison population.</w:t>
      </w:r>
    </w:p>
    <w:p w14:paraId="47190735" w14:textId="77777777" w:rsidR="004E2765" w:rsidRDefault="004E2765" w:rsidP="004E2765">
      <w:pPr>
        <w:rPr>
          <w:sz w:val="16"/>
        </w:rPr>
      </w:pPr>
      <w:r>
        <w:rPr>
          <w:rStyle w:val="StyleUnderline"/>
        </w:rPr>
        <w:t xml:space="preserve">Times have changed, and </w:t>
      </w:r>
      <w:r>
        <w:rPr>
          <w:rStyle w:val="StyleUnderline"/>
          <w:highlight w:val="yellow"/>
        </w:rPr>
        <w:t>public understanding has grown about</w:t>
      </w:r>
      <w:r>
        <w:rPr>
          <w:sz w:val="16"/>
        </w:rPr>
        <w:t xml:space="preserve"> the devastating impact of “</w:t>
      </w:r>
      <w:r>
        <w:rPr>
          <w:rStyle w:val="StyleUnderline"/>
          <w:highlight w:val="yellow"/>
        </w:rPr>
        <w:t>mass incarceration</w:t>
      </w:r>
      <w:r>
        <w:rPr>
          <w:rStyle w:val="StyleUnderline"/>
        </w:rPr>
        <w:t>,” the extreme rates of imprisonment concentrated among young, African-American men</w:t>
      </w:r>
      <w:r>
        <w:rPr>
          <w:sz w:val="16"/>
        </w:rPr>
        <w:t>.</w:t>
      </w:r>
    </w:p>
    <w:p w14:paraId="26366947" w14:textId="77777777" w:rsidR="004E2765" w:rsidRDefault="004E2765" w:rsidP="004E2765">
      <w:pPr>
        <w:rPr>
          <w:sz w:val="16"/>
        </w:rPr>
      </w:pPr>
      <w:r>
        <w:rPr>
          <w:sz w:val="16"/>
        </w:rPr>
        <w:t>The Brennan Center for Justice notes that the U.S. prison population “began to grow in the 1970s, when politicians from both parties used fear and thinly veiled racial rhetoric to push increasingly punitive policies. Nixon started this trend, declaring a ‘war on drugs’ and justifying it with speeches about being ‘tough on crime.’ But the prison population truly exploded during President Ronald Reagan’s administration. When Reagan took office in 1980, the total prison population was 329,000, and when he left office eight years later, the prison population had essentially doubled, to 627,000. This staggering rise in incarceration hit communities of color hardest: They were disproportionately incarcerated then and remain so today.”</w:t>
      </w:r>
    </w:p>
    <w:p w14:paraId="10718749" w14:textId="77777777" w:rsidR="004E2765" w:rsidRDefault="004E2765" w:rsidP="004E2765">
      <w:pPr>
        <w:rPr>
          <w:sz w:val="16"/>
        </w:rPr>
      </w:pPr>
      <w:r>
        <w:rPr>
          <w:sz w:val="16"/>
        </w:rPr>
        <w:t>Leading Democrats of the 1990s championed the 1994 Violent Crime Control and Law Enforcement Act (usually known as the 1994 Crime Bill), which was part of the Democrats’ attempt to appear “tough on crime.” But by the time the bill was passed, crime rates were already dropping.</w:t>
      </w:r>
    </w:p>
    <w:p w14:paraId="6E5FC1BA" w14:textId="77777777" w:rsidR="004E2765" w:rsidRDefault="004E2765" w:rsidP="004E2765">
      <w:pPr>
        <w:rPr>
          <w:sz w:val="16"/>
        </w:rPr>
      </w:pPr>
      <w:r>
        <w:rPr>
          <w:sz w:val="16"/>
        </w:rPr>
        <w:t xml:space="preserve">Today, </w:t>
      </w:r>
      <w:r>
        <w:rPr>
          <w:rStyle w:val="Emphasis"/>
          <w:highlight w:val="yellow"/>
        </w:rPr>
        <w:t>public opinion has shifted greatly</w:t>
      </w:r>
      <w:r>
        <w:rPr>
          <w:sz w:val="16"/>
        </w:rPr>
        <w:t xml:space="preserve">, </w:t>
      </w:r>
      <w:r>
        <w:rPr>
          <w:rStyle w:val="StyleUnderline"/>
        </w:rPr>
        <w:t>and the 1994 Crime Bill has come under fire</w:t>
      </w:r>
      <w:r>
        <w:rPr>
          <w:sz w:val="16"/>
        </w:rPr>
        <w:t xml:space="preserve"> for being racist and unduly punitive. This shift in opinion reflects research and analysis by such scholars as Michelle Alexander, author of the 2010 book The New Jim Crow. Alexander argues that “</w:t>
      </w:r>
      <w:r>
        <w:rPr>
          <w:rStyle w:val="StyleUnderline"/>
          <w:highlight w:val="yellow"/>
        </w:rPr>
        <w:t>it is no longer socially permissible</w:t>
      </w:r>
      <w:r>
        <w:rPr>
          <w:rStyle w:val="StyleUnderline"/>
        </w:rPr>
        <w:t xml:space="preserve"> to use race</w:t>
      </w:r>
      <w:r>
        <w:rPr>
          <w:sz w:val="16"/>
        </w:rPr>
        <w:t xml:space="preserve">, explicitly, </w:t>
      </w:r>
      <w:r>
        <w:rPr>
          <w:rStyle w:val="StyleUnderline"/>
        </w:rPr>
        <w:t>as a justification for discrimination, exclusion, and social contempt</w:t>
      </w:r>
      <w:r>
        <w:rPr>
          <w:sz w:val="16"/>
        </w:rPr>
        <w:t>. So we don’t. Rather than rely on race, we use our criminal justice system to label people of color ‘criminals’ and then engage in all the practices we supposedly left behind…. As a criminal, you have scarcely more rights, and arguably less respect, than a Black man living in Alabama at the height of Jim Crow. We have not ended racial caste in America; we have merely redesigned it.”</w:t>
      </w:r>
    </w:p>
    <w:p w14:paraId="6A97DDFA" w14:textId="77777777" w:rsidR="004E2765" w:rsidRDefault="004E2765" w:rsidP="004E2765">
      <w:pPr>
        <w:rPr>
          <w:rStyle w:val="Emphasis"/>
        </w:rPr>
      </w:pPr>
    </w:p>
    <w:p w14:paraId="5F2B9EC1" w14:textId="77777777" w:rsidR="004E2765" w:rsidRDefault="004E2765" w:rsidP="004E2765">
      <w:pPr>
        <w:rPr>
          <w:rStyle w:val="Emphasis"/>
        </w:rPr>
      </w:pPr>
    </w:p>
    <w:p w14:paraId="27763146" w14:textId="77777777" w:rsidR="004E2765" w:rsidRDefault="004E2765" w:rsidP="004E2765">
      <w:pPr>
        <w:pStyle w:val="Heading3"/>
      </w:pPr>
      <w:r>
        <w:t>2NC – Section 1033</w:t>
      </w:r>
    </w:p>
    <w:p w14:paraId="7C4D1821" w14:textId="77777777" w:rsidR="004E2765" w:rsidRDefault="004E2765" w:rsidP="004E2765">
      <w:pPr>
        <w:pStyle w:val="Heading4"/>
      </w:pPr>
      <w:r>
        <w:t>The program is highly unpopular and could become a campaign statement</w:t>
      </w:r>
    </w:p>
    <w:p w14:paraId="34A391B1" w14:textId="77777777" w:rsidR="004E2765" w:rsidRDefault="004E2765" w:rsidP="004E2765">
      <w:r>
        <w:t xml:space="preserve">Jason </w:t>
      </w:r>
      <w:r>
        <w:rPr>
          <w:rStyle w:val="Style13ptBold"/>
        </w:rPr>
        <w:t>Fritz 06/08</w:t>
      </w:r>
      <w:r>
        <w:t>/20, senior research analyst at the Brookings Institution, lecturer at Johns Hopkins University, and senior editor at War on the Rocks, “HOW TO GET STARTED ON ROLLING BACK POLICE MILITARIZATION,” https://warontherocks.com/2020/06/how-to-get-started-on-rolling-back-police-militarization/</w:t>
      </w:r>
    </w:p>
    <w:p w14:paraId="0218F5C4" w14:textId="77777777" w:rsidR="004E2765" w:rsidRDefault="004E2765" w:rsidP="004E2765">
      <w:pPr>
        <w:rPr>
          <w:sz w:val="16"/>
        </w:rPr>
      </w:pPr>
      <w:r>
        <w:rPr>
          <w:rStyle w:val="StyleUnderline"/>
        </w:rPr>
        <w:t xml:space="preserve">The </w:t>
      </w:r>
      <w:r>
        <w:rPr>
          <w:rStyle w:val="StyleUnderline"/>
          <w:highlight w:val="yellow"/>
        </w:rPr>
        <w:t>events across the U</w:t>
      </w:r>
      <w:r>
        <w:rPr>
          <w:sz w:val="16"/>
        </w:rPr>
        <w:t xml:space="preserve">nited </w:t>
      </w:r>
      <w:r>
        <w:rPr>
          <w:rStyle w:val="StyleUnderline"/>
          <w:highlight w:val="yellow"/>
        </w:rPr>
        <w:t>S</w:t>
      </w:r>
      <w:r>
        <w:rPr>
          <w:sz w:val="16"/>
        </w:rPr>
        <w:t xml:space="preserve">tates since the heinous murder of George Floyd by police in Minneapolis </w:t>
      </w:r>
      <w:r>
        <w:rPr>
          <w:rStyle w:val="StyleUnderline"/>
          <w:highlight w:val="yellow"/>
        </w:rPr>
        <w:t>have laid bare America’s</w:t>
      </w:r>
      <w:r>
        <w:rPr>
          <w:rStyle w:val="StyleUnderline"/>
        </w:rPr>
        <w:t xml:space="preserve"> fundamental </w:t>
      </w:r>
      <w:r>
        <w:rPr>
          <w:rStyle w:val="StyleUnderline"/>
          <w:highlight w:val="yellow"/>
        </w:rPr>
        <w:t>flaws</w:t>
      </w:r>
      <w:r>
        <w:rPr>
          <w:rStyle w:val="StyleUnderline"/>
        </w:rPr>
        <w:t>. Black Americans</w:t>
      </w:r>
      <w:r>
        <w:rPr>
          <w:sz w:val="16"/>
        </w:rPr>
        <w:t xml:space="preserve">, and other Americans of color, </w:t>
      </w:r>
      <w:r>
        <w:rPr>
          <w:rStyle w:val="StyleUnderline"/>
        </w:rPr>
        <w:t>are</w:t>
      </w:r>
      <w:r>
        <w:rPr>
          <w:sz w:val="16"/>
        </w:rPr>
        <w:t xml:space="preserve"> the </w:t>
      </w:r>
      <w:r>
        <w:rPr>
          <w:rStyle w:val="StyleUnderline"/>
        </w:rPr>
        <w:t>victims of institutionalized and pervasive violence</w:t>
      </w:r>
      <w:r>
        <w:rPr>
          <w:sz w:val="16"/>
        </w:rPr>
        <w:t xml:space="preserve"> at the hands of their government. The historical record on this is unimpeachable. This violence prevents a significant proportion of our citizens from becoming equal members of the population and attaining the protections that equality affords.</w:t>
      </w:r>
    </w:p>
    <w:p w14:paraId="1299181A" w14:textId="77777777" w:rsidR="004E2765" w:rsidRDefault="004E2765" w:rsidP="004E2765">
      <w:pPr>
        <w:rPr>
          <w:sz w:val="16"/>
        </w:rPr>
      </w:pPr>
      <w:r>
        <w:rPr>
          <w:sz w:val="16"/>
        </w:rPr>
        <w:t>But how do we fix this? Remedies are not easy to find or implement. One avenue to mitigate these defects in our society is to limit the capacity of the state to perpetrate this violence on its own people.  Despite some tepid attempts to control it after the events in Ferguson, Missouri in 2014, the events of the last few days unequivocally show that police militarization continues apace — materially, culturally, and conceptually. Addressing militarization cannot fix the scourge of racism, but it could limit the tools by which racists can realize their goals. Slowing police militarization is not enough. It is time to roll it back.</w:t>
      </w:r>
    </w:p>
    <w:p w14:paraId="163E6442" w14:textId="77777777" w:rsidR="004E2765" w:rsidRDefault="004E2765" w:rsidP="004E2765">
      <w:pPr>
        <w:rPr>
          <w:sz w:val="16"/>
        </w:rPr>
      </w:pPr>
      <w:r>
        <w:rPr>
          <w:rStyle w:val="Emphasis"/>
          <w:highlight w:val="yellow"/>
        </w:rPr>
        <w:t>Demilitarizing</w:t>
      </w:r>
      <w:r>
        <w:rPr>
          <w:rStyle w:val="Emphasis"/>
        </w:rPr>
        <w:t xml:space="preserve"> local </w:t>
      </w:r>
      <w:r>
        <w:rPr>
          <w:rStyle w:val="Emphasis"/>
          <w:highlight w:val="yellow"/>
        </w:rPr>
        <w:t>police</w:t>
      </w:r>
      <w:r>
        <w:rPr>
          <w:rStyle w:val="Emphasis"/>
        </w:rPr>
        <w:t xml:space="preserve"> forces</w:t>
      </w:r>
      <w:r>
        <w:rPr>
          <w:sz w:val="16"/>
        </w:rPr>
        <w:t xml:space="preserve"> across America </w:t>
      </w:r>
      <w:r>
        <w:rPr>
          <w:rStyle w:val="Emphasis"/>
          <w:highlight w:val="yellow"/>
        </w:rPr>
        <w:t>should be a central part of the</w:t>
      </w:r>
      <w:r>
        <w:rPr>
          <w:sz w:val="16"/>
        </w:rPr>
        <w:t xml:space="preserve"> Biden </w:t>
      </w:r>
      <w:r>
        <w:rPr>
          <w:rStyle w:val="Emphasis"/>
          <w:highlight w:val="yellow"/>
        </w:rPr>
        <w:t>campaign’s</w:t>
      </w:r>
      <w:r>
        <w:rPr>
          <w:sz w:val="16"/>
        </w:rPr>
        <w:t xml:space="preserve"> </w:t>
      </w:r>
      <w:r>
        <w:rPr>
          <w:rStyle w:val="Emphasis"/>
          <w:highlight w:val="yellow"/>
        </w:rPr>
        <w:t>platform</w:t>
      </w:r>
      <w:r>
        <w:rPr>
          <w:sz w:val="16"/>
        </w:rPr>
        <w:t xml:space="preserve">. It seems unlikely at this juncture that the Trump administration would ever seriously consider such measures, leaving this to his successor, whether it is Joe Biden or someone else in 2024. </w:t>
      </w:r>
      <w:r>
        <w:rPr>
          <w:rStyle w:val="Emphasis"/>
          <w:highlight w:val="yellow"/>
        </w:rPr>
        <w:t>Police militarization is</w:t>
      </w:r>
      <w:r>
        <w:rPr>
          <w:sz w:val="16"/>
        </w:rPr>
        <w:t xml:space="preserve"> both ineffective and </w:t>
      </w:r>
      <w:r>
        <w:rPr>
          <w:rStyle w:val="Emphasis"/>
          <w:highlight w:val="yellow"/>
        </w:rPr>
        <w:t>widely unpopular</w:t>
      </w:r>
      <w:r>
        <w:rPr>
          <w:sz w:val="16"/>
        </w:rPr>
        <w:t> </w:t>
      </w:r>
      <w:r>
        <w:rPr>
          <w:rStyle w:val="StyleUnderline"/>
        </w:rPr>
        <w:t>across the political spectrum</w:t>
      </w:r>
      <w:r>
        <w:rPr>
          <w:sz w:val="16"/>
        </w:rPr>
        <w:t>. If elected, Biden would have a significant mandate to fundamentally change the relationship of the police with the citizens they are ostensibly sworn to protect.</w:t>
      </w:r>
    </w:p>
    <w:p w14:paraId="7298F50A" w14:textId="77777777" w:rsidR="004E2765" w:rsidRDefault="004E2765" w:rsidP="004E2765">
      <w:pPr>
        <w:rPr>
          <w:sz w:val="16"/>
        </w:rPr>
      </w:pPr>
      <w:r>
        <w:rPr>
          <w:sz w:val="16"/>
        </w:rPr>
        <w:t xml:space="preserve">First and foremost, </w:t>
      </w:r>
      <w:r>
        <w:rPr>
          <w:rStyle w:val="StyleUnderline"/>
          <w:highlight w:val="yellow"/>
        </w:rPr>
        <w:t>the</w:t>
      </w:r>
      <w:r>
        <w:rPr>
          <w:sz w:val="16"/>
        </w:rPr>
        <w:t xml:space="preserve"> next </w:t>
      </w:r>
      <w:r>
        <w:rPr>
          <w:rStyle w:val="StyleUnderline"/>
          <w:highlight w:val="yellow"/>
        </w:rPr>
        <w:t>president should shut down the “</w:t>
      </w:r>
      <w:r>
        <w:rPr>
          <w:rStyle w:val="Emphasis"/>
          <w:highlight w:val="yellow"/>
        </w:rPr>
        <w:t>1033 Program</w:t>
      </w:r>
      <w:r>
        <w:rPr>
          <w:rStyle w:val="StyleUnderline"/>
        </w:rPr>
        <w:t>.”</w:t>
      </w:r>
      <w:r>
        <w:rPr>
          <w:sz w:val="16"/>
        </w:rPr>
        <w:t xml:space="preserve"> This authority, passed in the 1997 National Defense Authorization Act, but with roots in the late Reagan era of the “wars” on crime and drugs, has been the principal mechanism by which the federal government provides states and localities with military equipment. This authority permits the secretary of defense to transfer possession of excess equipment — but, importantly, not the legal ownership of that equipment — to federal, state, and local law enforcement agencies. The program states that these should be mainly for counterterrorism, counter-drug, and border security operations. The laughability of the justifications for these transfers under these auspices is well documented.</w:t>
      </w:r>
    </w:p>
    <w:p w14:paraId="70FD8242" w14:textId="77777777" w:rsidR="004E2765" w:rsidRDefault="004E2765" w:rsidP="004E2765">
      <w:pPr>
        <w:rPr>
          <w:sz w:val="16"/>
        </w:rPr>
      </w:pPr>
      <w:r>
        <w:rPr>
          <w:rStyle w:val="Emphasis"/>
          <w:highlight w:val="yellow"/>
        </w:rPr>
        <w:t>Despite the unpopularity of police militarization</w:t>
      </w:r>
      <w:r>
        <w:rPr>
          <w:sz w:val="16"/>
        </w:rPr>
        <w:t>, </w:t>
      </w:r>
      <w:r>
        <w:rPr>
          <w:rStyle w:val="StyleUnderline"/>
          <w:highlight w:val="yellow"/>
        </w:rPr>
        <w:t>it is not clear</w:t>
      </w:r>
      <w:r>
        <w:rPr>
          <w:rStyle w:val="StyleUnderline"/>
        </w:rPr>
        <w:t xml:space="preserve"> that </w:t>
      </w:r>
      <w:r>
        <w:rPr>
          <w:rStyle w:val="StyleUnderline"/>
          <w:highlight w:val="yellow"/>
        </w:rPr>
        <w:t>Congress would</w:t>
      </w:r>
      <w:r>
        <w:rPr>
          <w:sz w:val="16"/>
        </w:rPr>
        <w:t xml:space="preserve"> be able to </w:t>
      </w:r>
      <w:r>
        <w:rPr>
          <w:rStyle w:val="StyleUnderline"/>
        </w:rPr>
        <w:t xml:space="preserve">pass a measure that </w:t>
      </w:r>
      <w:r>
        <w:rPr>
          <w:rStyle w:val="StyleUnderline"/>
          <w:highlight w:val="yellow"/>
        </w:rPr>
        <w:t>rescind</w:t>
      </w:r>
      <w:r>
        <w:rPr>
          <w:rStyle w:val="StyleUnderline"/>
        </w:rPr>
        <w:t xml:space="preserve">s </w:t>
      </w:r>
      <w:r>
        <w:rPr>
          <w:rStyle w:val="StyleUnderline"/>
          <w:highlight w:val="yellow"/>
        </w:rPr>
        <w:t>the program</w:t>
      </w:r>
      <w:r>
        <w:rPr>
          <w:sz w:val="16"/>
        </w:rPr>
        <w:t xml:space="preserve">. </w:t>
      </w:r>
      <w:r>
        <w:rPr>
          <w:rStyle w:val="Emphasis"/>
          <w:highlight w:val="yellow"/>
        </w:rPr>
        <w:t>But</w:t>
      </w:r>
      <w:r>
        <w:rPr>
          <w:sz w:val="16"/>
        </w:rPr>
        <w:t xml:space="preserve"> in practice, </w:t>
      </w:r>
      <w:r>
        <w:rPr>
          <w:rStyle w:val="Emphasis"/>
          <w:highlight w:val="yellow"/>
        </w:rPr>
        <w:t>the</w:t>
      </w:r>
      <w:r>
        <w:rPr>
          <w:sz w:val="16"/>
        </w:rPr>
        <w:t xml:space="preserve"> next </w:t>
      </w:r>
      <w:r>
        <w:rPr>
          <w:rStyle w:val="Emphasis"/>
          <w:highlight w:val="yellow"/>
        </w:rPr>
        <w:t>administration</w:t>
      </w:r>
      <w:r>
        <w:rPr>
          <w:sz w:val="16"/>
          <w:highlight w:val="yellow"/>
        </w:rPr>
        <w:t xml:space="preserve"> </w:t>
      </w:r>
      <w:r>
        <w:rPr>
          <w:rStyle w:val="Emphasis"/>
          <w:highlight w:val="yellow"/>
        </w:rPr>
        <w:t>could shut down the 1033 program</w:t>
      </w:r>
      <w:r>
        <w:rPr>
          <w:sz w:val="16"/>
        </w:rPr>
        <w:t xml:space="preserve"> administratively. At a minimum, the secretary of defense could stop processing requests or outright reject them. Short of the president ordering the program continued, the law does not compel the secretary to make the transfers. More than stopping new requests, the secretary could repossess all of the military equipment transferred to state and local forces. The law allows for this and it happens through the issuance of orders and memos. State and local police forces have no say in the matter, as when the Obama administration took this measure against some agencies.</w:t>
      </w:r>
    </w:p>
    <w:p w14:paraId="487B011B" w14:textId="77777777" w:rsidR="004E2765" w:rsidRDefault="004E2765" w:rsidP="004E2765">
      <w:pPr>
        <w:rPr>
          <w:sz w:val="16"/>
        </w:rPr>
      </w:pPr>
    </w:p>
    <w:p w14:paraId="31E64EA3" w14:textId="77777777" w:rsidR="004E2765" w:rsidRDefault="004E2765" w:rsidP="004E2765">
      <w:pPr>
        <w:pStyle w:val="Heading4"/>
      </w:pPr>
      <w:r>
        <w:t>The 1033 program is not only unpopular, but in the national spotlight</w:t>
      </w:r>
    </w:p>
    <w:p w14:paraId="6B639748" w14:textId="77777777" w:rsidR="004E2765" w:rsidRDefault="004E2765" w:rsidP="004E2765">
      <w:r>
        <w:t xml:space="preserve">Dan </w:t>
      </w:r>
      <w:r>
        <w:rPr>
          <w:rStyle w:val="Style13ptBold"/>
        </w:rPr>
        <w:t>Spinelli 06/04</w:t>
      </w:r>
      <w:r>
        <w:t>/20, reporter in Mother Jones’ DC bureau, “Trump Is Sending Military Weapons to the Police. Lawmakers Are Trying to Stop Him.” https://www.motherjones.com/crime-justice/2020/06/ndaa-police-militarization-george-floyd-brian-schatz/</w:t>
      </w:r>
    </w:p>
    <w:p w14:paraId="66AF9DB7" w14:textId="77777777" w:rsidR="004E2765" w:rsidRDefault="004E2765" w:rsidP="004E2765">
      <w:pPr>
        <w:rPr>
          <w:sz w:val="16"/>
        </w:rPr>
      </w:pPr>
      <w:r>
        <w:rPr>
          <w:sz w:val="16"/>
        </w:rPr>
        <w:t xml:space="preserve">The killing of George Floyd by a Minneapolis police officer, combined with the images of protesters clashing with heavily-armed police around the country, has </w:t>
      </w:r>
      <w:r>
        <w:rPr>
          <w:rStyle w:val="StyleUnderline"/>
        </w:rPr>
        <w:t>Congress</w:t>
      </w:r>
      <w:r>
        <w:rPr>
          <w:sz w:val="16"/>
        </w:rPr>
        <w:t xml:space="preserve"> seriously </w:t>
      </w:r>
      <w:r>
        <w:rPr>
          <w:rStyle w:val="StyleUnderline"/>
        </w:rPr>
        <w:t xml:space="preserve">considering </w:t>
      </w:r>
      <w:r>
        <w:rPr>
          <w:rStyle w:val="Emphasis"/>
        </w:rPr>
        <w:t>bipartisan</w:t>
      </w:r>
      <w:r>
        <w:rPr>
          <w:rStyle w:val="StyleUnderline"/>
        </w:rPr>
        <w:t xml:space="preserve"> legislation to limit the transfer of military weapons to local law enforcement</w:t>
      </w:r>
      <w:r>
        <w:rPr>
          <w:sz w:val="16"/>
        </w:rPr>
        <w:t>.</w:t>
      </w:r>
    </w:p>
    <w:p w14:paraId="7A42595B" w14:textId="77777777" w:rsidR="004E2765" w:rsidRDefault="004E2765" w:rsidP="004E2765">
      <w:pPr>
        <w:rPr>
          <w:sz w:val="16"/>
        </w:rPr>
      </w:pPr>
      <w:r>
        <w:rPr>
          <w:sz w:val="16"/>
        </w:rPr>
        <w:t>On Sunday, Sen. Brian Schatz (D-Hawaii) tweeted that he would be introducing an amendment to the National Defense Authorization Act—an annual, must-pass bill that covers a wide range of Pentagon activities—to “discontinue the program that transfers military weaponry to local police departments.” In September 2017, Schatz sponsored a similar bill, titled the “Stop Militarizing Law Enforcement Act,” alongside Sens. Ron Wyden (D-Ore.) and Rand Paul (R-Ky.), a longtime critic of the militarization of police. On Twitter, Paul’s chief campaign strategist, Doug Stafford, chimed in to support Schatz’s legislation, suggesting Paul would again provide at least some Republican support for the bill.</w:t>
      </w:r>
    </w:p>
    <w:p w14:paraId="5E6AFD21" w14:textId="77777777" w:rsidR="004E2765" w:rsidRDefault="004E2765" w:rsidP="004E2765">
      <w:pPr>
        <w:rPr>
          <w:sz w:val="16"/>
        </w:rPr>
      </w:pPr>
      <w:r>
        <w:rPr>
          <w:sz w:val="16"/>
        </w:rPr>
        <w:t xml:space="preserve">Schatz’s legislation would target a Defense Department program that distributes military-grade weapons—such as armored vehicles, assault rifles, bayonets, and grenade launchers—to local police departments. Often known as </w:t>
      </w:r>
      <w:r>
        <w:rPr>
          <w:rStyle w:val="Emphasis"/>
          <w:highlight w:val="yellow"/>
        </w:rPr>
        <w:t>the “1033 program,”</w:t>
      </w:r>
      <w:r>
        <w:rPr>
          <w:sz w:val="16"/>
        </w:rPr>
        <w:t> the initiative </w:t>
      </w:r>
      <w:r>
        <w:rPr>
          <w:rStyle w:val="StyleUnderline"/>
          <w:highlight w:val="yellow"/>
        </w:rPr>
        <w:t xml:space="preserve">has </w:t>
      </w:r>
      <w:r>
        <w:rPr>
          <w:rStyle w:val="StyleUnderline"/>
        </w:rPr>
        <w:t xml:space="preserve">its </w:t>
      </w:r>
      <w:r>
        <w:rPr>
          <w:rStyle w:val="StyleUnderline"/>
          <w:highlight w:val="yellow"/>
        </w:rPr>
        <w:t xml:space="preserve">roots in </w:t>
      </w:r>
      <w:r>
        <w:rPr>
          <w:rStyle w:val="Emphasis"/>
          <w:highlight w:val="yellow"/>
        </w:rPr>
        <w:t>the war on drugs</w:t>
      </w:r>
      <w:r>
        <w:rPr>
          <w:rStyle w:val="StyleUnderline"/>
        </w:rPr>
        <w:t xml:space="preserve"> and</w:t>
      </w:r>
      <w:r>
        <w:rPr>
          <w:sz w:val="16"/>
        </w:rPr>
        <w:t xml:space="preserve">, later, in the government’s </w:t>
      </w:r>
      <w:r>
        <w:rPr>
          <w:rStyle w:val="StyleUnderline"/>
        </w:rPr>
        <w:t>counterterrorism efforts after 9/11</w:t>
      </w:r>
      <w:r>
        <w:rPr>
          <w:sz w:val="16"/>
        </w:rPr>
        <w:t xml:space="preserve">. </w:t>
      </w:r>
      <w:r>
        <w:rPr>
          <w:rStyle w:val="Emphasis"/>
          <w:highlight w:val="yellow"/>
        </w:rPr>
        <w:t>The program came under scrutiny</w:t>
      </w:r>
      <w:r>
        <w:rPr>
          <w:sz w:val="16"/>
        </w:rPr>
        <w:t xml:space="preserve"> in 2014, </w:t>
      </w:r>
      <w:r>
        <w:rPr>
          <w:rStyle w:val="StyleUnderline"/>
          <w:highlight w:val="yellow"/>
        </w:rPr>
        <w:t>following</w:t>
      </w:r>
      <w:r>
        <w:rPr>
          <w:rStyle w:val="StyleUnderline"/>
        </w:rPr>
        <w:t xml:space="preserve"> the heavy-handed police response to protests in </w:t>
      </w:r>
      <w:r>
        <w:rPr>
          <w:rStyle w:val="StyleUnderline"/>
          <w:highlight w:val="yellow"/>
        </w:rPr>
        <w:t>Ferguson</w:t>
      </w:r>
      <w:r>
        <w:rPr>
          <w:sz w:val="16"/>
        </w:rPr>
        <w:t xml:space="preserve">, Missouri, over the killing of Michael Brown. In May 2015, President Barack </w:t>
      </w:r>
      <w:r>
        <w:rPr>
          <w:rStyle w:val="StyleUnderline"/>
          <w:highlight w:val="yellow"/>
        </w:rPr>
        <w:t>Obama</w:t>
      </w:r>
      <w:r>
        <w:rPr>
          <w:sz w:val="16"/>
          <w:highlight w:val="yellow"/>
        </w:rPr>
        <w:t> </w:t>
      </w:r>
      <w:r>
        <w:rPr>
          <w:rStyle w:val="StyleUnderline"/>
          <w:highlight w:val="yellow"/>
        </w:rPr>
        <w:t>issued an</w:t>
      </w:r>
      <w:r>
        <w:rPr>
          <w:rStyle w:val="StyleUnderline"/>
        </w:rPr>
        <w:t xml:space="preserve"> executive </w:t>
      </w:r>
      <w:r>
        <w:rPr>
          <w:rStyle w:val="StyleUnderline"/>
          <w:highlight w:val="yellow"/>
        </w:rPr>
        <w:t>order banning the transfer of</w:t>
      </w:r>
      <w:r>
        <w:rPr>
          <w:sz w:val="16"/>
        </w:rPr>
        <w:t xml:space="preserve"> armored vehicles, certain kinds of ammunition, and other </w:t>
      </w:r>
      <w:r>
        <w:rPr>
          <w:rStyle w:val="StyleUnderline"/>
        </w:rPr>
        <w:t xml:space="preserve">military </w:t>
      </w:r>
      <w:r>
        <w:rPr>
          <w:rStyle w:val="StyleUnderline"/>
          <w:highlight w:val="yellow"/>
        </w:rPr>
        <w:t>weapons</w:t>
      </w:r>
      <w:r>
        <w:rPr>
          <w:rStyle w:val="StyleUnderline"/>
        </w:rPr>
        <w:t xml:space="preserve"> to local police</w:t>
      </w:r>
      <w:r>
        <w:rPr>
          <w:sz w:val="16"/>
        </w:rPr>
        <w:t xml:space="preserve">. President Donald </w:t>
      </w:r>
      <w:r>
        <w:rPr>
          <w:rStyle w:val="StyleUnderline"/>
          <w:highlight w:val="yellow"/>
        </w:rPr>
        <w:t>Trump reversed that decision</w:t>
      </w:r>
      <w:r>
        <w:rPr>
          <w:sz w:val="16"/>
        </w:rPr>
        <w:t xml:space="preserve"> during his first year in office, </w:t>
      </w:r>
      <w:r>
        <w:rPr>
          <w:rStyle w:val="Emphasis"/>
          <w:highlight w:val="yellow"/>
        </w:rPr>
        <w:t>drawing criticism</w:t>
      </w:r>
      <w:r>
        <w:rPr>
          <w:sz w:val="16"/>
        </w:rPr>
        <w:t xml:space="preserve"> from Paul and Democrats like Schatz, who unsuccessfully attempted to pass legislation </w:t>
      </w:r>
      <w:proofErr w:type="spellStart"/>
      <w:r>
        <w:rPr>
          <w:sz w:val="16"/>
        </w:rPr>
        <w:t>reimposing</w:t>
      </w:r>
      <w:proofErr w:type="spellEnd"/>
      <w:r>
        <w:rPr>
          <w:sz w:val="16"/>
        </w:rPr>
        <w:t xml:space="preserve"> restrictions.</w:t>
      </w:r>
    </w:p>
    <w:p w14:paraId="497DCB9B" w14:textId="77777777" w:rsidR="004E2765" w:rsidRDefault="004E2765" w:rsidP="004E2765">
      <w:pPr>
        <w:rPr>
          <w:sz w:val="16"/>
        </w:rPr>
      </w:pPr>
      <w:r>
        <w:rPr>
          <w:sz w:val="16"/>
        </w:rPr>
        <w:t xml:space="preserve">Now </w:t>
      </w:r>
      <w:r>
        <w:rPr>
          <w:rStyle w:val="Emphasis"/>
          <w:highlight w:val="yellow"/>
        </w:rPr>
        <w:t>the debate is back in the spotlight</w:t>
      </w:r>
      <w:r>
        <w:rPr>
          <w:sz w:val="16"/>
          <w:highlight w:val="yellow"/>
        </w:rPr>
        <w:t xml:space="preserve"> </w:t>
      </w:r>
      <w:r>
        <w:rPr>
          <w:rStyle w:val="StyleUnderline"/>
          <w:highlight w:val="yellow"/>
        </w:rPr>
        <w:t>as</w:t>
      </w:r>
      <w:r>
        <w:rPr>
          <w:rStyle w:val="StyleUnderline"/>
        </w:rPr>
        <w:t xml:space="preserve"> images of </w:t>
      </w:r>
      <w:r>
        <w:rPr>
          <w:rStyle w:val="StyleUnderline"/>
          <w:highlight w:val="yellow"/>
        </w:rPr>
        <w:t>police</w:t>
      </w:r>
      <w:r>
        <w:rPr>
          <w:rStyle w:val="StyleUnderline"/>
        </w:rPr>
        <w:t> </w:t>
      </w:r>
      <w:r>
        <w:rPr>
          <w:rStyle w:val="StyleUnderline"/>
          <w:highlight w:val="yellow"/>
        </w:rPr>
        <w:t>in combat fatigues</w:t>
      </w:r>
      <w:r>
        <w:rPr>
          <w:rStyle w:val="StyleUnderline"/>
        </w:rPr>
        <w:t xml:space="preserve"> riding </w:t>
      </w:r>
      <w:r>
        <w:rPr>
          <w:rStyle w:val="StyleUnderline"/>
          <w:highlight w:val="yellow"/>
        </w:rPr>
        <w:t>in armored cars spread</w:t>
      </w:r>
      <w:r>
        <w:rPr>
          <w:rStyle w:val="StyleUnderline"/>
        </w:rPr>
        <w:t xml:space="preserve"> </w:t>
      </w:r>
      <w:r>
        <w:rPr>
          <w:sz w:val="16"/>
        </w:rPr>
        <w:t xml:space="preserve">across social media. On Monday, after federal officers forcefully cleared a peaceful protest outside of the White House with tear gas and flash bang grenades, </w:t>
      </w:r>
      <w:r>
        <w:rPr>
          <w:rStyle w:val="StyleUnderline"/>
        </w:rPr>
        <w:t>a low-flying helicopter was spotted above</w:t>
      </w:r>
      <w:r>
        <w:rPr>
          <w:sz w:val="16"/>
        </w:rPr>
        <w:t xml:space="preserve"> a Washington, </w:t>
      </w:r>
      <w:r>
        <w:rPr>
          <w:rStyle w:val="StyleUnderline"/>
        </w:rPr>
        <w:t>DC</w:t>
      </w:r>
      <w:r>
        <w:rPr>
          <w:sz w:val="16"/>
        </w:rPr>
        <w:t xml:space="preserve">, neighborhood, bearing a medical insignia. The medical helicopter belonged to the DC National Guard and was evidently being used to scare protesters, sparking a Pentagon investigation into why and how a military asset was used this way. It was just one of </w:t>
      </w:r>
      <w:r>
        <w:rPr>
          <w:rStyle w:val="StyleUnderline"/>
        </w:rPr>
        <w:t>numerous examples of military hardware</w:t>
      </w:r>
      <w:r>
        <w:rPr>
          <w:sz w:val="16"/>
        </w:rPr>
        <w:t xml:space="preserve"> and iconography </w:t>
      </w:r>
      <w:r>
        <w:rPr>
          <w:rStyle w:val="StyleUnderline"/>
        </w:rPr>
        <w:t>playing a central role in Trump’s response to</w:t>
      </w:r>
      <w:r>
        <w:rPr>
          <w:sz w:val="16"/>
        </w:rPr>
        <w:t xml:space="preserve"> growing </w:t>
      </w:r>
      <w:r>
        <w:rPr>
          <w:rStyle w:val="StyleUnderline"/>
        </w:rPr>
        <w:t>unrest</w:t>
      </w:r>
      <w:r>
        <w:rPr>
          <w:sz w:val="16"/>
        </w:rPr>
        <w:t xml:space="preserve"> in the wake of Floyd’s killing. During a weekend conference call with governors, Defense Secretary Mark Esper encouraged them “to dominate the battle space” when it comes to putting down protesters; he was forced to walk back those comments Wednesday morning, telling reporters that he spoke in jargon familiar to the military and didn’t intend for it to be read as a call to proactively attack Americans. </w:t>
      </w:r>
    </w:p>
    <w:p w14:paraId="79F8D35F" w14:textId="77777777" w:rsidR="004E2765" w:rsidRDefault="004E2765" w:rsidP="004E2765">
      <w:pPr>
        <w:rPr>
          <w:sz w:val="16"/>
        </w:rPr>
      </w:pPr>
      <w:r>
        <w:rPr>
          <w:sz w:val="16"/>
        </w:rPr>
        <w:t>There won’t be a lack of interest in Schatz’s amendment, or the debate surrounding it, but any chance of that legislation getting a vote on the Senate floor will most likely depend on Majority Leader Mitch McConnell (R-Ky.). McConnell is not inclined to support it, says an advocacy group official who is frequently in touch with congressional staff. “He has basically shut down the floor when it comes to the NDAA,” the source said. A more likely scenario is that similar legislation could come to a vote in the House, where Democrats will shape their own version of the NDAA, which must ultimately be reconciled with the Senate bill. </w:t>
      </w:r>
    </w:p>
    <w:p w14:paraId="59D1CA16" w14:textId="77777777" w:rsidR="004E2765" w:rsidRDefault="004E2765" w:rsidP="004E2765">
      <w:pPr>
        <w:rPr>
          <w:sz w:val="16"/>
        </w:rPr>
      </w:pPr>
      <w:r>
        <w:rPr>
          <w:sz w:val="16"/>
        </w:rPr>
        <w:t>Rep. Adam Smith (D-Wash.), the top Democrat on the House Armed Services Committee, told reporters Tuesday that “</w:t>
      </w:r>
      <w:r>
        <w:rPr>
          <w:rStyle w:val="Emphasis"/>
          <w:highlight w:val="yellow"/>
        </w:rPr>
        <w:t>we will</w:t>
      </w:r>
      <w:r>
        <w:rPr>
          <w:rStyle w:val="Emphasis"/>
        </w:rPr>
        <w:t xml:space="preserve"> absolutely </w:t>
      </w:r>
      <w:r>
        <w:rPr>
          <w:rStyle w:val="Emphasis"/>
          <w:highlight w:val="yellow"/>
        </w:rPr>
        <w:t>be talking about”</w:t>
      </w:r>
      <w:r>
        <w:rPr>
          <w:rStyle w:val="Emphasis"/>
        </w:rPr>
        <w:t xml:space="preserve"> the </w:t>
      </w:r>
      <w:r>
        <w:rPr>
          <w:rStyle w:val="Emphasis"/>
          <w:highlight w:val="yellow"/>
        </w:rPr>
        <w:t>militarization of</w:t>
      </w:r>
      <w:r>
        <w:rPr>
          <w:rStyle w:val="Emphasis"/>
        </w:rPr>
        <w:t xml:space="preserve"> local </w:t>
      </w:r>
      <w:r>
        <w:rPr>
          <w:rStyle w:val="Emphasis"/>
          <w:highlight w:val="yellow"/>
        </w:rPr>
        <w:t>law enforcement</w:t>
      </w:r>
      <w:r>
        <w:rPr>
          <w:sz w:val="16"/>
        </w:rPr>
        <w:t xml:space="preserve">. “It’s been an issue for years and will continue to be,” he said. Smith did not necessarily commit to including an amendment along the lines of Obama’s executive order, but House progressives might force his hand. Rep. Hank Johnson (D-Ga.), a seven-term member of Congress from outside of Atlanta, has repeatedly proposed a bill restoring limits to the 1033 program. When he most recently reintroduced his legislation last year, 72 lawmakers co-sponsored it, including Reps. Tom McClintock (R-Calif.) and Justin </w:t>
      </w:r>
      <w:proofErr w:type="spellStart"/>
      <w:r>
        <w:rPr>
          <w:sz w:val="16"/>
        </w:rPr>
        <w:t>Amash</w:t>
      </w:r>
      <w:proofErr w:type="spellEnd"/>
      <w:r>
        <w:rPr>
          <w:sz w:val="16"/>
        </w:rPr>
        <w:t xml:space="preserve"> (Mich.), a Republican-turned-independent-turned-Libertarian who indicated on Sunday that he, too, plans to unveil legislation related to police reform. </w:t>
      </w:r>
    </w:p>
    <w:p w14:paraId="6042A174" w14:textId="77777777" w:rsidR="004E2765" w:rsidRDefault="004E2765" w:rsidP="004E2765">
      <w:pPr>
        <w:rPr>
          <w:sz w:val="16"/>
        </w:rPr>
      </w:pPr>
    </w:p>
    <w:p w14:paraId="7738DBD1" w14:textId="77777777" w:rsidR="004E2765" w:rsidRDefault="004E2765" w:rsidP="004E2765">
      <w:pPr>
        <w:pStyle w:val="Heading3"/>
      </w:pPr>
      <w:r>
        <w:t>2NC – Policing</w:t>
      </w:r>
    </w:p>
    <w:p w14:paraId="5B55EAB8" w14:textId="77777777" w:rsidR="004E2765" w:rsidRDefault="004E2765" w:rsidP="004E2765">
      <w:pPr>
        <w:pStyle w:val="Heading4"/>
      </w:pPr>
      <w:r>
        <w:t>If Trump wants a chance in 2020, he needs to develop a police reform plan quickly</w:t>
      </w:r>
    </w:p>
    <w:p w14:paraId="0A1A702F" w14:textId="77777777" w:rsidR="004E2765" w:rsidRDefault="004E2765" w:rsidP="004E2765">
      <w:r>
        <w:rPr>
          <w:rStyle w:val="Style13ptBold"/>
        </w:rPr>
        <w:t xml:space="preserve">Arab Center </w:t>
      </w:r>
      <w:r>
        <w:t>for Research and Policy Studies</w:t>
      </w:r>
      <w:r>
        <w:rPr>
          <w:rStyle w:val="Style13ptBold"/>
        </w:rPr>
        <w:t xml:space="preserve"> 06/11</w:t>
      </w:r>
      <w:r>
        <w:t>/20, research institute, “US Protests against Police Brutality: Election Disaster for Trump?” http://arabcenterdc.org/policy_analyses/us-protests-against-police-brutality-election-disaster-for-trump/</w:t>
      </w:r>
    </w:p>
    <w:p w14:paraId="334E7EA9" w14:textId="77777777" w:rsidR="004E2765" w:rsidRDefault="004E2765" w:rsidP="004E2765">
      <w:pPr>
        <w:rPr>
          <w:sz w:val="16"/>
        </w:rPr>
      </w:pPr>
      <w:r>
        <w:rPr>
          <w:sz w:val="16"/>
        </w:rPr>
        <w:t xml:space="preserve">The United States of </w:t>
      </w:r>
      <w:r>
        <w:rPr>
          <w:rStyle w:val="StyleUnderline"/>
        </w:rPr>
        <w:t>America is witnessing</w:t>
      </w:r>
      <w:r>
        <w:rPr>
          <w:sz w:val="16"/>
        </w:rPr>
        <w:t xml:space="preserve"> massive </w:t>
      </w:r>
      <w:r>
        <w:rPr>
          <w:rStyle w:val="StyleUnderline"/>
        </w:rPr>
        <w:t xml:space="preserve">protests against the killing of </w:t>
      </w:r>
      <w:r>
        <w:rPr>
          <w:sz w:val="16"/>
        </w:rPr>
        <w:t xml:space="preserve">a black citizen, </w:t>
      </w:r>
      <w:r>
        <w:rPr>
          <w:rStyle w:val="StyleUnderline"/>
        </w:rPr>
        <w:t>George Floyd</w:t>
      </w:r>
      <w:r>
        <w:rPr>
          <w:sz w:val="16"/>
        </w:rPr>
        <w:t xml:space="preserve">, by a white policeman who was filmed kneeling on Floyd’s neck for nearly nine minutes in Minneapolis, Minnesota. </w:t>
      </w:r>
      <w:r>
        <w:rPr>
          <w:rStyle w:val="StyleUnderline"/>
          <w:highlight w:val="yellow"/>
        </w:rPr>
        <w:t>The situation was exacerbated</w:t>
      </w:r>
      <w:r>
        <w:rPr>
          <w:rStyle w:val="StyleUnderline"/>
        </w:rPr>
        <w:t xml:space="preserve"> by</w:t>
      </w:r>
      <w:r>
        <w:rPr>
          <w:sz w:val="16"/>
        </w:rPr>
        <w:t xml:space="preserve"> President Donald </w:t>
      </w:r>
      <w:r>
        <w:rPr>
          <w:rStyle w:val="StyleUnderline"/>
          <w:highlight w:val="yellow"/>
        </w:rPr>
        <w:t>Trump’s response, appealing to his</w:t>
      </w:r>
      <w:r>
        <w:rPr>
          <w:rStyle w:val="StyleUnderline"/>
        </w:rPr>
        <w:t xml:space="preserve"> own electoral </w:t>
      </w:r>
      <w:r>
        <w:rPr>
          <w:rStyle w:val="StyleUnderline"/>
          <w:highlight w:val="yellow"/>
        </w:rPr>
        <w:t>base</w:t>
      </w:r>
      <w:r>
        <w:rPr>
          <w:sz w:val="16"/>
        </w:rPr>
        <w:t xml:space="preserve"> as a strong leader representing “law and order,” </w:t>
      </w:r>
      <w:r>
        <w:rPr>
          <w:rStyle w:val="StyleUnderline"/>
          <w:highlight w:val="yellow"/>
        </w:rPr>
        <w:t>rather than making</w:t>
      </w:r>
      <w:r>
        <w:rPr>
          <w:rStyle w:val="StyleUnderline"/>
        </w:rPr>
        <w:t xml:space="preserve"> any </w:t>
      </w:r>
      <w:r>
        <w:rPr>
          <w:rStyle w:val="StyleUnderline"/>
          <w:highlight w:val="yellow"/>
        </w:rPr>
        <w:t>promises to tackle</w:t>
      </w:r>
      <w:r>
        <w:rPr>
          <w:rStyle w:val="StyleUnderline"/>
        </w:rPr>
        <w:t xml:space="preserve"> the deep-rooted racial </w:t>
      </w:r>
      <w:r>
        <w:rPr>
          <w:rStyle w:val="StyleUnderline"/>
          <w:highlight w:val="yellow"/>
        </w:rPr>
        <w:t>discrimination</w:t>
      </w:r>
      <w:r>
        <w:rPr>
          <w:sz w:val="16"/>
        </w:rPr>
        <w:t xml:space="preserve"> in the United States, especially </w:t>
      </w:r>
      <w:r>
        <w:rPr>
          <w:rStyle w:val="StyleUnderline"/>
          <w:highlight w:val="yellow"/>
        </w:rPr>
        <w:t>in the police</w:t>
      </w:r>
      <w:r>
        <w:rPr>
          <w:sz w:val="16"/>
          <w:highlight w:val="yellow"/>
        </w:rPr>
        <w:t>.</w:t>
      </w:r>
      <w:r>
        <w:rPr>
          <w:sz w:val="16"/>
        </w:rPr>
        <w:t xml:space="preserve"> The crisis came at a time when the country was already overwhelmed by Covid-19, the resultant economic fallout, and rising unemployment. This has undoubtedly contributed to the expansion of the protests across the country, just five months before presidential and legislative elections on November 3, 2020.</w:t>
      </w:r>
    </w:p>
    <w:p w14:paraId="655DED16" w14:textId="77777777" w:rsidR="004E2765" w:rsidRDefault="004E2765" w:rsidP="004E2765">
      <w:pPr>
        <w:rPr>
          <w:sz w:val="16"/>
        </w:rPr>
      </w:pPr>
      <w:r>
        <w:rPr>
          <w:sz w:val="16"/>
        </w:rPr>
        <w:t>Background</w:t>
      </w:r>
    </w:p>
    <w:p w14:paraId="5F5D6112" w14:textId="77777777" w:rsidR="004E2765" w:rsidRDefault="004E2765" w:rsidP="004E2765">
      <w:pPr>
        <w:rPr>
          <w:sz w:val="16"/>
        </w:rPr>
      </w:pPr>
      <w:r>
        <w:rPr>
          <w:sz w:val="16"/>
        </w:rPr>
        <w:t xml:space="preserve">Although police brutality and judicial discrimination against African-Americans is deeply ingrained and certainly not new, </w:t>
      </w:r>
      <w:r>
        <w:rPr>
          <w:rStyle w:val="StyleUnderline"/>
        </w:rPr>
        <w:t>Trump’s personality</w:t>
      </w:r>
      <w:r>
        <w:rPr>
          <w:sz w:val="16"/>
        </w:rPr>
        <w:t xml:space="preserve">, his affiliation with white nationalism, </w:t>
      </w:r>
      <w:r>
        <w:rPr>
          <w:rStyle w:val="StyleUnderline"/>
        </w:rPr>
        <w:t>and his rhetoric have exaggerated</w:t>
      </w:r>
      <w:r>
        <w:rPr>
          <w:sz w:val="16"/>
        </w:rPr>
        <w:t xml:space="preserve"> political and ethnic </w:t>
      </w:r>
      <w:r>
        <w:rPr>
          <w:rStyle w:val="StyleUnderline"/>
        </w:rPr>
        <w:t>divisions</w:t>
      </w:r>
      <w:r>
        <w:rPr>
          <w:sz w:val="16"/>
        </w:rPr>
        <w:t xml:space="preserve"> since his election </w:t>
      </w:r>
      <w:r>
        <w:rPr>
          <w:rStyle w:val="StyleUnderline"/>
        </w:rPr>
        <w:t>and</w:t>
      </w:r>
      <w:r>
        <w:rPr>
          <w:sz w:val="16"/>
        </w:rPr>
        <w:t xml:space="preserve"> undoubtedly </w:t>
      </w:r>
      <w:r>
        <w:rPr>
          <w:rStyle w:val="StyleUnderline"/>
        </w:rPr>
        <w:t>aggravated these issues</w:t>
      </w:r>
      <w:r>
        <w:rPr>
          <w:sz w:val="16"/>
        </w:rPr>
        <w:t>. After his election, he did not hesitate to express his sympathy for white supremacist and neo-Nazi movements, whose violence he excused during their aggressive demonstrations in Charlottesville, Virginia, in the summer of 2017. Trump has also often voiced support for and encouraged police use of violence against citizens. In August 2017, he issued an executive order in which he overturned a decision by his predecessor, Barack Obama, that prevented the US Department of Defense from providing civilian police departments with military equipment and weapons. According to Trump’s order, the police can obtain these equipment and weapons, either for free or through government grants; a fact that has reinforced the militarization of police forces.</w:t>
      </w:r>
      <w:bookmarkStart w:id="1" w:name="_ftnref1"/>
      <w:bookmarkStart w:id="2" w:name="_ednref1"/>
      <w:bookmarkEnd w:id="1"/>
      <w:r>
        <w:rPr>
          <w:sz w:val="16"/>
        </w:rPr>
        <w:t>1</w:t>
      </w:r>
      <w:bookmarkEnd w:id="2"/>
    </w:p>
    <w:p w14:paraId="1C61E7F4" w14:textId="77777777" w:rsidR="004E2765" w:rsidRDefault="004E2765" w:rsidP="004E2765">
      <w:pPr>
        <w:rPr>
          <w:sz w:val="16"/>
        </w:rPr>
      </w:pPr>
      <w:r>
        <w:rPr>
          <w:sz w:val="16"/>
        </w:rPr>
        <w:t>The horrific video footage of Floyd’s killing on May 25, 2020 came at a time when black Americans were already paying the highest price for Covid-19, both economically and in terms of casualties. The US unemployment report for May 2020 indicates that the unemployment rate at the national level is 13.3%, reaching 16.8% among African-Americans, and it was later revealed that both rates are much higher in reality.</w:t>
      </w:r>
      <w:bookmarkStart w:id="3" w:name="_ftnref2"/>
      <w:bookmarkStart w:id="4" w:name="_ednref2"/>
      <w:bookmarkEnd w:id="3"/>
      <w:r>
        <w:rPr>
          <w:sz w:val="16"/>
        </w:rPr>
        <w:t>2</w:t>
      </w:r>
      <w:bookmarkEnd w:id="4"/>
      <w:r>
        <w:rPr>
          <w:sz w:val="16"/>
        </w:rPr>
        <w:t> Medical studies have shown that the death rate among black Americans due to Covid-19 is three times higher than that of their white counterparts.</w:t>
      </w:r>
      <w:bookmarkStart w:id="5" w:name="_ftnref3"/>
      <w:bookmarkStart w:id="6" w:name="_ednref3"/>
      <w:bookmarkEnd w:id="5"/>
      <w:r>
        <w:rPr>
          <w:sz w:val="16"/>
        </w:rPr>
        <w:t>3</w:t>
      </w:r>
      <w:bookmarkEnd w:id="6"/>
      <w:r>
        <w:rPr>
          <w:sz w:val="16"/>
        </w:rPr>
        <w:t> This data indicates the extent of the marginalization and institutional discrimination suffered by black Americans, who number 40 million (13% of the population). In addition, black Americans have access to poor quality of education, earn lower salaries, and suffer from an unequal distribution of wealth compared to white families who possess 10 times the wealth of black families on average.</w:t>
      </w:r>
      <w:bookmarkStart w:id="7" w:name="_ftnref4"/>
      <w:bookmarkStart w:id="8" w:name="_ednref4"/>
      <w:bookmarkEnd w:id="7"/>
      <w:r>
        <w:rPr>
          <w:sz w:val="16"/>
        </w:rPr>
        <w:t>4</w:t>
      </w:r>
      <w:bookmarkEnd w:id="8"/>
      <w:r>
        <w:rPr>
          <w:sz w:val="16"/>
        </w:rPr>
        <w:t> The number of black men in prison amounts to a third of the total overall number of prisoners, meaning they are 5 times more likely to be incarcerated than white men.</w:t>
      </w:r>
      <w:bookmarkStart w:id="9" w:name="_ftnref5"/>
      <w:bookmarkStart w:id="10" w:name="_ednref5"/>
      <w:bookmarkEnd w:id="9"/>
      <w:r>
        <w:rPr>
          <w:sz w:val="16"/>
        </w:rPr>
        <w:t>5</w:t>
      </w:r>
      <w:bookmarkEnd w:id="10"/>
      <w:r>
        <w:rPr>
          <w:sz w:val="16"/>
        </w:rPr>
        <w:t> Black men are killed by US police officers at a rate between 3.2 and 3.5 times higher than it is for white men.</w:t>
      </w:r>
      <w:bookmarkStart w:id="11" w:name="_ftnref6"/>
      <w:bookmarkStart w:id="12" w:name="_ednref6"/>
      <w:bookmarkEnd w:id="11"/>
      <w:r>
        <w:rPr>
          <w:sz w:val="16"/>
        </w:rPr>
        <w:t>6</w:t>
      </w:r>
      <w:bookmarkEnd w:id="12"/>
      <w:r>
        <w:rPr>
          <w:sz w:val="16"/>
        </w:rPr>
        <w:t> A survey conducted in 2019 found that for every five black men arrested by the police, three had been arrested without convincing justification. About eight out of ten black Americans who hold a university degree say they have been discriminated against because of their ethnicity.</w:t>
      </w:r>
      <w:bookmarkStart w:id="13" w:name="_ftnref7"/>
      <w:bookmarkStart w:id="14" w:name="_ednref7"/>
      <w:bookmarkEnd w:id="13"/>
      <w:r>
        <w:rPr>
          <w:sz w:val="16"/>
        </w:rPr>
        <w:t>7</w:t>
      </w:r>
      <w:bookmarkEnd w:id="14"/>
    </w:p>
    <w:p w14:paraId="730C2B24" w14:textId="77777777" w:rsidR="004E2765" w:rsidRDefault="004E2765" w:rsidP="004E2765">
      <w:pPr>
        <w:rPr>
          <w:sz w:val="16"/>
        </w:rPr>
      </w:pPr>
      <w:r>
        <w:rPr>
          <w:sz w:val="16"/>
        </w:rPr>
        <w:t>Crisis Management</w:t>
      </w:r>
    </w:p>
    <w:p w14:paraId="34E00A6D" w14:textId="77777777" w:rsidR="004E2765" w:rsidRDefault="004E2765" w:rsidP="004E2765">
      <w:pPr>
        <w:rPr>
          <w:sz w:val="16"/>
        </w:rPr>
      </w:pPr>
      <w:r>
        <w:rPr>
          <w:sz w:val="16"/>
        </w:rPr>
        <w:t xml:space="preserve">As usual, </w:t>
      </w:r>
      <w:r>
        <w:rPr>
          <w:rStyle w:val="StyleUnderline"/>
          <w:highlight w:val="yellow"/>
        </w:rPr>
        <w:t>Trump’s handling of the crisis</w:t>
      </w:r>
      <w:r>
        <w:rPr>
          <w:rStyle w:val="StyleUnderline"/>
        </w:rPr>
        <w:t xml:space="preserve"> of protests</w:t>
      </w:r>
      <w:r>
        <w:rPr>
          <w:sz w:val="16"/>
        </w:rPr>
        <w:t xml:space="preserve"> over Floyd’s killing </w:t>
      </w:r>
      <w:r>
        <w:rPr>
          <w:rStyle w:val="Emphasis"/>
          <w:highlight w:val="yellow"/>
        </w:rPr>
        <w:t>was messy and</w:t>
      </w:r>
      <w:r>
        <w:rPr>
          <w:sz w:val="16"/>
        </w:rPr>
        <w:t xml:space="preserve"> the response of his administration was </w:t>
      </w:r>
      <w:r>
        <w:rPr>
          <w:rStyle w:val="Emphasis"/>
          <w:highlight w:val="yellow"/>
        </w:rPr>
        <w:t>inconsistent and</w:t>
      </w:r>
      <w:r>
        <w:rPr>
          <w:sz w:val="16"/>
        </w:rPr>
        <w:t xml:space="preserve"> at times </w:t>
      </w:r>
      <w:r>
        <w:rPr>
          <w:rStyle w:val="Emphasis"/>
          <w:highlight w:val="yellow"/>
        </w:rPr>
        <w:t>contradictory</w:t>
      </w:r>
      <w:r>
        <w:rPr>
          <w:sz w:val="16"/>
        </w:rPr>
        <w:t xml:space="preserve">. As the video went viral, </w:t>
      </w:r>
      <w:r>
        <w:rPr>
          <w:rStyle w:val="StyleUnderline"/>
        </w:rPr>
        <w:t>Trump described the scene as shocking</w:t>
      </w:r>
      <w:r>
        <w:rPr>
          <w:sz w:val="16"/>
        </w:rPr>
        <w:t>. The White House stated the president was taking the matter seriously and was very upset.</w:t>
      </w:r>
      <w:bookmarkStart w:id="15" w:name="_ftnref8"/>
      <w:bookmarkStart w:id="16" w:name="_ednref8"/>
      <w:bookmarkEnd w:id="15"/>
      <w:r>
        <w:rPr>
          <w:sz w:val="16"/>
        </w:rPr>
        <w:t>8</w:t>
      </w:r>
      <w:bookmarkEnd w:id="16"/>
      <w:r>
        <w:rPr>
          <w:sz w:val="16"/>
        </w:rPr>
        <w:t> </w:t>
      </w:r>
      <w:r>
        <w:rPr>
          <w:rStyle w:val="StyleUnderline"/>
        </w:rPr>
        <w:t>Then Trump returned</w:t>
      </w:r>
      <w:r>
        <w:rPr>
          <w:sz w:val="16"/>
        </w:rPr>
        <w:t xml:space="preserve">, with increasing public discontent, </w:t>
      </w:r>
      <w:r>
        <w:rPr>
          <w:rStyle w:val="StyleUnderline"/>
        </w:rPr>
        <w:t>and declared that what happened was a</w:t>
      </w:r>
      <w:r>
        <w:rPr>
          <w:sz w:val="16"/>
        </w:rPr>
        <w:t xml:space="preserve"> “a grave </w:t>
      </w:r>
      <w:r>
        <w:rPr>
          <w:rStyle w:val="StyleUnderline"/>
        </w:rPr>
        <w:t>tragedy</w:t>
      </w:r>
      <w:r>
        <w:rPr>
          <w:sz w:val="16"/>
        </w:rPr>
        <w:t>” that “should never have happened” and that it had “filled Americans all over the country with horror, anger, and grief.”</w:t>
      </w:r>
      <w:bookmarkStart w:id="17" w:name="_ftnref9"/>
      <w:bookmarkStart w:id="18" w:name="_ednref9"/>
      <w:bookmarkEnd w:id="17"/>
      <w:r>
        <w:rPr>
          <w:sz w:val="16"/>
        </w:rPr>
        <w:t>9</w:t>
      </w:r>
      <w:bookmarkEnd w:id="18"/>
      <w:r>
        <w:rPr>
          <w:sz w:val="16"/>
        </w:rPr>
        <w:t> </w:t>
      </w:r>
      <w:r>
        <w:rPr>
          <w:rStyle w:val="StyleUnderline"/>
        </w:rPr>
        <w:t>However</w:t>
      </w:r>
      <w:r>
        <w:rPr>
          <w:sz w:val="16"/>
        </w:rPr>
        <w:t xml:space="preserve">, unlike his predecessors in such incidents, </w:t>
      </w:r>
      <w:r>
        <w:rPr>
          <w:rStyle w:val="StyleUnderline"/>
          <w:highlight w:val="yellow"/>
        </w:rPr>
        <w:t xml:space="preserve">the President </w:t>
      </w:r>
      <w:r>
        <w:rPr>
          <w:rStyle w:val="Emphasis"/>
          <w:highlight w:val="yellow"/>
        </w:rPr>
        <w:t>did not</w:t>
      </w:r>
      <w:r>
        <w:rPr>
          <w:rStyle w:val="StyleUnderline"/>
        </w:rPr>
        <w:t xml:space="preserve"> address the nation to </w:t>
      </w:r>
      <w:r>
        <w:rPr>
          <w:rStyle w:val="Emphasis"/>
          <w:highlight w:val="yellow"/>
        </w:rPr>
        <w:t>pledge reforms bridging the racial divide</w:t>
      </w:r>
      <w:r>
        <w:rPr>
          <w:sz w:val="16"/>
        </w:rPr>
        <w:t xml:space="preserve"> in the United States. </w:t>
      </w:r>
      <w:r>
        <w:rPr>
          <w:rStyle w:val="Emphasis"/>
          <w:highlight w:val="yellow"/>
        </w:rPr>
        <w:t>The leadership vacuum</w:t>
      </w:r>
      <w:r>
        <w:rPr>
          <w:sz w:val="16"/>
        </w:rPr>
        <w:t xml:space="preserve"> in the White House thus </w:t>
      </w:r>
      <w:r>
        <w:rPr>
          <w:rStyle w:val="Emphasis"/>
          <w:highlight w:val="yellow"/>
        </w:rPr>
        <w:t>contributed to</w:t>
      </w:r>
      <w:r>
        <w:rPr>
          <w:rStyle w:val="Emphasis"/>
        </w:rPr>
        <w:t xml:space="preserve"> the </w:t>
      </w:r>
      <w:r>
        <w:rPr>
          <w:rStyle w:val="Emphasis"/>
          <w:highlight w:val="yellow"/>
        </w:rPr>
        <w:t>escalation of</w:t>
      </w:r>
      <w:r>
        <w:rPr>
          <w:sz w:val="16"/>
        </w:rPr>
        <w:t xml:space="preserve"> popular </w:t>
      </w:r>
      <w:r>
        <w:rPr>
          <w:rStyle w:val="Emphasis"/>
          <w:highlight w:val="yellow"/>
        </w:rPr>
        <w:t>protests</w:t>
      </w:r>
      <w:r>
        <w:rPr>
          <w:sz w:val="16"/>
        </w:rPr>
        <w:t>, some of which were accompanied by riots and looting of property.</w:t>
      </w:r>
    </w:p>
    <w:p w14:paraId="11FCC54D" w14:textId="77777777" w:rsidR="004E2765" w:rsidRDefault="004E2765" w:rsidP="004E2765">
      <w:pPr>
        <w:rPr>
          <w:sz w:val="16"/>
        </w:rPr>
      </w:pPr>
      <w:r>
        <w:rPr>
          <w:rStyle w:val="StyleUnderline"/>
          <w:highlight w:val="yellow"/>
        </w:rPr>
        <w:t xml:space="preserve">Trump began to adopt a more </w:t>
      </w:r>
      <w:r>
        <w:rPr>
          <w:rStyle w:val="Emphasis"/>
          <w:highlight w:val="yellow"/>
        </w:rPr>
        <w:t>aggressive and defensive rhetoric</w:t>
      </w:r>
      <w:r>
        <w:rPr>
          <w:sz w:val="16"/>
        </w:rPr>
        <w:t xml:space="preserve">. </w:t>
      </w:r>
      <w:r>
        <w:rPr>
          <w:rStyle w:val="StyleUnderline"/>
        </w:rPr>
        <w:t>He declared</w:t>
      </w:r>
      <w:r>
        <w:rPr>
          <w:sz w:val="16"/>
        </w:rPr>
        <w:t xml:space="preserve"> that the </w:t>
      </w:r>
      <w:r>
        <w:rPr>
          <w:rStyle w:val="StyleUnderline"/>
        </w:rPr>
        <w:t>protests were “nothing to do with justice or peace,”</w:t>
      </w:r>
      <w:r>
        <w:rPr>
          <w:sz w:val="16"/>
        </w:rPr>
        <w:t xml:space="preserve"> </w:t>
      </w:r>
      <w:r>
        <w:rPr>
          <w:rStyle w:val="StyleUnderline"/>
        </w:rPr>
        <w:t xml:space="preserve">criminalizing them </w:t>
      </w:r>
      <w:r>
        <w:rPr>
          <w:sz w:val="16"/>
        </w:rPr>
        <w:t xml:space="preserve">as the actions of “rioters, looters, and anarchists” dishonoring Floyd’s memory at the instigation of left-wing extremist groups. </w:t>
      </w:r>
      <w:r>
        <w:rPr>
          <w:rStyle w:val="StyleUnderline"/>
        </w:rPr>
        <w:t>Trump announced his support for law enforcement</w:t>
      </w:r>
      <w:r>
        <w:rPr>
          <w:sz w:val="16"/>
        </w:rPr>
        <w:t xml:space="preserve"> and sent out his now infamous tweet claiming that “When the looting starts the shooting starts”</w:t>
      </w:r>
      <w:bookmarkStart w:id="19" w:name="_ftnref10"/>
      <w:bookmarkStart w:id="20" w:name="_ednref10"/>
      <w:bookmarkEnd w:id="19"/>
      <w:r>
        <w:rPr>
          <w:sz w:val="16"/>
        </w:rPr>
        <w:t>10</w:t>
      </w:r>
      <w:bookmarkEnd w:id="20"/>
      <w:r>
        <w:rPr>
          <w:sz w:val="16"/>
        </w:rPr>
        <w:t> as well as threatening protesters outside the White House, which further aggravating tensions.</w:t>
      </w:r>
      <w:bookmarkStart w:id="21" w:name="_ftnref11"/>
      <w:bookmarkStart w:id="22" w:name="_ednref11"/>
      <w:bookmarkEnd w:id="21"/>
      <w:r>
        <w:rPr>
          <w:sz w:val="16"/>
        </w:rPr>
        <w:t>11</w:t>
      </w:r>
      <w:bookmarkEnd w:id="22"/>
    </w:p>
    <w:p w14:paraId="2929DC50" w14:textId="77777777" w:rsidR="004E2765" w:rsidRDefault="004E2765" w:rsidP="004E2765">
      <w:pPr>
        <w:rPr>
          <w:sz w:val="16"/>
        </w:rPr>
      </w:pPr>
      <w:r>
        <w:rPr>
          <w:sz w:val="16"/>
        </w:rPr>
        <w:t xml:space="preserve">On June 1, 2020, </w:t>
      </w:r>
      <w:r>
        <w:rPr>
          <w:rStyle w:val="StyleUnderline"/>
        </w:rPr>
        <w:t>Trump made contact with</w:t>
      </w:r>
      <w:r>
        <w:rPr>
          <w:sz w:val="16"/>
        </w:rPr>
        <w:t xml:space="preserve"> state </w:t>
      </w:r>
      <w:r>
        <w:rPr>
          <w:rStyle w:val="StyleUnderline"/>
        </w:rPr>
        <w:t>governors asking them to “dominate</w:t>
      </w:r>
      <w:r>
        <w:rPr>
          <w:sz w:val="16"/>
        </w:rPr>
        <w:t xml:space="preserve">” the demonstrators </w:t>
      </w:r>
      <w:r>
        <w:rPr>
          <w:rStyle w:val="StyleUnderline"/>
        </w:rPr>
        <w:t>and “take back” the streets</w:t>
      </w:r>
      <w:r>
        <w:rPr>
          <w:sz w:val="16"/>
        </w:rPr>
        <w:t xml:space="preserve">, or that he would issue orders to deploy the regular army, under the “Insurrection Law” of 1807, in the cities that the Secretary of Defense, Mark Esper, described as “battlespace(s).” Trump also informed the state governors that the chairman of the Joint Chiefs of Staff, General Mark </w:t>
      </w:r>
      <w:proofErr w:type="spellStart"/>
      <w:r>
        <w:rPr>
          <w:sz w:val="16"/>
        </w:rPr>
        <w:t>Milley</w:t>
      </w:r>
      <w:proofErr w:type="spellEnd"/>
      <w:r>
        <w:rPr>
          <w:sz w:val="16"/>
        </w:rPr>
        <w:t>, would be put in charge of the situation.</w:t>
      </w:r>
      <w:bookmarkStart w:id="23" w:name="_ftnref12"/>
      <w:bookmarkStart w:id="24" w:name="_ednref12"/>
      <w:bookmarkEnd w:id="23"/>
      <w:r>
        <w:rPr>
          <w:sz w:val="16"/>
        </w:rPr>
        <w:t>12</w:t>
      </w:r>
      <w:bookmarkEnd w:id="24"/>
      <w:r>
        <w:rPr>
          <w:sz w:val="16"/>
        </w:rPr>
        <w:t> Immediately, members of the Secret Service, backed by federal security services, National Guard forces, and helicopters circling at a low level, broke up a peaceful demonstration in Lafayette Park in front of the White House, using rubber bullets, sound bombs and pepper spray. It later became clear that Trump wanted to visit, along with the Secretary of Defense, the Attorney General, the Chairman of the Joint Chiefs of Staff, and a number of other advisors, St. John’s Church, adjacent to the White House, and have a photo-op in front of it carrying the Bible, in a bid to show firmness and strength.</w:t>
      </w:r>
      <w:bookmarkStart w:id="25" w:name="_ftnref13"/>
      <w:bookmarkStart w:id="26" w:name="_ednref13"/>
      <w:bookmarkEnd w:id="25"/>
      <w:r>
        <w:rPr>
          <w:sz w:val="16"/>
        </w:rPr>
        <w:t>13</w:t>
      </w:r>
      <w:bookmarkEnd w:id="26"/>
      <w:r>
        <w:rPr>
          <w:sz w:val="16"/>
        </w:rPr>
        <w:t> The emergence of Trump, not known for his religiosity, carrying the Bible, was a perfectly obvious attempt to address his supporters from evangelical churches and gain their sympathy in these circumstances.</w:t>
      </w:r>
    </w:p>
    <w:p w14:paraId="45F5AB86" w14:textId="77777777" w:rsidR="004E2765" w:rsidRDefault="004E2765" w:rsidP="004E2765">
      <w:pPr>
        <w:rPr>
          <w:sz w:val="16"/>
        </w:rPr>
      </w:pPr>
      <w:r>
        <w:rPr>
          <w:sz w:val="16"/>
        </w:rPr>
        <w:t>Response by the Military</w:t>
      </w:r>
    </w:p>
    <w:p w14:paraId="7CC211F0" w14:textId="77777777" w:rsidR="004E2765" w:rsidRDefault="004E2765" w:rsidP="004E2765">
      <w:pPr>
        <w:rPr>
          <w:sz w:val="16"/>
        </w:rPr>
      </w:pPr>
      <w:r>
        <w:rPr>
          <w:sz w:val="16"/>
        </w:rPr>
        <w:t>These actions drew widespread criticism, initiated by four former US presidents: Jimmy Carter, Bill Clinton, George W. Bush, and Barack Obama. Trump has also come under heavy criticism from former military leaders, as his former defense secretary, James Mattis, Admiral Mike Mullen, former Chairman of the Joint Chiefs of Staff, General Martin Dempsey, and former Chief of staff for the Trump administration, General John Kelly, have gone as far as considering that the deployment of military forces in the cities may constitute a breach of the soldiers’ constitutional duty to protect Americans.</w:t>
      </w:r>
      <w:bookmarkStart w:id="27" w:name="_ftnref14"/>
      <w:bookmarkStart w:id="28" w:name="_ednref14"/>
      <w:bookmarkEnd w:id="27"/>
      <w:r>
        <w:rPr>
          <w:sz w:val="16"/>
        </w:rPr>
        <w:t>14</w:t>
      </w:r>
      <w:bookmarkEnd w:id="28"/>
      <w:r>
        <w:rPr>
          <w:sz w:val="16"/>
        </w:rPr>
        <w:t xml:space="preserve"> This was followed by a letter signed by 89 former defense officials, including four former defense secretaries, both Republican and Democrat, as well as dozens of other retired officials and generals, condemning Trump’s threat to use the military to counter popular demonstrations, his attempts to politicize the military, and drag them into domestic battles. The letter also condemned the defense secretary, Mark Esper, and General </w:t>
      </w:r>
      <w:proofErr w:type="spellStart"/>
      <w:r>
        <w:rPr>
          <w:sz w:val="16"/>
        </w:rPr>
        <w:t>Milley</w:t>
      </w:r>
      <w:proofErr w:type="spellEnd"/>
      <w:r>
        <w:rPr>
          <w:sz w:val="16"/>
        </w:rPr>
        <w:t>, for pandering to Trump.</w:t>
      </w:r>
      <w:bookmarkStart w:id="29" w:name="_ftnref15"/>
      <w:bookmarkStart w:id="30" w:name="_ednref15"/>
      <w:bookmarkEnd w:id="29"/>
      <w:r>
        <w:rPr>
          <w:sz w:val="16"/>
        </w:rPr>
        <w:t>15</w:t>
      </w:r>
      <w:bookmarkEnd w:id="30"/>
      <w:r>
        <w:rPr>
          <w:sz w:val="16"/>
        </w:rPr>
        <w:t> This is not the first time that Trump’s actions have demonstrated a lack of awareness of the democratic system and its red lines, even for the conservatives, in the United States.</w:t>
      </w:r>
    </w:p>
    <w:p w14:paraId="3C37115C" w14:textId="77777777" w:rsidR="004E2765" w:rsidRDefault="004E2765" w:rsidP="004E2765">
      <w:pPr>
        <w:rPr>
          <w:sz w:val="16"/>
        </w:rPr>
      </w:pPr>
      <w:r>
        <w:rPr>
          <w:sz w:val="16"/>
        </w:rPr>
        <w:t>Faced with these pressures, and with the resignation of a senior defense ministry official in protest against Esper violating his oath “to defend the constitution” and the growing public dissatisfaction with a number of current army generals, Esper began to move away from Trump’s position. He claimed that he was not aware of the dispersal of the demonstrators by force outside the White House nor of Trump’s intention or destination when he accompanied him to the church. He said that he “opposes using active-duty troops to put down the protests in American cities.”</w:t>
      </w:r>
      <w:bookmarkStart w:id="31" w:name="_ftnref16"/>
      <w:bookmarkStart w:id="32" w:name="_ednref16"/>
      <w:bookmarkEnd w:id="31"/>
      <w:r>
        <w:rPr>
          <w:sz w:val="16"/>
        </w:rPr>
        <w:t>16</w:t>
      </w:r>
      <w:bookmarkEnd w:id="32"/>
      <w:r>
        <w:rPr>
          <w:sz w:val="16"/>
        </w:rPr>
        <w:t xml:space="preserve"> These statements have outraged the White House. Other reports indicate that </w:t>
      </w:r>
      <w:proofErr w:type="spellStart"/>
      <w:r>
        <w:rPr>
          <w:sz w:val="16"/>
        </w:rPr>
        <w:t>Milley</w:t>
      </w:r>
      <w:proofErr w:type="spellEnd"/>
      <w:r>
        <w:rPr>
          <w:sz w:val="16"/>
        </w:rPr>
        <w:t xml:space="preserve"> is adopting the same position and that he, along with both Esper and the Attorney General, William Barr, has opposed Trump’s request to deploy 10,000 regular soldiers in American cities.</w:t>
      </w:r>
      <w:bookmarkStart w:id="33" w:name="_ftnref17"/>
      <w:bookmarkStart w:id="34" w:name="_ednref17"/>
      <w:bookmarkEnd w:id="33"/>
      <w:r>
        <w:rPr>
          <w:sz w:val="16"/>
        </w:rPr>
        <w:t>17</w:t>
      </w:r>
      <w:bookmarkEnd w:id="34"/>
    </w:p>
    <w:p w14:paraId="27A1C2ED" w14:textId="77777777" w:rsidR="004E2765" w:rsidRDefault="004E2765" w:rsidP="004E2765">
      <w:pPr>
        <w:rPr>
          <w:sz w:val="16"/>
        </w:rPr>
      </w:pPr>
      <w:r>
        <w:rPr>
          <w:sz w:val="16"/>
        </w:rPr>
        <w:t>The Impact of the Protests on the Elections</w:t>
      </w:r>
    </w:p>
    <w:p w14:paraId="03BFC309" w14:textId="77777777" w:rsidR="004E2765" w:rsidRDefault="004E2765" w:rsidP="004E2765">
      <w:pPr>
        <w:rPr>
          <w:sz w:val="16"/>
        </w:rPr>
      </w:pPr>
      <w:r>
        <w:rPr>
          <w:sz w:val="16"/>
        </w:rPr>
        <w:t xml:space="preserve">Although it is too early to gauge the impact of the </w:t>
      </w:r>
      <w:r>
        <w:rPr>
          <w:rStyle w:val="Emphasis"/>
          <w:highlight w:val="yellow"/>
        </w:rPr>
        <w:t>protests</w:t>
      </w:r>
      <w:r>
        <w:rPr>
          <w:sz w:val="16"/>
        </w:rPr>
        <w:t xml:space="preserve"> in the November 2020 elections, current polls indicate that </w:t>
      </w:r>
      <w:r>
        <w:rPr>
          <w:rStyle w:val="Emphasis"/>
        </w:rPr>
        <w:t xml:space="preserve">it </w:t>
      </w:r>
      <w:r>
        <w:rPr>
          <w:rStyle w:val="Emphasis"/>
          <w:highlight w:val="yellow"/>
        </w:rPr>
        <w:t>may lead to a decline in Trump’s chances of</w:t>
      </w:r>
      <w:r>
        <w:rPr>
          <w:rStyle w:val="Emphasis"/>
        </w:rPr>
        <w:t xml:space="preserve"> </w:t>
      </w:r>
      <w:r>
        <w:rPr>
          <w:rStyle w:val="Emphasis"/>
          <w:highlight w:val="yellow"/>
        </w:rPr>
        <w:t>winning</w:t>
      </w:r>
      <w:r>
        <w:rPr>
          <w:rStyle w:val="Emphasis"/>
        </w:rPr>
        <w:t xml:space="preserve"> a second term</w:t>
      </w:r>
      <w:r>
        <w:rPr>
          <w:sz w:val="16"/>
        </w:rPr>
        <w:t xml:space="preserve">. According to a Reuters/Ipsos poll, </w:t>
      </w:r>
      <w:r>
        <w:rPr>
          <w:rStyle w:val="StyleUnderline"/>
          <w:highlight w:val="yellow"/>
        </w:rPr>
        <w:t>55 percent</w:t>
      </w:r>
      <w:r>
        <w:rPr>
          <w:rStyle w:val="StyleUnderline"/>
        </w:rPr>
        <w:t xml:space="preserve"> of respondents </w:t>
      </w:r>
      <w:r>
        <w:rPr>
          <w:rStyle w:val="StyleUnderline"/>
          <w:highlight w:val="yellow"/>
        </w:rPr>
        <w:t>expressed disapproval of Trump’s handling</w:t>
      </w:r>
      <w:r>
        <w:rPr>
          <w:sz w:val="16"/>
        </w:rPr>
        <w:t xml:space="preserve"> of the protests, </w:t>
      </w:r>
      <w:r>
        <w:rPr>
          <w:rStyle w:val="StyleUnderline"/>
          <w:highlight w:val="yellow"/>
        </w:rPr>
        <w:t>while 64</w:t>
      </w:r>
      <w:r>
        <w:rPr>
          <w:rStyle w:val="StyleUnderline"/>
        </w:rPr>
        <w:t xml:space="preserve"> </w:t>
      </w:r>
      <w:r>
        <w:rPr>
          <w:rStyle w:val="StyleUnderline"/>
          <w:highlight w:val="yellow"/>
        </w:rPr>
        <w:t>percent expressed sympathy for</w:t>
      </w:r>
      <w:r>
        <w:rPr>
          <w:rStyle w:val="StyleUnderline"/>
        </w:rPr>
        <w:t xml:space="preserve"> the </w:t>
      </w:r>
      <w:r>
        <w:rPr>
          <w:rStyle w:val="StyleUnderline"/>
          <w:highlight w:val="yellow"/>
        </w:rPr>
        <w:t>demonstrators</w:t>
      </w:r>
      <w:r>
        <w:rPr>
          <w:sz w:val="16"/>
        </w:rPr>
        <w:t>.</w:t>
      </w:r>
      <w:bookmarkStart w:id="35" w:name="_ftnref18"/>
      <w:bookmarkStart w:id="36" w:name="_ednref18"/>
      <w:bookmarkEnd w:id="35"/>
      <w:r>
        <w:rPr>
          <w:sz w:val="16"/>
        </w:rPr>
        <w:t>18</w:t>
      </w:r>
      <w:bookmarkEnd w:id="36"/>
      <w:r>
        <w:rPr>
          <w:sz w:val="16"/>
        </w:rPr>
        <w:t xml:space="preserve"> This means that </w:t>
      </w:r>
      <w:r>
        <w:rPr>
          <w:rStyle w:val="Emphasis"/>
          <w:highlight w:val="yellow"/>
        </w:rPr>
        <w:t>Trump’s attempt to present himself</w:t>
      </w:r>
      <w:r>
        <w:rPr>
          <w:sz w:val="16"/>
        </w:rPr>
        <w:t xml:space="preserve"> </w:t>
      </w:r>
      <w:r>
        <w:rPr>
          <w:rStyle w:val="StyleUnderline"/>
        </w:rPr>
        <w:t xml:space="preserve">in the elections </w:t>
      </w:r>
      <w:r>
        <w:rPr>
          <w:rStyle w:val="StyleUnderline"/>
          <w:highlight w:val="yellow"/>
        </w:rPr>
        <w:t>as</w:t>
      </w:r>
      <w:r>
        <w:rPr>
          <w:rStyle w:val="StyleUnderline"/>
        </w:rPr>
        <w:t xml:space="preserve"> a candidate of</w:t>
      </w:r>
      <w:r>
        <w:rPr>
          <w:sz w:val="16"/>
        </w:rPr>
        <w:t xml:space="preserve"> “</w:t>
      </w:r>
      <w:r>
        <w:rPr>
          <w:rStyle w:val="Emphasis"/>
          <w:highlight w:val="yellow"/>
        </w:rPr>
        <w:t>law and order” has not succeeded</w:t>
      </w:r>
      <w:r>
        <w:rPr>
          <w:sz w:val="16"/>
        </w:rPr>
        <w:t>, at least not yet. A series of opinion polls show that the Trump Administration’s failure to deal with the Covid-19 pandemic, its negative economic repercussions and the high unemployment rates, as well as its turmoil in dealing with the protests, are all factors that will make it difficult for Trump to secure 270 delegates in the electoral college to win a second presidential term.</w:t>
      </w:r>
      <w:bookmarkStart w:id="37" w:name="_ftnref19"/>
      <w:bookmarkStart w:id="38" w:name="_ednref19"/>
      <w:bookmarkEnd w:id="37"/>
      <w:r>
        <w:rPr>
          <w:sz w:val="16"/>
        </w:rPr>
        <w:t>19</w:t>
      </w:r>
      <w:bookmarkEnd w:id="38"/>
    </w:p>
    <w:p w14:paraId="6EA9E7F0" w14:textId="77777777" w:rsidR="004E2765" w:rsidRDefault="004E2765" w:rsidP="004E2765">
      <w:pPr>
        <w:rPr>
          <w:sz w:val="16"/>
        </w:rPr>
      </w:pPr>
      <w:r>
        <w:rPr>
          <w:sz w:val="16"/>
        </w:rPr>
        <w:t xml:space="preserve">Joe </w:t>
      </w:r>
      <w:r>
        <w:rPr>
          <w:rStyle w:val="StyleUnderline"/>
          <w:highlight w:val="yellow"/>
        </w:rPr>
        <w:t>Biden maintains a</w:t>
      </w:r>
      <w:r>
        <w:rPr>
          <w:rStyle w:val="StyleUnderline"/>
        </w:rPr>
        <w:t xml:space="preserve">n average 7.8-point </w:t>
      </w:r>
      <w:r>
        <w:rPr>
          <w:rStyle w:val="StyleUnderline"/>
          <w:highlight w:val="yellow"/>
        </w:rPr>
        <w:t>lead</w:t>
      </w:r>
      <w:r>
        <w:rPr>
          <w:rStyle w:val="StyleUnderline"/>
        </w:rPr>
        <w:t xml:space="preserve"> </w:t>
      </w:r>
      <w:r>
        <w:rPr>
          <w:sz w:val="16"/>
        </w:rPr>
        <w:t xml:space="preserve">at the national level, </w:t>
      </w:r>
      <w:r>
        <w:rPr>
          <w:rStyle w:val="StyleUnderline"/>
        </w:rPr>
        <w:t xml:space="preserve">which extends to a number of states that Trump </w:t>
      </w:r>
      <w:r>
        <w:rPr>
          <w:rStyle w:val="Emphasis"/>
        </w:rPr>
        <w:t>decisively won</w:t>
      </w:r>
      <w:r>
        <w:rPr>
          <w:sz w:val="16"/>
        </w:rPr>
        <w:t xml:space="preserve"> </w:t>
      </w:r>
      <w:r>
        <w:rPr>
          <w:rStyle w:val="StyleUnderline"/>
        </w:rPr>
        <w:t>in 2016</w:t>
      </w:r>
      <w:r>
        <w:rPr>
          <w:sz w:val="16"/>
        </w:rPr>
        <w:t xml:space="preserve"> </w:t>
      </w:r>
      <w:r>
        <w:rPr>
          <w:rStyle w:val="StyleUnderline"/>
          <w:highlight w:val="yellow"/>
        </w:rPr>
        <w:t>in</w:t>
      </w:r>
      <w:r>
        <w:rPr>
          <w:sz w:val="16"/>
        </w:rPr>
        <w:t xml:space="preserve"> the electoral battle against Hillary Clinton and </w:t>
      </w:r>
      <w:r>
        <w:rPr>
          <w:rStyle w:val="StyleUnderline"/>
        </w:rPr>
        <w:t>poses a threat in historically Republican states</w:t>
      </w:r>
      <w:r>
        <w:rPr>
          <w:sz w:val="16"/>
        </w:rPr>
        <w:t xml:space="preserve">. For example, </w:t>
      </w:r>
      <w:r>
        <w:rPr>
          <w:rStyle w:val="StyleUnderline"/>
        </w:rPr>
        <w:t xml:space="preserve">one survey indicates Biden’s lead over Trump in </w:t>
      </w:r>
      <w:r>
        <w:rPr>
          <w:rStyle w:val="StyleUnderline"/>
          <w:highlight w:val="yellow"/>
        </w:rPr>
        <w:t>Wisconsin</w:t>
      </w:r>
      <w:r>
        <w:rPr>
          <w:sz w:val="16"/>
        </w:rPr>
        <w:t xml:space="preserve">, which the latter won in 2016. Meanwhile, another poll indicates that </w:t>
      </w:r>
      <w:r>
        <w:rPr>
          <w:rStyle w:val="StyleUnderline"/>
        </w:rPr>
        <w:t xml:space="preserve">Biden is ahead of Trump in </w:t>
      </w:r>
      <w:r>
        <w:rPr>
          <w:rStyle w:val="StyleUnderline"/>
          <w:highlight w:val="yellow"/>
        </w:rPr>
        <w:t>Florida</w:t>
      </w:r>
      <w:r>
        <w:rPr>
          <w:rStyle w:val="StyleUnderline"/>
        </w:rPr>
        <w:t xml:space="preserve"> by 3 points</w:t>
      </w:r>
      <w:r>
        <w:rPr>
          <w:sz w:val="16"/>
        </w:rPr>
        <w:t>.</w:t>
      </w:r>
      <w:bookmarkStart w:id="39" w:name="_ftnref21"/>
      <w:bookmarkStart w:id="40" w:name="_ednref20"/>
      <w:bookmarkEnd w:id="39"/>
      <w:r>
        <w:rPr>
          <w:sz w:val="16"/>
        </w:rPr>
        <w:t>20</w:t>
      </w:r>
      <w:bookmarkEnd w:id="40"/>
      <w:r>
        <w:rPr>
          <w:sz w:val="16"/>
        </w:rPr>
        <w:t> I</w:t>
      </w:r>
      <w:r>
        <w:rPr>
          <w:rStyle w:val="StyleUnderline"/>
        </w:rPr>
        <w:t xml:space="preserve">n </w:t>
      </w:r>
      <w:r>
        <w:rPr>
          <w:rStyle w:val="StyleUnderline"/>
          <w:highlight w:val="yellow"/>
        </w:rPr>
        <w:t>Michigan</w:t>
      </w:r>
      <w:r>
        <w:rPr>
          <w:sz w:val="16"/>
        </w:rPr>
        <w:t xml:space="preserve">, another state that Trump won from Democrats in 2016, </w:t>
      </w:r>
      <w:r>
        <w:rPr>
          <w:rStyle w:val="StyleUnderline"/>
        </w:rPr>
        <w:t>Biden leads at 48 percent to 46 percent</w:t>
      </w:r>
      <w:r>
        <w:rPr>
          <w:sz w:val="16"/>
        </w:rPr>
        <w:t>.</w:t>
      </w:r>
      <w:bookmarkStart w:id="41" w:name="_ftnref22"/>
      <w:bookmarkStart w:id="42" w:name="_ednref21"/>
      <w:bookmarkEnd w:id="41"/>
      <w:r>
        <w:rPr>
          <w:sz w:val="16"/>
        </w:rPr>
        <w:t>21</w:t>
      </w:r>
      <w:bookmarkEnd w:id="42"/>
      <w:r>
        <w:rPr>
          <w:sz w:val="16"/>
        </w:rPr>
        <w:t xml:space="preserve"> Two big surprises are that </w:t>
      </w:r>
      <w:r>
        <w:rPr>
          <w:rStyle w:val="StyleUnderline"/>
          <w:highlight w:val="yellow"/>
        </w:rPr>
        <w:t>Trump and Biden are almost equal in</w:t>
      </w:r>
      <w:r>
        <w:rPr>
          <w:sz w:val="16"/>
        </w:rPr>
        <w:t xml:space="preserve"> two Republican strongholds: </w:t>
      </w:r>
      <w:r>
        <w:rPr>
          <w:rStyle w:val="StyleUnderline"/>
          <w:highlight w:val="yellow"/>
        </w:rPr>
        <w:t>Texas</w:t>
      </w:r>
      <w:r>
        <w:rPr>
          <w:rStyle w:val="StyleUnderline"/>
        </w:rPr>
        <w:t xml:space="preserve"> </w:t>
      </w:r>
      <w:r>
        <w:rPr>
          <w:rStyle w:val="StyleUnderline"/>
          <w:highlight w:val="yellow"/>
        </w:rPr>
        <w:t>and Arizona</w:t>
      </w:r>
      <w:r>
        <w:rPr>
          <w:sz w:val="16"/>
        </w:rPr>
        <w:t>, where Trump is only one point ahead of Biden.</w:t>
      </w:r>
      <w:bookmarkStart w:id="43" w:name="_ftnref23"/>
      <w:bookmarkStart w:id="44" w:name="_ednref22"/>
      <w:bookmarkEnd w:id="43"/>
      <w:r>
        <w:rPr>
          <w:sz w:val="16"/>
        </w:rPr>
        <w:t>22</w:t>
      </w:r>
      <w:bookmarkEnd w:id="44"/>
      <w:r>
        <w:rPr>
          <w:sz w:val="16"/>
        </w:rPr>
        <w:t xml:space="preserve"> The same polls also indicate that </w:t>
      </w:r>
      <w:r>
        <w:rPr>
          <w:rStyle w:val="StyleUnderline"/>
        </w:rPr>
        <w:t>Republicans will likely lose control of the Senate</w:t>
      </w:r>
      <w:r>
        <w:rPr>
          <w:sz w:val="16"/>
        </w:rPr>
        <w:t>.</w:t>
      </w:r>
      <w:bookmarkStart w:id="45" w:name="_ftnref24"/>
      <w:bookmarkStart w:id="46" w:name="_ednref23"/>
      <w:bookmarkEnd w:id="45"/>
      <w:r>
        <w:rPr>
          <w:sz w:val="16"/>
        </w:rPr>
        <w:t>23</w:t>
      </w:r>
      <w:bookmarkEnd w:id="46"/>
      <w:r>
        <w:rPr>
          <w:sz w:val="16"/>
        </w:rPr>
        <w:t>24 However, it is still too early to predict the results of the US elections, especially in light of the opinion polls failing to predict Trump’s victory in 2016.</w:t>
      </w:r>
    </w:p>
    <w:p w14:paraId="0733E0D2" w14:textId="77777777" w:rsidR="004E2765" w:rsidRDefault="004E2765" w:rsidP="004E2765">
      <w:pPr>
        <w:rPr>
          <w:sz w:val="16"/>
        </w:rPr>
      </w:pPr>
      <w:r>
        <w:rPr>
          <w:sz w:val="16"/>
        </w:rPr>
        <w:t>Conclusion</w:t>
      </w:r>
    </w:p>
    <w:p w14:paraId="6C448ADD" w14:textId="77777777" w:rsidR="004E2765" w:rsidRDefault="004E2765" w:rsidP="004E2765">
      <w:pPr>
        <w:rPr>
          <w:sz w:val="16"/>
        </w:rPr>
      </w:pPr>
      <w:r>
        <w:rPr>
          <w:sz w:val="16"/>
        </w:rPr>
        <w:t xml:space="preserve">George Floyd’s killing exposed the reality of crisis that has engulfed the United States for centuries. The country has never reconciled with its bitter history of slavery, racial discrimination, and police brutality, despite the passage of more than half a century since the victory of the civil rights movement. But </w:t>
      </w:r>
      <w:r>
        <w:rPr>
          <w:rStyle w:val="StyleUnderline"/>
          <w:highlight w:val="yellow"/>
        </w:rPr>
        <w:t>this</w:t>
      </w:r>
      <w:r>
        <w:rPr>
          <w:sz w:val="16"/>
        </w:rPr>
        <w:t xml:space="preserve"> current </w:t>
      </w:r>
      <w:r>
        <w:rPr>
          <w:rStyle w:val="StyleUnderline"/>
        </w:rPr>
        <w:t>situation</w:t>
      </w:r>
      <w:r>
        <w:rPr>
          <w:sz w:val="16"/>
        </w:rPr>
        <w:t xml:space="preserve">, and its overarching context, </w:t>
      </w:r>
      <w:r>
        <w:rPr>
          <w:rStyle w:val="StyleUnderline"/>
          <w:highlight w:val="yellow"/>
        </w:rPr>
        <w:t>may lead to</w:t>
      </w:r>
      <w:r>
        <w:rPr>
          <w:sz w:val="16"/>
        </w:rPr>
        <w:t xml:space="preserve"> the rise of a new civil rights movement, especially as a large number of white and other non-black Americans join and some </w:t>
      </w:r>
      <w:r>
        <w:rPr>
          <w:rStyle w:val="StyleUnderline"/>
          <w:highlight w:val="yellow"/>
        </w:rPr>
        <w:t>cities and states</w:t>
      </w:r>
      <w:r>
        <w:rPr>
          <w:sz w:val="16"/>
        </w:rPr>
        <w:t xml:space="preserve"> announce </w:t>
      </w:r>
      <w:r>
        <w:rPr>
          <w:rStyle w:val="Emphasis"/>
        </w:rPr>
        <w:t xml:space="preserve">broad </w:t>
      </w:r>
      <w:r>
        <w:rPr>
          <w:rStyle w:val="Emphasis"/>
          <w:highlight w:val="yellow"/>
        </w:rPr>
        <w:t>reforms to deal with police violence</w:t>
      </w:r>
      <w:r>
        <w:rPr>
          <w:sz w:val="16"/>
        </w:rPr>
        <w:t xml:space="preserve"> </w:t>
      </w:r>
      <w:r>
        <w:rPr>
          <w:rStyle w:val="StyleUnderline"/>
        </w:rPr>
        <w:t>and accountability</w:t>
      </w:r>
      <w:r>
        <w:rPr>
          <w:sz w:val="16"/>
        </w:rPr>
        <w:t xml:space="preserve">. Notably, despite the crisis revealing the extent of the Republican Party’s complicity with Trump, and its silence on his dismissal of some American values, </w:t>
      </w:r>
      <w:r>
        <w:rPr>
          <w:rStyle w:val="StyleUnderline"/>
        </w:rPr>
        <w:t xml:space="preserve">the protests have </w:t>
      </w:r>
      <w:r>
        <w:rPr>
          <w:sz w:val="16"/>
        </w:rPr>
        <w:t xml:space="preserve">also </w:t>
      </w:r>
      <w:r>
        <w:rPr>
          <w:rStyle w:val="StyleUnderline"/>
        </w:rPr>
        <w:t>shown</w:t>
      </w:r>
      <w:r>
        <w:rPr>
          <w:sz w:val="16"/>
        </w:rPr>
        <w:t xml:space="preserve"> </w:t>
      </w:r>
      <w:r>
        <w:rPr>
          <w:rStyle w:val="Emphasis"/>
        </w:rPr>
        <w:t>strong resistance</w:t>
      </w:r>
      <w:r>
        <w:rPr>
          <w:sz w:val="16"/>
        </w:rPr>
        <w:t xml:space="preserve"> to attempts to infringe on Americans’ freedom of </w:t>
      </w:r>
      <w:r>
        <w:rPr>
          <w:rStyle w:val="StyleUnderline"/>
        </w:rPr>
        <w:t>peaceful expression as well as to politicize the military establishment</w:t>
      </w:r>
      <w:r>
        <w:rPr>
          <w:sz w:val="16"/>
        </w:rPr>
        <w:t>.</w:t>
      </w:r>
    </w:p>
    <w:p w14:paraId="1C90316E" w14:textId="77777777" w:rsidR="004E2765" w:rsidRDefault="004E2765" w:rsidP="004E2765"/>
    <w:p w14:paraId="62C50739" w14:textId="77777777" w:rsidR="004E2765" w:rsidRDefault="004E2765" w:rsidP="004E2765">
      <w:pPr>
        <w:rPr>
          <w:sz w:val="16"/>
        </w:rPr>
      </w:pPr>
    </w:p>
    <w:p w14:paraId="3BB313BD" w14:textId="77777777" w:rsidR="004E2765" w:rsidRDefault="004E2765" w:rsidP="004E2765">
      <w:pPr>
        <w:pStyle w:val="Heading3"/>
      </w:pPr>
      <w:r>
        <w:t>2NC – Black Voters</w:t>
      </w:r>
    </w:p>
    <w:p w14:paraId="60090111" w14:textId="77777777" w:rsidR="004E2765" w:rsidRDefault="004E2765" w:rsidP="004E2765">
      <w:pPr>
        <w:pStyle w:val="Heading4"/>
      </w:pPr>
      <w:r>
        <w:t>Trump wants to portray himself as a champion of black voters – he can’t without a criminal justice victory</w:t>
      </w:r>
    </w:p>
    <w:p w14:paraId="547AC6FC" w14:textId="77777777" w:rsidR="004E2765" w:rsidRDefault="004E2765" w:rsidP="004E2765">
      <w:r>
        <w:t xml:space="preserve">Jelani </w:t>
      </w:r>
      <w:r>
        <w:rPr>
          <w:rStyle w:val="Style13ptBold"/>
        </w:rPr>
        <w:t>Cobb 2o</w:t>
      </w:r>
      <w:r>
        <w:t>, staff writer at The New Yorker, 02/23/20, “How Did the Democrats End Up Here?” https://www.newyorker.com/magazine/2020/03/02/how-did-the-democrats-end-up-here</w:t>
      </w:r>
    </w:p>
    <w:p w14:paraId="05309B46" w14:textId="77777777" w:rsidR="004E2765" w:rsidRDefault="004E2765" w:rsidP="004E2765">
      <w:pPr>
        <w:rPr>
          <w:sz w:val="16"/>
        </w:rPr>
      </w:pPr>
      <w:r>
        <w:rPr>
          <w:rStyle w:val="StyleUnderline"/>
        </w:rPr>
        <w:t>How did the Democrats end up here?</w:t>
      </w:r>
      <w:r>
        <w:rPr>
          <w:sz w:val="16"/>
        </w:rPr>
        <w:t xml:space="preserve"> Part of the problem dates to </w:t>
      </w:r>
      <w:r>
        <w:rPr>
          <w:rStyle w:val="StyleUnderline"/>
        </w:rPr>
        <w:t>the 1994 crime bill</w:t>
      </w:r>
      <w:r>
        <w:rPr>
          <w:sz w:val="16"/>
        </w:rPr>
        <w:t xml:space="preserve">, which Joe Biden spearheaded, as the chairman of the Senate Judiciary Committee, and President Bill Clinton signed into law. </w:t>
      </w:r>
      <w:r>
        <w:rPr>
          <w:rStyle w:val="StyleUnderline"/>
        </w:rPr>
        <w:t>The bill was a response to</w:t>
      </w:r>
      <w:r>
        <w:rPr>
          <w:sz w:val="16"/>
        </w:rPr>
        <w:t xml:space="preserve"> alarming rates of </w:t>
      </w:r>
      <w:r>
        <w:rPr>
          <w:rStyle w:val="StyleUnderline"/>
        </w:rPr>
        <w:t>violent cri</w:t>
      </w:r>
      <w:r>
        <w:rPr>
          <w:sz w:val="16"/>
        </w:rPr>
        <w:t xml:space="preserve">me—and to Republicans’ accusations that Democrats were soft on the issue. </w:t>
      </w:r>
      <w:r>
        <w:rPr>
          <w:rStyle w:val="StyleUnderline"/>
        </w:rPr>
        <w:t>It included an assault-weapons ban and the Violence Against Women Act, bu</w:t>
      </w:r>
      <w:r>
        <w:rPr>
          <w:sz w:val="16"/>
        </w:rPr>
        <w:t xml:space="preserve">t it </w:t>
      </w:r>
      <w:r>
        <w:rPr>
          <w:rStyle w:val="StyleUnderline"/>
        </w:rPr>
        <w:t>also imposed harsh</w:t>
      </w:r>
      <w:r>
        <w:rPr>
          <w:sz w:val="16"/>
        </w:rPr>
        <w:t xml:space="preserve"> federal </w:t>
      </w:r>
      <w:r>
        <w:rPr>
          <w:rStyle w:val="StyleUnderline"/>
        </w:rPr>
        <w:t>sentences and mandatory</w:t>
      </w:r>
      <w:r>
        <w:rPr>
          <w:sz w:val="16"/>
        </w:rPr>
        <w:t xml:space="preserve"> “three strikes” </w:t>
      </w:r>
      <w:r>
        <w:rPr>
          <w:rStyle w:val="StyleUnderline"/>
        </w:rPr>
        <w:t>rules</w:t>
      </w:r>
      <w:r>
        <w:rPr>
          <w:sz w:val="16"/>
        </w:rPr>
        <w:t>. Even so, no one in the Democratic leadership then could have predicted that criminal-justice reform would factor quite as it has in current politics. Hillary Clinton held public office from 2001 to 2013, but it wasn’t until 2016 that she was called out for a remark she had made in 1996, about “</w:t>
      </w:r>
      <w:proofErr w:type="spellStart"/>
      <w:r>
        <w:rPr>
          <w:sz w:val="16"/>
        </w:rPr>
        <w:t>superpredators</w:t>
      </w:r>
      <w:proofErr w:type="spellEnd"/>
      <w:r>
        <w:rPr>
          <w:sz w:val="16"/>
        </w:rPr>
        <w:t xml:space="preserve">,” saying that “we have to bring them to heel.” Before this election, Biden was rarely challenged on his role in the crime bill. </w:t>
      </w:r>
      <w:r>
        <w:rPr>
          <w:rStyle w:val="StyleUnderline"/>
        </w:rPr>
        <w:t>The problem isn’t just the bill but the cultural devastation</w:t>
      </w:r>
      <w:r>
        <w:rPr>
          <w:sz w:val="16"/>
        </w:rPr>
        <w:t xml:space="preserve"> </w:t>
      </w:r>
      <w:r>
        <w:rPr>
          <w:rStyle w:val="StyleUnderline"/>
        </w:rPr>
        <w:t>of mass incarceration</w:t>
      </w:r>
      <w:r>
        <w:rPr>
          <w:sz w:val="16"/>
        </w:rPr>
        <w:t xml:space="preserve"> that it seemed to engender, </w:t>
      </w:r>
      <w:r>
        <w:rPr>
          <w:rStyle w:val="StyleUnderline"/>
        </w:rPr>
        <w:t>and that cloud has hung over the Party</w:t>
      </w:r>
      <w:r>
        <w:rPr>
          <w:sz w:val="16"/>
        </w:rPr>
        <w:t>, creating vulnerabilities even for younger, more progressive, and nonwhite Democrats. Senator Kamala Harris’s 2020 campaign was hounded by concerns regarding her years as a prosecutor, and Senator Cory Booker dropped out before questions were widely raised about oversight of the Newark Police Department during his tenure as mayor.</w:t>
      </w:r>
    </w:p>
    <w:p w14:paraId="34C18B38" w14:textId="77777777" w:rsidR="004E2765" w:rsidRDefault="004E2765" w:rsidP="004E2765">
      <w:pPr>
        <w:rPr>
          <w:sz w:val="16"/>
        </w:rPr>
      </w:pPr>
      <w:r>
        <w:rPr>
          <w:sz w:val="16"/>
        </w:rPr>
        <w:t>In an unimaginable irony—it seems that nearly all our current ironies were unimaginable not long ago—</w:t>
      </w:r>
      <w:r>
        <w:rPr>
          <w:rStyle w:val="StyleUnderline"/>
          <w:highlight w:val="yellow"/>
        </w:rPr>
        <w:t xml:space="preserve">the situation has provided an </w:t>
      </w:r>
      <w:r>
        <w:rPr>
          <w:rStyle w:val="Emphasis"/>
          <w:highlight w:val="yellow"/>
        </w:rPr>
        <w:t>opportunity for</w:t>
      </w:r>
      <w:r>
        <w:rPr>
          <w:sz w:val="16"/>
        </w:rPr>
        <w:t xml:space="preserve"> Donald </w:t>
      </w:r>
      <w:r>
        <w:rPr>
          <w:rStyle w:val="Emphasis"/>
          <w:highlight w:val="yellow"/>
        </w:rPr>
        <w:t>Trump</w:t>
      </w:r>
      <w:r>
        <w:rPr>
          <w:sz w:val="16"/>
        </w:rPr>
        <w:t xml:space="preserve">. The President frequently appears challenged by the English language, but he is fluent in cynicism. In 2016, he both proclaimed that he was the “law and order” candidate and asked African-Americans, “What do you have to lose?” In fact, </w:t>
      </w:r>
      <w:r>
        <w:rPr>
          <w:rStyle w:val="StyleUnderline"/>
        </w:rPr>
        <w:t>almost a million fewer African-Americans voted that year than in 2012</w:t>
      </w:r>
      <w:r>
        <w:rPr>
          <w:sz w:val="16"/>
        </w:rPr>
        <w:t xml:space="preserve">. Some portion of that drop reflected the fact that it was the first election in eight years without a black candidate at the top of the ticket; another part may be attributed to voter-suppression tactics. But </w:t>
      </w:r>
      <w:r>
        <w:rPr>
          <w:rStyle w:val="StyleUnderline"/>
          <w:highlight w:val="yellow"/>
        </w:rPr>
        <w:t>it</w:t>
      </w:r>
      <w:r>
        <w:rPr>
          <w:rStyle w:val="StyleUnderline"/>
        </w:rPr>
        <w:t xml:space="preserve"> also </w:t>
      </w:r>
      <w:r>
        <w:rPr>
          <w:rStyle w:val="StyleUnderline"/>
          <w:highlight w:val="yellow"/>
        </w:rPr>
        <w:t>stemmed from a perception that</w:t>
      </w:r>
      <w:r>
        <w:rPr>
          <w:sz w:val="16"/>
        </w:rPr>
        <w:t xml:space="preserve"> Hillary </w:t>
      </w:r>
      <w:r>
        <w:rPr>
          <w:rStyle w:val="StyleUnderline"/>
          <w:highlight w:val="yellow"/>
        </w:rPr>
        <w:t>Clinton was no different</w:t>
      </w:r>
      <w:r>
        <w:rPr>
          <w:sz w:val="16"/>
        </w:rPr>
        <w:t xml:space="preserve">, or at least no better, </w:t>
      </w:r>
      <w:r>
        <w:rPr>
          <w:rStyle w:val="StyleUnderline"/>
          <w:highlight w:val="yellow"/>
        </w:rPr>
        <w:t>than Trump</w:t>
      </w:r>
      <w:r>
        <w:rPr>
          <w:sz w:val="16"/>
        </w:rPr>
        <w:t xml:space="preserve"> on matters of race—and </w:t>
      </w:r>
      <w:r>
        <w:rPr>
          <w:rStyle w:val="Emphasis"/>
          <w:highlight w:val="yellow"/>
        </w:rPr>
        <w:t>that perception was driven by</w:t>
      </w:r>
      <w:r>
        <w:rPr>
          <w:sz w:val="16"/>
        </w:rPr>
        <w:t xml:space="preserve"> concerns about </w:t>
      </w:r>
      <w:r>
        <w:rPr>
          <w:rStyle w:val="Emphasis"/>
          <w:highlight w:val="yellow"/>
        </w:rPr>
        <w:t>criminal justice</w:t>
      </w:r>
      <w:r>
        <w:rPr>
          <w:sz w:val="16"/>
        </w:rPr>
        <w:t xml:space="preserve">. In 2016, Trump won just eight per cent of the black vote, but he got a surprising thirteen per cent of the black male vote. </w:t>
      </w:r>
    </w:p>
    <w:p w14:paraId="0006C56E" w14:textId="77777777" w:rsidR="004E2765" w:rsidRDefault="004E2765" w:rsidP="004E2765">
      <w:pPr>
        <w:rPr>
          <w:rStyle w:val="StyleUnderline"/>
        </w:rPr>
      </w:pPr>
      <w:r>
        <w:rPr>
          <w:sz w:val="16"/>
        </w:rPr>
        <w:t xml:space="preserve">It is pedestrian, at this point, to note that there were differences between Trump and Clinton. Big ones. </w:t>
      </w:r>
      <w:r>
        <w:rPr>
          <w:rStyle w:val="StyleUnderline"/>
          <w:highlight w:val="yellow"/>
        </w:rPr>
        <w:t>Trump</w:t>
      </w:r>
      <w:r>
        <w:rPr>
          <w:sz w:val="16"/>
          <w:highlight w:val="yellow"/>
        </w:rPr>
        <w:t>’s</w:t>
      </w:r>
      <w:r>
        <w:rPr>
          <w:sz w:val="16"/>
        </w:rPr>
        <w:t xml:space="preserve"> racial </w:t>
      </w:r>
      <w:r>
        <w:rPr>
          <w:rStyle w:val="StyleUnderline"/>
        </w:rPr>
        <w:t>cynicism reached</w:t>
      </w:r>
      <w:r>
        <w:rPr>
          <w:sz w:val="16"/>
        </w:rPr>
        <w:t xml:space="preserve"> a zenith </w:t>
      </w:r>
      <w:r>
        <w:rPr>
          <w:rStyle w:val="StyleUnderline"/>
          <w:highlight w:val="yellow"/>
        </w:rPr>
        <w:t>with his signing</w:t>
      </w:r>
      <w:r>
        <w:rPr>
          <w:sz w:val="16"/>
        </w:rPr>
        <w:t xml:space="preserve">, in December, 2018, of </w:t>
      </w:r>
      <w:r>
        <w:rPr>
          <w:rStyle w:val="StyleUnderline"/>
          <w:highlight w:val="yellow"/>
        </w:rPr>
        <w:t>the First Step Act</w:t>
      </w:r>
      <w:r>
        <w:rPr>
          <w:sz w:val="16"/>
        </w:rPr>
        <w:t xml:space="preserve">, which </w:t>
      </w:r>
      <w:r>
        <w:rPr>
          <w:rStyle w:val="StyleUnderline"/>
          <w:highlight w:val="yellow"/>
        </w:rPr>
        <w:t>set</w:t>
      </w:r>
      <w:r>
        <w:t xml:space="preserve">s </w:t>
      </w:r>
      <w:r>
        <w:rPr>
          <w:rStyle w:val="StyleUnderline"/>
          <w:highlight w:val="yellow"/>
        </w:rPr>
        <w:t>out to redress</w:t>
      </w:r>
      <w:r>
        <w:rPr>
          <w:sz w:val="16"/>
        </w:rPr>
        <w:t xml:space="preserve"> the </w:t>
      </w:r>
      <w:r>
        <w:rPr>
          <w:rStyle w:val="StyleUnderline"/>
          <w:highlight w:val="yellow"/>
        </w:rPr>
        <w:t>disparities</w:t>
      </w:r>
      <w:r>
        <w:rPr>
          <w:sz w:val="16"/>
        </w:rPr>
        <w:t xml:space="preserve"> of federal sentencing guidelines. </w:t>
      </w:r>
      <w:r>
        <w:rPr>
          <w:rStyle w:val="StyleUnderline"/>
          <w:highlight w:val="yellow"/>
        </w:rPr>
        <w:t>But he is no reformer</w:t>
      </w:r>
      <w:r>
        <w:rPr>
          <w:sz w:val="16"/>
        </w:rPr>
        <w:t xml:space="preserve">. </w:t>
      </w:r>
      <w:r>
        <w:rPr>
          <w:rStyle w:val="StyleUnderline"/>
          <w:highlight w:val="yellow"/>
        </w:rPr>
        <w:t>He pushed his</w:t>
      </w:r>
      <w:r>
        <w:rPr>
          <w:sz w:val="16"/>
        </w:rPr>
        <w:t xml:space="preserve"> first </w:t>
      </w:r>
      <w:r>
        <w:rPr>
          <w:rStyle w:val="StyleUnderline"/>
          <w:highlight w:val="yellow"/>
        </w:rPr>
        <w:t>Attorney General</w:t>
      </w:r>
      <w:r>
        <w:rPr>
          <w:sz w:val="16"/>
        </w:rPr>
        <w:t>, Jeff Sessions</w:t>
      </w:r>
      <w:r>
        <w:rPr>
          <w:sz w:val="16"/>
          <w:highlight w:val="yellow"/>
        </w:rPr>
        <w:t xml:space="preserve">, </w:t>
      </w:r>
      <w:r>
        <w:rPr>
          <w:rStyle w:val="StyleUnderline"/>
          <w:highlight w:val="yellow"/>
        </w:rPr>
        <w:t>to crack down on</w:t>
      </w:r>
      <w:r>
        <w:rPr>
          <w:rStyle w:val="StyleUnderline"/>
        </w:rPr>
        <w:t xml:space="preserve"> low-level </w:t>
      </w:r>
      <w:r>
        <w:rPr>
          <w:rStyle w:val="StyleUnderline"/>
          <w:highlight w:val="yellow"/>
        </w:rPr>
        <w:t>drug</w:t>
      </w:r>
      <w:r>
        <w:rPr>
          <w:rStyle w:val="StyleUnderline"/>
        </w:rPr>
        <w:t xml:space="preserve"> offender</w:t>
      </w:r>
      <w:r>
        <w:rPr>
          <w:sz w:val="16"/>
        </w:rPr>
        <w:t xml:space="preserve">s. </w:t>
      </w:r>
      <w:r>
        <w:rPr>
          <w:rStyle w:val="StyleUnderline"/>
        </w:rPr>
        <w:t>Sessions</w:t>
      </w:r>
      <w:r>
        <w:rPr>
          <w:sz w:val="16"/>
        </w:rPr>
        <w:t xml:space="preserve"> </w:t>
      </w:r>
      <w:r>
        <w:rPr>
          <w:sz w:val="16"/>
          <w:highlight w:val="yellow"/>
        </w:rPr>
        <w:t>also</w:t>
      </w:r>
      <w:r>
        <w:rPr>
          <w:sz w:val="16"/>
        </w:rPr>
        <w:t xml:space="preserve"> </w:t>
      </w:r>
      <w:r>
        <w:rPr>
          <w:rStyle w:val="StyleUnderline"/>
        </w:rPr>
        <w:t>instructed</w:t>
      </w:r>
      <w:r>
        <w:rPr>
          <w:sz w:val="16"/>
        </w:rPr>
        <w:t xml:space="preserve"> U.S. </w:t>
      </w:r>
      <w:r>
        <w:rPr>
          <w:rStyle w:val="StyleUnderline"/>
        </w:rPr>
        <w:t>Attorneys</w:t>
      </w:r>
      <w:r>
        <w:rPr>
          <w:sz w:val="16"/>
        </w:rPr>
        <w:t xml:space="preserve"> </w:t>
      </w:r>
      <w:r>
        <w:rPr>
          <w:rStyle w:val="StyleUnderline"/>
        </w:rPr>
        <w:t xml:space="preserve">to seek </w:t>
      </w:r>
      <w:r>
        <w:rPr>
          <w:rStyle w:val="StyleUnderline"/>
          <w:highlight w:val="yellow"/>
        </w:rPr>
        <w:t>the death penalty</w:t>
      </w:r>
      <w:r>
        <w:rPr>
          <w:rStyle w:val="StyleUnderline"/>
        </w:rPr>
        <w:t xml:space="preserve"> in </w:t>
      </w:r>
      <w:r>
        <w:rPr>
          <w:sz w:val="16"/>
        </w:rPr>
        <w:t xml:space="preserve">some </w:t>
      </w:r>
      <w:r>
        <w:rPr>
          <w:rStyle w:val="StyleUnderline"/>
        </w:rPr>
        <w:t>drug cases</w:t>
      </w:r>
      <w:r>
        <w:rPr>
          <w:sz w:val="16"/>
        </w:rPr>
        <w:t xml:space="preserve">, </w:t>
      </w:r>
      <w:r>
        <w:rPr>
          <w:rStyle w:val="StyleUnderline"/>
          <w:highlight w:val="yellow"/>
        </w:rPr>
        <w:t>and</w:t>
      </w:r>
      <w:r>
        <w:rPr>
          <w:rStyle w:val="StyleUnderline"/>
        </w:rPr>
        <w:t xml:space="preserve"> </w:t>
      </w:r>
      <w:r>
        <w:rPr>
          <w:rStyle w:val="StyleUnderline"/>
          <w:highlight w:val="yellow"/>
        </w:rPr>
        <w:t>halted programs</w:t>
      </w:r>
      <w:r>
        <w:rPr>
          <w:rStyle w:val="StyleUnderline"/>
        </w:rPr>
        <w:t xml:space="preserve"> that sought </w:t>
      </w:r>
      <w:r>
        <w:rPr>
          <w:rStyle w:val="StyleUnderline"/>
          <w:highlight w:val="yellow"/>
        </w:rPr>
        <w:t>to reform</w:t>
      </w:r>
      <w:r>
        <w:rPr>
          <w:sz w:val="16"/>
        </w:rPr>
        <w:t xml:space="preserve"> chronically troubled </w:t>
      </w:r>
      <w:r>
        <w:rPr>
          <w:rStyle w:val="StyleUnderline"/>
          <w:highlight w:val="yellow"/>
        </w:rPr>
        <w:t>police</w:t>
      </w:r>
      <w:r>
        <w:rPr>
          <w:rStyle w:val="StyleUnderline"/>
        </w:rPr>
        <w:t xml:space="preserve"> departments.</w:t>
      </w:r>
    </w:p>
    <w:p w14:paraId="1ED0B786" w14:textId="77777777" w:rsidR="004E2765" w:rsidRDefault="004E2765" w:rsidP="004E2765">
      <w:pPr>
        <w:rPr>
          <w:sz w:val="16"/>
        </w:rPr>
      </w:pPr>
      <w:r>
        <w:rPr>
          <w:sz w:val="16"/>
        </w:rPr>
        <w:t xml:space="preserve">Nonetheless, </w:t>
      </w:r>
      <w:r>
        <w:rPr>
          <w:rStyle w:val="Emphasis"/>
          <w:highlight w:val="yellow"/>
        </w:rPr>
        <w:t>Trump is courting the black vote</w:t>
      </w:r>
      <w:r>
        <w:rPr>
          <w:sz w:val="16"/>
        </w:rPr>
        <w:t>. He regularly touts a record low unemployment rate among African-Americans (while declining to point out that it is sixty-seven per cent higher than the national average). In September, he told leaders from historically black colleges and universities that his commitment to them was “bigger and better and stronger than any Administration by far.” In October, he hosted a photo-ready gathering of black conservatives at the White House. At this year’s State of the Union address, he introduced people of color who were recipients of his beneficence—schoolchildren, veterans, a single mother—even as he slipped a Presidential Medal of Freedom to Rush Limbaugh. Most pointedly, his campaign aired an ad during the Super Bowl that featured Alice Marie Johnson, a black woman who had served twenty-two years of a life term for a nonviolent drug offense, before Trump commuted her sentence, at the behest of Kim Kardashian.</w:t>
      </w:r>
    </w:p>
    <w:p w14:paraId="481D49C0" w14:textId="77777777" w:rsidR="004E2765" w:rsidRDefault="004E2765" w:rsidP="004E2765">
      <w:pPr>
        <w:rPr>
          <w:sz w:val="16"/>
        </w:rPr>
      </w:pPr>
      <w:r>
        <w:rPr>
          <w:rStyle w:val="Emphasis"/>
          <w:highlight w:val="yellow"/>
        </w:rPr>
        <w:t>He still has a ways to go</w:t>
      </w:r>
      <w:r>
        <w:rPr>
          <w:sz w:val="16"/>
        </w:rPr>
        <w:t xml:space="preserve">. Last month, the Washington Post reported that eighty-three per cent of African-Americans believe that Trump is a racist, and sixty-five per cent think that this is “a bad time” to be black in America. </w:t>
      </w:r>
      <w:r>
        <w:rPr>
          <w:rStyle w:val="StyleUnderline"/>
        </w:rPr>
        <w:t xml:space="preserve">His strategy, </w:t>
      </w:r>
      <w:r>
        <w:rPr>
          <w:sz w:val="16"/>
        </w:rPr>
        <w:t xml:space="preserve">though, </w:t>
      </w:r>
      <w:r>
        <w:rPr>
          <w:rStyle w:val="StyleUnderline"/>
        </w:rPr>
        <w:t>seems designed to persuade black voters</w:t>
      </w:r>
      <w:r>
        <w:rPr>
          <w:sz w:val="16"/>
        </w:rPr>
        <w:t xml:space="preserve"> not so much that he is better than they thought but that the Democratic nominee will be worse. (Given the latest news reports, we can expect this reasoning to feature in Russian social-media disinformation campaigns, as it did in 2016.) The no-difference argument will still be false, regardless of who the Democrats’ eventual nominee is, on every issue—criminal justice, health care, education, gun control, immigration, climate change—that disproportionately affects people of color. And no Democrat will ask Hollywood to bring back movies like the racist classic “Gone with the Wind,” as Trump did at a rally last week.</w:t>
      </w:r>
    </w:p>
    <w:p w14:paraId="26A32976" w14:textId="77777777" w:rsidR="004E2765" w:rsidRDefault="004E2765" w:rsidP="004E2765">
      <w:pPr>
        <w:pStyle w:val="Heading3"/>
      </w:pPr>
      <w:r>
        <w:t>2NC – Black Voters Key</w:t>
      </w:r>
    </w:p>
    <w:p w14:paraId="5C7A5E1F" w14:textId="77777777" w:rsidR="004E2765" w:rsidRDefault="004E2765" w:rsidP="004E2765">
      <w:pPr>
        <w:pStyle w:val="Heading4"/>
      </w:pPr>
      <w:r>
        <w:t>Black voters are mathematically essential to the Biden campaign. He has the necessary support for now</w:t>
      </w:r>
    </w:p>
    <w:p w14:paraId="5D79A553" w14:textId="77777777" w:rsidR="004E2765" w:rsidRDefault="004E2765" w:rsidP="004E2765">
      <w:r>
        <w:t xml:space="preserve">Juan </w:t>
      </w:r>
      <w:r>
        <w:rPr>
          <w:rStyle w:val="Style13ptBold"/>
        </w:rPr>
        <w:t>Williams 06/03</w:t>
      </w:r>
      <w:r>
        <w:t>/20, Fox News analyst and writer for The Hill, “Black Voters Are Coming for Trump,” https://www.nytimes.com/2020/06/03/opinion/sunday/biden-black-vote-trump.html</w:t>
      </w:r>
    </w:p>
    <w:p w14:paraId="1EC847BB" w14:textId="77777777" w:rsidR="004E2765" w:rsidRDefault="004E2765" w:rsidP="004E2765">
      <w:pPr>
        <w:rPr>
          <w:sz w:val="16"/>
        </w:rPr>
      </w:pPr>
      <w:r>
        <w:rPr>
          <w:sz w:val="16"/>
        </w:rPr>
        <w:t>The biggest story of 2020 politics is hard to ignore. But somehow it is being ignored.</w:t>
      </w:r>
    </w:p>
    <w:p w14:paraId="04749DF7" w14:textId="77777777" w:rsidR="004E2765" w:rsidRDefault="004E2765" w:rsidP="004E2765">
      <w:pPr>
        <w:rPr>
          <w:sz w:val="16"/>
        </w:rPr>
      </w:pPr>
      <w:r>
        <w:rPr>
          <w:rStyle w:val="Emphasis"/>
          <w:highlight w:val="yellow"/>
        </w:rPr>
        <w:t>The black vote</w:t>
      </w:r>
      <w:r>
        <w:rPr>
          <w:sz w:val="16"/>
        </w:rPr>
        <w:t xml:space="preserve"> now </w:t>
      </w:r>
      <w:r>
        <w:rPr>
          <w:rStyle w:val="Emphasis"/>
          <w:highlight w:val="yellow"/>
        </w:rPr>
        <w:t>defines</w:t>
      </w:r>
      <w:r>
        <w:rPr>
          <w:rStyle w:val="Emphasis"/>
        </w:rPr>
        <w:t xml:space="preserve"> American </w:t>
      </w:r>
      <w:r>
        <w:rPr>
          <w:rStyle w:val="Emphasis"/>
          <w:highlight w:val="yellow"/>
        </w:rPr>
        <w:t>politics</w:t>
      </w:r>
      <w:r>
        <w:rPr>
          <w:sz w:val="16"/>
        </w:rPr>
        <w:t>.</w:t>
      </w:r>
    </w:p>
    <w:p w14:paraId="08DCB5B8" w14:textId="77777777" w:rsidR="004E2765" w:rsidRDefault="004E2765" w:rsidP="004E2765">
      <w:pPr>
        <w:rPr>
          <w:rStyle w:val="Emphasis"/>
        </w:rPr>
      </w:pPr>
      <w:r>
        <w:rPr>
          <w:sz w:val="16"/>
        </w:rPr>
        <w:t xml:space="preserve">Joe </w:t>
      </w:r>
      <w:r>
        <w:rPr>
          <w:rStyle w:val="Emphasis"/>
        </w:rPr>
        <w:t>Biden would be retired if not for the black vote</w:t>
      </w:r>
      <w:r>
        <w:rPr>
          <w:sz w:val="16"/>
        </w:rPr>
        <w:t>. </w:t>
      </w:r>
      <w:r>
        <w:rPr>
          <w:rStyle w:val="StyleUnderline"/>
        </w:rPr>
        <w:t>Black voters made him the Democrats’ presidential nominee</w:t>
      </w:r>
      <w:r>
        <w:rPr>
          <w:sz w:val="16"/>
        </w:rPr>
        <w:t xml:space="preserve">. In November, </w:t>
      </w:r>
      <w:r>
        <w:rPr>
          <w:rStyle w:val="StyleUnderline"/>
          <w:highlight w:val="yellow"/>
        </w:rPr>
        <w:t>the number of</w:t>
      </w:r>
      <w:r>
        <w:rPr>
          <w:sz w:val="16"/>
          <w:highlight w:val="yellow"/>
        </w:rPr>
        <w:t xml:space="preserve"> </w:t>
      </w:r>
      <w:r>
        <w:rPr>
          <w:rStyle w:val="Emphasis"/>
          <w:highlight w:val="yellow"/>
        </w:rPr>
        <w:t>black voters</w:t>
      </w:r>
      <w:r>
        <w:rPr>
          <w:sz w:val="16"/>
        </w:rPr>
        <w:t xml:space="preserve"> who turn out </w:t>
      </w:r>
      <w:r>
        <w:rPr>
          <w:rStyle w:val="StyleUnderline"/>
          <w:highlight w:val="yellow"/>
        </w:rPr>
        <w:t>in</w:t>
      </w:r>
      <w:r>
        <w:rPr>
          <w:sz w:val="16"/>
        </w:rPr>
        <w:t xml:space="preserve"> the crucial swing states of </w:t>
      </w:r>
      <w:r>
        <w:rPr>
          <w:rStyle w:val="Emphasis"/>
          <w:highlight w:val="yellow"/>
        </w:rPr>
        <w:t>Pennsylvania, Michigan and Wisconsin</w:t>
      </w:r>
      <w:r>
        <w:rPr>
          <w:sz w:val="16"/>
          <w:highlight w:val="yellow"/>
        </w:rPr>
        <w:t xml:space="preserve"> </w:t>
      </w:r>
      <w:r>
        <w:rPr>
          <w:rStyle w:val="StyleUnderline"/>
          <w:highlight w:val="yellow"/>
        </w:rPr>
        <w:t>is likely to be the</w:t>
      </w:r>
      <w:r>
        <w:rPr>
          <w:sz w:val="16"/>
          <w:highlight w:val="yellow"/>
        </w:rPr>
        <w:t xml:space="preserve"> </w:t>
      </w:r>
      <w:r>
        <w:rPr>
          <w:rStyle w:val="Emphasis"/>
          <w:highlight w:val="yellow"/>
        </w:rPr>
        <w:t>deciding factor</w:t>
      </w:r>
      <w:r>
        <w:rPr>
          <w:sz w:val="16"/>
        </w:rPr>
        <w:t xml:space="preserve"> </w:t>
      </w:r>
      <w:r>
        <w:rPr>
          <w:rStyle w:val="StyleUnderline"/>
        </w:rPr>
        <w:t>in the election</w:t>
      </w:r>
      <w:r>
        <w:rPr>
          <w:sz w:val="16"/>
        </w:rPr>
        <w:t xml:space="preserve">. That means </w:t>
      </w:r>
      <w:r>
        <w:rPr>
          <w:rStyle w:val="Emphasis"/>
          <w:highlight w:val="yellow"/>
        </w:rPr>
        <w:t>black voters</w:t>
      </w:r>
      <w:r>
        <w:rPr>
          <w:sz w:val="16"/>
        </w:rPr>
        <w:t xml:space="preserve">, 12 percent of the national electorate, </w:t>
      </w:r>
      <w:r>
        <w:rPr>
          <w:rStyle w:val="Emphasis"/>
          <w:highlight w:val="yellow"/>
        </w:rPr>
        <w:t>are set to pick our next</w:t>
      </w:r>
      <w:r>
        <w:rPr>
          <w:rStyle w:val="Emphasis"/>
        </w:rPr>
        <w:t xml:space="preserve"> </w:t>
      </w:r>
      <w:r>
        <w:rPr>
          <w:rStyle w:val="Emphasis"/>
          <w:highlight w:val="yellow"/>
        </w:rPr>
        <w:t>president</w:t>
      </w:r>
      <w:r>
        <w:rPr>
          <w:rStyle w:val="Emphasis"/>
        </w:rPr>
        <w:t>.</w:t>
      </w:r>
    </w:p>
    <w:p w14:paraId="16341509" w14:textId="77777777" w:rsidR="004E2765" w:rsidRDefault="004E2765" w:rsidP="004E2765">
      <w:pPr>
        <w:rPr>
          <w:sz w:val="16"/>
        </w:rPr>
      </w:pPr>
      <w:r>
        <w:rPr>
          <w:rStyle w:val="StyleUnderline"/>
        </w:rPr>
        <w:t>Black women</w:t>
      </w:r>
      <w:r>
        <w:rPr>
          <w:sz w:val="16"/>
        </w:rPr>
        <w:t xml:space="preserve">, the most reliable activist base of the party, </w:t>
      </w:r>
      <w:r>
        <w:rPr>
          <w:rStyle w:val="StyleUnderline"/>
        </w:rPr>
        <w:t>are this year’s version of the stars of past campaigns</w:t>
      </w:r>
      <w:r>
        <w:rPr>
          <w:sz w:val="16"/>
        </w:rPr>
        <w:t xml:space="preserve"> — Soccer Moms and Blue Collar Moms. The best illustration of this power is a black woman asking Jim Clyburn, her South Carolina congressman, who he planned to vote for in the primary. He said Joe Biden and followed up with a public endorsement: “We know Joe. But most importantly, Joe knows us.”</w:t>
      </w:r>
    </w:p>
    <w:p w14:paraId="6717AECB" w14:textId="77777777" w:rsidR="004E2765" w:rsidRDefault="004E2765" w:rsidP="004E2765">
      <w:pPr>
        <w:rPr>
          <w:sz w:val="16"/>
        </w:rPr>
      </w:pPr>
      <w:r>
        <w:rPr>
          <w:sz w:val="16"/>
        </w:rPr>
        <w:t>Mr. Biden went on to blow out the competition in South Carolina and easily win the rest of the South. Two top competitors with no traction among black voters, Pete Buttigieg and Amy Klobuchar, dropped out and endorsed him.</w:t>
      </w:r>
    </w:p>
    <w:p w14:paraId="12998840" w14:textId="77777777" w:rsidR="004E2765" w:rsidRDefault="004E2765" w:rsidP="004E2765">
      <w:pPr>
        <w:rPr>
          <w:sz w:val="16"/>
        </w:rPr>
      </w:pPr>
      <w:r>
        <w:rPr>
          <w:sz w:val="16"/>
        </w:rPr>
        <w:t>The party’s sudden consolidation around Mr. Biden abruptly ended a confusing race that many feared was hurtling toward an open convention. Few had seen it coming. Mr. Biden looked boring in comparison with the impassioned Bernie Sanders and the furious Donald Trump. Yet polls consistently showed that in a general election matchup, it was Mr. Biden who held the highest margin of victory over Mr. Trump.</w:t>
      </w:r>
    </w:p>
    <w:p w14:paraId="270CC54F" w14:textId="77777777" w:rsidR="004E2765" w:rsidRDefault="004E2765" w:rsidP="004E2765">
      <w:pPr>
        <w:rPr>
          <w:rStyle w:val="StyleUnderline"/>
        </w:rPr>
      </w:pPr>
      <w:r>
        <w:rPr>
          <w:rStyle w:val="StyleUnderline"/>
        </w:rPr>
        <w:t xml:space="preserve">There are many reasons for </w:t>
      </w:r>
      <w:r>
        <w:rPr>
          <w:rStyle w:val="StyleUnderline"/>
          <w:highlight w:val="yellow"/>
        </w:rPr>
        <w:t>black voters</w:t>
      </w:r>
      <w:r>
        <w:rPr>
          <w:rStyle w:val="StyleUnderline"/>
        </w:rPr>
        <w:t xml:space="preserve"> to </w:t>
      </w:r>
      <w:r>
        <w:rPr>
          <w:rStyle w:val="StyleUnderline"/>
          <w:highlight w:val="yellow"/>
        </w:rPr>
        <w:t>like</w:t>
      </w:r>
      <w:r>
        <w:rPr>
          <w:sz w:val="16"/>
        </w:rPr>
        <w:t xml:space="preserve"> Mr. </w:t>
      </w:r>
      <w:r>
        <w:rPr>
          <w:rStyle w:val="StyleUnderline"/>
          <w:highlight w:val="yellow"/>
        </w:rPr>
        <w:t>Biden</w:t>
      </w:r>
      <w:r>
        <w:rPr>
          <w:sz w:val="16"/>
        </w:rPr>
        <w:t xml:space="preserve"> — </w:t>
      </w:r>
      <w:r>
        <w:rPr>
          <w:rStyle w:val="StyleUnderline"/>
          <w:highlight w:val="yellow"/>
        </w:rPr>
        <w:t>his record on</w:t>
      </w:r>
      <w:r>
        <w:rPr>
          <w:rStyle w:val="StyleUnderline"/>
        </w:rPr>
        <w:t xml:space="preserve"> judicial </w:t>
      </w:r>
      <w:r>
        <w:rPr>
          <w:rStyle w:val="StyleUnderline"/>
          <w:highlight w:val="yellow"/>
        </w:rPr>
        <w:t>appointments and voting rights</w:t>
      </w:r>
      <w:r>
        <w:rPr>
          <w:sz w:val="16"/>
        </w:rPr>
        <w:t xml:space="preserve"> during his long tenure on the Senate Judiciary Committee; his work on </w:t>
      </w:r>
      <w:r>
        <w:rPr>
          <w:rStyle w:val="StyleUnderline"/>
          <w:highlight w:val="yellow"/>
        </w:rPr>
        <w:t>federal stimulus spending</w:t>
      </w:r>
      <w:r>
        <w:rPr>
          <w:sz w:val="16"/>
        </w:rPr>
        <w:t xml:space="preserve"> after the recession </w:t>
      </w:r>
      <w:r>
        <w:rPr>
          <w:rStyle w:val="StyleUnderline"/>
          <w:highlight w:val="yellow"/>
        </w:rPr>
        <w:t>and</w:t>
      </w:r>
      <w:r>
        <w:rPr>
          <w:sz w:val="16"/>
        </w:rPr>
        <w:t xml:space="preserve"> on </w:t>
      </w:r>
      <w:r>
        <w:rPr>
          <w:rStyle w:val="StyleUnderline"/>
          <w:highlight w:val="yellow"/>
        </w:rPr>
        <w:t>Obamacare</w:t>
      </w:r>
      <w:r>
        <w:rPr>
          <w:sz w:val="16"/>
        </w:rPr>
        <w:t xml:space="preserve">; and of course </w:t>
      </w:r>
      <w:r>
        <w:rPr>
          <w:rStyle w:val="StyleUnderline"/>
        </w:rPr>
        <w:t>his service as vice president to the nation’s first black president.</w:t>
      </w:r>
    </w:p>
    <w:p w14:paraId="2FFA3B2C" w14:textId="77777777" w:rsidR="004E2765" w:rsidRDefault="004E2765" w:rsidP="004E2765">
      <w:pPr>
        <w:rPr>
          <w:sz w:val="16"/>
        </w:rPr>
      </w:pPr>
      <w:r>
        <w:rPr>
          <w:sz w:val="16"/>
        </w:rPr>
        <w:t>But beating Mr. Trump tops the list. For black voters, the prospect of four more years of this administration is about more than politics.</w:t>
      </w:r>
    </w:p>
    <w:p w14:paraId="2DBCC7CC" w14:textId="77777777" w:rsidR="004E2765" w:rsidRDefault="004E2765" w:rsidP="004E2765">
      <w:pPr>
        <w:rPr>
          <w:sz w:val="16"/>
        </w:rPr>
      </w:pPr>
      <w:r>
        <w:rPr>
          <w:sz w:val="16"/>
        </w:rPr>
        <w:t>It’s personal.</w:t>
      </w:r>
    </w:p>
    <w:p w14:paraId="3E49BB85" w14:textId="77777777" w:rsidR="004E2765" w:rsidRDefault="004E2765" w:rsidP="004E2765">
      <w:pPr>
        <w:rPr>
          <w:sz w:val="16"/>
        </w:rPr>
      </w:pPr>
      <w:r>
        <w:rPr>
          <w:sz w:val="16"/>
        </w:rPr>
        <w:t xml:space="preserve">It is a reaction born of real fear — of the racism that led a white man to shoot </w:t>
      </w:r>
      <w:proofErr w:type="spellStart"/>
      <w:r>
        <w:rPr>
          <w:sz w:val="16"/>
        </w:rPr>
        <w:t>Ahmaud</w:t>
      </w:r>
      <w:proofErr w:type="spellEnd"/>
      <w:r>
        <w:rPr>
          <w:sz w:val="16"/>
        </w:rPr>
        <w:t xml:space="preserve"> </w:t>
      </w:r>
      <w:proofErr w:type="spellStart"/>
      <w:r>
        <w:rPr>
          <w:sz w:val="16"/>
        </w:rPr>
        <w:t>Arbery</w:t>
      </w:r>
      <w:proofErr w:type="spellEnd"/>
      <w:r>
        <w:rPr>
          <w:sz w:val="16"/>
        </w:rPr>
        <w:t> in Georgia and a white police officer to press his knee into the neck of George Floyd in Minnesota, of the racism that every day results in more black people dying of the coronavirus. African-Americans see this, and they see a president who does nothing to stop it.</w:t>
      </w:r>
    </w:p>
    <w:p w14:paraId="2DABB210" w14:textId="77777777" w:rsidR="004E2765" w:rsidRDefault="004E2765" w:rsidP="004E2765">
      <w:pPr>
        <w:rPr>
          <w:sz w:val="16"/>
        </w:rPr>
      </w:pPr>
      <w:r>
        <w:rPr>
          <w:sz w:val="16"/>
        </w:rPr>
        <w:t>Contrary to the image created by news coverage of the Black Lives Matter protests, 43 percent of black voters are moderates. A quarter identify as conservatives. These are the black people in church on Sunday. They are proud members of a sorority or fraternity.</w:t>
      </w:r>
    </w:p>
    <w:p w14:paraId="2EDAD400" w14:textId="77777777" w:rsidR="004E2765" w:rsidRDefault="004E2765" w:rsidP="004E2765">
      <w:pPr>
        <w:rPr>
          <w:sz w:val="16"/>
        </w:rPr>
      </w:pPr>
      <w:r>
        <w:rPr>
          <w:sz w:val="16"/>
        </w:rPr>
        <w:t>Russian trolls recognized the power of these voters. “No single group” was targeted more than African-Americans, according to a Senate Intelligence Committee report on interference in the 2016 presidential election.</w:t>
      </w:r>
    </w:p>
    <w:p w14:paraId="1C03C2B8" w14:textId="77777777" w:rsidR="004E2765" w:rsidRDefault="004E2765" w:rsidP="004E2765">
      <w:pPr>
        <w:rPr>
          <w:sz w:val="16"/>
        </w:rPr>
      </w:pPr>
      <w:r>
        <w:rPr>
          <w:sz w:val="16"/>
        </w:rPr>
        <w:t>The Russians wanted to drive down black enthusiasm for Hillary Clinton. But they also worked to deepen the black-white divide to increase white turnout for the Republican Party.</w:t>
      </w:r>
    </w:p>
    <w:p w14:paraId="5751C198" w14:textId="77777777" w:rsidR="004E2765" w:rsidRDefault="004E2765" w:rsidP="004E2765">
      <w:pPr>
        <w:rPr>
          <w:sz w:val="16"/>
        </w:rPr>
      </w:pPr>
      <w:r>
        <w:rPr>
          <w:sz w:val="16"/>
        </w:rPr>
        <w:t xml:space="preserve">Their </w:t>
      </w:r>
      <w:proofErr w:type="spellStart"/>
      <w:r>
        <w:rPr>
          <w:sz w:val="16"/>
        </w:rPr>
        <w:t>bots</w:t>
      </w:r>
      <w:proofErr w:type="spellEnd"/>
      <w:r>
        <w:rPr>
          <w:sz w:val="16"/>
        </w:rPr>
        <w:t xml:space="preserve"> and trolls depicted black Americans as synonymous with the loudest activists in the Black Lives Matter movement. They amplified Mr. Trump’s tactic of appealing to “forgotten” white voters by demonizing blacks and Latinos, suggesting they bring crime and bad schools into white neighborhoods and contribute to the flight of American jobs.</w:t>
      </w:r>
    </w:p>
    <w:p w14:paraId="767CB942" w14:textId="77777777" w:rsidR="004E2765" w:rsidRDefault="004E2765" w:rsidP="004E2765">
      <w:pPr>
        <w:rPr>
          <w:sz w:val="16"/>
        </w:rPr>
      </w:pPr>
      <w:r>
        <w:rPr>
          <w:sz w:val="16"/>
        </w:rPr>
        <w:t>The strategy seems to have succeeded.</w:t>
      </w:r>
    </w:p>
    <w:p w14:paraId="29DC1F66" w14:textId="77777777" w:rsidR="004E2765" w:rsidRDefault="004E2765" w:rsidP="004E2765">
      <w:pPr>
        <w:rPr>
          <w:sz w:val="16"/>
        </w:rPr>
      </w:pPr>
      <w:r>
        <w:rPr>
          <w:sz w:val="16"/>
        </w:rPr>
        <w:t>In 2016, while white turnout went up, “the black voter turnout rate declined for the first time in 20 years in a presidential election,” according to the Pew Research Center.</w:t>
      </w:r>
    </w:p>
    <w:p w14:paraId="7CAD60CC" w14:textId="77777777" w:rsidR="004E2765" w:rsidRDefault="004E2765" w:rsidP="004E2765">
      <w:pPr>
        <w:rPr>
          <w:sz w:val="16"/>
        </w:rPr>
      </w:pPr>
      <w:r>
        <w:rPr>
          <w:sz w:val="16"/>
        </w:rPr>
        <w:t xml:space="preserve">President </w:t>
      </w:r>
      <w:r>
        <w:rPr>
          <w:rStyle w:val="StyleUnderline"/>
          <w:highlight w:val="yellow"/>
        </w:rPr>
        <w:t>Trump</w:t>
      </w:r>
      <w:r>
        <w:rPr>
          <w:rStyle w:val="StyleUnderline"/>
        </w:rPr>
        <w:t>, too</w:t>
      </w:r>
      <w:r>
        <w:rPr>
          <w:sz w:val="16"/>
        </w:rPr>
        <w:t xml:space="preserve">, </w:t>
      </w:r>
      <w:r>
        <w:rPr>
          <w:rStyle w:val="StyleUnderline"/>
          <w:highlight w:val="yellow"/>
        </w:rPr>
        <w:t>recognizes the power of the black vote</w:t>
      </w:r>
      <w:r>
        <w:rPr>
          <w:sz w:val="16"/>
        </w:rPr>
        <w:t>. After his upset win in 2016, </w:t>
      </w:r>
      <w:r>
        <w:rPr>
          <w:rStyle w:val="StyleUnderline"/>
        </w:rPr>
        <w:t>he said: Blacks “didn’t come out to vote for Hillary</w:t>
      </w:r>
      <w:r>
        <w:rPr>
          <w:sz w:val="16"/>
        </w:rPr>
        <w:t xml:space="preserve">. They didn’t come out. </w:t>
      </w:r>
      <w:r>
        <w:rPr>
          <w:rStyle w:val="StyleUnderline"/>
        </w:rPr>
        <w:t>And that was big</w:t>
      </w:r>
      <w:r>
        <w:rPr>
          <w:sz w:val="16"/>
        </w:rPr>
        <w:t xml:space="preserve"> — so thank you to the African-American community.”</w:t>
      </w:r>
    </w:p>
    <w:p w14:paraId="22675CA9" w14:textId="77777777" w:rsidR="004E2765" w:rsidRDefault="004E2765" w:rsidP="004E2765">
      <w:pPr>
        <w:rPr>
          <w:sz w:val="16"/>
        </w:rPr>
      </w:pPr>
      <w:r>
        <w:rPr>
          <w:sz w:val="16"/>
        </w:rPr>
        <w:t xml:space="preserve">Today </w:t>
      </w:r>
      <w:r>
        <w:rPr>
          <w:rStyle w:val="StyleUnderline"/>
        </w:rPr>
        <w:t>he continues putting his attention and campaign money into</w:t>
      </w:r>
      <w:r>
        <w:rPr>
          <w:sz w:val="16"/>
        </w:rPr>
        <w:t xml:space="preserve"> diminishing the impact of </w:t>
      </w:r>
      <w:r>
        <w:rPr>
          <w:rStyle w:val="StyleUnderline"/>
        </w:rPr>
        <w:t>black voters</w:t>
      </w:r>
      <w:r>
        <w:rPr>
          <w:sz w:val="16"/>
        </w:rPr>
        <w:t>.</w:t>
      </w:r>
    </w:p>
    <w:p w14:paraId="725A7E42" w14:textId="77777777" w:rsidR="004E2765" w:rsidRDefault="004E2765" w:rsidP="004E2765">
      <w:pPr>
        <w:rPr>
          <w:sz w:val="16"/>
        </w:rPr>
      </w:pPr>
      <w:r>
        <w:rPr>
          <w:sz w:val="16"/>
        </w:rPr>
        <w:t xml:space="preserve">First, </w:t>
      </w:r>
      <w:r>
        <w:rPr>
          <w:rStyle w:val="StyleUnderline"/>
        </w:rPr>
        <w:t>he wants to attract more than the 8 percent of the black vote he won</w:t>
      </w:r>
      <w:r>
        <w:rPr>
          <w:sz w:val="16"/>
        </w:rPr>
        <w:t xml:space="preserve"> in 2016. He likes to cite low unemployment statistics as evidence that he is a good president for black Americans. Of course, black unemployment fell to 7.5 percent from 16.8 percent under President Obama; it fell two more points under Mr. Trump before skyrocketing in the course of the pandemic.</w:t>
      </w:r>
    </w:p>
    <w:p w14:paraId="14AA9307" w14:textId="77777777" w:rsidR="004E2765" w:rsidRDefault="004E2765" w:rsidP="004E2765">
      <w:pPr>
        <w:rPr>
          <w:sz w:val="16"/>
        </w:rPr>
      </w:pPr>
      <w:r>
        <w:rPr>
          <w:sz w:val="16"/>
        </w:rPr>
        <w:t xml:space="preserve">But </w:t>
      </w:r>
      <w:r>
        <w:rPr>
          <w:rStyle w:val="StyleUnderline"/>
        </w:rPr>
        <w:t>if he can’t get them to vote for him, he’d like to keep them from voting at all.</w:t>
      </w:r>
    </w:p>
    <w:p w14:paraId="6ED7407E" w14:textId="77777777" w:rsidR="004E2765" w:rsidRDefault="004E2765" w:rsidP="004E2765">
      <w:pPr>
        <w:rPr>
          <w:sz w:val="16"/>
        </w:rPr>
      </w:pPr>
      <w:r>
        <w:rPr>
          <w:sz w:val="16"/>
        </w:rPr>
        <w:t>Mr. Trump is opposed to mail-in voting, even during the pandemic, saying it is fertile ground for fraud. But his real concern seems to be that making voting easier in any way means more members of minorities will vote, and vote for Democrats. In March he was explicit in saying “you’d never have a Republican elected in this country again” if mail-in voting were allowed. Last week he doubled down, tweeting that it would “lead to the end of our great Republican Party.”</w:t>
      </w:r>
    </w:p>
    <w:p w14:paraId="52D21084" w14:textId="77777777" w:rsidR="004E2765" w:rsidRDefault="004E2765" w:rsidP="004E2765">
      <w:pPr>
        <w:rPr>
          <w:sz w:val="16"/>
        </w:rPr>
      </w:pPr>
      <w:r>
        <w:rPr>
          <w:sz w:val="16"/>
        </w:rPr>
        <w:t>(In fact, there is no evidence of widespread mail-in voting fraud, many states already allow it, and some studies suggest that it actually helps Republicans.)</w:t>
      </w:r>
    </w:p>
    <w:p w14:paraId="5FD083C6" w14:textId="77777777" w:rsidR="004E2765" w:rsidRDefault="004E2765" w:rsidP="004E2765">
      <w:pPr>
        <w:rPr>
          <w:sz w:val="16"/>
        </w:rPr>
      </w:pPr>
      <w:r>
        <w:rPr>
          <w:sz w:val="16"/>
        </w:rPr>
        <w:t xml:space="preserve">Third, Mr. </w:t>
      </w:r>
      <w:r>
        <w:rPr>
          <w:rStyle w:val="StyleUnderline"/>
        </w:rPr>
        <w:t>Trump is trying to assure suburban white female voters</w:t>
      </w:r>
      <w:r>
        <w:rPr>
          <w:sz w:val="16"/>
        </w:rPr>
        <w:t xml:space="preserve"> that </w:t>
      </w:r>
      <w:r>
        <w:rPr>
          <w:rStyle w:val="StyleUnderline"/>
        </w:rPr>
        <w:t>they shouldn’t fear being labeled racist if they vote for him</w:t>
      </w:r>
      <w:r>
        <w:rPr>
          <w:sz w:val="16"/>
        </w:rPr>
        <w:t>.</w:t>
      </w:r>
    </w:p>
    <w:p w14:paraId="5D5C2B61" w14:textId="77777777" w:rsidR="004E2765" w:rsidRDefault="004E2765" w:rsidP="004E2765">
      <w:pPr>
        <w:rPr>
          <w:sz w:val="16"/>
        </w:rPr>
      </w:pPr>
      <w:r>
        <w:rPr>
          <w:sz w:val="16"/>
        </w:rPr>
        <w:t>White women moved away from the Republican Party in the 2018 midterms in part in reaction to Mr. Trump’s bully-boy behavior and the racial division he encourages. They didn’t want to be seen as some of those “fine people,” as Mr. Trump described the white supremacists in Charlottesville, Va.</w:t>
      </w:r>
    </w:p>
    <w:p w14:paraId="33F90A05" w14:textId="77777777" w:rsidR="004E2765" w:rsidRDefault="004E2765" w:rsidP="004E2765">
      <w:pPr>
        <w:rPr>
          <w:sz w:val="16"/>
        </w:rPr>
      </w:pPr>
      <w:r>
        <w:rPr>
          <w:sz w:val="16"/>
        </w:rPr>
        <w:t>During the Super Bowl, white women and blacks were the target audience of a high-priced ad centered on the president’s decision to commute the prison sentence of a black woman who had been in jail for 21 years for a nonviolent drug conviction. Then, during his 2020 State of the Union address, he celebrated a former member of the Tuskegee Airmen and featured a black woman and her daughter who received an academic scholarship.</w:t>
      </w:r>
    </w:p>
    <w:p w14:paraId="74023D3A" w14:textId="77777777" w:rsidR="004E2765" w:rsidRDefault="004E2765" w:rsidP="004E2765">
      <w:pPr>
        <w:rPr>
          <w:sz w:val="16"/>
        </w:rPr>
      </w:pPr>
      <w:r>
        <w:rPr>
          <w:sz w:val="16"/>
        </w:rPr>
        <w:t>But anyone who remembers Mr. Trump’s record of disrespect toward women, and black women in particular, isn’t going to fall for this act.</w:t>
      </w:r>
    </w:p>
    <w:p w14:paraId="14F3CAFD" w14:textId="77777777" w:rsidR="004E2765" w:rsidRDefault="004E2765" w:rsidP="004E2765">
      <w:pPr>
        <w:rPr>
          <w:sz w:val="16"/>
        </w:rPr>
      </w:pPr>
      <w:r>
        <w:rPr>
          <w:sz w:val="16"/>
        </w:rPr>
        <w:t xml:space="preserve">He told four congresswomen of color, three of whom were born in the United States, that they should “go back and help fix the totally broken and crime infested places from which they came.” He called Representative Maxine Waters, a California Democrat, a “low-IQ person” and </w:t>
      </w:r>
      <w:proofErr w:type="spellStart"/>
      <w:r>
        <w:rPr>
          <w:sz w:val="16"/>
        </w:rPr>
        <w:t>Omarosa</w:t>
      </w:r>
      <w:proofErr w:type="spellEnd"/>
      <w:r>
        <w:rPr>
          <w:sz w:val="16"/>
        </w:rPr>
        <w:t xml:space="preserve"> Manigault Newman, a former aide, a “dog.” He said one black reporter was a “loser” and another asked “a lot of stupid questions.”</w:t>
      </w:r>
    </w:p>
    <w:p w14:paraId="67BF1B8F" w14:textId="77777777" w:rsidR="004E2765" w:rsidRDefault="004E2765" w:rsidP="004E2765">
      <w:pPr>
        <w:rPr>
          <w:sz w:val="16"/>
        </w:rPr>
      </w:pPr>
      <w:r>
        <w:rPr>
          <w:sz w:val="16"/>
        </w:rPr>
        <w:t xml:space="preserve">“His supporters are right — he does attack everyone,” </w:t>
      </w:r>
      <w:proofErr w:type="spellStart"/>
      <w:r>
        <w:rPr>
          <w:sz w:val="16"/>
        </w:rPr>
        <w:t>Adia</w:t>
      </w:r>
      <w:proofErr w:type="spellEnd"/>
      <w:r>
        <w:rPr>
          <w:sz w:val="16"/>
        </w:rPr>
        <w:t xml:space="preserve"> Harvey Wingfield, a sociology professor at Washington University in St. Louis, told The Washington Post. “But there’s also a clear commonality in the attacks he levels against people of color and black professionals. These are straight out of historic playbooks about black workers and professionals in particular — not being qualified, not being intelligent or having what it takes to succeed in a predominantly white environment.”</w:t>
      </w:r>
      <w:r>
        <w:rPr>
          <w:sz w:val="16"/>
        </w:rPr>
        <w:br/>
      </w:r>
      <w:r>
        <w:rPr>
          <w:rStyle w:val="StyleUnderline"/>
        </w:rPr>
        <w:t xml:space="preserve">After three years of </w:t>
      </w:r>
      <w:r>
        <w:rPr>
          <w:sz w:val="16"/>
        </w:rPr>
        <w:t xml:space="preserve">Mr. </w:t>
      </w:r>
      <w:r>
        <w:rPr>
          <w:rStyle w:val="StyleUnderline"/>
        </w:rPr>
        <w:t>Trump as president</w:t>
      </w:r>
      <w:r>
        <w:rPr>
          <w:sz w:val="16"/>
        </w:rPr>
        <w:t xml:space="preserve">, </w:t>
      </w:r>
      <w:r>
        <w:rPr>
          <w:rStyle w:val="StyleUnderline"/>
        </w:rPr>
        <w:t>65 percent of black people say it is a “bad time” to be black in America</w:t>
      </w:r>
      <w:r>
        <w:rPr>
          <w:sz w:val="16"/>
        </w:rPr>
        <w:t xml:space="preserve">, according to a January Washington Post-Ipsos poll. Just as dispiriting, </w:t>
      </w:r>
      <w:r>
        <w:rPr>
          <w:rStyle w:val="StyleUnderline"/>
        </w:rPr>
        <w:t>most black people now say white Americans “do not understand” the discrimination they face.</w:t>
      </w:r>
      <w:r>
        <w:rPr>
          <w:sz w:val="16"/>
        </w:rPr>
        <w:t xml:space="preserve"> That applies to white Democrats as well as white Republicans.</w:t>
      </w:r>
    </w:p>
    <w:p w14:paraId="29911A03" w14:textId="77777777" w:rsidR="004E2765" w:rsidRDefault="004E2765" w:rsidP="004E2765">
      <w:pPr>
        <w:rPr>
          <w:sz w:val="16"/>
        </w:rPr>
      </w:pPr>
      <w:r>
        <w:rPr>
          <w:sz w:val="16"/>
        </w:rPr>
        <w:t>The sense of racial isolation is fueled by the high incidence of hate crimes against black people — as well as against Latinos and Jews.</w:t>
      </w:r>
    </w:p>
    <w:p w14:paraId="3E9FAF7E" w14:textId="77777777" w:rsidR="004E2765" w:rsidRDefault="004E2765" w:rsidP="004E2765">
      <w:pPr>
        <w:rPr>
          <w:sz w:val="16"/>
        </w:rPr>
      </w:pPr>
      <w:r>
        <w:rPr>
          <w:sz w:val="16"/>
        </w:rPr>
        <w:t>And then there is the anxiety over the prospect of four more years of being invisible as the president sets national goals. For example, Mr. Trump regularly demeans government workers, many of whom are black. He’s still trying to dismantle the Affordable Care Act and cut financial aid to the unemployed.</w:t>
      </w:r>
    </w:p>
    <w:p w14:paraId="0F1C5CC7" w14:textId="77777777" w:rsidR="004E2765" w:rsidRDefault="004E2765" w:rsidP="004E2765">
      <w:pPr>
        <w:rPr>
          <w:rStyle w:val="StyleUnderline"/>
        </w:rPr>
      </w:pPr>
      <w:r>
        <w:rPr>
          <w:sz w:val="16"/>
        </w:rPr>
        <w:t xml:space="preserve">Mr. </w:t>
      </w:r>
      <w:r>
        <w:rPr>
          <w:rStyle w:val="StyleUnderline"/>
          <w:highlight w:val="yellow"/>
        </w:rPr>
        <w:t>Trump</w:t>
      </w:r>
      <w:r>
        <w:rPr>
          <w:sz w:val="16"/>
        </w:rPr>
        <w:t xml:space="preserve"> was slow to respond to the coronavirus overall. But he really </w:t>
      </w:r>
      <w:r>
        <w:rPr>
          <w:rStyle w:val="StyleUnderline"/>
          <w:highlight w:val="yellow"/>
        </w:rPr>
        <w:t>failed to step up</w:t>
      </w:r>
      <w:r>
        <w:rPr>
          <w:sz w:val="16"/>
        </w:rPr>
        <w:t xml:space="preserve"> to the crisis </w:t>
      </w:r>
      <w:r>
        <w:rPr>
          <w:rStyle w:val="StyleUnderline"/>
          <w:highlight w:val="yellow"/>
        </w:rPr>
        <w:t>in black America.</w:t>
      </w:r>
    </w:p>
    <w:p w14:paraId="4E1FF644" w14:textId="77777777" w:rsidR="004E2765" w:rsidRDefault="004E2765" w:rsidP="004E2765">
      <w:pPr>
        <w:rPr>
          <w:sz w:val="16"/>
        </w:rPr>
      </w:pPr>
      <w:r>
        <w:rPr>
          <w:sz w:val="16"/>
        </w:rPr>
        <w:t xml:space="preserve">“The disproportionate impact of Covid-19 crisis is only having the effect of increasing people’s disdain and distrust of Trump and the entire administration,” Adrianne </w:t>
      </w:r>
      <w:proofErr w:type="spellStart"/>
      <w:r>
        <w:rPr>
          <w:sz w:val="16"/>
        </w:rPr>
        <w:t>Shropshire</w:t>
      </w:r>
      <w:proofErr w:type="spellEnd"/>
      <w:r>
        <w:rPr>
          <w:sz w:val="16"/>
        </w:rPr>
        <w:t xml:space="preserve">, the executive director of </w:t>
      </w:r>
      <w:proofErr w:type="spellStart"/>
      <w:r>
        <w:rPr>
          <w:sz w:val="16"/>
        </w:rPr>
        <w:t>BlackPAC</w:t>
      </w:r>
      <w:proofErr w:type="spellEnd"/>
      <w:r>
        <w:rPr>
          <w:sz w:val="16"/>
        </w:rPr>
        <w:t>, a super PAC focused on black Democrats, told The New York Times.</w:t>
      </w:r>
    </w:p>
    <w:p w14:paraId="3B375C7B" w14:textId="77777777" w:rsidR="004E2765" w:rsidRDefault="004E2765" w:rsidP="004E2765">
      <w:pPr>
        <w:rPr>
          <w:sz w:val="16"/>
        </w:rPr>
      </w:pPr>
      <w:r>
        <w:rPr>
          <w:sz w:val="16"/>
        </w:rPr>
        <w:t xml:space="preserve">After Mr. </w:t>
      </w:r>
      <w:proofErr w:type="spellStart"/>
      <w:r>
        <w:rPr>
          <w:sz w:val="16"/>
        </w:rPr>
        <w:t>Arbery</w:t>
      </w:r>
      <w:proofErr w:type="spellEnd"/>
      <w:r>
        <w:rPr>
          <w:sz w:val="16"/>
        </w:rPr>
        <w:t xml:space="preserve"> was stopped while jogging on a residential Georgia street and shot to death for no apparent reason, Mr. Trump said it was “very disturbing” but added that the gunmen might have reacted to “something that we didn’t see on the tape.” The refusal to condemn the attack outright led black activists to complain that even in the face of what looked like murder, Mr. Trump felt the need to nod to his “largely white coalition,” according to The Washington Post.</w:t>
      </w:r>
    </w:p>
    <w:p w14:paraId="55E3A2FD" w14:textId="77777777" w:rsidR="004E2765" w:rsidRDefault="004E2765" w:rsidP="004E2765">
      <w:pPr>
        <w:rPr>
          <w:sz w:val="16"/>
        </w:rPr>
      </w:pPr>
      <w:r>
        <w:rPr>
          <w:sz w:val="16"/>
        </w:rPr>
        <w:t>“When you have hate emanating from the Oval Office, why are we surprised?” said Karen Bass, a California congresswoman who heads the Congressional Black Caucus, about the shooting.</w:t>
      </w:r>
    </w:p>
    <w:p w14:paraId="18F0A89E" w14:textId="77777777" w:rsidR="004E2765" w:rsidRDefault="004E2765" w:rsidP="004E2765">
      <w:pPr>
        <w:rPr>
          <w:sz w:val="16"/>
        </w:rPr>
      </w:pPr>
      <w:r>
        <w:rPr>
          <w:sz w:val="16"/>
        </w:rPr>
        <w:t>Black Americans have had enough. They have an explosive, personal investment in defeating Mr. Trump in 2020. More than 80 percent of them say Mr. Trump is a racist. For them, defeating him is the civil rights movement of 2020.</w:t>
      </w:r>
    </w:p>
    <w:p w14:paraId="63816DAB" w14:textId="77777777" w:rsidR="004E2765" w:rsidRDefault="004E2765" w:rsidP="004E2765">
      <w:pPr>
        <w:rPr>
          <w:sz w:val="16"/>
        </w:rPr>
      </w:pPr>
      <w:r>
        <w:rPr>
          <w:sz w:val="16"/>
        </w:rPr>
        <w:t>And it is not an empty threat.</w:t>
      </w:r>
    </w:p>
    <w:p w14:paraId="775922C4" w14:textId="77777777" w:rsidR="004E2765" w:rsidRDefault="004E2765" w:rsidP="004E2765">
      <w:pPr>
        <w:rPr>
          <w:sz w:val="16"/>
        </w:rPr>
      </w:pPr>
      <w:r>
        <w:rPr>
          <w:rStyle w:val="StyleUnderline"/>
          <w:highlight w:val="yellow"/>
        </w:rPr>
        <w:t>If black voters returned</w:t>
      </w:r>
      <w:r>
        <w:rPr>
          <w:rStyle w:val="StyleUnderline"/>
        </w:rPr>
        <w:t xml:space="preserve"> to the polls </w:t>
      </w:r>
      <w:r>
        <w:rPr>
          <w:rStyle w:val="Emphasis"/>
          <w:highlight w:val="yellow"/>
        </w:rPr>
        <w:t>at</w:t>
      </w:r>
      <w:r>
        <w:rPr>
          <w:rStyle w:val="StyleUnderline"/>
        </w:rPr>
        <w:t xml:space="preserve"> their </w:t>
      </w:r>
      <w:r>
        <w:rPr>
          <w:rStyle w:val="Emphasis"/>
          <w:highlight w:val="yellow"/>
        </w:rPr>
        <w:t>2012 levels</w:t>
      </w:r>
      <w:r>
        <w:rPr>
          <w:sz w:val="16"/>
          <w:highlight w:val="yellow"/>
        </w:rPr>
        <w:t xml:space="preserve">, </w:t>
      </w:r>
      <w:r>
        <w:rPr>
          <w:rStyle w:val="Emphasis"/>
          <w:highlight w:val="yellow"/>
        </w:rPr>
        <w:t>the Democrat</w:t>
      </w:r>
      <w:r>
        <w:rPr>
          <w:rStyle w:val="Emphasis"/>
        </w:rPr>
        <w:t xml:space="preserve">ic presidential candidate </w:t>
      </w:r>
      <w:r>
        <w:rPr>
          <w:rStyle w:val="Emphasis"/>
          <w:highlight w:val="yellow"/>
        </w:rPr>
        <w:t>“would win</w:t>
      </w:r>
      <w:r>
        <w:rPr>
          <w:rStyle w:val="Emphasis"/>
        </w:rPr>
        <w:t xml:space="preserve"> the Electoral College by </w:t>
      </w:r>
      <w:r>
        <w:rPr>
          <w:rStyle w:val="Emphasis"/>
          <w:highlight w:val="yellow"/>
        </w:rPr>
        <w:t>294-244</w:t>
      </w:r>
      <w:r>
        <w:rPr>
          <w:sz w:val="16"/>
        </w:rPr>
        <w:t>,” according to an analysis by the Center for American Progress.</w:t>
      </w:r>
    </w:p>
    <w:p w14:paraId="3197BDC1" w14:textId="77777777" w:rsidR="004E2765" w:rsidRDefault="004E2765" w:rsidP="004E2765">
      <w:pPr>
        <w:rPr>
          <w:sz w:val="16"/>
        </w:rPr>
      </w:pPr>
      <w:r>
        <w:rPr>
          <w:rStyle w:val="StyleUnderline"/>
        </w:rPr>
        <w:t>If</w:t>
      </w:r>
      <w:r>
        <w:rPr>
          <w:sz w:val="16"/>
        </w:rPr>
        <w:t xml:space="preserve"> Mr. </w:t>
      </w:r>
      <w:r>
        <w:rPr>
          <w:rStyle w:val="StyleUnderline"/>
        </w:rPr>
        <w:t>Biden chooses a black woman as his running mate</w:t>
      </w:r>
      <w:r>
        <w:rPr>
          <w:sz w:val="16"/>
        </w:rPr>
        <w:t xml:space="preserve">, as many expect him to do, </w:t>
      </w:r>
      <w:r>
        <w:rPr>
          <w:rStyle w:val="StyleUnderline"/>
        </w:rPr>
        <w:t>it could further boost turnout</w:t>
      </w:r>
      <w:r>
        <w:rPr>
          <w:sz w:val="16"/>
        </w:rPr>
        <w:t xml:space="preserve">. He is said to be considering Kamala Harris, Val </w:t>
      </w:r>
      <w:proofErr w:type="spellStart"/>
      <w:r>
        <w:rPr>
          <w:sz w:val="16"/>
        </w:rPr>
        <w:t>Demings</w:t>
      </w:r>
      <w:proofErr w:type="spellEnd"/>
      <w:r>
        <w:rPr>
          <w:sz w:val="16"/>
        </w:rPr>
        <w:t xml:space="preserve"> and Stacey Abrams. He has also promised to name a black woman to the Supreme Court. Given their role in his triumph in the Democratic primaries, black women are at a point of maximal leverage in demanding a seat at the table of power.</w:t>
      </w:r>
    </w:p>
    <w:p w14:paraId="25575507" w14:textId="77777777" w:rsidR="004E2765" w:rsidRDefault="004E2765" w:rsidP="004E2765">
      <w:pPr>
        <w:rPr>
          <w:sz w:val="16"/>
        </w:rPr>
      </w:pPr>
      <w:r>
        <w:rPr>
          <w:sz w:val="16"/>
        </w:rPr>
        <w:t>One 2006 study of voting patterns found that black Democratic candidates spurred a jump of two to three percentage points in turnout among blacks and whites. There is the risk of increasing the number of whites voting in opposition to the black candidate. But that risk comes with a big benefit if the history-making ticket sparks a boost in black turnout in swing states.</w:t>
      </w:r>
    </w:p>
    <w:p w14:paraId="2265C510" w14:textId="77777777" w:rsidR="004E2765" w:rsidRDefault="004E2765" w:rsidP="004E2765">
      <w:pPr>
        <w:rPr>
          <w:sz w:val="16"/>
        </w:rPr>
      </w:pPr>
      <w:r>
        <w:rPr>
          <w:sz w:val="16"/>
        </w:rPr>
        <w:t>White Democrats actually were “a little more likely than black Democrats to think a black nominee would help the ticket’s chances,” according to the summary of a CBS News poll in early May. Most black voters say their priority for a vice president is simply that the candidate — black or white — increases Mr. Biden’s chance of winning. In late May, polls showed the top choice for Mr. Biden’s vice president among black and white Democrats was Senator Elizabeth Warren.</w:t>
      </w:r>
    </w:p>
    <w:p w14:paraId="3545B049" w14:textId="77777777" w:rsidR="004E2765" w:rsidRDefault="004E2765" w:rsidP="004E2765">
      <w:pPr>
        <w:rPr>
          <w:rStyle w:val="StyleUnderline"/>
        </w:rPr>
      </w:pPr>
      <w:r>
        <w:rPr>
          <w:rStyle w:val="StyleUnderline"/>
        </w:rPr>
        <w:t>It’s likely that</w:t>
      </w:r>
      <w:r>
        <w:rPr>
          <w:sz w:val="16"/>
        </w:rPr>
        <w:t xml:space="preserve"> Mr. </w:t>
      </w:r>
      <w:r>
        <w:rPr>
          <w:rStyle w:val="StyleUnderline"/>
        </w:rPr>
        <w:t>Trump is now hoping that suburban white voters will</w:t>
      </w:r>
      <w:r>
        <w:rPr>
          <w:sz w:val="16"/>
        </w:rPr>
        <w:t xml:space="preserve"> be so frightened by the protests against police violence and news footage of broken windows at Target stores that they will </w:t>
      </w:r>
      <w:r>
        <w:rPr>
          <w:rStyle w:val="StyleUnderline"/>
        </w:rPr>
        <w:t xml:space="preserve">turn to him </w:t>
      </w:r>
      <w:r>
        <w:rPr>
          <w:sz w:val="16"/>
        </w:rPr>
        <w:t xml:space="preserve">in sufficient numbers to nullify the black vote. </w:t>
      </w:r>
      <w:r>
        <w:rPr>
          <w:rStyle w:val="StyleUnderline"/>
          <w:highlight w:val="yellow"/>
        </w:rPr>
        <w:t xml:space="preserve">Stoking racial divisions may work for his base, but </w:t>
      </w:r>
      <w:r>
        <w:rPr>
          <w:rStyle w:val="Emphasis"/>
          <w:highlight w:val="yellow"/>
        </w:rPr>
        <w:t>not for voters in the middle</w:t>
      </w:r>
      <w:r>
        <w:rPr>
          <w:sz w:val="16"/>
        </w:rPr>
        <w:t xml:space="preserve">. Polls show most independents have already decided they can’t support Mr. Trump. Now they have seen the tape of Mr. Floyd dying. </w:t>
      </w:r>
      <w:r>
        <w:rPr>
          <w:rStyle w:val="StyleUnderline"/>
        </w:rPr>
        <w:t>Violent protests may make them anxious, but they have had their eyes opened to injustice.</w:t>
      </w:r>
    </w:p>
    <w:p w14:paraId="4D88A035" w14:textId="77777777" w:rsidR="004E2765" w:rsidRDefault="004E2765" w:rsidP="004E2765">
      <w:pPr>
        <w:rPr>
          <w:sz w:val="16"/>
        </w:rPr>
      </w:pPr>
      <w:r>
        <w:rPr>
          <w:sz w:val="16"/>
        </w:rPr>
        <w:t xml:space="preserve">These are dark days, but </w:t>
      </w:r>
      <w:r>
        <w:rPr>
          <w:rStyle w:val="Emphasis"/>
          <w:highlight w:val="yellow"/>
        </w:rPr>
        <w:t>black voters’</w:t>
      </w:r>
      <w:r>
        <w:rPr>
          <w:rStyle w:val="Emphasis"/>
        </w:rPr>
        <w:t xml:space="preserve"> profile and </w:t>
      </w:r>
      <w:r>
        <w:rPr>
          <w:rStyle w:val="Emphasis"/>
          <w:highlight w:val="yellow"/>
        </w:rPr>
        <w:t>power have never been this high</w:t>
      </w:r>
      <w:r>
        <w:rPr>
          <w:sz w:val="16"/>
        </w:rPr>
        <w:t>. They have the chance to lead the nation to recovery. Civil rights leaders, who pushed for the 1965 Voting Rights Act and had their blood spilled to register black voters, dreamed of this moment.</w:t>
      </w:r>
    </w:p>
    <w:p w14:paraId="0D76FA3B" w14:textId="77777777" w:rsidR="004E2765" w:rsidRDefault="004E2765" w:rsidP="004E2765">
      <w:pPr>
        <w:rPr>
          <w:sz w:val="16"/>
        </w:rPr>
      </w:pPr>
    </w:p>
    <w:p w14:paraId="286A6F45" w14:textId="77777777" w:rsidR="004E2765" w:rsidRDefault="004E2765" w:rsidP="004E2765">
      <w:pPr>
        <w:rPr>
          <w:sz w:val="16"/>
        </w:rPr>
      </w:pPr>
    </w:p>
    <w:p w14:paraId="163B68A2" w14:textId="77777777" w:rsidR="004E2765" w:rsidRDefault="004E2765" w:rsidP="004E2765"/>
    <w:p w14:paraId="0029DC08" w14:textId="77777777" w:rsidR="004E2765" w:rsidRDefault="004E2765" w:rsidP="004E2765">
      <w:pPr>
        <w:rPr>
          <w:sz w:val="16"/>
        </w:rPr>
      </w:pPr>
    </w:p>
    <w:p w14:paraId="60EAD5D4" w14:textId="77777777" w:rsidR="004E2765" w:rsidRDefault="004E2765" w:rsidP="004E2765">
      <w:pPr>
        <w:pStyle w:val="Heading3"/>
      </w:pPr>
      <w:r>
        <w:t>AT First STEP</w:t>
      </w:r>
    </w:p>
    <w:p w14:paraId="2C1A0554" w14:textId="77777777" w:rsidR="004E2765" w:rsidRDefault="004E2765" w:rsidP="004E2765">
      <w:pPr>
        <w:pStyle w:val="Heading4"/>
      </w:pPr>
      <w:r>
        <w:t>CJR can be an effective campaign strategy, but only if it goes further than the First STEP ACT</w:t>
      </w:r>
    </w:p>
    <w:p w14:paraId="7D4B2B2C" w14:textId="77777777" w:rsidR="004E2765" w:rsidRDefault="004E2765" w:rsidP="004E2765">
      <w:r>
        <w:t xml:space="preserve">Jacob </w:t>
      </w:r>
      <w:proofErr w:type="spellStart"/>
      <w:r>
        <w:rPr>
          <w:rStyle w:val="Style13ptBold"/>
        </w:rPr>
        <w:t>Sullum</w:t>
      </w:r>
      <w:proofErr w:type="spellEnd"/>
      <w:r>
        <w:rPr>
          <w:rStyle w:val="Style13ptBold"/>
        </w:rPr>
        <w:t xml:space="preserve"> 20</w:t>
      </w:r>
      <w:r>
        <w:t>, senior editor at Reason, 3/9/20, “Trump Attacks Biden on Drug Policy From the Left,” https://reason.com/2020/03/09/trump-attacks-biden-on-drug-policy-from-the-left/</w:t>
      </w:r>
    </w:p>
    <w:p w14:paraId="47C43803" w14:textId="77777777" w:rsidR="004E2765" w:rsidRDefault="004E2765" w:rsidP="004E2765">
      <w:pPr>
        <w:rPr>
          <w:sz w:val="16"/>
        </w:rPr>
      </w:pPr>
      <w:r>
        <w:rPr>
          <w:sz w:val="16"/>
        </w:rPr>
        <w:t xml:space="preserve">As </w:t>
      </w:r>
      <w:r>
        <w:rPr>
          <w:rStyle w:val="StyleUnderline"/>
          <w:highlight w:val="yellow"/>
        </w:rPr>
        <w:t>part o</w:t>
      </w:r>
      <w:r>
        <w:rPr>
          <w:sz w:val="16"/>
        </w:rPr>
        <w:t xml:space="preserve">f President Donald </w:t>
      </w:r>
      <w:r>
        <w:rPr>
          <w:rStyle w:val="StyleUnderline"/>
          <w:highlight w:val="yellow"/>
        </w:rPr>
        <w:t>Trump's attempt to portray</w:t>
      </w:r>
      <w:r>
        <w:rPr>
          <w:rStyle w:val="StyleUnderline"/>
        </w:rPr>
        <w:t xml:space="preserve"> himself </w:t>
      </w:r>
      <w:r>
        <w:rPr>
          <w:rStyle w:val="StyleUnderline"/>
          <w:highlight w:val="yellow"/>
        </w:rPr>
        <w:t>as a criminal justice reformer</w:t>
      </w:r>
      <w:r>
        <w:rPr>
          <w:sz w:val="16"/>
          <w:highlight w:val="yellow"/>
        </w:rPr>
        <w:t xml:space="preserve">, </w:t>
      </w:r>
      <w:r>
        <w:rPr>
          <w:rStyle w:val="StyleUnderline"/>
          <w:highlight w:val="yellow"/>
        </w:rPr>
        <w:t>his</w:t>
      </w:r>
      <w:r>
        <w:rPr>
          <w:sz w:val="16"/>
        </w:rPr>
        <w:t xml:space="preserve"> reelection </w:t>
      </w:r>
      <w:r>
        <w:rPr>
          <w:rStyle w:val="StyleUnderline"/>
          <w:highlight w:val="yellow"/>
        </w:rPr>
        <w:t>campaign</w:t>
      </w:r>
      <w:r>
        <w:rPr>
          <w:sz w:val="16"/>
        </w:rPr>
        <w:t xml:space="preserve"> last week </w:t>
      </w:r>
      <w:r>
        <w:rPr>
          <w:rStyle w:val="StyleUnderline"/>
          <w:highlight w:val="yellow"/>
        </w:rPr>
        <w:t>attacked</w:t>
      </w:r>
      <w:r>
        <w:rPr>
          <w:sz w:val="16"/>
        </w:rPr>
        <w:t xml:space="preserve"> former Vice President Joe </w:t>
      </w:r>
      <w:r>
        <w:rPr>
          <w:rStyle w:val="StyleUnderline"/>
          <w:highlight w:val="yellow"/>
        </w:rPr>
        <w:t>Biden</w:t>
      </w:r>
      <w:r>
        <w:rPr>
          <w:sz w:val="16"/>
        </w:rPr>
        <w:t>, the leading contender for the Democratic nomination, for supporting harsh drug policies that have "wreck[ed] countless lives" and endangered overdose victims by discouraging bystanders from seeking help.</w:t>
      </w:r>
      <w:r>
        <w:rPr>
          <w:rStyle w:val="StyleUnderline"/>
        </w:rPr>
        <w:t xml:space="preserve"> It's an interesting gambit</w:t>
      </w:r>
      <w:r>
        <w:rPr>
          <w:sz w:val="16"/>
        </w:rPr>
        <w:t xml:space="preserve"> from a man who ran for president in 2016 on a "law and order" platform borrowed from Richard Nixon. Whether it will amount to more than that seems doubtful at this point, </w:t>
      </w:r>
      <w:r>
        <w:rPr>
          <w:rStyle w:val="StyleUnderline"/>
        </w:rPr>
        <w:t>given Trump's silence on how he would reform drug policy or make the criminal justice system less</w:t>
      </w:r>
      <w:r>
        <w:rPr>
          <w:sz w:val="16"/>
        </w:rPr>
        <w:t xml:space="preserve"> mindlessly </w:t>
      </w:r>
      <w:r>
        <w:rPr>
          <w:rStyle w:val="StyleUnderline"/>
        </w:rPr>
        <w:t>punitive</w:t>
      </w:r>
      <w:r>
        <w:rPr>
          <w:sz w:val="16"/>
        </w:rPr>
        <w:t>.</w:t>
      </w:r>
    </w:p>
    <w:p w14:paraId="4DA59CD6" w14:textId="77777777" w:rsidR="004E2765" w:rsidRDefault="004E2765" w:rsidP="004E2765">
      <w:pPr>
        <w:rPr>
          <w:sz w:val="16"/>
        </w:rPr>
      </w:pPr>
      <w:r>
        <w:rPr>
          <w:sz w:val="16"/>
        </w:rPr>
        <w:t>"In addition to wrecking countless lives with the 1994 crime bill, during his time in the Senate, Biden's 'priority' was legislation that policy experts agree made the opioid epidemic far more deadly," says a March 4 press release from the Trump campaign. "Biden pioneered legislation that decreases the likelihood of people to call 911 if they witness a drug overdose and has even led to prosecutors filing homicide charges against drug overdose victims' loved ones."</w:t>
      </w:r>
    </w:p>
    <w:p w14:paraId="657E9E19" w14:textId="77777777" w:rsidR="004E2765" w:rsidRDefault="004E2765" w:rsidP="004E2765">
      <w:pPr>
        <w:rPr>
          <w:sz w:val="16"/>
        </w:rPr>
      </w:pPr>
      <w:r>
        <w:rPr>
          <w:sz w:val="16"/>
        </w:rPr>
        <w:t xml:space="preserve">The Violent Crime Control and Law Enforcement Act of 1994, which Biden was still bragging about as recently as 2015, created 60 new capital offenses, increased drug penalties, provided $10 billion for prison construction, and encouraged states to pass "truth in sentencing" laws that curtailed or eliminated parole. As Udi </w:t>
      </w:r>
      <w:proofErr w:type="spellStart"/>
      <w:r>
        <w:rPr>
          <w:sz w:val="16"/>
        </w:rPr>
        <w:t>Ofer</w:t>
      </w:r>
      <w:proofErr w:type="spellEnd"/>
      <w:r>
        <w:rPr>
          <w:sz w:val="16"/>
        </w:rPr>
        <w:t xml:space="preserve"> of the American Civil Liberties Union puts it, "the 1994 Biden Crime Bill" (as Biden has proudly called it) marked "the moment when both parties, at a national level, fully embraced the policies and political posturing that exacerbated the mass incarceration crisis we are trying to fix today." While the bill was not "the key driver of mass incarceration," the Sentencing Project's Marc Mauer observes, "it certainly escalated the scale of its impact." And Biden also played a leading role in earlier legislation that ramped up penalties for drug offenses, including the Comprehensive Crime Control Act of 1984, the Anti-Drug Abuse Act of 1986, and the Anti-Drug Abuse Act of 1988.</w:t>
      </w:r>
    </w:p>
    <w:p w14:paraId="4584158D" w14:textId="77777777" w:rsidR="004E2765" w:rsidRDefault="004E2765" w:rsidP="004E2765">
      <w:pPr>
        <w:rPr>
          <w:sz w:val="16"/>
        </w:rPr>
      </w:pPr>
      <w:r>
        <w:rPr>
          <w:sz w:val="16"/>
        </w:rPr>
        <w:t xml:space="preserve">Today, </w:t>
      </w:r>
      <w:r>
        <w:rPr>
          <w:rStyle w:val="StyleUnderline"/>
        </w:rPr>
        <w:t>Biden has repudiated his</w:t>
      </w:r>
      <w:r>
        <w:rPr>
          <w:sz w:val="16"/>
        </w:rPr>
        <w:t xml:space="preserve"> longtime </w:t>
      </w:r>
      <w:r>
        <w:rPr>
          <w:rStyle w:val="StyleUnderline"/>
        </w:rPr>
        <w:t>support for mandatory minimum sentences</w:t>
      </w:r>
      <w:r>
        <w:rPr>
          <w:sz w:val="16"/>
        </w:rPr>
        <w:t xml:space="preserve">, which he says should be abolished. </w:t>
      </w:r>
      <w:r>
        <w:rPr>
          <w:rStyle w:val="StyleUnderline"/>
        </w:rPr>
        <w:t>He</w:t>
      </w:r>
      <w:r>
        <w:rPr>
          <w:sz w:val="16"/>
        </w:rPr>
        <w:t xml:space="preserve"> also </w:t>
      </w:r>
      <w:r>
        <w:rPr>
          <w:rStyle w:val="StyleUnderline"/>
        </w:rPr>
        <w:t>wants to eliminate</w:t>
      </w:r>
      <w:r>
        <w:rPr>
          <w:sz w:val="16"/>
        </w:rPr>
        <w:t xml:space="preserve"> the irrational </w:t>
      </w:r>
      <w:r>
        <w:rPr>
          <w:rStyle w:val="StyleUnderline"/>
        </w:rPr>
        <w:t>sentencing disparity</w:t>
      </w:r>
      <w:r>
        <w:rPr>
          <w:sz w:val="16"/>
        </w:rPr>
        <w:t> </w:t>
      </w:r>
      <w:r>
        <w:rPr>
          <w:rStyle w:val="StyleUnderline"/>
        </w:rPr>
        <w:t>between</w:t>
      </w:r>
      <w:r>
        <w:rPr>
          <w:sz w:val="16"/>
        </w:rPr>
        <w:t xml:space="preserve"> the </w:t>
      </w:r>
      <w:r>
        <w:rPr>
          <w:rStyle w:val="StyleUnderline"/>
        </w:rPr>
        <w:t>smoked and snorted</w:t>
      </w:r>
      <w:r>
        <w:rPr>
          <w:sz w:val="16"/>
        </w:rPr>
        <w:t xml:space="preserve"> forms of </w:t>
      </w:r>
      <w:r>
        <w:rPr>
          <w:rStyle w:val="StyleUnderline"/>
        </w:rPr>
        <w:t>cocaine</w:t>
      </w:r>
      <w:r>
        <w:rPr>
          <w:sz w:val="16"/>
        </w:rPr>
        <w:t xml:space="preserve">, which was created by the 1986 law and reduced by the Fair Sentencing Act of 2010. And while continuing to resist the repeal of federal marijuana prohibition, </w:t>
      </w:r>
      <w:r>
        <w:rPr>
          <w:rStyle w:val="StyleUnderline"/>
        </w:rPr>
        <w:t xml:space="preserve">Biden does </w:t>
      </w:r>
      <w:r>
        <w:rPr>
          <w:sz w:val="16"/>
        </w:rPr>
        <w:t xml:space="preserve">now </w:t>
      </w:r>
      <w:r>
        <w:rPr>
          <w:rStyle w:val="StyleUnderline"/>
        </w:rPr>
        <w:t>call for decriminalizing cannabis consumption</w:t>
      </w:r>
      <w:r>
        <w:rPr>
          <w:sz w:val="16"/>
        </w:rPr>
        <w:t xml:space="preserve"> and automatically expunging "all prior cannabis use convictions" (neither of which would have much of an impact at the federal level, since the Justice Department rarely prosecutes low-level marijuana cases). </w:t>
      </w:r>
      <w:r>
        <w:rPr>
          <w:rStyle w:val="StyleUnderline"/>
          <w:highlight w:val="yellow"/>
        </w:rPr>
        <w:t>Although Trump touts</w:t>
      </w:r>
      <w:r>
        <w:rPr>
          <w:rStyle w:val="StyleUnderline"/>
        </w:rPr>
        <w:t xml:space="preserve"> his </w:t>
      </w:r>
      <w:r>
        <w:rPr>
          <w:rStyle w:val="StyleUnderline"/>
          <w:highlight w:val="yellow"/>
        </w:rPr>
        <w:t>support for the </w:t>
      </w:r>
      <w:r>
        <w:rPr>
          <w:rStyle w:val="Emphasis"/>
          <w:highlight w:val="yellow"/>
        </w:rPr>
        <w:t>FIRST STEP Act</w:t>
      </w:r>
      <w:r>
        <w:rPr>
          <w:sz w:val="16"/>
        </w:rPr>
        <w:t>—a 2018 law that, among other things, retroactively applied the shorter crack cocaine sentences approved in 2010—</w:t>
      </w:r>
      <w:r>
        <w:rPr>
          <w:rStyle w:val="StyleUnderline"/>
          <w:highlight w:val="yellow"/>
        </w:rPr>
        <w:t>he has said nothing about</w:t>
      </w:r>
      <w:r>
        <w:rPr>
          <w:sz w:val="16"/>
          <w:highlight w:val="yellow"/>
        </w:rPr>
        <w:t xml:space="preserve"> </w:t>
      </w:r>
      <w:r>
        <w:rPr>
          <w:rStyle w:val="Emphasis"/>
          <w:highlight w:val="yellow"/>
        </w:rPr>
        <w:t>further steps</w:t>
      </w:r>
      <w:r>
        <w:rPr>
          <w:sz w:val="16"/>
          <w:highlight w:val="yellow"/>
        </w:rPr>
        <w:t xml:space="preserve"> </w:t>
      </w:r>
      <w:r>
        <w:rPr>
          <w:rStyle w:val="StyleUnderline"/>
          <w:highlight w:val="yellow"/>
        </w:rPr>
        <w:t>beyond the</w:t>
      </w:r>
      <w:r>
        <w:rPr>
          <w:rStyle w:val="StyleUnderline"/>
        </w:rPr>
        <w:t xml:space="preserve"> relatively </w:t>
      </w:r>
      <w:r>
        <w:rPr>
          <w:rStyle w:val="Emphasis"/>
          <w:highlight w:val="yellow"/>
        </w:rPr>
        <w:t>modest</w:t>
      </w:r>
      <w:r>
        <w:rPr>
          <w:rStyle w:val="StyleUnderline"/>
          <w:highlight w:val="yellow"/>
        </w:rPr>
        <w:t xml:space="preserve"> reforms</w:t>
      </w:r>
      <w:r>
        <w:rPr>
          <w:rStyle w:val="StyleUnderline"/>
        </w:rPr>
        <w:t xml:space="preserve"> </w:t>
      </w:r>
      <w:r>
        <w:rPr>
          <w:sz w:val="16"/>
        </w:rPr>
        <w:t>included in that law.</w:t>
      </w:r>
    </w:p>
    <w:p w14:paraId="773B8E59" w14:textId="77777777" w:rsidR="004E2765" w:rsidRDefault="004E2765" w:rsidP="004E2765">
      <w:pPr>
        <w:rPr>
          <w:sz w:val="16"/>
        </w:rPr>
      </w:pPr>
      <w:r>
        <w:rPr>
          <w:sz w:val="16"/>
        </w:rPr>
        <w:t>The Trump campaign's charge that "Joe Biden made the opioid crisis worse" refers to a provision of the 1986 Anti-Drug Abuse Act that prescribed a sentence of 20 years to life for drug distribution when it results in death. Like many anti-drug policies enacted in the 1980s and '90s, that provision ostensibly was aimed at "kingpins" who make a fortune by selling drugs that kill people. But prosecutions for "drug-induced homicide" (mostly at the state level) usually involve low-level dealers and acquaintances close to overdose victims, since those are the cases in which the causal link is easiest to prove. And Trump is right that such cases can involve "homicide charges against drug overdose victims' loved ones." These prosecutions are not only cruel and unjust; they are potentially deadly, since fear of homicide charges is a powerful deterrent to calling 911 when someone overdoses.</w:t>
      </w:r>
    </w:p>
    <w:p w14:paraId="42D0DB27" w14:textId="77777777" w:rsidR="004E2765" w:rsidRDefault="004E2765" w:rsidP="004E2765">
      <w:pPr>
        <w:rPr>
          <w:sz w:val="16"/>
        </w:rPr>
      </w:pPr>
      <w:r>
        <w:rPr>
          <w:sz w:val="16"/>
        </w:rPr>
        <w:t>The Trump campaign backed up its charge against Biden by linking to a 2019 Politico story by Zachary Siegel, which also discusses another harm-promoting policy backed by Biden. The 1986 Anti-Drug Abuse Act included a provision known as the "crack house statute," which made it a felony, punishable by up to 20 years in prison, large fines, and property forfeiture, to "knowingly open or maintain any place for the purpose of manufacturing, distributing, or using any controlled substance," or to "manage or control any building, room, or enclosure" and knowingly make it available for illegal drug use. Biden's Reducing Americans' Vulnerability to Ecstasy (RAVE) Act, the essence of which was included in the PROTECT Act of 2003, expanded that provision to cover temporary venues used for raves or other events where people consume drugs.</w:t>
      </w:r>
    </w:p>
    <w:p w14:paraId="61743385" w14:textId="77777777" w:rsidR="004E2765" w:rsidRDefault="004E2765" w:rsidP="004E2765">
      <w:pPr>
        <w:rPr>
          <w:sz w:val="16"/>
        </w:rPr>
      </w:pPr>
      <w:r>
        <w:rPr>
          <w:sz w:val="16"/>
        </w:rPr>
        <w:t>Critics of the RAVE Act pointed out that it discouraged harm-reducing measures such as allowing the distribution of pamphlets with advice for minimizing MDMA risks or even providing bottled water, since such precautions could be cited as evidence that a rave organizer knew attendees would be using drugs. Today federal prosecutors argue that the crack house statute makes it illegal to establish supervised injection facilities where people can use drugs in a safe, medically monitored setting. Prohibiting such facilities, which operate legally in scores of cities around the world, is arguably another way that "Joe Biden made the opioid crisis worse." But the president's re-election campaign is silent on that point, presumably because the Trump administration is using the threat of criminal prosecution to block supervised consumption sites.</w:t>
      </w:r>
    </w:p>
    <w:p w14:paraId="41E952AD" w14:textId="77777777" w:rsidR="004E2765" w:rsidRDefault="004E2765" w:rsidP="004E2765">
      <w:pPr>
        <w:rPr>
          <w:sz w:val="16"/>
        </w:rPr>
      </w:pPr>
      <w:r>
        <w:rPr>
          <w:sz w:val="16"/>
        </w:rPr>
        <w:t>Trump also has "made the opioid crisis worse" by ham-handedly cracking down on prescription analgesics, a policy that has hurt bona fide patients while driving nonmedical users toward black-market substitutes that are far more dangerous because their potency is highly variable and unpredictable. For his part, Biden threatens to prosecute employees of companies that make pain medication, although he is vague about the legal basis for that. He also vows to "eliminate overprescribing of prescription opioids for pain" and "improve the effectiveness of and access to alternative treatment for pain," which does not sound promising for people with chronic pain who have found that opioids are the only treatment that makes their lives bearable.</w:t>
      </w:r>
    </w:p>
    <w:p w14:paraId="2F159D20" w14:textId="77777777" w:rsidR="004E2765" w:rsidRDefault="004E2765" w:rsidP="004E2765">
      <w:pPr>
        <w:rPr>
          <w:sz w:val="14"/>
        </w:rPr>
      </w:pPr>
      <w:r>
        <w:rPr>
          <w:rStyle w:val="StyleUnderline"/>
        </w:rPr>
        <w:t>Trump has highlighted</w:t>
      </w:r>
      <w:r>
        <w:rPr>
          <w:sz w:val="14"/>
        </w:rPr>
        <w:t xml:space="preserve"> his use of </w:t>
      </w:r>
      <w:r>
        <w:rPr>
          <w:rStyle w:val="StyleUnderline"/>
        </w:rPr>
        <w:t>clemency</w:t>
      </w:r>
      <w:r>
        <w:rPr>
          <w:sz w:val="14"/>
        </w:rPr>
        <w:t xml:space="preserve">, and his administration reportedly is considering reforms that could help reduce the huge backlog of applications for pardons and commutations. </w:t>
      </w:r>
      <w:r>
        <w:rPr>
          <w:rStyle w:val="StyleUnderline"/>
        </w:rPr>
        <w:t>Biden promises to "use</w:t>
      </w:r>
      <w:r>
        <w:rPr>
          <w:sz w:val="14"/>
        </w:rPr>
        <w:t xml:space="preserve"> the president's </w:t>
      </w:r>
      <w:r>
        <w:rPr>
          <w:rStyle w:val="StyleUnderline"/>
        </w:rPr>
        <w:t>clemency power to secure the release of individuals facing unduly long sentences for</w:t>
      </w:r>
      <w:r>
        <w:rPr>
          <w:sz w:val="14"/>
        </w:rPr>
        <w:t xml:space="preserve"> certain </w:t>
      </w:r>
      <w:r>
        <w:rPr>
          <w:rStyle w:val="StyleUnderline"/>
        </w:rPr>
        <w:t>non-violent and drug crimes</w:t>
      </w:r>
      <w:r>
        <w:rPr>
          <w:sz w:val="14"/>
        </w:rPr>
        <w:t xml:space="preserve">." Citing the example of Barack Obama, who issued more commutations than any president in history, </w:t>
      </w:r>
      <w:r>
        <w:rPr>
          <w:rStyle w:val="StyleUnderline"/>
        </w:rPr>
        <w:t>Biden's campaign says he "will continue this tradition and</w:t>
      </w:r>
      <w:r>
        <w:rPr>
          <w:sz w:val="14"/>
        </w:rPr>
        <w:t xml:space="preserve"> broadly </w:t>
      </w:r>
      <w:r>
        <w:rPr>
          <w:rStyle w:val="StyleUnderline"/>
        </w:rPr>
        <w:t>use</w:t>
      </w:r>
      <w:r>
        <w:rPr>
          <w:sz w:val="14"/>
        </w:rPr>
        <w:t xml:space="preserve"> his </w:t>
      </w:r>
      <w:r>
        <w:rPr>
          <w:rStyle w:val="StyleUnderline"/>
        </w:rPr>
        <w:t xml:space="preserve">clemency power </w:t>
      </w:r>
      <w:r>
        <w:rPr>
          <w:sz w:val="14"/>
        </w:rPr>
        <w:t>for certain non-violent and drug crimes."</w:t>
      </w:r>
    </w:p>
    <w:p w14:paraId="6B39AC24" w14:textId="77777777" w:rsidR="004E2765" w:rsidRDefault="004E2765" w:rsidP="004E2765">
      <w:pPr>
        <w:rPr>
          <w:sz w:val="16"/>
        </w:rPr>
      </w:pPr>
      <w:r>
        <w:rPr>
          <w:rStyle w:val="StyleUnderline"/>
        </w:rPr>
        <w:t xml:space="preserve">Given </w:t>
      </w:r>
      <w:r>
        <w:rPr>
          <w:rStyle w:val="StyleUnderline"/>
          <w:highlight w:val="yellow"/>
        </w:rPr>
        <w:t>Biden's</w:t>
      </w:r>
      <w:r>
        <w:rPr>
          <w:sz w:val="16"/>
        </w:rPr>
        <w:t> </w:t>
      </w:r>
      <w:r>
        <w:rPr>
          <w:rStyle w:val="StyleUnderline"/>
        </w:rPr>
        <w:t>long history</w:t>
      </w:r>
      <w:r>
        <w:rPr>
          <w:sz w:val="16"/>
        </w:rPr>
        <w:t xml:space="preserve"> as a zealous drug warrior, </w:t>
      </w:r>
      <w:r>
        <w:rPr>
          <w:rStyle w:val="StyleUnderline"/>
        </w:rPr>
        <w:t>his</w:t>
      </w:r>
      <w:r>
        <w:rPr>
          <w:sz w:val="16"/>
        </w:rPr>
        <w:t xml:space="preserve"> recent </w:t>
      </w:r>
      <w:r>
        <w:rPr>
          <w:rStyle w:val="StyleUnderline"/>
        </w:rPr>
        <w:t xml:space="preserve">conversion should be </w:t>
      </w:r>
      <w:r>
        <w:rPr>
          <w:rStyle w:val="StyleUnderline"/>
          <w:highlight w:val="yellow"/>
        </w:rPr>
        <w:t>viewed with skepticism</w:t>
      </w:r>
      <w:r>
        <w:rPr>
          <w:sz w:val="16"/>
        </w:rPr>
        <w:t xml:space="preserve">. </w:t>
      </w:r>
      <w:r>
        <w:rPr>
          <w:rStyle w:val="StyleUnderline"/>
          <w:highlight w:val="yellow"/>
        </w:rPr>
        <w:t>But at least he</w:t>
      </w:r>
      <w:r>
        <w:rPr>
          <w:rStyle w:val="StyleUnderline"/>
        </w:rPr>
        <w:t xml:space="preserve"> has </w:t>
      </w:r>
      <w:r>
        <w:rPr>
          <w:rStyle w:val="StyleUnderline"/>
          <w:highlight w:val="yellow"/>
        </w:rPr>
        <w:t xml:space="preserve">laid out </w:t>
      </w:r>
      <w:r>
        <w:rPr>
          <w:rStyle w:val="Emphasis"/>
          <w:highlight w:val="yellow"/>
        </w:rPr>
        <w:t>specific reforms</w:t>
      </w:r>
      <w:r>
        <w:rPr>
          <w:rStyle w:val="StyleUnderline"/>
        </w:rPr>
        <w:t xml:space="preserve"> he would pursue as president</w:t>
      </w:r>
      <w:r>
        <w:rPr>
          <w:sz w:val="16"/>
        </w:rPr>
        <w:t xml:space="preserve">, </w:t>
      </w:r>
      <w:r>
        <w:rPr>
          <w:rStyle w:val="StyleUnderline"/>
          <w:highlight w:val="yellow"/>
        </w:rPr>
        <w:t>while</w:t>
      </w:r>
      <w:r>
        <w:rPr>
          <w:sz w:val="16"/>
          <w:highlight w:val="yellow"/>
        </w:rPr>
        <w:t xml:space="preserve"> </w:t>
      </w:r>
      <w:r>
        <w:rPr>
          <w:rStyle w:val="Emphasis"/>
          <w:highlight w:val="yellow"/>
        </w:rPr>
        <w:t>Trump has done nothing</w:t>
      </w:r>
      <w:r>
        <w:rPr>
          <w:sz w:val="16"/>
          <w:highlight w:val="yellow"/>
        </w:rPr>
        <w:t xml:space="preserve"> </w:t>
      </w:r>
      <w:r>
        <w:rPr>
          <w:rStyle w:val="StyleUnderline"/>
          <w:highlight w:val="yellow"/>
        </w:rPr>
        <w:t>beyond</w:t>
      </w:r>
      <w:r>
        <w:rPr>
          <w:sz w:val="16"/>
          <w:highlight w:val="yellow"/>
        </w:rPr>
        <w:t xml:space="preserve"> </w:t>
      </w:r>
      <w:r>
        <w:rPr>
          <w:rStyle w:val="Emphasis"/>
          <w:highlight w:val="yellow"/>
        </w:rPr>
        <w:t>bragging</w:t>
      </w:r>
      <w:r>
        <w:rPr>
          <w:sz w:val="16"/>
        </w:rPr>
        <w:t xml:space="preserve"> </w:t>
      </w:r>
      <w:r>
        <w:rPr>
          <w:rStyle w:val="StyleUnderline"/>
        </w:rPr>
        <w:t>about his accomplishments and sniping at Biden's</w:t>
      </w:r>
      <w:r>
        <w:rPr>
          <w:sz w:val="16"/>
        </w:rPr>
        <w:t>.</w:t>
      </w:r>
    </w:p>
    <w:p w14:paraId="1E8DC0EA" w14:textId="77777777" w:rsidR="004E2765" w:rsidRDefault="004E2765" w:rsidP="004E2765"/>
    <w:p w14:paraId="3F2E90C6" w14:textId="77777777" w:rsidR="004E2765" w:rsidRDefault="004E2765" w:rsidP="004E2765">
      <w:pPr>
        <w:rPr>
          <w:sz w:val="16"/>
        </w:rPr>
      </w:pPr>
    </w:p>
    <w:p w14:paraId="7874C582" w14:textId="77777777" w:rsidR="004E2765" w:rsidRDefault="004E2765" w:rsidP="004E2765">
      <w:pPr>
        <w:pStyle w:val="Heading4"/>
      </w:pPr>
      <w:r>
        <w:t>The First Step Act won’t be a part of Trump’s reelection strategy because Democrats already took credit</w:t>
      </w:r>
    </w:p>
    <w:p w14:paraId="32C9F44E" w14:textId="77777777" w:rsidR="004E2765" w:rsidRDefault="004E2765" w:rsidP="004E2765">
      <w:r>
        <w:t xml:space="preserve">Gabby </w:t>
      </w:r>
      <w:r>
        <w:rPr>
          <w:rStyle w:val="Style13ptBold"/>
        </w:rPr>
        <w:t xml:space="preserve">Orr and </w:t>
      </w:r>
      <w:r>
        <w:t xml:space="preserve">Daniel </w:t>
      </w:r>
      <w:r>
        <w:rPr>
          <w:rStyle w:val="Style13ptBold"/>
        </w:rPr>
        <w:t>Lippman 19</w:t>
      </w:r>
      <w:r>
        <w:t>, White House reporters for POLITICO, 09/24/19, “Trump snubs Jared Kushner’s signature accomplishment,” https://www.politico.com/story/2019/09/24/trump-kushner-criminal-justice-snub-1507285</w:t>
      </w:r>
    </w:p>
    <w:p w14:paraId="08AE135B" w14:textId="77777777" w:rsidR="004E2765" w:rsidRDefault="004E2765" w:rsidP="004E2765">
      <w:pPr>
        <w:rPr>
          <w:sz w:val="16"/>
        </w:rPr>
      </w:pPr>
      <w:r>
        <w:rPr>
          <w:sz w:val="16"/>
        </w:rPr>
        <w:t xml:space="preserve">When President Donald Trump huddled with campaign aides in the late spring to discuss his bid for reelection, White House senior adviser Jared Kushner told his father-in-law he should highlight last year’s historic passage of </w:t>
      </w:r>
      <w:r>
        <w:rPr>
          <w:rStyle w:val="StyleUnderline"/>
          <w:highlight w:val="yellow"/>
        </w:rPr>
        <w:t>the First Step Act</w:t>
      </w:r>
      <w:r>
        <w:rPr>
          <w:sz w:val="16"/>
        </w:rPr>
        <w:t xml:space="preserve"> — a sweeping criminal justice reform bill that eluded previous administrations and has earned celebrity support.</w:t>
      </w:r>
    </w:p>
    <w:p w14:paraId="19293452" w14:textId="77777777" w:rsidR="004E2765" w:rsidRDefault="004E2765" w:rsidP="004E2765">
      <w:pPr>
        <w:rPr>
          <w:sz w:val="16"/>
        </w:rPr>
      </w:pPr>
      <w:r>
        <w:rPr>
          <w:sz w:val="16"/>
        </w:rPr>
        <w:t xml:space="preserve">Kushner reiterated the positive selling points of that bill during the Oval Office meeting as Trump campaign officials and White House aides ticked through the president’s achievements, wondering which would resonate most with his adoring base. But </w:t>
      </w:r>
      <w:r>
        <w:rPr>
          <w:rStyle w:val="StyleUnderline"/>
          <w:highlight w:val="yellow"/>
        </w:rPr>
        <w:t>Trump</w:t>
      </w:r>
      <w:r>
        <w:rPr>
          <w:sz w:val="16"/>
        </w:rPr>
        <w:t xml:space="preserve"> wasn’t interested and </w:t>
      </w:r>
      <w:r>
        <w:rPr>
          <w:rStyle w:val="StyleUnderline"/>
        </w:rPr>
        <w:t>told Kushner he</w:t>
      </w:r>
      <w:r>
        <w:rPr>
          <w:sz w:val="16"/>
        </w:rPr>
        <w:t xml:space="preserve"> didn’t think his core voters would care much about a bipartisan deal for which he’s since </w:t>
      </w:r>
      <w:r>
        <w:rPr>
          <w:rStyle w:val="Emphasis"/>
          <w:highlight w:val="yellow"/>
        </w:rPr>
        <w:t>accused Democrats of trying to steal credit</w:t>
      </w:r>
      <w:r>
        <w:rPr>
          <w:sz w:val="16"/>
        </w:rPr>
        <w:t>.</w:t>
      </w:r>
    </w:p>
    <w:p w14:paraId="5CC8F259" w14:textId="77777777" w:rsidR="004E2765" w:rsidRDefault="004E2765" w:rsidP="004E2765">
      <w:pPr>
        <w:rPr>
          <w:sz w:val="16"/>
        </w:rPr>
      </w:pPr>
      <w:r>
        <w:rPr>
          <w:sz w:val="16"/>
        </w:rPr>
        <w:t xml:space="preserve">“It was clear </w:t>
      </w:r>
      <w:r>
        <w:rPr>
          <w:rStyle w:val="Emphasis"/>
          <w:highlight w:val="yellow"/>
        </w:rPr>
        <w:t>he thinks it’s a total dud</w:t>
      </w:r>
      <w:r>
        <w:rPr>
          <w:sz w:val="16"/>
        </w:rPr>
        <w:t xml:space="preserve">,” said a person familiar with the meeting. “He made it abundantly clear </w:t>
      </w:r>
      <w:r>
        <w:rPr>
          <w:rStyle w:val="StyleUnderline"/>
          <w:highlight w:val="yellow"/>
        </w:rPr>
        <w:t>he doesn’t think it’s worth talking about</w:t>
      </w:r>
      <w:r>
        <w:rPr>
          <w:sz w:val="16"/>
        </w:rPr>
        <w:t>.”</w:t>
      </w:r>
    </w:p>
    <w:p w14:paraId="240621E4" w14:textId="77777777" w:rsidR="004E2765" w:rsidRDefault="004E2765" w:rsidP="004E2765">
      <w:pPr>
        <w:rPr>
          <w:sz w:val="16"/>
        </w:rPr>
      </w:pPr>
      <w:r>
        <w:rPr>
          <w:sz w:val="16"/>
        </w:rPr>
        <w:t>Kushner, whose own father spent more than a year in federal prison, worked closely with Democratic and Republican senators to get the criminal justice reform bill over the finish line last year — often telling his tough-on-crime boss it was worth expending political capital to seize a rare opportunity to overcome the deeply partisan divide on Capitol Hill and solidify his image as a pragmatic deal-maker.</w:t>
      </w:r>
    </w:p>
    <w:p w14:paraId="1A4EEE57" w14:textId="77777777" w:rsidR="004E2765" w:rsidRDefault="004E2765" w:rsidP="004E2765">
      <w:pPr>
        <w:rPr>
          <w:sz w:val="16"/>
        </w:rPr>
      </w:pPr>
      <w:r>
        <w:rPr>
          <w:sz w:val="16"/>
        </w:rPr>
        <w:t xml:space="preserve">But now, </w:t>
      </w:r>
      <w:r>
        <w:rPr>
          <w:rStyle w:val="StyleUnderline"/>
        </w:rPr>
        <w:t xml:space="preserve">Trump “is </w:t>
      </w:r>
      <w:r>
        <w:rPr>
          <w:sz w:val="16"/>
        </w:rPr>
        <w:t xml:space="preserve">telling people he’s </w:t>
      </w:r>
      <w:r>
        <w:rPr>
          <w:rStyle w:val="StyleUnderline"/>
        </w:rPr>
        <w:t>mad” at how criminal justice reform has panned out,</w:t>
      </w:r>
      <w:r>
        <w:rPr>
          <w:sz w:val="16"/>
        </w:rPr>
        <w:t xml:space="preserve"> according to a person close to the president. “He’s really mad that he did it. He’s saying that he’s furious at Jared because Jared is telling him he’s going to get all these votes of all these felons.”</w:t>
      </w:r>
    </w:p>
    <w:p w14:paraId="611A3028" w14:textId="77777777" w:rsidR="004E2765" w:rsidRDefault="004E2765" w:rsidP="004E2765">
      <w:pPr>
        <w:rPr>
          <w:sz w:val="16"/>
        </w:rPr>
      </w:pPr>
      <w:r>
        <w:rPr>
          <w:sz w:val="16"/>
        </w:rPr>
        <w:t xml:space="preserve">For months, president Donald Trump (left) has ignored his son-in-law Jared Kushner's signature legislative achievement at his campaign rallies. | Chip </w:t>
      </w:r>
      <w:proofErr w:type="spellStart"/>
      <w:r>
        <w:rPr>
          <w:sz w:val="16"/>
        </w:rPr>
        <w:t>Somodevilla</w:t>
      </w:r>
      <w:proofErr w:type="spellEnd"/>
      <w:r>
        <w:rPr>
          <w:sz w:val="16"/>
        </w:rPr>
        <w:t>/Getty Images</w:t>
      </w:r>
    </w:p>
    <w:p w14:paraId="44B66358" w14:textId="77777777" w:rsidR="004E2765" w:rsidRDefault="004E2765" w:rsidP="004E2765">
      <w:pPr>
        <w:rPr>
          <w:sz w:val="16"/>
        </w:rPr>
      </w:pPr>
      <w:r>
        <w:rPr>
          <w:sz w:val="16"/>
        </w:rPr>
        <w:t xml:space="preserve">Indeed, for months, </w:t>
      </w:r>
      <w:r>
        <w:rPr>
          <w:rStyle w:val="StyleUnderline"/>
          <w:highlight w:val="yellow"/>
        </w:rPr>
        <w:t>the president</w:t>
      </w:r>
      <w:r>
        <w:rPr>
          <w:rStyle w:val="StyleUnderline"/>
        </w:rPr>
        <w:t xml:space="preserve"> has </w:t>
      </w:r>
      <w:r>
        <w:rPr>
          <w:rStyle w:val="StyleUnderline"/>
          <w:highlight w:val="yellow"/>
        </w:rPr>
        <w:t>glossed over his</w:t>
      </w:r>
      <w:r>
        <w:rPr>
          <w:sz w:val="16"/>
        </w:rPr>
        <w:t xml:space="preserve"> son-in-law’s </w:t>
      </w:r>
      <w:r>
        <w:rPr>
          <w:rStyle w:val="StyleUnderline"/>
        </w:rPr>
        <w:t xml:space="preserve">signature legislative </w:t>
      </w:r>
      <w:r>
        <w:rPr>
          <w:rStyle w:val="StyleUnderline"/>
          <w:highlight w:val="yellow"/>
        </w:rPr>
        <w:t>achievement at</w:t>
      </w:r>
      <w:r>
        <w:rPr>
          <w:rStyle w:val="StyleUnderline"/>
        </w:rPr>
        <w:t xml:space="preserve"> his campaign </w:t>
      </w:r>
      <w:r>
        <w:rPr>
          <w:rStyle w:val="StyleUnderline"/>
          <w:highlight w:val="yellow"/>
        </w:rPr>
        <w:t>rallies</w:t>
      </w:r>
      <w:r>
        <w:rPr>
          <w:sz w:val="16"/>
        </w:rPr>
        <w:t>. If he brings up criminal justice reform, it’s almost always to mock his predecessors for their inability to get it done. Otherwise, as he did at his three most recent campaign events, he skips it entirely, indulging in long-winded rants about unresolved issues like trade and immigration instead of plugging one of the few bipartisan triumphs of his administration.</w:t>
      </w:r>
    </w:p>
    <w:p w14:paraId="240E07A1" w14:textId="77777777" w:rsidR="004E2765" w:rsidRDefault="004E2765" w:rsidP="004E2765">
      <w:pPr>
        <w:rPr>
          <w:sz w:val="16"/>
        </w:rPr>
      </w:pPr>
      <w:r>
        <w:rPr>
          <w:sz w:val="16"/>
        </w:rPr>
        <w:t xml:space="preserve">The subject’s notable absence from Trump’s 2020 stump speech offers a raw look at the president’s political instincts, which strongly veer toward partisan fights and away from the soaring appeals to national unity of past White House incumbents. And it lacks appeal to his base of rural and older white voters, who often respond better to </w:t>
      </w:r>
      <w:proofErr w:type="spellStart"/>
      <w:r>
        <w:rPr>
          <w:sz w:val="16"/>
        </w:rPr>
        <w:t>hard-line</w:t>
      </w:r>
      <w:proofErr w:type="spellEnd"/>
      <w:r>
        <w:rPr>
          <w:sz w:val="16"/>
        </w:rPr>
        <w:t xml:space="preserve"> rhetoric on the topic of law and order.</w:t>
      </w:r>
    </w:p>
    <w:p w14:paraId="49476B1A" w14:textId="77777777" w:rsidR="004E2765" w:rsidRDefault="004E2765" w:rsidP="004E2765">
      <w:pPr>
        <w:rPr>
          <w:sz w:val="16"/>
        </w:rPr>
      </w:pPr>
      <w:r>
        <w:rPr>
          <w:sz w:val="16"/>
        </w:rPr>
        <w:t xml:space="preserve">The nub of the issue for Trump, </w:t>
      </w:r>
      <w:r>
        <w:rPr>
          <w:rStyle w:val="StyleUnderline"/>
        </w:rPr>
        <w:t>say</w:t>
      </w:r>
      <w:r>
        <w:rPr>
          <w:sz w:val="16"/>
        </w:rPr>
        <w:t xml:space="preserve"> White House officials, congressional aides and friends of the president, who were granted anonymity to speak candidly on the matter, is that he no longer sees criminal justice reform as a résumé booster heading into 2020. He brings it up at official events, in response to reporters, and to religious groups — and it was a key part of Trump’s State of the Union address in January, when he welcomed home the first inmate to be released under the First Step Act — but it’s far from a permanent fixture of his reelection campaign.</w:t>
      </w:r>
    </w:p>
    <w:p w14:paraId="53E4A673" w14:textId="77777777" w:rsidR="004E2765" w:rsidRDefault="004E2765" w:rsidP="004E2765">
      <w:pPr>
        <w:rPr>
          <w:sz w:val="16"/>
        </w:rPr>
      </w:pPr>
      <w:r>
        <w:rPr>
          <w:sz w:val="16"/>
        </w:rPr>
        <w:t>“It would be difficult to say it’s a change of heart. I don’t think his heart was ever really in it,” said one White House official, adding that some Trump aides questioned why the president — who once declared himself “the law and order candidate” — endorsed the First Step Act in the first place.</w:t>
      </w:r>
    </w:p>
    <w:p w14:paraId="05D27A19" w14:textId="77777777" w:rsidR="004E2765" w:rsidRDefault="004E2765" w:rsidP="004E2765">
      <w:pPr>
        <w:rPr>
          <w:sz w:val="16"/>
        </w:rPr>
      </w:pPr>
      <w:r>
        <w:rPr>
          <w:sz w:val="16"/>
        </w:rPr>
        <w:t>White House staffers have remarked to one another on the irony that Trump wants to give the death penalty to criminals like drug smugglers, but also supported legislation that would greenlight the early release of some nonviolent drug offenders.</w:t>
      </w:r>
    </w:p>
    <w:p w14:paraId="76A2CF45" w14:textId="77777777" w:rsidR="004E2765" w:rsidRDefault="004E2765" w:rsidP="004E2765">
      <w:pPr>
        <w:rPr>
          <w:sz w:val="16"/>
        </w:rPr>
      </w:pPr>
      <w:r>
        <w:rPr>
          <w:sz w:val="16"/>
        </w:rPr>
        <w:t>In response to this story, a White House official said, “This false premise is another convoluted contradictory, media-manufactured joke. The president is clearly proud of all of his record-setting accomplishments — including the landmark bipartisan Criminal Justice Reform that data shows will save money, reduce crime and make communities safer.”</w:t>
      </w:r>
    </w:p>
    <w:p w14:paraId="5EF68120" w14:textId="77777777" w:rsidR="004E2765" w:rsidRDefault="004E2765" w:rsidP="004E2765">
      <w:pPr>
        <w:rPr>
          <w:sz w:val="16"/>
        </w:rPr>
      </w:pPr>
      <w:r>
        <w:rPr>
          <w:sz w:val="16"/>
        </w:rPr>
        <w:t xml:space="preserve">During the Oval Office meeting this spring, </w:t>
      </w:r>
      <w:r>
        <w:rPr>
          <w:rStyle w:val="StyleUnderline"/>
          <w:highlight w:val="yellow"/>
        </w:rPr>
        <w:t>Trump complained that Democratic</w:t>
      </w:r>
      <w:r>
        <w:rPr>
          <w:rStyle w:val="StyleUnderline"/>
        </w:rPr>
        <w:t xml:space="preserve"> co-</w:t>
      </w:r>
      <w:r>
        <w:rPr>
          <w:rStyle w:val="StyleUnderline"/>
          <w:highlight w:val="yellow"/>
        </w:rPr>
        <w:t>sponsors</w:t>
      </w:r>
      <w:r>
        <w:rPr>
          <w:sz w:val="16"/>
        </w:rPr>
        <w:t xml:space="preserve"> of the First Step Act </w:t>
      </w:r>
      <w:r>
        <w:rPr>
          <w:rStyle w:val="StyleUnderline"/>
        </w:rPr>
        <w:t>skipped the bill signing</w:t>
      </w:r>
      <w:r>
        <w:rPr>
          <w:sz w:val="16"/>
        </w:rPr>
        <w:t xml:space="preserve"> at the White House last December (Sen. Sheldon Whitehouse of Rhode Island was the only Democrat to attend) </w:t>
      </w:r>
      <w:r>
        <w:rPr>
          <w:rStyle w:val="Emphasis"/>
        </w:rPr>
        <w:t xml:space="preserve">and have </w:t>
      </w:r>
      <w:r>
        <w:rPr>
          <w:rStyle w:val="Emphasis"/>
          <w:highlight w:val="yellow"/>
        </w:rPr>
        <w:t>refused to give him credit</w:t>
      </w:r>
      <w:r>
        <w:rPr>
          <w:sz w:val="16"/>
        </w:rPr>
        <w:t xml:space="preserve"> </w:t>
      </w:r>
      <w:r>
        <w:rPr>
          <w:rStyle w:val="StyleUnderline"/>
        </w:rPr>
        <w:t>for passing prison reform</w:t>
      </w:r>
      <w:r>
        <w:rPr>
          <w:sz w:val="16"/>
        </w:rPr>
        <w:t xml:space="preserve"> when his immediate predecessor couldn’t, according to two people with knowledge of the meeting. He’s said as much publicly in recent days, tweeting earlier this month: “I got it done with a group of Senators &amp; others who would never have gone for it. Obama couldn’t come close.”</w:t>
      </w:r>
    </w:p>
    <w:p w14:paraId="31C49A98" w14:textId="77777777" w:rsidR="004E2765" w:rsidRDefault="004E2765" w:rsidP="004E2765">
      <w:pPr>
        <w:rPr>
          <w:sz w:val="16"/>
        </w:rPr>
      </w:pPr>
      <w:r>
        <w:rPr>
          <w:rStyle w:val="StyleUnderline"/>
        </w:rPr>
        <w:t xml:space="preserve">The tweet came after </w:t>
      </w:r>
      <w:r>
        <w:rPr>
          <w:rStyle w:val="StyleUnderline"/>
          <w:highlight w:val="yellow"/>
        </w:rPr>
        <w:t>NBC</w:t>
      </w:r>
      <w:r>
        <w:rPr>
          <w:sz w:val="16"/>
        </w:rPr>
        <w:t xml:space="preserve">’s Lester Holt </w:t>
      </w:r>
      <w:r>
        <w:rPr>
          <w:rStyle w:val="Emphasis"/>
          <w:highlight w:val="yellow"/>
        </w:rPr>
        <w:t>omitted any mention of Trump’s role</w:t>
      </w:r>
      <w:r>
        <w:rPr>
          <w:sz w:val="16"/>
          <w:highlight w:val="yellow"/>
        </w:rPr>
        <w:t xml:space="preserve"> </w:t>
      </w:r>
      <w:r>
        <w:rPr>
          <w:rStyle w:val="StyleUnderline"/>
          <w:highlight w:val="yellow"/>
        </w:rPr>
        <w:t>in</w:t>
      </w:r>
      <w:r>
        <w:rPr>
          <w:rStyle w:val="StyleUnderline"/>
        </w:rPr>
        <w:t xml:space="preserve"> advancing</w:t>
      </w:r>
      <w:r>
        <w:rPr>
          <w:sz w:val="16"/>
        </w:rPr>
        <w:t xml:space="preserve"> </w:t>
      </w:r>
      <w:r>
        <w:rPr>
          <w:rStyle w:val="Emphasis"/>
        </w:rPr>
        <w:t xml:space="preserve">criminal justice </w:t>
      </w:r>
      <w:r>
        <w:rPr>
          <w:rStyle w:val="Emphasis"/>
          <w:highlight w:val="yellow"/>
        </w:rPr>
        <w:t>reform</w:t>
      </w:r>
      <w:r>
        <w:rPr>
          <w:sz w:val="16"/>
        </w:rPr>
        <w:t xml:space="preserve"> during a televised town hall on the network. </w:t>
      </w:r>
      <w:r>
        <w:rPr>
          <w:rStyle w:val="StyleUnderline"/>
        </w:rPr>
        <w:t xml:space="preserve">The president felt the </w:t>
      </w:r>
      <w:r>
        <w:rPr>
          <w:sz w:val="16"/>
        </w:rPr>
        <w:t xml:space="preserve">televised </w:t>
      </w:r>
      <w:r>
        <w:rPr>
          <w:rStyle w:val="StyleUnderline"/>
        </w:rPr>
        <w:t>special was disingenuous and</w:t>
      </w:r>
      <w:r>
        <w:rPr>
          <w:sz w:val="16"/>
        </w:rPr>
        <w:t xml:space="preserve"> thought singer </w:t>
      </w:r>
      <w:r>
        <w:rPr>
          <w:rStyle w:val="StyleUnderline"/>
        </w:rPr>
        <w:t>John Legend</w:t>
      </w:r>
      <w:r>
        <w:rPr>
          <w:sz w:val="16"/>
        </w:rPr>
        <w:t>, who participated in it, “</w:t>
      </w:r>
      <w:r>
        <w:rPr>
          <w:rStyle w:val="StyleUnderline"/>
        </w:rPr>
        <w:t>paraded himself out like he was the great savior of criminal justice reform</w:t>
      </w:r>
      <w:r>
        <w:rPr>
          <w:sz w:val="16"/>
        </w:rPr>
        <w:t>,” according to a senior administration official.</w:t>
      </w:r>
    </w:p>
    <w:p w14:paraId="5E6B7742" w14:textId="77777777" w:rsidR="004E2765" w:rsidRDefault="004E2765" w:rsidP="004E2765">
      <w:pPr>
        <w:rPr>
          <w:sz w:val="16"/>
        </w:rPr>
      </w:pPr>
      <w:r>
        <w:rPr>
          <w:sz w:val="16"/>
        </w:rPr>
        <w:t>Trump has also complained privately about Rep. Hakeem Jeffries (D-N.Y.), who worked with Kushner to pass criminal justice reform in the House, but has been critical of the president ever since. Jeffries, who chairs the House Democratic Caucus, called Trump “the grand wizard of 1600 Pennsylvania Avenue” during a Martin Luther King Jr. Day event in January.</w:t>
      </w:r>
    </w:p>
    <w:p w14:paraId="5BCB0819" w14:textId="77777777" w:rsidR="004E2765" w:rsidRDefault="004E2765" w:rsidP="004E2765">
      <w:pPr>
        <w:rPr>
          <w:sz w:val="16"/>
        </w:rPr>
      </w:pPr>
      <w:r>
        <w:rPr>
          <w:sz w:val="16"/>
        </w:rPr>
        <w:t>“He’s been telling Jared, ‘I got nothing from that,’” a person close to the White House said of criminal justice reform, adding that the president feels duped by claims that his popularity has grown and that he is frustrated with Kushner’s attempts to “jawbone” the issue into every speech he delivers.</w:t>
      </w:r>
    </w:p>
    <w:p w14:paraId="1702A138" w14:textId="77777777" w:rsidR="004E2765" w:rsidRDefault="004E2765" w:rsidP="004E2765">
      <w:pPr>
        <w:rPr>
          <w:sz w:val="16"/>
        </w:rPr>
      </w:pPr>
      <w:r>
        <w:rPr>
          <w:sz w:val="16"/>
        </w:rPr>
        <w:t>“Jared has got all these stats like ‘every rapist in Florida is now going to vote Republican,’” quipped the person close to Trump.</w:t>
      </w:r>
    </w:p>
    <w:p w14:paraId="5AEF97AA" w14:textId="77777777" w:rsidR="004E2765" w:rsidRDefault="004E2765" w:rsidP="004E2765">
      <w:pPr>
        <w:rPr>
          <w:sz w:val="16"/>
        </w:rPr>
      </w:pPr>
      <w:r>
        <w:rPr>
          <w:sz w:val="16"/>
        </w:rPr>
        <w:t>“Trump doesn’t believe it and he’s mad Jared sold him this thing,” the same person said. (The First Step Act gives only certain nonviolent offenders a chance to shorten their sentences, and excludes sex offenders from early release.)</w:t>
      </w:r>
    </w:p>
    <w:p w14:paraId="349A490C" w14:textId="77777777" w:rsidR="004E2765" w:rsidRDefault="004E2765" w:rsidP="004E2765">
      <w:pPr>
        <w:rPr>
          <w:sz w:val="16"/>
        </w:rPr>
      </w:pPr>
      <w:r>
        <w:rPr>
          <w:sz w:val="16"/>
        </w:rPr>
        <w:t>Kushner has claimed publicly that more nonviolent ex-felons in Florida, where they recently became eligible to vote, are registering as Republicans than as Democrats. In a rare television appearance in April, he told Fox News’ Laura Ingraham that he found that statistic “very pleasing” and one “that will surprise a lot of people when they see the new coalition that President Trump is building.”</w:t>
      </w:r>
    </w:p>
    <w:p w14:paraId="1DF1279B" w14:textId="77777777" w:rsidR="004E2765" w:rsidRDefault="004E2765" w:rsidP="004E2765">
      <w:pPr>
        <w:rPr>
          <w:sz w:val="16"/>
        </w:rPr>
      </w:pPr>
      <w:r>
        <w:rPr>
          <w:sz w:val="16"/>
        </w:rPr>
        <w:t>But it is unclear how Kushner and his team procured such data. As of March, more than 2,000 formerly incarcerated felons had registered to vote in Florida, according to a study by the Brennan Center for Justice, which did not disclose the new registrants’ party affiliations. An aide to Kushner did not provide details on the source of the data in time for publication.</w:t>
      </w:r>
    </w:p>
    <w:p w14:paraId="47891B68" w14:textId="77777777" w:rsidR="004E2765" w:rsidRDefault="004E2765" w:rsidP="004E2765">
      <w:pPr>
        <w:rPr>
          <w:sz w:val="16"/>
        </w:rPr>
      </w:pPr>
      <w:r>
        <w:rPr>
          <w:sz w:val="16"/>
        </w:rPr>
        <w:t>Some Trump allies argue that Kushner, who continues to monitor implementation of the First Step Act, is unlikely to persuade media personalities and Democratic lawmakers who support either to credit Trump with working across the aisle to get the measure passed.</w:t>
      </w:r>
    </w:p>
    <w:p w14:paraId="71ED442A" w14:textId="77777777" w:rsidR="004E2765" w:rsidRDefault="004E2765" w:rsidP="004E2765">
      <w:pPr>
        <w:rPr>
          <w:sz w:val="16"/>
        </w:rPr>
      </w:pPr>
      <w:r>
        <w:rPr>
          <w:sz w:val="16"/>
        </w:rPr>
        <w:t>“Van Jones was happy with Trump for a day. That’s all Trump got,” said the person close to Trump, referring to the liberal CNN pundit and former Obama adviser, who once described the First Step Act as “a Christmas miracle.” Jones did attend a White House summit on prison reform this April — months after the bill passed — and recently met with Kushner to discuss its impact.</w:t>
      </w:r>
    </w:p>
    <w:p w14:paraId="365CE1DD" w14:textId="77777777" w:rsidR="004E2765" w:rsidRDefault="004E2765" w:rsidP="004E2765">
      <w:pPr>
        <w:rPr>
          <w:sz w:val="16"/>
        </w:rPr>
      </w:pPr>
      <w:r>
        <w:rPr>
          <w:sz w:val="16"/>
        </w:rPr>
        <w:t>Jones, who co-founded the bipartisan criminal justice reform nonprofit #cut50, noted that he’s continued to sing Trump’s praises on the topic, including in a recent interview with CNN in which he celebrated Trump’s role in signing the First Step Act into law. He said he received “a very positive” direct message from the president afterward, “saying he was proud of what I had said.”</w:t>
      </w:r>
    </w:p>
    <w:p w14:paraId="2451B6A0" w14:textId="77777777" w:rsidR="004E2765" w:rsidRDefault="004E2765" w:rsidP="004E2765">
      <w:pPr>
        <w:rPr>
          <w:sz w:val="16"/>
        </w:rPr>
      </w:pPr>
      <w:r>
        <w:rPr>
          <w:sz w:val="16"/>
        </w:rPr>
        <w:t>“There’s always been a bunch of people in the building, they didn’t like it before, during or after, and they’ve always been able to leak out anonymous bullshit quotes that then very quickly have egg on their faces because Trump does something else positive in this direction or throws in another line in a speech,” said Jones, who confirmed that Trump has been frustrated with the lack of credit he’s received.</w:t>
      </w:r>
    </w:p>
    <w:p w14:paraId="6DD7DBB5" w14:textId="77777777" w:rsidR="004E2765" w:rsidRDefault="004E2765" w:rsidP="004E2765">
      <w:pPr>
        <w:rPr>
          <w:sz w:val="16"/>
        </w:rPr>
      </w:pPr>
      <w:r>
        <w:rPr>
          <w:sz w:val="16"/>
        </w:rPr>
        <w:t xml:space="preserve">“The only thing that’s disappointing to President Trump here is </w:t>
      </w:r>
      <w:r>
        <w:rPr>
          <w:rStyle w:val="StyleUnderline"/>
          <w:highlight w:val="yellow"/>
        </w:rPr>
        <w:t>the</w:t>
      </w:r>
      <w:r>
        <w:rPr>
          <w:sz w:val="16"/>
        </w:rPr>
        <w:t xml:space="preserve"> same </w:t>
      </w:r>
      <w:r>
        <w:rPr>
          <w:rStyle w:val="StyleUnderline"/>
          <w:highlight w:val="yellow"/>
        </w:rPr>
        <w:t>media</w:t>
      </w:r>
      <w:r>
        <w:rPr>
          <w:sz w:val="16"/>
        </w:rPr>
        <w:t xml:space="preserve">, political pundits and elected officials </w:t>
      </w:r>
      <w:r>
        <w:rPr>
          <w:rStyle w:val="StyleUnderline"/>
          <w:highlight w:val="yellow"/>
        </w:rPr>
        <w:t>that talked about the</w:t>
      </w:r>
      <w:r>
        <w:rPr>
          <w:rStyle w:val="StyleUnderline"/>
        </w:rPr>
        <w:t xml:space="preserve"> vital </w:t>
      </w:r>
      <w:r>
        <w:rPr>
          <w:rStyle w:val="StyleUnderline"/>
          <w:highlight w:val="yellow"/>
        </w:rPr>
        <w:t>importance of</w:t>
      </w:r>
      <w:r>
        <w:rPr>
          <w:sz w:val="16"/>
          <w:highlight w:val="yellow"/>
        </w:rPr>
        <w:t xml:space="preserve"> </w:t>
      </w:r>
      <w:r>
        <w:rPr>
          <w:rStyle w:val="Emphasis"/>
          <w:highlight w:val="yellow"/>
        </w:rPr>
        <w:t>criminal justice reform</w:t>
      </w:r>
      <w:r>
        <w:rPr>
          <w:sz w:val="16"/>
        </w:rPr>
        <w:t xml:space="preserve"> </w:t>
      </w:r>
      <w:r>
        <w:rPr>
          <w:rStyle w:val="StyleUnderline"/>
        </w:rPr>
        <w:t xml:space="preserve">for decades </w:t>
      </w:r>
      <w:r>
        <w:rPr>
          <w:rStyle w:val="StyleUnderline"/>
          <w:highlight w:val="yellow"/>
        </w:rPr>
        <w:t xml:space="preserve">fell </w:t>
      </w:r>
      <w:r>
        <w:rPr>
          <w:rStyle w:val="Emphasis"/>
          <w:highlight w:val="yellow"/>
        </w:rPr>
        <w:t>silent</w:t>
      </w:r>
      <w:r>
        <w:rPr>
          <w:sz w:val="16"/>
          <w:highlight w:val="yellow"/>
        </w:rPr>
        <w:t xml:space="preserve"> </w:t>
      </w:r>
      <w:r>
        <w:rPr>
          <w:rStyle w:val="Emphasis"/>
          <w:highlight w:val="yellow"/>
        </w:rPr>
        <w:t>and refused to give credit</w:t>
      </w:r>
      <w:r>
        <w:rPr>
          <w:sz w:val="16"/>
          <w:highlight w:val="yellow"/>
        </w:rPr>
        <w:t xml:space="preserve"> </w:t>
      </w:r>
      <w:r>
        <w:rPr>
          <w:rStyle w:val="StyleUnderline"/>
          <w:highlight w:val="yellow"/>
        </w:rPr>
        <w:t>to</w:t>
      </w:r>
      <w:r>
        <w:rPr>
          <w:sz w:val="16"/>
        </w:rPr>
        <w:t xml:space="preserve"> the only one who was able to deliver: </w:t>
      </w:r>
      <w:r>
        <w:rPr>
          <w:rStyle w:val="Emphasis"/>
        </w:rPr>
        <w:t xml:space="preserve">Donald </w:t>
      </w:r>
      <w:r>
        <w:rPr>
          <w:rStyle w:val="Emphasis"/>
          <w:highlight w:val="yellow"/>
        </w:rPr>
        <w:t>Trump</w:t>
      </w:r>
      <w:r>
        <w:rPr>
          <w:sz w:val="16"/>
        </w:rPr>
        <w:t>,” the White House official countered.</w:t>
      </w:r>
    </w:p>
    <w:p w14:paraId="0D14A8D1" w14:textId="77777777" w:rsidR="004E2765" w:rsidRDefault="004E2765" w:rsidP="004E2765">
      <w:pPr>
        <w:pStyle w:val="Heading3"/>
      </w:pPr>
      <w:r>
        <w:t>AT – Voters Won’t Flip</w:t>
      </w:r>
    </w:p>
    <w:p w14:paraId="6C9D095A" w14:textId="77777777" w:rsidR="004E2765" w:rsidRDefault="004E2765" w:rsidP="004E2765">
      <w:pPr>
        <w:pStyle w:val="Heading4"/>
      </w:pPr>
      <w:r>
        <w:t>Voters will flip and they decide the election</w:t>
      </w:r>
    </w:p>
    <w:p w14:paraId="5F7CC112" w14:textId="77777777" w:rsidR="004E2765" w:rsidRDefault="004E2765" w:rsidP="004E2765">
      <w:r>
        <w:t xml:space="preserve">Brian </w:t>
      </w:r>
      <w:r>
        <w:rPr>
          <w:rStyle w:val="Style13ptBold"/>
        </w:rPr>
        <w:t>Schaffner and</w:t>
      </w:r>
      <w:r>
        <w:t xml:space="preserve"> Laurel </w:t>
      </w:r>
      <w:r>
        <w:rPr>
          <w:rStyle w:val="Style13ptBold"/>
        </w:rPr>
        <w:t>Bliss 20</w:t>
      </w:r>
      <w:r>
        <w:t>, Newhouse Professor of Civic Studies at Tufts University, research associate at Tufts, 03/10/20, “10% of Trump 2016 voters might not vote for him in 2020,” https://www.vox.com/2020/3/10/21173431/swing-voters-trump-2020</w:t>
      </w:r>
    </w:p>
    <w:p w14:paraId="5007C7A6" w14:textId="77777777" w:rsidR="004E2765" w:rsidRDefault="004E2765" w:rsidP="004E2765">
      <w:pPr>
        <w:rPr>
          <w:sz w:val="16"/>
        </w:rPr>
      </w:pPr>
      <w:r>
        <w:rPr>
          <w:sz w:val="16"/>
        </w:rPr>
        <w:t xml:space="preserve">Hillary </w:t>
      </w:r>
      <w:r>
        <w:rPr>
          <w:rStyle w:val="StyleUnderline"/>
        </w:rPr>
        <w:t>Clinton’s loss</w:t>
      </w:r>
      <w:r>
        <w:rPr>
          <w:sz w:val="16"/>
        </w:rPr>
        <w:t xml:space="preserve"> in 2016 </w:t>
      </w:r>
      <w:r>
        <w:rPr>
          <w:rStyle w:val="StyleUnderline"/>
        </w:rPr>
        <w:t>was</w:t>
      </w:r>
      <w:r>
        <w:rPr>
          <w:sz w:val="16"/>
        </w:rPr>
        <w:t xml:space="preserve"> at least partly </w:t>
      </w:r>
      <w:r>
        <w:rPr>
          <w:rStyle w:val="StyleUnderline"/>
        </w:rPr>
        <w:t>attributable to</w:t>
      </w:r>
      <w:r>
        <w:rPr>
          <w:sz w:val="16"/>
        </w:rPr>
        <w:t xml:space="preserve"> the millions of Barack Obama </w:t>
      </w:r>
      <w:r>
        <w:rPr>
          <w:rStyle w:val="StyleUnderline"/>
        </w:rPr>
        <w:t>voters who shifted their support to</w:t>
      </w:r>
      <w:r>
        <w:rPr>
          <w:sz w:val="16"/>
        </w:rPr>
        <w:t xml:space="preserve"> Donald </w:t>
      </w:r>
      <w:r>
        <w:rPr>
          <w:rStyle w:val="StyleUnderline"/>
        </w:rPr>
        <w:t>Trump</w:t>
      </w:r>
      <w:r>
        <w:rPr>
          <w:sz w:val="16"/>
        </w:rPr>
        <w:t xml:space="preserve">. Four years later, it is now </w:t>
      </w:r>
      <w:r>
        <w:rPr>
          <w:rStyle w:val="StyleUnderline"/>
        </w:rPr>
        <w:t>Trump</w:t>
      </w:r>
      <w:r>
        <w:rPr>
          <w:sz w:val="16"/>
        </w:rPr>
        <w:t xml:space="preserve"> who </w:t>
      </w:r>
      <w:r>
        <w:rPr>
          <w:rStyle w:val="StyleUnderline"/>
        </w:rPr>
        <w:t>must worry about losing some of his supporters</w:t>
      </w:r>
      <w:r>
        <w:rPr>
          <w:sz w:val="16"/>
        </w:rPr>
        <w:t xml:space="preserve"> in November: As many as </w:t>
      </w:r>
      <w:r>
        <w:rPr>
          <w:rStyle w:val="StyleUnderline"/>
          <w:highlight w:val="yellow"/>
        </w:rPr>
        <w:t>one in 10 Trump voters is considering voting for somebody else</w:t>
      </w:r>
      <w:r>
        <w:rPr>
          <w:sz w:val="16"/>
        </w:rPr>
        <w:t xml:space="preserve"> in 2020, according to our analysis of data from the 2019 Cooperative Congressional Election Study survey.</w:t>
      </w:r>
    </w:p>
    <w:p w14:paraId="55830BA9" w14:textId="77777777" w:rsidR="004E2765" w:rsidRDefault="004E2765" w:rsidP="004E2765">
      <w:pPr>
        <w:rPr>
          <w:sz w:val="16"/>
        </w:rPr>
      </w:pPr>
      <w:r>
        <w:rPr>
          <w:rStyle w:val="StyleUnderline"/>
        </w:rPr>
        <w:t>These voters</w:t>
      </w:r>
      <w:r>
        <w:rPr>
          <w:sz w:val="16"/>
        </w:rPr>
        <w:t xml:space="preserve"> are individuals who </w:t>
      </w:r>
      <w:r>
        <w:rPr>
          <w:rStyle w:val="StyleUnderline"/>
        </w:rPr>
        <w:t>neither strongly approve nor strongly disapprove of the job Trump is doing</w:t>
      </w:r>
      <w:r>
        <w:rPr>
          <w:sz w:val="16"/>
        </w:rPr>
        <w:t xml:space="preserve"> as president. If Democrats want to win over these voters, they’ll have to choose their message wisely.</w:t>
      </w:r>
    </w:p>
    <w:p w14:paraId="1F6342DD" w14:textId="77777777" w:rsidR="004E2765" w:rsidRDefault="004E2765" w:rsidP="004E2765">
      <w:pPr>
        <w:rPr>
          <w:rStyle w:val="StyleUnderline"/>
        </w:rPr>
      </w:pPr>
      <w:r>
        <w:rPr>
          <w:sz w:val="16"/>
        </w:rPr>
        <w:t xml:space="preserve">Why should campaigns focus on persuading these potential swing voters rather than turning out nonvoters? </w:t>
      </w:r>
      <w:r>
        <w:rPr>
          <w:rStyle w:val="Emphasis"/>
          <w:highlight w:val="yellow"/>
        </w:rPr>
        <w:t>Swing voters</w:t>
      </w:r>
      <w:r>
        <w:rPr>
          <w:sz w:val="16"/>
        </w:rPr>
        <w:t xml:space="preserve"> might be rare but they </w:t>
      </w:r>
      <w:r>
        <w:rPr>
          <w:rStyle w:val="Emphasis"/>
        </w:rPr>
        <w:t xml:space="preserve">do </w:t>
      </w:r>
      <w:r>
        <w:rPr>
          <w:rStyle w:val="Emphasis"/>
          <w:highlight w:val="yellow"/>
        </w:rPr>
        <w:t>exist</w:t>
      </w:r>
      <w:r>
        <w:rPr>
          <w:sz w:val="16"/>
        </w:rPr>
        <w:t xml:space="preserve">, </w:t>
      </w:r>
      <w:r>
        <w:rPr>
          <w:rStyle w:val="Emphasis"/>
          <w:highlight w:val="yellow"/>
        </w:rPr>
        <w:t>and persuading them can be</w:t>
      </w:r>
      <w:r>
        <w:rPr>
          <w:rStyle w:val="Emphasis"/>
        </w:rPr>
        <w:t xml:space="preserve"> particularly </w:t>
      </w:r>
      <w:r>
        <w:rPr>
          <w:rStyle w:val="Emphasis"/>
          <w:highlight w:val="yellow"/>
        </w:rPr>
        <w:t>influential</w:t>
      </w:r>
      <w:r>
        <w:rPr>
          <w:sz w:val="16"/>
        </w:rPr>
        <w:t xml:space="preserve"> for two reasons. First, </w:t>
      </w:r>
      <w:r>
        <w:rPr>
          <w:rStyle w:val="StyleUnderline"/>
          <w:highlight w:val="yellow"/>
        </w:rPr>
        <w:t>switching a person</w:t>
      </w:r>
      <w:r>
        <w:rPr>
          <w:sz w:val="16"/>
        </w:rPr>
        <w:t xml:space="preserve"> from opposing your side to supporting it </w:t>
      </w:r>
      <w:r>
        <w:rPr>
          <w:rStyle w:val="StyleUnderline"/>
          <w:highlight w:val="yellow"/>
        </w:rPr>
        <w:t>has a two-vote effect</w:t>
      </w:r>
      <w:r>
        <w:rPr>
          <w:rStyle w:val="StyleUnderline"/>
        </w:rPr>
        <w:t xml:space="preserve"> on the margin</w:t>
      </w:r>
      <w:r>
        <w:rPr>
          <w:sz w:val="16"/>
        </w:rPr>
        <w:t xml:space="preserve">: </w:t>
      </w:r>
      <w:r>
        <w:rPr>
          <w:rStyle w:val="StyleUnderline"/>
        </w:rPr>
        <w:t>It subtracts one vote from your opponent and adds one vote to your tally</w:t>
      </w:r>
      <w:r>
        <w:rPr>
          <w:sz w:val="16"/>
        </w:rPr>
        <w:t xml:space="preserve">. </w:t>
      </w:r>
      <w:r>
        <w:rPr>
          <w:rStyle w:val="StyleUnderline"/>
          <w:highlight w:val="yellow"/>
        </w:rPr>
        <w:t>Mobilizing an additional supporter</w:t>
      </w:r>
      <w:r>
        <w:rPr>
          <w:sz w:val="16"/>
        </w:rPr>
        <w:t xml:space="preserve"> to come out to vote </w:t>
      </w:r>
      <w:r>
        <w:rPr>
          <w:rStyle w:val="StyleUnderline"/>
          <w:highlight w:val="yellow"/>
        </w:rPr>
        <w:t>has only half that impact</w:t>
      </w:r>
      <w:r>
        <w:rPr>
          <w:rStyle w:val="StyleUnderline"/>
        </w:rPr>
        <w:t>.</w:t>
      </w:r>
    </w:p>
    <w:p w14:paraId="3E08E46A" w14:textId="77777777" w:rsidR="004E2765" w:rsidRDefault="004E2765" w:rsidP="004E2765">
      <w:pPr>
        <w:rPr>
          <w:sz w:val="16"/>
        </w:rPr>
      </w:pPr>
      <w:r>
        <w:rPr>
          <w:sz w:val="16"/>
        </w:rPr>
        <w:t xml:space="preserve">Second, </w:t>
      </w:r>
      <w:r>
        <w:rPr>
          <w:rStyle w:val="StyleUnderline"/>
          <w:highlight w:val="yellow"/>
        </w:rPr>
        <w:t>mobilizing people to vote</w:t>
      </w:r>
      <w:r>
        <w:rPr>
          <w:rStyle w:val="StyleUnderline"/>
        </w:rPr>
        <w:t xml:space="preserve"> when they haven’t done so before </w:t>
      </w:r>
      <w:r>
        <w:rPr>
          <w:rStyle w:val="StyleUnderline"/>
          <w:highlight w:val="yellow"/>
        </w:rPr>
        <w:t>can be challenging</w:t>
      </w:r>
      <w:r>
        <w:rPr>
          <w:sz w:val="16"/>
        </w:rPr>
        <w:t>. Even if Democrats can mobilize more nonvoters to get to the polls, </w:t>
      </w:r>
      <w:r>
        <w:rPr>
          <w:rStyle w:val="StyleUnderline"/>
          <w:highlight w:val="yellow"/>
        </w:rPr>
        <w:t>it is not clear</w:t>
      </w:r>
      <w:r>
        <w:rPr>
          <w:rStyle w:val="StyleUnderline"/>
        </w:rPr>
        <w:t xml:space="preserve"> that </w:t>
      </w:r>
      <w:r>
        <w:rPr>
          <w:rStyle w:val="StyleUnderline"/>
          <w:highlight w:val="yellow"/>
        </w:rPr>
        <w:t>this will help</w:t>
      </w:r>
      <w:r>
        <w:rPr>
          <w:rStyle w:val="StyleUnderline"/>
        </w:rPr>
        <w:t xml:space="preserve"> them </w:t>
      </w:r>
      <w:r>
        <w:rPr>
          <w:rStyle w:val="StyleUnderline"/>
          <w:highlight w:val="yellow"/>
        </w:rPr>
        <w:t>in</w:t>
      </w:r>
      <w:r>
        <w:rPr>
          <w:sz w:val="16"/>
        </w:rPr>
        <w:t xml:space="preserve"> swing states like </w:t>
      </w:r>
      <w:r>
        <w:rPr>
          <w:rStyle w:val="StyleUnderline"/>
          <w:highlight w:val="yellow"/>
        </w:rPr>
        <w:t>Wisconsin and Michigan</w:t>
      </w:r>
      <w:r>
        <w:rPr>
          <w:sz w:val="16"/>
        </w:rPr>
        <w:t>, where many nonvoters fit the profile of Trump’s base.</w:t>
      </w:r>
    </w:p>
    <w:p w14:paraId="762F7EF6" w14:textId="77777777" w:rsidR="004E2765" w:rsidRDefault="004E2765" w:rsidP="004E2765">
      <w:pPr>
        <w:rPr>
          <w:sz w:val="16"/>
        </w:rPr>
      </w:pPr>
      <w:r>
        <w:rPr>
          <w:sz w:val="16"/>
        </w:rPr>
        <w:t xml:space="preserve">The Trump </w:t>
      </w:r>
      <w:r>
        <w:rPr>
          <w:rStyle w:val="StyleUnderline"/>
        </w:rPr>
        <w:t>voters who might change their minds are mostly under 40</w:t>
      </w:r>
    </w:p>
    <w:p w14:paraId="17269603" w14:textId="77777777" w:rsidR="004E2765" w:rsidRDefault="004E2765" w:rsidP="004E2765">
      <w:pPr>
        <w:rPr>
          <w:sz w:val="16"/>
        </w:rPr>
      </w:pPr>
      <w:r>
        <w:rPr>
          <w:sz w:val="16"/>
        </w:rPr>
        <w:t>The dataset we used, a large academic election survey that YouGov has conducted online every year since 2006, allows us to better understand the share of 2016 Trump voters who are up for grabs. In November 2019, the survey interviewed 18,000 American adults who had been interviewed in 2016 about their vote, asking them how they planned to vote in 2020.</w:t>
      </w:r>
    </w:p>
    <w:p w14:paraId="3E55A145" w14:textId="77777777" w:rsidR="004E2765" w:rsidRDefault="004E2765" w:rsidP="004E2765">
      <w:pPr>
        <w:rPr>
          <w:sz w:val="16"/>
        </w:rPr>
      </w:pPr>
      <w:r>
        <w:rPr>
          <w:sz w:val="16"/>
        </w:rPr>
        <w:t xml:space="preserve">They found that most of Trump’s voters plan to stick with him: Ninety percent of those who voted for Trump in 2016 say they plan to vote for him again. But </w:t>
      </w:r>
      <w:r>
        <w:rPr>
          <w:rStyle w:val="StyleUnderline"/>
        </w:rPr>
        <w:t>10 percent seem to be up for grabs</w:t>
      </w:r>
      <w:r>
        <w:rPr>
          <w:sz w:val="16"/>
        </w:rPr>
        <w:t xml:space="preserve">. Four percent are already planning to vote for the Democratic candidate, and another 6 percent say that they are still undecided. </w:t>
      </w:r>
      <w:r>
        <w:rPr>
          <w:rStyle w:val="StyleUnderline"/>
        </w:rPr>
        <w:t>By contrast, 94 percent of Clinton voters are already committed to the Democrats</w:t>
      </w:r>
      <w:r>
        <w:rPr>
          <w:sz w:val="16"/>
        </w:rPr>
        <w:t>: just 2 percent of Clinton’s 2016 voters are planning to vote for Trump in 2020, with another 4 percent undecided.</w:t>
      </w:r>
    </w:p>
    <w:p w14:paraId="7618A609" w14:textId="77777777" w:rsidR="004E2765" w:rsidRDefault="004E2765" w:rsidP="004E2765">
      <w:pPr>
        <w:rPr>
          <w:sz w:val="16"/>
        </w:rPr>
      </w:pPr>
      <w:r>
        <w:rPr>
          <w:sz w:val="16"/>
        </w:rPr>
        <w:t>The largest share of Trump’s support in 2016 came from baby boomers, and only 7 percent of them are considering abandoning him in 2020. Trump’s older supporters are quite loyal to him. Where Trump is losing the most support is among Americans younger than 40 who voted for him in 2016.</w:t>
      </w:r>
    </w:p>
    <w:p w14:paraId="2AA69C89" w14:textId="77777777" w:rsidR="004E2765" w:rsidRDefault="004E2765" w:rsidP="004E2765">
      <w:pPr>
        <w:rPr>
          <w:sz w:val="16"/>
        </w:rPr>
      </w:pPr>
      <w:r>
        <w:rPr>
          <w:rStyle w:val="StyleUnderline"/>
        </w:rPr>
        <w:t>Younger voters are less certain</w:t>
      </w:r>
      <w:r>
        <w:rPr>
          <w:sz w:val="16"/>
        </w:rPr>
        <w:t>, and as many as 20 percent of Trump’s younger voters are considering abandoning him: 9 percent of the millennial and Gen Z voters who supported Trump in 2016 are now planning to vote Democratic in 2020, and another 11 percent say they are not sure how they will vote.</w:t>
      </w:r>
    </w:p>
    <w:p w14:paraId="54CFF196" w14:textId="77777777" w:rsidR="004E2765" w:rsidRDefault="004E2765" w:rsidP="004E2765">
      <w:pPr>
        <w:rPr>
          <w:rStyle w:val="StyleUnderline"/>
        </w:rPr>
      </w:pPr>
      <w:r>
        <w:rPr>
          <w:sz w:val="16"/>
        </w:rPr>
        <w:t xml:space="preserve">While the persuadable Trump voters are mostly distinguished by their age, they are also more likely to have college degrees and are more likely to be women when compared to the Trump base. </w:t>
      </w:r>
      <w:r>
        <w:rPr>
          <w:rStyle w:val="StyleUnderline"/>
        </w:rPr>
        <w:t>They are</w:t>
      </w:r>
      <w:r>
        <w:rPr>
          <w:sz w:val="16"/>
        </w:rPr>
        <w:t xml:space="preserve"> also much more </w:t>
      </w:r>
      <w:r>
        <w:rPr>
          <w:rStyle w:val="StyleUnderline"/>
        </w:rPr>
        <w:t>likely to identify as politically moderate.</w:t>
      </w:r>
    </w:p>
    <w:p w14:paraId="4873DBB6" w14:textId="77777777" w:rsidR="004E2765" w:rsidRDefault="004E2765" w:rsidP="004E2765">
      <w:pPr>
        <w:rPr>
          <w:sz w:val="16"/>
        </w:rPr>
      </w:pPr>
      <w:r>
        <w:rPr>
          <w:sz w:val="16"/>
        </w:rPr>
        <w:t xml:space="preserve">Considering that Trump only received about one-third of the vote among millennial and Gen Z voters in 2016, the fact that these voters are at least considering voting for a Democrat in 2020 is important. </w:t>
      </w:r>
      <w:r>
        <w:rPr>
          <w:rStyle w:val="StyleUnderline"/>
          <w:highlight w:val="yellow"/>
        </w:rPr>
        <w:t>This erosion</w:t>
      </w:r>
      <w:r>
        <w:rPr>
          <w:rStyle w:val="StyleUnderline"/>
        </w:rPr>
        <w:t xml:space="preserve"> of support among younger Republicans continues a trend</w:t>
      </w:r>
      <w:r>
        <w:rPr>
          <w:sz w:val="16"/>
        </w:rPr>
        <w:t xml:space="preserve"> that has been taking hold </w:t>
      </w:r>
      <w:r>
        <w:rPr>
          <w:rStyle w:val="StyleUnderline"/>
        </w:rPr>
        <w:t>since 2016</w:t>
      </w:r>
      <w:r>
        <w:rPr>
          <w:sz w:val="16"/>
        </w:rPr>
        <w:t xml:space="preserve">, when many young Mitt Romney voters decided not to vote for Trump. </w:t>
      </w:r>
      <w:r>
        <w:rPr>
          <w:rStyle w:val="StyleUnderline"/>
        </w:rPr>
        <w:t>This</w:t>
      </w:r>
      <w:r>
        <w:rPr>
          <w:sz w:val="16"/>
        </w:rPr>
        <w:t xml:space="preserve"> low support </w:t>
      </w:r>
      <w:r>
        <w:rPr>
          <w:rStyle w:val="StyleUnderline"/>
          <w:highlight w:val="yellow"/>
        </w:rPr>
        <w:t xml:space="preserve">could sink </w:t>
      </w:r>
      <w:r>
        <w:rPr>
          <w:rStyle w:val="StyleUnderline"/>
        </w:rPr>
        <w:t xml:space="preserve">even </w:t>
      </w:r>
      <w:r>
        <w:rPr>
          <w:rStyle w:val="StyleUnderline"/>
          <w:highlight w:val="yellow"/>
        </w:rPr>
        <w:t>lower</w:t>
      </w:r>
      <w:r>
        <w:rPr>
          <w:sz w:val="16"/>
        </w:rPr>
        <w:t xml:space="preserve">, </w:t>
      </w:r>
      <w:r>
        <w:rPr>
          <w:rStyle w:val="Emphasis"/>
          <w:highlight w:val="yellow"/>
        </w:rPr>
        <w:t>chipping at the narrow margins</w:t>
      </w:r>
      <w:r>
        <w:rPr>
          <w:sz w:val="16"/>
        </w:rPr>
        <w:t xml:space="preserve"> we typically see in elections.</w:t>
      </w:r>
    </w:p>
    <w:p w14:paraId="1FC0B541" w14:textId="77777777" w:rsidR="004E2765" w:rsidRDefault="004E2765" w:rsidP="004E2765">
      <w:pPr>
        <w:rPr>
          <w:sz w:val="16"/>
        </w:rPr>
      </w:pPr>
      <w:r>
        <w:rPr>
          <w:sz w:val="16"/>
        </w:rPr>
        <w:t xml:space="preserve">Potential </w:t>
      </w:r>
      <w:r>
        <w:rPr>
          <w:rStyle w:val="Emphasis"/>
          <w:highlight w:val="yellow"/>
        </w:rPr>
        <w:t>swing voters are less conservative</w:t>
      </w:r>
      <w:r>
        <w:rPr>
          <w:sz w:val="16"/>
        </w:rPr>
        <w:t xml:space="preserve"> than Trump’s base</w:t>
      </w:r>
    </w:p>
    <w:p w14:paraId="3EF633D0" w14:textId="77777777" w:rsidR="004E2765" w:rsidRDefault="004E2765" w:rsidP="004E2765">
      <w:pPr>
        <w:rPr>
          <w:sz w:val="16"/>
        </w:rPr>
      </w:pPr>
      <w:r>
        <w:rPr>
          <w:rStyle w:val="StyleUnderline"/>
        </w:rPr>
        <w:t>But</w:t>
      </w:r>
      <w:r>
        <w:rPr>
          <w:sz w:val="16"/>
        </w:rPr>
        <w:t xml:space="preserve"> </w:t>
      </w:r>
      <w:r>
        <w:rPr>
          <w:rStyle w:val="StyleUnderline"/>
        </w:rPr>
        <w:t>just because these</w:t>
      </w:r>
      <w:r>
        <w:rPr>
          <w:sz w:val="16"/>
        </w:rPr>
        <w:t xml:space="preserve"> Trump </w:t>
      </w:r>
      <w:r>
        <w:rPr>
          <w:rStyle w:val="StyleUnderline"/>
        </w:rPr>
        <w:t>voters</w:t>
      </w:r>
      <w:r>
        <w:rPr>
          <w:sz w:val="16"/>
        </w:rPr>
        <w:t xml:space="preserve"> say they </w:t>
      </w:r>
      <w:r>
        <w:rPr>
          <w:rStyle w:val="StyleUnderline"/>
        </w:rPr>
        <w:t>are persuadable</w:t>
      </w:r>
      <w:r>
        <w:rPr>
          <w:sz w:val="16"/>
        </w:rPr>
        <w:t xml:space="preserve"> now </w:t>
      </w:r>
      <w:r>
        <w:rPr>
          <w:rStyle w:val="StyleUnderline"/>
        </w:rPr>
        <w:t>does not mean that Democrats will necessarily win them over</w:t>
      </w:r>
      <w:r>
        <w:rPr>
          <w:sz w:val="16"/>
        </w:rPr>
        <w:t>. After all, the fact that these voters supported Trump in the first place means they are likely more ideologically conservative than the typical Democratic voter.</w:t>
      </w:r>
    </w:p>
    <w:p w14:paraId="062E8B0F" w14:textId="77777777" w:rsidR="004E2765" w:rsidRDefault="004E2765" w:rsidP="004E2765">
      <w:pPr>
        <w:pStyle w:val="Heading4"/>
      </w:pPr>
      <w:r>
        <w:t>That’s especially true for voters of color, and they’re essential to the outcome of the election</w:t>
      </w:r>
    </w:p>
    <w:p w14:paraId="42995F6B" w14:textId="77777777" w:rsidR="004E2765" w:rsidRDefault="004E2765" w:rsidP="004E2765">
      <w:r>
        <w:t xml:space="preserve">Alex </w:t>
      </w:r>
      <w:proofErr w:type="spellStart"/>
      <w:r>
        <w:rPr>
          <w:rStyle w:val="Style13ptBold"/>
        </w:rPr>
        <w:t>Roarty</w:t>
      </w:r>
      <w:proofErr w:type="spellEnd"/>
      <w:r>
        <w:rPr>
          <w:rStyle w:val="Style13ptBold"/>
        </w:rPr>
        <w:t xml:space="preserve"> 20</w:t>
      </w:r>
      <w:r>
        <w:t>, chief political correspondent for National Journal Hotline, 04/29/20, “Why Democrats are worried about these voters of color drifting to Trump in 2020,” https://www.mcclatchydc.com/news/politics-government/election/article242358621.html</w:t>
      </w:r>
    </w:p>
    <w:p w14:paraId="10EE62B7" w14:textId="77777777" w:rsidR="004E2765" w:rsidRDefault="004E2765" w:rsidP="004E2765">
      <w:pPr>
        <w:rPr>
          <w:sz w:val="16"/>
        </w:rPr>
      </w:pPr>
      <w:r>
        <w:rPr>
          <w:rStyle w:val="StyleUnderline"/>
          <w:highlight w:val="yellow"/>
        </w:rPr>
        <w:t>An overlooked</w:t>
      </w:r>
      <w:r>
        <w:rPr>
          <w:rStyle w:val="StyleUnderline"/>
        </w:rPr>
        <w:t xml:space="preserve"> voting </w:t>
      </w:r>
      <w:r>
        <w:rPr>
          <w:rStyle w:val="StyleUnderline"/>
          <w:highlight w:val="yellow"/>
        </w:rPr>
        <w:t>bloc is emerging</w:t>
      </w:r>
      <w:r>
        <w:rPr>
          <w:sz w:val="16"/>
        </w:rPr>
        <w:t xml:space="preserve"> as a potential problem </w:t>
      </w:r>
      <w:r>
        <w:rPr>
          <w:rStyle w:val="StyleUnderline"/>
        </w:rPr>
        <w:t>for Democrats</w:t>
      </w:r>
      <w:r>
        <w:rPr>
          <w:sz w:val="16"/>
        </w:rPr>
        <w:t xml:space="preserve">: </w:t>
      </w:r>
      <w:r>
        <w:rPr>
          <w:rStyle w:val="Emphasis"/>
          <w:highlight w:val="yellow"/>
        </w:rPr>
        <w:t>young men of color</w:t>
      </w:r>
      <w:r>
        <w:rPr>
          <w:rStyle w:val="Emphasis"/>
        </w:rPr>
        <w:t>.</w:t>
      </w:r>
    </w:p>
    <w:p w14:paraId="244DCDF7" w14:textId="77777777" w:rsidR="004E2765" w:rsidRDefault="004E2765" w:rsidP="004E2765">
      <w:pPr>
        <w:rPr>
          <w:sz w:val="16"/>
        </w:rPr>
      </w:pPr>
      <w:r>
        <w:rPr>
          <w:sz w:val="16"/>
        </w:rPr>
        <w:t xml:space="preserve">Male </w:t>
      </w:r>
      <w:r>
        <w:rPr>
          <w:rStyle w:val="StyleUnderline"/>
          <w:highlight w:val="yellow"/>
        </w:rPr>
        <w:t>African American and Latino voters</w:t>
      </w:r>
      <w:r>
        <w:rPr>
          <w:sz w:val="16"/>
        </w:rPr>
        <w:t xml:space="preserve"> — particularly those under the age of 35 — </w:t>
      </w:r>
      <w:r>
        <w:rPr>
          <w:rStyle w:val="StyleUnderline"/>
          <w:highlight w:val="yellow"/>
        </w:rPr>
        <w:t>are showing a</w:t>
      </w:r>
      <w:r>
        <w:rPr>
          <w:rStyle w:val="StyleUnderline"/>
        </w:rPr>
        <w:t xml:space="preserve"> surprising </w:t>
      </w:r>
      <w:r>
        <w:rPr>
          <w:rStyle w:val="Emphasis"/>
          <w:highlight w:val="yellow"/>
        </w:rPr>
        <w:t>openness to</w:t>
      </w:r>
      <w:r>
        <w:rPr>
          <w:rStyle w:val="StyleUnderline"/>
        </w:rPr>
        <w:t xml:space="preserve"> </w:t>
      </w:r>
      <w:r>
        <w:rPr>
          <w:sz w:val="16"/>
        </w:rPr>
        <w:t xml:space="preserve">President Donald </w:t>
      </w:r>
      <w:r>
        <w:rPr>
          <w:rStyle w:val="Emphasis"/>
          <w:highlight w:val="yellow"/>
        </w:rPr>
        <w:t>Trump’s re-election</w:t>
      </w:r>
      <w:r>
        <w:rPr>
          <w:rStyle w:val="Emphasis"/>
        </w:rPr>
        <w:t xml:space="preserve"> bid</w:t>
      </w:r>
      <w:r>
        <w:rPr>
          <w:sz w:val="16"/>
        </w:rPr>
        <w:t xml:space="preserve">, </w:t>
      </w:r>
      <w:r>
        <w:rPr>
          <w:rStyle w:val="StyleUnderline"/>
        </w:rPr>
        <w:t>according to interviews with</w:t>
      </w:r>
      <w:r>
        <w:rPr>
          <w:sz w:val="16"/>
        </w:rPr>
        <w:t xml:space="preserve"> leading Democratic and Republican </w:t>
      </w:r>
      <w:r>
        <w:rPr>
          <w:rStyle w:val="StyleUnderline"/>
        </w:rPr>
        <w:t>strategists and a review of polling data</w:t>
      </w:r>
      <w:r>
        <w:rPr>
          <w:sz w:val="16"/>
        </w:rPr>
        <w:t>.</w:t>
      </w:r>
    </w:p>
    <w:p w14:paraId="57E33B25" w14:textId="77777777" w:rsidR="004E2765" w:rsidRDefault="004E2765" w:rsidP="004E2765">
      <w:pPr>
        <w:rPr>
          <w:sz w:val="16"/>
        </w:rPr>
      </w:pPr>
      <w:r>
        <w:rPr>
          <w:rStyle w:val="StyleUnderline"/>
        </w:rPr>
        <w:t>Driven by a once-strong economy</w:t>
      </w:r>
      <w:r>
        <w:rPr>
          <w:sz w:val="16"/>
        </w:rPr>
        <w:t xml:space="preserve"> and a greater </w:t>
      </w:r>
      <w:r>
        <w:rPr>
          <w:rStyle w:val="StyleUnderline"/>
        </w:rPr>
        <w:t>acceptance of the president’s behavior</w:t>
      </w:r>
      <w:r>
        <w:rPr>
          <w:sz w:val="16"/>
        </w:rPr>
        <w:t xml:space="preserve">, </w:t>
      </w:r>
      <w:r>
        <w:rPr>
          <w:rStyle w:val="StyleUnderline"/>
        </w:rPr>
        <w:t xml:space="preserve">their interest is significant enough to </w:t>
      </w:r>
      <w:r>
        <w:rPr>
          <w:rStyle w:val="Emphasis"/>
        </w:rPr>
        <w:t>alarm</w:t>
      </w:r>
      <w:r>
        <w:rPr>
          <w:sz w:val="16"/>
        </w:rPr>
        <w:t xml:space="preserve"> </w:t>
      </w:r>
      <w:r>
        <w:rPr>
          <w:rStyle w:val="StyleUnderline"/>
        </w:rPr>
        <w:t xml:space="preserve">Democrats that the overwhelming </w:t>
      </w:r>
      <w:r>
        <w:rPr>
          <w:rStyle w:val="StyleUnderline"/>
          <w:highlight w:val="yellow"/>
        </w:rPr>
        <w:t>support</w:t>
      </w:r>
      <w:r>
        <w:rPr>
          <w:sz w:val="16"/>
        </w:rPr>
        <w:t xml:space="preserve"> they traditionally count on from this group </w:t>
      </w:r>
      <w:r>
        <w:rPr>
          <w:rStyle w:val="StyleUnderline"/>
          <w:highlight w:val="yellow"/>
        </w:rPr>
        <w:t>could be diminished</w:t>
      </w:r>
      <w:r>
        <w:rPr>
          <w:sz w:val="16"/>
        </w:rPr>
        <w:t xml:space="preserve"> in November, </w:t>
      </w:r>
      <w:r>
        <w:rPr>
          <w:rStyle w:val="Emphasis"/>
          <w:highlight w:val="yellow"/>
        </w:rPr>
        <w:t>with potentially serious consequences</w:t>
      </w:r>
      <w:r>
        <w:rPr>
          <w:sz w:val="16"/>
        </w:rPr>
        <w:t xml:space="preserve"> </w:t>
      </w:r>
      <w:r>
        <w:rPr>
          <w:rStyle w:val="StyleUnderline"/>
        </w:rPr>
        <w:t>in a tight election</w:t>
      </w:r>
      <w:r>
        <w:rPr>
          <w:sz w:val="16"/>
        </w:rPr>
        <w:t>.</w:t>
      </w:r>
    </w:p>
    <w:p w14:paraId="4360E00B" w14:textId="77777777" w:rsidR="004E2765" w:rsidRDefault="004E2765" w:rsidP="004E2765">
      <w:pPr>
        <w:rPr>
          <w:sz w:val="16"/>
        </w:rPr>
      </w:pPr>
      <w:r>
        <w:rPr>
          <w:sz w:val="16"/>
        </w:rPr>
        <w:t xml:space="preserve">Critically, many Democrats who have done research on this voter group say </w:t>
      </w:r>
      <w:r>
        <w:rPr>
          <w:rStyle w:val="StyleUnderline"/>
          <w:highlight w:val="yellow"/>
        </w:rPr>
        <w:t>the concern runs deeper than</w:t>
      </w:r>
      <w:r>
        <w:rPr>
          <w:rStyle w:val="StyleUnderline"/>
        </w:rPr>
        <w:t xml:space="preserve"> young </w:t>
      </w:r>
      <w:r>
        <w:rPr>
          <w:rStyle w:val="StyleUnderline"/>
          <w:highlight w:val="yellow"/>
        </w:rPr>
        <w:t>minorities</w:t>
      </w:r>
      <w:r>
        <w:rPr>
          <w:rStyle w:val="StyleUnderline"/>
        </w:rPr>
        <w:t xml:space="preserve"> simply </w:t>
      </w:r>
      <w:r>
        <w:rPr>
          <w:rStyle w:val="StyleUnderline"/>
          <w:highlight w:val="yellow"/>
        </w:rPr>
        <w:t>not turning out</w:t>
      </w:r>
      <w:r>
        <w:rPr>
          <w:sz w:val="16"/>
        </w:rPr>
        <w:t xml:space="preserve"> in the upcoming election — an issue that plagued Hillary Clinton in 2016 — </w:t>
      </w:r>
      <w:r>
        <w:rPr>
          <w:rStyle w:val="StyleUnderline"/>
          <w:highlight w:val="yellow"/>
        </w:rPr>
        <w:t>but casting their ballots for Trump.</w:t>
      </w:r>
    </w:p>
    <w:p w14:paraId="767FEB85" w14:textId="77777777" w:rsidR="004E2765" w:rsidRDefault="004E2765" w:rsidP="004E2765">
      <w:pPr>
        <w:rPr>
          <w:sz w:val="16"/>
        </w:rPr>
      </w:pPr>
      <w:r>
        <w:rPr>
          <w:sz w:val="16"/>
        </w:rPr>
        <w:t>“</w:t>
      </w:r>
      <w:r>
        <w:rPr>
          <w:rStyle w:val="Emphasis"/>
        </w:rPr>
        <w:t>Democrats need to take this seriously</w:t>
      </w:r>
      <w:r>
        <w:rPr>
          <w:sz w:val="16"/>
        </w:rPr>
        <w:t>,” said Michelle Mayorga, a New Mexico-based pollster who has conducted extensive focus groups with Latino voters. “Democrats can’t take the Hispanic vote for granted.”</w:t>
      </w:r>
    </w:p>
    <w:p w14:paraId="247B523E" w14:textId="77777777" w:rsidR="004E2765" w:rsidRDefault="004E2765" w:rsidP="004E2765">
      <w:pPr>
        <w:rPr>
          <w:sz w:val="16"/>
        </w:rPr>
      </w:pPr>
      <w:r>
        <w:rPr>
          <w:rStyle w:val="StyleUnderline"/>
        </w:rPr>
        <w:t>Even Republicans who are optimistic</w:t>
      </w:r>
      <w:r>
        <w:rPr>
          <w:sz w:val="16"/>
        </w:rPr>
        <w:t xml:space="preserve"> about making inroads with these voters </w:t>
      </w:r>
      <w:r>
        <w:rPr>
          <w:rStyle w:val="StyleUnderline"/>
        </w:rPr>
        <w:t xml:space="preserve">caution that </w:t>
      </w:r>
      <w:r>
        <w:rPr>
          <w:rStyle w:val="StyleUnderline"/>
          <w:highlight w:val="yellow"/>
        </w:rPr>
        <w:t>a willingness to support Trump</w:t>
      </w:r>
      <w:r>
        <w:rPr>
          <w:rStyle w:val="StyleUnderline"/>
        </w:rPr>
        <w:t xml:space="preserve"> in the spring </w:t>
      </w:r>
      <w:r>
        <w:rPr>
          <w:rStyle w:val="Emphasis"/>
          <w:highlight w:val="yellow"/>
        </w:rPr>
        <w:t>doesn’t necessarily mean they’ll vote for him</w:t>
      </w:r>
      <w:r>
        <w:rPr>
          <w:sz w:val="16"/>
        </w:rPr>
        <w:t xml:space="preserve"> in the fall, not after a long campaign in which a well-funded Democratic operation could persuade them to rejoin the party.</w:t>
      </w:r>
    </w:p>
    <w:p w14:paraId="2A0ED0FE" w14:textId="77777777" w:rsidR="004E2765" w:rsidRDefault="004E2765" w:rsidP="004E2765">
      <w:pPr>
        <w:rPr>
          <w:sz w:val="16"/>
        </w:rPr>
      </w:pPr>
      <w:r>
        <w:rPr>
          <w:sz w:val="16"/>
        </w:rPr>
        <w:t>Republicans are also quick to concede that the coronavirus pandemic has unsettled everything about the 2020 election, including the attitudes of young voters of color, and that even in a best-case scenario for the GOP, the overall improvements they’d make with them would likely be measured in the low single-digits.</w:t>
      </w:r>
    </w:p>
    <w:p w14:paraId="15746A28" w14:textId="77777777" w:rsidR="004E2765" w:rsidRDefault="004E2765" w:rsidP="004E2765">
      <w:pPr>
        <w:rPr>
          <w:sz w:val="16"/>
        </w:rPr>
      </w:pPr>
      <w:r>
        <w:rPr>
          <w:rStyle w:val="Emphasis"/>
          <w:highlight w:val="yellow"/>
        </w:rPr>
        <w:t xml:space="preserve">But </w:t>
      </w:r>
      <w:r>
        <w:rPr>
          <w:rStyle w:val="Emphasis"/>
        </w:rPr>
        <w:t xml:space="preserve">even </w:t>
      </w:r>
      <w:r>
        <w:rPr>
          <w:rStyle w:val="Emphasis"/>
          <w:highlight w:val="yellow"/>
        </w:rPr>
        <w:t>small gains can have big consequences in</w:t>
      </w:r>
      <w:r>
        <w:rPr>
          <w:sz w:val="16"/>
        </w:rPr>
        <w:t xml:space="preserve"> </w:t>
      </w:r>
      <w:r>
        <w:rPr>
          <w:rStyle w:val="StyleUnderline"/>
        </w:rPr>
        <w:t>battleground states like</w:t>
      </w:r>
      <w:r>
        <w:rPr>
          <w:sz w:val="16"/>
        </w:rPr>
        <w:t xml:space="preserve"> </w:t>
      </w:r>
      <w:r>
        <w:rPr>
          <w:rStyle w:val="Emphasis"/>
          <w:highlight w:val="yellow"/>
        </w:rPr>
        <w:t>Michigan, Pennsylvania and Wisconsin</w:t>
      </w:r>
      <w:r>
        <w:rPr>
          <w:sz w:val="16"/>
        </w:rPr>
        <w:t xml:space="preserve">, </w:t>
      </w:r>
      <w:r>
        <w:rPr>
          <w:rStyle w:val="StyleUnderline"/>
        </w:rPr>
        <w:t>each of which has a sizable black electorate</w:t>
      </w:r>
      <w:r>
        <w:rPr>
          <w:sz w:val="16"/>
        </w:rPr>
        <w:t>.</w:t>
      </w:r>
    </w:p>
    <w:p w14:paraId="2E1937C1" w14:textId="77777777" w:rsidR="004E2765" w:rsidRDefault="004E2765" w:rsidP="004E2765">
      <w:pPr>
        <w:rPr>
          <w:sz w:val="16"/>
        </w:rPr>
      </w:pPr>
      <w:r>
        <w:rPr>
          <w:sz w:val="16"/>
        </w:rPr>
        <w:t>“You’ve seen, especially among men, that there are some demographic splits for President Trump that are more along gender lines than racial lines,” said Mike Shields, a former chief of staff to the Republican National Committee. “</w:t>
      </w:r>
      <w:r>
        <w:rPr>
          <w:rStyle w:val="StyleUnderline"/>
        </w:rPr>
        <w:t>There is an opportunity for him to grow his vote</w:t>
      </w:r>
      <w:r>
        <w:rPr>
          <w:sz w:val="16"/>
        </w:rPr>
        <w:t>.”</w:t>
      </w:r>
    </w:p>
    <w:p w14:paraId="187CBBEF" w14:textId="77777777" w:rsidR="004E2765" w:rsidRDefault="004E2765" w:rsidP="004E2765">
      <w:pPr>
        <w:rPr>
          <w:sz w:val="16"/>
        </w:rPr>
      </w:pPr>
      <w:r>
        <w:rPr>
          <w:rStyle w:val="StyleUnderline"/>
        </w:rPr>
        <w:t>The observations from strategists are matched by public polling data</w:t>
      </w:r>
      <w:r>
        <w:rPr>
          <w:sz w:val="16"/>
        </w:rPr>
        <w:t xml:space="preserve">. A survey this month from the Pew Research Center found </w:t>
      </w:r>
      <w:r>
        <w:rPr>
          <w:rStyle w:val="StyleUnderline"/>
          <w:highlight w:val="yellow"/>
        </w:rPr>
        <w:t>concentrations of</w:t>
      </w:r>
      <w:r>
        <w:rPr>
          <w:rStyle w:val="Emphasis"/>
          <w:highlight w:val="yellow"/>
        </w:rPr>
        <w:t xml:space="preserve"> undecided voters were highest among African Americans, Hispanics </w:t>
      </w:r>
      <w:r>
        <w:rPr>
          <w:rStyle w:val="StyleUnderline"/>
          <w:highlight w:val="yellow"/>
        </w:rPr>
        <w:t>and young people</w:t>
      </w:r>
      <w:r>
        <w:rPr>
          <w:sz w:val="16"/>
        </w:rPr>
        <w:t>. Data gathered last year by a handful of leading Democratic polling firms found the margin of support for the party was nearly twice as high among young female Puerto Ricans as young male Puerto Ricans in Florida.</w:t>
      </w:r>
    </w:p>
    <w:p w14:paraId="04428AFB" w14:textId="77777777" w:rsidR="004E2765" w:rsidRDefault="004E2765" w:rsidP="004E2765">
      <w:pPr>
        <w:rPr>
          <w:rStyle w:val="StyleUnderline"/>
        </w:rPr>
      </w:pPr>
      <w:r>
        <w:rPr>
          <w:sz w:val="16"/>
        </w:rPr>
        <w:t xml:space="preserve">And a new study from the Institute of Politics at Harvard University found that </w:t>
      </w:r>
      <w:r>
        <w:rPr>
          <w:rStyle w:val="StyleUnderline"/>
        </w:rPr>
        <w:t>many</w:t>
      </w:r>
      <w:r>
        <w:rPr>
          <w:sz w:val="16"/>
        </w:rPr>
        <w:t xml:space="preserve"> young and male </w:t>
      </w:r>
      <w:r>
        <w:rPr>
          <w:rStyle w:val="StyleUnderline"/>
        </w:rPr>
        <w:t>minorities belong to a group it called the “multicultural middle,” where approval of Trump ran far higher than most other young voters.</w:t>
      </w:r>
    </w:p>
    <w:p w14:paraId="07DA79C8" w14:textId="77777777" w:rsidR="004E2765" w:rsidRDefault="004E2765" w:rsidP="004E2765">
      <w:pPr>
        <w:rPr>
          <w:sz w:val="16"/>
        </w:rPr>
      </w:pPr>
      <w:r>
        <w:rPr>
          <w:sz w:val="16"/>
        </w:rPr>
        <w:t>In the Harvard survey, Trump trailed Joe Biden with “multicultural middle” voters 36% to 51%. By comparison, Trump won just 21% of all nonwhite voters in 2016, according to exit polls.</w:t>
      </w:r>
    </w:p>
    <w:p w14:paraId="637EA2C7" w14:textId="77777777" w:rsidR="004E2765" w:rsidRDefault="004E2765" w:rsidP="004E2765">
      <w:pPr>
        <w:rPr>
          <w:sz w:val="16"/>
        </w:rPr>
      </w:pPr>
      <w:r>
        <w:rPr>
          <w:sz w:val="16"/>
        </w:rPr>
        <w:t>Democrats and Republicans who have analyzed the data say the relative affinity young male voters of color have for Trump is rooted in both an acceptance of his bellicose persona and an optimism about the economy.</w:t>
      </w:r>
    </w:p>
    <w:p w14:paraId="0C37A42F" w14:textId="77777777" w:rsidR="004E2765" w:rsidRDefault="004E2765" w:rsidP="004E2765">
      <w:pPr>
        <w:rPr>
          <w:sz w:val="16"/>
        </w:rPr>
      </w:pPr>
      <w:r>
        <w:rPr>
          <w:rStyle w:val="StyleUnderline"/>
        </w:rPr>
        <w:t>Whether Trump acts in an acceptable way isn’t</w:t>
      </w:r>
      <w:r>
        <w:rPr>
          <w:sz w:val="16"/>
        </w:rPr>
        <w:t xml:space="preserve"> </w:t>
      </w:r>
      <w:r>
        <w:rPr>
          <w:rStyle w:val="StyleUnderline"/>
        </w:rPr>
        <w:t>even in dispute</w:t>
      </w:r>
      <w:r>
        <w:rPr>
          <w:sz w:val="16"/>
        </w:rPr>
        <w:t xml:space="preserve"> for many men of color, said Mayorga, who said that in many focus groups she’s conducted, even many self-identified male Republican Hispanics will concede that they think the president is a racist.</w:t>
      </w:r>
    </w:p>
    <w:p w14:paraId="4DA2442A" w14:textId="77777777" w:rsidR="004E2765" w:rsidRDefault="004E2765" w:rsidP="004E2765">
      <w:pPr>
        <w:rPr>
          <w:sz w:val="16"/>
        </w:rPr>
      </w:pPr>
      <w:r>
        <w:rPr>
          <w:sz w:val="16"/>
        </w:rPr>
        <w:t xml:space="preserve">But she said that </w:t>
      </w:r>
      <w:r>
        <w:rPr>
          <w:rStyle w:val="StyleUnderline"/>
          <w:highlight w:val="yellow"/>
        </w:rPr>
        <w:t>for many</w:t>
      </w:r>
      <w:r>
        <w:rPr>
          <w:rStyle w:val="StyleUnderline"/>
        </w:rPr>
        <w:t xml:space="preserve"> of these same men,</w:t>
      </w:r>
      <w:r>
        <w:rPr>
          <w:sz w:val="16"/>
        </w:rPr>
        <w:t xml:space="preserve"> </w:t>
      </w:r>
      <w:r>
        <w:rPr>
          <w:rStyle w:val="Emphasis"/>
          <w:highlight w:val="yellow"/>
        </w:rPr>
        <w:t>they’re willing to look past the president’s attitude</w:t>
      </w:r>
      <w:r>
        <w:rPr>
          <w:sz w:val="16"/>
        </w:rPr>
        <w:t xml:space="preserve"> because they think he’s helped build an economy from which they can benefit.</w:t>
      </w:r>
    </w:p>
    <w:p w14:paraId="651DD5B9" w14:textId="77777777" w:rsidR="004E2765" w:rsidRDefault="004E2765" w:rsidP="004E2765">
      <w:pPr>
        <w:rPr>
          <w:sz w:val="16"/>
        </w:rPr>
      </w:pPr>
      <w:r>
        <w:rPr>
          <w:sz w:val="16"/>
        </w:rPr>
        <w:t>“Their number one concern is that they have a job, help provide for their family,” Mayorga said. “That’s what they’re looking for, and they see opportunity in the Trump economy.”</w:t>
      </w:r>
    </w:p>
    <w:p w14:paraId="449D0B93" w14:textId="77777777" w:rsidR="004E2765" w:rsidRDefault="004E2765" w:rsidP="004E2765">
      <w:pPr>
        <w:rPr>
          <w:sz w:val="16"/>
        </w:rPr>
      </w:pPr>
      <w:r>
        <w:rPr>
          <w:sz w:val="16"/>
        </w:rPr>
        <w:t>Mayorga cited polling data her firm helped compile last year as evidence of the stark split between genders in the Latino community: Among rural men in eight battleground states, for example, 64% approved of the Trump economy while 29% disapproved, compared to just 38% approval among rural women while 54% disapproved — a 51-point difference. The gender division among urban and suburban Latinos was less stark, but still evident.</w:t>
      </w:r>
    </w:p>
    <w:p w14:paraId="57D1D96C" w14:textId="77777777" w:rsidR="004E2765" w:rsidRDefault="004E2765" w:rsidP="004E2765">
      <w:pPr>
        <w:rPr>
          <w:sz w:val="16"/>
        </w:rPr>
      </w:pPr>
      <w:r>
        <w:rPr>
          <w:sz w:val="16"/>
        </w:rPr>
        <w:t>Mayorga added that although many Latinos might not think that the president is trying to directly help their community, he’s not trying to actively block their progress, either.</w:t>
      </w:r>
    </w:p>
    <w:p w14:paraId="288EE7F7" w14:textId="77777777" w:rsidR="004E2765" w:rsidRDefault="004E2765" w:rsidP="004E2765">
      <w:pPr>
        <w:rPr>
          <w:sz w:val="16"/>
        </w:rPr>
      </w:pPr>
      <w:r>
        <w:rPr>
          <w:sz w:val="16"/>
        </w:rPr>
        <w:t>And for all the harm Trump has done to his image with Latinos, some strategists say his career outside of politics remains a significant positive for some voters.</w:t>
      </w:r>
    </w:p>
    <w:p w14:paraId="0D65BF82" w14:textId="77777777" w:rsidR="004E2765" w:rsidRDefault="004E2765" w:rsidP="004E2765">
      <w:pPr>
        <w:rPr>
          <w:sz w:val="16"/>
        </w:rPr>
      </w:pPr>
      <w:r>
        <w:rPr>
          <w:sz w:val="16"/>
        </w:rPr>
        <w:t xml:space="preserve">“Some of the stylistic elements of the president that a lot of people find </w:t>
      </w:r>
      <w:proofErr w:type="spellStart"/>
      <w:r>
        <w:rPr>
          <w:sz w:val="16"/>
        </w:rPr>
        <w:t>offputting</w:t>
      </w:r>
      <w:proofErr w:type="spellEnd"/>
      <w:r>
        <w:rPr>
          <w:sz w:val="16"/>
        </w:rPr>
        <w:t xml:space="preserve"> are not particularly off-putting to some portion of the male minority vote,” said Wes Anderson, a veteran GOP pollster who works for the pro-Trump super PAC America First Action.</w:t>
      </w:r>
    </w:p>
    <w:p w14:paraId="13708A5D" w14:textId="77777777" w:rsidR="004E2765" w:rsidRDefault="004E2765" w:rsidP="004E2765">
      <w:pPr>
        <w:rPr>
          <w:sz w:val="16"/>
        </w:rPr>
      </w:pPr>
      <w:r>
        <w:rPr>
          <w:sz w:val="16"/>
        </w:rPr>
        <w:t xml:space="preserve">“Why would they be responsive to Trump on that message when they have not been responsible to other Republicans on that message for decades?” Anderson added. “The answer is </w:t>
      </w:r>
      <w:r>
        <w:rPr>
          <w:rStyle w:val="StyleUnderline"/>
        </w:rPr>
        <w:t>Trump is wrapped in a populism that is</w:t>
      </w:r>
      <w:r>
        <w:rPr>
          <w:sz w:val="16"/>
        </w:rPr>
        <w:t xml:space="preserve"> </w:t>
      </w:r>
      <w:r>
        <w:rPr>
          <w:rStyle w:val="StyleUnderline"/>
        </w:rPr>
        <w:t>appealing</w:t>
      </w:r>
      <w:r>
        <w:rPr>
          <w:sz w:val="16"/>
        </w:rPr>
        <w:t xml:space="preserve"> of them. </w:t>
      </w:r>
      <w:r>
        <w:rPr>
          <w:rStyle w:val="StyleUnderline"/>
        </w:rPr>
        <w:t>Trump is not the establishment</w:t>
      </w:r>
      <w:r>
        <w:rPr>
          <w:sz w:val="16"/>
        </w:rPr>
        <w:t>. And with the Republican establishment, the trust factor cannot be overcome.”</w:t>
      </w:r>
    </w:p>
    <w:p w14:paraId="5F78C4BC" w14:textId="77777777" w:rsidR="004E2765" w:rsidRDefault="004E2765" w:rsidP="004E2765">
      <w:pPr>
        <w:rPr>
          <w:sz w:val="16"/>
        </w:rPr>
      </w:pPr>
      <w:r>
        <w:rPr>
          <w:sz w:val="16"/>
        </w:rPr>
        <w:t xml:space="preserve">Anderson pointed to the 2018 Senate race in Florida as proof of the GOP’s opportunity. Republicans </w:t>
      </w:r>
      <w:r>
        <w:rPr>
          <w:rStyle w:val="StyleUnderline"/>
        </w:rPr>
        <w:t>Rick Scott</w:t>
      </w:r>
      <w:r>
        <w:rPr>
          <w:sz w:val="16"/>
        </w:rPr>
        <w:t xml:space="preserve"> effectively </w:t>
      </w:r>
      <w:r>
        <w:rPr>
          <w:rStyle w:val="StyleUnderline"/>
        </w:rPr>
        <w:t>split the Latino vote with</w:t>
      </w:r>
      <w:r>
        <w:rPr>
          <w:sz w:val="16"/>
        </w:rPr>
        <w:t xml:space="preserve"> Democratic Sen. </w:t>
      </w:r>
      <w:r>
        <w:rPr>
          <w:rStyle w:val="StyleUnderline"/>
        </w:rPr>
        <w:t>Bill Nelson</w:t>
      </w:r>
      <w:r>
        <w:rPr>
          <w:sz w:val="16"/>
        </w:rPr>
        <w:t xml:space="preserve"> in that race </w:t>
      </w:r>
      <w:r>
        <w:rPr>
          <w:rStyle w:val="StyleUnderline"/>
        </w:rPr>
        <w:t>on his way to victory.</w:t>
      </w:r>
    </w:p>
    <w:p w14:paraId="37204DEB" w14:textId="77777777" w:rsidR="004E2765" w:rsidRDefault="004E2765" w:rsidP="004E2765">
      <w:pPr>
        <w:rPr>
          <w:sz w:val="16"/>
        </w:rPr>
      </w:pPr>
      <w:r>
        <w:rPr>
          <w:sz w:val="16"/>
        </w:rPr>
        <w:t>Anderson readily acknowledged that much of Scott’s success was attributable to his well-funded campaign and the unique makeup of Florida’s Cuban-American population, adding that it would be difficult, if not impossible, for Trump to repeat the same margins in the state in 2020.</w:t>
      </w:r>
    </w:p>
    <w:p w14:paraId="6D5A003E" w14:textId="77777777" w:rsidR="004E2765" w:rsidRDefault="004E2765" w:rsidP="004E2765">
      <w:pPr>
        <w:rPr>
          <w:sz w:val="16"/>
        </w:rPr>
      </w:pPr>
      <w:r>
        <w:rPr>
          <w:sz w:val="16"/>
        </w:rPr>
        <w:t>But Anderson said he’s convinced the relative openness to the GOP under Trump was part of the reason for Scott’s success — and now Republicans need to explore whether it can work in other battlegrounds.</w:t>
      </w:r>
    </w:p>
    <w:p w14:paraId="30C83C7E" w14:textId="77777777" w:rsidR="004E2765" w:rsidRDefault="004E2765" w:rsidP="004E2765">
      <w:pPr>
        <w:rPr>
          <w:sz w:val="16"/>
        </w:rPr>
      </w:pPr>
      <w:r>
        <w:rPr>
          <w:sz w:val="16"/>
        </w:rPr>
        <w:t>“What does it mean in Nevada?” Anderson said. “That’s where the rubber meets the road there.”</w:t>
      </w:r>
    </w:p>
    <w:p w14:paraId="0CC56BE4" w14:textId="77777777" w:rsidR="004E2765" w:rsidRDefault="004E2765" w:rsidP="004E2765">
      <w:pPr>
        <w:rPr>
          <w:sz w:val="16"/>
        </w:rPr>
      </w:pPr>
      <w:r>
        <w:rPr>
          <w:sz w:val="16"/>
        </w:rPr>
        <w:t>Anderson also noted that this isn’t the first election cycle in which Republicans have been optimistic about winning younger male minorities, hope that has eventually fizzled in prior races.</w:t>
      </w:r>
    </w:p>
    <w:p w14:paraId="0CC8D390" w14:textId="77777777" w:rsidR="004E2765" w:rsidRDefault="004E2765" w:rsidP="004E2765">
      <w:pPr>
        <w:rPr>
          <w:sz w:val="16"/>
        </w:rPr>
      </w:pPr>
      <w:r>
        <w:rPr>
          <w:sz w:val="16"/>
        </w:rPr>
        <w:t xml:space="preserve">But </w:t>
      </w:r>
      <w:r>
        <w:rPr>
          <w:rStyle w:val="StyleUnderline"/>
        </w:rPr>
        <w:t>Democrats</w:t>
      </w:r>
      <w:r>
        <w:rPr>
          <w:sz w:val="16"/>
        </w:rPr>
        <w:t xml:space="preserve">, including some of those in key 2020 roles, </w:t>
      </w:r>
      <w:r>
        <w:rPr>
          <w:rStyle w:val="StyleUnderline"/>
        </w:rPr>
        <w:t>are already taking steps to combat the problem</w:t>
      </w:r>
      <w:r>
        <w:rPr>
          <w:sz w:val="16"/>
        </w:rPr>
        <w:t>. The pro-Biden super PAC Priorities USA, for instance, has partnered with the group Color for Change Action to start a $3 million program aimed in part at reaching out to and persuading these voters in the African American community.</w:t>
      </w:r>
    </w:p>
    <w:p w14:paraId="0F68E49A" w14:textId="77777777" w:rsidR="004E2765" w:rsidRDefault="004E2765" w:rsidP="004E2765">
      <w:pPr>
        <w:rPr>
          <w:sz w:val="16"/>
        </w:rPr>
      </w:pPr>
      <w:r>
        <w:rPr>
          <w:sz w:val="16"/>
        </w:rPr>
        <w:t>In a February briefing with reporters, Priorities USA Chairman Guy Cecil said his group was closely monitoring Trump’s support with younger African Americans, which at the time was in the low 20% range, a relatively high figure for a GOP president. And to reach them, he said the party would need to do more than talk about issues like criminal justice reform.</w:t>
      </w:r>
    </w:p>
    <w:p w14:paraId="46169EA5" w14:textId="77777777" w:rsidR="004E2765" w:rsidRDefault="004E2765" w:rsidP="004E2765">
      <w:pPr>
        <w:rPr>
          <w:sz w:val="16"/>
        </w:rPr>
      </w:pPr>
      <w:r>
        <w:rPr>
          <w:sz w:val="16"/>
        </w:rPr>
        <w:t>“I think one of the mistakes that we see a lot of times on the Democratic side is the minute that people start talking about black voters or voters of color, however you want to describe them, the conversation immediately goes to criminal justice reform,” Cecil said. “Which is an essential element but not a sufficient one.”</w:t>
      </w:r>
    </w:p>
    <w:p w14:paraId="6CD0EA58" w14:textId="77777777" w:rsidR="004E2765" w:rsidRDefault="004E2765" w:rsidP="004E2765">
      <w:pPr>
        <w:rPr>
          <w:sz w:val="16"/>
        </w:rPr>
      </w:pPr>
      <w:r>
        <w:rPr>
          <w:sz w:val="16"/>
        </w:rPr>
        <w:t xml:space="preserve">Some Democrats caution that </w:t>
      </w:r>
      <w:r>
        <w:rPr>
          <w:rStyle w:val="StyleUnderline"/>
        </w:rPr>
        <w:t>although Trump’s favorability is higher with some younger voters of color</w:t>
      </w:r>
      <w:r>
        <w:rPr>
          <w:sz w:val="16"/>
        </w:rPr>
        <w:t xml:space="preserve">, </w:t>
      </w:r>
      <w:r>
        <w:rPr>
          <w:rStyle w:val="Emphasis"/>
          <w:highlight w:val="yellow"/>
        </w:rPr>
        <w:t>they’re not</w:t>
      </w:r>
      <w:r>
        <w:rPr>
          <w:rStyle w:val="Emphasis"/>
        </w:rPr>
        <w:t xml:space="preserve"> yet </w:t>
      </w:r>
      <w:r>
        <w:rPr>
          <w:rStyle w:val="Emphasis"/>
          <w:highlight w:val="yellow"/>
        </w:rPr>
        <w:t>panicked</w:t>
      </w:r>
      <w:r>
        <w:rPr>
          <w:rStyle w:val="StyleUnderline"/>
          <w:highlight w:val="yellow"/>
        </w:rPr>
        <w:t xml:space="preserve"> about</w:t>
      </w:r>
      <w:r>
        <w:rPr>
          <w:rStyle w:val="StyleUnderline"/>
        </w:rPr>
        <w:t xml:space="preserve"> the </w:t>
      </w:r>
      <w:r>
        <w:rPr>
          <w:rStyle w:val="StyleUnderline"/>
          <w:highlight w:val="yellow"/>
        </w:rPr>
        <w:t>2020</w:t>
      </w:r>
      <w:r>
        <w:rPr>
          <w:rStyle w:val="StyleUnderline"/>
        </w:rPr>
        <w:t xml:space="preserve"> election</w:t>
      </w:r>
      <w:r>
        <w:rPr>
          <w:sz w:val="16"/>
        </w:rPr>
        <w:t xml:space="preserve">. </w:t>
      </w:r>
      <w:r>
        <w:rPr>
          <w:rStyle w:val="Emphasis"/>
          <w:highlight w:val="yellow"/>
        </w:rPr>
        <w:t xml:space="preserve">Neither </w:t>
      </w:r>
      <w:r>
        <w:rPr>
          <w:rStyle w:val="Emphasis"/>
        </w:rPr>
        <w:t xml:space="preserve">the </w:t>
      </w:r>
      <w:r>
        <w:rPr>
          <w:rStyle w:val="Emphasis"/>
          <w:highlight w:val="yellow"/>
        </w:rPr>
        <w:t>Trump</w:t>
      </w:r>
      <w:r>
        <w:rPr>
          <w:rStyle w:val="Emphasis"/>
        </w:rPr>
        <w:t xml:space="preserve"> campaign</w:t>
      </w:r>
      <w:r>
        <w:rPr>
          <w:sz w:val="16"/>
        </w:rPr>
        <w:t xml:space="preserve"> </w:t>
      </w:r>
      <w:r>
        <w:rPr>
          <w:rStyle w:val="StyleUnderline"/>
          <w:highlight w:val="yellow"/>
        </w:rPr>
        <w:t>nor</w:t>
      </w:r>
      <w:r>
        <w:rPr>
          <w:rStyle w:val="StyleUnderline"/>
        </w:rPr>
        <w:t xml:space="preserve"> its </w:t>
      </w:r>
      <w:r>
        <w:rPr>
          <w:rStyle w:val="StyleUnderline"/>
          <w:highlight w:val="yellow"/>
        </w:rPr>
        <w:t>allies</w:t>
      </w:r>
      <w:r>
        <w:rPr>
          <w:sz w:val="16"/>
          <w:highlight w:val="yellow"/>
        </w:rPr>
        <w:t xml:space="preserve"> </w:t>
      </w:r>
      <w:r>
        <w:rPr>
          <w:rStyle w:val="Emphasis"/>
          <w:highlight w:val="yellow"/>
        </w:rPr>
        <w:t>have yet to launch a serious effort</w:t>
      </w:r>
      <w:r>
        <w:rPr>
          <w:sz w:val="16"/>
        </w:rPr>
        <w:t xml:space="preserve"> to persuade them, some Democrats pointed out, and for the most part, </w:t>
      </w:r>
      <w:r>
        <w:rPr>
          <w:rStyle w:val="StyleUnderline"/>
        </w:rPr>
        <w:t>many of these voters still agree with Democrats on individual issues.</w:t>
      </w:r>
    </w:p>
    <w:p w14:paraId="25BB19F9" w14:textId="77777777" w:rsidR="004E2765" w:rsidRDefault="004E2765" w:rsidP="004E2765">
      <w:pPr>
        <w:rPr>
          <w:sz w:val="16"/>
        </w:rPr>
      </w:pPr>
      <w:r>
        <w:rPr>
          <w:sz w:val="16"/>
        </w:rPr>
        <w:t>“</w:t>
      </w:r>
      <w:r>
        <w:rPr>
          <w:rStyle w:val="StyleUnderline"/>
        </w:rPr>
        <w:t>I don’t think Democrats can take those votes for granted</w:t>
      </w:r>
      <w:r>
        <w:rPr>
          <w:sz w:val="16"/>
        </w:rPr>
        <w:t xml:space="preserve"> by any means,” said Tom Bonier, a leading Democratic data operative. “I think there’s cause to be at least somewhat concerned and to ensure that the campaign and Democrats in general are investing accordingly in communities with these voters. But at this point, I don’t see a reason to panic or a reason to believe is already happening for Republicans, especially with young voters of color.”</w:t>
      </w:r>
    </w:p>
    <w:p w14:paraId="15E01D6E" w14:textId="77777777" w:rsidR="004E2765" w:rsidRDefault="004E2765" w:rsidP="004E2765"/>
    <w:p w14:paraId="51D5D2BC" w14:textId="77777777" w:rsidR="004E2765" w:rsidRDefault="004E2765" w:rsidP="004E2765">
      <w:pPr>
        <w:pStyle w:val="Heading4"/>
        <w:rPr>
          <w:u w:val="single"/>
        </w:rPr>
      </w:pPr>
      <w:r>
        <w:t xml:space="preserve">Voters who haven’t made their minds up yet will decide the election – last minute check-ins </w:t>
      </w:r>
      <w:r>
        <w:rPr>
          <w:u w:val="single"/>
        </w:rPr>
        <w:t>matter</w:t>
      </w:r>
    </w:p>
    <w:p w14:paraId="130264F8" w14:textId="77777777" w:rsidR="004E2765" w:rsidRDefault="004E2765" w:rsidP="004E2765">
      <w:r>
        <w:t xml:space="preserve">Ed </w:t>
      </w:r>
      <w:r>
        <w:rPr>
          <w:rStyle w:val="Style13ptBold"/>
        </w:rPr>
        <w:t>Kilgore 19</w:t>
      </w:r>
      <w:r>
        <w:t>, editor of the Democratic Strategist and columnist for New York Magazine, 09/11/19, “How Swing Voters Are Thinking About 2020,” https://nymag.com/intelligencer/2019/09/how-swing-voters-are-thinking-about-the-2020-election.html</w:t>
      </w:r>
    </w:p>
    <w:p w14:paraId="5DE83C6F" w14:textId="77777777" w:rsidR="004E2765" w:rsidRDefault="004E2765" w:rsidP="004E2765">
      <w:pPr>
        <w:rPr>
          <w:sz w:val="16"/>
        </w:rPr>
      </w:pPr>
      <w:r>
        <w:rPr>
          <w:sz w:val="16"/>
        </w:rPr>
        <w:t>There are two bits of conventional wisdom about “swing voters” in this day and age that are often accepted without discussion. The first is that these critters have been all but hunted to extinction, or more specifically, have fled into one of the two partisan trenches from the “middle ground” poisoned by polarization. The second is that swing voters are discerning and sensitive souls who equally disdain the fanatics in the donkey and elephant herds, and long for sweetly reasonable compromise “solutions” between left and right. You know, people who nod their heads at newspaper editorials and think Howard Schultz makes sense.</w:t>
      </w:r>
    </w:p>
    <w:p w14:paraId="31634CF6" w14:textId="77777777" w:rsidR="004E2765" w:rsidRDefault="004E2765" w:rsidP="004E2765">
      <w:pPr>
        <w:rPr>
          <w:sz w:val="16"/>
        </w:rPr>
      </w:pPr>
      <w:r>
        <w:rPr>
          <w:sz w:val="16"/>
        </w:rPr>
        <w:t>With the benefit of a robust data set of registered voters provided by the Kaiser Family Foundation, Charlie Cook does a pretty good job of blowing up both of those preconceptions.</w:t>
      </w:r>
    </w:p>
    <w:p w14:paraId="498C3CA7" w14:textId="77777777" w:rsidR="004E2765" w:rsidRDefault="004E2765" w:rsidP="004E2765">
      <w:pPr>
        <w:rPr>
          <w:sz w:val="16"/>
        </w:rPr>
      </w:pPr>
      <w:r>
        <w:rPr>
          <w:sz w:val="16"/>
        </w:rPr>
        <w:t xml:space="preserve">First off, </w:t>
      </w:r>
      <w:r>
        <w:rPr>
          <w:rStyle w:val="StyleUnderline"/>
        </w:rPr>
        <w:t>there are a lot more swing voters than you might think</w:t>
      </w:r>
      <w:r>
        <w:rPr>
          <w:sz w:val="16"/>
        </w:rPr>
        <w:t xml:space="preserve"> — as long as you understand how they are defined:</w:t>
      </w:r>
    </w:p>
    <w:p w14:paraId="23FFB0DB" w14:textId="77777777" w:rsidR="004E2765" w:rsidRDefault="004E2765" w:rsidP="004E2765">
      <w:pPr>
        <w:rPr>
          <w:sz w:val="16"/>
        </w:rPr>
      </w:pPr>
      <w:r>
        <w:rPr>
          <w:rStyle w:val="Emphasis"/>
          <w:highlight w:val="yellow"/>
        </w:rPr>
        <w:t>Thirty percent</w:t>
      </w:r>
      <w:r>
        <w:rPr>
          <w:rStyle w:val="Emphasis"/>
        </w:rPr>
        <w:t xml:space="preserve"> </w:t>
      </w:r>
      <w:r>
        <w:rPr>
          <w:sz w:val="16"/>
        </w:rPr>
        <w:t xml:space="preserve">of the respondents, a total of 603, </w:t>
      </w:r>
      <w:r>
        <w:rPr>
          <w:rStyle w:val="Emphasis"/>
          <w:highlight w:val="yellow"/>
        </w:rPr>
        <w:t>can be</w:t>
      </w:r>
      <w:r>
        <w:rPr>
          <w:sz w:val="16"/>
        </w:rPr>
        <w:t xml:space="preserve"> called </w:t>
      </w:r>
      <w:r>
        <w:rPr>
          <w:rStyle w:val="Emphasis"/>
          <w:highlight w:val="yellow"/>
        </w:rPr>
        <w:t>swing voters</w:t>
      </w:r>
      <w:r>
        <w:rPr>
          <w:sz w:val="16"/>
        </w:rPr>
        <w:t xml:space="preserve">, </w:t>
      </w:r>
      <w:r>
        <w:rPr>
          <w:rStyle w:val="StyleUnderline"/>
        </w:rPr>
        <w:t>who were either undecided or only “probably” going to vote for</w:t>
      </w:r>
      <w:r>
        <w:rPr>
          <w:sz w:val="16"/>
        </w:rPr>
        <w:t xml:space="preserve"> either </w:t>
      </w:r>
      <w:r>
        <w:rPr>
          <w:rStyle w:val="StyleUnderline"/>
        </w:rPr>
        <w:t>Trump or the Democrat</w:t>
      </w:r>
      <w:r>
        <w:rPr>
          <w:sz w:val="16"/>
        </w:rPr>
        <w:t>. Of the 9 percent who said they would probably vote for Trump, just over half (5 percent of all voters) said there was a chance they would vote for the Democrat, while 4 percent said no chance. Of the 13 percent who would probably vote for the Democrat, just a quarter (3 percent of all voters) said that there was a chance they would vote for Trump, while the others said there was no chance. Those who only probably would vote for one candidate but definitely would not vote for the other have a good chance of either not voting or throwing a vote to a third-party candidate.</w:t>
      </w:r>
    </w:p>
    <w:p w14:paraId="23308166" w14:textId="77777777" w:rsidR="004E2765" w:rsidRDefault="004E2765" w:rsidP="004E2765">
      <w:pPr>
        <w:rPr>
          <w:sz w:val="16"/>
        </w:rPr>
      </w:pPr>
      <w:r>
        <w:rPr>
          <w:sz w:val="16"/>
        </w:rPr>
        <w:t>There’s a lot to unpack here. The genuine “undecided” vote is only 8 percent — a number which, historically, is likely to go down as we near the general election. And of the 22 percent who are leaners, 14 percent are not “swinging” between the two major parties, but swinging between voting for one of those parties, voting for a minor party, or staying home. So nearly half of “swing voters” are really more like base voters who need to be convinced to show up at the polls without straying into the ranks of the Greens or the Libertarians. And of the other half, roughly equal shares are truly undecided or are predisposed toward one party or the other (with Democrats holding a significant advantage in that respect).</w:t>
      </w:r>
    </w:p>
    <w:p w14:paraId="16E0F69B" w14:textId="77777777" w:rsidR="004E2765" w:rsidRDefault="004E2765" w:rsidP="004E2765">
      <w:pPr>
        <w:rPr>
          <w:sz w:val="16"/>
        </w:rPr>
      </w:pPr>
      <w:r>
        <w:rPr>
          <w:sz w:val="16"/>
        </w:rPr>
        <w:t xml:space="preserve">But </w:t>
      </w:r>
      <w:r>
        <w:rPr>
          <w:rStyle w:val="StyleUnderline"/>
        </w:rPr>
        <w:t>how will those who are up for grabs make their decisions?</w:t>
      </w:r>
      <w:r>
        <w:rPr>
          <w:sz w:val="16"/>
        </w:rPr>
        <w:t xml:space="preserve"> That leads to the other preconception, the stereotype of swing voters as high-information folk who have contempt for the ignorant armies clashing by night. That’s not who they are, notes Cook:</w:t>
      </w:r>
    </w:p>
    <w:p w14:paraId="4F6155E6" w14:textId="77777777" w:rsidR="004E2765" w:rsidRDefault="004E2765" w:rsidP="004E2765">
      <w:pPr>
        <w:rPr>
          <w:sz w:val="16"/>
        </w:rPr>
      </w:pPr>
      <w:r>
        <w:rPr>
          <w:rStyle w:val="StyleUnderline"/>
          <w:highlight w:val="yellow"/>
        </w:rPr>
        <w:t>Swing voters tend to be younger</w:t>
      </w:r>
      <w:r>
        <w:rPr>
          <w:rStyle w:val="StyleUnderline"/>
        </w:rPr>
        <w:t xml:space="preserve">, more moderate, and less engaged </w:t>
      </w:r>
      <w:r>
        <w:rPr>
          <w:sz w:val="16"/>
        </w:rPr>
        <w:t>in politics compared to those who have decided and to the overall electorate. While 72 percent of voters who are 65 years of age or older have decided for sure, just 47 percent of 18-29-year-olds have decided …</w:t>
      </w:r>
    </w:p>
    <w:p w14:paraId="64293E3B" w14:textId="77777777" w:rsidR="004E2765" w:rsidRDefault="004E2765" w:rsidP="004E2765">
      <w:pPr>
        <w:rPr>
          <w:sz w:val="16"/>
        </w:rPr>
      </w:pPr>
      <w:r>
        <w:rPr>
          <w:sz w:val="16"/>
        </w:rPr>
        <w:t>When asked, “How much attention do you normally pay to what is going on in national government and politics?” 57 percent of voters and 68 percent of decided voters said they pay a lot of attention, but only 39 percent of swing voters said so. Twice as many swing voters said they pay only a little attention or none at all—17 percent, compared with just 8 percent of those who are decided.</w:t>
      </w:r>
    </w:p>
    <w:p w14:paraId="1D4549EF" w14:textId="77777777" w:rsidR="004E2765" w:rsidRDefault="004E2765" w:rsidP="004E2765">
      <w:pPr>
        <w:rPr>
          <w:sz w:val="16"/>
        </w:rPr>
      </w:pPr>
      <w:r>
        <w:rPr>
          <w:sz w:val="16"/>
        </w:rPr>
        <w:t>Not surprisingly, fewer swing voters believe it is important who wins. When asked whether it really matters who wins, somewhat matters, or doesn’t really matter, 82 percent of all voters and 92 percent of decided voters said they believe it matters, but just 66 percent of swing voters said they believe it really matters.</w:t>
      </w:r>
    </w:p>
    <w:p w14:paraId="063209E7" w14:textId="77777777" w:rsidR="004E2765" w:rsidRDefault="004E2765" w:rsidP="004E2765">
      <w:pPr>
        <w:rPr>
          <w:sz w:val="16"/>
        </w:rPr>
      </w:pPr>
      <w:r>
        <w:rPr>
          <w:sz w:val="16"/>
        </w:rPr>
        <w:t>So these are on average less informed, less discerning voters who often can’t tell the difference between two parties that offer wildly different visions for America’s future and the rights our citizens should possess. They tend to be younger, which means higher personal mobility, fewer connections to civic life, and a significantly lower probability to vote. I strongly suspect their relatively high level of self-identification as “moderates” has little or nothing to do with some “centrist” policy agenda, and more to do with a disinclination (or incapacity) to think ideologically at all.</w:t>
      </w:r>
    </w:p>
    <w:p w14:paraId="48B29F9C" w14:textId="77777777" w:rsidR="004E2765" w:rsidRDefault="004E2765" w:rsidP="004E2765">
      <w:pPr>
        <w:rPr>
          <w:sz w:val="16"/>
        </w:rPr>
      </w:pPr>
      <w:r>
        <w:rPr>
          <w:sz w:val="16"/>
        </w:rPr>
        <w:t>This goes to a third misconception about swing voters that Cook doesn’t explicitly address, but that follows from his analysis. Traditionally, it is assumed that parties and candidates must choose between “mobilization” strategies aimed at base voters and “persuasion” strategies aimed at swing voters. Ideally, you want to do both, but there is an inevitable tension between beating on people with big sticks to go smite the partisan foe (one of the oldest and most important “mobilization” techniques is known as “knock and drag,” which means exactly what it sounds like), and convincing voters who are likely to vote to go your way rather than the other.</w:t>
      </w:r>
    </w:p>
    <w:p w14:paraId="07A20276" w14:textId="77777777" w:rsidR="004E2765" w:rsidRDefault="004E2765" w:rsidP="004E2765">
      <w:pPr>
        <w:rPr>
          <w:sz w:val="16"/>
        </w:rPr>
      </w:pPr>
      <w:r>
        <w:rPr>
          <w:sz w:val="16"/>
        </w:rPr>
        <w:t>But if the most typical swing voters are, as Cook suggests, those who aren’t motivated to vote, and need convincing not that one candidate is better than the other but that the choice is consequential, then beating on them with big sticks makes a lot of sense, too — particularly for Democrats who lost a lot of crucial voters in 2016 because they figured Clinton had already won. Will such efforts sometimes fail? Yes, but again, the odds are that the turned-off swing voter won’t join the ranks of the opposition but will go to work or stay home on Election Day and make evening plans to watch washed-up pols compete on Dancing With the Stars.</w:t>
      </w:r>
    </w:p>
    <w:p w14:paraId="6D4513B9" w14:textId="77777777" w:rsidR="004E2765" w:rsidRDefault="004E2765" w:rsidP="004E2765">
      <w:pPr>
        <w:rPr>
          <w:sz w:val="16"/>
        </w:rPr>
      </w:pPr>
      <w:r>
        <w:rPr>
          <w:sz w:val="16"/>
        </w:rPr>
        <w:t>As Cook concludes, we may not know how many “swing voters” are actually going to vote until the last minute:</w:t>
      </w:r>
    </w:p>
    <w:p w14:paraId="0E129C84" w14:textId="77777777" w:rsidR="004E2765" w:rsidRDefault="004E2765" w:rsidP="004E2765">
      <w:pPr>
        <w:rPr>
          <w:sz w:val="16"/>
        </w:rPr>
      </w:pPr>
      <w:r>
        <w:rPr>
          <w:sz w:val="16"/>
        </w:rPr>
        <w:t xml:space="preserve">The key takeaway from this analysis is that while </w:t>
      </w:r>
      <w:r>
        <w:rPr>
          <w:rStyle w:val="StyleUnderline"/>
          <w:highlight w:val="yellow"/>
        </w:rPr>
        <w:t>swing voters</w:t>
      </w:r>
      <w:r>
        <w:rPr>
          <w:sz w:val="16"/>
        </w:rPr>
        <w:t xml:space="preserve"> don’t look too different from the overall electorate in terms of demographics, they </w:t>
      </w:r>
      <w:r>
        <w:rPr>
          <w:rStyle w:val="StyleUnderline"/>
        </w:rPr>
        <w:t>are very different temperamentally</w:t>
      </w:r>
      <w:r>
        <w:rPr>
          <w:sz w:val="16"/>
        </w:rPr>
        <w:t xml:space="preserve">. </w:t>
      </w:r>
      <w:r>
        <w:rPr>
          <w:rStyle w:val="StyleUnderline"/>
        </w:rPr>
        <w:t>Since they pay less attention</w:t>
      </w:r>
      <w:r>
        <w:rPr>
          <w:sz w:val="16"/>
        </w:rPr>
        <w:t xml:space="preserve"> than other voters and are less likely to believe that the outcome is important, you just have to wonder how many of these undecided will really vote. Further, </w:t>
      </w:r>
      <w:r>
        <w:rPr>
          <w:rStyle w:val="Emphasis"/>
        </w:rPr>
        <w:t xml:space="preserve">we can expect those </w:t>
      </w:r>
      <w:r>
        <w:rPr>
          <w:sz w:val="16"/>
        </w:rPr>
        <w:t xml:space="preserve">who do </w:t>
      </w:r>
      <w:r>
        <w:rPr>
          <w:rStyle w:val="Emphasis"/>
        </w:rPr>
        <w:t xml:space="preserve">to </w:t>
      </w:r>
      <w:r>
        <w:rPr>
          <w:rStyle w:val="Emphasis"/>
          <w:highlight w:val="yellow"/>
        </w:rPr>
        <w:t>check into the race very late</w:t>
      </w:r>
      <w:r>
        <w:rPr>
          <w:sz w:val="16"/>
          <w:highlight w:val="yellow"/>
        </w:rPr>
        <w:t>.</w:t>
      </w:r>
    </w:p>
    <w:p w14:paraId="7B0B349D" w14:textId="77777777" w:rsidR="004E2765" w:rsidRDefault="004E2765" w:rsidP="004E2765">
      <w:pPr>
        <w:rPr>
          <w:sz w:val="16"/>
        </w:rPr>
      </w:pPr>
      <w:r>
        <w:rPr>
          <w:rStyle w:val="Emphasis"/>
          <w:highlight w:val="yellow"/>
        </w:rPr>
        <w:t>If</w:t>
      </w:r>
      <w:r>
        <w:rPr>
          <w:rStyle w:val="Emphasis"/>
        </w:rPr>
        <w:t xml:space="preserve"> the </w:t>
      </w:r>
      <w:r>
        <w:rPr>
          <w:rStyle w:val="Emphasis"/>
          <w:highlight w:val="yellow"/>
        </w:rPr>
        <w:t>2020</w:t>
      </w:r>
      <w:r>
        <w:rPr>
          <w:rStyle w:val="Emphasis"/>
        </w:rPr>
        <w:t xml:space="preserve"> race </w:t>
      </w:r>
      <w:r>
        <w:rPr>
          <w:rStyle w:val="Emphasis"/>
          <w:highlight w:val="yellow"/>
        </w:rPr>
        <w:t>goes down</w:t>
      </w:r>
      <w:r>
        <w:rPr>
          <w:sz w:val="16"/>
        </w:rPr>
        <w:t xml:space="preserve"> to the wire looking very </w:t>
      </w:r>
      <w:r>
        <w:rPr>
          <w:rStyle w:val="Emphasis"/>
          <w:highlight w:val="yellow"/>
        </w:rPr>
        <w:t>close</w:t>
      </w:r>
      <w:r>
        <w:rPr>
          <w:sz w:val="16"/>
          <w:highlight w:val="yellow"/>
        </w:rPr>
        <w:t xml:space="preserve">, </w:t>
      </w:r>
      <w:r>
        <w:rPr>
          <w:rStyle w:val="Emphasis"/>
          <w:highlight w:val="yellow"/>
        </w:rPr>
        <w:t>swing voters “checking in</w:t>
      </w:r>
      <w:r>
        <w:rPr>
          <w:sz w:val="16"/>
        </w:rPr>
        <w:t xml:space="preserve">” to politics at the last minute </w:t>
      </w:r>
      <w:r>
        <w:rPr>
          <w:rStyle w:val="Emphasis"/>
          <w:highlight w:val="yellow"/>
        </w:rPr>
        <w:t>will be hit</w:t>
      </w:r>
      <w:r>
        <w:rPr>
          <w:sz w:val="16"/>
        </w:rPr>
        <w:t xml:space="preserve"> with an intense barrage of claims that this is the most important moment in American history since at least 1861. And </w:t>
      </w:r>
      <w:r>
        <w:rPr>
          <w:rStyle w:val="StyleUnderline"/>
          <w:highlight w:val="yellow"/>
        </w:rPr>
        <w:t>that’s</w:t>
      </w:r>
      <w:r>
        <w:rPr>
          <w:rStyle w:val="StyleUnderline"/>
        </w:rPr>
        <w:t xml:space="preserve"> more </w:t>
      </w:r>
      <w:r>
        <w:rPr>
          <w:rStyle w:val="StyleUnderline"/>
          <w:highlight w:val="yellow"/>
        </w:rPr>
        <w:t>likely to get them off the sofa</w:t>
      </w:r>
      <w:r>
        <w:rPr>
          <w:rStyle w:val="StyleUnderline"/>
        </w:rPr>
        <w:t xml:space="preserve"> </w:t>
      </w:r>
      <w:r>
        <w:rPr>
          <w:sz w:val="16"/>
        </w:rPr>
        <w:t>than all the split-the-differences compromise policy proposals you can imagine. It’s one of a number of reasons that Democrats shouldn’t just pick their most “centrist” candidate and expect swing voters to fall into their arms.</w:t>
      </w:r>
    </w:p>
    <w:p w14:paraId="77EE61DE" w14:textId="77777777" w:rsidR="004E2765" w:rsidRDefault="004E2765" w:rsidP="004E2765">
      <w:pPr>
        <w:pStyle w:val="Heading2"/>
      </w:pPr>
      <w:r>
        <w:t>Impact – Warming</w:t>
      </w:r>
    </w:p>
    <w:p w14:paraId="0F2D8527" w14:textId="77777777" w:rsidR="004E2765" w:rsidRDefault="004E2765" w:rsidP="004E2765">
      <w:pPr>
        <w:pStyle w:val="Heading3"/>
      </w:pPr>
      <w:r>
        <w:t>2NC – Reelection</w:t>
      </w:r>
    </w:p>
    <w:p w14:paraId="6059D440" w14:textId="77777777" w:rsidR="004E2765" w:rsidRDefault="004E2765" w:rsidP="004E2765">
      <w:pPr>
        <w:pStyle w:val="Heading4"/>
      </w:pPr>
      <w:r>
        <w:t>Trump reelection dooms the Paris agreement and ensures we can’t meet the 1.5-degree limit</w:t>
      </w:r>
    </w:p>
    <w:p w14:paraId="71308618" w14:textId="77777777" w:rsidR="004E2765" w:rsidRDefault="004E2765" w:rsidP="004E2765">
      <w:r>
        <w:t>***US is key</w:t>
      </w:r>
    </w:p>
    <w:p w14:paraId="6D9547AB" w14:textId="77777777" w:rsidR="004E2765" w:rsidRDefault="004E2765" w:rsidP="004E2765">
      <w:r>
        <w:t xml:space="preserve">Dave </w:t>
      </w:r>
      <w:r>
        <w:rPr>
          <w:rStyle w:val="Style13ptBold"/>
        </w:rPr>
        <w:t>Levitan 19</w:t>
      </w:r>
      <w:r>
        <w:t>, science and politics journalist, 07/26/19, “Would Trump’s Reelection Doom the Planet?” https://newrepublic.com/article/154539/trumps-reelection-doom-planet</w:t>
      </w:r>
    </w:p>
    <w:p w14:paraId="12EB5C31" w14:textId="77777777" w:rsidR="004E2765" w:rsidRDefault="004E2765" w:rsidP="004E2765">
      <w:pPr>
        <w:rPr>
          <w:rStyle w:val="StyleUnderline"/>
        </w:rPr>
      </w:pPr>
      <w:r>
        <w:rPr>
          <w:rStyle w:val="StyleUnderline"/>
        </w:rPr>
        <w:t>Climate change is a global problem</w:t>
      </w:r>
      <w:r>
        <w:rPr>
          <w:sz w:val="16"/>
        </w:rPr>
        <w:t xml:space="preserve"> that must be addressed on a global scale, </w:t>
      </w:r>
      <w:r>
        <w:rPr>
          <w:rStyle w:val="Emphasis"/>
        </w:rPr>
        <w:t xml:space="preserve">but the </w:t>
      </w:r>
      <w:r>
        <w:rPr>
          <w:rStyle w:val="Emphasis"/>
          <w:highlight w:val="yellow"/>
        </w:rPr>
        <w:t>United States has an outsized role</w:t>
      </w:r>
      <w:r>
        <w:rPr>
          <w:sz w:val="16"/>
        </w:rPr>
        <w:t xml:space="preserve"> </w:t>
      </w:r>
      <w:r>
        <w:rPr>
          <w:rStyle w:val="StyleUnderline"/>
        </w:rPr>
        <w:t>in whether that global effort succeeds or fails.</w:t>
      </w:r>
    </w:p>
    <w:p w14:paraId="6A3C7B05" w14:textId="77777777" w:rsidR="004E2765" w:rsidRDefault="004E2765" w:rsidP="004E2765">
      <w:pPr>
        <w:rPr>
          <w:rStyle w:val="Emphasis"/>
        </w:rPr>
      </w:pPr>
      <w:r>
        <w:rPr>
          <w:rStyle w:val="Emphasis"/>
        </w:rPr>
        <w:t>Historically, the U.S. has emitted more carbon dioxide</w:t>
      </w:r>
      <w:r>
        <w:rPr>
          <w:sz w:val="16"/>
        </w:rPr>
        <w:t xml:space="preserve"> into the atmosphere </w:t>
      </w:r>
      <w:r>
        <w:rPr>
          <w:rStyle w:val="StyleUnderline"/>
        </w:rPr>
        <w:t>than any other country</w:t>
      </w:r>
      <w:r>
        <w:rPr>
          <w:sz w:val="16"/>
        </w:rPr>
        <w:t xml:space="preserve">, making it the leading contributor to global warming. </w:t>
      </w:r>
      <w:r>
        <w:rPr>
          <w:rStyle w:val="StyleUnderline"/>
        </w:rPr>
        <w:t>Today, it’s the second-largest emitter</w:t>
      </w:r>
      <w:r>
        <w:rPr>
          <w:sz w:val="16"/>
        </w:rPr>
        <w:t xml:space="preserve">, after China. </w:t>
      </w:r>
      <w:r>
        <w:rPr>
          <w:rStyle w:val="StyleUnderline"/>
        </w:rPr>
        <w:t xml:space="preserve">In order </w:t>
      </w:r>
      <w:r>
        <w:rPr>
          <w:rStyle w:val="StyleUnderline"/>
          <w:highlight w:val="yellow"/>
        </w:rPr>
        <w:t>to maintain a stable climate</w:t>
      </w:r>
      <w:r>
        <w:rPr>
          <w:sz w:val="16"/>
        </w:rPr>
        <w:t xml:space="preserve">, according to the IPCC, </w:t>
      </w:r>
      <w:r>
        <w:rPr>
          <w:rStyle w:val="StyleUnderline"/>
        </w:rPr>
        <w:t xml:space="preserve">net global </w:t>
      </w:r>
      <w:r>
        <w:rPr>
          <w:rStyle w:val="StyleUnderline"/>
          <w:highlight w:val="yellow"/>
        </w:rPr>
        <w:t>emissions must reach zero by 2050</w:t>
      </w:r>
      <w:r>
        <w:rPr>
          <w:sz w:val="16"/>
        </w:rPr>
        <w:t xml:space="preserve">. To achieve that, </w:t>
      </w:r>
      <w:r>
        <w:rPr>
          <w:rStyle w:val="Emphasis"/>
          <w:highlight w:val="yellow"/>
        </w:rPr>
        <w:t>emissions must start rapidly declining in or around 2020.</w:t>
      </w:r>
    </w:p>
    <w:p w14:paraId="2D486A00" w14:textId="77777777" w:rsidR="004E2765" w:rsidRDefault="004E2765" w:rsidP="004E2765">
      <w:pPr>
        <w:rPr>
          <w:sz w:val="16"/>
        </w:rPr>
      </w:pPr>
      <w:r>
        <w:rPr>
          <w:rStyle w:val="StyleUnderline"/>
          <w:highlight w:val="yellow"/>
        </w:rPr>
        <w:t>If Trump is reelected, that “would</w:t>
      </w:r>
      <w:r>
        <w:rPr>
          <w:rStyle w:val="StyleUnderline"/>
        </w:rPr>
        <w:t xml:space="preserve"> probably </w:t>
      </w:r>
      <w:r>
        <w:rPr>
          <w:rStyle w:val="StyleUnderline"/>
          <w:highlight w:val="yellow"/>
        </w:rPr>
        <w:t>mean a stalling of U.S. emissions</w:t>
      </w:r>
      <w:r>
        <w:rPr>
          <w:sz w:val="16"/>
        </w:rPr>
        <w:t xml:space="preserve">,” said Corrine Le </w:t>
      </w:r>
      <w:proofErr w:type="spellStart"/>
      <w:r>
        <w:rPr>
          <w:sz w:val="16"/>
        </w:rPr>
        <w:t>Quéré</w:t>
      </w:r>
      <w:proofErr w:type="spellEnd"/>
      <w:r>
        <w:rPr>
          <w:sz w:val="16"/>
        </w:rPr>
        <w:t xml:space="preserve">, a climate scientist at the University of East Anglia. That’s already happening under Trump. While most developed countries—including the U.S.—have averaged between 1 and 2 percent emissions reductions per year over the last decade, emissions in the U.S. rose by 3.4 percent in 2018, in part due to Trump’s campaign to dismantle climate regulations. “At this stage, to limit climate change anywhere below two degrees [of] warming, </w:t>
      </w:r>
      <w:r>
        <w:rPr>
          <w:rStyle w:val="StyleUnderline"/>
        </w:rPr>
        <w:t>the decreases in emissions in developed countries should be accelerating</w:t>
      </w:r>
      <w:r>
        <w:rPr>
          <w:sz w:val="16"/>
        </w:rPr>
        <w:t xml:space="preserve">,” Le </w:t>
      </w:r>
      <w:proofErr w:type="spellStart"/>
      <w:r>
        <w:rPr>
          <w:sz w:val="16"/>
        </w:rPr>
        <w:t>Quéré</w:t>
      </w:r>
      <w:proofErr w:type="spellEnd"/>
      <w:r>
        <w:rPr>
          <w:sz w:val="16"/>
        </w:rPr>
        <w:t xml:space="preserve"> said.</w:t>
      </w:r>
    </w:p>
    <w:p w14:paraId="4E174D27" w14:textId="77777777" w:rsidR="004E2765" w:rsidRDefault="004E2765" w:rsidP="004E2765">
      <w:pPr>
        <w:rPr>
          <w:sz w:val="16"/>
        </w:rPr>
      </w:pPr>
      <w:r>
        <w:rPr>
          <w:rStyle w:val="Emphasis"/>
          <w:highlight w:val="yellow"/>
        </w:rPr>
        <w:t>Necessary</w:t>
      </w:r>
      <w:r>
        <w:rPr>
          <w:rStyle w:val="Emphasis"/>
        </w:rPr>
        <w:t xml:space="preserve"> carbon </w:t>
      </w:r>
      <w:r>
        <w:rPr>
          <w:rStyle w:val="Emphasis"/>
          <w:highlight w:val="yellow"/>
        </w:rPr>
        <w:t>reductions</w:t>
      </w:r>
      <w:r>
        <w:rPr>
          <w:sz w:val="16"/>
        </w:rPr>
        <w:t xml:space="preserve"> in the U.S. </w:t>
      </w:r>
      <w:r>
        <w:rPr>
          <w:rStyle w:val="Emphasis"/>
          <w:highlight w:val="yellow"/>
        </w:rPr>
        <w:t>are unlikely to happen if Trump is reelected</w:t>
      </w:r>
      <w:r>
        <w:rPr>
          <w:sz w:val="16"/>
        </w:rPr>
        <w:t>—</w:t>
      </w:r>
      <w:r>
        <w:rPr>
          <w:rStyle w:val="StyleUnderline"/>
        </w:rPr>
        <w:t>and not just because of his deregulatory campaign on behalf of polluters</w:t>
      </w:r>
      <w:r>
        <w:rPr>
          <w:sz w:val="16"/>
        </w:rPr>
        <w:t xml:space="preserve">. “I’d say one of the worst things about another four years would be that </w:t>
      </w:r>
      <w:r>
        <w:rPr>
          <w:rStyle w:val="StyleUnderline"/>
          <w:highlight w:val="yellow"/>
        </w:rPr>
        <w:t>it would allow</w:t>
      </w:r>
      <w:r>
        <w:rPr>
          <w:rStyle w:val="StyleUnderline"/>
        </w:rPr>
        <w:t xml:space="preserve"> the </w:t>
      </w:r>
      <w:r>
        <w:rPr>
          <w:rStyle w:val="StyleUnderline"/>
          <w:highlight w:val="yellow"/>
        </w:rPr>
        <w:t>Trump</w:t>
      </w:r>
      <w:r>
        <w:rPr>
          <w:rStyle w:val="StyleUnderline"/>
        </w:rPr>
        <w:t xml:space="preserve"> Administration </w:t>
      </w:r>
      <w:r>
        <w:rPr>
          <w:rStyle w:val="StyleUnderline"/>
          <w:highlight w:val="yellow"/>
        </w:rPr>
        <w:t>to continue packing the courts with conservative judges</w:t>
      </w:r>
      <w:r>
        <w:rPr>
          <w:sz w:val="16"/>
        </w:rPr>
        <w:t xml:space="preserve">,” said Drew </w:t>
      </w:r>
      <w:proofErr w:type="spellStart"/>
      <w:r>
        <w:rPr>
          <w:sz w:val="16"/>
        </w:rPr>
        <w:t>Shindell</w:t>
      </w:r>
      <w:proofErr w:type="spellEnd"/>
      <w:r>
        <w:rPr>
          <w:sz w:val="16"/>
        </w:rPr>
        <w:t>, a professor of earth science at Duke University.</w:t>
      </w:r>
    </w:p>
    <w:p w14:paraId="6EF7B21F" w14:textId="77777777" w:rsidR="004E2765" w:rsidRDefault="004E2765" w:rsidP="004E2765">
      <w:pPr>
        <w:rPr>
          <w:sz w:val="16"/>
        </w:rPr>
      </w:pPr>
      <w:r>
        <w:rPr>
          <w:sz w:val="16"/>
        </w:rPr>
        <w:t xml:space="preserve">Many of the administration’s attempts at </w:t>
      </w:r>
      <w:r>
        <w:rPr>
          <w:rStyle w:val="StyleUnderline"/>
        </w:rPr>
        <w:t>regulatory rollbacks</w:t>
      </w:r>
      <w:r>
        <w:rPr>
          <w:sz w:val="16"/>
        </w:rPr>
        <w:t>—of which there are 83 related to the environment, at last count—</w:t>
      </w:r>
      <w:r>
        <w:rPr>
          <w:rStyle w:val="StyleUnderline"/>
        </w:rPr>
        <w:t>end up in the courts</w:t>
      </w:r>
      <w:r>
        <w:rPr>
          <w:sz w:val="16"/>
        </w:rPr>
        <w:t xml:space="preserve">. So far, judges have delayed or stopped many of those policy moves, from vehicle emissions standards to efforts at promoting fossil fuel extraction on public lands. </w:t>
      </w:r>
      <w:r>
        <w:rPr>
          <w:rStyle w:val="StyleUnderline"/>
        </w:rPr>
        <w:t>But four more years of Trump means four more years of lifetime judicial appointments for conservative judges who might</w:t>
      </w:r>
      <w:r>
        <w:rPr>
          <w:sz w:val="16"/>
        </w:rPr>
        <w:t xml:space="preserve"> be more inclined to </w:t>
      </w:r>
      <w:r>
        <w:rPr>
          <w:rStyle w:val="StyleUnderline"/>
        </w:rPr>
        <w:t>allow</w:t>
      </w:r>
      <w:r>
        <w:rPr>
          <w:sz w:val="16"/>
        </w:rPr>
        <w:t xml:space="preserve"> the </w:t>
      </w:r>
      <w:r>
        <w:rPr>
          <w:rStyle w:val="StyleUnderline"/>
        </w:rPr>
        <w:t>rollbacks</w:t>
      </w:r>
      <w:r>
        <w:rPr>
          <w:sz w:val="16"/>
        </w:rPr>
        <w:t xml:space="preserve">. </w:t>
      </w:r>
      <w:r>
        <w:rPr>
          <w:rStyle w:val="StyleUnderline"/>
        </w:rPr>
        <w:t>Each individual policy may leave a small mark on the country’s overall emissions picture</w:t>
      </w:r>
      <w:r>
        <w:rPr>
          <w:sz w:val="16"/>
        </w:rPr>
        <w:t xml:space="preserve">, </w:t>
      </w:r>
      <w:r>
        <w:rPr>
          <w:rStyle w:val="Emphasis"/>
        </w:rPr>
        <w:t xml:space="preserve">but </w:t>
      </w:r>
      <w:r>
        <w:rPr>
          <w:rStyle w:val="Emphasis"/>
          <w:highlight w:val="yellow"/>
        </w:rPr>
        <w:t>the sum of them would doom reductions</w:t>
      </w:r>
      <w:r>
        <w:rPr>
          <w:sz w:val="16"/>
        </w:rPr>
        <w:t xml:space="preserve"> in the near term.</w:t>
      </w:r>
    </w:p>
    <w:p w14:paraId="2F79511D" w14:textId="77777777" w:rsidR="004E2765" w:rsidRDefault="004E2765" w:rsidP="004E2765">
      <w:pPr>
        <w:rPr>
          <w:sz w:val="16"/>
        </w:rPr>
      </w:pPr>
      <w:r>
        <w:rPr>
          <w:sz w:val="16"/>
        </w:rPr>
        <w:t>A Trump win in 2020 could discourage other countries from rapidly reducing their emissions, too. Historically, American political leadership has been hugely influential in international climate negotiations, said Andrew Light, a senior fellow at the World Resources Institute who helped negotiate the Paris Agreement during the Obama administration. “The United States was absolutely instrumental in getting the strong agreement out of Paris,” he said.</w:t>
      </w:r>
    </w:p>
    <w:p w14:paraId="5C299721" w14:textId="77777777" w:rsidR="004E2765" w:rsidRDefault="004E2765" w:rsidP="004E2765">
      <w:pPr>
        <w:rPr>
          <w:sz w:val="16"/>
        </w:rPr>
      </w:pPr>
      <w:r>
        <w:rPr>
          <w:rStyle w:val="StyleUnderline"/>
        </w:rPr>
        <w:t>The Paris agreement</w:t>
      </w:r>
      <w:r>
        <w:rPr>
          <w:sz w:val="16"/>
        </w:rPr>
        <w:t xml:space="preserve">, as currently drafted, is not enough to stave off the worst of global warming, but it </w:t>
      </w:r>
      <w:r>
        <w:rPr>
          <w:rStyle w:val="StyleUnderline"/>
        </w:rPr>
        <w:t>was intended to be strengthened periodically</w:t>
      </w:r>
      <w:r>
        <w:rPr>
          <w:sz w:val="16"/>
        </w:rPr>
        <w:t xml:space="preserve">—and since </w:t>
      </w:r>
      <w:r>
        <w:rPr>
          <w:rStyle w:val="StyleUnderline"/>
        </w:rPr>
        <w:t>Trump announced his intention to pull the U.S. out of the agreement</w:t>
      </w:r>
      <w:r>
        <w:rPr>
          <w:sz w:val="16"/>
        </w:rPr>
        <w:t xml:space="preserve"> in June 2017, </w:t>
      </w:r>
      <w:r>
        <w:rPr>
          <w:rStyle w:val="Emphasis"/>
          <w:highlight w:val="yellow"/>
        </w:rPr>
        <w:t>the leadership</w:t>
      </w:r>
      <w:r>
        <w:rPr>
          <w:rStyle w:val="StyleUnderline"/>
        </w:rPr>
        <w:t xml:space="preserve"> that </w:t>
      </w:r>
      <w:r>
        <w:rPr>
          <w:rStyle w:val="Emphasis"/>
          <w:highlight w:val="yellow"/>
        </w:rPr>
        <w:t>was so crucial</w:t>
      </w:r>
      <w:r>
        <w:rPr>
          <w:rStyle w:val="StyleUnderline"/>
        </w:rPr>
        <w:t xml:space="preserve"> to the initial negotiations </w:t>
      </w:r>
      <w:r>
        <w:rPr>
          <w:rStyle w:val="StyleUnderline"/>
          <w:highlight w:val="yellow"/>
        </w:rPr>
        <w:t>has been absent</w:t>
      </w:r>
      <w:r>
        <w:rPr>
          <w:sz w:val="16"/>
        </w:rPr>
        <w:t xml:space="preserve">. </w:t>
      </w:r>
      <w:r>
        <w:rPr>
          <w:rStyle w:val="StyleUnderline"/>
        </w:rPr>
        <w:t>The next deadline</w:t>
      </w:r>
      <w:r>
        <w:rPr>
          <w:sz w:val="16"/>
        </w:rPr>
        <w:t xml:space="preserve"> for more aggressive climate targets </w:t>
      </w:r>
      <w:r>
        <w:rPr>
          <w:rStyle w:val="StyleUnderline"/>
        </w:rPr>
        <w:t>arrives at the end of 2020</w:t>
      </w:r>
      <w:r>
        <w:rPr>
          <w:sz w:val="16"/>
        </w:rPr>
        <w:t>. Thus, Light said, “</w:t>
      </w:r>
      <w:r>
        <w:rPr>
          <w:rStyle w:val="Emphasis"/>
          <w:highlight w:val="yellow"/>
        </w:rPr>
        <w:t>2020 has got to be an inflection point</w:t>
      </w:r>
      <w:r>
        <w:rPr>
          <w:sz w:val="16"/>
        </w:rPr>
        <w:t xml:space="preserve"> for the world.”</w:t>
      </w:r>
    </w:p>
    <w:p w14:paraId="4297C5C6" w14:textId="77777777" w:rsidR="004E2765" w:rsidRDefault="004E2765" w:rsidP="004E2765">
      <w:pPr>
        <w:rPr>
          <w:sz w:val="16"/>
        </w:rPr>
      </w:pPr>
      <w:r>
        <w:rPr>
          <w:sz w:val="16"/>
        </w:rPr>
        <w:t>Michael Mann, a distinguished professor of atmospheric science at Penn State, feels likewise. “</w:t>
      </w:r>
      <w:r>
        <w:rPr>
          <w:rStyle w:val="StyleUnderline"/>
          <w:highlight w:val="yellow"/>
        </w:rPr>
        <w:t>Another four years</w:t>
      </w:r>
      <w:r>
        <w:rPr>
          <w:rStyle w:val="StyleUnderline"/>
        </w:rPr>
        <w:t xml:space="preserve"> of Trump </w:t>
      </w:r>
      <w:r>
        <w:rPr>
          <w:rStyle w:val="StyleUnderline"/>
          <w:highlight w:val="yellow"/>
        </w:rPr>
        <w:t>would</w:t>
      </w:r>
      <w:r>
        <w:rPr>
          <w:rStyle w:val="StyleUnderline"/>
        </w:rPr>
        <w:t xml:space="preserve"> probably </w:t>
      </w:r>
      <w:r>
        <w:rPr>
          <w:rStyle w:val="StyleUnderline"/>
          <w:highlight w:val="yellow"/>
        </w:rPr>
        <w:t>render futile</w:t>
      </w:r>
      <w:r>
        <w:rPr>
          <w:sz w:val="16"/>
          <w:highlight w:val="yellow"/>
        </w:rPr>
        <w:t xml:space="preserve"> </w:t>
      </w:r>
      <w:r>
        <w:rPr>
          <w:rStyle w:val="Emphasis"/>
          <w:highlight w:val="yellow"/>
        </w:rPr>
        <w:t>any efforts to limit planetary warming to 1.5</w:t>
      </w:r>
      <w:r>
        <w:rPr>
          <w:sz w:val="16"/>
        </w:rPr>
        <w:t xml:space="preserve"> [</w:t>
      </w:r>
      <w:r>
        <w:rPr>
          <w:rStyle w:val="Emphasis"/>
          <w:highlight w:val="yellow"/>
        </w:rPr>
        <w:t>degrees</w:t>
      </w:r>
      <w:r>
        <w:rPr>
          <w:sz w:val="16"/>
        </w:rPr>
        <w:t xml:space="preserve"> Celsius], </w:t>
      </w:r>
      <w:r>
        <w:rPr>
          <w:rStyle w:val="StyleUnderline"/>
          <w:highlight w:val="yellow"/>
        </w:rPr>
        <w:t xml:space="preserve">which is </w:t>
      </w:r>
      <w:r>
        <w:rPr>
          <w:rStyle w:val="Emphasis"/>
          <w:highlight w:val="yellow"/>
        </w:rPr>
        <w:t>necessary</w:t>
      </w:r>
      <w:r>
        <w:rPr>
          <w:rStyle w:val="StyleUnderline"/>
          <w:highlight w:val="yellow"/>
        </w:rPr>
        <w:t xml:space="preserve"> to</w:t>
      </w:r>
      <w:r>
        <w:rPr>
          <w:rStyle w:val="StyleUnderline"/>
        </w:rPr>
        <w:t xml:space="preserve"> </w:t>
      </w:r>
      <w:r>
        <w:rPr>
          <w:rStyle w:val="StyleUnderline"/>
          <w:highlight w:val="yellow"/>
        </w:rPr>
        <w:t>avert</w:t>
      </w:r>
      <w:r>
        <w:rPr>
          <w:rStyle w:val="StyleUnderline"/>
        </w:rPr>
        <w:t xml:space="preserve"> ever-more </w:t>
      </w:r>
      <w:r>
        <w:rPr>
          <w:rStyle w:val="Emphasis"/>
          <w:highlight w:val="yellow"/>
        </w:rPr>
        <w:t>catastrophic</w:t>
      </w:r>
      <w:r>
        <w:rPr>
          <w:rStyle w:val="StyleUnderline"/>
        </w:rPr>
        <w:t xml:space="preserve"> climate-change </w:t>
      </w:r>
      <w:r>
        <w:rPr>
          <w:rStyle w:val="StyleUnderline"/>
          <w:highlight w:val="yellow"/>
        </w:rPr>
        <w:t>impacts</w:t>
      </w:r>
      <w:r>
        <w:rPr>
          <w:sz w:val="16"/>
        </w:rPr>
        <w:t xml:space="preserve">,” he said in an email. Others think the effort to limit warming to 1.5 degrees is futile no matter the outcome of the election. “[It’s] hard to say four more years of Trump makes impossible something that seems unlikely either way,” </w:t>
      </w:r>
      <w:proofErr w:type="spellStart"/>
      <w:r>
        <w:rPr>
          <w:sz w:val="16"/>
        </w:rPr>
        <w:t>Shindell</w:t>
      </w:r>
      <w:proofErr w:type="spellEnd"/>
      <w:r>
        <w:rPr>
          <w:sz w:val="16"/>
        </w:rPr>
        <w:t xml:space="preserve"> said.</w:t>
      </w:r>
    </w:p>
    <w:p w14:paraId="538B0F46" w14:textId="77777777" w:rsidR="004E2765" w:rsidRDefault="004E2765" w:rsidP="004E2765">
      <w:pPr>
        <w:rPr>
          <w:sz w:val="16"/>
        </w:rPr>
      </w:pPr>
      <w:r>
        <w:rPr>
          <w:sz w:val="16"/>
        </w:rPr>
        <w:t xml:space="preserve">Experts like Le </w:t>
      </w:r>
      <w:proofErr w:type="spellStart"/>
      <w:r>
        <w:rPr>
          <w:sz w:val="16"/>
        </w:rPr>
        <w:t>Quéré</w:t>
      </w:r>
      <w:proofErr w:type="spellEnd"/>
      <w:r>
        <w:rPr>
          <w:sz w:val="16"/>
        </w:rPr>
        <w:t xml:space="preserve">, however, hope that the target could still be met even if Trump wins, because U.S. emissions are not tethered irrevocably to the occupant of the White House. “The U.S. president alone would probably not completely remove the chance that the [1.5-degree] target is met, but cities and states in the U.S. would need to redouble their actions and other countries would need to work harder,” she said. That means efforts like the U.S. Climate Alliance—a group of governors representing half the states and more than half the population, committed to reaching Paris agreement goals with or without federal government help—would have to ramp up significantly during Trump’s second term. “Those particular four years are extremely important to keep the 1.5-degree limit in sight,” Le </w:t>
      </w:r>
      <w:proofErr w:type="spellStart"/>
      <w:r>
        <w:rPr>
          <w:sz w:val="16"/>
        </w:rPr>
        <w:t>Quéré</w:t>
      </w:r>
      <w:proofErr w:type="spellEnd"/>
      <w:r>
        <w:rPr>
          <w:sz w:val="16"/>
        </w:rPr>
        <w:t xml:space="preserve"> said.</w:t>
      </w:r>
    </w:p>
    <w:p w14:paraId="18D5E22C" w14:textId="77777777" w:rsidR="004E2765" w:rsidRDefault="004E2765" w:rsidP="004E2765">
      <w:pPr>
        <w:rPr>
          <w:sz w:val="16"/>
        </w:rPr>
      </w:pPr>
      <w:r>
        <w:rPr>
          <w:sz w:val="16"/>
        </w:rPr>
        <w:t xml:space="preserve">No one disputes that. </w:t>
      </w:r>
      <w:r>
        <w:rPr>
          <w:rStyle w:val="Emphasis"/>
          <w:highlight w:val="yellow"/>
        </w:rPr>
        <w:t>Waiting another four years</w:t>
      </w:r>
      <w:r>
        <w:rPr>
          <w:sz w:val="16"/>
        </w:rPr>
        <w:t xml:space="preserve"> to take aggressive action on climate change </w:t>
      </w:r>
      <w:r>
        <w:rPr>
          <w:rStyle w:val="Emphasis"/>
          <w:highlight w:val="yellow"/>
        </w:rPr>
        <w:t>will have real consequence</w:t>
      </w:r>
      <w:r>
        <w:rPr>
          <w:rStyle w:val="Emphasis"/>
        </w:rPr>
        <w:t>s</w:t>
      </w:r>
      <w:r>
        <w:rPr>
          <w:sz w:val="16"/>
        </w:rPr>
        <w:t xml:space="preserve">, </w:t>
      </w:r>
      <w:r>
        <w:rPr>
          <w:rStyle w:val="StyleUnderline"/>
        </w:rPr>
        <w:t>which may include whether the world</w:t>
      </w:r>
      <w:r>
        <w:rPr>
          <w:sz w:val="16"/>
        </w:rPr>
        <w:t xml:space="preserve">, led by the U.S., </w:t>
      </w:r>
      <w:r>
        <w:rPr>
          <w:rStyle w:val="Emphasis"/>
        </w:rPr>
        <w:t>can keep warming below that limit</w:t>
      </w:r>
      <w:r>
        <w:rPr>
          <w:sz w:val="16"/>
        </w:rPr>
        <w:t xml:space="preserve">. But even if </w:t>
      </w:r>
      <w:r>
        <w:rPr>
          <w:rStyle w:val="StyleUnderline"/>
        </w:rPr>
        <w:t>warming exceeds that target, each additional fraction of a degree represents more destruction, more death</w:t>
      </w:r>
      <w:r>
        <w:rPr>
          <w:sz w:val="16"/>
        </w:rPr>
        <w:t>. So in that sense, it will never be too late—not in 2024, not even in 2028—to prevent an even greater toll.</w:t>
      </w:r>
    </w:p>
    <w:p w14:paraId="6052817B" w14:textId="77777777" w:rsidR="004E2765" w:rsidRDefault="004E2765" w:rsidP="004E2765"/>
    <w:p w14:paraId="583E412C" w14:textId="77777777" w:rsidR="004E2765" w:rsidRDefault="004E2765" w:rsidP="004E2765">
      <w:pPr>
        <w:pStyle w:val="Heading3"/>
      </w:pPr>
      <w:r>
        <w:t>2NC – Climate Leadership</w:t>
      </w:r>
    </w:p>
    <w:p w14:paraId="675707A1" w14:textId="77777777" w:rsidR="004E2765" w:rsidRDefault="004E2765" w:rsidP="004E2765">
      <w:pPr>
        <w:pStyle w:val="Heading4"/>
      </w:pPr>
      <w:r>
        <w:t xml:space="preserve">American climate leadership is necessary to enforce compliance with Paris and avoid catastrophic warming </w:t>
      </w:r>
    </w:p>
    <w:p w14:paraId="10CC92BE" w14:textId="77777777" w:rsidR="004E2765" w:rsidRDefault="004E2765" w:rsidP="004E2765">
      <w:r>
        <w:t xml:space="preserve">Brad </w:t>
      </w:r>
      <w:r>
        <w:rPr>
          <w:rStyle w:val="Style13ptBold"/>
        </w:rPr>
        <w:t>Plumer 16</w:t>
      </w:r>
      <w:r>
        <w:t>, Senior Editor at Vox, 11/15/16, “Here's how Obama's trying to persuade Trump not to abandon the Paris climate deal,” http://www.vox.com/energy-and-environment/2016/11/15/13638684/obama-trump-paris-climate</w:t>
      </w:r>
    </w:p>
    <w:p w14:paraId="1326420B" w14:textId="77777777" w:rsidR="004E2765" w:rsidRDefault="004E2765" w:rsidP="004E2765">
      <w:pPr>
        <w:rPr>
          <w:sz w:val="16"/>
        </w:rPr>
      </w:pPr>
      <w:r>
        <w:rPr>
          <w:sz w:val="16"/>
        </w:rPr>
        <w:t xml:space="preserve">Donald </w:t>
      </w:r>
      <w:r>
        <w:rPr>
          <w:rStyle w:val="StyleUnderline"/>
        </w:rPr>
        <w:t>Trump has promised to yank the U</w:t>
      </w:r>
      <w:r>
        <w:rPr>
          <w:sz w:val="16"/>
        </w:rPr>
        <w:t xml:space="preserve">nited </w:t>
      </w:r>
      <w:r>
        <w:rPr>
          <w:rStyle w:val="StyleUnderline"/>
        </w:rPr>
        <w:t>S</w:t>
      </w:r>
      <w:r>
        <w:rPr>
          <w:sz w:val="16"/>
        </w:rPr>
        <w:t xml:space="preserve">tates </w:t>
      </w:r>
      <w:r>
        <w:rPr>
          <w:rStyle w:val="StyleUnderline"/>
        </w:rPr>
        <w:t>out of</w:t>
      </w:r>
      <w:r>
        <w:rPr>
          <w:sz w:val="16"/>
        </w:rPr>
        <w:t xml:space="preserve"> the </w:t>
      </w:r>
      <w:r>
        <w:rPr>
          <w:rStyle w:val="StyleUnderline"/>
        </w:rPr>
        <w:t>Paris</w:t>
      </w:r>
      <w:r>
        <w:rPr>
          <w:sz w:val="16"/>
        </w:rPr>
        <w:t xml:space="preserve"> climate deal. His aides are exploring their legal options for doing so. And, from a practical standpoint, there’s nothing really stopping Trump from giving up on international efforts to tackle global warming. </w:t>
      </w:r>
    </w:p>
    <w:p w14:paraId="3DC04A42" w14:textId="77777777" w:rsidR="004E2765" w:rsidRDefault="004E2765" w:rsidP="004E2765">
      <w:pPr>
        <w:rPr>
          <w:sz w:val="16"/>
        </w:rPr>
      </w:pPr>
      <w:r>
        <w:rPr>
          <w:sz w:val="16"/>
        </w:rPr>
        <w:t xml:space="preserve">So, in a final desperate plea, President Barack Obama and other world leaders are trying to convince him otherwise, appealing to his self-interest, hoping he’ll somehow change his mind. </w:t>
      </w:r>
    </w:p>
    <w:p w14:paraId="14ED8A8A" w14:textId="77777777" w:rsidR="004E2765" w:rsidRDefault="004E2765" w:rsidP="004E2765">
      <w:pPr>
        <w:rPr>
          <w:sz w:val="16"/>
        </w:rPr>
      </w:pPr>
      <w:r>
        <w:rPr>
          <w:sz w:val="16"/>
        </w:rPr>
        <w:t xml:space="preserve">At a press conference on Monday afternoon, Obama, who is reportedly still tutoring Trump on the presidency, laid out his basic pitch. </w:t>
      </w:r>
      <w:r>
        <w:rPr>
          <w:rStyle w:val="StyleUnderline"/>
          <w:highlight w:val="yellow"/>
        </w:rPr>
        <w:t>The U</w:t>
      </w:r>
      <w:r>
        <w:rPr>
          <w:sz w:val="16"/>
        </w:rPr>
        <w:t xml:space="preserve">nited </w:t>
      </w:r>
      <w:r>
        <w:rPr>
          <w:rStyle w:val="StyleUnderline"/>
          <w:highlight w:val="yellow"/>
        </w:rPr>
        <w:t>S</w:t>
      </w:r>
      <w:r>
        <w:rPr>
          <w:sz w:val="16"/>
        </w:rPr>
        <w:t xml:space="preserve">tates </w:t>
      </w:r>
      <w:r>
        <w:rPr>
          <w:rStyle w:val="StyleUnderline"/>
          <w:highlight w:val="yellow"/>
        </w:rPr>
        <w:t xml:space="preserve">is </w:t>
      </w:r>
      <w:r>
        <w:rPr>
          <w:rStyle w:val="Emphasis"/>
          <w:highlight w:val="yellow"/>
        </w:rPr>
        <w:t>already shifting in</w:t>
      </w:r>
      <w:r>
        <w:rPr>
          <w:rStyle w:val="Emphasis"/>
        </w:rPr>
        <w:t xml:space="preserve"> the </w:t>
      </w:r>
      <w:r>
        <w:rPr>
          <w:rStyle w:val="Emphasis"/>
          <w:highlight w:val="yellow"/>
        </w:rPr>
        <w:t>direction of clean</w:t>
      </w:r>
      <w:r>
        <w:rPr>
          <w:rStyle w:val="Emphasis"/>
        </w:rPr>
        <w:t xml:space="preserve">er </w:t>
      </w:r>
      <w:r>
        <w:rPr>
          <w:rStyle w:val="Emphasis"/>
          <w:highlight w:val="yellow"/>
        </w:rPr>
        <w:t>energy</w:t>
      </w:r>
      <w:r>
        <w:rPr>
          <w:rStyle w:val="StyleUnderline"/>
          <w:highlight w:val="yellow"/>
        </w:rPr>
        <w:t>. States are pursuing emissions cuts</w:t>
      </w:r>
      <w:r>
        <w:rPr>
          <w:rStyle w:val="StyleUnderline"/>
        </w:rPr>
        <w:t xml:space="preserve"> on their own</w:t>
      </w:r>
      <w:r>
        <w:rPr>
          <w:sz w:val="16"/>
        </w:rPr>
        <w:t xml:space="preserve">. </w:t>
      </w:r>
      <w:r>
        <w:rPr>
          <w:rStyle w:val="StyleUnderline"/>
          <w:highlight w:val="yellow"/>
        </w:rPr>
        <w:t>Wind</w:t>
      </w:r>
      <w:r>
        <w:rPr>
          <w:rStyle w:val="StyleUnderline"/>
        </w:rPr>
        <w:t xml:space="preserve"> and </w:t>
      </w:r>
      <w:r>
        <w:rPr>
          <w:rStyle w:val="StyleUnderline"/>
          <w:highlight w:val="yellow"/>
        </w:rPr>
        <w:t>solar</w:t>
      </w:r>
      <w:r>
        <w:rPr>
          <w:rStyle w:val="StyleUnderline"/>
        </w:rPr>
        <w:t xml:space="preserve"> and </w:t>
      </w:r>
      <w:r>
        <w:rPr>
          <w:rStyle w:val="Emphasis"/>
          <w:highlight w:val="yellow"/>
        </w:rPr>
        <w:t>e</w:t>
      </w:r>
      <w:r>
        <w:rPr>
          <w:rStyle w:val="StyleUnderline"/>
        </w:rPr>
        <w:t xml:space="preserve">lectric </w:t>
      </w:r>
      <w:r>
        <w:rPr>
          <w:rStyle w:val="Emphasis"/>
          <w:highlight w:val="yellow"/>
        </w:rPr>
        <w:t>v</w:t>
      </w:r>
      <w:r>
        <w:rPr>
          <w:rStyle w:val="StyleUnderline"/>
        </w:rPr>
        <w:t>ehicle</w:t>
      </w:r>
      <w:r>
        <w:rPr>
          <w:rStyle w:val="Emphasis"/>
          <w:highlight w:val="yellow"/>
        </w:rPr>
        <w:t>s</w:t>
      </w:r>
      <w:r>
        <w:rPr>
          <w:rStyle w:val="StyleUnderline"/>
          <w:highlight w:val="yellow"/>
        </w:rPr>
        <w:t xml:space="preserve"> are making</w:t>
      </w:r>
      <w:r>
        <w:rPr>
          <w:rStyle w:val="StyleUnderline"/>
        </w:rPr>
        <w:t xml:space="preserve"> big </w:t>
      </w:r>
      <w:r>
        <w:rPr>
          <w:rStyle w:val="StyleUnderline"/>
          <w:highlight w:val="yellow"/>
        </w:rPr>
        <w:t>gains</w:t>
      </w:r>
      <w:r>
        <w:rPr>
          <w:sz w:val="16"/>
        </w:rPr>
        <w:t xml:space="preserve">. </w:t>
      </w:r>
      <w:r>
        <w:rPr>
          <w:rStyle w:val="StyleUnderline"/>
        </w:rPr>
        <w:t xml:space="preserve">Even </w:t>
      </w:r>
      <w:r>
        <w:rPr>
          <w:rStyle w:val="StyleUnderline"/>
          <w:highlight w:val="yellow"/>
        </w:rPr>
        <w:t>states like Texas are greening</w:t>
      </w:r>
      <w:r>
        <w:rPr>
          <w:rStyle w:val="StyleUnderline"/>
        </w:rPr>
        <w:t xml:space="preserve"> their </w:t>
      </w:r>
      <w:r>
        <w:rPr>
          <w:rStyle w:val="StyleUnderline"/>
          <w:highlight w:val="yellow"/>
        </w:rPr>
        <w:t>grids</w:t>
      </w:r>
      <w:r>
        <w:rPr>
          <w:sz w:val="16"/>
          <w:highlight w:val="yellow"/>
        </w:rPr>
        <w:t xml:space="preserve">. </w:t>
      </w:r>
      <w:r>
        <w:rPr>
          <w:rStyle w:val="StyleUnderline"/>
          <w:highlight w:val="yellow"/>
        </w:rPr>
        <w:t>This</w:t>
      </w:r>
      <w:r>
        <w:rPr>
          <w:rStyle w:val="StyleUnderline"/>
        </w:rPr>
        <w:t xml:space="preserve"> stuff</w:t>
      </w:r>
      <w:r>
        <w:rPr>
          <w:sz w:val="16"/>
        </w:rPr>
        <w:t xml:space="preserve">, Obama argued, </w:t>
      </w:r>
      <w:r>
        <w:rPr>
          <w:rStyle w:val="StyleUnderline"/>
          <w:highlight w:val="yellow"/>
        </w:rPr>
        <w:t xml:space="preserve">is </w:t>
      </w:r>
      <w:r>
        <w:rPr>
          <w:rStyle w:val="Emphasis"/>
          <w:highlight w:val="yellow"/>
        </w:rPr>
        <w:t>all good for the</w:t>
      </w:r>
      <w:r>
        <w:rPr>
          <w:rStyle w:val="Emphasis"/>
        </w:rPr>
        <w:t xml:space="preserve"> US </w:t>
      </w:r>
      <w:r>
        <w:rPr>
          <w:rStyle w:val="Emphasis"/>
          <w:highlight w:val="yellow"/>
        </w:rPr>
        <w:t>economy</w:t>
      </w:r>
      <w:r>
        <w:rPr>
          <w:sz w:val="16"/>
        </w:rPr>
        <w:t xml:space="preserve">. </w:t>
      </w:r>
    </w:p>
    <w:p w14:paraId="77E88B53" w14:textId="77777777" w:rsidR="004E2765" w:rsidRDefault="004E2765" w:rsidP="004E2765">
      <w:pPr>
        <w:rPr>
          <w:sz w:val="16"/>
        </w:rPr>
      </w:pPr>
      <w:r>
        <w:rPr>
          <w:sz w:val="16"/>
        </w:rPr>
        <w:t xml:space="preserve">“What </w:t>
      </w:r>
      <w:r>
        <w:rPr>
          <w:rStyle w:val="StyleUnderline"/>
        </w:rPr>
        <w:t>we’ve been able to show</w:t>
      </w:r>
      <w:r>
        <w:rPr>
          <w:sz w:val="16"/>
        </w:rPr>
        <w:t xml:space="preserve"> over the last five, six, eight years </w:t>
      </w:r>
      <w:r>
        <w:rPr>
          <w:rStyle w:val="StyleUnderline"/>
        </w:rPr>
        <w:t>is</w:t>
      </w:r>
      <w:r>
        <w:rPr>
          <w:sz w:val="16"/>
        </w:rPr>
        <w:t xml:space="preserve"> that </w:t>
      </w:r>
      <w:r>
        <w:rPr>
          <w:rStyle w:val="StyleUnderline"/>
          <w:highlight w:val="yellow"/>
        </w:rPr>
        <w:t xml:space="preserve">it’s possible to </w:t>
      </w:r>
      <w:r>
        <w:rPr>
          <w:rStyle w:val="Emphasis"/>
          <w:highlight w:val="yellow"/>
        </w:rPr>
        <w:t>grow the economy really fast</w:t>
      </w:r>
      <w:r>
        <w:rPr>
          <w:rStyle w:val="StyleUnderline"/>
          <w:highlight w:val="yellow"/>
        </w:rPr>
        <w:t xml:space="preserve"> and</w:t>
      </w:r>
      <w:r>
        <w:rPr>
          <w:sz w:val="16"/>
        </w:rPr>
        <w:t xml:space="preserve"> possible to </w:t>
      </w:r>
      <w:r>
        <w:rPr>
          <w:rStyle w:val="StyleUnderline"/>
          <w:highlight w:val="yellow"/>
        </w:rPr>
        <w:t>bring down</w:t>
      </w:r>
      <w:r>
        <w:rPr>
          <w:rStyle w:val="StyleUnderline"/>
        </w:rPr>
        <w:t xml:space="preserve"> carbon </w:t>
      </w:r>
      <w:r>
        <w:rPr>
          <w:rStyle w:val="StyleUnderline"/>
          <w:highlight w:val="yellow"/>
        </w:rPr>
        <w:t>emissions</w:t>
      </w:r>
      <w:r>
        <w:rPr>
          <w:sz w:val="16"/>
        </w:rPr>
        <w:t xml:space="preserve"> as well,” he said. “</w:t>
      </w:r>
      <w:r>
        <w:rPr>
          <w:rStyle w:val="StyleUnderline"/>
        </w:rPr>
        <w:t>It’s not just a bunch of rules that we’ve set up</w:t>
      </w:r>
      <w:r>
        <w:rPr>
          <w:sz w:val="16"/>
        </w:rPr>
        <w:t xml:space="preserve">. You have got utilities that are putting in solar panels and creating jobs. ... In fact, </w:t>
      </w:r>
      <w:r>
        <w:rPr>
          <w:rStyle w:val="StyleUnderline"/>
          <w:highlight w:val="yellow"/>
        </w:rPr>
        <w:t>40 percent of</w:t>
      </w:r>
      <w:r>
        <w:rPr>
          <w:sz w:val="16"/>
        </w:rPr>
        <w:t xml:space="preserve"> the country already lives in </w:t>
      </w:r>
      <w:r>
        <w:rPr>
          <w:rStyle w:val="StyleUnderline"/>
          <w:highlight w:val="yellow"/>
        </w:rPr>
        <w:t>states</w:t>
      </w:r>
      <w:r>
        <w:rPr>
          <w:sz w:val="16"/>
        </w:rPr>
        <w:t xml:space="preserve"> that </w:t>
      </w:r>
      <w:r>
        <w:rPr>
          <w:rStyle w:val="StyleUnderline"/>
          <w:highlight w:val="yellow"/>
        </w:rPr>
        <w:t>are actively pursuing</w:t>
      </w:r>
      <w:r>
        <w:rPr>
          <w:rStyle w:val="StyleUnderline"/>
        </w:rPr>
        <w:t xml:space="preserve"> what’s embodied in</w:t>
      </w:r>
      <w:r>
        <w:rPr>
          <w:sz w:val="16"/>
        </w:rPr>
        <w:t xml:space="preserve"> the </w:t>
      </w:r>
      <w:r>
        <w:rPr>
          <w:rStyle w:val="StyleUnderline"/>
          <w:highlight w:val="yellow"/>
        </w:rPr>
        <w:t>Paris</w:t>
      </w:r>
      <w:r>
        <w:rPr>
          <w:sz w:val="16"/>
        </w:rPr>
        <w:t xml:space="preserve"> agreement and the Clean Power Plan rule.” </w:t>
      </w:r>
    </w:p>
    <w:p w14:paraId="2F35DC06" w14:textId="77777777" w:rsidR="004E2765" w:rsidRDefault="004E2765" w:rsidP="004E2765">
      <w:pPr>
        <w:rPr>
          <w:sz w:val="16"/>
        </w:rPr>
      </w:pPr>
      <w:r>
        <w:rPr>
          <w:rStyle w:val="StyleUnderline"/>
          <w:highlight w:val="yellow"/>
        </w:rPr>
        <w:t xml:space="preserve">The </w:t>
      </w:r>
      <w:r>
        <w:rPr>
          <w:rStyle w:val="Emphasis"/>
          <w:highlight w:val="yellow"/>
        </w:rPr>
        <w:t>real upside of</w:t>
      </w:r>
      <w:r>
        <w:rPr>
          <w:rStyle w:val="Emphasis"/>
        </w:rPr>
        <w:t xml:space="preserve"> the </w:t>
      </w:r>
      <w:r>
        <w:rPr>
          <w:rStyle w:val="Emphasis"/>
          <w:highlight w:val="yellow"/>
        </w:rPr>
        <w:t>Paris</w:t>
      </w:r>
      <w:r>
        <w:rPr>
          <w:rStyle w:val="Emphasis"/>
        </w:rPr>
        <w:t xml:space="preserve"> climate deal</w:t>
      </w:r>
      <w:r>
        <w:rPr>
          <w:sz w:val="16"/>
        </w:rPr>
        <w:t xml:space="preserve">, Obama went on, </w:t>
      </w:r>
      <w:r>
        <w:rPr>
          <w:rStyle w:val="StyleUnderline"/>
          <w:highlight w:val="yellow"/>
        </w:rPr>
        <w:t>is</w:t>
      </w:r>
      <w:r>
        <w:rPr>
          <w:rStyle w:val="StyleUnderline"/>
        </w:rPr>
        <w:t xml:space="preserve"> that </w:t>
      </w:r>
      <w:r>
        <w:rPr>
          <w:rStyle w:val="StyleUnderline"/>
          <w:highlight w:val="yellow"/>
        </w:rPr>
        <w:t xml:space="preserve">it </w:t>
      </w:r>
      <w:r>
        <w:rPr>
          <w:rStyle w:val="Emphasis"/>
          <w:highlight w:val="yellow"/>
        </w:rPr>
        <w:t>allows the U</w:t>
      </w:r>
      <w:r>
        <w:rPr>
          <w:sz w:val="16"/>
        </w:rPr>
        <w:t xml:space="preserve">nited </w:t>
      </w:r>
      <w:r>
        <w:rPr>
          <w:rStyle w:val="Emphasis"/>
          <w:highlight w:val="yellow"/>
        </w:rPr>
        <w:t>S</w:t>
      </w:r>
      <w:r>
        <w:rPr>
          <w:sz w:val="16"/>
        </w:rPr>
        <w:t xml:space="preserve">tates </w:t>
      </w:r>
      <w:r>
        <w:rPr>
          <w:rStyle w:val="Emphasis"/>
          <w:highlight w:val="yellow"/>
        </w:rPr>
        <w:t>to prod</w:t>
      </w:r>
      <w:r>
        <w:rPr>
          <w:rStyle w:val="Emphasis"/>
        </w:rPr>
        <w:t xml:space="preserve"> other </w:t>
      </w:r>
      <w:r>
        <w:rPr>
          <w:rStyle w:val="Emphasis"/>
          <w:highlight w:val="yellow"/>
        </w:rPr>
        <w:t>countries to follow</w:t>
      </w:r>
      <w:r>
        <w:rPr>
          <w:rStyle w:val="Emphasis"/>
        </w:rPr>
        <w:t xml:space="preserve"> along</w:t>
      </w:r>
      <w:r>
        <w:rPr>
          <w:sz w:val="16"/>
        </w:rPr>
        <w:t xml:space="preserve">: “What the </w:t>
      </w:r>
      <w:r>
        <w:rPr>
          <w:rStyle w:val="StyleUnderline"/>
          <w:highlight w:val="yellow"/>
        </w:rPr>
        <w:t>Paris</w:t>
      </w:r>
      <w:r>
        <w:rPr>
          <w:sz w:val="16"/>
        </w:rPr>
        <w:t xml:space="preserve"> agreement now </w:t>
      </w:r>
      <w:r>
        <w:rPr>
          <w:rStyle w:val="StyleUnderline"/>
        </w:rPr>
        <w:t>does</w:t>
      </w:r>
      <w:r>
        <w:rPr>
          <w:sz w:val="16"/>
        </w:rPr>
        <w:t xml:space="preserve"> is </w:t>
      </w:r>
      <w:r>
        <w:rPr>
          <w:rStyle w:val="StyleUnderline"/>
          <w:highlight w:val="yellow"/>
        </w:rPr>
        <w:t>say to China and India</w:t>
      </w:r>
      <w:r>
        <w:rPr>
          <w:sz w:val="16"/>
        </w:rPr>
        <w:t xml:space="preserve"> and other countries that are potentially polluting, </w:t>
      </w:r>
      <w:r>
        <w:rPr>
          <w:rStyle w:val="StyleUnderline"/>
          <w:highlight w:val="yellow"/>
        </w:rPr>
        <w:t>come on board. Let’s work together</w:t>
      </w:r>
      <w:r>
        <w:rPr>
          <w:sz w:val="16"/>
        </w:rPr>
        <w:t xml:space="preserve"> so you guys do the same thing. And </w:t>
      </w:r>
      <w:r>
        <w:rPr>
          <w:rStyle w:val="StyleUnderline"/>
        </w:rPr>
        <w:t>the biggest threat, when it comes to climate change</w:t>
      </w:r>
      <w:r>
        <w:rPr>
          <w:sz w:val="16"/>
        </w:rPr>
        <w:t xml:space="preserve"> and pollution, </w:t>
      </w:r>
      <w:r>
        <w:rPr>
          <w:rStyle w:val="StyleUnderline"/>
        </w:rPr>
        <w:t>isn’t going to come from us</w:t>
      </w:r>
      <w:r>
        <w:rPr>
          <w:sz w:val="16"/>
        </w:rPr>
        <w:t xml:space="preserve">, because we only have 300 million people. </w:t>
      </w:r>
      <w:r>
        <w:rPr>
          <w:rStyle w:val="StyleUnderline"/>
        </w:rPr>
        <w:t>It’s</w:t>
      </w:r>
      <w:r>
        <w:rPr>
          <w:sz w:val="16"/>
        </w:rPr>
        <w:t xml:space="preserve"> going to come from </w:t>
      </w:r>
      <w:r>
        <w:rPr>
          <w:rStyle w:val="StyleUnderline"/>
        </w:rPr>
        <w:t>China</w:t>
      </w:r>
      <w:r>
        <w:rPr>
          <w:sz w:val="16"/>
        </w:rPr>
        <w:t xml:space="preserve"> with over 1 billion people </w:t>
      </w:r>
      <w:r>
        <w:rPr>
          <w:rStyle w:val="StyleUnderline"/>
        </w:rPr>
        <w:t>and India</w:t>
      </w:r>
      <w:r>
        <w:rPr>
          <w:sz w:val="16"/>
        </w:rPr>
        <w:t xml:space="preserve"> with over 1 billion people.” </w:t>
      </w:r>
    </w:p>
    <w:p w14:paraId="4046A92C" w14:textId="77777777" w:rsidR="004E2765" w:rsidRDefault="004E2765" w:rsidP="004E2765">
      <w:pPr>
        <w:rPr>
          <w:sz w:val="16"/>
        </w:rPr>
      </w:pPr>
      <w:r>
        <w:rPr>
          <w:sz w:val="16"/>
        </w:rPr>
        <w:t xml:space="preserve">Now, this is a fairly American-centric view of things — China and India have their own reasons for curbing emissions and tackling global warming beyond US prodding. But </w:t>
      </w:r>
      <w:r>
        <w:rPr>
          <w:rStyle w:val="StyleUnderline"/>
        </w:rPr>
        <w:t xml:space="preserve">as </w:t>
      </w:r>
      <w:r>
        <w:rPr>
          <w:rStyle w:val="StyleUnderline"/>
          <w:highlight w:val="yellow"/>
        </w:rPr>
        <w:t>experts</w:t>
      </w:r>
      <w:r>
        <w:rPr>
          <w:rStyle w:val="StyleUnderline"/>
        </w:rPr>
        <w:t xml:space="preserve"> like</w:t>
      </w:r>
      <w:r>
        <w:rPr>
          <w:sz w:val="16"/>
        </w:rPr>
        <w:t xml:space="preserve"> David </w:t>
      </w:r>
      <w:r>
        <w:rPr>
          <w:rStyle w:val="StyleUnderline"/>
        </w:rPr>
        <w:t xml:space="preserve">Victor of UC San Diego have </w:t>
      </w:r>
      <w:r>
        <w:rPr>
          <w:rStyle w:val="StyleUnderline"/>
          <w:highlight w:val="yellow"/>
        </w:rPr>
        <w:t>argued, having the</w:t>
      </w:r>
      <w:r>
        <w:rPr>
          <w:rStyle w:val="StyleUnderline"/>
        </w:rPr>
        <w:t xml:space="preserve"> world’s </w:t>
      </w:r>
      <w:r>
        <w:rPr>
          <w:rStyle w:val="StyleUnderline"/>
          <w:highlight w:val="yellow"/>
        </w:rPr>
        <w:t>most powerful nation participating</w:t>
      </w:r>
      <w:r>
        <w:rPr>
          <w:rStyle w:val="StyleUnderline"/>
        </w:rPr>
        <w:t xml:space="preserve"> in these talks </w:t>
      </w:r>
      <w:r>
        <w:rPr>
          <w:rStyle w:val="StyleUnderline"/>
          <w:highlight w:val="yellow"/>
        </w:rPr>
        <w:t xml:space="preserve">is </w:t>
      </w:r>
      <w:r>
        <w:rPr>
          <w:rStyle w:val="Emphasis"/>
          <w:highlight w:val="yellow"/>
        </w:rPr>
        <w:t>far more likely to spur</w:t>
      </w:r>
      <w:r>
        <w:rPr>
          <w:rStyle w:val="Emphasis"/>
        </w:rPr>
        <w:t xml:space="preserve"> other </w:t>
      </w:r>
      <w:r>
        <w:rPr>
          <w:rStyle w:val="Emphasis"/>
          <w:highlight w:val="yellow"/>
        </w:rPr>
        <w:t>countries, particularly developing</w:t>
      </w:r>
      <w:r>
        <w:rPr>
          <w:rStyle w:val="Emphasis"/>
        </w:rPr>
        <w:t xml:space="preserve"> countries, </w:t>
      </w:r>
      <w:r>
        <w:rPr>
          <w:rStyle w:val="Emphasis"/>
          <w:highlight w:val="yellow"/>
        </w:rPr>
        <w:t>to increase</w:t>
      </w:r>
      <w:r>
        <w:rPr>
          <w:rStyle w:val="Emphasis"/>
        </w:rPr>
        <w:t xml:space="preserve"> their </w:t>
      </w:r>
      <w:r>
        <w:rPr>
          <w:rStyle w:val="Emphasis"/>
          <w:highlight w:val="yellow"/>
        </w:rPr>
        <w:t>efforts to curb emissions</w:t>
      </w:r>
      <w:r>
        <w:rPr>
          <w:sz w:val="16"/>
        </w:rPr>
        <w:t xml:space="preserve">. So the thrust of what Obama’s saying is basically correct. </w:t>
      </w:r>
    </w:p>
    <w:p w14:paraId="71D4D266" w14:textId="77777777" w:rsidR="004E2765" w:rsidRDefault="004E2765" w:rsidP="004E2765">
      <w:pPr>
        <w:rPr>
          <w:sz w:val="16"/>
        </w:rPr>
      </w:pPr>
      <w:r>
        <w:rPr>
          <w:sz w:val="16"/>
        </w:rPr>
        <w:t>Obama finished: “</w:t>
      </w:r>
      <w:r>
        <w:rPr>
          <w:rStyle w:val="StyleUnderline"/>
          <w:highlight w:val="yellow"/>
        </w:rPr>
        <w:t>Do I think</w:t>
      </w:r>
      <w:r>
        <w:rPr>
          <w:sz w:val="16"/>
        </w:rPr>
        <w:t xml:space="preserve"> that the [</w:t>
      </w:r>
      <w:r>
        <w:rPr>
          <w:rStyle w:val="StyleUnderline"/>
          <w:highlight w:val="yellow"/>
        </w:rPr>
        <w:t>Trump</w:t>
      </w:r>
      <w:r>
        <w:rPr>
          <w:sz w:val="16"/>
        </w:rPr>
        <w:t xml:space="preserve">] administration </w:t>
      </w:r>
      <w:r>
        <w:rPr>
          <w:rStyle w:val="StyleUnderline"/>
          <w:highlight w:val="yellow"/>
        </w:rPr>
        <w:t>will make changes? Absolutely. But</w:t>
      </w:r>
      <w:r>
        <w:rPr>
          <w:sz w:val="16"/>
        </w:rPr>
        <w:t xml:space="preserve"> these </w:t>
      </w:r>
      <w:r>
        <w:rPr>
          <w:rStyle w:val="StyleUnderline"/>
        </w:rPr>
        <w:t xml:space="preserve">international </w:t>
      </w:r>
      <w:r>
        <w:rPr>
          <w:rStyle w:val="StyleUnderline"/>
          <w:highlight w:val="yellow"/>
        </w:rPr>
        <w:t>agreements</w:t>
      </w:r>
      <w:r>
        <w:rPr>
          <w:sz w:val="16"/>
        </w:rPr>
        <w:t xml:space="preserve">, the tradition has been that you carry them forward across administrations, particularly if, once you actually examine them, </w:t>
      </w:r>
      <w:r>
        <w:rPr>
          <w:rStyle w:val="StyleUnderline"/>
          <w:highlight w:val="yellow"/>
        </w:rPr>
        <w:t>it turns out</w:t>
      </w:r>
      <w:r>
        <w:rPr>
          <w:sz w:val="16"/>
        </w:rPr>
        <w:t xml:space="preserve"> that </w:t>
      </w:r>
      <w:r>
        <w:rPr>
          <w:rStyle w:val="Emphasis"/>
          <w:highlight w:val="yellow"/>
        </w:rPr>
        <w:t>they are</w:t>
      </w:r>
      <w:r>
        <w:rPr>
          <w:rStyle w:val="Emphasis"/>
        </w:rPr>
        <w:t xml:space="preserve"> doing </w:t>
      </w:r>
      <w:r>
        <w:rPr>
          <w:rStyle w:val="Emphasis"/>
          <w:highlight w:val="yellow"/>
        </w:rPr>
        <w:t>good for us and binding</w:t>
      </w:r>
      <w:r>
        <w:rPr>
          <w:rStyle w:val="Emphasis"/>
        </w:rPr>
        <w:t xml:space="preserve"> other </w:t>
      </w:r>
      <w:r>
        <w:rPr>
          <w:rStyle w:val="Emphasis"/>
          <w:highlight w:val="yellow"/>
        </w:rPr>
        <w:t>countries</w:t>
      </w:r>
      <w:r>
        <w:rPr>
          <w:sz w:val="16"/>
        </w:rPr>
        <w:t xml:space="preserve"> into behavior that will help us.”</w:t>
      </w:r>
    </w:p>
    <w:p w14:paraId="0C9895F5" w14:textId="77777777" w:rsidR="004E2765" w:rsidRDefault="004E2765" w:rsidP="004E2765"/>
    <w:p w14:paraId="54BD9811" w14:textId="77777777" w:rsidR="004E2765" w:rsidRDefault="004E2765" w:rsidP="004E2765">
      <w:pPr>
        <w:pStyle w:val="Heading3"/>
      </w:pPr>
      <w:r>
        <w:t>2NC – Paris</w:t>
      </w:r>
    </w:p>
    <w:p w14:paraId="087FA9A2" w14:textId="77777777" w:rsidR="004E2765" w:rsidRDefault="004E2765" w:rsidP="004E2765">
      <w:pPr>
        <w:pStyle w:val="Heading4"/>
      </w:pPr>
      <w:r>
        <w:t xml:space="preserve">Emissions reductions can limit climate change to </w:t>
      </w:r>
      <w:r>
        <w:rPr>
          <w:u w:val="single"/>
        </w:rPr>
        <w:t>below 2 degrees</w:t>
      </w:r>
      <w:r>
        <w:t xml:space="preserve">---effective Paris implementation is the </w:t>
      </w:r>
      <w:r>
        <w:rPr>
          <w:u w:val="single"/>
        </w:rPr>
        <w:t>most important question</w:t>
      </w:r>
      <w:r>
        <w:t xml:space="preserve"> for successful mitigation</w:t>
      </w:r>
    </w:p>
    <w:p w14:paraId="249B5D15" w14:textId="77777777" w:rsidR="004E2765" w:rsidRDefault="004E2765" w:rsidP="004E2765">
      <w:r>
        <w:t xml:space="preserve">Ross J. </w:t>
      </w:r>
      <w:proofErr w:type="spellStart"/>
      <w:r>
        <w:rPr>
          <w:rStyle w:val="Style13ptBold"/>
        </w:rPr>
        <w:t>Salawitch</w:t>
      </w:r>
      <w:proofErr w:type="spellEnd"/>
      <w:r>
        <w:rPr>
          <w:rStyle w:val="Style13ptBold"/>
        </w:rPr>
        <w:t xml:space="preserve"> 17</w:t>
      </w:r>
      <w:r>
        <w:t xml:space="preserve">, Professor, Department of Atmospheric &amp; Oceanic Science and Department of Chemistry and Biochemistry, University of Maryland, with Timothy P. Canty, Austin P. Hope, Walter R. </w:t>
      </w:r>
      <w:proofErr w:type="spellStart"/>
      <w:r>
        <w:t>Tribett</w:t>
      </w:r>
      <w:proofErr w:type="spellEnd"/>
      <w:r>
        <w:t xml:space="preserve">, Brian F. Bennett, </w:t>
      </w:r>
      <w:r>
        <w:rPr>
          <w:i/>
        </w:rPr>
        <w:t>Paris Climate Agreement: Beacon of Hope</w:t>
      </w:r>
      <w:r>
        <w:t>, 2017, pp. 87-93</w:t>
      </w:r>
    </w:p>
    <w:p w14:paraId="774EAF10" w14:textId="77777777" w:rsidR="004E2765" w:rsidRDefault="004E2765" w:rsidP="004E2765">
      <w:r>
        <w:t>[ΔT was changed to “temperature change”]</w:t>
      </w:r>
    </w:p>
    <w:p w14:paraId="209F011C" w14:textId="77777777" w:rsidR="004E2765" w:rsidRDefault="004E2765" w:rsidP="004E2765">
      <w:pPr>
        <w:rPr>
          <w:sz w:val="16"/>
        </w:rPr>
      </w:pPr>
      <w:r>
        <w:rPr>
          <w:sz w:val="16"/>
        </w:rPr>
        <w:t xml:space="preserve">One clear message that emerges from Figs. 2.15 and 2.16 is that to achieve the goal of the Paris Climate Agreement, emissions of GHGs must fall significantly below those used to drive RCP 8.5. The range of ΔT2100 shown in Fig. 2.16b is 1.6–4.7 °C. </w:t>
      </w:r>
      <w:r>
        <w:rPr>
          <w:rStyle w:val="Emphasis"/>
          <w:highlight w:val="yellow"/>
        </w:rPr>
        <w:t>Climate catastrophe</w:t>
      </w:r>
      <w:r>
        <w:rPr>
          <w:sz w:val="16"/>
        </w:rPr>
        <w:t xml:space="preserve"> (</w:t>
      </w:r>
      <w:r>
        <w:rPr>
          <w:rStyle w:val="StyleUnderline"/>
        </w:rPr>
        <w:t>rapid rise of sea level, large shifts in patterns of drought and flooding, loss of habitat,</w:t>
      </w:r>
      <w:r>
        <w:rPr>
          <w:sz w:val="16"/>
        </w:rPr>
        <w:t xml:space="preserve"> etc.) </w:t>
      </w:r>
      <w:r>
        <w:rPr>
          <w:rStyle w:val="StyleUnderline"/>
          <w:highlight w:val="yellow"/>
        </w:rPr>
        <w:t>will</w:t>
      </w:r>
      <w:r>
        <w:rPr>
          <w:rStyle w:val="StyleUnderline"/>
        </w:rPr>
        <w:t xml:space="preserve"> </w:t>
      </w:r>
      <w:r>
        <w:rPr>
          <w:rStyle w:val="Emphasis"/>
        </w:rPr>
        <w:t xml:space="preserve">almost certainly </w:t>
      </w:r>
      <w:r>
        <w:rPr>
          <w:rStyle w:val="Emphasis"/>
          <w:highlight w:val="yellow"/>
        </w:rPr>
        <w:t>occur</w:t>
      </w:r>
      <w:r>
        <w:rPr>
          <w:rStyle w:val="StyleUnderline"/>
          <w:highlight w:val="yellow"/>
        </w:rPr>
        <w:t xml:space="preserve"> by end of this century if the emissions</w:t>
      </w:r>
      <w:r>
        <w:rPr>
          <w:rStyle w:val="StyleUnderline"/>
        </w:rPr>
        <w:t xml:space="preserve"> of GHGs</w:t>
      </w:r>
      <w:r>
        <w:rPr>
          <w:sz w:val="16"/>
        </w:rPr>
        <w:t xml:space="preserve">, particularly CO2, </w:t>
      </w:r>
      <w:r>
        <w:rPr>
          <w:rStyle w:val="StyleUnderline"/>
          <w:highlight w:val="yellow"/>
        </w:rPr>
        <w:t>follow</w:t>
      </w:r>
      <w:r>
        <w:rPr>
          <w:sz w:val="16"/>
        </w:rPr>
        <w:t xml:space="preserve"> those used to drive </w:t>
      </w:r>
      <w:r>
        <w:rPr>
          <w:rStyle w:val="StyleUnderline"/>
          <w:highlight w:val="yellow"/>
        </w:rPr>
        <w:t>RCP 8.5</w:t>
      </w:r>
      <w:r>
        <w:rPr>
          <w:sz w:val="16"/>
        </w:rPr>
        <w:t>.32 The book Six Degrees: Our Future on a Hotter Planet (</w:t>
      </w:r>
      <w:proofErr w:type="spellStart"/>
      <w:r>
        <w:rPr>
          <w:sz w:val="16"/>
        </w:rPr>
        <w:t>Lynas</w:t>
      </w:r>
      <w:proofErr w:type="spellEnd"/>
      <w:r>
        <w:rPr>
          <w:sz w:val="16"/>
        </w:rPr>
        <w:t xml:space="preserve"> 2008) provides an accessible discourse of the consequences of global warming, organized into 1 °C increments of future ΔT.</w:t>
      </w:r>
    </w:p>
    <w:p w14:paraId="0EFA523C" w14:textId="77777777" w:rsidR="004E2765" w:rsidRDefault="004E2765" w:rsidP="004E2765">
      <w:pPr>
        <w:rPr>
          <w:sz w:val="16"/>
        </w:rPr>
      </w:pPr>
      <w:r>
        <w:rPr>
          <w:sz w:val="16"/>
        </w:rPr>
        <w:t xml:space="preserve">In the rest of this chapter, policy relevant projections of ΔT are shown, both from the EM-GC framework and CMIP5 GCMs. Figures 2.17 shows the statistical distribution of ΔT2060 from our EM-GC calculations. The EM-GC based projections are weighted by 1/χ2 (i.e., the better the fit to the climate record, the more heavily a particular projection is weighted). The height of each histogram represents the probability that a particular range of ΔT2060, defined by the width of each line segment, will occur. In other words, </w:t>
      </w:r>
      <w:r>
        <w:rPr>
          <w:rStyle w:val="StyleUnderline"/>
        </w:rPr>
        <w:t>the most probable value</w:t>
      </w:r>
      <w:r>
        <w:rPr>
          <w:sz w:val="16"/>
        </w:rPr>
        <w:t xml:space="preserve"> of ΔT </w:t>
      </w:r>
      <w:r>
        <w:rPr>
          <w:rStyle w:val="StyleUnderline"/>
        </w:rPr>
        <w:t>in</w:t>
      </w:r>
      <w:r>
        <w:rPr>
          <w:sz w:val="16"/>
        </w:rPr>
        <w:t xml:space="preserve"> year </w:t>
      </w:r>
      <w:r>
        <w:rPr>
          <w:rStyle w:val="StyleUnderline"/>
        </w:rPr>
        <w:t>2060</w:t>
      </w:r>
      <w:r>
        <w:rPr>
          <w:sz w:val="16"/>
        </w:rPr>
        <w:t xml:space="preserve">, </w:t>
      </w:r>
      <w:r>
        <w:rPr>
          <w:rStyle w:val="StyleUnderline"/>
        </w:rPr>
        <w:t>for the EM-GC projection</w:t>
      </w:r>
      <w:r>
        <w:rPr>
          <w:sz w:val="16"/>
        </w:rPr>
        <w:t xml:space="preserve"> that uses RCP 4.5, </w:t>
      </w:r>
      <w:r>
        <w:rPr>
          <w:rStyle w:val="StyleUnderline"/>
        </w:rPr>
        <w:t xml:space="preserve">is </w:t>
      </w:r>
      <w:r>
        <w:rPr>
          <w:rStyle w:val="Emphasis"/>
        </w:rPr>
        <w:t>1.2–1.3 °C</w:t>
      </w:r>
      <w:r>
        <w:rPr>
          <w:rStyle w:val="StyleUnderline"/>
        </w:rPr>
        <w:t xml:space="preserve"> above pre-industrial</w:t>
      </w:r>
      <w:r>
        <w:rPr>
          <w:sz w:val="16"/>
        </w:rPr>
        <w:t xml:space="preserve">, and there is slightly less than 20 % probability ΔT will actually fall within this range. In contrast, </w:t>
      </w:r>
      <w:r>
        <w:rPr>
          <w:rStyle w:val="StyleUnderline"/>
        </w:rPr>
        <w:t>the CMIP5 GCMs project</w:t>
      </w:r>
      <w:r>
        <w:rPr>
          <w:sz w:val="16"/>
        </w:rPr>
        <w:t xml:space="preserve"> ΔT in </w:t>
      </w:r>
      <w:r>
        <w:rPr>
          <w:rStyle w:val="StyleUnderline"/>
        </w:rPr>
        <w:t>2060 will</w:t>
      </w:r>
      <w:r>
        <w:rPr>
          <w:sz w:val="16"/>
        </w:rPr>
        <w:t xml:space="preserve"> most probably </w:t>
      </w:r>
      <w:r>
        <w:rPr>
          <w:rStyle w:val="StyleUnderline"/>
        </w:rPr>
        <w:t xml:space="preserve">be </w:t>
      </w:r>
      <w:r>
        <w:rPr>
          <w:rStyle w:val="Emphasis"/>
        </w:rPr>
        <w:t>2.0–2.2 °C</w:t>
      </w:r>
      <w:r>
        <w:rPr>
          <w:sz w:val="16"/>
        </w:rPr>
        <w:t xml:space="preserve"> </w:t>
      </w:r>
      <w:r>
        <w:rPr>
          <w:rStyle w:val="StyleUnderline"/>
        </w:rPr>
        <w:t>warmer than pre-industrial</w:t>
      </w:r>
      <w:r>
        <w:rPr>
          <w:sz w:val="16"/>
        </w:rPr>
        <w:t xml:space="preserve">, with a ~12 % probability ΔT will actually fall within this range. A finer spacing for ΔT is used for the EM-GC projection, since </w:t>
      </w:r>
      <w:r>
        <w:rPr>
          <w:rStyle w:val="StyleUnderline"/>
        </w:rPr>
        <w:t xml:space="preserve">we are able to </w:t>
      </w:r>
      <w:r>
        <w:rPr>
          <w:rStyle w:val="Emphasis"/>
        </w:rPr>
        <w:t>conduct many simulations</w:t>
      </w:r>
      <w:r>
        <w:rPr>
          <w:sz w:val="16"/>
        </w:rPr>
        <w:t xml:space="preserve"> </w:t>
      </w:r>
      <w:r>
        <w:rPr>
          <w:rStyle w:val="StyleUnderline"/>
        </w:rPr>
        <w:t>in this model framework</w:t>
      </w:r>
      <w:r>
        <w:rPr>
          <w:sz w:val="16"/>
        </w:rPr>
        <w:t>. Figure 2.18 is similar to Fig. 2.17, except the projection is for year 2100. The collection of histograms shown for any particular model (i.e., either CMIP5 GCMs or EM-GC) on a specific figure is termed the probability distribution function (PDF) for the projection of the rise in GMST (i.e., ΔT).</w:t>
      </w:r>
    </w:p>
    <w:p w14:paraId="34319114" w14:textId="77777777" w:rsidR="004E2765" w:rsidRDefault="004E2765" w:rsidP="004E2765">
      <w:pPr>
        <w:rPr>
          <w:sz w:val="16"/>
        </w:rPr>
      </w:pPr>
      <w:r>
        <w:rPr>
          <w:sz w:val="16"/>
        </w:rPr>
        <w:t xml:space="preserve">The </w:t>
      </w:r>
      <w:r>
        <w:rPr>
          <w:rStyle w:val="StyleUnderline"/>
        </w:rPr>
        <w:t>PDFs</w:t>
      </w:r>
      <w:r>
        <w:rPr>
          <w:sz w:val="16"/>
        </w:rPr>
        <w:t xml:space="preserve"> shown in Figs. 2.17 and 2.18 </w:t>
      </w:r>
      <w:r>
        <w:rPr>
          <w:rStyle w:val="StyleUnderline"/>
        </w:rPr>
        <w:t xml:space="preserve">reveal </w:t>
      </w:r>
      <w:r>
        <w:rPr>
          <w:rStyle w:val="Emphasis"/>
        </w:rPr>
        <w:t>stark differences</w:t>
      </w:r>
      <w:r>
        <w:rPr>
          <w:sz w:val="16"/>
        </w:rPr>
        <w:t xml:space="preserve"> </w:t>
      </w:r>
      <w:r>
        <w:rPr>
          <w:rStyle w:val="StyleUnderline"/>
        </w:rPr>
        <w:t>in projections</w:t>
      </w:r>
      <w:r>
        <w:rPr>
          <w:sz w:val="16"/>
        </w:rPr>
        <w:t xml:space="preserve"> of ΔT </w:t>
      </w:r>
      <w:r>
        <w:rPr>
          <w:rStyle w:val="StyleUnderline"/>
        </w:rPr>
        <w:t xml:space="preserve">based on the EM-GC framework and the CMIP5 GCMs. </w:t>
      </w:r>
      <w:r>
        <w:rPr>
          <w:rStyle w:val="Emphasis"/>
        </w:rPr>
        <w:t>In all cases</w:t>
      </w:r>
      <w:r>
        <w:rPr>
          <w:sz w:val="16"/>
        </w:rPr>
        <w:t>, ΔT [</w:t>
      </w:r>
      <w:r>
        <w:rPr>
          <w:rStyle w:val="StyleUnderline"/>
        </w:rPr>
        <w:t>temperature change</w:t>
      </w:r>
      <w:r>
        <w:rPr>
          <w:sz w:val="16"/>
        </w:rPr>
        <w:t xml:space="preserve">] </w:t>
      </w:r>
      <w:r>
        <w:rPr>
          <w:rStyle w:val="StyleUnderline"/>
        </w:rPr>
        <w:t xml:space="preserve">from the GCMs </w:t>
      </w:r>
      <w:r>
        <w:rPr>
          <w:rStyle w:val="Emphasis"/>
        </w:rPr>
        <w:t>far exceed</w:t>
      </w:r>
      <w:r>
        <w:rPr>
          <w:rStyle w:val="StyleUnderline"/>
        </w:rPr>
        <w:t xml:space="preserve"> projections using our</w:t>
      </w:r>
      <w:r>
        <w:rPr>
          <w:sz w:val="16"/>
        </w:rPr>
        <w:t xml:space="preserve"> relatively simple </w:t>
      </w:r>
      <w:r>
        <w:rPr>
          <w:rStyle w:val="StyleUnderline"/>
        </w:rPr>
        <w:t>approach</w:t>
      </w:r>
      <w:r>
        <w:rPr>
          <w:sz w:val="16"/>
        </w:rPr>
        <w:t xml:space="preserve"> that is </w:t>
      </w:r>
      <w:r>
        <w:rPr>
          <w:rStyle w:val="Emphasis"/>
        </w:rPr>
        <w:t>tightly coupled</w:t>
      </w:r>
      <w:r>
        <w:rPr>
          <w:sz w:val="16"/>
        </w:rPr>
        <w:t xml:space="preserve"> </w:t>
      </w:r>
      <w:r>
        <w:rPr>
          <w:rStyle w:val="StyleUnderline"/>
        </w:rPr>
        <w:t>to observed ΔT, OHC, and various natural factors that influence climate.</w:t>
      </w:r>
      <w:r>
        <w:rPr>
          <w:sz w:val="16"/>
        </w:rPr>
        <w:t xml:space="preserve"> These differences are quantified in Table 2.1, which summarizes the cumulative probability that a specific Paris goal can be achieved. The cumulative probabilities shown in Table 2.1 are based on summing the height of each histogram that lies to the left of a specific temperature, in Figs. 2.17 and 2.18.</w:t>
      </w:r>
    </w:p>
    <w:p w14:paraId="6C977877" w14:textId="77777777" w:rsidR="004E2765" w:rsidRDefault="004E2765" w:rsidP="004E2765">
      <w:pPr>
        <w:rPr>
          <w:sz w:val="16"/>
        </w:rPr>
      </w:pPr>
      <w:r>
        <w:rPr>
          <w:sz w:val="16"/>
        </w:rPr>
        <w:t>Time series of ΔT found using the CMIP5 GCM and EM-GC approaches are illustrated in Figs. 2.19 and 2.20, which show projections based on RCP 4.5 and RCP 8.5. The colors represent the probability of a particular future value of ΔT being achieved, for projections computed in the EM-GC framework weighted by 1/ χ2 . Essentially, the red (warm), white (mid-point), and blue (cool) colors represent the visualization of a succession of histograms like those shown in Figs. 2.17 and 2.18. The GCM CMIP5 projections of ΔT (minimum, maximum, and multi-model mean) for RCP 4.5 and RCP 8.5 are shown by the three grey lines. These lines, identical to those shown in Fig. 2.3a (RCP 4.5) and Fig. 2.3b (RCP 8.5), are based on our analysis of GCM output preserved on the CMIP5 archive. The green trapezoid, which originates from Fig. 11.25b of IPCC (2013), makes a final and rather important appearance on these figures. Also, the Paris target (1.5 °C) and upper limit (2 °C) are marked on the right vertical axis of both figures.</w:t>
      </w:r>
    </w:p>
    <w:p w14:paraId="09F56305" w14:textId="77777777" w:rsidR="004E2765" w:rsidRDefault="004E2765" w:rsidP="004E2765">
      <w:pPr>
        <w:rPr>
          <w:sz w:val="16"/>
        </w:rPr>
      </w:pPr>
      <w:r>
        <w:rPr>
          <w:rStyle w:val="StyleUnderline"/>
        </w:rPr>
        <w:t xml:space="preserve">There are </w:t>
      </w:r>
      <w:r>
        <w:rPr>
          <w:rStyle w:val="Emphasis"/>
        </w:rPr>
        <w:t>resounding policy implications</w:t>
      </w:r>
      <w:r>
        <w:rPr>
          <w:sz w:val="16"/>
        </w:rPr>
        <w:t xml:space="preserve"> inherent in Figs. 2.17, 2.18, 2.19, and 2.20. First, most importantly, and beyond debate of any reasonable quantitative analysis of climate, </w:t>
      </w:r>
      <w:r>
        <w:rPr>
          <w:rStyle w:val="StyleUnderline"/>
        </w:rPr>
        <w:t>if GHG emissions follow anything close to RCP 8.5</w:t>
      </w:r>
      <w:r>
        <w:rPr>
          <w:sz w:val="16"/>
        </w:rPr>
        <w:t xml:space="preserve">, </w:t>
      </w:r>
      <w:r>
        <w:rPr>
          <w:rStyle w:val="StyleUnderline"/>
        </w:rPr>
        <w:t xml:space="preserve">there is </w:t>
      </w:r>
      <w:r>
        <w:rPr>
          <w:rStyle w:val="Emphasis"/>
        </w:rPr>
        <w:t>no chance</w:t>
      </w:r>
      <w:r>
        <w:rPr>
          <w:rStyle w:val="StyleUnderline"/>
        </w:rPr>
        <w:t xml:space="preserve"> of achieving either the goal or upper limit of the Paris climate agreement </w:t>
      </w:r>
      <w:r>
        <w:rPr>
          <w:sz w:val="16"/>
        </w:rPr>
        <w:t xml:space="preserve">(Fig. 2.20). Even though there is a small amount of overlap between the Paris targets and our EM-GC projections for year 2100 in Fig. 2.20, this is a false hope. In the highly unlikely event this realization were to actually happen, </w:t>
      </w:r>
      <w:r>
        <w:rPr>
          <w:rStyle w:val="StyleUnderline"/>
          <w:highlight w:val="yellow"/>
        </w:rPr>
        <w:t>it would just be a matter of time before</w:t>
      </w:r>
      <w:r>
        <w:rPr>
          <w:sz w:val="16"/>
        </w:rPr>
        <w:t xml:space="preserve"> ΔT [</w:t>
      </w:r>
      <w:r>
        <w:rPr>
          <w:rStyle w:val="StyleUnderline"/>
          <w:highlight w:val="yellow"/>
        </w:rPr>
        <w:t>temperature change</w:t>
      </w:r>
      <w:r>
        <w:rPr>
          <w:sz w:val="16"/>
        </w:rPr>
        <w:t xml:space="preserve">] </w:t>
      </w:r>
      <w:r>
        <w:rPr>
          <w:rStyle w:val="StyleUnderline"/>
          <w:highlight w:val="yellow"/>
        </w:rPr>
        <w:t>broke</w:t>
      </w:r>
      <w:r>
        <w:rPr>
          <w:sz w:val="16"/>
        </w:rPr>
        <w:t xml:space="preserve"> through </w:t>
      </w:r>
      <w:r>
        <w:rPr>
          <w:rStyle w:val="StyleUnderline"/>
        </w:rPr>
        <w:t xml:space="preserve">the </w:t>
      </w:r>
      <w:r>
        <w:rPr>
          <w:rStyle w:val="Emphasis"/>
          <w:highlight w:val="yellow"/>
        </w:rPr>
        <w:t>2 °C</w:t>
      </w:r>
      <w:r>
        <w:rPr>
          <w:rStyle w:val="Emphasis"/>
        </w:rPr>
        <w:t xml:space="preserve"> barrier</w:t>
      </w:r>
      <w:r>
        <w:rPr>
          <w:sz w:val="16"/>
        </w:rPr>
        <w:t xml:space="preserve">, </w:t>
      </w:r>
      <w:r>
        <w:rPr>
          <w:rStyle w:val="StyleUnderline"/>
        </w:rPr>
        <w:t>with all of the attendant negative consequences</w:t>
      </w:r>
      <w:r>
        <w:rPr>
          <w:sz w:val="16"/>
        </w:rPr>
        <w:t xml:space="preserve"> (</w:t>
      </w:r>
      <w:proofErr w:type="spellStart"/>
      <w:r>
        <w:rPr>
          <w:sz w:val="16"/>
        </w:rPr>
        <w:t>Lynas</w:t>
      </w:r>
      <w:proofErr w:type="spellEnd"/>
      <w:r>
        <w:rPr>
          <w:sz w:val="16"/>
        </w:rPr>
        <w:t xml:space="preserve"> 2008). Plus, of course, 1.5–2.0 °C warming (i.e., the lead up to breaking the 2 °C barrier) could have rather severe consequences. This outcome is all but guaranteed if GHG abundances follow that of RCP 8.5.</w:t>
      </w:r>
    </w:p>
    <w:p w14:paraId="25E47EF9" w14:textId="77777777" w:rsidR="004E2765" w:rsidRDefault="004E2765" w:rsidP="004E2765">
      <w:pPr>
        <w:rPr>
          <w:sz w:val="16"/>
        </w:rPr>
      </w:pPr>
      <w:r>
        <w:rPr>
          <w:sz w:val="16"/>
        </w:rPr>
        <w:t xml:space="preserve">The second policy implication is that projections of ΔT found using the EM-GC framework indicate that, </w:t>
      </w:r>
      <w:r>
        <w:rPr>
          <w:rStyle w:val="StyleUnderline"/>
          <w:highlight w:val="yellow"/>
        </w:rPr>
        <w:t>if</w:t>
      </w:r>
      <w:r>
        <w:rPr>
          <w:rStyle w:val="StyleUnderline"/>
        </w:rPr>
        <w:t xml:space="preserve"> </w:t>
      </w:r>
      <w:r>
        <w:rPr>
          <w:rStyle w:val="StyleUnderline"/>
          <w:highlight w:val="yellow"/>
        </w:rPr>
        <w:t>emissions</w:t>
      </w:r>
      <w:r>
        <w:rPr>
          <w:rStyle w:val="StyleUnderline"/>
        </w:rPr>
        <w:t xml:space="preserve"> of GHGs </w:t>
      </w:r>
      <w:r>
        <w:rPr>
          <w:rStyle w:val="StyleUnderline"/>
          <w:highlight w:val="yellow"/>
        </w:rPr>
        <w:t>can be limited to</w:t>
      </w:r>
      <w:r>
        <w:rPr>
          <w:rStyle w:val="StyleUnderline"/>
        </w:rPr>
        <w:t xml:space="preserve"> those of </w:t>
      </w:r>
      <w:r>
        <w:rPr>
          <w:rStyle w:val="Emphasis"/>
          <w:highlight w:val="yellow"/>
        </w:rPr>
        <w:t>RCP 4.5</w:t>
      </w:r>
      <w:r>
        <w:rPr>
          <w:rStyle w:val="StyleUnderline"/>
          <w:highlight w:val="yellow"/>
        </w:rPr>
        <w:t>, then</w:t>
      </w:r>
      <w:r>
        <w:rPr>
          <w:rStyle w:val="StyleUnderline"/>
        </w:rPr>
        <w:t xml:space="preserve"> by end-century </w:t>
      </w:r>
      <w:r>
        <w:rPr>
          <w:rStyle w:val="StyleUnderline"/>
          <w:highlight w:val="yellow"/>
        </w:rPr>
        <w:t>there is</w:t>
      </w:r>
      <w:r>
        <w:rPr>
          <w:sz w:val="16"/>
        </w:rPr>
        <w:t>:</w:t>
      </w:r>
    </w:p>
    <w:p w14:paraId="49E7ED39" w14:textId="77777777" w:rsidR="004E2765" w:rsidRDefault="004E2765" w:rsidP="004E2765">
      <w:pPr>
        <w:rPr>
          <w:sz w:val="16"/>
        </w:rPr>
      </w:pPr>
      <w:r>
        <w:rPr>
          <w:sz w:val="16"/>
        </w:rPr>
        <w:t xml:space="preserve">(a) </w:t>
      </w:r>
      <w:r>
        <w:rPr>
          <w:rStyle w:val="StyleUnderline"/>
          <w:highlight w:val="yellow"/>
        </w:rPr>
        <w:t xml:space="preserve">a </w:t>
      </w:r>
      <w:r>
        <w:rPr>
          <w:rStyle w:val="Emphasis"/>
          <w:highlight w:val="yellow"/>
        </w:rPr>
        <w:t>75 % probability</w:t>
      </w:r>
      <w:r>
        <w:rPr>
          <w:sz w:val="16"/>
        </w:rPr>
        <w:t xml:space="preserve"> the Paris target of </w:t>
      </w:r>
      <w:r>
        <w:rPr>
          <w:rStyle w:val="StyleUnderline"/>
          <w:highlight w:val="yellow"/>
        </w:rPr>
        <w:t>1.5 °C warming</w:t>
      </w:r>
      <w:r>
        <w:rPr>
          <w:sz w:val="16"/>
        </w:rPr>
        <w:t xml:space="preserve"> above pre-industrial </w:t>
      </w:r>
      <w:r>
        <w:rPr>
          <w:rStyle w:val="StyleUnderline"/>
          <w:highlight w:val="yellow"/>
        </w:rPr>
        <w:t>will be achieved</w:t>
      </w:r>
    </w:p>
    <w:p w14:paraId="61848A95" w14:textId="77777777" w:rsidR="004E2765" w:rsidRDefault="004E2765" w:rsidP="004E2765">
      <w:pPr>
        <w:rPr>
          <w:sz w:val="16"/>
        </w:rPr>
      </w:pPr>
      <w:r>
        <w:rPr>
          <w:sz w:val="16"/>
        </w:rPr>
        <w:t xml:space="preserve">(b) </w:t>
      </w:r>
      <w:r>
        <w:rPr>
          <w:rStyle w:val="StyleUnderline"/>
          <w:highlight w:val="yellow"/>
        </w:rPr>
        <w:t xml:space="preserve">a </w:t>
      </w:r>
      <w:r>
        <w:rPr>
          <w:rStyle w:val="Emphasis"/>
          <w:highlight w:val="yellow"/>
        </w:rPr>
        <w:t>greater than 95 % probability</w:t>
      </w:r>
      <w:r>
        <w:rPr>
          <w:sz w:val="16"/>
        </w:rPr>
        <w:t xml:space="preserve"> the Paris upper limit of </w:t>
      </w:r>
      <w:r>
        <w:rPr>
          <w:rStyle w:val="StyleUnderline"/>
          <w:highlight w:val="yellow"/>
        </w:rPr>
        <w:t>2 °C warming will be achieved</w:t>
      </w:r>
    </w:p>
    <w:p w14:paraId="34C55F08" w14:textId="77777777" w:rsidR="004E2765" w:rsidRDefault="004E2765" w:rsidP="004E2765">
      <w:pPr>
        <w:rPr>
          <w:sz w:val="16"/>
        </w:rPr>
      </w:pPr>
      <w:r>
        <w:rPr>
          <w:sz w:val="16"/>
        </w:rPr>
        <w:t xml:space="preserve">As will be shown in Chap. 3, </w:t>
      </w:r>
      <w:r>
        <w:rPr>
          <w:rStyle w:val="StyleUnderline"/>
          <w:highlight w:val="yellow"/>
        </w:rPr>
        <w:t>the</w:t>
      </w:r>
      <w:r>
        <w:rPr>
          <w:sz w:val="16"/>
        </w:rPr>
        <w:t xml:space="preserve"> cumulative </w:t>
      </w:r>
      <w:r>
        <w:rPr>
          <w:rStyle w:val="StyleUnderline"/>
          <w:highlight w:val="yellow"/>
        </w:rPr>
        <w:t>effect</w:t>
      </w:r>
      <w:r>
        <w:rPr>
          <w:rStyle w:val="StyleUnderline"/>
        </w:rPr>
        <w:t xml:space="preserve"> </w:t>
      </w:r>
      <w:r>
        <w:rPr>
          <w:rStyle w:val="StyleUnderline"/>
          <w:highlight w:val="yellow"/>
        </w:rPr>
        <w:t>of</w:t>
      </w:r>
      <w:r>
        <w:rPr>
          <w:rStyle w:val="StyleUnderline"/>
        </w:rPr>
        <w:t xml:space="preserve"> the </w:t>
      </w:r>
      <w:r>
        <w:rPr>
          <w:rStyle w:val="Emphasis"/>
          <w:highlight w:val="yellow"/>
        </w:rPr>
        <w:t>commitments</w:t>
      </w:r>
      <w:r>
        <w:rPr>
          <w:rStyle w:val="Emphasis"/>
        </w:rPr>
        <w:t xml:space="preserve"> from nations </w:t>
      </w:r>
      <w:r>
        <w:rPr>
          <w:rStyle w:val="Emphasis"/>
          <w:highlight w:val="yellow"/>
        </w:rPr>
        <w:t>to restrict future emissions</w:t>
      </w:r>
      <w:r>
        <w:rPr>
          <w:rStyle w:val="StyleUnderline"/>
        </w:rPr>
        <w:t xml:space="preserve"> of GHGs</w:t>
      </w:r>
      <w:r>
        <w:rPr>
          <w:sz w:val="16"/>
        </w:rPr>
        <w:t xml:space="preserve">, </w:t>
      </w:r>
      <w:r>
        <w:rPr>
          <w:rStyle w:val="StyleUnderline"/>
        </w:rPr>
        <w:t>up</w:t>
      </w:r>
      <w:r>
        <w:rPr>
          <w:rStyle w:val="StyleUnderline"/>
          <w:highlight w:val="yellow"/>
        </w:rPr>
        <w:t>on</w:t>
      </w:r>
      <w:r>
        <w:rPr>
          <w:rStyle w:val="StyleUnderline"/>
        </w:rPr>
        <w:t xml:space="preserve"> which</w:t>
      </w:r>
      <w:r>
        <w:rPr>
          <w:sz w:val="16"/>
        </w:rPr>
        <w:t xml:space="preserve"> the </w:t>
      </w:r>
      <w:r>
        <w:rPr>
          <w:rStyle w:val="StyleUnderline"/>
          <w:highlight w:val="yellow"/>
        </w:rPr>
        <w:t>Paris</w:t>
      </w:r>
      <w:r>
        <w:rPr>
          <w:sz w:val="16"/>
        </w:rPr>
        <w:t xml:space="preserve"> Climate Agreement </w:t>
      </w:r>
      <w:r>
        <w:rPr>
          <w:rStyle w:val="StyleUnderline"/>
        </w:rPr>
        <w:t xml:space="preserve">is based, </w:t>
      </w:r>
      <w:r>
        <w:rPr>
          <w:rStyle w:val="StyleUnderline"/>
          <w:highlight w:val="yellow"/>
        </w:rPr>
        <w:t xml:space="preserve">have the world </w:t>
      </w:r>
      <w:r>
        <w:rPr>
          <w:rStyle w:val="Emphasis"/>
          <w:highlight w:val="yellow"/>
        </w:rPr>
        <w:t>on course</w:t>
      </w:r>
      <w:r>
        <w:rPr>
          <w:rStyle w:val="StyleUnderline"/>
          <w:highlight w:val="yellow"/>
        </w:rPr>
        <w:t xml:space="preserve"> to achieve</w:t>
      </w:r>
      <w:r>
        <w:rPr>
          <w:rStyle w:val="StyleUnderline"/>
        </w:rPr>
        <w:t xml:space="preserve"> GHG </w:t>
      </w:r>
      <w:r>
        <w:rPr>
          <w:rStyle w:val="StyleUnderline"/>
          <w:highlight w:val="yellow"/>
        </w:rPr>
        <w:t>emissions</w:t>
      </w:r>
      <w:r>
        <w:rPr>
          <w:rStyle w:val="StyleUnderline"/>
        </w:rPr>
        <w:t xml:space="preserve"> that fall </w:t>
      </w:r>
      <w:r>
        <w:rPr>
          <w:rStyle w:val="Emphasis"/>
          <w:highlight w:val="yellow"/>
        </w:rPr>
        <w:t>just below</w:t>
      </w:r>
      <w:r>
        <w:rPr>
          <w:rStyle w:val="Emphasis"/>
        </w:rPr>
        <w:t xml:space="preserve"> those of </w:t>
      </w:r>
      <w:r>
        <w:rPr>
          <w:rStyle w:val="Emphasis"/>
          <w:highlight w:val="yellow"/>
        </w:rPr>
        <w:t>RCP 4.5,</w:t>
      </w:r>
      <w:r>
        <w:rPr>
          <w:sz w:val="16"/>
        </w:rPr>
        <w:t xml:space="preserve"> provided: (1) both conditional and unconditional commitments are followed; (2) reductions in GHG emissions needed to achieve the Paris agreement, which generally terminate in 2030, are continually improved out to at least 2060.</w:t>
      </w:r>
    </w:p>
    <w:p w14:paraId="12DB74C6" w14:textId="77777777" w:rsidR="004E2765" w:rsidRDefault="004E2765" w:rsidP="004E2765">
      <w:pPr>
        <w:rPr>
          <w:sz w:val="16"/>
          <w:highlight w:val="yellow"/>
        </w:rPr>
      </w:pPr>
      <w:r>
        <w:rPr>
          <w:rStyle w:val="StyleUnderline"/>
        </w:rPr>
        <w:t>The policy implication articulated above</w:t>
      </w:r>
      <w:r>
        <w:rPr>
          <w:sz w:val="16"/>
        </w:rPr>
        <w:t xml:space="preserve"> </w:t>
      </w:r>
      <w:r>
        <w:rPr>
          <w:rStyle w:val="Emphasis"/>
        </w:rPr>
        <w:t>differs considerably</w:t>
      </w:r>
      <w:r>
        <w:rPr>
          <w:sz w:val="16"/>
        </w:rPr>
        <w:t xml:space="preserve"> </w:t>
      </w:r>
      <w:r>
        <w:rPr>
          <w:rStyle w:val="StyleUnderline"/>
        </w:rPr>
        <w:t>from the consensus</w:t>
      </w:r>
      <w:r>
        <w:rPr>
          <w:sz w:val="16"/>
        </w:rPr>
        <w:t xml:space="preserve"> in the climate modeling community </w:t>
      </w:r>
      <w:r>
        <w:rPr>
          <w:rStyle w:val="StyleUnderline"/>
        </w:rPr>
        <w:t>that emission of GHGs must follow RCP 2.6 to achieve even the 2 °C upper limit of Paris</w:t>
      </w:r>
      <w:r>
        <w:rPr>
          <w:sz w:val="16"/>
        </w:rPr>
        <w:t xml:space="preserve"> (</w:t>
      </w:r>
      <w:proofErr w:type="spellStart"/>
      <w:r>
        <w:rPr>
          <w:sz w:val="16"/>
        </w:rPr>
        <w:t>Rogelj</w:t>
      </w:r>
      <w:proofErr w:type="spellEnd"/>
      <w:r>
        <w:rPr>
          <w:sz w:val="16"/>
        </w:rPr>
        <w:t xml:space="preserve"> et al. 2016). We caution those quick to dismiss the simplicity of our approach to consider the emerging view, discussed in Chap. 11 of IPCC (2013) and quantified in their Figs. 11.25 and TS.14, as well as our Figs. 2.3 and 2.13, that the </w:t>
      </w:r>
      <w:r>
        <w:rPr>
          <w:rStyle w:val="StyleUnderline"/>
        </w:rPr>
        <w:t>CMIP5 GCMs</w:t>
      </w:r>
      <w:r>
        <w:rPr>
          <w:sz w:val="16"/>
        </w:rPr>
        <w:t xml:space="preserve"> </w:t>
      </w:r>
      <w:r>
        <w:rPr>
          <w:rStyle w:val="Emphasis"/>
        </w:rPr>
        <w:t>warm much quicker</w:t>
      </w:r>
      <w:r>
        <w:rPr>
          <w:sz w:val="16"/>
        </w:rPr>
        <w:t xml:space="preserve"> </w:t>
      </w:r>
      <w:r>
        <w:rPr>
          <w:rStyle w:val="StyleUnderline"/>
        </w:rPr>
        <w:t>than has been observed during the past three decades</w:t>
      </w:r>
      <w:r>
        <w:rPr>
          <w:sz w:val="16"/>
        </w:rPr>
        <w:t xml:space="preserve">. In support of our approach, we emphasize that </w:t>
      </w:r>
      <w:r>
        <w:rPr>
          <w:rStyle w:val="StyleUnderline"/>
          <w:highlight w:val="yellow"/>
        </w:rPr>
        <w:t>our projections</w:t>
      </w:r>
      <w:r>
        <w:rPr>
          <w:rStyle w:val="StyleUnderline"/>
        </w:rPr>
        <w:t xml:space="preserve"> of ΔT </w:t>
      </w:r>
      <w:r>
        <w:rPr>
          <w:rStyle w:val="StyleUnderline"/>
          <w:highlight w:val="yellow"/>
        </w:rPr>
        <w:t xml:space="preserve">are bounded </w:t>
      </w:r>
      <w:r>
        <w:rPr>
          <w:rStyle w:val="Emphasis"/>
          <w:highlight w:val="yellow"/>
        </w:rPr>
        <w:t>nearly exactly</w:t>
      </w:r>
      <w:r>
        <w:rPr>
          <w:sz w:val="16"/>
          <w:highlight w:val="yellow"/>
        </w:rPr>
        <w:t xml:space="preserve"> </w:t>
      </w:r>
      <w:r>
        <w:rPr>
          <w:rStyle w:val="StyleUnderline"/>
          <w:highlight w:val="yellow"/>
        </w:rPr>
        <w:t>by the</w:t>
      </w:r>
      <w:r>
        <w:rPr>
          <w:sz w:val="16"/>
        </w:rPr>
        <w:t xml:space="preserve"> green trapezoid of IPCC (2013), which reflects the </w:t>
      </w:r>
      <w:r>
        <w:rPr>
          <w:rStyle w:val="StyleUnderline"/>
          <w:highlight w:val="yellow"/>
        </w:rPr>
        <w:t>judgement of</w:t>
      </w:r>
      <w:r>
        <w:rPr>
          <w:sz w:val="16"/>
        </w:rPr>
        <w:t xml:space="preserve"> at least one group of </w:t>
      </w:r>
      <w:r>
        <w:rPr>
          <w:rStyle w:val="StyleUnderline"/>
          <w:highlight w:val="yellow"/>
        </w:rPr>
        <w:t>experts</w:t>
      </w:r>
      <w:r>
        <w:rPr>
          <w:rStyle w:val="StyleUnderline"/>
        </w:rPr>
        <w:t xml:space="preserve"> </w:t>
      </w:r>
      <w:r>
        <w:rPr>
          <w:rStyle w:val="StyleUnderline"/>
          <w:highlight w:val="yellow"/>
        </w:rPr>
        <w:t>as to how</w:t>
      </w:r>
      <w:r>
        <w:rPr>
          <w:sz w:val="16"/>
        </w:rPr>
        <w:t xml:space="preserve"> ΔT [</w:t>
      </w:r>
      <w:r>
        <w:rPr>
          <w:rStyle w:val="StyleUnderline"/>
          <w:highlight w:val="yellow"/>
        </w:rPr>
        <w:t>temperature change</w:t>
      </w:r>
      <w:r>
        <w:rPr>
          <w:sz w:val="16"/>
          <w:highlight w:val="yellow"/>
        </w:rPr>
        <w:t xml:space="preserve">] </w:t>
      </w:r>
      <w:r>
        <w:rPr>
          <w:rStyle w:val="StyleUnderline"/>
          <w:highlight w:val="yellow"/>
        </w:rPr>
        <w:t>will evolve</w:t>
      </w:r>
      <w:r>
        <w:rPr>
          <w:rStyle w:val="StyleUnderline"/>
        </w:rPr>
        <w:t xml:space="preserve"> over the next two decades</w:t>
      </w:r>
      <w:r>
        <w:rPr>
          <w:sz w:val="16"/>
        </w:rPr>
        <w:t xml:space="preserve">. Given our present understanding of Earth’s climate system, we contend the </w:t>
      </w:r>
      <w:r>
        <w:rPr>
          <w:rStyle w:val="StyleUnderline"/>
          <w:highlight w:val="yellow"/>
        </w:rPr>
        <w:t>Paris</w:t>
      </w:r>
      <w:r>
        <w:rPr>
          <w:sz w:val="16"/>
        </w:rPr>
        <w:t xml:space="preserve"> Climate Agreement is a beacon of hope because it </w:t>
      </w:r>
      <w:r>
        <w:rPr>
          <w:rStyle w:val="StyleUnderline"/>
          <w:highlight w:val="yellow"/>
        </w:rPr>
        <w:t>places the world on a course of</w:t>
      </w:r>
      <w:r>
        <w:rPr>
          <w:rStyle w:val="StyleUnderline"/>
        </w:rPr>
        <w:t xml:space="preserve"> having a reasonable probability of </w:t>
      </w:r>
      <w:r>
        <w:rPr>
          <w:rStyle w:val="Emphasis"/>
          <w:highlight w:val="yellow"/>
        </w:rPr>
        <w:t>avoiding climate catastrophe</w:t>
      </w:r>
      <w:r>
        <w:rPr>
          <w:sz w:val="16"/>
          <w:highlight w:val="yellow"/>
        </w:rPr>
        <w:t>.</w:t>
      </w:r>
    </w:p>
    <w:p w14:paraId="081B929F" w14:textId="77777777" w:rsidR="004E2765" w:rsidRDefault="004E2765" w:rsidP="004E2765">
      <w:pPr>
        <w:rPr>
          <w:sz w:val="16"/>
          <w:highlight w:val="yellow"/>
        </w:rPr>
      </w:pPr>
    </w:p>
    <w:p w14:paraId="24D48434" w14:textId="77777777" w:rsidR="004E2765" w:rsidRDefault="004E2765" w:rsidP="004E2765">
      <w:pPr>
        <w:pStyle w:val="Heading4"/>
      </w:pPr>
      <w:r>
        <w:t>Warming coming and locks in extinction---decarbonization is inevitable but withdrawing leaves an irreversible gap that makes warming unsolvable</w:t>
      </w:r>
    </w:p>
    <w:p w14:paraId="07E07957" w14:textId="77777777" w:rsidR="004E2765" w:rsidRDefault="004E2765" w:rsidP="004E2765">
      <w:r>
        <w:t xml:space="preserve">Abby </w:t>
      </w:r>
      <w:r>
        <w:rPr>
          <w:rStyle w:val="Style13ptBold"/>
        </w:rPr>
        <w:t>Rabinowitz 17</w:t>
      </w:r>
      <w:r>
        <w:t>, Lecturer at Columbia University, has written for The New York Times, The Guardian, The Virginia Quarterly Review, Guernica, BuzzFeed, and Google Play Books, 2-28-2017, "Can the World Beat Climate Change Without the U.S.? ," New Republic, https://newrepublic.com/article/141000/can-world-beat-climate-change-without-us</w:t>
      </w:r>
    </w:p>
    <w:p w14:paraId="499BA5CB" w14:textId="77777777" w:rsidR="004E2765" w:rsidRDefault="004E2765" w:rsidP="004E2765">
      <w:pPr>
        <w:rPr>
          <w:rStyle w:val="StyleUnderline"/>
        </w:rPr>
      </w:pPr>
      <w:r>
        <w:rPr>
          <w:sz w:val="16"/>
        </w:rPr>
        <w:t xml:space="preserve">To tackle the problem, we need an immediate, massive globalized mobilization on the order of World War II. Instead, we’ve got Trump, who has called climate change a “hoax,” begun dismantling environmental protections against dirty coal, and installed cabinet heads whose “meh” stance on climate science is a new form of denial. The timing of Trump’s election, just days after the Paris Climate Agreement entered into force, is both tragic and absurd. </w:t>
      </w:r>
      <w:r>
        <w:rPr>
          <w:rStyle w:val="StyleUnderline"/>
          <w:highlight w:val="yellow"/>
        </w:rPr>
        <w:t>Trump</w:t>
      </w:r>
      <w:r>
        <w:rPr>
          <w:sz w:val="16"/>
        </w:rPr>
        <w:t xml:space="preserve">, after all, </w:t>
      </w:r>
      <w:r>
        <w:rPr>
          <w:rStyle w:val="StyleUnderline"/>
        </w:rPr>
        <w:t xml:space="preserve">campaigned on a </w:t>
      </w:r>
      <w:r>
        <w:rPr>
          <w:rStyle w:val="StyleUnderline"/>
          <w:highlight w:val="yellow"/>
        </w:rPr>
        <w:t>promise to “cancel” the accord</w:t>
      </w:r>
      <w:r>
        <w:rPr>
          <w:rStyle w:val="StyleUnderline"/>
        </w:rPr>
        <w:t xml:space="preserve">. </w:t>
      </w:r>
      <w:r>
        <w:rPr>
          <w:sz w:val="16"/>
        </w:rPr>
        <w:t xml:space="preserve">It has prompted an urgent question: Over the next four to eight years, </w:t>
      </w:r>
      <w:r>
        <w:rPr>
          <w:rStyle w:val="StyleUnderline"/>
        </w:rPr>
        <w:t xml:space="preserve">can the world meet its greenhouse gas–cutting goals without—or despite—the U.S. federal government? </w:t>
      </w:r>
    </w:p>
    <w:p w14:paraId="73343682" w14:textId="77777777" w:rsidR="004E2765" w:rsidRDefault="004E2765" w:rsidP="004E2765">
      <w:pPr>
        <w:rPr>
          <w:sz w:val="16"/>
        </w:rPr>
      </w:pPr>
      <w:r>
        <w:rPr>
          <w:sz w:val="16"/>
        </w:rPr>
        <w:t>This is a complex and speculative question. But it is one worth exploring, if only to avert apocalyptic levels of despair. Because even a brief exploration suggests that all is not lost—at least, not yet.</w:t>
      </w:r>
    </w:p>
    <w:p w14:paraId="351C0A4B" w14:textId="77777777" w:rsidR="004E2765" w:rsidRDefault="004E2765" w:rsidP="004E2765">
      <w:pPr>
        <w:rPr>
          <w:highlight w:val="yellow"/>
          <w:u w:val="single"/>
        </w:rPr>
      </w:pPr>
      <w:r>
        <w:rPr>
          <w:sz w:val="16"/>
        </w:rPr>
        <w:t xml:space="preserve">First, the bad news: </w:t>
      </w:r>
      <w:r>
        <w:rPr>
          <w:rStyle w:val="StyleUnderline"/>
          <w:highlight w:val="yellow"/>
        </w:rPr>
        <w:t>If</w:t>
      </w:r>
      <w:r>
        <w:rPr>
          <w:rStyle w:val="StyleUnderline"/>
        </w:rPr>
        <w:t xml:space="preserve"> all </w:t>
      </w:r>
      <w:r>
        <w:rPr>
          <w:rStyle w:val="StyleUnderline"/>
          <w:highlight w:val="yellow"/>
        </w:rPr>
        <w:t>countries walk back</w:t>
      </w:r>
      <w:r>
        <w:rPr>
          <w:rStyle w:val="StyleUnderline"/>
        </w:rPr>
        <w:t xml:space="preserve">wards </w:t>
      </w:r>
      <w:r>
        <w:rPr>
          <w:rStyle w:val="StyleUnderline"/>
          <w:highlight w:val="yellow"/>
        </w:rPr>
        <w:t xml:space="preserve">down the Trumpian path, </w:t>
      </w:r>
      <w:r>
        <w:rPr>
          <w:rStyle w:val="Emphasis"/>
          <w:highlight w:val="yellow"/>
        </w:rPr>
        <w:t>we’re in for big trouble</w:t>
      </w:r>
      <w:r>
        <w:rPr>
          <w:rStyle w:val="StyleUnderline"/>
        </w:rPr>
        <w:t xml:space="preserve">. Today, atmospheric </w:t>
      </w:r>
      <w:r>
        <w:rPr>
          <w:rStyle w:val="StyleUnderline"/>
          <w:highlight w:val="yellow"/>
        </w:rPr>
        <w:t>carbon dioxide concentrations</w:t>
      </w:r>
      <w:r>
        <w:rPr>
          <w:rStyle w:val="StyleUnderline"/>
        </w:rPr>
        <w:t xml:space="preserve"> are higher than they have been in 800,000 years</w:t>
      </w:r>
      <w:r>
        <w:rPr>
          <w:sz w:val="16"/>
        </w:rPr>
        <w:t xml:space="preserve">, and well above what is considered a safe threshold. </w:t>
      </w:r>
      <w:r>
        <w:rPr>
          <w:rStyle w:val="StyleUnderline"/>
        </w:rPr>
        <w:t xml:space="preserve">The resulting global warming </w:t>
      </w:r>
      <w:r>
        <w:rPr>
          <w:rStyle w:val="StyleUnderline"/>
          <w:highlight w:val="yellow"/>
        </w:rPr>
        <w:t>will cause</w:t>
      </w:r>
      <w:r>
        <w:rPr>
          <w:rStyle w:val="StyleUnderline"/>
        </w:rPr>
        <w:t xml:space="preserve"> more </w:t>
      </w:r>
      <w:r>
        <w:rPr>
          <w:rStyle w:val="Emphasis"/>
          <w:highlight w:val="yellow"/>
        </w:rPr>
        <w:t>sea level rise</w:t>
      </w:r>
      <w:r>
        <w:rPr>
          <w:rStyle w:val="StyleUnderline"/>
          <w:highlight w:val="yellow"/>
        </w:rPr>
        <w:t xml:space="preserve">, </w:t>
      </w:r>
      <w:r>
        <w:rPr>
          <w:rStyle w:val="Emphasis"/>
        </w:rPr>
        <w:t xml:space="preserve">ocean </w:t>
      </w:r>
      <w:r>
        <w:rPr>
          <w:rStyle w:val="Emphasis"/>
          <w:highlight w:val="yellow"/>
        </w:rPr>
        <w:t>acidification</w:t>
      </w:r>
      <w:r>
        <w:rPr>
          <w:rStyle w:val="StyleUnderline"/>
          <w:highlight w:val="yellow"/>
        </w:rPr>
        <w:t xml:space="preserve">, </w:t>
      </w:r>
      <w:r>
        <w:rPr>
          <w:rStyle w:val="Emphasis"/>
          <w:highlight w:val="yellow"/>
        </w:rPr>
        <w:t>drought</w:t>
      </w:r>
      <w:r>
        <w:rPr>
          <w:rStyle w:val="StyleUnderline"/>
        </w:rPr>
        <w:t xml:space="preserve">, and </w:t>
      </w:r>
      <w:r>
        <w:rPr>
          <w:rStyle w:val="Emphasis"/>
          <w:highlight w:val="yellow"/>
        </w:rPr>
        <w:t>mass extinction</w:t>
      </w:r>
      <w:r>
        <w:rPr>
          <w:rStyle w:val="StyleUnderline"/>
          <w:highlight w:val="yellow"/>
        </w:rPr>
        <w:t>, and</w:t>
      </w:r>
      <w:r>
        <w:rPr>
          <w:rStyle w:val="StyleUnderline"/>
        </w:rPr>
        <w:t xml:space="preserve"> so much </w:t>
      </w:r>
      <w:r>
        <w:rPr>
          <w:rStyle w:val="Emphasis"/>
          <w:highlight w:val="yellow"/>
        </w:rPr>
        <w:t>armed human conflict</w:t>
      </w:r>
      <w:r>
        <w:rPr>
          <w:rStyle w:val="StyleUnderline"/>
        </w:rPr>
        <w:t xml:space="preserve"> that the Pentagon has declared climate change “a significant risk to U.S. national and international security</w:t>
      </w:r>
      <w:r>
        <w:rPr>
          <w:sz w:val="16"/>
        </w:rPr>
        <w:t xml:space="preserve">.” </w:t>
      </w:r>
    </w:p>
    <w:p w14:paraId="0FC3BCD6" w14:textId="77777777" w:rsidR="004E2765" w:rsidRDefault="004E2765" w:rsidP="004E2765">
      <w:pPr>
        <w:rPr>
          <w:sz w:val="16"/>
        </w:rPr>
      </w:pPr>
      <w:r>
        <w:rPr>
          <w:sz w:val="16"/>
        </w:rPr>
        <w:t xml:space="preserve">In 2015, </w:t>
      </w:r>
      <w:r>
        <w:rPr>
          <w:rStyle w:val="StyleUnderline"/>
        </w:rPr>
        <w:t>the</w:t>
      </w:r>
      <w:r>
        <w:rPr>
          <w:sz w:val="16"/>
        </w:rPr>
        <w:t xml:space="preserve"> 196 </w:t>
      </w:r>
      <w:r>
        <w:rPr>
          <w:rStyle w:val="StyleUnderline"/>
        </w:rPr>
        <w:t>countries that signed the Paris Climate Agreement promised to work to keep global temperature rise to under 2 degrees Celsius</w:t>
      </w:r>
      <w:r>
        <w:rPr>
          <w:sz w:val="16"/>
        </w:rPr>
        <w:t xml:space="preserve"> above pre-industrial levels by century’s end, with a further aim of 1.5 degrees. To do so, </w:t>
      </w:r>
      <w:r>
        <w:rPr>
          <w:rStyle w:val="StyleUnderline"/>
        </w:rPr>
        <w:t>each country made its own individual commitment to cut greenhouse gas emissions</w:t>
      </w:r>
      <w:r>
        <w:rPr>
          <w:sz w:val="16"/>
        </w:rPr>
        <w:t xml:space="preserve">. Under President Barack Obama, the United States promised to cut its emissions by 26-28 percent by 2025, relative to 2005 levels. Together, these commitments comprise only half of what is needed to meet the 2 degree goal, so countries also agreed to “ratchet up” their commitments over time, with fresh goals to be adopted in 2020. Notably, the Paris Climate Agreement is self-monitoring and non-binding, which is why Trump’s election alarmed many climatologists. </w:t>
      </w:r>
    </w:p>
    <w:p w14:paraId="63300C32" w14:textId="77777777" w:rsidR="004E2765" w:rsidRDefault="004E2765" w:rsidP="004E2765">
      <w:pPr>
        <w:rPr>
          <w:sz w:val="16"/>
        </w:rPr>
      </w:pPr>
      <w:r>
        <w:rPr>
          <w:sz w:val="16"/>
        </w:rPr>
        <w:t>“</w:t>
      </w:r>
      <w:r>
        <w:rPr>
          <w:rStyle w:val="StyleUnderline"/>
        </w:rPr>
        <w:t xml:space="preserve">A U.S. </w:t>
      </w:r>
      <w:r>
        <w:rPr>
          <w:rStyle w:val="StyleUnderline"/>
          <w:highlight w:val="yellow"/>
        </w:rPr>
        <w:t>pullout</w:t>
      </w:r>
      <w:r>
        <w:rPr>
          <w:rStyle w:val="StyleUnderline"/>
        </w:rPr>
        <w:t xml:space="preserve"> from Paris </w:t>
      </w:r>
      <w:r>
        <w:rPr>
          <w:rStyle w:val="Emphasis"/>
          <w:highlight w:val="yellow"/>
        </w:rPr>
        <w:t xml:space="preserve">could cause a ripple effect that </w:t>
      </w:r>
      <w:r>
        <w:rPr>
          <w:rStyle w:val="Emphasis"/>
        </w:rPr>
        <w:t xml:space="preserve">effectively </w:t>
      </w:r>
      <w:r>
        <w:rPr>
          <w:rStyle w:val="Emphasis"/>
          <w:highlight w:val="yellow"/>
        </w:rPr>
        <w:t xml:space="preserve">kills the </w:t>
      </w:r>
      <w:r>
        <w:rPr>
          <w:rStyle w:val="Emphasis"/>
        </w:rPr>
        <w:t xml:space="preserve">Paris </w:t>
      </w:r>
      <w:r>
        <w:rPr>
          <w:rStyle w:val="Emphasis"/>
          <w:highlight w:val="yellow"/>
        </w:rPr>
        <w:t>Agreement</w:t>
      </w:r>
      <w:r>
        <w:rPr>
          <w:sz w:val="16"/>
        </w:rPr>
        <w:t xml:space="preserve">,” Michael Mann, a leading climatologist and Penn State professor, said in an email. </w:t>
      </w:r>
    </w:p>
    <w:p w14:paraId="4550CBAE" w14:textId="77777777" w:rsidR="004E2765" w:rsidRDefault="004E2765" w:rsidP="004E2765">
      <w:pPr>
        <w:rPr>
          <w:rStyle w:val="Emphasis"/>
        </w:rPr>
      </w:pPr>
      <w:r>
        <w:rPr>
          <w:rStyle w:val="StyleUnderline"/>
          <w:highlight w:val="yellow"/>
        </w:rPr>
        <w:t xml:space="preserve">Killing Paris would be </w:t>
      </w:r>
      <w:r>
        <w:rPr>
          <w:rStyle w:val="Emphasis"/>
          <w:highlight w:val="yellow"/>
        </w:rPr>
        <w:t>catastrophic</w:t>
      </w:r>
      <w:r>
        <w:rPr>
          <w:rStyle w:val="StyleUnderline"/>
        </w:rPr>
        <w:t xml:space="preserve">, because if left unchecked, </w:t>
      </w:r>
      <w:r>
        <w:rPr>
          <w:rStyle w:val="StyleUnderline"/>
          <w:highlight w:val="yellow"/>
        </w:rPr>
        <w:t>global temp</w:t>
      </w:r>
      <w:r>
        <w:rPr>
          <w:rStyle w:val="StyleUnderline"/>
        </w:rPr>
        <w:t>erature</w:t>
      </w:r>
      <w:r>
        <w:rPr>
          <w:rStyle w:val="StyleUnderline"/>
          <w:highlight w:val="yellow"/>
        </w:rPr>
        <w:t>s could rise by 5 degrees</w:t>
      </w:r>
      <w:r>
        <w:rPr>
          <w:rStyle w:val="StyleUnderline"/>
        </w:rPr>
        <w:t xml:space="preserve"> above pre-industrial levels by century’s end or even higher,</w:t>
      </w:r>
      <w:r>
        <w:rPr>
          <w:sz w:val="16"/>
        </w:rPr>
        <w:t xml:space="preserve"> according to Mann. </w:t>
      </w:r>
      <w:r>
        <w:rPr>
          <w:rStyle w:val="StyleUnderline"/>
        </w:rPr>
        <w:t xml:space="preserve">Mann, like many climate scientists, is worried that </w:t>
      </w:r>
      <w:r>
        <w:rPr>
          <w:rStyle w:val="StyleUnderline"/>
          <w:highlight w:val="yellow"/>
        </w:rPr>
        <w:t>if Trump backs out</w:t>
      </w:r>
      <w:r>
        <w:rPr>
          <w:rStyle w:val="StyleUnderline"/>
        </w:rPr>
        <w:t xml:space="preserve"> of the agreement or fails to live up to its terms, </w:t>
      </w:r>
      <w:r>
        <w:rPr>
          <w:rStyle w:val="Emphasis"/>
          <w:highlight w:val="yellow"/>
        </w:rPr>
        <w:t>other countries will follow America’s lead.</w:t>
      </w:r>
    </w:p>
    <w:p w14:paraId="47A2B32B" w14:textId="77777777" w:rsidR="004E2765" w:rsidRDefault="004E2765" w:rsidP="004E2765">
      <w:pPr>
        <w:rPr>
          <w:rStyle w:val="StyleUnderline"/>
        </w:rPr>
      </w:pPr>
      <w:r>
        <w:rPr>
          <w:sz w:val="16"/>
        </w:rPr>
        <w:t xml:space="preserve">Right after the election, climate modelers Ben Sanderson and </w:t>
      </w:r>
      <w:proofErr w:type="spellStart"/>
      <w:r>
        <w:rPr>
          <w:sz w:val="16"/>
        </w:rPr>
        <w:t>Reto</w:t>
      </w:r>
      <w:proofErr w:type="spellEnd"/>
      <w:r>
        <w:rPr>
          <w:sz w:val="16"/>
        </w:rPr>
        <w:t xml:space="preserve"> </w:t>
      </w:r>
      <w:proofErr w:type="spellStart"/>
      <w:r>
        <w:rPr>
          <w:sz w:val="16"/>
        </w:rPr>
        <w:t>Knutti</w:t>
      </w:r>
      <w:proofErr w:type="spellEnd"/>
      <w:r>
        <w:rPr>
          <w:sz w:val="16"/>
        </w:rPr>
        <w:t xml:space="preserve"> decided to look at this scenario, extrapolating what would happen if the rest of the world opted out of their greenhouse gas-cutting commitments over the next eight years. They found that </w:t>
      </w:r>
      <w:r>
        <w:rPr>
          <w:rStyle w:val="StyleUnderline"/>
        </w:rPr>
        <w:t>the probability of staying below the 2 degree threshold dropped from about two-thirds to just about ten percent.</w:t>
      </w:r>
    </w:p>
    <w:p w14:paraId="47C0541C" w14:textId="77777777" w:rsidR="004E2765" w:rsidRDefault="004E2765" w:rsidP="004E2765">
      <w:pPr>
        <w:rPr>
          <w:rStyle w:val="StyleUnderline"/>
        </w:rPr>
      </w:pPr>
      <w:r>
        <w:rPr>
          <w:sz w:val="16"/>
        </w:rPr>
        <w:t xml:space="preserve">“Even if emissions were to decrease again after eight years, it could take an additional 15-25 years for emission to get back on track” with “strong” mitigation efforts, they wrote in Nature Climate Change. An eight-year delay may seem like no big deal in the grand scheme of things, but net carbon dioxide emissions are cumulative, with temperatures rising proportionally with the amount of carbon in the atmosphere. Sanderson and </w:t>
      </w:r>
      <w:proofErr w:type="spellStart"/>
      <w:r>
        <w:rPr>
          <w:sz w:val="16"/>
        </w:rPr>
        <w:t>Knutti</w:t>
      </w:r>
      <w:proofErr w:type="spellEnd"/>
      <w:r>
        <w:rPr>
          <w:sz w:val="16"/>
        </w:rPr>
        <w:t xml:space="preserve"> concluded, “</w:t>
      </w:r>
      <w:r>
        <w:rPr>
          <w:rStyle w:val="Emphasis"/>
          <w:highlight w:val="yellow"/>
        </w:rPr>
        <w:t>Only immediate, global concerted and effective action can achieve</w:t>
      </w:r>
      <w:r>
        <w:rPr>
          <w:rStyle w:val="Emphasis"/>
        </w:rPr>
        <w:t xml:space="preserve"> the temperature </w:t>
      </w:r>
      <w:r>
        <w:rPr>
          <w:rStyle w:val="Emphasis"/>
          <w:highlight w:val="yellow"/>
        </w:rPr>
        <w:t>targets</w:t>
      </w:r>
      <w:r>
        <w:rPr>
          <w:rStyle w:val="StyleUnderline"/>
        </w:rPr>
        <w:t xml:space="preserve"> discussed in Paris,” a mainstream view among climatologists.</w:t>
      </w:r>
    </w:p>
    <w:p w14:paraId="386787B2" w14:textId="77777777" w:rsidR="004E2765" w:rsidRDefault="004E2765" w:rsidP="004E2765">
      <w:pPr>
        <w:rPr>
          <w:sz w:val="16"/>
        </w:rPr>
      </w:pPr>
      <w:r>
        <w:rPr>
          <w:sz w:val="16"/>
        </w:rPr>
        <w:t xml:space="preserve">So—time to despair? </w:t>
      </w:r>
    </w:p>
    <w:p w14:paraId="76CD831D" w14:textId="77777777" w:rsidR="004E2765" w:rsidRDefault="004E2765" w:rsidP="004E2765">
      <w:pPr>
        <w:rPr>
          <w:sz w:val="16"/>
        </w:rPr>
      </w:pPr>
      <w:r>
        <w:rPr>
          <w:sz w:val="16"/>
        </w:rPr>
        <w:t xml:space="preserve">Here is the good news: </w:t>
      </w:r>
      <w:r>
        <w:rPr>
          <w:rStyle w:val="StyleUnderline"/>
        </w:rPr>
        <w:t>Other countries, not led by climate deniers, are not poised to abandon their greenhouse gas–cutting commitments</w:t>
      </w:r>
      <w:r>
        <w:rPr>
          <w:sz w:val="16"/>
        </w:rPr>
        <w:t>. Last November, participants from all signatory nations for Paris gathered in Marrakech, Morocco, to work on next steps. When the results from our 2016 presidential election rolled in, they kept working.</w:t>
      </w:r>
    </w:p>
    <w:p w14:paraId="452BEC5E" w14:textId="77777777" w:rsidR="004E2765" w:rsidRDefault="004E2765" w:rsidP="004E2765">
      <w:pPr>
        <w:rPr>
          <w:sz w:val="16"/>
        </w:rPr>
      </w:pPr>
      <w:r>
        <w:rPr>
          <w:sz w:val="16"/>
        </w:rPr>
        <w:t xml:space="preserve">“There were thousands of people trying to solve problems,” said Christoph </w:t>
      </w:r>
      <w:proofErr w:type="spellStart"/>
      <w:r>
        <w:rPr>
          <w:sz w:val="16"/>
        </w:rPr>
        <w:t>Gebald</w:t>
      </w:r>
      <w:proofErr w:type="spellEnd"/>
      <w:r>
        <w:rPr>
          <w:sz w:val="16"/>
        </w:rPr>
        <w:t>, founder of a Swiss carbon-capture start-up, reminding The New Republic that Trump is just one person. “The world keeps on turning.”</w:t>
      </w:r>
    </w:p>
    <w:p w14:paraId="41179D4D" w14:textId="77777777" w:rsidR="004E2765" w:rsidRDefault="004E2765" w:rsidP="004E2765">
      <w:pPr>
        <w:rPr>
          <w:rStyle w:val="StyleUnderline"/>
        </w:rPr>
      </w:pPr>
      <w:r>
        <w:rPr>
          <w:rStyle w:val="StyleUnderline"/>
        </w:rPr>
        <w:t>In the U.S., states like California</w:t>
      </w:r>
      <w:r>
        <w:rPr>
          <w:sz w:val="16"/>
        </w:rPr>
        <w:t xml:space="preserve">, which is now passing bills to lock in Obama-era federal and state environmental regulations, and city mayors from both red and blue states </w:t>
      </w:r>
      <w:r>
        <w:rPr>
          <w:rStyle w:val="StyleUnderline"/>
        </w:rPr>
        <w:t>affirmed their commitment to cut greenhouse gas emissions.</w:t>
      </w:r>
    </w:p>
    <w:p w14:paraId="41FA73EE" w14:textId="77777777" w:rsidR="004E2765" w:rsidRDefault="004E2765" w:rsidP="004E2765">
      <w:pPr>
        <w:rPr>
          <w:sz w:val="16"/>
        </w:rPr>
      </w:pPr>
      <w:r>
        <w:rPr>
          <w:sz w:val="16"/>
        </w:rPr>
        <w:t>Business leaders were also on board. During the Marrakech convention, more than 360 companies and investors, including DuPont, eBay, Nike, Unilever, and Starbucks, wrote an open letter calling for the U.S. to remain in Paris (it now has almost 900 signatures). Why? Because investing in renewable energies is good economics, and not merely because rising sea levels are expected to literally swamp Wall Street.</w:t>
      </w:r>
    </w:p>
    <w:p w14:paraId="403E4CF3" w14:textId="77777777" w:rsidR="004E2765" w:rsidRDefault="004E2765" w:rsidP="004E2765">
      <w:pPr>
        <w:rPr>
          <w:rStyle w:val="StyleUnderline"/>
        </w:rPr>
      </w:pPr>
      <w:r>
        <w:rPr>
          <w:rStyle w:val="Emphasis"/>
          <w:highlight w:val="yellow"/>
        </w:rPr>
        <w:t>The global economy is “set” toward de-carbonization</w:t>
      </w:r>
      <w:r>
        <w:rPr>
          <w:rStyle w:val="StyleUnderline"/>
          <w:highlight w:val="yellow"/>
        </w:rPr>
        <w:t xml:space="preserve"> with or without</w:t>
      </w:r>
      <w:r>
        <w:rPr>
          <w:rStyle w:val="StyleUnderline"/>
        </w:rPr>
        <w:t xml:space="preserve"> the </w:t>
      </w:r>
      <w:r>
        <w:rPr>
          <w:rStyle w:val="StyleUnderline"/>
          <w:highlight w:val="yellow"/>
        </w:rPr>
        <w:t>Trump</w:t>
      </w:r>
      <w:r>
        <w:rPr>
          <w:rStyle w:val="StyleUnderline"/>
        </w:rPr>
        <w:t xml:space="preserve"> administration</w:t>
      </w:r>
      <w:r>
        <w:rPr>
          <w:sz w:val="16"/>
        </w:rPr>
        <w:t>. That’s what Christiana Figueres, the Costa Rican diplomat who led the Paris Climate Agreement, told CNN’s Christiane Amanpour earlier this month. “</w:t>
      </w:r>
      <w:r>
        <w:rPr>
          <w:rStyle w:val="StyleUnderline"/>
        </w:rPr>
        <w:t xml:space="preserve">It’s not set by ideology. </w:t>
      </w:r>
      <w:r>
        <w:rPr>
          <w:rStyle w:val="StyleUnderline"/>
          <w:highlight w:val="yellow"/>
        </w:rPr>
        <w:t>It is set by economics, and</w:t>
      </w:r>
      <w:r>
        <w:rPr>
          <w:rStyle w:val="StyleUnderline"/>
        </w:rPr>
        <w:t xml:space="preserve"> it is set by the advance of </w:t>
      </w:r>
      <w:r>
        <w:rPr>
          <w:rStyle w:val="StyleUnderline"/>
          <w:highlight w:val="yellow"/>
        </w:rPr>
        <w:t>tech</w:t>
      </w:r>
      <w:r>
        <w:rPr>
          <w:rStyle w:val="StyleUnderline"/>
        </w:rPr>
        <w:t>nology</w:t>
      </w:r>
      <w:r>
        <w:rPr>
          <w:sz w:val="16"/>
        </w:rPr>
        <w:t xml:space="preserve">,” Figueres said. She pointed out that, in the U.S., one out of every 50 jobs is in solar energy, and argued that </w:t>
      </w:r>
      <w:r>
        <w:rPr>
          <w:rStyle w:val="StyleUnderline"/>
        </w:rPr>
        <w:t>if the United States doesn’t meet demands for cheap renewable energy, China and India will.</w:t>
      </w:r>
    </w:p>
    <w:p w14:paraId="311AD7CD" w14:textId="77777777" w:rsidR="004E2765" w:rsidRDefault="004E2765" w:rsidP="004E2765">
      <w:pPr>
        <w:rPr>
          <w:sz w:val="16"/>
        </w:rPr>
      </w:pPr>
      <w:r>
        <w:rPr>
          <w:sz w:val="16"/>
        </w:rPr>
        <w:t xml:space="preserve">The data bears her out. In April, Bloomberg reported that </w:t>
      </w:r>
      <w:r>
        <w:rPr>
          <w:rStyle w:val="StyleUnderline"/>
        </w:rPr>
        <w:t xml:space="preserve">investments in </w:t>
      </w:r>
      <w:r>
        <w:rPr>
          <w:rStyle w:val="StyleUnderline"/>
          <w:highlight w:val="yellow"/>
        </w:rPr>
        <w:t xml:space="preserve">wind and solar were beating fossil fuels </w:t>
      </w:r>
      <w:r>
        <w:rPr>
          <w:rStyle w:val="Emphasis"/>
          <w:highlight w:val="yellow"/>
        </w:rPr>
        <w:t>two to one</w:t>
      </w:r>
      <w:r>
        <w:rPr>
          <w:rStyle w:val="StyleUnderline"/>
        </w:rPr>
        <w:t xml:space="preserve"> and that solar power in December was for the first time the cheapest source of electricity on the market</w:t>
      </w:r>
      <w:r>
        <w:rPr>
          <w:sz w:val="16"/>
        </w:rPr>
        <w:t xml:space="preserve">, selling for half the price of coal in energy auctions in India and Chile. Reassuringly, the U.S. Congress recently extended the federal tax credits that incentivize wind and solar to 2019 and 2021, respectively. As these credits are popular in red states in the Great Plains, Congress may be loath to repeal them. </w:t>
      </w:r>
    </w:p>
    <w:p w14:paraId="6DD59EEC" w14:textId="77777777" w:rsidR="004E2765" w:rsidRDefault="004E2765" w:rsidP="004E2765">
      <w:pPr>
        <w:rPr>
          <w:sz w:val="16"/>
        </w:rPr>
      </w:pPr>
      <w:r>
        <w:rPr>
          <w:sz w:val="16"/>
        </w:rPr>
        <w:t xml:space="preserve">China will likely take the United </w:t>
      </w:r>
      <w:proofErr w:type="spellStart"/>
      <w:r>
        <w:rPr>
          <w:sz w:val="16"/>
        </w:rPr>
        <w:t>States’s</w:t>
      </w:r>
      <w:proofErr w:type="spellEnd"/>
      <w:r>
        <w:rPr>
          <w:sz w:val="16"/>
        </w:rPr>
        <w:t xml:space="preserve"> place as global climate leader. At the World Economic Forum in Davos, Switzerland, in February, Chinese President Xi Jinping stood up for the Paris Climate Agreement, urging all signees to uphold it. Also in January, the Chinese government’s energy industry announced it will devote $361 billion to renewable fuel by 2020, creating 1,000 major solar plants and 13 million jobs in the sector.</w:t>
      </w:r>
    </w:p>
    <w:p w14:paraId="373EC091" w14:textId="77777777" w:rsidR="004E2765" w:rsidRDefault="004E2765" w:rsidP="004E2765">
      <w:pPr>
        <w:rPr>
          <w:sz w:val="16"/>
        </w:rPr>
      </w:pPr>
      <w:r>
        <w:rPr>
          <w:sz w:val="16"/>
        </w:rPr>
        <w:t xml:space="preserve">China isn’t investing in green energy out of sheer altruism. It is heavily dependent on foreign oil for energy, making it a national security issue. There is also serious money to be made in a low-carbon economy. “Those who fail to get on board now risk losing out on what I believe will be the greatest growth opportunity the world has ever known,” wrote Unilever CEO Paul </w:t>
      </w:r>
      <w:proofErr w:type="spellStart"/>
      <w:r>
        <w:rPr>
          <w:sz w:val="16"/>
        </w:rPr>
        <w:t>Polman</w:t>
      </w:r>
      <w:proofErr w:type="spellEnd"/>
      <w:r>
        <w:rPr>
          <w:sz w:val="16"/>
        </w:rPr>
        <w:t xml:space="preserve"> in response to the Paris agreement. He pointed to estimates that put the low-carbon market at more than $5.5 trillion, with 3 percent annual growth, and investment opportunities in emerging markets at a staggering $23 trillion. For these reasons, many business leaders recently told the Los Angeles Times they were skeptical that the Trump administration will really leave Paris.</w:t>
      </w:r>
    </w:p>
    <w:p w14:paraId="7D6E45D3" w14:textId="77777777" w:rsidR="004E2765" w:rsidRDefault="004E2765" w:rsidP="004E2765">
      <w:pPr>
        <w:rPr>
          <w:rStyle w:val="StyleUnderline"/>
        </w:rPr>
      </w:pPr>
      <w:r>
        <w:rPr>
          <w:sz w:val="16"/>
        </w:rPr>
        <w:t xml:space="preserve">Perhaps </w:t>
      </w:r>
      <w:r>
        <w:rPr>
          <w:rStyle w:val="StyleUnderline"/>
          <w:highlight w:val="yellow"/>
        </w:rPr>
        <w:t>the more useful question</w:t>
      </w:r>
      <w:r>
        <w:rPr>
          <w:rStyle w:val="StyleUnderline"/>
        </w:rPr>
        <w:t xml:space="preserve"> to ask </w:t>
      </w:r>
      <w:r>
        <w:rPr>
          <w:rStyle w:val="StyleUnderline"/>
          <w:highlight w:val="yellow"/>
        </w:rPr>
        <w:t>is not whether other countries will cut</w:t>
      </w:r>
      <w:r>
        <w:rPr>
          <w:rStyle w:val="StyleUnderline"/>
        </w:rPr>
        <w:t xml:space="preserve"> greenhouse gas </w:t>
      </w:r>
      <w:r>
        <w:rPr>
          <w:rStyle w:val="StyleUnderline"/>
          <w:highlight w:val="yellow"/>
        </w:rPr>
        <w:t>emissions</w:t>
      </w:r>
      <w:r>
        <w:rPr>
          <w:rStyle w:val="StyleUnderline"/>
        </w:rPr>
        <w:t xml:space="preserve"> without the United States, </w:t>
      </w:r>
      <w:r>
        <w:rPr>
          <w:rStyle w:val="StyleUnderline"/>
          <w:highlight w:val="yellow"/>
        </w:rPr>
        <w:t xml:space="preserve">but </w:t>
      </w:r>
      <w:r>
        <w:rPr>
          <w:rStyle w:val="Emphasis"/>
          <w:highlight w:val="yellow"/>
        </w:rPr>
        <w:t>how far they will leave us behind</w:t>
      </w:r>
      <w:r>
        <w:rPr>
          <w:rStyle w:val="StyleUnderline"/>
        </w:rPr>
        <w:t xml:space="preserve"> when they do so.</w:t>
      </w:r>
    </w:p>
    <w:p w14:paraId="0A79B6FA" w14:textId="77777777" w:rsidR="004E2765" w:rsidRDefault="004E2765" w:rsidP="004E2765">
      <w:pPr>
        <w:rPr>
          <w:rStyle w:val="StyleUnderline"/>
        </w:rPr>
      </w:pPr>
      <w:r>
        <w:rPr>
          <w:sz w:val="16"/>
        </w:rPr>
        <w:t xml:space="preserve">Despite free-market rhetoric to the contrary, </w:t>
      </w:r>
      <w:r>
        <w:rPr>
          <w:rStyle w:val="StyleUnderline"/>
        </w:rPr>
        <w:t>the Trump administration is propping up a faltering fossil fuels industry</w:t>
      </w:r>
      <w:r>
        <w:rPr>
          <w:sz w:val="16"/>
        </w:rPr>
        <w:t>—a handful of billionaire-owned oil companies in debt and coal mines sunk by cheap natural gas—</w:t>
      </w:r>
      <w:r>
        <w:rPr>
          <w:rStyle w:val="StyleUnderline"/>
        </w:rPr>
        <w:t>at the cost of future American prosperity</w:t>
      </w:r>
      <w:r>
        <w:rPr>
          <w:sz w:val="16"/>
        </w:rPr>
        <w:t xml:space="preserve">. It’s as if Teddy Roosevelt had undercut Henry Ford’s automobiles to mollify aggrieved blacksmiths. </w:t>
      </w:r>
      <w:r>
        <w:rPr>
          <w:rStyle w:val="StyleUnderline"/>
        </w:rPr>
        <w:t>In economic terms, this behavior is not rational and therefore, one hopes, not long for this world.</w:t>
      </w:r>
    </w:p>
    <w:p w14:paraId="7A6D4A17" w14:textId="77777777" w:rsidR="004E2765" w:rsidRDefault="004E2765" w:rsidP="004E2765">
      <w:pPr>
        <w:rPr>
          <w:sz w:val="16"/>
        </w:rPr>
      </w:pPr>
      <w:r>
        <w:rPr>
          <w:rStyle w:val="StyleUnderline"/>
        </w:rPr>
        <w:t xml:space="preserve">Still, </w:t>
      </w:r>
      <w:r>
        <w:rPr>
          <w:rStyle w:val="Emphasis"/>
          <w:highlight w:val="yellow"/>
        </w:rPr>
        <w:t>market forces cannot solve climate change alone</w:t>
      </w:r>
      <w:r>
        <w:rPr>
          <w:rStyle w:val="StyleUnderline"/>
          <w:highlight w:val="yellow"/>
        </w:rPr>
        <w:t>. The</w:t>
      </w:r>
      <w:r>
        <w:rPr>
          <w:rStyle w:val="StyleUnderline"/>
        </w:rPr>
        <w:t xml:space="preserve"> global </w:t>
      </w:r>
      <w:r>
        <w:rPr>
          <w:rStyle w:val="StyleUnderline"/>
          <w:highlight w:val="yellow"/>
        </w:rPr>
        <w:t xml:space="preserve">transition to clean energy </w:t>
      </w:r>
      <w:r>
        <w:rPr>
          <w:rStyle w:val="Emphasis"/>
          <w:highlight w:val="yellow"/>
        </w:rPr>
        <w:t>will not happen fast enough without</w:t>
      </w:r>
      <w:r>
        <w:rPr>
          <w:rStyle w:val="Emphasis"/>
        </w:rPr>
        <w:t xml:space="preserve"> government </w:t>
      </w:r>
      <w:r>
        <w:rPr>
          <w:rStyle w:val="Emphasis"/>
          <w:highlight w:val="yellow"/>
        </w:rPr>
        <w:t>regulation</w:t>
      </w:r>
      <w:r>
        <w:rPr>
          <w:rStyle w:val="StyleUnderline"/>
        </w:rPr>
        <w:t>, along with research investment and incentives to develop low-carbon and renewable fuels. Even regulations will not be enough curb emissions</w:t>
      </w:r>
      <w:r>
        <w:rPr>
          <w:sz w:val="16"/>
        </w:rPr>
        <w:t>, evident in the now-shelved U.S. decarbonization strategy, which rested heavily on Obama’s Clean Power Plan. The plan, which required states to limit power plants’ carbon pollution, is stuck in court, and is deeply loathed by Republicans. It will surely be canceled.</w:t>
      </w:r>
    </w:p>
    <w:p w14:paraId="4DC05A2D" w14:textId="77777777" w:rsidR="004E2765" w:rsidRDefault="004E2765" w:rsidP="004E2765"/>
    <w:p w14:paraId="67505A12" w14:textId="77777777" w:rsidR="004E2765" w:rsidRDefault="004E2765" w:rsidP="004E2765">
      <w:pPr>
        <w:rPr>
          <w:sz w:val="16"/>
          <w:highlight w:val="yellow"/>
        </w:rPr>
      </w:pPr>
    </w:p>
    <w:p w14:paraId="109C49B2" w14:textId="77777777" w:rsidR="004E2765" w:rsidRDefault="004E2765" w:rsidP="004E2765">
      <w:pPr>
        <w:pStyle w:val="Heading3"/>
      </w:pPr>
      <w:r>
        <w:t>2NC – Warming Impact</w:t>
      </w:r>
    </w:p>
    <w:p w14:paraId="56C3ED61" w14:textId="77777777" w:rsidR="004E2765" w:rsidRDefault="004E2765" w:rsidP="004E2765">
      <w:pPr>
        <w:pStyle w:val="Heading4"/>
      </w:pPr>
      <w:r>
        <w:t>Sea level rise, ocean dead zones and acidification, resource wars, starvation, and methane release all culminate in extinction</w:t>
      </w:r>
    </w:p>
    <w:p w14:paraId="35769986" w14:textId="77777777" w:rsidR="004E2765" w:rsidRDefault="004E2765" w:rsidP="004E2765">
      <w:r>
        <w:t xml:space="preserve">Zach </w:t>
      </w:r>
      <w:r>
        <w:rPr>
          <w:rStyle w:val="Style13ptBold"/>
        </w:rPr>
        <w:t>Ruiter 17</w:t>
      </w:r>
      <w:r>
        <w:t xml:space="preserve">, environmental reporter for Now Toronto and </w:t>
      </w:r>
      <w:proofErr w:type="spellStart"/>
      <w:r>
        <w:t>Torontoist</w:t>
      </w:r>
      <w:proofErr w:type="spellEnd"/>
      <w:r>
        <w:t>, citing 15, 364 scientists from 184 countries in ‘World Scientists’ Warning to Humanity: A Second Notice’, 11-22-17, “Are we headed for near-term human extinction?” https://nowtoronto.com/news/are-we-headed-for-near-term-human-extinction/</w:t>
      </w:r>
    </w:p>
    <w:p w14:paraId="21EC8A1D" w14:textId="77777777" w:rsidR="004E2765" w:rsidRDefault="004E2765" w:rsidP="004E2765">
      <w:pPr>
        <w:rPr>
          <w:sz w:val="16"/>
        </w:rPr>
      </w:pPr>
      <w:r>
        <w:rPr>
          <w:rStyle w:val="StyleUnderline"/>
        </w:rPr>
        <w:t xml:space="preserve">A “warning to humanity” raising the </w:t>
      </w:r>
      <w:proofErr w:type="spellStart"/>
      <w:r>
        <w:rPr>
          <w:rStyle w:val="StyleUnderline"/>
        </w:rPr>
        <w:t>spectre</w:t>
      </w:r>
      <w:proofErr w:type="spellEnd"/>
      <w:r>
        <w:rPr>
          <w:rStyle w:val="StyleUnderline"/>
        </w:rPr>
        <w:t xml:space="preserve"> “of</w:t>
      </w:r>
      <w:r>
        <w:rPr>
          <w:sz w:val="16"/>
        </w:rPr>
        <w:t xml:space="preserve"> potentially </w:t>
      </w:r>
      <w:r>
        <w:rPr>
          <w:rStyle w:val="Emphasis"/>
          <w:highlight w:val="yellow"/>
        </w:rPr>
        <w:t>catastrophic climate change</w:t>
      </w:r>
      <w:r>
        <w:rPr>
          <w:sz w:val="16"/>
        </w:rPr>
        <w:t xml:space="preserve">... </w:t>
      </w:r>
      <w:r>
        <w:rPr>
          <w:rStyle w:val="StyleUnderline"/>
        </w:rPr>
        <w:t>from burning fossil fuels, deforestation and agricultural production</w:t>
      </w:r>
      <w:r>
        <w:rPr>
          <w:sz w:val="16"/>
        </w:rPr>
        <w:t xml:space="preserve"> – particularly from farming ruminants for meat consumption,” was published in the journal </w:t>
      </w:r>
      <w:proofErr w:type="spellStart"/>
      <w:r>
        <w:rPr>
          <w:sz w:val="16"/>
        </w:rPr>
        <w:t>BioScience</w:t>
      </w:r>
      <w:proofErr w:type="spellEnd"/>
      <w:r>
        <w:rPr>
          <w:sz w:val="16"/>
        </w:rPr>
        <w:t xml:space="preserve"> last week. </w:t>
      </w:r>
    </w:p>
    <w:p w14:paraId="0A7B4B9C" w14:textId="77777777" w:rsidR="004E2765" w:rsidRDefault="004E2765" w:rsidP="004E2765">
      <w:pPr>
        <w:rPr>
          <w:sz w:val="16"/>
        </w:rPr>
      </w:pPr>
      <w:r>
        <w:rPr>
          <w:rStyle w:val="StyleUnderline"/>
        </w:rPr>
        <w:t>More than 15,000</w:t>
      </w:r>
      <w:r>
        <w:rPr>
          <w:sz w:val="16"/>
        </w:rPr>
        <w:t xml:space="preserve"> scientists from 184 countries </w:t>
      </w:r>
      <w:r>
        <w:rPr>
          <w:rStyle w:val="StyleUnderline"/>
        </w:rPr>
        <w:t>endorsed the caution</w:t>
      </w:r>
      <w:r>
        <w:rPr>
          <w:sz w:val="16"/>
        </w:rPr>
        <w:t xml:space="preserve">, which comes on the 25th anniversary of a letter released by the Union of Concerned Scientists in 1992, </w:t>
      </w:r>
      <w:r>
        <w:rPr>
          <w:rStyle w:val="StyleUnderline"/>
        </w:rPr>
        <w:t>advising that “a great change in our stewardship of the earth and the life on it is required</w:t>
      </w:r>
      <w:r>
        <w:rPr>
          <w:sz w:val="16"/>
        </w:rPr>
        <w:t>, if vast human misery is to be avoided.”</w:t>
      </w:r>
    </w:p>
    <w:p w14:paraId="371067AE" w14:textId="77777777" w:rsidR="004E2765" w:rsidRDefault="004E2765" w:rsidP="004E2765">
      <w:pPr>
        <w:rPr>
          <w:sz w:val="16"/>
        </w:rPr>
      </w:pPr>
      <w:r>
        <w:rPr>
          <w:sz w:val="16"/>
        </w:rPr>
        <w:t xml:space="preserve">A quarter century on, what gets lost in the dichotomy between climate change believers and deniers is that inaction and avoidance in our daily lives are forms of denial, too. </w:t>
      </w:r>
    </w:p>
    <w:p w14:paraId="0B66470B" w14:textId="77777777" w:rsidR="004E2765" w:rsidRDefault="004E2765" w:rsidP="004E2765">
      <w:pPr>
        <w:rPr>
          <w:sz w:val="16"/>
        </w:rPr>
      </w:pPr>
      <w:r>
        <w:rPr>
          <w:sz w:val="16"/>
        </w:rPr>
        <w:t xml:space="preserve">And what </w:t>
      </w:r>
      <w:r>
        <w:rPr>
          <w:rStyle w:val="StyleUnderline"/>
        </w:rPr>
        <w:t>most of us are collectively denying</w:t>
      </w:r>
      <w:r>
        <w:rPr>
          <w:sz w:val="16"/>
        </w:rPr>
        <w:t xml:space="preserve"> is the </w:t>
      </w:r>
      <w:r>
        <w:rPr>
          <w:rStyle w:val="Emphasis"/>
        </w:rPr>
        <w:t>mounting evidence</w:t>
      </w:r>
      <w:r>
        <w:rPr>
          <w:sz w:val="16"/>
        </w:rPr>
        <w:t xml:space="preserve"> </w:t>
      </w:r>
      <w:r>
        <w:rPr>
          <w:rStyle w:val="StyleUnderline"/>
        </w:rPr>
        <w:t xml:space="preserve">that </w:t>
      </w:r>
      <w:r>
        <w:rPr>
          <w:rStyle w:val="StyleUnderline"/>
          <w:highlight w:val="yellow"/>
        </w:rPr>
        <w:t>points to</w:t>
      </w:r>
      <w:r>
        <w:rPr>
          <w:sz w:val="16"/>
        </w:rPr>
        <w:t xml:space="preserve"> a worst-case scenario unfolding of </w:t>
      </w:r>
      <w:r>
        <w:rPr>
          <w:rStyle w:val="Emphasis"/>
        </w:rPr>
        <w:t xml:space="preserve">near-term </w:t>
      </w:r>
      <w:r>
        <w:rPr>
          <w:rStyle w:val="Emphasis"/>
          <w:highlight w:val="yellow"/>
        </w:rPr>
        <w:t>human extinction</w:t>
      </w:r>
      <w:r>
        <w:rPr>
          <w:rStyle w:val="Emphasis"/>
        </w:rPr>
        <w:t>.</w:t>
      </w:r>
      <w:r>
        <w:rPr>
          <w:sz w:val="16"/>
        </w:rPr>
        <w:t xml:space="preserve"> </w:t>
      </w:r>
    </w:p>
    <w:p w14:paraId="6DC039C0" w14:textId="77777777" w:rsidR="004E2765" w:rsidRDefault="004E2765" w:rsidP="004E2765">
      <w:pPr>
        <w:rPr>
          <w:sz w:val="16"/>
        </w:rPr>
      </w:pPr>
      <w:r>
        <w:rPr>
          <w:sz w:val="16"/>
        </w:rPr>
        <w:t xml:space="preserve">Exponential climate change </w:t>
      </w:r>
    </w:p>
    <w:p w14:paraId="027462E8" w14:textId="77777777" w:rsidR="004E2765" w:rsidRDefault="004E2765" w:rsidP="004E2765">
      <w:pPr>
        <w:rPr>
          <w:sz w:val="16"/>
        </w:rPr>
      </w:pPr>
      <w:r>
        <w:rPr>
          <w:sz w:val="16"/>
        </w:rPr>
        <w:t xml:space="preserve">In 2015, 195 countries signed the Paris Climate Agreement to limit the rise in global temperature to below 2 degrees Celsius to avoid dangerous climate change. But none of the major industrialized countries that signed the agreement are currently on track to meet the non-binding targets. The Trump administration has indicated the United States will withdraw from the agreement entirely. </w:t>
      </w:r>
    </w:p>
    <w:p w14:paraId="4602FDFA" w14:textId="77777777" w:rsidR="004E2765" w:rsidRDefault="004E2765" w:rsidP="004E2765">
      <w:pPr>
        <w:rPr>
          <w:sz w:val="16"/>
        </w:rPr>
      </w:pPr>
      <w:r>
        <w:rPr>
          <w:sz w:val="16"/>
        </w:rPr>
        <w:t>In July, a study in the peer-reviewed journal, Proceedings Of The National Academy Of Sciences Of The United States Of America, claimed “</w:t>
      </w:r>
      <w:r>
        <w:rPr>
          <w:rStyle w:val="StyleUnderline"/>
        </w:rPr>
        <w:t xml:space="preserve">biological annihilation via </w:t>
      </w:r>
      <w:r>
        <w:rPr>
          <w:rStyle w:val="StyleUnderline"/>
          <w:highlight w:val="yellow"/>
        </w:rPr>
        <w:t>the ongoing</w:t>
      </w:r>
      <w:r>
        <w:rPr>
          <w:rStyle w:val="StyleUnderline"/>
        </w:rPr>
        <w:t xml:space="preserve"> </w:t>
      </w:r>
      <w:r>
        <w:rPr>
          <w:rStyle w:val="Emphasis"/>
        </w:rPr>
        <w:t xml:space="preserve">sixth </w:t>
      </w:r>
      <w:r>
        <w:rPr>
          <w:rStyle w:val="Emphasis"/>
          <w:highlight w:val="yellow"/>
        </w:rPr>
        <w:t>mass extinction</w:t>
      </w:r>
      <w:r>
        <w:rPr>
          <w:rStyle w:val="StyleUnderline"/>
        </w:rPr>
        <w:t>”</w:t>
      </w:r>
      <w:r>
        <w:rPr>
          <w:sz w:val="16"/>
        </w:rPr>
        <w:t xml:space="preserve"> is underway. And that “</w:t>
      </w:r>
      <w:r>
        <w:rPr>
          <w:rStyle w:val="StyleUnderline"/>
        </w:rPr>
        <w:t xml:space="preserve">all </w:t>
      </w:r>
      <w:r>
        <w:rPr>
          <w:rStyle w:val="StyleUnderline"/>
          <w:highlight w:val="yellow"/>
        </w:rPr>
        <w:t>signs point to</w:t>
      </w:r>
      <w:r>
        <w:rPr>
          <w:rStyle w:val="StyleUnderline"/>
        </w:rPr>
        <w:t xml:space="preserve"> ever more powerful assaults on biodiversity in the next two decades, painting </w:t>
      </w:r>
      <w:r>
        <w:rPr>
          <w:rStyle w:val="StyleUnderline"/>
          <w:highlight w:val="yellow"/>
        </w:rPr>
        <w:t>a dismal</w:t>
      </w:r>
      <w:r>
        <w:rPr>
          <w:rStyle w:val="StyleUnderline"/>
        </w:rPr>
        <w:t xml:space="preserve"> picture of the </w:t>
      </w:r>
      <w:r>
        <w:rPr>
          <w:rStyle w:val="StyleUnderline"/>
          <w:highlight w:val="yellow"/>
        </w:rPr>
        <w:t>future</w:t>
      </w:r>
      <w:r>
        <w:rPr>
          <w:rStyle w:val="StyleUnderline"/>
        </w:rPr>
        <w:t xml:space="preserve"> of life, </w:t>
      </w:r>
      <w:r>
        <w:rPr>
          <w:rStyle w:val="StyleUnderline"/>
          <w:highlight w:val="yellow"/>
        </w:rPr>
        <w:t>including human life</w:t>
      </w:r>
      <w:r>
        <w:rPr>
          <w:sz w:val="16"/>
        </w:rPr>
        <w:t>,” the study states.</w:t>
      </w:r>
    </w:p>
    <w:p w14:paraId="7BD6334A" w14:textId="77777777" w:rsidR="004E2765" w:rsidRDefault="004E2765" w:rsidP="004E2765">
      <w:pPr>
        <w:rPr>
          <w:sz w:val="16"/>
        </w:rPr>
      </w:pPr>
      <w:r>
        <w:rPr>
          <w:sz w:val="16"/>
        </w:rPr>
        <w:t xml:space="preserve">According to scientists, </w:t>
      </w:r>
      <w:r>
        <w:rPr>
          <w:rStyle w:val="StyleUnderline"/>
        </w:rPr>
        <w:t>the majority of previous mass extinctions in the geologic record were characterized by abrupt warming between 6 to 7 degrees Celsius</w:t>
      </w:r>
      <w:r>
        <w:rPr>
          <w:sz w:val="16"/>
        </w:rPr>
        <w:t xml:space="preserve">. </w:t>
      </w:r>
      <w:r>
        <w:rPr>
          <w:rStyle w:val="StyleUnderline"/>
        </w:rPr>
        <w:t>As recently as 2009,</w:t>
      </w:r>
      <w:r>
        <w:rPr>
          <w:sz w:val="16"/>
        </w:rPr>
        <w:t xml:space="preserve"> British government </w:t>
      </w:r>
      <w:r>
        <w:rPr>
          <w:rStyle w:val="StyleUnderline"/>
        </w:rPr>
        <w:t xml:space="preserve">scientists warned of a possible catastrophic </w:t>
      </w:r>
      <w:r>
        <w:rPr>
          <w:rStyle w:val="Emphasis"/>
        </w:rPr>
        <w:t>4</w:t>
      </w:r>
      <w:r>
        <w:rPr>
          <w:sz w:val="16"/>
        </w:rPr>
        <w:t xml:space="preserve"> </w:t>
      </w:r>
      <w:r>
        <w:rPr>
          <w:rStyle w:val="StyleUnderline"/>
        </w:rPr>
        <w:t>degrees Celsius global temperature increase by 2060</w:t>
      </w:r>
      <w:r>
        <w:rPr>
          <w:sz w:val="16"/>
        </w:rPr>
        <w:t xml:space="preserve">. </w:t>
      </w:r>
    </w:p>
    <w:p w14:paraId="637A9C0F" w14:textId="77777777" w:rsidR="004E2765" w:rsidRDefault="004E2765" w:rsidP="004E2765">
      <w:pPr>
        <w:rPr>
          <w:sz w:val="16"/>
        </w:rPr>
      </w:pPr>
      <w:r>
        <w:rPr>
          <w:sz w:val="16"/>
        </w:rPr>
        <w:t>As Howard Lee wrote in the Guardian in August, “</w:t>
      </w:r>
      <w:r>
        <w:rPr>
          <w:rStyle w:val="StyleUnderline"/>
        </w:rPr>
        <w:t xml:space="preserve">Geologically fast </w:t>
      </w:r>
      <w:r>
        <w:rPr>
          <w:rStyle w:val="StyleUnderline"/>
          <w:highlight w:val="yellow"/>
        </w:rPr>
        <w:t>build-up of</w:t>
      </w:r>
      <w:r>
        <w:rPr>
          <w:rStyle w:val="StyleUnderline"/>
        </w:rPr>
        <w:t xml:space="preserve"> </w:t>
      </w:r>
      <w:r>
        <w:rPr>
          <w:rStyle w:val="Emphasis"/>
          <w:highlight w:val="yellow"/>
        </w:rPr>
        <w:t>g</w:t>
      </w:r>
      <w:r>
        <w:rPr>
          <w:rStyle w:val="StyleUnderline"/>
        </w:rPr>
        <w:t>reen</w:t>
      </w:r>
      <w:r>
        <w:rPr>
          <w:rStyle w:val="Emphasis"/>
          <w:highlight w:val="yellow"/>
        </w:rPr>
        <w:t>h</w:t>
      </w:r>
      <w:r>
        <w:rPr>
          <w:rStyle w:val="StyleUnderline"/>
        </w:rPr>
        <w:t xml:space="preserve">ouse </w:t>
      </w:r>
      <w:r>
        <w:rPr>
          <w:rStyle w:val="Emphasis"/>
          <w:highlight w:val="yellow"/>
        </w:rPr>
        <w:t>g</w:t>
      </w:r>
      <w:r>
        <w:rPr>
          <w:rStyle w:val="StyleUnderline"/>
        </w:rPr>
        <w:t>a</w:t>
      </w:r>
      <w:r>
        <w:rPr>
          <w:rStyle w:val="Emphasis"/>
          <w:highlight w:val="yellow"/>
        </w:rPr>
        <w:t>s</w:t>
      </w:r>
      <w:r>
        <w:rPr>
          <w:rStyle w:val="StyleUnderline"/>
        </w:rPr>
        <w:t xml:space="preserve"> </w:t>
      </w:r>
      <w:r>
        <w:rPr>
          <w:rStyle w:val="StyleUnderline"/>
          <w:highlight w:val="yellow"/>
        </w:rPr>
        <w:t xml:space="preserve">linked to </w:t>
      </w:r>
      <w:r>
        <w:rPr>
          <w:rStyle w:val="Emphasis"/>
          <w:highlight w:val="yellow"/>
        </w:rPr>
        <w:t>warming</w:t>
      </w:r>
      <w:r>
        <w:rPr>
          <w:rStyle w:val="StyleUnderline"/>
          <w:highlight w:val="yellow"/>
        </w:rPr>
        <w:t xml:space="preserve">, </w:t>
      </w:r>
      <w:r>
        <w:rPr>
          <w:rStyle w:val="Emphasis"/>
          <w:highlight w:val="yellow"/>
        </w:rPr>
        <w:t>rising sea-levels</w:t>
      </w:r>
      <w:r>
        <w:rPr>
          <w:sz w:val="16"/>
        </w:rPr>
        <w:t xml:space="preserve">, </w:t>
      </w:r>
      <w:r>
        <w:rPr>
          <w:rStyle w:val="StyleUnderline"/>
        </w:rPr>
        <w:t xml:space="preserve">widespread oxygen-starved </w:t>
      </w:r>
      <w:r>
        <w:rPr>
          <w:rStyle w:val="Emphasis"/>
        </w:rPr>
        <w:t xml:space="preserve">ocean </w:t>
      </w:r>
      <w:r>
        <w:rPr>
          <w:rStyle w:val="Emphasis"/>
          <w:highlight w:val="yellow"/>
        </w:rPr>
        <w:t>dead zones</w:t>
      </w:r>
      <w:r>
        <w:rPr>
          <w:sz w:val="16"/>
        </w:rPr>
        <w:t xml:space="preserve"> </w:t>
      </w:r>
      <w:r>
        <w:rPr>
          <w:rStyle w:val="StyleUnderline"/>
          <w:highlight w:val="yellow"/>
        </w:rPr>
        <w:t xml:space="preserve">and </w:t>
      </w:r>
      <w:r>
        <w:rPr>
          <w:rStyle w:val="Emphasis"/>
          <w:highlight w:val="yellow"/>
        </w:rPr>
        <w:t>ocean acidification</w:t>
      </w:r>
      <w:r>
        <w:rPr>
          <w:sz w:val="16"/>
        </w:rPr>
        <w:t xml:space="preserve"> </w:t>
      </w:r>
      <w:r>
        <w:rPr>
          <w:rStyle w:val="StyleUnderline"/>
          <w:highlight w:val="yellow"/>
        </w:rPr>
        <w:t>are</w:t>
      </w:r>
      <w:r>
        <w:rPr>
          <w:rStyle w:val="StyleUnderline"/>
        </w:rPr>
        <w:t xml:space="preserve"> fairly consistent across the mass extinction events, and those same symptoms are happening today as </w:t>
      </w:r>
      <w:r>
        <w:rPr>
          <w:rStyle w:val="StyleUnderline"/>
          <w:highlight w:val="yellow"/>
        </w:rPr>
        <w:t xml:space="preserve">a result of </w:t>
      </w:r>
      <w:r>
        <w:rPr>
          <w:rStyle w:val="Emphasis"/>
          <w:highlight w:val="yellow"/>
        </w:rPr>
        <w:t>human-driven climate change</w:t>
      </w:r>
      <w:r>
        <w:rPr>
          <w:rStyle w:val="StyleUnderline"/>
        </w:rPr>
        <w:t>.”</w:t>
      </w:r>
    </w:p>
    <w:p w14:paraId="71C1E727" w14:textId="77777777" w:rsidR="004E2765" w:rsidRDefault="004E2765" w:rsidP="004E2765">
      <w:pPr>
        <w:rPr>
          <w:sz w:val="16"/>
        </w:rPr>
      </w:pPr>
      <w:r>
        <w:rPr>
          <w:rStyle w:val="StyleUnderline"/>
          <w:highlight w:val="yellow"/>
        </w:rPr>
        <w:t>Runaway</w:t>
      </w:r>
      <w:r>
        <w:rPr>
          <w:rStyle w:val="StyleUnderline"/>
        </w:rPr>
        <w:t xml:space="preserve"> climate change is non-linear. </w:t>
      </w:r>
      <w:r>
        <w:rPr>
          <w:rStyle w:val="StyleUnderline"/>
          <w:highlight w:val="yellow"/>
        </w:rPr>
        <w:t>Shifts can be</w:t>
      </w:r>
      <w:r>
        <w:rPr>
          <w:rStyle w:val="StyleUnderline"/>
        </w:rPr>
        <w:t xml:space="preserve"> exponential, </w:t>
      </w:r>
      <w:r>
        <w:rPr>
          <w:rStyle w:val="StyleUnderline"/>
          <w:highlight w:val="yellow"/>
        </w:rPr>
        <w:t>abrupt</w:t>
      </w:r>
      <w:r>
        <w:rPr>
          <w:rStyle w:val="StyleUnderline"/>
        </w:rPr>
        <w:t xml:space="preserve"> and massive due to climate change “feedbacks,” which can amplify and diminish the effects of climate change.</w:t>
      </w:r>
      <w:r>
        <w:rPr>
          <w:sz w:val="16"/>
        </w:rPr>
        <w:t xml:space="preserve"> Here are five you need to know about:</w:t>
      </w:r>
    </w:p>
    <w:p w14:paraId="36CDBF1A" w14:textId="77777777" w:rsidR="004E2765" w:rsidRDefault="004E2765" w:rsidP="004E2765">
      <w:pPr>
        <w:rPr>
          <w:sz w:val="16"/>
        </w:rPr>
      </w:pPr>
      <w:r>
        <w:rPr>
          <w:sz w:val="16"/>
        </w:rPr>
        <w:t xml:space="preserve">1. Climate lag </w:t>
      </w:r>
    </w:p>
    <w:p w14:paraId="0E290CB5" w14:textId="77777777" w:rsidR="004E2765" w:rsidRDefault="004E2765" w:rsidP="004E2765">
      <w:pPr>
        <w:rPr>
          <w:sz w:val="16"/>
        </w:rPr>
      </w:pPr>
      <w:r>
        <w:rPr>
          <w:rStyle w:val="StyleUnderline"/>
          <w:highlight w:val="yellow"/>
        </w:rPr>
        <w:t>Temp</w:t>
      </w:r>
      <w:r>
        <w:rPr>
          <w:rStyle w:val="StyleUnderline"/>
        </w:rPr>
        <w:t xml:space="preserve">erature </w:t>
      </w:r>
      <w:r>
        <w:rPr>
          <w:rStyle w:val="StyleUnderline"/>
          <w:highlight w:val="yellow"/>
        </w:rPr>
        <w:t>increases lag</w:t>
      </w:r>
      <w:r>
        <w:rPr>
          <w:rStyle w:val="StyleUnderline"/>
        </w:rPr>
        <w:t xml:space="preserve"> by about a decade</w:t>
      </w:r>
      <w:r>
        <w:rPr>
          <w:sz w:val="16"/>
        </w:rPr>
        <w:t>, according to NASA’s Earth Observatory. “Just as a speeding car can take some time to stop after the driver hits the brakes, the earth’s climate systems may take a while to reflect the change in its energy balance.”</w:t>
      </w:r>
    </w:p>
    <w:p w14:paraId="57D94170" w14:textId="77777777" w:rsidR="004E2765" w:rsidRDefault="004E2765" w:rsidP="004E2765">
      <w:pPr>
        <w:rPr>
          <w:sz w:val="16"/>
        </w:rPr>
      </w:pPr>
      <w:r>
        <w:rPr>
          <w:sz w:val="16"/>
        </w:rPr>
        <w:t>According to a NASA-led study released in July 2016, “</w:t>
      </w:r>
      <w:r>
        <w:rPr>
          <w:rStyle w:val="StyleUnderline"/>
        </w:rPr>
        <w:t>Almost one-fifth of the global warming</w:t>
      </w:r>
      <w:r>
        <w:rPr>
          <w:sz w:val="16"/>
        </w:rPr>
        <w:t xml:space="preserve"> that has occurred in the past 150 years </w:t>
      </w:r>
      <w:r>
        <w:rPr>
          <w:rStyle w:val="StyleUnderline"/>
        </w:rPr>
        <w:t>has been missed by historical records due to quirks in how temperatures were recorded</w:t>
      </w:r>
      <w:r>
        <w:rPr>
          <w:sz w:val="16"/>
        </w:rPr>
        <w:t xml:space="preserve">.” </w:t>
      </w:r>
    </w:p>
    <w:p w14:paraId="44B03CAE" w14:textId="77777777" w:rsidR="004E2765" w:rsidRDefault="004E2765" w:rsidP="004E2765">
      <w:pPr>
        <w:rPr>
          <w:sz w:val="16"/>
        </w:rPr>
      </w:pPr>
      <w:r>
        <w:rPr>
          <w:rStyle w:val="StyleUnderline"/>
          <w:highlight w:val="yellow"/>
        </w:rPr>
        <w:t>Adding</w:t>
      </w:r>
      <w:r>
        <w:rPr>
          <w:sz w:val="16"/>
        </w:rPr>
        <w:t xml:space="preserve"> the </w:t>
      </w:r>
      <w:r>
        <w:rPr>
          <w:rStyle w:val="StyleUnderline"/>
        </w:rPr>
        <w:t xml:space="preserve">climate </w:t>
      </w:r>
      <w:r>
        <w:rPr>
          <w:rStyle w:val="StyleUnderline"/>
          <w:highlight w:val="yellow"/>
        </w:rPr>
        <w:t>lag to</w:t>
      </w:r>
      <w:r>
        <w:rPr>
          <w:rStyle w:val="StyleUnderline"/>
        </w:rPr>
        <w:t xml:space="preserve"> the </w:t>
      </w:r>
      <w:r>
        <w:rPr>
          <w:rStyle w:val="StyleUnderline"/>
          <w:highlight w:val="yellow"/>
        </w:rPr>
        <w:t>current</w:t>
      </w:r>
      <w:r>
        <w:rPr>
          <w:sz w:val="16"/>
        </w:rPr>
        <w:t xml:space="preserve"> level of </w:t>
      </w:r>
      <w:r>
        <w:rPr>
          <w:rStyle w:val="StyleUnderline"/>
        </w:rPr>
        <w:t xml:space="preserve">global </w:t>
      </w:r>
      <w:r>
        <w:rPr>
          <w:rStyle w:val="StyleUnderline"/>
          <w:highlight w:val="yellow"/>
        </w:rPr>
        <w:t>temp</w:t>
      </w:r>
      <w:r>
        <w:rPr>
          <w:rStyle w:val="StyleUnderline"/>
        </w:rPr>
        <w:t>erature</w:t>
      </w:r>
      <w:r>
        <w:rPr>
          <w:rStyle w:val="StyleUnderline"/>
          <w:highlight w:val="yellow"/>
        </w:rPr>
        <w:t xml:space="preserve"> increase would take us past</w:t>
      </w:r>
      <w:r>
        <w:rPr>
          <w:sz w:val="16"/>
        </w:rPr>
        <w:t xml:space="preserve"> the </w:t>
      </w:r>
      <w:r>
        <w:rPr>
          <w:rStyle w:val="StyleUnderline"/>
          <w:highlight w:val="yellow"/>
        </w:rPr>
        <w:t>2</w:t>
      </w:r>
      <w:r>
        <w:rPr>
          <w:rStyle w:val="StyleUnderline"/>
        </w:rPr>
        <w:t>-degree</w:t>
      </w:r>
      <w:r>
        <w:rPr>
          <w:sz w:val="16"/>
        </w:rPr>
        <w:t xml:space="preserve"> Paris Agreement climate target </w:t>
      </w:r>
      <w:r>
        <w:rPr>
          <w:rStyle w:val="StyleUnderline"/>
        </w:rPr>
        <w:t>with</w:t>
      </w:r>
      <w:r>
        <w:rPr>
          <w:rStyle w:val="StyleUnderline"/>
          <w:highlight w:val="yellow"/>
        </w:rPr>
        <w:t>in a decade</w:t>
      </w:r>
      <w:r>
        <w:rPr>
          <w:sz w:val="16"/>
        </w:rPr>
        <w:t xml:space="preserve">. </w:t>
      </w:r>
    </w:p>
    <w:p w14:paraId="3814B4A1" w14:textId="77777777" w:rsidR="004E2765" w:rsidRDefault="004E2765" w:rsidP="004E2765">
      <w:pPr>
        <w:rPr>
          <w:sz w:val="16"/>
        </w:rPr>
      </w:pPr>
      <w:r>
        <w:rPr>
          <w:sz w:val="16"/>
        </w:rPr>
        <w:t>2. Ice-free Arctic</w:t>
      </w:r>
    </w:p>
    <w:p w14:paraId="0D626107" w14:textId="77777777" w:rsidR="004E2765" w:rsidRDefault="004E2765" w:rsidP="004E2765">
      <w:pPr>
        <w:rPr>
          <w:sz w:val="16"/>
        </w:rPr>
      </w:pPr>
      <w:r>
        <w:rPr>
          <w:sz w:val="16"/>
        </w:rPr>
        <w:t xml:space="preserve">Dr. Peter </w:t>
      </w:r>
      <w:proofErr w:type="spellStart"/>
      <w:r>
        <w:rPr>
          <w:sz w:val="16"/>
        </w:rPr>
        <w:t>Wadhams</w:t>
      </w:r>
      <w:proofErr w:type="spellEnd"/>
      <w:r>
        <w:rPr>
          <w:sz w:val="16"/>
        </w:rPr>
        <w:t xml:space="preserve"> of the Polar Ocean Physics Group at Cambridge University told The Independent more than a year ago that </w:t>
      </w:r>
      <w:r>
        <w:rPr>
          <w:rStyle w:val="StyleUnderline"/>
        </w:rPr>
        <w:t>the central part of the Arctic and the North Pole could be ice-free within one to two years</w:t>
      </w:r>
      <w:r>
        <w:rPr>
          <w:sz w:val="16"/>
        </w:rPr>
        <w:t>.</w:t>
      </w:r>
    </w:p>
    <w:p w14:paraId="12310989" w14:textId="77777777" w:rsidR="004E2765" w:rsidRDefault="004E2765" w:rsidP="004E2765">
      <w:pPr>
        <w:rPr>
          <w:sz w:val="16"/>
        </w:rPr>
      </w:pPr>
      <w:r>
        <w:rPr>
          <w:rStyle w:val="StyleUnderline"/>
          <w:highlight w:val="yellow"/>
        </w:rPr>
        <w:t>Not only will melting</w:t>
      </w:r>
      <w:r>
        <w:rPr>
          <w:rStyle w:val="StyleUnderline"/>
        </w:rPr>
        <w:t xml:space="preserve"> Arctic sea </w:t>
      </w:r>
      <w:r>
        <w:rPr>
          <w:rStyle w:val="StyleUnderline"/>
          <w:highlight w:val="yellow"/>
        </w:rPr>
        <w:t xml:space="preserve">ice </w:t>
      </w:r>
      <w:r>
        <w:rPr>
          <w:rStyle w:val="Emphasis"/>
          <w:highlight w:val="yellow"/>
        </w:rPr>
        <w:t>raise</w:t>
      </w:r>
      <w:r>
        <w:rPr>
          <w:rStyle w:val="Emphasis"/>
        </w:rPr>
        <w:t xml:space="preserve"> global </w:t>
      </w:r>
      <w:r>
        <w:rPr>
          <w:rStyle w:val="Emphasis"/>
          <w:highlight w:val="yellow"/>
        </w:rPr>
        <w:t>sea levels</w:t>
      </w:r>
      <w:r>
        <w:rPr>
          <w:sz w:val="16"/>
          <w:highlight w:val="yellow"/>
        </w:rPr>
        <w:t xml:space="preserve">, </w:t>
      </w:r>
      <w:r>
        <w:rPr>
          <w:rStyle w:val="StyleUnderline"/>
          <w:highlight w:val="yellow"/>
        </w:rPr>
        <w:t xml:space="preserve">it will </w:t>
      </w:r>
      <w:r>
        <w:rPr>
          <w:rStyle w:val="StyleUnderline"/>
        </w:rPr>
        <w:t xml:space="preserve">also </w:t>
      </w:r>
      <w:r>
        <w:rPr>
          <w:rStyle w:val="StyleUnderline"/>
          <w:highlight w:val="yellow"/>
        </w:rPr>
        <w:t>allow</w:t>
      </w:r>
      <w:r>
        <w:rPr>
          <w:rStyle w:val="StyleUnderline"/>
        </w:rPr>
        <w:t xml:space="preserve"> the </w:t>
      </w:r>
      <w:r>
        <w:rPr>
          <w:rStyle w:val="StyleUnderline"/>
          <w:highlight w:val="yellow"/>
        </w:rPr>
        <w:t>earth to absorb more heat</w:t>
      </w:r>
      <w:r>
        <w:rPr>
          <w:rStyle w:val="StyleUnderline"/>
        </w:rPr>
        <w:t xml:space="preserve"> from the sun because ice reflects the sun’s rays</w:t>
      </w:r>
      <w:r>
        <w:rPr>
          <w:sz w:val="16"/>
        </w:rPr>
        <w:t xml:space="preserve"> while blue open water absorbs it.</w:t>
      </w:r>
    </w:p>
    <w:p w14:paraId="7E4784E3" w14:textId="77777777" w:rsidR="004E2765" w:rsidRDefault="004E2765" w:rsidP="004E2765">
      <w:pPr>
        <w:rPr>
          <w:sz w:val="16"/>
        </w:rPr>
      </w:pPr>
      <w:r>
        <w:rPr>
          <w:sz w:val="16"/>
        </w:rPr>
        <w:t xml:space="preserve">One study in the Proceedings Of The National Academy Of Sciences Of The United States Of America estimates the </w:t>
      </w:r>
      <w:r>
        <w:rPr>
          <w:rStyle w:val="StyleUnderline"/>
          <w:highlight w:val="yellow"/>
        </w:rPr>
        <w:t>extra heat</w:t>
      </w:r>
      <w:r>
        <w:rPr>
          <w:rStyle w:val="StyleUnderline"/>
        </w:rPr>
        <w:t xml:space="preserve"> absorbed by the dark waters of the Arctic in summer would add </w:t>
      </w:r>
      <w:r>
        <w:rPr>
          <w:rStyle w:val="StyleUnderline"/>
          <w:highlight w:val="yellow"/>
        </w:rPr>
        <w:t>the equivalent of another 25 per cent</w:t>
      </w:r>
      <w:r>
        <w:rPr>
          <w:rStyle w:val="StyleUnderline"/>
        </w:rPr>
        <w:t xml:space="preserve"> to </w:t>
      </w:r>
      <w:r>
        <w:rPr>
          <w:rStyle w:val="Emphasis"/>
        </w:rPr>
        <w:t>g</w:t>
      </w:r>
      <w:r>
        <w:rPr>
          <w:rStyle w:val="StyleUnderline"/>
        </w:rPr>
        <w:t xml:space="preserve">lobal </w:t>
      </w:r>
      <w:r>
        <w:rPr>
          <w:rStyle w:val="Emphasis"/>
        </w:rPr>
        <w:t>g</w:t>
      </w:r>
      <w:r>
        <w:rPr>
          <w:rStyle w:val="StyleUnderline"/>
        </w:rPr>
        <w:t>reen</w:t>
      </w:r>
      <w:r>
        <w:rPr>
          <w:rStyle w:val="Emphasis"/>
        </w:rPr>
        <w:t>h</w:t>
      </w:r>
      <w:r>
        <w:rPr>
          <w:rStyle w:val="StyleUnderline"/>
        </w:rPr>
        <w:t xml:space="preserve">ouse </w:t>
      </w:r>
      <w:r>
        <w:rPr>
          <w:rStyle w:val="Emphasis"/>
        </w:rPr>
        <w:t>g</w:t>
      </w:r>
      <w:r>
        <w:rPr>
          <w:rStyle w:val="StyleUnderline"/>
        </w:rPr>
        <w:t>a</w:t>
      </w:r>
      <w:r>
        <w:rPr>
          <w:rStyle w:val="Emphasis"/>
        </w:rPr>
        <w:t>s</w:t>
      </w:r>
      <w:r>
        <w:rPr>
          <w:rStyle w:val="StyleUnderline"/>
        </w:rPr>
        <w:t xml:space="preserve"> </w:t>
      </w:r>
      <w:r>
        <w:rPr>
          <w:rStyle w:val="StyleUnderline"/>
          <w:highlight w:val="yellow"/>
        </w:rPr>
        <w:t>emissions</w:t>
      </w:r>
      <w:r>
        <w:rPr>
          <w:sz w:val="16"/>
        </w:rPr>
        <w:t xml:space="preserve">. </w:t>
      </w:r>
    </w:p>
    <w:p w14:paraId="18C1FA8B" w14:textId="77777777" w:rsidR="004E2765" w:rsidRDefault="004E2765" w:rsidP="004E2765">
      <w:pPr>
        <w:rPr>
          <w:sz w:val="16"/>
        </w:rPr>
      </w:pPr>
      <w:r>
        <w:rPr>
          <w:sz w:val="16"/>
        </w:rPr>
        <w:t>3. The 50 gigaton methane “burp”</w:t>
      </w:r>
    </w:p>
    <w:p w14:paraId="64B5668F" w14:textId="77777777" w:rsidR="004E2765" w:rsidRDefault="004E2765" w:rsidP="004E2765">
      <w:pPr>
        <w:rPr>
          <w:sz w:val="16"/>
        </w:rPr>
      </w:pPr>
      <w:r>
        <w:rPr>
          <w:sz w:val="16"/>
        </w:rPr>
        <w:t xml:space="preserve">Dr. Natalia </w:t>
      </w:r>
      <w:proofErr w:type="spellStart"/>
      <w:r>
        <w:rPr>
          <w:sz w:val="16"/>
        </w:rPr>
        <w:t>Shakhova</w:t>
      </w:r>
      <w:proofErr w:type="spellEnd"/>
      <w:r>
        <w:rPr>
          <w:sz w:val="16"/>
        </w:rPr>
        <w:t xml:space="preserve">, of </w:t>
      </w:r>
      <w:r>
        <w:rPr>
          <w:rStyle w:val="StyleUnderline"/>
        </w:rPr>
        <w:t>the</w:t>
      </w:r>
      <w:r>
        <w:rPr>
          <w:sz w:val="16"/>
        </w:rPr>
        <w:t xml:space="preserve"> University of Alaska Fairbanks’ </w:t>
      </w:r>
      <w:r>
        <w:rPr>
          <w:rStyle w:val="StyleUnderline"/>
        </w:rPr>
        <w:t xml:space="preserve">International Arctic Research Center has warned that </w:t>
      </w:r>
      <w:r>
        <w:rPr>
          <w:rStyle w:val="StyleUnderline"/>
          <w:highlight w:val="yellow"/>
        </w:rPr>
        <w:t>a</w:t>
      </w:r>
      <w:r>
        <w:rPr>
          <w:rStyle w:val="StyleUnderline"/>
        </w:rPr>
        <w:t xml:space="preserve"> 50-gigaton </w:t>
      </w:r>
      <w:r>
        <w:rPr>
          <w:rStyle w:val="StyleUnderline"/>
          <w:highlight w:val="yellow"/>
        </w:rPr>
        <w:t>burp</w:t>
      </w:r>
      <w:r>
        <w:rPr>
          <w:rStyle w:val="StyleUnderline"/>
        </w:rPr>
        <w:t>,</w:t>
      </w:r>
      <w:r>
        <w:rPr>
          <w:sz w:val="16"/>
        </w:rPr>
        <w:t xml:space="preserve"> or “pulse,” </w:t>
      </w:r>
      <w:r>
        <w:rPr>
          <w:rStyle w:val="StyleUnderline"/>
          <w:highlight w:val="yellow"/>
        </w:rPr>
        <w:t>of methane</w:t>
      </w:r>
      <w:r>
        <w:rPr>
          <w:rStyle w:val="StyleUnderline"/>
        </w:rPr>
        <w:t xml:space="preserve"> from thawing Arctic permafrost</w:t>
      </w:r>
      <w:r>
        <w:rPr>
          <w:sz w:val="16"/>
        </w:rPr>
        <w:t xml:space="preserve"> beneath the East Siberian Arctic Shelf </w:t>
      </w:r>
      <w:r>
        <w:rPr>
          <w:rStyle w:val="StyleUnderline"/>
          <w:highlight w:val="yellow"/>
        </w:rPr>
        <w:t>is “highly possible</w:t>
      </w:r>
      <w:r>
        <w:rPr>
          <w:rStyle w:val="StyleUnderline"/>
        </w:rPr>
        <w:t xml:space="preserve"> at any time.”</w:t>
      </w:r>
      <w:r>
        <w:rPr>
          <w:sz w:val="16"/>
        </w:rPr>
        <w:t xml:space="preserve"> </w:t>
      </w:r>
    </w:p>
    <w:p w14:paraId="1E2C6168" w14:textId="77777777" w:rsidR="004E2765" w:rsidRDefault="004E2765" w:rsidP="004E2765">
      <w:pPr>
        <w:rPr>
          <w:sz w:val="16"/>
        </w:rPr>
      </w:pPr>
      <w:r>
        <w:rPr>
          <w:rStyle w:val="StyleUnderline"/>
        </w:rPr>
        <w:t>Methane is</w:t>
      </w:r>
      <w:r>
        <w:rPr>
          <w:sz w:val="16"/>
        </w:rPr>
        <w:t xml:space="preserve"> a greenhouse gas </w:t>
      </w:r>
      <w:r>
        <w:rPr>
          <w:rStyle w:val="StyleUnderline"/>
        </w:rPr>
        <w:t>much more potent than carbon dioxide.</w:t>
      </w:r>
      <w:r>
        <w:rPr>
          <w:sz w:val="16"/>
        </w:rPr>
        <w:t xml:space="preserve"> </w:t>
      </w:r>
      <w:r>
        <w:rPr>
          <w:rStyle w:val="StyleUnderline"/>
        </w:rPr>
        <w:t xml:space="preserve">A 50 gigaton burp would be </w:t>
      </w:r>
      <w:r>
        <w:rPr>
          <w:rStyle w:val="StyleUnderline"/>
          <w:highlight w:val="yellow"/>
        </w:rPr>
        <w:t>the equivalent of</w:t>
      </w:r>
      <w:r>
        <w:rPr>
          <w:sz w:val="16"/>
        </w:rPr>
        <w:t xml:space="preserve"> roughly </w:t>
      </w:r>
      <w:r>
        <w:rPr>
          <w:rStyle w:val="StyleUnderline"/>
          <w:highlight w:val="yellow"/>
        </w:rPr>
        <w:t>two-thirds of the total carbon dioxide released</w:t>
      </w:r>
      <w:r>
        <w:rPr>
          <w:sz w:val="16"/>
        </w:rPr>
        <w:t xml:space="preserve"> since the beginning of the industrial era. </w:t>
      </w:r>
    </w:p>
    <w:p w14:paraId="27A18403" w14:textId="77777777" w:rsidR="004E2765" w:rsidRDefault="004E2765" w:rsidP="004E2765">
      <w:pPr>
        <w:rPr>
          <w:sz w:val="16"/>
        </w:rPr>
      </w:pPr>
      <w:r>
        <w:rPr>
          <w:sz w:val="16"/>
        </w:rPr>
        <w:t>4. Accelerated ocean acidification</w:t>
      </w:r>
    </w:p>
    <w:p w14:paraId="7A522786" w14:textId="77777777" w:rsidR="004E2765" w:rsidRDefault="004E2765" w:rsidP="004E2765">
      <w:pPr>
        <w:rPr>
          <w:sz w:val="16"/>
        </w:rPr>
      </w:pPr>
      <w:r>
        <w:rPr>
          <w:rStyle w:val="StyleUnderline"/>
        </w:rPr>
        <w:t>The world’s oceans are carbon sinks that sequester a third of the carbon dioxide released</w:t>
      </w:r>
      <w:r>
        <w:rPr>
          <w:sz w:val="16"/>
        </w:rPr>
        <w:t xml:space="preserve"> into the atmosphere. The carbon dioxide emitted in addition to that which is produced naturally has changed the chemistry of seawater. The </w:t>
      </w:r>
      <w:r>
        <w:rPr>
          <w:rStyle w:val="StyleUnderline"/>
          <w:highlight w:val="yellow"/>
        </w:rPr>
        <w:t>carbon</w:t>
      </w:r>
      <w:r>
        <w:rPr>
          <w:rStyle w:val="StyleUnderline"/>
        </w:rPr>
        <w:t xml:space="preserve"> in the oceans converts into carbonic acid, which lowers pH levels and </w:t>
      </w:r>
      <w:r>
        <w:rPr>
          <w:rStyle w:val="StyleUnderline"/>
          <w:highlight w:val="yellow"/>
        </w:rPr>
        <w:t>makes</w:t>
      </w:r>
      <w:r>
        <w:rPr>
          <w:rStyle w:val="StyleUnderline"/>
        </w:rPr>
        <w:t xml:space="preserve"> the </w:t>
      </w:r>
      <w:r>
        <w:rPr>
          <w:rStyle w:val="StyleUnderline"/>
          <w:highlight w:val="yellow"/>
        </w:rPr>
        <w:t>water acidic</w:t>
      </w:r>
      <w:r>
        <w:rPr>
          <w:rStyle w:val="StyleUnderline"/>
        </w:rPr>
        <w:t>.</w:t>
      </w:r>
    </w:p>
    <w:p w14:paraId="3CC347FA" w14:textId="77777777" w:rsidR="004E2765" w:rsidRDefault="004E2765" w:rsidP="004E2765">
      <w:pPr>
        <w:rPr>
          <w:sz w:val="16"/>
        </w:rPr>
      </w:pPr>
      <w:r>
        <w:rPr>
          <w:rStyle w:val="StyleUnderline"/>
        </w:rPr>
        <w:t>As of 2010</w:t>
      </w:r>
      <w:r>
        <w:rPr>
          <w:sz w:val="16"/>
        </w:rPr>
        <w:t xml:space="preserve">, the global </w:t>
      </w:r>
      <w:r>
        <w:rPr>
          <w:rStyle w:val="StyleUnderline"/>
          <w:highlight w:val="yellow"/>
        </w:rPr>
        <w:t>population of phytoplankton</w:t>
      </w:r>
      <w:r>
        <w:rPr>
          <w:sz w:val="16"/>
        </w:rPr>
        <w:t xml:space="preserve">, the microscopic organisms that form the basis of the ocean’s food web, </w:t>
      </w:r>
      <w:r>
        <w:rPr>
          <w:rStyle w:val="StyleUnderline"/>
          <w:highlight w:val="yellow"/>
        </w:rPr>
        <w:t>has fallen</w:t>
      </w:r>
      <w:r>
        <w:rPr>
          <w:rStyle w:val="StyleUnderline"/>
        </w:rPr>
        <w:t xml:space="preserve"> by about 40 per cent since 1950. </w:t>
      </w:r>
      <w:r>
        <w:rPr>
          <w:rStyle w:val="StyleUnderline"/>
          <w:highlight w:val="yellow"/>
        </w:rPr>
        <w:t>Phytoplankton</w:t>
      </w:r>
      <w:r>
        <w:rPr>
          <w:rStyle w:val="StyleUnderline"/>
        </w:rPr>
        <w:t xml:space="preserve"> also </w:t>
      </w:r>
      <w:r>
        <w:rPr>
          <w:rStyle w:val="StyleUnderline"/>
          <w:highlight w:val="yellow"/>
        </w:rPr>
        <w:t>absorb carbon dioxide and produce</w:t>
      </w:r>
      <w:r>
        <w:rPr>
          <w:rStyle w:val="StyleUnderline"/>
        </w:rPr>
        <w:t xml:space="preserve"> </w:t>
      </w:r>
      <w:r>
        <w:rPr>
          <w:rStyle w:val="Emphasis"/>
          <w:highlight w:val="yellow"/>
        </w:rPr>
        <w:t>half of the world’s oxygen</w:t>
      </w:r>
      <w:r>
        <w:rPr>
          <w:rStyle w:val="Emphasis"/>
        </w:rPr>
        <w:t xml:space="preserve"> output</w:t>
      </w:r>
      <w:r>
        <w:rPr>
          <w:sz w:val="16"/>
        </w:rPr>
        <w:t xml:space="preserve">. </w:t>
      </w:r>
    </w:p>
    <w:p w14:paraId="2AAD04E2" w14:textId="77777777" w:rsidR="004E2765" w:rsidRDefault="004E2765" w:rsidP="004E2765">
      <w:pPr>
        <w:rPr>
          <w:sz w:val="16"/>
        </w:rPr>
      </w:pPr>
      <w:r>
        <w:rPr>
          <w:sz w:val="16"/>
        </w:rPr>
        <w:t xml:space="preserve">The </w:t>
      </w:r>
      <w:r>
        <w:rPr>
          <w:rStyle w:val="StyleUnderline"/>
        </w:rPr>
        <w:t>accelerating loss of ocean biodiversity and continued overfishing may result in a collapse of all species of wild seafood by 2048</w:t>
      </w:r>
      <w:r>
        <w:rPr>
          <w:sz w:val="16"/>
        </w:rPr>
        <w:t>, according to a 2006 study published in the journal Science.</w:t>
      </w:r>
    </w:p>
    <w:p w14:paraId="4AA11B62" w14:textId="77777777" w:rsidR="004E2765" w:rsidRDefault="004E2765" w:rsidP="004E2765">
      <w:pPr>
        <w:rPr>
          <w:sz w:val="16"/>
        </w:rPr>
      </w:pPr>
      <w:r>
        <w:rPr>
          <w:sz w:val="16"/>
        </w:rPr>
        <w:t>5. From global warming to global dimming</w:t>
      </w:r>
    </w:p>
    <w:p w14:paraId="21A44ACE" w14:textId="77777777" w:rsidR="004E2765" w:rsidRDefault="004E2765" w:rsidP="004E2765">
      <w:pPr>
        <w:rPr>
          <w:sz w:val="16"/>
        </w:rPr>
      </w:pPr>
      <w:r>
        <w:rPr>
          <w:sz w:val="16"/>
        </w:rPr>
        <w:t xml:space="preserve">The Canadian government recently announced plans to phase out coal-fired electricity generation by 2030. But at the same time as warming the planet, </w:t>
      </w:r>
      <w:r>
        <w:rPr>
          <w:rStyle w:val="StyleUnderline"/>
          <w:highlight w:val="yellow"/>
        </w:rPr>
        <w:t>pollution from</w:t>
      </w:r>
      <w:r>
        <w:rPr>
          <w:rStyle w:val="StyleUnderline"/>
        </w:rPr>
        <w:t xml:space="preserve"> coal power plants, airplanes and other sources of industrial soot, </w:t>
      </w:r>
      <w:r>
        <w:rPr>
          <w:rStyle w:val="StyleUnderline"/>
          <w:highlight w:val="yellow"/>
        </w:rPr>
        <w:t>aerosols</w:t>
      </w:r>
      <w:r>
        <w:rPr>
          <w:rStyle w:val="StyleUnderline"/>
        </w:rPr>
        <w:t xml:space="preserve"> and sulfates </w:t>
      </w:r>
      <w:r>
        <w:rPr>
          <w:rStyle w:val="StyleUnderline"/>
          <w:highlight w:val="yellow"/>
        </w:rPr>
        <w:t>are artificially cooling the planet</w:t>
      </w:r>
      <w:r>
        <w:rPr>
          <w:sz w:val="16"/>
        </w:rPr>
        <w:t xml:space="preserve"> by filling the atmosphere with reflective particles, a process </w:t>
      </w:r>
      <w:r>
        <w:rPr>
          <w:rStyle w:val="StyleUnderline"/>
        </w:rPr>
        <w:t>known as global dimming</w:t>
      </w:r>
      <w:r>
        <w:rPr>
          <w:sz w:val="16"/>
        </w:rPr>
        <w:t xml:space="preserve">. </w:t>
      </w:r>
    </w:p>
    <w:p w14:paraId="36D69043" w14:textId="77777777" w:rsidR="004E2765" w:rsidRDefault="004E2765" w:rsidP="004E2765">
      <w:pPr>
        <w:rPr>
          <w:sz w:val="16"/>
        </w:rPr>
      </w:pPr>
      <w:r>
        <w:rPr>
          <w:sz w:val="16"/>
        </w:rPr>
        <w:t xml:space="preserve">Airplanes, for example, release condensation trails (or contrails) that form cloud cover that reflects the sun. </w:t>
      </w:r>
      <w:r>
        <w:rPr>
          <w:rStyle w:val="StyleUnderline"/>
        </w:rPr>
        <w:t>The effects of global dimming are best evidenced by a 2 degree Celsius temperature increase in North America after all commercial flights were grounded for three days following</w:t>
      </w:r>
      <w:r>
        <w:rPr>
          <w:sz w:val="16"/>
        </w:rPr>
        <w:t xml:space="preserve"> the attacks of </w:t>
      </w:r>
      <w:r>
        <w:rPr>
          <w:rStyle w:val="StyleUnderline"/>
        </w:rPr>
        <w:t>9/11</w:t>
      </w:r>
      <w:r>
        <w:rPr>
          <w:sz w:val="16"/>
        </w:rPr>
        <w:t>.</w:t>
      </w:r>
    </w:p>
    <w:p w14:paraId="6069227E" w14:textId="77777777" w:rsidR="004E2765" w:rsidRDefault="004E2765" w:rsidP="004E2765">
      <w:pPr>
        <w:rPr>
          <w:sz w:val="16"/>
        </w:rPr>
      </w:pPr>
      <w:r>
        <w:rPr>
          <w:sz w:val="16"/>
        </w:rPr>
        <w:t>The take-away</w:t>
      </w:r>
    </w:p>
    <w:p w14:paraId="3C5D38E7" w14:textId="77777777" w:rsidR="004E2765" w:rsidRDefault="004E2765" w:rsidP="004E2765">
      <w:pPr>
        <w:rPr>
          <w:sz w:val="16"/>
        </w:rPr>
      </w:pPr>
      <w:r>
        <w:rPr>
          <w:rStyle w:val="StyleUnderline"/>
        </w:rPr>
        <w:t xml:space="preserve">Out of control climate change means </w:t>
      </w:r>
      <w:r>
        <w:rPr>
          <w:rStyle w:val="StyleUnderline"/>
          <w:highlight w:val="yellow"/>
        </w:rPr>
        <w:t xml:space="preserve">feedback mechanisms may accelerate </w:t>
      </w:r>
      <w:r>
        <w:rPr>
          <w:rStyle w:val="Emphasis"/>
          <w:highlight w:val="yellow"/>
        </w:rPr>
        <w:t>beyond</w:t>
      </w:r>
      <w:r>
        <w:rPr>
          <w:rStyle w:val="Emphasis"/>
        </w:rPr>
        <w:t xml:space="preserve"> any capacity of </w:t>
      </w:r>
      <w:r>
        <w:rPr>
          <w:rStyle w:val="Emphasis"/>
          <w:highlight w:val="yellow"/>
        </w:rPr>
        <w:t>human control</w:t>
      </w:r>
      <w:r>
        <w:rPr>
          <w:rStyle w:val="StyleUnderline"/>
        </w:rPr>
        <w:t>.</w:t>
      </w:r>
      <w:r>
        <w:rPr>
          <w:sz w:val="16"/>
        </w:rPr>
        <w:t xml:space="preserve"> </w:t>
      </w:r>
      <w:r>
        <w:rPr>
          <w:rStyle w:val="StyleUnderline"/>
        </w:rPr>
        <w:t xml:space="preserve">The occurrences discussed in this article are five of some 60 known weather-related phenomenon, </w:t>
      </w:r>
      <w:r>
        <w:rPr>
          <w:rStyle w:val="StyleUnderline"/>
          <w:highlight w:val="yellow"/>
        </w:rPr>
        <w:t>which can lead to</w:t>
      </w:r>
      <w:r>
        <w:rPr>
          <w:sz w:val="16"/>
        </w:rPr>
        <w:t xml:space="preserve"> what climate scientist James Hansen has termed the “</w:t>
      </w:r>
      <w:r>
        <w:rPr>
          <w:rStyle w:val="Emphasis"/>
          <w:highlight w:val="yellow"/>
        </w:rPr>
        <w:t>Venus Syndrome</w:t>
      </w:r>
      <w:r>
        <w:rPr>
          <w:sz w:val="16"/>
        </w:rPr>
        <w:t xml:space="preserve">,” </w:t>
      </w:r>
      <w:r>
        <w:rPr>
          <w:rStyle w:val="StyleUnderline"/>
          <w:highlight w:val="yellow"/>
        </w:rPr>
        <w:t>where oceans</w:t>
      </w:r>
      <w:r>
        <w:rPr>
          <w:rStyle w:val="StyleUnderline"/>
        </w:rPr>
        <w:t xml:space="preserve"> would </w:t>
      </w:r>
      <w:r>
        <w:rPr>
          <w:rStyle w:val="StyleUnderline"/>
          <w:highlight w:val="yellow"/>
        </w:rPr>
        <w:t>boil and</w:t>
      </w:r>
      <w:r>
        <w:rPr>
          <w:rStyle w:val="StyleUnderline"/>
        </w:rPr>
        <w:t xml:space="preserve"> the surface temperature of </w:t>
      </w:r>
      <w:r>
        <w:rPr>
          <w:rStyle w:val="StyleUnderline"/>
          <w:highlight w:val="yellow"/>
        </w:rPr>
        <w:t>earth could reach 462 degrees Celsius</w:t>
      </w:r>
      <w:r>
        <w:rPr>
          <w:rStyle w:val="StyleUnderline"/>
        </w:rPr>
        <w:t>.</w:t>
      </w:r>
      <w:r>
        <w:rPr>
          <w:sz w:val="16"/>
        </w:rPr>
        <w:t xml:space="preserve"> Along the way </w:t>
      </w:r>
      <w:r>
        <w:rPr>
          <w:rStyle w:val="StyleUnderline"/>
          <w:highlight w:val="yellow"/>
        </w:rPr>
        <w:t>humans could expect</w:t>
      </w:r>
      <w:r>
        <w:rPr>
          <w:rStyle w:val="StyleUnderline"/>
        </w:rPr>
        <w:t xml:space="preserve"> to die in </w:t>
      </w:r>
      <w:r>
        <w:rPr>
          <w:rStyle w:val="Emphasis"/>
          <w:highlight w:val="yellow"/>
        </w:rPr>
        <w:t>resource wars</w:t>
      </w:r>
      <w:r>
        <w:rPr>
          <w:rStyle w:val="StyleUnderline"/>
          <w:highlight w:val="yellow"/>
        </w:rPr>
        <w:t>,</w:t>
      </w:r>
      <w:r>
        <w:rPr>
          <w:sz w:val="16"/>
          <w:highlight w:val="yellow"/>
        </w:rPr>
        <w:t xml:space="preserve"> </w:t>
      </w:r>
      <w:r>
        <w:rPr>
          <w:rStyle w:val="Emphasis"/>
          <w:highlight w:val="yellow"/>
        </w:rPr>
        <w:t>starvation</w:t>
      </w:r>
      <w:r>
        <w:rPr>
          <w:sz w:val="16"/>
        </w:rPr>
        <w:t xml:space="preserve"> </w:t>
      </w:r>
      <w:r>
        <w:rPr>
          <w:rStyle w:val="StyleUnderline"/>
        </w:rPr>
        <w:t>due to food systems collapse</w:t>
      </w:r>
      <w:r>
        <w:rPr>
          <w:sz w:val="16"/>
        </w:rPr>
        <w:t xml:space="preserve"> </w:t>
      </w:r>
      <w:r>
        <w:rPr>
          <w:rStyle w:val="StyleUnderline"/>
          <w:highlight w:val="yellow"/>
        </w:rPr>
        <w:t xml:space="preserve">or </w:t>
      </w:r>
      <w:r>
        <w:rPr>
          <w:rStyle w:val="Emphasis"/>
          <w:highlight w:val="yellow"/>
        </w:rPr>
        <w:t xml:space="preserve">lethal heat </w:t>
      </w:r>
      <w:r>
        <w:rPr>
          <w:rStyle w:val="Emphasis"/>
        </w:rPr>
        <w:t>exposure</w:t>
      </w:r>
      <w:r>
        <w:rPr>
          <w:sz w:val="16"/>
        </w:rPr>
        <w:t xml:space="preserve">. </w:t>
      </w:r>
    </w:p>
    <w:p w14:paraId="5F5CDCCB" w14:textId="77777777" w:rsidR="004E2765" w:rsidRDefault="004E2765" w:rsidP="004E2765">
      <w:pPr>
        <w:rPr>
          <w:sz w:val="16"/>
        </w:rPr>
      </w:pPr>
      <w:r>
        <w:rPr>
          <w:rStyle w:val="StyleUnderline"/>
        </w:rPr>
        <w:t>Given all that remains unknown and what is at stake</w:t>
      </w:r>
      <w:r>
        <w:rPr>
          <w:sz w:val="16"/>
        </w:rPr>
        <w:t xml:space="preserve"> with climate change, </w:t>
      </w:r>
      <w:r>
        <w:rPr>
          <w:rStyle w:val="StyleUnderline"/>
        </w:rPr>
        <w:t xml:space="preserve">is it irresponsible to rule out the possibility of </w:t>
      </w:r>
      <w:r>
        <w:rPr>
          <w:rStyle w:val="Emphasis"/>
        </w:rPr>
        <w:t>human extinction</w:t>
      </w:r>
      <w:r>
        <w:rPr>
          <w:sz w:val="16"/>
        </w:rPr>
        <w:t xml:space="preserve"> in the coming decades or sooner?  </w:t>
      </w:r>
    </w:p>
    <w:p w14:paraId="088F40A6" w14:textId="77777777" w:rsidR="004E2765" w:rsidRDefault="004E2765" w:rsidP="004E2765"/>
    <w:p w14:paraId="7AAFDF2B" w14:textId="77777777" w:rsidR="004E2765" w:rsidRDefault="004E2765" w:rsidP="004E2765">
      <w:pPr>
        <w:pStyle w:val="Heading2"/>
      </w:pPr>
      <w:r>
        <w:t>Impact – LWO</w:t>
      </w:r>
    </w:p>
    <w:p w14:paraId="48115DAC" w14:textId="77777777" w:rsidR="004E2765" w:rsidRDefault="004E2765" w:rsidP="004E2765">
      <w:pPr>
        <w:pStyle w:val="Heading3"/>
      </w:pPr>
      <w:r>
        <w:t>1NC</w:t>
      </w:r>
    </w:p>
    <w:p w14:paraId="5D435C6F" w14:textId="77777777" w:rsidR="004E2765" w:rsidRDefault="004E2765" w:rsidP="004E2765">
      <w:pPr>
        <w:pStyle w:val="Heading4"/>
      </w:pPr>
      <w:r>
        <w:t>A second term leads to a full-scale withdrawal – ending American international influence and crushing the alliance system</w:t>
      </w:r>
    </w:p>
    <w:p w14:paraId="7C3DFD11" w14:textId="77777777" w:rsidR="004E2765" w:rsidRDefault="004E2765" w:rsidP="004E2765">
      <w:r>
        <w:t xml:space="preserve">Wesley K. </w:t>
      </w:r>
      <w:r>
        <w:rPr>
          <w:rStyle w:val="Style13ptBold"/>
        </w:rPr>
        <w:t>Clark 20</w:t>
      </w:r>
      <w:r>
        <w:t xml:space="preserve">, former NATO Supreme Allied Commander and senior fellow at the UCLA </w:t>
      </w:r>
      <w:proofErr w:type="spellStart"/>
      <w:r>
        <w:t>Burkle</w:t>
      </w:r>
      <w:proofErr w:type="spellEnd"/>
      <w:r>
        <w:t xml:space="preserve"> Center for International Relations, June 2020, “Can The Liberal World Order Survive Another Four Years of Trump?” https://washingtonmonthly.com/magazine/april-may-june-2020/can-the-liberal-world-order-survive-another-four-years-of-trump/</w:t>
      </w:r>
    </w:p>
    <w:p w14:paraId="712260D8" w14:textId="77777777" w:rsidR="004E2765" w:rsidRDefault="004E2765" w:rsidP="004E2765">
      <w:pPr>
        <w:rPr>
          <w:sz w:val="16"/>
        </w:rPr>
      </w:pPr>
      <w:r>
        <w:rPr>
          <w:sz w:val="16"/>
        </w:rPr>
        <w:t xml:space="preserve">Donald Trump’s critics have often charged him with ignorance and a lack of a strategic approach to foreign policy. This is a profound misunderstanding of the president. In fact, </w:t>
      </w:r>
      <w:r>
        <w:rPr>
          <w:rStyle w:val="StyleUnderline"/>
        </w:rPr>
        <w:t>Trump has always had a certain strategy</w:t>
      </w:r>
      <w:r>
        <w:rPr>
          <w:sz w:val="16"/>
        </w:rPr>
        <w:t xml:space="preserve">, </w:t>
      </w:r>
      <w:r>
        <w:rPr>
          <w:rStyle w:val="StyleUnderline"/>
        </w:rPr>
        <w:t>based on his “gut” and his experience with international business</w:t>
      </w:r>
      <w:r>
        <w:rPr>
          <w:sz w:val="16"/>
        </w:rPr>
        <w:t xml:space="preserve"> and business personalities. </w:t>
      </w:r>
      <w:r>
        <w:rPr>
          <w:rStyle w:val="StyleUnderline"/>
        </w:rPr>
        <w:t>It is a strategy built on old-style U.S. isolationism</w:t>
      </w:r>
      <w:r>
        <w:rPr>
          <w:sz w:val="16"/>
        </w:rPr>
        <w:t xml:space="preserve"> and an appreciation of the new realities of international business. </w:t>
      </w:r>
      <w:r>
        <w:rPr>
          <w:rStyle w:val="Emphasis"/>
          <w:highlight w:val="yellow"/>
        </w:rPr>
        <w:t>His reelection will confirm</w:t>
      </w:r>
      <w:r>
        <w:rPr>
          <w:sz w:val="16"/>
          <w:highlight w:val="yellow"/>
        </w:rPr>
        <w:t xml:space="preserve"> </w:t>
      </w:r>
      <w:r>
        <w:rPr>
          <w:rStyle w:val="StyleUnderline"/>
          <w:highlight w:val="yellow"/>
        </w:rPr>
        <w:t>a</w:t>
      </w:r>
      <w:r>
        <w:rPr>
          <w:sz w:val="16"/>
        </w:rPr>
        <w:t xml:space="preserve"> profound </w:t>
      </w:r>
      <w:r>
        <w:rPr>
          <w:rStyle w:val="Emphasis"/>
          <w:highlight w:val="yellow"/>
        </w:rPr>
        <w:t>realignment in</w:t>
      </w:r>
      <w:r>
        <w:rPr>
          <w:sz w:val="16"/>
        </w:rPr>
        <w:t xml:space="preserve"> U.S. </w:t>
      </w:r>
      <w:r>
        <w:rPr>
          <w:rStyle w:val="Emphasis"/>
          <w:highlight w:val="yellow"/>
        </w:rPr>
        <w:t>security</w:t>
      </w:r>
      <w:r>
        <w:rPr>
          <w:sz w:val="16"/>
        </w:rPr>
        <w:t xml:space="preserve"> policies </w:t>
      </w:r>
      <w:r>
        <w:rPr>
          <w:rStyle w:val="Emphasis"/>
        </w:rPr>
        <w:t>and</w:t>
      </w:r>
      <w:r>
        <w:rPr>
          <w:sz w:val="16"/>
        </w:rPr>
        <w:t xml:space="preserve"> U.S. </w:t>
      </w:r>
      <w:r>
        <w:rPr>
          <w:rStyle w:val="Emphasis"/>
        </w:rPr>
        <w:t xml:space="preserve">military </w:t>
      </w:r>
      <w:r>
        <w:rPr>
          <w:rStyle w:val="Emphasis"/>
          <w:highlight w:val="yellow"/>
        </w:rPr>
        <w:t>priorities</w:t>
      </w:r>
      <w:r>
        <w:rPr>
          <w:sz w:val="16"/>
        </w:rPr>
        <w:t xml:space="preserve">. </w:t>
      </w:r>
      <w:r>
        <w:rPr>
          <w:rStyle w:val="StyleUnderline"/>
          <w:highlight w:val="yellow"/>
        </w:rPr>
        <w:t>This strategy will be</w:t>
      </w:r>
      <w:r>
        <w:rPr>
          <w:rStyle w:val="StyleUnderline"/>
        </w:rPr>
        <w:t xml:space="preserve"> based on </w:t>
      </w:r>
      <w:r>
        <w:rPr>
          <w:rStyle w:val="StyleUnderline"/>
          <w:highlight w:val="yellow"/>
        </w:rPr>
        <w:t>transactional</w:t>
      </w:r>
      <w:r>
        <w:rPr>
          <w:rStyle w:val="StyleUnderline"/>
        </w:rPr>
        <w:t xml:space="preserve"> values </w:t>
      </w:r>
      <w:r>
        <w:rPr>
          <w:rStyle w:val="StyleUnderline"/>
          <w:highlight w:val="yellow"/>
        </w:rPr>
        <w:t>and uninhibited</w:t>
      </w:r>
      <w:r>
        <w:rPr>
          <w:sz w:val="16"/>
        </w:rPr>
        <w:t xml:space="preserve"> by history and experience.</w:t>
      </w:r>
    </w:p>
    <w:p w14:paraId="4EEA3F6B" w14:textId="77777777" w:rsidR="004E2765" w:rsidRDefault="004E2765" w:rsidP="004E2765">
      <w:pPr>
        <w:rPr>
          <w:sz w:val="16"/>
        </w:rPr>
      </w:pPr>
      <w:r>
        <w:rPr>
          <w:rStyle w:val="StyleUnderline"/>
        </w:rPr>
        <w:t>For</w:t>
      </w:r>
      <w:r>
        <w:rPr>
          <w:sz w:val="16"/>
        </w:rPr>
        <w:t xml:space="preserve"> more than </w:t>
      </w:r>
      <w:r>
        <w:rPr>
          <w:rStyle w:val="StyleUnderline"/>
        </w:rPr>
        <w:t>70 years the U</w:t>
      </w:r>
      <w:r>
        <w:rPr>
          <w:sz w:val="16"/>
        </w:rPr>
        <w:t xml:space="preserve">nited </w:t>
      </w:r>
      <w:r>
        <w:rPr>
          <w:rStyle w:val="StyleUnderline"/>
        </w:rPr>
        <w:t>S</w:t>
      </w:r>
      <w:r>
        <w:rPr>
          <w:sz w:val="16"/>
        </w:rPr>
        <w:t xml:space="preserve">tates </w:t>
      </w:r>
      <w:r>
        <w:rPr>
          <w:rStyle w:val="StyleUnderline"/>
        </w:rPr>
        <w:t>has maintained its powerful grip on western Europe</w:t>
      </w:r>
      <w:r>
        <w:rPr>
          <w:sz w:val="16"/>
        </w:rPr>
        <w:t xml:space="preserve">, an outgrowth of World War II and the subsequent Cold War challenge of the Soviet Union. </w:t>
      </w:r>
      <w:r>
        <w:rPr>
          <w:rStyle w:val="StyleUnderline"/>
        </w:rPr>
        <w:t>The principal instrument</w:t>
      </w:r>
      <w:r>
        <w:rPr>
          <w:sz w:val="16"/>
        </w:rPr>
        <w:t xml:space="preserve"> of U.S. influence </w:t>
      </w:r>
      <w:r>
        <w:rPr>
          <w:rStyle w:val="StyleUnderline"/>
        </w:rPr>
        <w:t>has been NATO</w:t>
      </w:r>
      <w:r>
        <w:rPr>
          <w:sz w:val="16"/>
        </w:rPr>
        <w:t xml:space="preserve">, in which the U.S. provided the dominant military component while the Europeans provided the geography, and a lesser degree of financial commitment and defense resources. It was a matter of mutual using—we </w:t>
      </w:r>
      <w:r>
        <w:rPr>
          <w:rStyle w:val="StyleUnderline"/>
        </w:rPr>
        <w:t>used the Europeans’ diplomatic and financial clout to serve</w:t>
      </w:r>
      <w:r>
        <w:rPr>
          <w:sz w:val="16"/>
        </w:rPr>
        <w:t xml:space="preserve"> what we believed were </w:t>
      </w:r>
      <w:r>
        <w:rPr>
          <w:rStyle w:val="StyleUnderline"/>
        </w:rPr>
        <w:t>vital U.S. interests</w:t>
      </w:r>
      <w:r>
        <w:rPr>
          <w:sz w:val="16"/>
        </w:rPr>
        <w:t xml:space="preserve">, not only in Europe but also beyond, </w:t>
      </w:r>
      <w:r>
        <w:rPr>
          <w:rStyle w:val="StyleUnderline"/>
        </w:rPr>
        <w:t>and they got a powerful security umbrella</w:t>
      </w:r>
      <w:r>
        <w:rPr>
          <w:sz w:val="16"/>
        </w:rPr>
        <w:t>, under which they could devote proportionately greater resources to social welfare without fear of renewed intra-European conflict. With more than 500 million people, a GDP that rivals our own, and a culture that largely shares our own values, Europe was our natural partner—and the transatlantic partnership has been hugely successful in promoting peace and prosperity.</w:t>
      </w:r>
    </w:p>
    <w:p w14:paraId="0B8FDCF1" w14:textId="77777777" w:rsidR="004E2765" w:rsidRDefault="004E2765" w:rsidP="004E2765">
      <w:pPr>
        <w:rPr>
          <w:rStyle w:val="StyleUnderline"/>
        </w:rPr>
      </w:pPr>
      <w:r>
        <w:rPr>
          <w:rStyle w:val="Emphasis"/>
          <w:highlight w:val="yellow"/>
        </w:rPr>
        <w:t>After his reelection</w:t>
      </w:r>
      <w:r>
        <w:rPr>
          <w:sz w:val="16"/>
        </w:rPr>
        <w:t xml:space="preserve">, President </w:t>
      </w:r>
      <w:r>
        <w:rPr>
          <w:rStyle w:val="Emphasis"/>
          <w:highlight w:val="yellow"/>
        </w:rPr>
        <w:t>Trump is likely to gut NATO</w:t>
      </w:r>
      <w:r>
        <w:rPr>
          <w:rStyle w:val="Emphasis"/>
        </w:rPr>
        <w:t xml:space="preserve"> of its significance</w:t>
      </w:r>
      <w:r>
        <w:rPr>
          <w:sz w:val="16"/>
        </w:rPr>
        <w:t xml:space="preserve">. </w:t>
      </w:r>
      <w:r>
        <w:rPr>
          <w:rStyle w:val="StyleUnderline"/>
        </w:rPr>
        <w:t>Expect policy changes by tweet</w:t>
      </w:r>
      <w:r>
        <w:rPr>
          <w:sz w:val="16"/>
        </w:rPr>
        <w:t xml:space="preserve">. </w:t>
      </w:r>
      <w:r>
        <w:rPr>
          <w:rStyle w:val="Emphasis"/>
          <w:highlight w:val="yellow"/>
        </w:rPr>
        <w:t>Russia will no longer be seen as a threat</w:t>
      </w:r>
      <w:r>
        <w:rPr>
          <w:sz w:val="16"/>
          <w:highlight w:val="yellow"/>
        </w:rPr>
        <w:t xml:space="preserve">. </w:t>
      </w:r>
      <w:r>
        <w:rPr>
          <w:rStyle w:val="Emphasis"/>
        </w:rPr>
        <w:t>NATO enlargement will cease</w:t>
      </w:r>
      <w:r>
        <w:rPr>
          <w:sz w:val="16"/>
        </w:rPr>
        <w:t xml:space="preserve">, and </w:t>
      </w:r>
      <w:r>
        <w:rPr>
          <w:rStyle w:val="StyleUnderline"/>
        </w:rPr>
        <w:t>support for Ukraine and Georgia will be curtailed</w:t>
      </w:r>
      <w:r>
        <w:rPr>
          <w:sz w:val="16"/>
        </w:rPr>
        <w:t xml:space="preserve">. </w:t>
      </w:r>
      <w:r>
        <w:rPr>
          <w:rStyle w:val="StyleUnderline"/>
        </w:rPr>
        <w:t>Countries will be expected to spend more</w:t>
      </w:r>
      <w:r>
        <w:rPr>
          <w:sz w:val="16"/>
        </w:rPr>
        <w:t xml:space="preserve"> than 2 percent of their GDP on defense, and they will pay more for U.S. troop presence and exercises. </w:t>
      </w:r>
      <w:r>
        <w:rPr>
          <w:rStyle w:val="StyleUnderline"/>
          <w:highlight w:val="yellow"/>
        </w:rPr>
        <w:t>Article 5</w:t>
      </w:r>
      <w:r>
        <w:rPr>
          <w:sz w:val="16"/>
        </w:rPr>
        <w:t>—collective defense—</w:t>
      </w:r>
      <w:r>
        <w:rPr>
          <w:rStyle w:val="StyleUnderline"/>
          <w:highlight w:val="yellow"/>
        </w:rPr>
        <w:t>will be conditioned</w:t>
      </w:r>
      <w:r>
        <w:rPr>
          <w:sz w:val="16"/>
        </w:rPr>
        <w:t xml:space="preserve">. </w:t>
      </w:r>
      <w:r>
        <w:rPr>
          <w:rStyle w:val="StyleUnderline"/>
        </w:rPr>
        <w:t>Security arrangements will be created</w:t>
      </w:r>
      <w:r>
        <w:rPr>
          <w:sz w:val="16"/>
        </w:rPr>
        <w:t xml:space="preserve"> with the United Kingdom </w:t>
      </w:r>
      <w:r>
        <w:rPr>
          <w:rStyle w:val="StyleUnderline"/>
        </w:rPr>
        <w:t>outside NATO,</w:t>
      </w:r>
      <w:r>
        <w:rPr>
          <w:sz w:val="16"/>
        </w:rPr>
        <w:t xml:space="preserve"> </w:t>
      </w:r>
      <w:r>
        <w:rPr>
          <w:rStyle w:val="StyleUnderline"/>
        </w:rPr>
        <w:t>and NATO will be held hostage to</w:t>
      </w:r>
      <w:r>
        <w:rPr>
          <w:sz w:val="16"/>
        </w:rPr>
        <w:t xml:space="preserve"> more favorable U.S.</w:t>
      </w:r>
      <w:r>
        <w:rPr>
          <w:rStyle w:val="StyleUnderline"/>
        </w:rPr>
        <w:t xml:space="preserve"> trade terms</w:t>
      </w:r>
      <w:r>
        <w:rPr>
          <w:sz w:val="16"/>
        </w:rPr>
        <w:t xml:space="preserve">. </w:t>
      </w:r>
      <w:r>
        <w:rPr>
          <w:rStyle w:val="StyleUnderline"/>
        </w:rPr>
        <w:t>Should the E</w:t>
      </w:r>
      <w:r>
        <w:rPr>
          <w:sz w:val="16"/>
        </w:rPr>
        <w:t xml:space="preserve">uropean </w:t>
      </w:r>
      <w:r>
        <w:rPr>
          <w:rStyle w:val="StyleUnderline"/>
        </w:rPr>
        <w:t>U</w:t>
      </w:r>
      <w:r>
        <w:rPr>
          <w:sz w:val="16"/>
        </w:rPr>
        <w:t xml:space="preserve">nion </w:t>
      </w:r>
      <w:r>
        <w:rPr>
          <w:rStyle w:val="StyleUnderline"/>
        </w:rPr>
        <w:t>resist</w:t>
      </w:r>
      <w:r>
        <w:rPr>
          <w:sz w:val="16"/>
        </w:rPr>
        <w:t xml:space="preserve"> U.S. economic pressures, </w:t>
      </w:r>
      <w:r>
        <w:rPr>
          <w:rStyle w:val="StyleUnderline"/>
        </w:rPr>
        <w:t>the president will bring leverage through diminished American support for NATO.</w:t>
      </w:r>
    </w:p>
    <w:p w14:paraId="291BC0B3" w14:textId="77777777" w:rsidR="004E2765" w:rsidRDefault="004E2765" w:rsidP="004E2765">
      <w:pPr>
        <w:rPr>
          <w:sz w:val="16"/>
        </w:rPr>
      </w:pPr>
      <w:r>
        <w:rPr>
          <w:rStyle w:val="StyleUnderline"/>
          <w:highlight w:val="yellow"/>
        </w:rPr>
        <w:t xml:space="preserve">The consequence will be </w:t>
      </w:r>
      <w:r>
        <w:rPr>
          <w:rStyle w:val="Emphasis"/>
          <w:highlight w:val="yellow"/>
        </w:rPr>
        <w:t>an opening for Russia</w:t>
      </w:r>
      <w:r>
        <w:rPr>
          <w:sz w:val="16"/>
        </w:rPr>
        <w:t xml:space="preserve"> to exploit the particular weaknesses of each of these countries, politically, economically, or informationally, further </w:t>
      </w:r>
      <w:r>
        <w:rPr>
          <w:rStyle w:val="Emphasis"/>
          <w:highlight w:val="yellow"/>
        </w:rPr>
        <w:t>weakening</w:t>
      </w:r>
      <w:r>
        <w:rPr>
          <w:sz w:val="16"/>
        </w:rPr>
        <w:t xml:space="preserve"> </w:t>
      </w:r>
      <w:r>
        <w:rPr>
          <w:rStyle w:val="StyleUnderline"/>
        </w:rPr>
        <w:t>not only</w:t>
      </w:r>
      <w:r>
        <w:rPr>
          <w:sz w:val="16"/>
        </w:rPr>
        <w:t xml:space="preserve"> </w:t>
      </w:r>
      <w:r>
        <w:rPr>
          <w:rStyle w:val="Emphasis"/>
          <w:highlight w:val="yellow"/>
        </w:rPr>
        <w:t>NATO</w:t>
      </w:r>
      <w:r>
        <w:rPr>
          <w:sz w:val="16"/>
        </w:rPr>
        <w:t xml:space="preserve"> </w:t>
      </w:r>
      <w:r>
        <w:rPr>
          <w:rStyle w:val="StyleUnderline"/>
        </w:rPr>
        <w:t>but also the EU</w:t>
      </w:r>
      <w:r>
        <w:rPr>
          <w:sz w:val="16"/>
        </w:rPr>
        <w:t xml:space="preserve">. </w:t>
      </w:r>
      <w:r>
        <w:rPr>
          <w:rStyle w:val="Emphasis"/>
          <w:highlight w:val="yellow"/>
        </w:rPr>
        <w:t>Europe</w:t>
      </w:r>
      <w:r>
        <w:rPr>
          <w:sz w:val="16"/>
        </w:rPr>
        <w:t xml:space="preserve">, including western Europe, </w:t>
      </w:r>
      <w:r>
        <w:rPr>
          <w:rStyle w:val="Emphasis"/>
          <w:highlight w:val="yellow"/>
        </w:rPr>
        <w:t>will be open for deeper penetration by Russia and China</w:t>
      </w:r>
      <w:r>
        <w:rPr>
          <w:sz w:val="16"/>
        </w:rPr>
        <w:t>.</w:t>
      </w:r>
    </w:p>
    <w:p w14:paraId="28BC60E1" w14:textId="77777777" w:rsidR="004E2765" w:rsidRDefault="004E2765" w:rsidP="004E2765">
      <w:pPr>
        <w:rPr>
          <w:sz w:val="16"/>
        </w:rPr>
      </w:pPr>
      <w:r>
        <w:rPr>
          <w:sz w:val="16"/>
        </w:rPr>
        <w:t xml:space="preserve">In the Mideast, </w:t>
      </w:r>
      <w:r>
        <w:rPr>
          <w:rStyle w:val="StyleUnderline"/>
        </w:rPr>
        <w:t>the U.S. will anchor a U.S.-Israeli-Saudi alliance directed against Iran</w:t>
      </w:r>
      <w:r>
        <w:rPr>
          <w:sz w:val="16"/>
        </w:rPr>
        <w:t xml:space="preserve">. </w:t>
      </w:r>
      <w:r>
        <w:rPr>
          <w:rStyle w:val="StyleUnderline"/>
        </w:rPr>
        <w:t>American forces will leave</w:t>
      </w:r>
      <w:r>
        <w:rPr>
          <w:sz w:val="16"/>
        </w:rPr>
        <w:t xml:space="preserve"> Iraq and Syria. </w:t>
      </w:r>
      <w:r>
        <w:rPr>
          <w:rStyle w:val="StyleUnderline"/>
        </w:rPr>
        <w:t>Russia will be viewed increasingly as a sometime partner</w:t>
      </w:r>
      <w:r>
        <w:rPr>
          <w:sz w:val="16"/>
        </w:rPr>
        <w:t xml:space="preserve">, sometime collaborator, and sometime adversary </w:t>
      </w:r>
      <w:r>
        <w:rPr>
          <w:rStyle w:val="StyleUnderline"/>
        </w:rPr>
        <w:t>as it consolidates its control over Syrian and Libyan oil and stabilizes Turkey’s</w:t>
      </w:r>
      <w:r>
        <w:rPr>
          <w:sz w:val="16"/>
        </w:rPr>
        <w:t xml:space="preserve"> expansionist </w:t>
      </w:r>
      <w:r>
        <w:rPr>
          <w:rStyle w:val="StyleUnderline"/>
        </w:rPr>
        <w:t>tendencies</w:t>
      </w:r>
      <w:r>
        <w:rPr>
          <w:sz w:val="16"/>
        </w:rPr>
        <w:t xml:space="preserve">. </w:t>
      </w:r>
      <w:r>
        <w:rPr>
          <w:rStyle w:val="StyleUnderline"/>
        </w:rPr>
        <w:t>ISIS will become a weapon</w:t>
      </w:r>
      <w:r>
        <w:rPr>
          <w:sz w:val="16"/>
        </w:rPr>
        <w:t xml:space="preserve"> used primarily against Iran and the Kurds, </w:t>
      </w:r>
      <w:r>
        <w:rPr>
          <w:rStyle w:val="StyleUnderline"/>
        </w:rPr>
        <w:t>reducing</w:t>
      </w:r>
      <w:r>
        <w:rPr>
          <w:sz w:val="16"/>
        </w:rPr>
        <w:t xml:space="preserve"> parts of </w:t>
      </w:r>
      <w:r>
        <w:rPr>
          <w:rStyle w:val="StyleUnderline"/>
        </w:rPr>
        <w:t>Iran to a failed state</w:t>
      </w:r>
      <w:r>
        <w:rPr>
          <w:sz w:val="16"/>
        </w:rPr>
        <w:t>. But U.S. military efforts, largely directed against ISIS, will be curtailed.</w:t>
      </w:r>
    </w:p>
    <w:p w14:paraId="5DDD6703" w14:textId="77777777" w:rsidR="004E2765" w:rsidRDefault="004E2765" w:rsidP="004E2765">
      <w:pPr>
        <w:rPr>
          <w:sz w:val="16"/>
        </w:rPr>
      </w:pPr>
      <w:r>
        <w:rPr>
          <w:rStyle w:val="StyleUnderline"/>
        </w:rPr>
        <w:t xml:space="preserve">In Africa, U.S. </w:t>
      </w:r>
      <w:r>
        <w:rPr>
          <w:rStyle w:val="StyleUnderline"/>
          <w:highlight w:val="yellow"/>
        </w:rPr>
        <w:t>investment efforts</w:t>
      </w:r>
      <w:r>
        <w:rPr>
          <w:sz w:val="16"/>
        </w:rPr>
        <w:t xml:space="preserve"> to increase its influence under an enhanced U.S. International Development Finance Corporation </w:t>
      </w:r>
      <w:r>
        <w:rPr>
          <w:rStyle w:val="StyleUnderline"/>
          <w:highlight w:val="yellow"/>
        </w:rPr>
        <w:t>will be too little, too late</w:t>
      </w:r>
      <w:r>
        <w:rPr>
          <w:sz w:val="16"/>
          <w:highlight w:val="yellow"/>
        </w:rPr>
        <w:t xml:space="preserve">. </w:t>
      </w:r>
      <w:r>
        <w:rPr>
          <w:rStyle w:val="StyleUnderline"/>
          <w:highlight w:val="yellow"/>
        </w:rPr>
        <w:t>An expanding Russian</w:t>
      </w:r>
      <w:r>
        <w:rPr>
          <w:sz w:val="16"/>
        </w:rPr>
        <w:t xml:space="preserve"> military and contract military </w:t>
      </w:r>
      <w:r>
        <w:rPr>
          <w:rStyle w:val="StyleUnderline"/>
          <w:highlight w:val="yellow"/>
        </w:rPr>
        <w:t>footprint</w:t>
      </w:r>
      <w:r>
        <w:rPr>
          <w:sz w:val="16"/>
          <w:highlight w:val="yellow"/>
        </w:rPr>
        <w:t xml:space="preserve"> </w:t>
      </w:r>
      <w:r>
        <w:rPr>
          <w:rStyle w:val="StyleUnderline"/>
          <w:highlight w:val="yellow"/>
        </w:rPr>
        <w:t>will</w:t>
      </w:r>
      <w:r>
        <w:rPr>
          <w:rStyle w:val="StyleUnderline"/>
        </w:rPr>
        <w:t xml:space="preserve"> further </w:t>
      </w:r>
      <w:r>
        <w:rPr>
          <w:rStyle w:val="StyleUnderline"/>
          <w:highlight w:val="yellow"/>
        </w:rPr>
        <w:t>grow Russian influence</w:t>
      </w:r>
      <w:r>
        <w:rPr>
          <w:sz w:val="16"/>
        </w:rPr>
        <w:t xml:space="preserve"> over not just Europe and the country’s own oil and gas needs, but also its investment flows into Africa. Continuing </w:t>
      </w:r>
      <w:r>
        <w:rPr>
          <w:rStyle w:val="StyleUnderline"/>
        </w:rPr>
        <w:t xml:space="preserve">large </w:t>
      </w:r>
      <w:r>
        <w:rPr>
          <w:rStyle w:val="StyleUnderline"/>
          <w:highlight w:val="yellow"/>
        </w:rPr>
        <w:t>Chinese investments</w:t>
      </w:r>
      <w:r>
        <w:rPr>
          <w:sz w:val="16"/>
        </w:rPr>
        <w:t xml:space="preserve"> in resource-rich southern African countries </w:t>
      </w:r>
      <w:r>
        <w:rPr>
          <w:rStyle w:val="StyleUnderline"/>
          <w:highlight w:val="yellow"/>
        </w:rPr>
        <w:t>will enable China to find</w:t>
      </w:r>
      <w:r>
        <w:rPr>
          <w:rStyle w:val="StyleUnderline"/>
        </w:rPr>
        <w:t xml:space="preserve"> the </w:t>
      </w:r>
      <w:r>
        <w:rPr>
          <w:rStyle w:val="StyleUnderline"/>
          <w:highlight w:val="yellow"/>
        </w:rPr>
        <w:t>resource security</w:t>
      </w:r>
      <w:r>
        <w:rPr>
          <w:rStyle w:val="StyleUnderline"/>
        </w:rPr>
        <w:t xml:space="preserve"> it seeks</w:t>
      </w:r>
      <w:r>
        <w:rPr>
          <w:sz w:val="16"/>
        </w:rPr>
        <w:t>.</w:t>
      </w:r>
    </w:p>
    <w:p w14:paraId="11C5BEAD" w14:textId="77777777" w:rsidR="004E2765" w:rsidRDefault="004E2765" w:rsidP="004E2765">
      <w:pPr>
        <w:rPr>
          <w:rStyle w:val="Emphasis"/>
        </w:rPr>
      </w:pPr>
      <w:r>
        <w:rPr>
          <w:sz w:val="16"/>
        </w:rPr>
        <w:t xml:space="preserve">In both the Mideast and Africa </w:t>
      </w:r>
      <w:r>
        <w:rPr>
          <w:rStyle w:val="StyleUnderline"/>
        </w:rPr>
        <w:t xml:space="preserve">the consequence will be continuing low-level conflict and </w:t>
      </w:r>
      <w:r>
        <w:rPr>
          <w:rStyle w:val="Emphasis"/>
        </w:rPr>
        <w:t>a loss of broader American influence.</w:t>
      </w:r>
    </w:p>
    <w:p w14:paraId="6A30AB7E" w14:textId="77777777" w:rsidR="004E2765" w:rsidRDefault="004E2765" w:rsidP="004E2765">
      <w:pPr>
        <w:rPr>
          <w:sz w:val="16"/>
        </w:rPr>
      </w:pPr>
      <w:r>
        <w:rPr>
          <w:sz w:val="16"/>
        </w:rPr>
        <w:t xml:space="preserve">The U.S. military needed to pursue the America First strategy will be subtly transformed with higher technology and smaller forces, even as the defense budget grows. </w:t>
      </w:r>
      <w:r>
        <w:rPr>
          <w:rStyle w:val="StyleUnderline"/>
          <w:highlight w:val="yellow"/>
        </w:rPr>
        <w:t>The emphasis will be on</w:t>
      </w:r>
      <w:r>
        <w:rPr>
          <w:rStyle w:val="StyleUnderline"/>
        </w:rPr>
        <w:t xml:space="preserve"> defense, not intervention,</w:t>
      </w:r>
      <w:r>
        <w:rPr>
          <w:sz w:val="16"/>
        </w:rPr>
        <w:t xml:space="preserve"> and where there is intervention, it will be a quick strike </w:t>
      </w:r>
      <w:r>
        <w:rPr>
          <w:rStyle w:val="StyleUnderline"/>
        </w:rPr>
        <w:t>and</w:t>
      </w:r>
      <w:r>
        <w:rPr>
          <w:sz w:val="16"/>
        </w:rPr>
        <w:t xml:space="preserve"> then </w:t>
      </w:r>
      <w:r>
        <w:rPr>
          <w:rStyle w:val="Emphasis"/>
          <w:highlight w:val="yellow"/>
        </w:rPr>
        <w:t>withdrawal</w:t>
      </w:r>
      <w:r>
        <w:rPr>
          <w:sz w:val="16"/>
        </w:rPr>
        <w:t xml:space="preserve">. </w:t>
      </w:r>
      <w:r>
        <w:rPr>
          <w:rStyle w:val="StyleUnderline"/>
        </w:rPr>
        <w:t>Forward forces will be largely withdrawn</w:t>
      </w:r>
      <w:r>
        <w:rPr>
          <w:sz w:val="16"/>
        </w:rPr>
        <w:t>, including, at last, from Afghanistan. Active, multiple lines of defense along our southern border will be established, with the U.S. Border Patrol increasingly supplemented by deep intelligence and backstopped by mobilized National Guard forces.</w:t>
      </w:r>
    </w:p>
    <w:p w14:paraId="682FE6E6" w14:textId="77777777" w:rsidR="004E2765" w:rsidRDefault="004E2765" w:rsidP="004E2765">
      <w:pPr>
        <w:rPr>
          <w:sz w:val="16"/>
        </w:rPr>
      </w:pPr>
      <w:r>
        <w:rPr>
          <w:rStyle w:val="StyleUnderline"/>
          <w:highlight w:val="yellow"/>
        </w:rPr>
        <w:t>The Army will</w:t>
      </w:r>
      <w:r>
        <w:rPr>
          <w:rStyle w:val="StyleUnderline"/>
        </w:rPr>
        <w:t xml:space="preserve"> likely </w:t>
      </w:r>
      <w:r>
        <w:rPr>
          <w:rStyle w:val="StyleUnderline"/>
          <w:highlight w:val="yellow"/>
        </w:rPr>
        <w:t>face</w:t>
      </w:r>
      <w:r>
        <w:rPr>
          <w:rStyle w:val="StyleUnderline"/>
        </w:rPr>
        <w:t xml:space="preserve"> the greatest </w:t>
      </w:r>
      <w:r>
        <w:rPr>
          <w:rStyle w:val="StyleUnderline"/>
          <w:highlight w:val="yellow"/>
        </w:rPr>
        <w:t>cutbacks</w:t>
      </w:r>
      <w:r>
        <w:rPr>
          <w:sz w:val="16"/>
        </w:rPr>
        <w:t xml:space="preserve">, </w:t>
      </w:r>
      <w:r>
        <w:rPr>
          <w:rStyle w:val="StyleUnderline"/>
        </w:rPr>
        <w:t>with withdrawals of forward forces from Korea and Europe</w:t>
      </w:r>
      <w:r>
        <w:rPr>
          <w:sz w:val="16"/>
        </w:rPr>
        <w:t xml:space="preserve"> enabling major units to be cut. Special Operations Forces will be protected, even as some forces are withdrawn from Africa. The National Guard can expect to be well funded and to receive expanded missions in fields such as cyber-defense and border reinforcements. High-tech projects like directed energy weapons, hypersonic missiles, glide aircraft, and space-directed efforts will continue.</w:t>
      </w:r>
    </w:p>
    <w:p w14:paraId="10B9F580" w14:textId="77777777" w:rsidR="004E2765" w:rsidRDefault="004E2765" w:rsidP="004E2765">
      <w:pPr>
        <w:rPr>
          <w:sz w:val="16"/>
        </w:rPr>
      </w:pPr>
      <w:r>
        <w:rPr>
          <w:rStyle w:val="StyleUnderline"/>
        </w:rPr>
        <w:t>The Navy will</w:t>
      </w:r>
      <w:r>
        <w:rPr>
          <w:sz w:val="16"/>
        </w:rPr>
        <w:t xml:space="preserve"> be sustained with a focus on its missions in the Mideast and the Indo-Pacific, but it will be seen as particularly valuable as leverage in securing the right trade arrangements with China. In the end, it will </w:t>
      </w:r>
      <w:r>
        <w:rPr>
          <w:rStyle w:val="StyleUnderline"/>
        </w:rPr>
        <w:t>sustain deep cutbacks</w:t>
      </w:r>
      <w:r>
        <w:rPr>
          <w:sz w:val="16"/>
        </w:rPr>
        <w:t xml:space="preserve"> in ships, and especially aircraft carrier battle groups, as the U.S. pulls away from its extended overseas commitments.</w:t>
      </w:r>
    </w:p>
    <w:p w14:paraId="490BF136" w14:textId="77777777" w:rsidR="004E2765" w:rsidRDefault="004E2765" w:rsidP="004E2765">
      <w:pPr>
        <w:rPr>
          <w:sz w:val="16"/>
        </w:rPr>
      </w:pPr>
      <w:r>
        <w:rPr>
          <w:sz w:val="16"/>
        </w:rPr>
        <w:t xml:space="preserve">In Asia, </w:t>
      </w:r>
      <w:r>
        <w:rPr>
          <w:rStyle w:val="StyleUnderline"/>
        </w:rPr>
        <w:t>the U.S. will look increasingly to the financial consequences of its alignments and alliances</w:t>
      </w:r>
      <w:r>
        <w:rPr>
          <w:sz w:val="16"/>
        </w:rPr>
        <w:t>. Temporarily, Japan and South Korea will be able to maintain a U.S. presence and commitment by substantially raising their “host nation support” payments. But in order to move forward with a resolution of U.S. trade issues with China</w:t>
      </w:r>
      <w:r>
        <w:rPr>
          <w:sz w:val="16"/>
          <w:highlight w:val="yellow"/>
        </w:rPr>
        <w:t xml:space="preserve">, </w:t>
      </w:r>
      <w:r>
        <w:rPr>
          <w:rStyle w:val="Emphasis"/>
          <w:highlight w:val="yellow"/>
        </w:rPr>
        <w:t>the president is likely to trade off</w:t>
      </w:r>
      <w:r>
        <w:rPr>
          <w:rStyle w:val="Emphasis"/>
        </w:rPr>
        <w:t xml:space="preserve"> U.S. </w:t>
      </w:r>
      <w:r>
        <w:rPr>
          <w:rStyle w:val="Emphasis"/>
          <w:highlight w:val="yellow"/>
        </w:rPr>
        <w:t>forward presence</w:t>
      </w:r>
      <w:r>
        <w:rPr>
          <w:sz w:val="16"/>
        </w:rPr>
        <w:t xml:space="preserve"> in the western Pacific; </w:t>
      </w:r>
      <w:r>
        <w:rPr>
          <w:rStyle w:val="Emphasis"/>
        </w:rPr>
        <w:t>the key issue will be the price</w:t>
      </w:r>
      <w:r>
        <w:rPr>
          <w:sz w:val="16"/>
        </w:rPr>
        <w:t xml:space="preserve">. </w:t>
      </w:r>
      <w:r>
        <w:rPr>
          <w:rStyle w:val="StyleUnderline"/>
        </w:rPr>
        <w:t>These military commitments will be viewed in transactional terms</w:t>
      </w:r>
      <w:r>
        <w:rPr>
          <w:sz w:val="16"/>
        </w:rPr>
        <w:t xml:space="preserve">—how </w:t>
      </w:r>
      <w:r>
        <w:rPr>
          <w:rStyle w:val="StyleUnderline"/>
          <w:highlight w:val="yellow"/>
        </w:rPr>
        <w:t>and</w:t>
      </w:r>
      <w:r>
        <w:rPr>
          <w:sz w:val="16"/>
        </w:rPr>
        <w:t xml:space="preserve"> how much will China pay for the U.S. to depart the region?</w:t>
      </w:r>
    </w:p>
    <w:p w14:paraId="6A3189EB" w14:textId="77777777" w:rsidR="004E2765" w:rsidRDefault="004E2765" w:rsidP="004E2765">
      <w:pPr>
        <w:rPr>
          <w:sz w:val="16"/>
        </w:rPr>
      </w:pPr>
      <w:r>
        <w:rPr>
          <w:rStyle w:val="StyleUnderline"/>
        </w:rPr>
        <w:t>The consequence</w:t>
      </w:r>
      <w:r>
        <w:rPr>
          <w:sz w:val="16"/>
        </w:rPr>
        <w:t xml:space="preserve"> in Asia will be to avoid an armed conflict with China over Taiwan and the South China Sea—the so-called Thucydides trap—but it </w:t>
      </w:r>
      <w:r>
        <w:rPr>
          <w:rStyle w:val="Emphasis"/>
        </w:rPr>
        <w:t xml:space="preserve">will also trade </w:t>
      </w:r>
      <w:r>
        <w:rPr>
          <w:rStyle w:val="Emphasis"/>
          <w:highlight w:val="yellow"/>
        </w:rPr>
        <w:t>U.S. alliances</w:t>
      </w:r>
      <w:r>
        <w:rPr>
          <w:sz w:val="16"/>
        </w:rPr>
        <w:t xml:space="preserve"> </w:t>
      </w:r>
      <w:r>
        <w:rPr>
          <w:rStyle w:val="StyleUnderline"/>
        </w:rPr>
        <w:t>for an economic purchase</w:t>
      </w:r>
      <w:r>
        <w:rPr>
          <w:sz w:val="16"/>
        </w:rPr>
        <w:t xml:space="preserve"> of American withdrawal, greatly increased Chinese power in the area, </w:t>
      </w:r>
      <w:r>
        <w:rPr>
          <w:rStyle w:val="Emphasis"/>
          <w:highlight w:val="yellow"/>
        </w:rPr>
        <w:t>and reduced U.S. influence.</w:t>
      </w:r>
    </w:p>
    <w:p w14:paraId="0984EC64" w14:textId="77777777" w:rsidR="004E2765" w:rsidRDefault="004E2765" w:rsidP="004E2765">
      <w:pPr>
        <w:rPr>
          <w:sz w:val="16"/>
        </w:rPr>
      </w:pPr>
      <w:r>
        <w:rPr>
          <w:sz w:val="16"/>
        </w:rPr>
        <w:t>In Latin America, the president’s principal aim will be to drive back immigration, including illegal immigration. Foreign assistance will be directed to those countries and activities that can best preclude immigration. A secondary aim will be to ensure that U.S. companies can exploit any particular resource opportunities, for example the massive oil find off the coast of Guyana, and to maintain the current trade balances under the newly agreed United States-Mexico-Canada Agreement.</w:t>
      </w:r>
    </w:p>
    <w:p w14:paraId="4B6D8102" w14:textId="77777777" w:rsidR="004E2765" w:rsidRDefault="004E2765" w:rsidP="004E2765">
      <w:pPr>
        <w:rPr>
          <w:sz w:val="16"/>
        </w:rPr>
      </w:pPr>
      <w:r>
        <w:rPr>
          <w:sz w:val="16"/>
        </w:rPr>
        <w:t xml:space="preserve">History and experience would teach us that </w:t>
      </w:r>
      <w:r>
        <w:rPr>
          <w:rStyle w:val="Emphasis"/>
          <w:highlight w:val="yellow"/>
        </w:rPr>
        <w:t>these policies are unwise</w:t>
      </w:r>
      <w:r>
        <w:rPr>
          <w:sz w:val="16"/>
        </w:rPr>
        <w:t xml:space="preserve">. </w:t>
      </w:r>
      <w:r>
        <w:rPr>
          <w:rStyle w:val="StyleUnderline"/>
        </w:rPr>
        <w:t>In two world wars</w:t>
      </w:r>
      <w:r>
        <w:rPr>
          <w:sz w:val="16"/>
        </w:rPr>
        <w:t xml:space="preserve"> in the twentieth century, </w:t>
      </w:r>
      <w:r>
        <w:rPr>
          <w:rStyle w:val="StyleUnderline"/>
        </w:rPr>
        <w:t>the U</w:t>
      </w:r>
      <w:r>
        <w:rPr>
          <w:sz w:val="16"/>
        </w:rPr>
        <w:t xml:space="preserve">nited </w:t>
      </w:r>
      <w:r>
        <w:rPr>
          <w:rStyle w:val="StyleUnderline"/>
        </w:rPr>
        <w:t>S</w:t>
      </w:r>
      <w:r>
        <w:rPr>
          <w:sz w:val="16"/>
        </w:rPr>
        <w:t xml:space="preserve">tates </w:t>
      </w:r>
      <w:r>
        <w:rPr>
          <w:rStyle w:val="StyleUnderline"/>
        </w:rPr>
        <w:t>determined that it could not allow a hostile power to dominate Europe</w:t>
      </w:r>
      <w:r>
        <w:rPr>
          <w:sz w:val="16"/>
        </w:rPr>
        <w:t xml:space="preserve">. </w:t>
      </w:r>
      <w:r>
        <w:rPr>
          <w:rStyle w:val="StyleUnderline"/>
        </w:rPr>
        <w:t>Three generations</w:t>
      </w:r>
      <w:r>
        <w:rPr>
          <w:sz w:val="16"/>
        </w:rPr>
        <w:t xml:space="preserve"> of American leaders faithfully sustained that lesson, </w:t>
      </w:r>
      <w:r>
        <w:rPr>
          <w:rStyle w:val="StyleUnderline"/>
        </w:rPr>
        <w:t>maintained peace, and ensured that the United States</w:t>
      </w:r>
      <w:r>
        <w:rPr>
          <w:sz w:val="16"/>
        </w:rPr>
        <w:t>—and American values—</w:t>
      </w:r>
      <w:r>
        <w:rPr>
          <w:rStyle w:val="StyleUnderline"/>
        </w:rPr>
        <w:t>maintained their dominance</w:t>
      </w:r>
      <w:r>
        <w:rPr>
          <w:sz w:val="16"/>
        </w:rPr>
        <w:t xml:space="preserve"> through the Cold War and post–Cold War period across the globe. </w:t>
      </w:r>
      <w:r>
        <w:rPr>
          <w:rStyle w:val="StyleUnderline"/>
        </w:rPr>
        <w:t>But that lesson, and</w:t>
      </w:r>
      <w:r>
        <w:rPr>
          <w:sz w:val="16"/>
        </w:rPr>
        <w:t xml:space="preserve"> </w:t>
      </w:r>
      <w:r>
        <w:rPr>
          <w:rStyle w:val="Emphasis"/>
          <w:highlight w:val="yellow"/>
        </w:rPr>
        <w:t>the alliances</w:t>
      </w:r>
      <w:r>
        <w:rPr>
          <w:rStyle w:val="Emphasis"/>
        </w:rPr>
        <w:t xml:space="preserve"> and </w:t>
      </w:r>
      <w:r>
        <w:rPr>
          <w:rStyle w:val="Emphasis"/>
          <w:highlight w:val="yellow"/>
        </w:rPr>
        <w:t>forces</w:t>
      </w:r>
      <w:r>
        <w:rPr>
          <w:sz w:val="16"/>
        </w:rPr>
        <w:t xml:space="preserve"> that enabled it, </w:t>
      </w:r>
      <w:r>
        <w:rPr>
          <w:rStyle w:val="Emphasis"/>
          <w:highlight w:val="yellow"/>
        </w:rPr>
        <w:t>and the world that was built</w:t>
      </w:r>
      <w:r>
        <w:rPr>
          <w:sz w:val="16"/>
          <w:highlight w:val="yellow"/>
        </w:rPr>
        <w:t xml:space="preserve"> </w:t>
      </w:r>
      <w:r>
        <w:rPr>
          <w:rStyle w:val="StyleUnderline"/>
          <w:highlight w:val="yellow"/>
        </w:rPr>
        <w:t xml:space="preserve">with </w:t>
      </w:r>
      <w:r>
        <w:rPr>
          <w:rStyle w:val="StyleUnderline"/>
        </w:rPr>
        <w:t xml:space="preserve">American </w:t>
      </w:r>
      <w:r>
        <w:rPr>
          <w:rStyle w:val="StyleUnderline"/>
          <w:highlight w:val="yellow"/>
        </w:rPr>
        <w:t>values</w:t>
      </w:r>
      <w:r>
        <w:rPr>
          <w:sz w:val="16"/>
        </w:rPr>
        <w:t xml:space="preserve"> and American blood, </w:t>
      </w:r>
      <w:r>
        <w:rPr>
          <w:rStyle w:val="Emphasis"/>
          <w:highlight w:val="yellow"/>
        </w:rPr>
        <w:t>will be left behind with the 2020 reelection of</w:t>
      </w:r>
      <w:r>
        <w:rPr>
          <w:sz w:val="16"/>
        </w:rPr>
        <w:t xml:space="preserve"> President Donald </w:t>
      </w:r>
      <w:r>
        <w:rPr>
          <w:rStyle w:val="Emphasis"/>
          <w:highlight w:val="yellow"/>
        </w:rPr>
        <w:t>Trump</w:t>
      </w:r>
      <w:r>
        <w:rPr>
          <w:sz w:val="16"/>
        </w:rPr>
        <w:t xml:space="preserve">. </w:t>
      </w:r>
      <w:r>
        <w:rPr>
          <w:rStyle w:val="Emphasis"/>
        </w:rPr>
        <w:t xml:space="preserve">Long-term </w:t>
      </w:r>
      <w:r>
        <w:rPr>
          <w:rStyle w:val="Emphasis"/>
          <w:highlight w:val="yellow"/>
        </w:rPr>
        <w:t>security will be negotiated away</w:t>
      </w:r>
      <w:r>
        <w:rPr>
          <w:sz w:val="16"/>
        </w:rPr>
        <w:t xml:space="preserve"> </w:t>
      </w:r>
      <w:r>
        <w:rPr>
          <w:rStyle w:val="StyleUnderline"/>
        </w:rPr>
        <w:t>for short-term gains</w:t>
      </w:r>
      <w:r>
        <w:rPr>
          <w:sz w:val="16"/>
        </w:rPr>
        <w:t xml:space="preserve">, both economic and political. In the world left to our children, </w:t>
      </w:r>
      <w:r>
        <w:rPr>
          <w:rStyle w:val="Emphasis"/>
          <w:highlight w:val="yellow"/>
        </w:rPr>
        <w:t>America will be more isolated and less secure</w:t>
      </w:r>
      <w:r>
        <w:rPr>
          <w:sz w:val="16"/>
        </w:rPr>
        <w:t>. Hardly America First.</w:t>
      </w:r>
    </w:p>
    <w:p w14:paraId="42FB0AE9" w14:textId="77777777" w:rsidR="004E2765" w:rsidRDefault="004E2765" w:rsidP="004E2765"/>
    <w:p w14:paraId="33DE56AD" w14:textId="77777777" w:rsidR="004E2765" w:rsidRDefault="004E2765" w:rsidP="004E2765"/>
    <w:p w14:paraId="73AFF001" w14:textId="77777777" w:rsidR="004E2765" w:rsidRDefault="004E2765" w:rsidP="004E2765">
      <w:pPr>
        <w:pStyle w:val="Heading4"/>
      </w:pPr>
      <w:r>
        <w:t>American democratic norm-setting is the remedy for every crisis – from violent extremism to revisionist powers</w:t>
      </w:r>
    </w:p>
    <w:p w14:paraId="3F97494E" w14:textId="77777777" w:rsidR="004E2765" w:rsidRDefault="004E2765" w:rsidP="004E2765">
      <w:r>
        <w:t xml:space="preserve">Garry </w:t>
      </w:r>
      <w:r>
        <w:rPr>
          <w:rStyle w:val="Style13ptBold"/>
        </w:rPr>
        <w:t>Kasparov 17</w:t>
      </w:r>
      <w:r>
        <w:t>,  chairman for the Human Rights Foundation, 2/16/17, “Democracy and Human Rights: The Case for U.S. Leadership,” https://www.foreign.senate.gov/imo/media/doc/021617_Kasparov_%20Testimony.pdf *Modified for ableist language</w:t>
      </w:r>
    </w:p>
    <w:p w14:paraId="29E40164" w14:textId="77777777" w:rsidR="004E2765" w:rsidRDefault="004E2765" w:rsidP="004E2765">
      <w:pPr>
        <w:rPr>
          <w:rStyle w:val="Emphasis"/>
        </w:rPr>
      </w:pPr>
      <w:r>
        <w:rPr>
          <w:rStyle w:val="StyleUnderline"/>
          <w:highlight w:val="yellow"/>
        </w:rPr>
        <w:t xml:space="preserve">The </w:t>
      </w:r>
      <w:r>
        <w:rPr>
          <w:rStyle w:val="StyleUnderline"/>
        </w:rPr>
        <w:t xml:space="preserve">Soviet Union was </w:t>
      </w:r>
      <w:r>
        <w:rPr>
          <w:rStyle w:val="Emphasis"/>
        </w:rPr>
        <w:t>an existential threat</w:t>
      </w:r>
      <w:r>
        <w:rPr>
          <w:sz w:val="16"/>
        </w:rPr>
        <w:t xml:space="preserve">, </w:t>
      </w:r>
      <w:r>
        <w:rPr>
          <w:rStyle w:val="StyleUnderline"/>
        </w:rPr>
        <w:t>and this focused</w:t>
      </w:r>
      <w:r>
        <w:rPr>
          <w:sz w:val="16"/>
        </w:rPr>
        <w:t xml:space="preserve"> the attention of </w:t>
      </w:r>
      <w:r>
        <w:rPr>
          <w:rStyle w:val="StyleUnderline"/>
        </w:rPr>
        <w:t>the world, and</w:t>
      </w:r>
      <w:r>
        <w:rPr>
          <w:sz w:val="16"/>
        </w:rPr>
        <w:t xml:space="preserve"> the </w:t>
      </w:r>
      <w:r>
        <w:rPr>
          <w:rStyle w:val="StyleUnderline"/>
        </w:rPr>
        <w:t xml:space="preserve">American people. There </w:t>
      </w:r>
      <w:r>
        <w:rPr>
          <w:rStyle w:val="Emphasis"/>
          <w:highlight w:val="yellow"/>
        </w:rPr>
        <w:t>existential threat</w:t>
      </w:r>
      <w:r>
        <w:rPr>
          <w:rStyle w:val="StyleUnderline"/>
        </w:rPr>
        <w:t xml:space="preserve"> </w:t>
      </w:r>
      <w:r>
        <w:rPr>
          <w:rStyle w:val="Emphasis"/>
        </w:rPr>
        <w:t>today</w:t>
      </w:r>
      <w:r>
        <w:rPr>
          <w:sz w:val="16"/>
        </w:rPr>
        <w:t xml:space="preserve"> </w:t>
      </w:r>
      <w:r>
        <w:rPr>
          <w:rStyle w:val="StyleUnderline"/>
          <w:highlight w:val="yellow"/>
        </w:rPr>
        <w:t>is</w:t>
      </w:r>
      <w:r>
        <w:rPr>
          <w:rStyle w:val="StyleUnderline"/>
        </w:rPr>
        <w:t xml:space="preserve"> not found on a map, </w:t>
      </w:r>
      <w:r>
        <w:rPr>
          <w:rStyle w:val="Emphasis"/>
        </w:rPr>
        <w:t xml:space="preserve">but it is very </w:t>
      </w:r>
      <w:r>
        <w:rPr>
          <w:rStyle w:val="Emphasis"/>
          <w:highlight w:val="yellow"/>
        </w:rPr>
        <w:t>real</w:t>
      </w:r>
      <w:r>
        <w:rPr>
          <w:sz w:val="16"/>
        </w:rPr>
        <w:t xml:space="preserve">. The </w:t>
      </w:r>
      <w:r>
        <w:rPr>
          <w:rStyle w:val="StyleUnderline"/>
        </w:rPr>
        <w:t>forces of the past are</w:t>
      </w:r>
      <w:r>
        <w:rPr>
          <w:sz w:val="16"/>
        </w:rPr>
        <w:t xml:space="preserve"> </w:t>
      </w:r>
      <w:r>
        <w:rPr>
          <w:rStyle w:val="Emphasis"/>
        </w:rPr>
        <w:t>making steady progress</w:t>
      </w:r>
      <w:r>
        <w:rPr>
          <w:sz w:val="16"/>
        </w:rPr>
        <w:t xml:space="preserve"> </w:t>
      </w:r>
      <w:r>
        <w:rPr>
          <w:rStyle w:val="StyleUnderline"/>
        </w:rPr>
        <w:t>against the</w:t>
      </w:r>
      <w:r>
        <w:rPr>
          <w:sz w:val="16"/>
        </w:rPr>
        <w:t xml:space="preserve"> </w:t>
      </w:r>
      <w:r>
        <w:rPr>
          <w:rStyle w:val="Emphasis"/>
        </w:rPr>
        <w:t>modern world order.</w:t>
      </w:r>
      <w:r>
        <w:rPr>
          <w:sz w:val="16"/>
        </w:rPr>
        <w:t xml:space="preserve"> </w:t>
      </w:r>
      <w:r>
        <w:rPr>
          <w:rStyle w:val="StyleUnderline"/>
          <w:highlight w:val="yellow"/>
        </w:rPr>
        <w:t>Terror</w:t>
      </w:r>
      <w:r>
        <w:rPr>
          <w:sz w:val="16"/>
        </w:rPr>
        <w:t xml:space="preserve">ist movements </w:t>
      </w:r>
      <w:r>
        <w:rPr>
          <w:rStyle w:val="StyleUnderline"/>
          <w:highlight w:val="yellow"/>
        </w:rPr>
        <w:t>in the Middle East</w:t>
      </w:r>
      <w:r>
        <w:rPr>
          <w:rStyle w:val="StyleUnderline"/>
        </w:rPr>
        <w:t xml:space="preserve">, </w:t>
      </w:r>
      <w:r>
        <w:rPr>
          <w:rStyle w:val="StyleUnderline"/>
          <w:highlight w:val="yellow"/>
        </w:rPr>
        <w:t>extremist parties</w:t>
      </w:r>
      <w:r>
        <w:rPr>
          <w:rStyle w:val="StyleUnderline"/>
        </w:rPr>
        <w:t xml:space="preserve"> </w:t>
      </w:r>
      <w:r>
        <w:rPr>
          <w:rStyle w:val="StyleUnderline"/>
          <w:highlight w:val="yellow"/>
        </w:rPr>
        <w:t>across Europe</w:t>
      </w:r>
      <w:r>
        <w:rPr>
          <w:rStyle w:val="StyleUnderline"/>
        </w:rPr>
        <w:t>, a</w:t>
      </w:r>
      <w:r>
        <w:rPr>
          <w:sz w:val="16"/>
        </w:rPr>
        <w:t xml:space="preserve"> </w:t>
      </w:r>
      <w:r>
        <w:rPr>
          <w:strike/>
          <w:sz w:val="16"/>
        </w:rPr>
        <w:t>paranoid</w:t>
      </w:r>
      <w:r>
        <w:rPr>
          <w:sz w:val="16"/>
        </w:rPr>
        <w:t xml:space="preserve"> </w:t>
      </w:r>
      <w:r>
        <w:rPr>
          <w:rStyle w:val="StyleUnderline"/>
        </w:rPr>
        <w:t>tyrant in</w:t>
      </w:r>
      <w:r>
        <w:rPr>
          <w:sz w:val="16"/>
        </w:rPr>
        <w:t xml:space="preserve"> North </w:t>
      </w:r>
      <w:r>
        <w:rPr>
          <w:rStyle w:val="StyleUnderline"/>
          <w:highlight w:val="yellow"/>
        </w:rPr>
        <w:t xml:space="preserve">Korea </w:t>
      </w:r>
      <w:r>
        <w:rPr>
          <w:rStyle w:val="StyleUnderline"/>
        </w:rPr>
        <w:t>threatening</w:t>
      </w:r>
      <w:r>
        <w:rPr>
          <w:sz w:val="16"/>
        </w:rPr>
        <w:t xml:space="preserve"> </w:t>
      </w:r>
      <w:r>
        <w:rPr>
          <w:rStyle w:val="Emphasis"/>
          <w:highlight w:val="yellow"/>
        </w:rPr>
        <w:t>nuclear blackmail</w:t>
      </w:r>
      <w:r>
        <w:rPr>
          <w:sz w:val="16"/>
          <w:highlight w:val="yellow"/>
        </w:rPr>
        <w:t xml:space="preserve">, </w:t>
      </w:r>
      <w:r>
        <w:rPr>
          <w:rStyle w:val="StyleUnderline"/>
          <w:highlight w:val="yellow"/>
        </w:rPr>
        <w:t>and</w:t>
      </w:r>
      <w:r>
        <w:rPr>
          <w:sz w:val="16"/>
        </w:rPr>
        <w:t xml:space="preserve">, at the center of the web, </w:t>
      </w:r>
      <w:r>
        <w:rPr>
          <w:rStyle w:val="StyleUnderline"/>
        </w:rPr>
        <w:t xml:space="preserve">an </w:t>
      </w:r>
      <w:r>
        <w:rPr>
          <w:rStyle w:val="StyleUnderline"/>
          <w:highlight w:val="yellow"/>
        </w:rPr>
        <w:t>aggressive</w:t>
      </w:r>
      <w:r>
        <w:rPr>
          <w:sz w:val="16"/>
        </w:rPr>
        <w:t xml:space="preserve"> KGB </w:t>
      </w:r>
      <w:r>
        <w:rPr>
          <w:rStyle w:val="StyleUnderline"/>
        </w:rPr>
        <w:t xml:space="preserve">dictator in </w:t>
      </w:r>
      <w:r>
        <w:rPr>
          <w:rStyle w:val="StyleUnderline"/>
          <w:highlight w:val="yellow"/>
        </w:rPr>
        <w:t>Russia</w:t>
      </w:r>
      <w:r>
        <w:rPr>
          <w:rStyle w:val="StyleUnderline"/>
        </w:rPr>
        <w:t xml:space="preserve">. They all </w:t>
      </w:r>
      <w:r>
        <w:rPr>
          <w:rStyle w:val="StyleUnderline"/>
          <w:highlight w:val="yellow"/>
        </w:rPr>
        <w:t>want to turn</w:t>
      </w:r>
      <w:r>
        <w:rPr>
          <w:rStyle w:val="StyleUnderline"/>
        </w:rPr>
        <w:t xml:space="preserve"> the world </w:t>
      </w:r>
      <w:r>
        <w:rPr>
          <w:rStyle w:val="StyleUnderline"/>
          <w:highlight w:val="yellow"/>
        </w:rPr>
        <w:t>back</w:t>
      </w:r>
      <w:r>
        <w:rPr>
          <w:rStyle w:val="StyleUnderline"/>
        </w:rPr>
        <w:t xml:space="preserve"> to a </w:t>
      </w:r>
      <w:r>
        <w:rPr>
          <w:rStyle w:val="Emphasis"/>
        </w:rPr>
        <w:t>dark past</w:t>
      </w:r>
      <w:r>
        <w:rPr>
          <w:sz w:val="16"/>
        </w:rPr>
        <w:t xml:space="preserve"> </w:t>
      </w:r>
      <w:r>
        <w:rPr>
          <w:rStyle w:val="StyleUnderline"/>
        </w:rPr>
        <w:t>because their survival is threatened by</w:t>
      </w:r>
      <w:r>
        <w:rPr>
          <w:sz w:val="16"/>
        </w:rPr>
        <w:t xml:space="preserve"> </w:t>
      </w:r>
      <w:r>
        <w:rPr>
          <w:rStyle w:val="StyleUnderline"/>
        </w:rPr>
        <w:t>the values of the free world</w:t>
      </w:r>
      <w:r>
        <w:rPr>
          <w:sz w:val="16"/>
        </w:rPr>
        <w:t xml:space="preserve">, </w:t>
      </w:r>
      <w:r>
        <w:rPr>
          <w:rStyle w:val="Emphasis"/>
        </w:rPr>
        <w:t>epitomized by the United States</w:t>
      </w:r>
      <w:r>
        <w:rPr>
          <w:sz w:val="16"/>
        </w:rPr>
        <w:t xml:space="preserve">. And </w:t>
      </w:r>
      <w:r>
        <w:rPr>
          <w:rStyle w:val="StyleUnderline"/>
          <w:highlight w:val="yellow"/>
        </w:rPr>
        <w:t>they are thriving as</w:t>
      </w:r>
      <w:r>
        <w:rPr>
          <w:rStyle w:val="StyleUnderline"/>
        </w:rPr>
        <w:t xml:space="preserve"> the </w:t>
      </w:r>
      <w:r>
        <w:rPr>
          <w:rStyle w:val="StyleUnderline"/>
          <w:highlight w:val="yellow"/>
        </w:rPr>
        <w:t>U.S</w:t>
      </w:r>
      <w:r>
        <w:rPr>
          <w:rStyle w:val="StyleUnderline"/>
        </w:rPr>
        <w:t>.</w:t>
      </w:r>
      <w:r>
        <w:rPr>
          <w:sz w:val="16"/>
        </w:rPr>
        <w:t xml:space="preserve"> has </w:t>
      </w:r>
      <w:r>
        <w:rPr>
          <w:rStyle w:val="StyleUnderline"/>
          <w:highlight w:val="yellow"/>
        </w:rPr>
        <w:t>retreated. The</w:t>
      </w:r>
      <w:r>
        <w:rPr>
          <w:rStyle w:val="StyleUnderline"/>
        </w:rPr>
        <w:t xml:space="preserve"> global </w:t>
      </w:r>
      <w:r>
        <w:rPr>
          <w:rStyle w:val="StyleUnderline"/>
          <w:highlight w:val="yellow"/>
        </w:rPr>
        <w:t>freedom index</w:t>
      </w:r>
      <w:r>
        <w:rPr>
          <w:rStyle w:val="StyleUnderline"/>
        </w:rPr>
        <w:t xml:space="preserve"> has</w:t>
      </w:r>
      <w:r>
        <w:rPr>
          <w:sz w:val="16"/>
        </w:rPr>
        <w:t xml:space="preserve"> </w:t>
      </w:r>
      <w:r>
        <w:rPr>
          <w:rStyle w:val="Emphasis"/>
          <w:highlight w:val="yellow"/>
        </w:rPr>
        <w:t>declined</w:t>
      </w:r>
      <w:r>
        <w:rPr>
          <w:sz w:val="16"/>
          <w:highlight w:val="yellow"/>
        </w:rPr>
        <w:t xml:space="preserve"> </w:t>
      </w:r>
      <w:r>
        <w:rPr>
          <w:rStyle w:val="StyleUnderline"/>
          <w:highlight w:val="yellow"/>
        </w:rPr>
        <w:t>for</w:t>
      </w:r>
      <w:r>
        <w:rPr>
          <w:sz w:val="16"/>
          <w:highlight w:val="yellow"/>
        </w:rPr>
        <w:t xml:space="preserve"> </w:t>
      </w:r>
      <w:r>
        <w:rPr>
          <w:rStyle w:val="Emphasis"/>
          <w:highlight w:val="yellow"/>
        </w:rPr>
        <w:t>ten</w:t>
      </w:r>
      <w:r>
        <w:rPr>
          <w:rStyle w:val="Emphasis"/>
        </w:rPr>
        <w:t xml:space="preserve"> consecutive </w:t>
      </w:r>
      <w:r>
        <w:rPr>
          <w:rStyle w:val="Emphasis"/>
          <w:highlight w:val="yellow"/>
        </w:rPr>
        <w:t>years</w:t>
      </w:r>
      <w:r>
        <w:rPr>
          <w:sz w:val="16"/>
        </w:rPr>
        <w:t xml:space="preserve">. </w:t>
      </w:r>
      <w:r>
        <w:rPr>
          <w:rStyle w:val="StyleUnderline"/>
        </w:rPr>
        <w:t>No one</w:t>
      </w:r>
      <w:r>
        <w:rPr>
          <w:sz w:val="16"/>
        </w:rPr>
        <w:t xml:space="preserve"> like to </w:t>
      </w:r>
      <w:r>
        <w:rPr>
          <w:rStyle w:val="StyleUnderline"/>
        </w:rPr>
        <w:t>talk about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as a global</w:t>
      </w:r>
      <w:r>
        <w:rPr>
          <w:sz w:val="16"/>
        </w:rPr>
        <w:t xml:space="preserve"> </w:t>
      </w:r>
      <w:r>
        <w:rPr>
          <w:rStyle w:val="StyleUnderline"/>
        </w:rPr>
        <w:t>policeman, but</w:t>
      </w:r>
      <w:r>
        <w:rPr>
          <w:sz w:val="16"/>
        </w:rPr>
        <w:t xml:space="preserve"> </w:t>
      </w:r>
      <w:r>
        <w:rPr>
          <w:rStyle w:val="Emphasis"/>
        </w:rPr>
        <w:t>this is what happens when there is no cop on the beat.</w:t>
      </w:r>
    </w:p>
    <w:p w14:paraId="2B161AD1" w14:textId="77777777" w:rsidR="004E2765" w:rsidRDefault="004E2765" w:rsidP="004E2765">
      <w:pPr>
        <w:rPr>
          <w:sz w:val="16"/>
        </w:rPr>
      </w:pPr>
      <w:r>
        <w:rPr>
          <w:rStyle w:val="Emphasis"/>
          <w:highlight w:val="yellow"/>
        </w:rPr>
        <w:t>American leadership begins at home</w:t>
      </w:r>
      <w:r>
        <w:rPr>
          <w:rStyle w:val="Emphasis"/>
        </w:rPr>
        <w:t>, right here</w:t>
      </w:r>
      <w:r>
        <w:rPr>
          <w:sz w:val="16"/>
        </w:rPr>
        <w:t xml:space="preserve">. </w:t>
      </w:r>
      <w:r>
        <w:rPr>
          <w:rStyle w:val="StyleUnderline"/>
          <w:highlight w:val="yellow"/>
        </w:rPr>
        <w:t>America</w:t>
      </w:r>
      <w:r>
        <w:rPr>
          <w:sz w:val="16"/>
          <w:highlight w:val="yellow"/>
        </w:rPr>
        <w:t xml:space="preserve"> </w:t>
      </w:r>
      <w:r>
        <w:rPr>
          <w:rStyle w:val="Emphasis"/>
          <w:highlight w:val="yellow"/>
        </w:rPr>
        <w:t>cannot lead</w:t>
      </w:r>
      <w:r>
        <w:rPr>
          <w:rStyle w:val="Emphasis"/>
        </w:rPr>
        <w:t xml:space="preserve"> the world</w:t>
      </w:r>
      <w:r>
        <w:rPr>
          <w:sz w:val="16"/>
        </w:rPr>
        <w:t xml:space="preserve"> </w:t>
      </w:r>
      <w:r>
        <w:rPr>
          <w:rStyle w:val="StyleUnderline"/>
        </w:rPr>
        <w:t>on democracy</w:t>
      </w:r>
      <w:r>
        <w:rPr>
          <w:sz w:val="16"/>
        </w:rPr>
        <w:t xml:space="preserve"> and human rights </w:t>
      </w:r>
      <w:r>
        <w:rPr>
          <w:rStyle w:val="Emphasis"/>
          <w:highlight w:val="yellow"/>
        </w:rPr>
        <w:t>if there is no unity</w:t>
      </w:r>
      <w:r>
        <w:rPr>
          <w:sz w:val="16"/>
          <w:highlight w:val="yellow"/>
        </w:rPr>
        <w:t xml:space="preserve"> </w:t>
      </w:r>
      <w:r>
        <w:rPr>
          <w:rStyle w:val="StyleUnderline"/>
          <w:highlight w:val="yellow"/>
        </w:rPr>
        <w:t>on</w:t>
      </w:r>
      <w:r>
        <w:rPr>
          <w:rStyle w:val="StyleUnderline"/>
        </w:rPr>
        <w:t xml:space="preserve"> the</w:t>
      </w:r>
      <w:r>
        <w:rPr>
          <w:sz w:val="16"/>
        </w:rPr>
        <w:t xml:space="preserve"> meaning and </w:t>
      </w:r>
      <w:r>
        <w:rPr>
          <w:rStyle w:val="StyleUnderline"/>
          <w:highlight w:val="yellow"/>
        </w:rPr>
        <w:t>importance</w:t>
      </w:r>
      <w:r>
        <w:rPr>
          <w:rStyle w:val="StyleUnderline"/>
        </w:rPr>
        <w:t xml:space="preserve"> of these things.</w:t>
      </w:r>
      <w:r>
        <w:rPr>
          <w:sz w:val="16"/>
        </w:rPr>
        <w:t xml:space="preserve"> Leadership is required to make that case clearly and powerfully. </w:t>
      </w:r>
      <w:r>
        <w:rPr>
          <w:rStyle w:val="StyleUnderline"/>
        </w:rPr>
        <w:t xml:space="preserve">Right now, </w:t>
      </w:r>
      <w:r>
        <w:rPr>
          <w:rStyle w:val="StyleUnderline"/>
          <w:highlight w:val="yellow"/>
        </w:rPr>
        <w:t>Americans</w:t>
      </w:r>
      <w:r>
        <w:rPr>
          <w:sz w:val="16"/>
          <w:highlight w:val="yellow"/>
        </w:rPr>
        <w:t xml:space="preserve"> </w:t>
      </w:r>
      <w:r>
        <w:rPr>
          <w:rStyle w:val="StyleUnderline"/>
          <w:highlight w:val="yellow"/>
        </w:rPr>
        <w:t>are engaged</w:t>
      </w:r>
      <w:r>
        <w:rPr>
          <w:rStyle w:val="StyleUnderline"/>
        </w:rPr>
        <w:t xml:space="preserve"> in politics </w:t>
      </w:r>
      <w:r>
        <w:rPr>
          <w:rStyle w:val="StyleUnderline"/>
          <w:highlight w:val="yellow"/>
        </w:rPr>
        <w:t>at a level</w:t>
      </w:r>
      <w:r>
        <w:rPr>
          <w:rStyle w:val="StyleUnderline"/>
        </w:rPr>
        <w:t xml:space="preserve"> </w:t>
      </w:r>
      <w:r>
        <w:rPr>
          <w:rStyle w:val="StyleUnderline"/>
          <w:highlight w:val="yellow"/>
        </w:rPr>
        <w:t>not seen in decades. It is an</w:t>
      </w:r>
      <w:r>
        <w:rPr>
          <w:sz w:val="16"/>
          <w:highlight w:val="yellow"/>
        </w:rPr>
        <w:t xml:space="preserve"> </w:t>
      </w:r>
      <w:r>
        <w:rPr>
          <w:rStyle w:val="Emphasis"/>
          <w:highlight w:val="yellow"/>
        </w:rPr>
        <w:t>opportunity</w:t>
      </w:r>
      <w:r>
        <w:rPr>
          <w:sz w:val="16"/>
        </w:rPr>
        <w:t xml:space="preserve"> </w:t>
      </w:r>
      <w:r>
        <w:rPr>
          <w:rStyle w:val="StyleUnderline"/>
        </w:rPr>
        <w:t>for them to rediscover</w:t>
      </w:r>
      <w:r>
        <w:rPr>
          <w:sz w:val="16"/>
        </w:rPr>
        <w:t xml:space="preserve"> </w:t>
      </w:r>
      <w:r>
        <w:rPr>
          <w:rStyle w:val="StyleUnderline"/>
        </w:rPr>
        <w:t>that making America great begins with believing America can be great.</w:t>
      </w:r>
    </w:p>
    <w:p w14:paraId="0A0F9454" w14:textId="77777777" w:rsidR="004E2765" w:rsidRDefault="004E2765" w:rsidP="004E2765">
      <w:pPr>
        <w:rPr>
          <w:sz w:val="16"/>
        </w:rPr>
      </w:pPr>
      <w:r>
        <w:rPr>
          <w:sz w:val="16"/>
        </w:rPr>
        <w:t xml:space="preserve">The </w:t>
      </w:r>
      <w:r>
        <w:rPr>
          <w:rStyle w:val="StyleUnderline"/>
        </w:rPr>
        <w:t xml:space="preserve">Cold War was won on American </w:t>
      </w:r>
      <w:r>
        <w:rPr>
          <w:rStyle w:val="Emphasis"/>
        </w:rPr>
        <w:t>values</w:t>
      </w:r>
      <w:r>
        <w:rPr>
          <w:sz w:val="16"/>
        </w:rPr>
        <w:t xml:space="preserve"> </w:t>
      </w:r>
      <w:r>
        <w:rPr>
          <w:rStyle w:val="StyleUnderline"/>
        </w:rPr>
        <w:t>that were shared by both parties and nearly every American. Institutions</w:t>
      </w:r>
      <w:r>
        <w:rPr>
          <w:sz w:val="16"/>
        </w:rPr>
        <w:t xml:space="preserve"> that were </w:t>
      </w:r>
      <w:r>
        <w:rPr>
          <w:rStyle w:val="StyleUnderline"/>
        </w:rPr>
        <w:t>created by a Democrat</w:t>
      </w:r>
      <w:r>
        <w:rPr>
          <w:sz w:val="16"/>
        </w:rPr>
        <w:t xml:space="preserve">, Truman, </w:t>
      </w:r>
      <w:r>
        <w:rPr>
          <w:rStyle w:val="StyleUnderline"/>
        </w:rPr>
        <w:t>were triumphant</w:t>
      </w:r>
      <w:r>
        <w:rPr>
          <w:sz w:val="16"/>
        </w:rPr>
        <w:t xml:space="preserve"> forty years </w:t>
      </w:r>
      <w:r>
        <w:rPr>
          <w:rStyle w:val="StyleUnderline"/>
        </w:rPr>
        <w:t>later thanks to</w:t>
      </w:r>
      <w:r>
        <w:rPr>
          <w:sz w:val="16"/>
        </w:rPr>
        <w:t xml:space="preserve"> the courage of </w:t>
      </w:r>
      <w:r>
        <w:rPr>
          <w:rStyle w:val="StyleUnderline"/>
        </w:rPr>
        <w:t>a Republican</w:t>
      </w:r>
      <w:r>
        <w:rPr>
          <w:sz w:val="16"/>
        </w:rPr>
        <w:t xml:space="preserve">, Reagan. </w:t>
      </w:r>
      <w:r>
        <w:rPr>
          <w:rStyle w:val="StyleUnderline"/>
        </w:rPr>
        <w:t xml:space="preserve">This bipartisan </w:t>
      </w:r>
      <w:r>
        <w:rPr>
          <w:rStyle w:val="StyleUnderline"/>
          <w:highlight w:val="yellow"/>
        </w:rPr>
        <w:t>consistency created</w:t>
      </w:r>
      <w:r>
        <w:rPr>
          <w:rStyle w:val="StyleUnderline"/>
        </w:rPr>
        <w:t xml:space="preserve"> </w:t>
      </w:r>
      <w:r>
        <w:rPr>
          <w:sz w:val="16"/>
        </w:rPr>
        <w:t xml:space="preserve">the </w:t>
      </w:r>
      <w:r>
        <w:rPr>
          <w:rStyle w:val="Emphasis"/>
          <w:highlight w:val="yellow"/>
        </w:rPr>
        <w:t>decades of</w:t>
      </w:r>
      <w:r>
        <w:rPr>
          <w:rStyle w:val="Emphasis"/>
        </w:rPr>
        <w:t xml:space="preserve"> strategic </w:t>
      </w:r>
      <w:r>
        <w:rPr>
          <w:rStyle w:val="Emphasis"/>
          <w:highlight w:val="yellow"/>
        </w:rPr>
        <w:t>stability</w:t>
      </w:r>
      <w:r>
        <w:rPr>
          <w:sz w:val="16"/>
        </w:rPr>
        <w:t xml:space="preserve"> </w:t>
      </w:r>
      <w:r>
        <w:rPr>
          <w:rStyle w:val="StyleUnderline"/>
        </w:rPr>
        <w:t xml:space="preserve">that is the great strength of democracies. </w:t>
      </w:r>
      <w:r>
        <w:rPr>
          <w:rStyle w:val="StyleUnderline"/>
          <w:highlight w:val="yellow"/>
        </w:rPr>
        <w:t>Strong institutions</w:t>
      </w:r>
      <w:r>
        <w:rPr>
          <w:rStyle w:val="StyleUnderline"/>
        </w:rPr>
        <w:t xml:space="preserve"> that</w:t>
      </w:r>
      <w:r>
        <w:rPr>
          <w:sz w:val="16"/>
        </w:rPr>
        <w:t xml:space="preserve"> </w:t>
      </w:r>
      <w:r>
        <w:rPr>
          <w:rStyle w:val="Emphasis"/>
          <w:highlight w:val="yellow"/>
        </w:rPr>
        <w:t>outlast politicians</w:t>
      </w:r>
      <w:r>
        <w:rPr>
          <w:sz w:val="16"/>
        </w:rPr>
        <w:t xml:space="preserve"> </w:t>
      </w:r>
      <w:r>
        <w:rPr>
          <w:rStyle w:val="StyleUnderline"/>
        </w:rPr>
        <w:t xml:space="preserve">allow for long-range planning. In contrast, </w:t>
      </w:r>
      <w:r>
        <w:rPr>
          <w:rStyle w:val="StyleUnderline"/>
          <w:highlight w:val="yellow"/>
        </w:rPr>
        <w:t>dictators can operate only tactically</w:t>
      </w:r>
      <w:r>
        <w:rPr>
          <w:sz w:val="16"/>
        </w:rPr>
        <w:t xml:space="preserve">, </w:t>
      </w:r>
      <w:r>
        <w:rPr>
          <w:rStyle w:val="Emphasis"/>
        </w:rPr>
        <w:t>not strategically</w:t>
      </w:r>
      <w:r>
        <w:rPr>
          <w:sz w:val="16"/>
        </w:rPr>
        <w:t xml:space="preserve">, </w:t>
      </w:r>
      <w:r>
        <w:rPr>
          <w:rStyle w:val="StyleUnderline"/>
        </w:rPr>
        <w:t>because they</w:t>
      </w:r>
      <w:r>
        <w:rPr>
          <w:sz w:val="16"/>
        </w:rPr>
        <w:t xml:space="preserve"> are not constrained by the balance of powers, but </w:t>
      </w:r>
      <w:r>
        <w:rPr>
          <w:rStyle w:val="StyleUnderline"/>
        </w:rPr>
        <w:t>cannot afford to think beyond their own survival. This is why</w:t>
      </w:r>
      <w:r>
        <w:rPr>
          <w:sz w:val="16"/>
        </w:rPr>
        <w:t xml:space="preserve"> a dictator like </w:t>
      </w:r>
      <w:r>
        <w:rPr>
          <w:rStyle w:val="StyleUnderline"/>
          <w:highlight w:val="yellow"/>
        </w:rPr>
        <w:t>Putin</w:t>
      </w:r>
      <w:r>
        <w:rPr>
          <w:rStyle w:val="StyleUnderline"/>
        </w:rPr>
        <w:t xml:space="preserve"> has</w:t>
      </w:r>
      <w:r>
        <w:rPr>
          <w:sz w:val="16"/>
        </w:rPr>
        <w:t xml:space="preserve"> an </w:t>
      </w:r>
      <w:r>
        <w:rPr>
          <w:rStyle w:val="StyleUnderline"/>
        </w:rPr>
        <w:t xml:space="preserve">advantage in chaos, the ability to move quickly. This </w:t>
      </w:r>
      <w:r>
        <w:rPr>
          <w:rStyle w:val="StyleUnderline"/>
          <w:highlight w:val="yellow"/>
        </w:rPr>
        <w:t>can only be met by</w:t>
      </w:r>
      <w:r>
        <w:rPr>
          <w:rStyle w:val="StyleUnderline"/>
        </w:rPr>
        <w:t xml:space="preserve"> </w:t>
      </w:r>
      <w:r>
        <w:rPr>
          <w:rStyle w:val="StyleUnderline"/>
          <w:highlight w:val="yellow"/>
        </w:rPr>
        <w:t>strategy</w:t>
      </w:r>
      <w:r>
        <w:rPr>
          <w:rStyle w:val="StyleUnderline"/>
        </w:rPr>
        <w:t>, by long-term goals</w:t>
      </w:r>
      <w:r>
        <w:rPr>
          <w:sz w:val="16"/>
        </w:rPr>
        <w:t xml:space="preserve"> that are </w:t>
      </w:r>
      <w:r>
        <w:rPr>
          <w:rStyle w:val="StyleUnderline"/>
          <w:highlight w:val="yellow"/>
        </w:rPr>
        <w:t>based on</w:t>
      </w:r>
      <w:r>
        <w:rPr>
          <w:sz w:val="16"/>
          <w:highlight w:val="yellow"/>
        </w:rPr>
        <w:t xml:space="preserve"> </w:t>
      </w:r>
      <w:r>
        <w:rPr>
          <w:rStyle w:val="Emphasis"/>
          <w:highlight w:val="yellow"/>
        </w:rPr>
        <w:t>shared values</w:t>
      </w:r>
      <w:r>
        <w:rPr>
          <w:sz w:val="16"/>
        </w:rPr>
        <w:t>, not on polls and cable news.</w:t>
      </w:r>
    </w:p>
    <w:p w14:paraId="12BA0A2C" w14:textId="77777777" w:rsidR="004E2765" w:rsidRDefault="004E2765" w:rsidP="004E2765">
      <w:pPr>
        <w:rPr>
          <w:sz w:val="16"/>
        </w:rPr>
      </w:pPr>
      <w:r>
        <w:rPr>
          <w:rStyle w:val="StyleUnderline"/>
        </w:rPr>
        <w:t>The fear of making things worse has</w:t>
      </w:r>
      <w:r>
        <w:rPr>
          <w:sz w:val="16"/>
        </w:rPr>
        <w:t xml:space="preserve"> </w:t>
      </w:r>
      <w:r>
        <w:rPr>
          <w:strike/>
          <w:sz w:val="16"/>
        </w:rPr>
        <w:t>paralyzed</w:t>
      </w:r>
      <w:r>
        <w:rPr>
          <w:sz w:val="16"/>
        </w:rPr>
        <w:t xml:space="preserve"> </w:t>
      </w:r>
      <w:r>
        <w:rPr>
          <w:rStyle w:val="StyleUnderline"/>
        </w:rPr>
        <w:t>[prevented]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 xml:space="preserve">from trying to make things better. </w:t>
      </w:r>
      <w:r>
        <w:rPr>
          <w:rStyle w:val="StyleUnderline"/>
          <w:highlight w:val="yellow"/>
        </w:rPr>
        <w:t>There will</w:t>
      </w:r>
      <w:r>
        <w:rPr>
          <w:sz w:val="16"/>
        </w:rPr>
        <w:t xml:space="preserve"> always </w:t>
      </w:r>
      <w:r>
        <w:rPr>
          <w:rStyle w:val="StyleUnderline"/>
          <w:highlight w:val="yellow"/>
        </w:rPr>
        <w:t>be setbacks, but</w:t>
      </w:r>
      <w:r>
        <w:rPr>
          <w:rStyle w:val="StyleUnderline"/>
        </w:rPr>
        <w:t xml:space="preserve"> the</w:t>
      </w:r>
      <w:r>
        <w:rPr>
          <w:sz w:val="16"/>
        </w:rPr>
        <w:t xml:space="preserve"> </w:t>
      </w:r>
      <w:r>
        <w:rPr>
          <w:rStyle w:val="Emphasis"/>
          <w:highlight w:val="yellow"/>
        </w:rPr>
        <w:t>U</w:t>
      </w:r>
      <w:r>
        <w:rPr>
          <w:sz w:val="16"/>
        </w:rPr>
        <w:t xml:space="preserve">nited </w:t>
      </w:r>
      <w:r>
        <w:rPr>
          <w:rStyle w:val="Emphasis"/>
          <w:highlight w:val="yellow"/>
        </w:rPr>
        <w:t>S</w:t>
      </w:r>
      <w:r>
        <w:rPr>
          <w:sz w:val="16"/>
        </w:rPr>
        <w:t xml:space="preserve">tates </w:t>
      </w:r>
      <w:r>
        <w:rPr>
          <w:rStyle w:val="StyleUnderline"/>
          <w:highlight w:val="yellow"/>
        </w:rPr>
        <w:t>cannot quit</w:t>
      </w:r>
      <w:r>
        <w:rPr>
          <w:sz w:val="16"/>
        </w:rPr>
        <w:t xml:space="preserve">. The spread of </w:t>
      </w:r>
      <w:r>
        <w:rPr>
          <w:rStyle w:val="StyleUnderline"/>
          <w:highlight w:val="yellow"/>
        </w:rPr>
        <w:t xml:space="preserve">democracy is the </w:t>
      </w:r>
      <w:r>
        <w:rPr>
          <w:rStyle w:val="Emphasis"/>
          <w:highlight w:val="yellow"/>
        </w:rPr>
        <w:t>only</w:t>
      </w:r>
      <w:r>
        <w:rPr>
          <w:rStyle w:val="Emphasis"/>
        </w:rPr>
        <w:t xml:space="preserve"> proven </w:t>
      </w:r>
      <w:r>
        <w:rPr>
          <w:rStyle w:val="Emphasis"/>
          <w:highlight w:val="yellow"/>
        </w:rPr>
        <w:t>remedy</w:t>
      </w:r>
      <w:r>
        <w:rPr>
          <w:rStyle w:val="StyleUnderline"/>
          <w:highlight w:val="yellow"/>
        </w:rPr>
        <w:t xml:space="preserve"> for </w:t>
      </w:r>
      <w:r>
        <w:rPr>
          <w:rStyle w:val="Emphasis"/>
        </w:rPr>
        <w:t xml:space="preserve">nearly </w:t>
      </w:r>
      <w:r>
        <w:rPr>
          <w:rStyle w:val="Emphasis"/>
          <w:highlight w:val="yellow"/>
        </w:rPr>
        <w:t>every crisis</w:t>
      </w:r>
      <w:r>
        <w:rPr>
          <w:sz w:val="16"/>
        </w:rPr>
        <w:t xml:space="preserve"> </w:t>
      </w:r>
      <w:r>
        <w:rPr>
          <w:rStyle w:val="StyleUnderline"/>
        </w:rPr>
        <w:t>that plagues</w:t>
      </w:r>
      <w:r>
        <w:rPr>
          <w:sz w:val="16"/>
        </w:rPr>
        <w:t xml:space="preserve"> </w:t>
      </w:r>
      <w:r>
        <w:rPr>
          <w:rStyle w:val="StyleUnderline"/>
        </w:rPr>
        <w:t>the world</w:t>
      </w:r>
      <w:r>
        <w:rPr>
          <w:sz w:val="16"/>
        </w:rPr>
        <w:t xml:space="preserve"> today. </w:t>
      </w:r>
      <w:r>
        <w:rPr>
          <w:rStyle w:val="Emphasis"/>
          <w:highlight w:val="yellow"/>
        </w:rPr>
        <w:t>War</w:t>
      </w:r>
      <w:r>
        <w:rPr>
          <w:sz w:val="16"/>
          <w:highlight w:val="yellow"/>
        </w:rPr>
        <w:t xml:space="preserve">, </w:t>
      </w:r>
      <w:r>
        <w:rPr>
          <w:rStyle w:val="Emphasis"/>
          <w:highlight w:val="yellow"/>
        </w:rPr>
        <w:t>famine</w:t>
      </w:r>
      <w:r>
        <w:rPr>
          <w:sz w:val="16"/>
          <w:highlight w:val="yellow"/>
        </w:rPr>
        <w:t xml:space="preserve">, </w:t>
      </w:r>
      <w:r>
        <w:rPr>
          <w:rStyle w:val="Emphasis"/>
          <w:highlight w:val="yellow"/>
        </w:rPr>
        <w:t>poverty</w:t>
      </w:r>
      <w:r>
        <w:rPr>
          <w:sz w:val="16"/>
        </w:rPr>
        <w:t xml:space="preserve">, </w:t>
      </w:r>
      <w:r>
        <w:rPr>
          <w:rStyle w:val="Emphasis"/>
        </w:rPr>
        <w:t>terror</w:t>
      </w:r>
      <w:r>
        <w:rPr>
          <w:sz w:val="16"/>
        </w:rPr>
        <w:t xml:space="preserve">ism–all </w:t>
      </w:r>
      <w:r>
        <w:rPr>
          <w:rStyle w:val="StyleUnderline"/>
          <w:highlight w:val="yellow"/>
        </w:rPr>
        <w:t xml:space="preserve">are </w:t>
      </w:r>
      <w:r>
        <w:rPr>
          <w:rStyle w:val="Emphasis"/>
          <w:highlight w:val="yellow"/>
        </w:rPr>
        <w:t>generated and exacerbated</w:t>
      </w:r>
      <w:r>
        <w:rPr>
          <w:rStyle w:val="StyleUnderline"/>
          <w:highlight w:val="yellow"/>
        </w:rPr>
        <w:t xml:space="preserve"> by authoritarian regimes</w:t>
      </w:r>
      <w:r>
        <w:rPr>
          <w:sz w:val="16"/>
        </w:rPr>
        <w:t>. A policy of America First inevitably puts American security last.</w:t>
      </w:r>
    </w:p>
    <w:p w14:paraId="0625018B" w14:textId="77777777" w:rsidR="004E2765" w:rsidRDefault="004E2765" w:rsidP="004E2765">
      <w:pPr>
        <w:rPr>
          <w:sz w:val="16"/>
        </w:rPr>
      </w:pPr>
      <w:r>
        <w:rPr>
          <w:rStyle w:val="StyleUnderline"/>
        </w:rPr>
        <w:t>America</w:t>
      </w:r>
      <w:r>
        <w:rPr>
          <w:sz w:val="16"/>
        </w:rPr>
        <w:t xml:space="preserve">n leadership </w:t>
      </w:r>
      <w:r>
        <w:rPr>
          <w:rStyle w:val="StyleUnderline"/>
        </w:rPr>
        <w:t>is required because</w:t>
      </w:r>
      <w:r>
        <w:rPr>
          <w:sz w:val="16"/>
        </w:rPr>
        <w:t xml:space="preserve"> </w:t>
      </w:r>
      <w:r>
        <w:rPr>
          <w:rStyle w:val="Emphasis"/>
          <w:highlight w:val="yellow"/>
        </w:rPr>
        <w:t>there is no one else</w:t>
      </w:r>
      <w:r>
        <w:rPr>
          <w:sz w:val="16"/>
        </w:rPr>
        <w:t xml:space="preserve">, </w:t>
      </w:r>
      <w:r>
        <w:rPr>
          <w:rStyle w:val="StyleUnderline"/>
        </w:rPr>
        <w:t xml:space="preserve">and because it is good for America. </w:t>
      </w:r>
      <w:r>
        <w:rPr>
          <w:rStyle w:val="StyleUnderline"/>
          <w:highlight w:val="yellow"/>
        </w:rPr>
        <w:t>There is no weapon</w:t>
      </w:r>
      <w:r>
        <w:rPr>
          <w:rStyle w:val="StyleUnderline"/>
        </w:rPr>
        <w:t xml:space="preserve"> or wall</w:t>
      </w:r>
      <w:r>
        <w:rPr>
          <w:sz w:val="16"/>
        </w:rPr>
        <w:t xml:space="preserve"> that is </w:t>
      </w:r>
      <w:r>
        <w:rPr>
          <w:rStyle w:val="StyleUnderline"/>
          <w:highlight w:val="yellow"/>
        </w:rPr>
        <w:t>more powerful</w:t>
      </w:r>
      <w:r>
        <w:rPr>
          <w:sz w:val="16"/>
        </w:rPr>
        <w:t xml:space="preserve"> for security </w:t>
      </w:r>
      <w:r>
        <w:rPr>
          <w:rStyle w:val="Emphasis"/>
          <w:highlight w:val="yellow"/>
        </w:rPr>
        <w:t>than America being envied</w:t>
      </w:r>
      <w:r>
        <w:rPr>
          <w:rStyle w:val="Emphasis"/>
        </w:rPr>
        <w:t xml:space="preserve">, imitated, </w:t>
      </w:r>
      <w:r>
        <w:rPr>
          <w:rStyle w:val="Emphasis"/>
          <w:highlight w:val="yellow"/>
        </w:rPr>
        <w:t>and admired</w:t>
      </w:r>
      <w:r>
        <w:rPr>
          <w:rStyle w:val="Emphasis"/>
        </w:rPr>
        <w:t xml:space="preserve"> around the world</w:t>
      </w:r>
      <w:r>
        <w:rPr>
          <w:sz w:val="16"/>
        </w:rPr>
        <w:t>. Admired not for being perfect, but for having the exceptional courage to always try to be better. Thank you.</w:t>
      </w:r>
    </w:p>
    <w:p w14:paraId="54B8F6E1" w14:textId="77777777" w:rsidR="004E2765" w:rsidRDefault="004E2765" w:rsidP="004E2765"/>
    <w:p w14:paraId="56E3F738" w14:textId="77777777" w:rsidR="004E2765" w:rsidRDefault="004E2765" w:rsidP="004E2765">
      <w:pPr>
        <w:pStyle w:val="Heading3"/>
      </w:pPr>
      <w:r>
        <w:t>2NC – Reelection</w:t>
      </w:r>
    </w:p>
    <w:p w14:paraId="02900540" w14:textId="77777777" w:rsidR="004E2765" w:rsidRDefault="004E2765" w:rsidP="004E2765">
      <w:pPr>
        <w:pStyle w:val="Heading4"/>
      </w:pPr>
      <w:r>
        <w:t>Trump’s reelection ends liberal democracy spread worldwide, taking down the liberal order with it</w:t>
      </w:r>
    </w:p>
    <w:p w14:paraId="6A261CEC" w14:textId="77777777" w:rsidR="004E2765" w:rsidRDefault="004E2765" w:rsidP="004E2765">
      <w:r>
        <w:t xml:space="preserve">Neal </w:t>
      </w:r>
      <w:proofErr w:type="spellStart"/>
      <w:r>
        <w:rPr>
          <w:rStyle w:val="Style13ptBold"/>
        </w:rPr>
        <w:t>Rosendorf</w:t>
      </w:r>
      <w:proofErr w:type="spellEnd"/>
      <w:r>
        <w:rPr>
          <w:rStyle w:val="Style13ptBold"/>
        </w:rPr>
        <w:t xml:space="preserve"> 17</w:t>
      </w:r>
      <w:r>
        <w:t>, associate professor of international relations in the Government Department at New Mexico State University, “ÜBERMAN AMERICA: THE SINISTER SOFT POWER OF TRUMP’S FOREIGN POLICY,” https://www.uscpublicdiplomacy.org/blog/%c3%bcberman-america-sinister-soft-power-trump%e2%80%99s-foreign-policy</w:t>
      </w:r>
    </w:p>
    <w:p w14:paraId="53307E2D" w14:textId="77777777" w:rsidR="004E2765" w:rsidRDefault="004E2765" w:rsidP="004E2765">
      <w:pPr>
        <w:rPr>
          <w:sz w:val="16"/>
        </w:rPr>
      </w:pPr>
      <w:r>
        <w:rPr>
          <w:sz w:val="16"/>
        </w:rPr>
        <w:t>Bad guys can possess soft power. I know—I wrote a book about it. But over most of the past century the U.S., as the soft power </w:t>
      </w:r>
      <w:proofErr w:type="spellStart"/>
      <w:r>
        <w:rPr>
          <w:sz w:val="16"/>
        </w:rPr>
        <w:t>hyperpuissance</w:t>
      </w:r>
      <w:proofErr w:type="spellEnd"/>
      <w:r>
        <w:rPr>
          <w:sz w:val="16"/>
        </w:rPr>
        <w:t>, has largely set the standards of what constitutes effective national image projection. </w:t>
      </w:r>
    </w:p>
    <w:p w14:paraId="0665592C" w14:textId="77777777" w:rsidR="004E2765" w:rsidRDefault="004E2765" w:rsidP="004E2765">
      <w:pPr>
        <w:rPr>
          <w:rStyle w:val="StyleUnderline"/>
        </w:rPr>
      </w:pPr>
      <w:r>
        <w:rPr>
          <w:rStyle w:val="StyleUnderline"/>
        </w:rPr>
        <w:t>The United States has drawn its soft power</w:t>
      </w:r>
      <w:r>
        <w:rPr>
          <w:sz w:val="16"/>
        </w:rPr>
        <w:t xml:space="preserve">, the “ability to shape the preferences of others,” as put by Joseph S. Nye, who devised the term, </w:t>
      </w:r>
      <w:r>
        <w:rPr>
          <w:rStyle w:val="StyleUnderline"/>
        </w:rPr>
        <w:t>from the international attractiveness of American ideas and ideals</w:t>
      </w:r>
      <w:r>
        <w:rPr>
          <w:sz w:val="16"/>
        </w:rPr>
        <w:t xml:space="preserve">, </w:t>
      </w:r>
      <w:r>
        <w:rPr>
          <w:rStyle w:val="StyleUnderline"/>
        </w:rPr>
        <w:t>culture</w:t>
      </w:r>
      <w:r>
        <w:rPr>
          <w:sz w:val="16"/>
        </w:rPr>
        <w:t xml:space="preserve">, </w:t>
      </w:r>
      <w:r>
        <w:rPr>
          <w:rStyle w:val="StyleUnderline"/>
        </w:rPr>
        <w:t>governance structures, social organization, economic prowess, and general image of optimism, robustness and success.</w:t>
      </w:r>
    </w:p>
    <w:p w14:paraId="791A91C5" w14:textId="77777777" w:rsidR="004E2765" w:rsidRDefault="004E2765" w:rsidP="004E2765">
      <w:pPr>
        <w:rPr>
          <w:sz w:val="16"/>
        </w:rPr>
      </w:pPr>
      <w:r>
        <w:rPr>
          <w:sz w:val="16"/>
        </w:rPr>
        <w:t xml:space="preserve">Indeed, </w:t>
      </w:r>
      <w:r>
        <w:rPr>
          <w:rStyle w:val="StyleUnderline"/>
          <w:highlight w:val="yellow"/>
        </w:rPr>
        <w:t>the U.S. has</w:t>
      </w:r>
      <w:r>
        <w:rPr>
          <w:rStyle w:val="StyleUnderline"/>
        </w:rPr>
        <w:t xml:space="preserve"> over time </w:t>
      </w:r>
      <w:r>
        <w:rPr>
          <w:rStyle w:val="StyleUnderline"/>
          <w:highlight w:val="yellow"/>
        </w:rPr>
        <w:t>set a global</w:t>
      </w:r>
      <w:r>
        <w:rPr>
          <w:sz w:val="16"/>
          <w:highlight w:val="yellow"/>
        </w:rPr>
        <w:t xml:space="preserve"> </w:t>
      </w:r>
      <w:r>
        <w:rPr>
          <w:rStyle w:val="Emphasis"/>
          <w:highlight w:val="yellow"/>
        </w:rPr>
        <w:t>image-building</w:t>
      </w:r>
      <w:r>
        <w:rPr>
          <w:sz w:val="16"/>
        </w:rPr>
        <w:t xml:space="preserve"> </w:t>
      </w:r>
      <w:r>
        <w:rPr>
          <w:rStyle w:val="StyleUnderline"/>
          <w:highlight w:val="yellow"/>
        </w:rPr>
        <w:t>benchmark</w:t>
      </w:r>
      <w:r>
        <w:rPr>
          <w:sz w:val="16"/>
        </w:rPr>
        <w:t xml:space="preserve"> </w:t>
      </w:r>
      <w:r>
        <w:rPr>
          <w:rStyle w:val="StyleUnderline"/>
        </w:rPr>
        <w:t>so compelling that even the Nazis, Fascist Italy, the Soviets, Spain’s Franco regime</w:t>
      </w:r>
      <w:r>
        <w:rPr>
          <w:sz w:val="16"/>
        </w:rPr>
        <w:t xml:space="preserve">, </w:t>
      </w:r>
      <w:r>
        <w:rPr>
          <w:rStyle w:val="StyleUnderline"/>
        </w:rPr>
        <w:t>and</w:t>
      </w:r>
      <w:r>
        <w:rPr>
          <w:sz w:val="16"/>
        </w:rPr>
        <w:t xml:space="preserve"> more recently the </w:t>
      </w:r>
      <w:r>
        <w:rPr>
          <w:rStyle w:val="StyleUnderline"/>
        </w:rPr>
        <w:t>Qaddafi and</w:t>
      </w:r>
      <w:r>
        <w:rPr>
          <w:sz w:val="16"/>
        </w:rPr>
        <w:t> </w:t>
      </w:r>
      <w:r>
        <w:rPr>
          <w:rStyle w:val="StyleUnderline"/>
        </w:rPr>
        <w:t>Bashar Assad</w:t>
      </w:r>
      <w:r>
        <w:rPr>
          <w:sz w:val="16"/>
        </w:rPr>
        <w:t xml:space="preserve"> dictatorships </w:t>
      </w:r>
      <w:r>
        <w:rPr>
          <w:rStyle w:val="StyleUnderline"/>
        </w:rPr>
        <w:t>tried at times to depict themselves as "normal" by U.S. standards</w:t>
      </w:r>
      <w:r>
        <w:rPr>
          <w:sz w:val="16"/>
        </w:rPr>
        <w:t>. Within just the past 18 months, so has the People’s Republic of China, and even Iran has put out the welcome mat for American tourists, a tried-and-true method of image-challenged states seeking to dramatically improve foreign publics’ perceptions.</w:t>
      </w:r>
    </w:p>
    <w:p w14:paraId="0B5739E4" w14:textId="77777777" w:rsidR="004E2765" w:rsidRDefault="004E2765" w:rsidP="004E2765">
      <w:pPr>
        <w:rPr>
          <w:rStyle w:val="StyleUnderline"/>
        </w:rPr>
      </w:pPr>
      <w:r>
        <w:rPr>
          <w:sz w:val="16"/>
        </w:rPr>
        <w:t>Hence </w:t>
      </w:r>
      <w:r>
        <w:rPr>
          <w:rStyle w:val="Emphasis"/>
          <w:highlight w:val="yellow"/>
        </w:rPr>
        <w:t>soft power</w:t>
      </w:r>
      <w:r>
        <w:rPr>
          <w:sz w:val="16"/>
        </w:rPr>
        <w:t xml:space="preserve">, </w:t>
      </w:r>
      <w:r>
        <w:rPr>
          <w:rStyle w:val="StyleUnderline"/>
        </w:rPr>
        <w:t>undergirded by American values</w:t>
      </w:r>
      <w:r>
        <w:rPr>
          <w:sz w:val="16"/>
        </w:rPr>
        <w:t xml:space="preserve">, </w:t>
      </w:r>
      <w:r>
        <w:rPr>
          <w:rStyle w:val="Emphasis"/>
        </w:rPr>
        <w:t>has correctly been seen as a</w:t>
      </w:r>
      <w:r>
        <w:rPr>
          <w:sz w:val="16"/>
        </w:rPr>
        <w:t xml:space="preserve"> preponderantly </w:t>
      </w:r>
      <w:r>
        <w:rPr>
          <w:rStyle w:val="Emphasis"/>
        </w:rPr>
        <w:t>positive force</w:t>
      </w:r>
      <w:r>
        <w:rPr>
          <w:sz w:val="16"/>
        </w:rPr>
        <w:t xml:space="preserve"> in international relations, </w:t>
      </w:r>
      <w:r>
        <w:rPr>
          <w:rStyle w:val="StyleUnderline"/>
          <w:highlight w:val="yellow"/>
        </w:rPr>
        <w:t>in which</w:t>
      </w:r>
      <w:r>
        <w:rPr>
          <w:rStyle w:val="StyleUnderline"/>
        </w:rPr>
        <w:t xml:space="preserve"> transparent, free-market, representative </w:t>
      </w:r>
      <w:r>
        <w:rPr>
          <w:rStyle w:val="StyleUnderline"/>
          <w:highlight w:val="yellow"/>
        </w:rPr>
        <w:t>democracies that are open</w:t>
      </w:r>
      <w:r>
        <w:rPr>
          <w:rStyle w:val="StyleUnderline"/>
        </w:rPr>
        <w:t xml:space="preserve"> to the world </w:t>
      </w:r>
      <w:r>
        <w:rPr>
          <w:rStyle w:val="StyleUnderline"/>
          <w:highlight w:val="yellow"/>
        </w:rPr>
        <w:t>have a baked-in advantage</w:t>
      </w:r>
      <w:r>
        <w:rPr>
          <w:rStyle w:val="StyleUnderline"/>
        </w:rPr>
        <w:t xml:space="preserve"> over repressive autocratic regimes.</w:t>
      </w:r>
    </w:p>
    <w:p w14:paraId="2C54951B" w14:textId="77777777" w:rsidR="004E2765" w:rsidRDefault="004E2765" w:rsidP="004E2765">
      <w:pPr>
        <w:rPr>
          <w:sz w:val="16"/>
        </w:rPr>
      </w:pPr>
      <w:r>
        <w:rPr>
          <w:sz w:val="16"/>
        </w:rPr>
        <w:t xml:space="preserve">But </w:t>
      </w:r>
      <w:r>
        <w:rPr>
          <w:rStyle w:val="StyleUnderline"/>
          <w:highlight w:val="yellow"/>
        </w:rPr>
        <w:t>what happens if the</w:t>
      </w:r>
      <w:r>
        <w:rPr>
          <w:rStyle w:val="StyleUnderline"/>
        </w:rPr>
        <w:t xml:space="preserve"> U.S. </w:t>
      </w:r>
      <w:r>
        <w:rPr>
          <w:rStyle w:val="StyleUnderline"/>
          <w:highlight w:val="yellow"/>
        </w:rPr>
        <w:t>becomes</w:t>
      </w:r>
      <w:r>
        <w:rPr>
          <w:rStyle w:val="StyleUnderline"/>
        </w:rPr>
        <w:t xml:space="preserve"> one of </w:t>
      </w:r>
      <w:r>
        <w:rPr>
          <w:rStyle w:val="StyleUnderline"/>
          <w:highlight w:val="yellow"/>
        </w:rPr>
        <w:t>the world's</w:t>
      </w:r>
      <w:r>
        <w:rPr>
          <w:sz w:val="16"/>
        </w:rPr>
        <w:t xml:space="preserve"> leading </w:t>
      </w:r>
      <w:r>
        <w:rPr>
          <w:rStyle w:val="StyleUnderline"/>
          <w:highlight w:val="yellow"/>
        </w:rPr>
        <w:t>bad guys</w:t>
      </w:r>
      <w:r>
        <w:rPr>
          <w:rStyle w:val="StyleUnderline"/>
        </w:rPr>
        <w:t>?</w:t>
      </w:r>
      <w:r>
        <w:rPr>
          <w:sz w:val="16"/>
        </w:rPr>
        <w:t xml:space="preserve"> </w:t>
      </w:r>
      <w:r>
        <w:rPr>
          <w:rStyle w:val="StyleUnderline"/>
        </w:rPr>
        <w:t>Can the U.S. still maintain soft power if it is extolling hard-edged</w:t>
      </w:r>
      <w:r>
        <w:rPr>
          <w:sz w:val="16"/>
        </w:rPr>
        <w:t xml:space="preserve"> </w:t>
      </w:r>
      <w:r>
        <w:rPr>
          <w:rStyle w:val="Emphasis"/>
        </w:rPr>
        <w:t>nationalism and xenophobia</w:t>
      </w:r>
      <w:r>
        <w:rPr>
          <w:sz w:val="16"/>
        </w:rPr>
        <w:t xml:space="preserve">, </w:t>
      </w:r>
      <w:r>
        <w:rPr>
          <w:rStyle w:val="Emphasis"/>
        </w:rPr>
        <w:t>disdaining</w:t>
      </w:r>
      <w:r>
        <w:rPr>
          <w:sz w:val="16"/>
        </w:rPr>
        <w:t xml:space="preserve"> longstanding </w:t>
      </w:r>
      <w:r>
        <w:rPr>
          <w:rStyle w:val="Emphasis"/>
        </w:rPr>
        <w:t>alliances</w:t>
      </w:r>
      <w:r>
        <w:rPr>
          <w:sz w:val="16"/>
        </w:rPr>
        <w:t xml:space="preserve"> </w:t>
      </w:r>
      <w:r>
        <w:rPr>
          <w:rStyle w:val="StyleUnderline"/>
        </w:rPr>
        <w:t xml:space="preserve">and fomenting </w:t>
      </w:r>
      <w:r>
        <w:rPr>
          <w:rStyle w:val="Emphasis"/>
        </w:rPr>
        <w:t>the breakup of the</w:t>
      </w:r>
      <w:r>
        <w:rPr>
          <w:rStyle w:val="StyleUnderline"/>
        </w:rPr>
        <w:t xml:space="preserve"> entire post-World War II</w:t>
      </w:r>
      <w:r>
        <w:rPr>
          <w:sz w:val="16"/>
        </w:rPr>
        <w:t xml:space="preserve"> </w:t>
      </w:r>
      <w:r>
        <w:rPr>
          <w:rStyle w:val="Emphasis"/>
        </w:rPr>
        <w:t>system</w:t>
      </w:r>
      <w:r>
        <w:rPr>
          <w:sz w:val="16"/>
        </w:rPr>
        <w:t xml:space="preserve"> </w:t>
      </w:r>
      <w:r>
        <w:rPr>
          <w:rStyle w:val="StyleUnderline"/>
        </w:rPr>
        <w:t>that America put in place</w:t>
      </w:r>
      <w:r>
        <w:rPr>
          <w:sz w:val="16"/>
        </w:rPr>
        <w:t xml:space="preserve"> seven decades ago? What would it look like? Who would it attract? And where will it take the world?</w:t>
      </w:r>
    </w:p>
    <w:p w14:paraId="43E8E5E7" w14:textId="77777777" w:rsidR="004E2765" w:rsidRDefault="004E2765" w:rsidP="004E2765">
      <w:pPr>
        <w:rPr>
          <w:sz w:val="16"/>
        </w:rPr>
      </w:pPr>
      <w:r>
        <w:rPr>
          <w:sz w:val="16"/>
        </w:rPr>
        <w:t>In fact, although a number of prominent figures have warned against the American abdication of liberal world order leadership and the related erosion, or even the end, of American soft power, I would argue that in hewing to the Trump foreign policy line the US will in fact continue to maintain a considerable “ability to shape the preferences of others”.</w:t>
      </w:r>
    </w:p>
    <w:p w14:paraId="58C8B87E" w14:textId="77777777" w:rsidR="004E2765" w:rsidRDefault="004E2765" w:rsidP="004E2765">
      <w:pPr>
        <w:rPr>
          <w:sz w:val="16"/>
        </w:rPr>
      </w:pPr>
      <w:r>
        <w:rPr>
          <w:sz w:val="16"/>
        </w:rPr>
        <w:t>But it won’t be via the sort of attraction, persuasion, ideas and ideals that analysts and policy formulators weaned on postwar bipartisan consensus U.S. internationalism (this writer included) will be remotely comfortable with, nor will they (we) celebrate the sort of leaders, activists and publics who respond positively to this version of American soft power. They (we) won’t like the results, to put it exceedingly mildly.</w:t>
      </w:r>
    </w:p>
    <w:p w14:paraId="275A90FE" w14:textId="77777777" w:rsidR="004E2765" w:rsidRDefault="004E2765" w:rsidP="004E2765">
      <w:pPr>
        <w:rPr>
          <w:sz w:val="16"/>
        </w:rPr>
      </w:pPr>
      <w:r>
        <w:rPr>
          <w:sz w:val="16"/>
        </w:rPr>
        <w:t xml:space="preserve">With the Trump administration violently casting off U.S. fealty to such watchwords of the </w:t>
      </w:r>
      <w:proofErr w:type="spellStart"/>
      <w:r>
        <w:rPr>
          <w:sz w:val="16"/>
        </w:rPr>
        <w:t>exceptionalist</w:t>
      </w:r>
      <w:proofErr w:type="spellEnd"/>
      <w:r>
        <w:rPr>
          <w:sz w:val="16"/>
        </w:rPr>
        <w:t xml:space="preserve"> American faith as “Life, Liberty, and the pursuit of Happiness,” “the last best hope of earth,” “Give me your tired, your poor, Your huddled masses yearning to breathe free,” or “a tall, proud city built on rocks stronger than oceans, windswept, God-blessed, and teeming with people of all kinds living in harmony and peace,” it can be hard to imagine that the U.S. could still hold soft power, albeit of a dramatically different cast, attractive to a disturbingly different audience.</w:t>
      </w:r>
    </w:p>
    <w:p w14:paraId="5879243B" w14:textId="77777777" w:rsidR="004E2765" w:rsidRDefault="004E2765" w:rsidP="004E2765">
      <w:pPr>
        <w:rPr>
          <w:sz w:val="16"/>
        </w:rPr>
      </w:pPr>
      <w:r>
        <w:rPr>
          <w:sz w:val="16"/>
        </w:rPr>
        <w:t>As an aid to the (nightmare) imagination-challenged, an apt metaphor for what lies ahead for U.S. soft power, should the Trump Administration succeed in its radical recasting of American values and policies at home and abroad, can be found in the Classics—of comedy, that is: Saturday Night Live, and a hilarious, terrifying sketch featuring “</w:t>
      </w:r>
      <w:proofErr w:type="spellStart"/>
      <w:r>
        <w:rPr>
          <w:sz w:val="16"/>
        </w:rPr>
        <w:t>Überman</w:t>
      </w:r>
      <w:proofErr w:type="spellEnd"/>
      <w:r>
        <w:rPr>
          <w:sz w:val="16"/>
        </w:rPr>
        <w:t>.”</w:t>
      </w:r>
    </w:p>
    <w:p w14:paraId="3A6FE1F9" w14:textId="77777777" w:rsidR="004E2765" w:rsidRDefault="004E2765" w:rsidP="004E2765">
      <w:pPr>
        <w:rPr>
          <w:sz w:val="16"/>
        </w:rPr>
      </w:pPr>
      <w:r>
        <w:rPr>
          <w:sz w:val="16"/>
        </w:rPr>
        <w:t xml:space="preserve">No, this has nothing to do with a car ride service. </w:t>
      </w:r>
      <w:proofErr w:type="spellStart"/>
      <w:r>
        <w:rPr>
          <w:sz w:val="16"/>
        </w:rPr>
        <w:t>Überman</w:t>
      </w:r>
      <w:proofErr w:type="spellEnd"/>
      <w:r>
        <w:rPr>
          <w:sz w:val="16"/>
        </w:rPr>
        <w:t xml:space="preserve"> was the brainchild of Al Franken, an SNL writer-performer before his election to the U.S. Senate. In 1979 Franken posed the counterfactual question, “What If….Superman Grew Up in Germany instead of America?”</w:t>
      </w:r>
    </w:p>
    <w:p w14:paraId="713CCE91" w14:textId="77777777" w:rsidR="004E2765" w:rsidRDefault="004E2765" w:rsidP="004E2765">
      <w:pPr>
        <w:rPr>
          <w:sz w:val="16"/>
        </w:rPr>
      </w:pPr>
      <w:r>
        <w:rPr>
          <w:sz w:val="16"/>
        </w:rPr>
        <w:t xml:space="preserve">In Franken’s re-imagination of Superman’s origin story, young </w:t>
      </w:r>
      <w:proofErr w:type="spellStart"/>
      <w:r>
        <w:rPr>
          <w:sz w:val="16"/>
        </w:rPr>
        <w:t>Kal-El’s</w:t>
      </w:r>
      <w:proofErr w:type="spellEnd"/>
      <w:r>
        <w:rPr>
          <w:sz w:val="16"/>
        </w:rPr>
        <w:t xml:space="preserve"> rocket lands during the interwar years in Prussia rather than Kansas, where he is raised by ardent Nazis who, as his adoptive father reminds him, “taught you how the Fatherland was stabbed in the back at Versailles, how Jews are parasites, how Germany will one day bring order to the world!”</w:t>
      </w:r>
    </w:p>
    <w:p w14:paraId="44CD8AF5" w14:textId="77777777" w:rsidR="004E2765" w:rsidRDefault="004E2765" w:rsidP="004E2765">
      <w:pPr>
        <w:rPr>
          <w:sz w:val="16"/>
        </w:rPr>
      </w:pPr>
      <w:r>
        <w:rPr>
          <w:sz w:val="16"/>
        </w:rPr>
        <w:t xml:space="preserve">Thus inspired, Klaus Kent, “a mild-mannered clerk for the Ministry of Propaganda,” becomes </w:t>
      </w:r>
      <w:proofErr w:type="spellStart"/>
      <w:r>
        <w:rPr>
          <w:sz w:val="16"/>
        </w:rPr>
        <w:t>Überman</w:t>
      </w:r>
      <w:proofErr w:type="spellEnd"/>
      <w:r>
        <w:rPr>
          <w:sz w:val="16"/>
        </w:rPr>
        <w:t xml:space="preserve">, proudly declaring to Adolf Hitler his fight for “Untruth, Injustice and the Nazi Way,” saving Der Führer from a hidden bomb he discovers with his X-ray vision, and denouncing Jimmy </w:t>
      </w:r>
      <w:proofErr w:type="spellStart"/>
      <w:r>
        <w:rPr>
          <w:sz w:val="16"/>
        </w:rPr>
        <w:t>Olsteyn</w:t>
      </w:r>
      <w:proofErr w:type="spellEnd"/>
      <w:r>
        <w:rPr>
          <w:sz w:val="16"/>
        </w:rPr>
        <w:t xml:space="preserve"> as a Jew—whose secret he also uncovers with his X-ray vision (get it?). After depositing the hapless Jimmy at Auschwitz </w:t>
      </w:r>
      <w:proofErr w:type="spellStart"/>
      <w:r>
        <w:rPr>
          <w:sz w:val="16"/>
        </w:rPr>
        <w:t>Überman</w:t>
      </w:r>
      <w:proofErr w:type="spellEnd"/>
      <w:r>
        <w:rPr>
          <w:sz w:val="16"/>
        </w:rPr>
        <w:t xml:space="preserve"> wins the Battle of Stalingrad in five minutes, singlehandedly rounds up two million Jews, and “Kills Every Person in England—U.S. Next”, as the headline blares in Der Daily Planet.</w:t>
      </w:r>
    </w:p>
    <w:p w14:paraId="1C58C3A1" w14:textId="77777777" w:rsidR="004E2765" w:rsidRDefault="004E2765" w:rsidP="004E2765">
      <w:pPr>
        <w:rPr>
          <w:sz w:val="16"/>
        </w:rPr>
      </w:pPr>
      <w:r>
        <w:rPr>
          <w:rStyle w:val="Emphasis"/>
          <w:highlight w:val="yellow"/>
        </w:rPr>
        <w:t>The longer</w:t>
      </w:r>
      <w:r>
        <w:rPr>
          <w:rStyle w:val="Emphasis"/>
        </w:rPr>
        <w:t xml:space="preserve"> Donald </w:t>
      </w:r>
      <w:r>
        <w:rPr>
          <w:rStyle w:val="Emphasis"/>
          <w:highlight w:val="yellow"/>
        </w:rPr>
        <w:t>Trump holds on</w:t>
      </w:r>
      <w:r>
        <w:rPr>
          <w:rStyle w:val="Emphasis"/>
        </w:rPr>
        <w:t xml:space="preserve"> to power</w:t>
      </w:r>
      <w:r>
        <w:rPr>
          <w:sz w:val="16"/>
        </w:rPr>
        <w:t xml:space="preserve">, </w:t>
      </w:r>
      <w:r>
        <w:rPr>
          <w:rStyle w:val="StyleUnderline"/>
        </w:rPr>
        <w:t>and hence the longer the sinister soft power Trumpism manifests</w:t>
      </w:r>
      <w:r>
        <w:rPr>
          <w:sz w:val="16"/>
        </w:rPr>
        <w:t xml:space="preserve"> </w:t>
      </w:r>
      <w:r>
        <w:rPr>
          <w:rStyle w:val="StyleUnderline"/>
        </w:rPr>
        <w:t>is projected</w:t>
      </w:r>
      <w:r>
        <w:rPr>
          <w:sz w:val="16"/>
        </w:rPr>
        <w:t xml:space="preserve"> around the world, </w:t>
      </w:r>
      <w:r>
        <w:rPr>
          <w:rStyle w:val="Emphasis"/>
          <w:highlight w:val="yellow"/>
        </w:rPr>
        <w:t>the greater the encouragement to</w:t>
      </w:r>
      <w:r>
        <w:rPr>
          <w:sz w:val="16"/>
        </w:rPr>
        <w:t xml:space="preserve">, and impact on, the unsavory </w:t>
      </w:r>
      <w:r>
        <w:rPr>
          <w:rStyle w:val="Emphasis"/>
          <w:highlight w:val="yellow"/>
        </w:rPr>
        <w:t>populist</w:t>
      </w:r>
      <w:r>
        <w:rPr>
          <w:rStyle w:val="Emphasis"/>
        </w:rPr>
        <w:t xml:space="preserve"> </w:t>
      </w:r>
      <w:r>
        <w:rPr>
          <w:rStyle w:val="Emphasis"/>
          <w:highlight w:val="yellow"/>
        </w:rPr>
        <w:t>nationalist movements and authoritarian regimes</w:t>
      </w:r>
      <w:r>
        <w:rPr>
          <w:sz w:val="16"/>
        </w:rPr>
        <w:t xml:space="preserve"> to which America is now perversely offering inspiration. </w:t>
      </w:r>
    </w:p>
    <w:p w14:paraId="1455BD2D" w14:textId="77777777" w:rsidR="004E2765" w:rsidRDefault="004E2765" w:rsidP="004E2765">
      <w:pPr>
        <w:rPr>
          <w:sz w:val="16"/>
        </w:rPr>
      </w:pPr>
      <w:r>
        <w:rPr>
          <w:sz w:val="16"/>
        </w:rPr>
        <w:t>Donald Trump’s unabashed “</w:t>
      </w:r>
      <w:r>
        <w:rPr>
          <w:rStyle w:val="StyleUnderline"/>
          <w:highlight w:val="yellow"/>
        </w:rPr>
        <w:t>America First</w:t>
      </w:r>
      <w:r>
        <w:rPr>
          <w:rStyle w:val="StyleUnderline"/>
        </w:rPr>
        <w:t xml:space="preserve">” foreign policy </w:t>
      </w:r>
      <w:r>
        <w:rPr>
          <w:rStyle w:val="StyleUnderline"/>
          <w:highlight w:val="yellow"/>
        </w:rPr>
        <w:t>is</w:t>
      </w:r>
      <w:r>
        <w:rPr>
          <w:rStyle w:val="StyleUnderline"/>
        </w:rPr>
        <w:t xml:space="preserve"> the</w:t>
      </w:r>
      <w:r>
        <w:rPr>
          <w:sz w:val="16"/>
        </w:rPr>
        <w:t xml:space="preserve"> metaphorical </w:t>
      </w:r>
      <w:r>
        <w:rPr>
          <w:rStyle w:val="StyleUnderline"/>
        </w:rPr>
        <w:t>equivalent of</w:t>
      </w:r>
      <w:r>
        <w:rPr>
          <w:sz w:val="16"/>
        </w:rPr>
        <w:t xml:space="preserve"> </w:t>
      </w:r>
      <w:proofErr w:type="spellStart"/>
      <w:r>
        <w:rPr>
          <w:sz w:val="16"/>
        </w:rPr>
        <w:t>Überman’s</w:t>
      </w:r>
      <w:proofErr w:type="spellEnd"/>
      <w:r>
        <w:rPr>
          <w:sz w:val="16"/>
        </w:rPr>
        <w:t xml:space="preserve"> gruesome reversal of Superman’s biography and principles. Al Franken’s sketch encapsulates the unfolding Up-Is-Down, Black-Is-White, Good-Is-Evil and Evil-Is-Good disjunction and </w:t>
      </w:r>
      <w:r>
        <w:rPr>
          <w:rStyle w:val="StyleUnderline"/>
        </w:rPr>
        <w:t xml:space="preserve">the </w:t>
      </w:r>
      <w:r>
        <w:rPr>
          <w:rStyle w:val="StyleUnderline"/>
          <w:highlight w:val="yellow"/>
        </w:rPr>
        <w:t>global havoc</w:t>
      </w:r>
      <w:r>
        <w:rPr>
          <w:rStyle w:val="StyleUnderline"/>
        </w:rPr>
        <w:t xml:space="preserve"> the U.S. is in the process of wreaking</w:t>
      </w:r>
      <w:r>
        <w:rPr>
          <w:sz w:val="16"/>
        </w:rPr>
        <w:t>. It isn’t necessary to rehearse at length the list of the Trump administration’s head-snapping, system-shattering statements and policy shifts that is by now painfully well-known to readers even as it grows daily like The Blob (Steve McQueen’s, not Ben Rhodes’).</w:t>
      </w:r>
    </w:p>
    <w:p w14:paraId="384717FA" w14:textId="77777777" w:rsidR="004E2765" w:rsidRDefault="004E2765" w:rsidP="004E2765">
      <w:pPr>
        <w:rPr>
          <w:sz w:val="16"/>
        </w:rPr>
      </w:pPr>
      <w:r>
        <w:rPr>
          <w:rStyle w:val="StyleUnderline"/>
        </w:rPr>
        <w:t>The last time influential Americans and their supporters</w:t>
      </w:r>
      <w:r>
        <w:rPr>
          <w:sz w:val="16"/>
        </w:rPr>
        <w:t xml:space="preserve"> among the public unapologetically </w:t>
      </w:r>
      <w:r>
        <w:rPr>
          <w:rStyle w:val="StyleUnderline"/>
        </w:rPr>
        <w:t>embraced unpalatable policies and values</w:t>
      </w:r>
      <w:r>
        <w:rPr>
          <w:sz w:val="16"/>
        </w:rPr>
        <w:t xml:space="preserve"> like immigration restriction, racism and anti-Semitism, </w:t>
      </w:r>
      <w:r>
        <w:rPr>
          <w:rStyle w:val="StyleUnderline"/>
        </w:rPr>
        <w:t>the results included</w:t>
      </w:r>
      <w:r>
        <w:rPr>
          <w:sz w:val="16"/>
        </w:rPr>
        <w:t xml:space="preserve"> Adolf </w:t>
      </w:r>
      <w:r>
        <w:rPr>
          <w:rStyle w:val="StyleUnderline"/>
        </w:rPr>
        <w:t>Hitler sending a fan letter</w:t>
      </w:r>
      <w:r>
        <w:rPr>
          <w:sz w:val="16"/>
        </w:rPr>
        <w:t xml:space="preserve"> to the anti-immigrant “scientific” eugenicist Madison Grant, </w:t>
      </w:r>
      <w:r>
        <w:rPr>
          <w:rStyle w:val="StyleUnderline"/>
        </w:rPr>
        <w:t>a Nazi medal for Henry Ford</w:t>
      </w:r>
      <w:r>
        <w:rPr>
          <w:sz w:val="16"/>
        </w:rPr>
        <w:t xml:space="preserve"> in honor of his vicious published attacks on Jews, </w:t>
      </w:r>
      <w:r>
        <w:rPr>
          <w:rStyle w:val="StyleUnderline"/>
        </w:rPr>
        <w:t>and the modeling of the Nuremberg Laws on Jim Crow segregation codes</w:t>
      </w:r>
      <w:r>
        <w:rPr>
          <w:sz w:val="16"/>
        </w:rPr>
        <w:t xml:space="preserve"> —indeed, there was more than a touch of </w:t>
      </w:r>
      <w:proofErr w:type="spellStart"/>
      <w:r>
        <w:rPr>
          <w:sz w:val="16"/>
        </w:rPr>
        <w:t>Überman</w:t>
      </w:r>
      <w:proofErr w:type="spellEnd"/>
      <w:r>
        <w:rPr>
          <w:sz w:val="16"/>
        </w:rPr>
        <w:t xml:space="preserve"> to the United States even at the dawn of the Age of Superman.</w:t>
      </w:r>
    </w:p>
    <w:p w14:paraId="1A6FA73E" w14:textId="77777777" w:rsidR="004E2765" w:rsidRDefault="004E2765" w:rsidP="004E2765">
      <w:pPr>
        <w:rPr>
          <w:sz w:val="16"/>
        </w:rPr>
      </w:pPr>
      <w:r>
        <w:rPr>
          <w:sz w:val="16"/>
        </w:rPr>
        <w:t xml:space="preserve">But at least </w:t>
      </w:r>
      <w:r>
        <w:rPr>
          <w:rStyle w:val="StyleUnderline"/>
        </w:rPr>
        <w:t>at America’s helm during most of the decade prior to U.S. entry into World War II was</w:t>
      </w:r>
      <w:r>
        <w:rPr>
          <w:sz w:val="16"/>
        </w:rPr>
        <w:t xml:space="preserve"> Franklin D. </w:t>
      </w:r>
      <w:r>
        <w:rPr>
          <w:rStyle w:val="StyleUnderline"/>
        </w:rPr>
        <w:t>Roosevelt</w:t>
      </w:r>
      <w:r>
        <w:rPr>
          <w:sz w:val="16"/>
        </w:rPr>
        <w:t xml:space="preserve">, his wife </w:t>
      </w:r>
      <w:r>
        <w:rPr>
          <w:rStyle w:val="StyleUnderline"/>
        </w:rPr>
        <w:t>Eleanor</w:t>
      </w:r>
      <w:r>
        <w:rPr>
          <w:sz w:val="16"/>
        </w:rPr>
        <w:t xml:space="preserve"> </w:t>
      </w:r>
      <w:r>
        <w:rPr>
          <w:rStyle w:val="StyleUnderline"/>
        </w:rPr>
        <w:t>and a host of New Dealers, who endorsed</w:t>
      </w:r>
      <w:r>
        <w:rPr>
          <w:sz w:val="16"/>
        </w:rPr>
        <w:t xml:space="preserve">, if disappointingly imperfectly at times, </w:t>
      </w:r>
      <w:r>
        <w:rPr>
          <w:rStyle w:val="StyleUnderline"/>
        </w:rPr>
        <w:t>equality and inclusiveness</w:t>
      </w:r>
      <w:r>
        <w:rPr>
          <w:sz w:val="16"/>
        </w:rPr>
        <w:t xml:space="preserve"> for African-Americans, Jews and recent immigrants —</w:t>
      </w:r>
      <w:r>
        <w:rPr>
          <w:rStyle w:val="StyleUnderline"/>
        </w:rPr>
        <w:t>rather than far-right incubus counterfactual</w:t>
      </w:r>
      <w:r>
        <w:rPr>
          <w:sz w:val="16"/>
        </w:rPr>
        <w:t xml:space="preserve"> presidents like Buzz Windrip in Sinclair Lewis’s It Can’t Happen Here and Charles Lindbergh in Philip Roth’s The Plot Against America.</w:t>
      </w:r>
    </w:p>
    <w:p w14:paraId="486FABB2" w14:textId="77777777" w:rsidR="004E2765" w:rsidRDefault="004E2765" w:rsidP="004E2765">
      <w:pPr>
        <w:rPr>
          <w:sz w:val="16"/>
        </w:rPr>
      </w:pPr>
      <w:r>
        <w:rPr>
          <w:sz w:val="16"/>
        </w:rPr>
        <w:t xml:space="preserve">However, </w:t>
      </w:r>
      <w:r>
        <w:rPr>
          <w:rStyle w:val="StyleUnderline"/>
        </w:rPr>
        <w:t>with</w:t>
      </w:r>
      <w:r>
        <w:rPr>
          <w:sz w:val="16"/>
        </w:rPr>
        <w:t xml:space="preserve"> Donald </w:t>
      </w:r>
      <w:r>
        <w:rPr>
          <w:rStyle w:val="StyleUnderline"/>
        </w:rPr>
        <w:t>Trump in the White House there is no presidential moral counterpoise</w:t>
      </w:r>
      <w:r>
        <w:rPr>
          <w:sz w:val="16"/>
        </w:rPr>
        <w:t xml:space="preserve">, </w:t>
      </w:r>
      <w:r>
        <w:rPr>
          <w:rStyle w:val="StyleUnderline"/>
        </w:rPr>
        <w:t>but</w:t>
      </w:r>
      <w:r>
        <w:rPr>
          <w:sz w:val="16"/>
        </w:rPr>
        <w:t xml:space="preserve"> rather </w:t>
      </w:r>
      <w:r>
        <w:rPr>
          <w:rStyle w:val="StyleUnderline"/>
        </w:rPr>
        <w:t>a celebration of some of the most disturbing pathologies</w:t>
      </w:r>
      <w:r>
        <w:rPr>
          <w:sz w:val="16"/>
        </w:rPr>
        <w:t xml:space="preserve"> embedded deep in American politics and society, raging back in the open after many decades of disreputability.</w:t>
      </w:r>
    </w:p>
    <w:p w14:paraId="7F1AB203" w14:textId="77777777" w:rsidR="004E2765" w:rsidRDefault="004E2765" w:rsidP="004E2765">
      <w:pPr>
        <w:rPr>
          <w:sz w:val="16"/>
        </w:rPr>
      </w:pPr>
      <w:r>
        <w:rPr>
          <w:sz w:val="16"/>
        </w:rPr>
        <w:t xml:space="preserve">And as </w:t>
      </w:r>
      <w:proofErr w:type="spellStart"/>
      <w:r>
        <w:rPr>
          <w:sz w:val="16"/>
        </w:rPr>
        <w:t>Überman</w:t>
      </w:r>
      <w:proofErr w:type="spellEnd"/>
      <w:r>
        <w:rPr>
          <w:sz w:val="16"/>
        </w:rPr>
        <w:t xml:space="preserve"> doesn’t cease to be, well, super, because of his malevolent predilections, </w:t>
      </w:r>
      <w:r>
        <w:rPr>
          <w:rStyle w:val="StyleUnderline"/>
          <w:highlight w:val="yellow"/>
        </w:rPr>
        <w:t>Trumpian America will</w:t>
      </w:r>
      <w:r>
        <w:rPr>
          <w:rStyle w:val="StyleUnderline"/>
        </w:rPr>
        <w:t xml:space="preserve"> not </w:t>
      </w:r>
      <w:proofErr w:type="spellStart"/>
      <w:r>
        <w:rPr>
          <w:rStyle w:val="StyleUnderline"/>
        </w:rPr>
        <w:t>not</w:t>
      </w:r>
      <w:proofErr w:type="spellEnd"/>
      <w:r>
        <w:rPr>
          <w:rStyle w:val="StyleUnderline"/>
        </w:rPr>
        <w:t xml:space="preserve"> cease to </w:t>
      </w:r>
      <w:r>
        <w:rPr>
          <w:rStyle w:val="StyleUnderline"/>
          <w:highlight w:val="yellow"/>
        </w:rPr>
        <w:t>possess soft power</w:t>
      </w:r>
      <w:r>
        <w:rPr>
          <w:sz w:val="16"/>
        </w:rPr>
        <w:t xml:space="preserve">. </w:t>
      </w:r>
      <w:r>
        <w:rPr>
          <w:rStyle w:val="StyleUnderline"/>
        </w:rPr>
        <w:t xml:space="preserve">But it will be </w:t>
      </w:r>
      <w:r>
        <w:rPr>
          <w:rStyle w:val="StyleUnderline"/>
          <w:highlight w:val="yellow"/>
        </w:rPr>
        <w:t>of a dark, sinister cast</w:t>
      </w:r>
      <w:r>
        <w:rPr>
          <w:sz w:val="16"/>
        </w:rPr>
        <w:t>:</w:t>
      </w:r>
    </w:p>
    <w:p w14:paraId="3E2C21F0" w14:textId="77777777" w:rsidR="004E2765" w:rsidRDefault="004E2765" w:rsidP="004E2765">
      <w:pPr>
        <w:rPr>
          <w:sz w:val="16"/>
        </w:rPr>
      </w:pPr>
      <w:r>
        <w:rPr>
          <w:rStyle w:val="StyleUnderline"/>
        </w:rPr>
        <w:t>Lionizing, legitimating and inspiring populist nationalist leaders</w:t>
      </w:r>
      <w:r>
        <w:rPr>
          <w:sz w:val="16"/>
        </w:rPr>
        <w:t xml:space="preserve"> (Austrian far-right party head Harald </w:t>
      </w:r>
      <w:proofErr w:type="spellStart"/>
      <w:r>
        <w:rPr>
          <w:sz w:val="16"/>
        </w:rPr>
        <w:t>Vilimsky</w:t>
      </w:r>
      <w:proofErr w:type="spellEnd"/>
      <w:r>
        <w:rPr>
          <w:sz w:val="16"/>
        </w:rPr>
        <w:t xml:space="preserve"> preened after Trump’s inauguration, “He is a winner, we are winners: </w:t>
      </w:r>
      <w:proofErr w:type="spellStart"/>
      <w:r>
        <w:rPr>
          <w:sz w:val="16"/>
        </w:rPr>
        <w:t>Frauke</w:t>
      </w:r>
      <w:proofErr w:type="spellEnd"/>
      <w:r>
        <w:rPr>
          <w:sz w:val="16"/>
        </w:rPr>
        <w:t xml:space="preserve"> Petry, Marine Le Pen, Geert Wilders, all of us here are winners”);</w:t>
      </w:r>
    </w:p>
    <w:p w14:paraId="3E1ECFFA" w14:textId="77777777" w:rsidR="004E2765" w:rsidRDefault="004E2765" w:rsidP="004E2765">
      <w:pPr>
        <w:rPr>
          <w:sz w:val="16"/>
        </w:rPr>
      </w:pPr>
      <w:r>
        <w:rPr>
          <w:rStyle w:val="StyleUnderline"/>
        </w:rPr>
        <w:t>Providing moral cover for foreign publics’ xenophobia</w:t>
      </w:r>
      <w:r>
        <w:rPr>
          <w:sz w:val="16"/>
        </w:rPr>
        <w:t>;</w:t>
      </w:r>
    </w:p>
    <w:p w14:paraId="3F1D70DA" w14:textId="77777777" w:rsidR="004E2765" w:rsidRDefault="004E2765" w:rsidP="004E2765">
      <w:pPr>
        <w:rPr>
          <w:sz w:val="16"/>
        </w:rPr>
      </w:pPr>
      <w:r>
        <w:rPr>
          <w:rStyle w:val="StyleUnderline"/>
          <w:highlight w:val="yellow"/>
        </w:rPr>
        <w:t>Setting an example for</w:t>
      </w:r>
      <w:r>
        <w:rPr>
          <w:rStyle w:val="StyleUnderline"/>
        </w:rPr>
        <w:t xml:space="preserve"> would-be </w:t>
      </w:r>
      <w:r>
        <w:rPr>
          <w:rStyle w:val="StyleUnderline"/>
          <w:highlight w:val="yellow"/>
        </w:rPr>
        <w:t>strongmen</w:t>
      </w:r>
      <w:r>
        <w:rPr>
          <w:rStyle w:val="StyleUnderline"/>
        </w:rPr>
        <w:t xml:space="preserve"> of delegitimizing</w:t>
      </w:r>
      <w:r>
        <w:rPr>
          <w:sz w:val="16"/>
        </w:rPr>
        <w:t xml:space="preserve"> </w:t>
      </w:r>
      <w:r>
        <w:rPr>
          <w:rStyle w:val="StyleUnderline"/>
        </w:rPr>
        <w:t>the press</w:t>
      </w:r>
      <w:r>
        <w:rPr>
          <w:sz w:val="16"/>
        </w:rPr>
        <w:t xml:space="preserve"> (“the enemy of the American people”) and demonstrating the efficacy and impunity of pedaling the most brazen disinformation;</w:t>
      </w:r>
    </w:p>
    <w:p w14:paraId="677F3C86" w14:textId="77777777" w:rsidR="004E2765" w:rsidRDefault="004E2765" w:rsidP="004E2765">
      <w:pPr>
        <w:rPr>
          <w:sz w:val="16"/>
        </w:rPr>
      </w:pPr>
      <w:r>
        <w:rPr>
          <w:sz w:val="16"/>
        </w:rPr>
        <w:t>Confirming longstanding extreme left- and right-wing accusations that the U.S. has no special redeeming qualities, even vis-à-vis the autocratic, sanguinary Putin regime (“We’ve got a lot of killers—you think our country is so innocent?”);</w:t>
      </w:r>
    </w:p>
    <w:p w14:paraId="1741DF03" w14:textId="77777777" w:rsidR="004E2765" w:rsidRDefault="004E2765" w:rsidP="004E2765">
      <w:pPr>
        <w:rPr>
          <w:sz w:val="16"/>
        </w:rPr>
      </w:pPr>
      <w:r>
        <w:rPr>
          <w:rStyle w:val="StyleUnderline"/>
          <w:highlight w:val="yellow"/>
        </w:rPr>
        <w:t>Encouraging</w:t>
      </w:r>
      <w:r>
        <w:rPr>
          <w:rStyle w:val="StyleUnderline"/>
        </w:rPr>
        <w:t xml:space="preserve"> and steering the weakening or even</w:t>
      </w:r>
      <w:r>
        <w:rPr>
          <w:sz w:val="16"/>
        </w:rPr>
        <w:t xml:space="preserve"> </w:t>
      </w:r>
      <w:r>
        <w:rPr>
          <w:rStyle w:val="Emphasis"/>
          <w:highlight w:val="yellow"/>
        </w:rPr>
        <w:t>the break-up of the</w:t>
      </w:r>
      <w:r>
        <w:rPr>
          <w:sz w:val="16"/>
        </w:rPr>
        <w:t> </w:t>
      </w:r>
      <w:r>
        <w:rPr>
          <w:rStyle w:val="Emphasis"/>
          <w:highlight w:val="yellow"/>
        </w:rPr>
        <w:t>E</w:t>
      </w:r>
      <w:r>
        <w:rPr>
          <w:sz w:val="16"/>
        </w:rPr>
        <w:t>uropean</w:t>
      </w:r>
      <w:r>
        <w:rPr>
          <w:rStyle w:val="Emphasis"/>
        </w:rPr>
        <w:t xml:space="preserve"> </w:t>
      </w:r>
      <w:r>
        <w:rPr>
          <w:rStyle w:val="Emphasis"/>
          <w:highlight w:val="yellow"/>
        </w:rPr>
        <w:t>U</w:t>
      </w:r>
      <w:r>
        <w:rPr>
          <w:sz w:val="16"/>
        </w:rPr>
        <w:t>nion, </w:t>
      </w:r>
      <w:r>
        <w:rPr>
          <w:rStyle w:val="Emphasis"/>
          <w:highlight w:val="yellow"/>
        </w:rPr>
        <w:t>NATO and</w:t>
      </w:r>
      <w:r>
        <w:rPr>
          <w:sz w:val="16"/>
        </w:rPr>
        <w:t xml:space="preserve"> the </w:t>
      </w:r>
      <w:r>
        <w:rPr>
          <w:rStyle w:val="Emphasis"/>
          <w:highlight w:val="yellow"/>
        </w:rPr>
        <w:t>WTO</w:t>
      </w:r>
      <w:r>
        <w:rPr>
          <w:sz w:val="16"/>
        </w:rPr>
        <w:t>;</w:t>
      </w:r>
    </w:p>
    <w:p w14:paraId="55153301" w14:textId="77777777" w:rsidR="004E2765" w:rsidRDefault="004E2765" w:rsidP="004E2765">
      <w:pPr>
        <w:rPr>
          <w:sz w:val="16"/>
        </w:rPr>
      </w:pPr>
      <w:r>
        <w:rPr>
          <w:rStyle w:val="StyleUnderline"/>
          <w:highlight w:val="yellow"/>
        </w:rPr>
        <w:t>Legitimating</w:t>
      </w:r>
      <w:r>
        <w:rPr>
          <w:sz w:val="16"/>
        </w:rPr>
        <w:t xml:space="preserve"> Vladimir </w:t>
      </w:r>
      <w:r>
        <w:rPr>
          <w:rStyle w:val="StyleUnderline"/>
          <w:highlight w:val="yellow"/>
        </w:rPr>
        <w:t>Putin</w:t>
      </w:r>
      <w:r>
        <w:rPr>
          <w:rStyle w:val="StyleUnderline"/>
        </w:rPr>
        <w:t xml:space="preserve">’s Russia </w:t>
      </w:r>
      <w:r>
        <w:rPr>
          <w:sz w:val="16"/>
        </w:rPr>
        <w:t>as a defender of Western values;</w:t>
      </w:r>
    </w:p>
    <w:p w14:paraId="2952A10E" w14:textId="77777777" w:rsidR="004E2765" w:rsidRDefault="004E2765" w:rsidP="004E2765">
      <w:pPr>
        <w:rPr>
          <w:sz w:val="16"/>
        </w:rPr>
      </w:pPr>
      <w:r>
        <w:rPr>
          <w:sz w:val="16"/>
        </w:rPr>
        <w:t xml:space="preserve">And </w:t>
      </w:r>
      <w:r>
        <w:rPr>
          <w:rStyle w:val="StyleUnderline"/>
        </w:rPr>
        <w:t>stoking a racial-ethnic-religious Western civilizational antipathy</w:t>
      </w:r>
      <w:r>
        <w:rPr>
          <w:sz w:val="16"/>
        </w:rPr>
        <w:t xml:space="preserve"> toward Islam in toto and the broader non-Western world.</w:t>
      </w:r>
    </w:p>
    <w:p w14:paraId="61F95AF1" w14:textId="77777777" w:rsidR="004E2765" w:rsidRDefault="004E2765" w:rsidP="004E2765">
      <w:pPr>
        <w:rPr>
          <w:sz w:val="16"/>
        </w:rPr>
      </w:pPr>
      <w:r>
        <w:rPr>
          <w:sz w:val="16"/>
        </w:rPr>
        <w:t>If you think all of this is dispiriting to read, imagine what it was like to write it—Sad! (Utterly heartbreaking, actually.) But is all in fact lost? Is American soft power destined to henceforth be a malign, destabilizing force in the world?</w:t>
      </w:r>
    </w:p>
    <w:p w14:paraId="3622CCFB" w14:textId="77777777" w:rsidR="004E2765" w:rsidRDefault="004E2765" w:rsidP="004E2765">
      <w:pPr>
        <w:rPr>
          <w:sz w:val="16"/>
        </w:rPr>
      </w:pPr>
      <w:r>
        <w:rPr>
          <w:sz w:val="16"/>
        </w:rPr>
        <w:t xml:space="preserve">Perhaps not. </w:t>
      </w:r>
      <w:r>
        <w:rPr>
          <w:rStyle w:val="Emphasis"/>
          <w:highlight w:val="yellow"/>
        </w:rPr>
        <w:t>If</w:t>
      </w:r>
      <w:r>
        <w:rPr>
          <w:sz w:val="16"/>
        </w:rPr>
        <w:t xml:space="preserve"> Donald </w:t>
      </w:r>
      <w:r>
        <w:rPr>
          <w:rStyle w:val="Emphasis"/>
          <w:highlight w:val="yellow"/>
        </w:rPr>
        <w:t>Trump</w:t>
      </w:r>
      <w:r>
        <w:rPr>
          <w:rStyle w:val="Emphasis"/>
        </w:rPr>
        <w:t xml:space="preserve"> rapidly </w:t>
      </w:r>
      <w:r>
        <w:rPr>
          <w:rStyle w:val="Emphasis"/>
          <w:highlight w:val="yellow"/>
        </w:rPr>
        <w:t>falls out of favor with the</w:t>
      </w:r>
      <w:r>
        <w:rPr>
          <w:sz w:val="16"/>
        </w:rPr>
        <w:t xml:space="preserve"> bulk of the </w:t>
      </w:r>
      <w:r>
        <w:rPr>
          <w:rStyle w:val="Emphasis"/>
        </w:rPr>
        <w:t xml:space="preserve">American </w:t>
      </w:r>
      <w:r>
        <w:rPr>
          <w:rStyle w:val="Emphasis"/>
          <w:highlight w:val="yellow"/>
        </w:rPr>
        <w:t>electorate</w:t>
      </w:r>
      <w:r>
        <w:rPr>
          <w:sz w:val="16"/>
        </w:rPr>
        <w:t>—and remember, he’s already rather more than halfway home in this regard—</w:t>
      </w:r>
      <w:r>
        <w:rPr>
          <w:rStyle w:val="Emphasis"/>
          <w:highlight w:val="yellow"/>
        </w:rPr>
        <w:t>he could be rendered a political loser</w:t>
      </w:r>
      <w:r>
        <w:rPr>
          <w:sz w:val="16"/>
        </w:rPr>
        <w:t xml:space="preserve"> in short order </w:t>
      </w:r>
      <w:r>
        <w:rPr>
          <w:rStyle w:val="StyleUnderline"/>
        </w:rPr>
        <w:t>and tossed out of the White House</w:t>
      </w:r>
      <w:r>
        <w:rPr>
          <w:sz w:val="16"/>
        </w:rPr>
        <w:t xml:space="preserve">, </w:t>
      </w:r>
      <w:r>
        <w:rPr>
          <w:rStyle w:val="Emphasis"/>
          <w:highlight w:val="yellow"/>
        </w:rPr>
        <w:t>taking foreign policy Trumpism down with him</w:t>
      </w:r>
      <w:r>
        <w:rPr>
          <w:sz w:val="16"/>
          <w:highlight w:val="yellow"/>
        </w:rPr>
        <w:t xml:space="preserve">. </w:t>
      </w:r>
      <w:r>
        <w:rPr>
          <w:rStyle w:val="Emphasis"/>
          <w:highlight w:val="yellow"/>
        </w:rPr>
        <w:t>The</w:t>
      </w:r>
      <w:r>
        <w:rPr>
          <w:sz w:val="16"/>
        </w:rPr>
        <w:t xml:space="preserve"> 2018 and especially </w:t>
      </w:r>
      <w:r>
        <w:rPr>
          <w:rStyle w:val="Emphasis"/>
        </w:rPr>
        <w:t xml:space="preserve">2020 </w:t>
      </w:r>
      <w:r>
        <w:rPr>
          <w:rStyle w:val="Emphasis"/>
          <w:highlight w:val="yellow"/>
        </w:rPr>
        <w:t>election</w:t>
      </w:r>
      <w:r>
        <w:rPr>
          <w:sz w:val="16"/>
        </w:rPr>
        <w:t xml:space="preserve">s </w:t>
      </w:r>
      <w:r>
        <w:rPr>
          <w:rStyle w:val="Emphasis"/>
          <w:highlight w:val="yellow"/>
        </w:rPr>
        <w:t>will be pivotal</w:t>
      </w:r>
      <w:r>
        <w:rPr>
          <w:sz w:val="16"/>
        </w:rPr>
        <w:t xml:space="preserve"> in this regard.</w:t>
      </w:r>
    </w:p>
    <w:p w14:paraId="701E9591" w14:textId="77777777" w:rsidR="004E2765" w:rsidRDefault="004E2765" w:rsidP="004E2765">
      <w:pPr>
        <w:rPr>
          <w:sz w:val="16"/>
        </w:rPr>
      </w:pPr>
      <w:r>
        <w:rPr>
          <w:rStyle w:val="Emphasis"/>
          <w:highlight w:val="yellow"/>
        </w:rPr>
        <w:t>It would be essential for</w:t>
      </w:r>
      <w:r>
        <w:rPr>
          <w:rStyle w:val="Emphasis"/>
        </w:rPr>
        <w:t xml:space="preserve"> the speediest possible </w:t>
      </w:r>
      <w:r>
        <w:rPr>
          <w:rStyle w:val="Emphasis"/>
          <w:highlight w:val="yellow"/>
        </w:rPr>
        <w:t>resuscitation of U.S. soft power</w:t>
      </w:r>
      <w:r>
        <w:rPr>
          <w:sz w:val="16"/>
        </w:rPr>
        <w:t xml:space="preserve"> </w:t>
      </w:r>
      <w:r>
        <w:rPr>
          <w:rStyle w:val="StyleUnderline"/>
        </w:rPr>
        <w:t xml:space="preserve">that </w:t>
      </w:r>
      <w:r>
        <w:rPr>
          <w:rStyle w:val="StyleUnderline"/>
          <w:highlight w:val="yellow"/>
        </w:rPr>
        <w:t xml:space="preserve">Trump as a </w:t>
      </w:r>
      <w:r>
        <w:rPr>
          <w:rStyle w:val="Emphasis"/>
          <w:highlight w:val="yellow"/>
        </w:rPr>
        <w:t>one-termer</w:t>
      </w:r>
      <w:r>
        <w:rPr>
          <w:sz w:val="16"/>
        </w:rPr>
        <w:t xml:space="preserve"> (or less) </w:t>
      </w:r>
      <w:r>
        <w:rPr>
          <w:rStyle w:val="StyleUnderline"/>
        </w:rPr>
        <w:t>be succeeded by a president</w:t>
      </w:r>
      <w:r>
        <w:rPr>
          <w:sz w:val="16"/>
        </w:rPr>
        <w:t xml:space="preserve">, whether Republican or Democratic, </w:t>
      </w:r>
      <w:r>
        <w:rPr>
          <w:rStyle w:val="StyleUnderline"/>
        </w:rPr>
        <w:t>dedicated to a firm re-commitment to the traditional American values, ideas and ideals</w:t>
      </w:r>
      <w:r>
        <w:rPr>
          <w:sz w:val="16"/>
        </w:rPr>
        <w:t xml:space="preserve"> that Trump &amp; Co. have so blithely cast aside.</w:t>
      </w:r>
    </w:p>
    <w:p w14:paraId="605CDA74" w14:textId="77777777" w:rsidR="004E2765" w:rsidRDefault="004E2765" w:rsidP="004E2765">
      <w:pPr>
        <w:rPr>
          <w:sz w:val="16"/>
        </w:rPr>
      </w:pPr>
      <w:r>
        <w:rPr>
          <w:sz w:val="16"/>
        </w:rPr>
        <w:t xml:space="preserve">In this scenario, </w:t>
      </w:r>
      <w:r>
        <w:rPr>
          <w:rStyle w:val="StyleUnderline"/>
        </w:rPr>
        <w:t>the U.S. would still be dealing with long-term fallout</w:t>
      </w:r>
      <w:r>
        <w:rPr>
          <w:sz w:val="16"/>
        </w:rPr>
        <w:t xml:space="preserve"> from its misadventure in international illiberalism. As Warren Buffett famously noted, “It takes 20 years to build a reputation and five minutes to ruin it. If you think about that, you'll do things differently.”</w:t>
      </w:r>
    </w:p>
    <w:p w14:paraId="65357ADE" w14:textId="77777777" w:rsidR="004E2765" w:rsidRDefault="004E2765" w:rsidP="004E2765">
      <w:pPr>
        <w:rPr>
          <w:sz w:val="16"/>
        </w:rPr>
      </w:pPr>
      <w:r>
        <w:rPr>
          <w:sz w:val="16"/>
        </w:rPr>
        <w:t xml:space="preserve">Still, </w:t>
      </w:r>
      <w:r>
        <w:rPr>
          <w:rStyle w:val="StyleUnderline"/>
        </w:rPr>
        <w:t>while it would indeed probably take a couple of decades to well and truly live down the damage done</w:t>
      </w:r>
      <w:r>
        <w:rPr>
          <w:sz w:val="16"/>
        </w:rPr>
        <w:t xml:space="preserve"> even in four years (or less) by the Trump administration, </w:t>
      </w:r>
      <w:r>
        <w:rPr>
          <w:rStyle w:val="Emphasis"/>
        </w:rPr>
        <w:t>it would not be the most difficult</w:t>
      </w:r>
      <w:r>
        <w:rPr>
          <w:rStyle w:val="StyleUnderline"/>
        </w:rPr>
        <w:t xml:space="preserve"> national reputation-rebuilding effort ever undertaken</w:t>
      </w:r>
      <w:r>
        <w:rPr>
          <w:sz w:val="16"/>
        </w:rPr>
        <w:t>—think of what West Germany faced in the years following World War II.</w:t>
      </w:r>
    </w:p>
    <w:p w14:paraId="4FB7719C" w14:textId="77777777" w:rsidR="004E2765" w:rsidRDefault="004E2765" w:rsidP="004E2765">
      <w:pPr>
        <w:rPr>
          <w:rStyle w:val="StyleUnderline"/>
        </w:rPr>
      </w:pPr>
      <w:r>
        <w:rPr>
          <w:sz w:val="16"/>
        </w:rPr>
        <w:t xml:space="preserve">However, </w:t>
      </w:r>
      <w:r>
        <w:rPr>
          <w:rStyle w:val="Emphasis"/>
          <w:highlight w:val="yellow"/>
        </w:rPr>
        <w:t>if</w:t>
      </w:r>
      <w:r>
        <w:rPr>
          <w:sz w:val="16"/>
        </w:rPr>
        <w:t xml:space="preserve"> Donald </w:t>
      </w:r>
      <w:r>
        <w:rPr>
          <w:rStyle w:val="Emphasis"/>
          <w:highlight w:val="yellow"/>
        </w:rPr>
        <w:t>Trump is re-elected</w:t>
      </w:r>
      <w:r>
        <w:rPr>
          <w:rStyle w:val="Emphasis"/>
        </w:rPr>
        <w:t xml:space="preserve"> in 2020</w:t>
      </w:r>
      <w:r>
        <w:rPr>
          <w:sz w:val="16"/>
        </w:rPr>
        <w:t xml:space="preserve"> </w:t>
      </w:r>
      <w:r>
        <w:rPr>
          <w:rStyle w:val="StyleUnderline"/>
          <w:highlight w:val="yellow"/>
        </w:rPr>
        <w:t>and is</w:t>
      </w:r>
      <w:r>
        <w:rPr>
          <w:sz w:val="16"/>
        </w:rPr>
        <w:t xml:space="preserve"> thus </w:t>
      </w:r>
      <w:r>
        <w:rPr>
          <w:rStyle w:val="StyleUnderline"/>
          <w:highlight w:val="yellow"/>
        </w:rPr>
        <w:t>given a mandate</w:t>
      </w:r>
      <w:r>
        <w:rPr>
          <w:rStyle w:val="StyleUnderline"/>
        </w:rPr>
        <w:t xml:space="preserve"> by the American public </w:t>
      </w:r>
      <w:r>
        <w:rPr>
          <w:rStyle w:val="StyleUnderline"/>
          <w:highlight w:val="yellow"/>
        </w:rPr>
        <w:t>to</w:t>
      </w:r>
      <w:r>
        <w:rPr>
          <w:rStyle w:val="StyleUnderline"/>
        </w:rPr>
        <w:t xml:space="preserve"> continue the radical </w:t>
      </w:r>
      <w:r>
        <w:rPr>
          <w:rStyle w:val="StyleUnderline"/>
          <w:highlight w:val="yellow"/>
        </w:rPr>
        <w:t>recast</w:t>
      </w:r>
      <w:r>
        <w:rPr>
          <w:rStyle w:val="StyleUnderline"/>
        </w:rPr>
        <w:t>ing of</w:t>
      </w:r>
      <w:r>
        <w:rPr>
          <w:sz w:val="16"/>
        </w:rPr>
        <w:t xml:space="preserve"> U.S. </w:t>
      </w:r>
      <w:r>
        <w:rPr>
          <w:rStyle w:val="StyleUnderline"/>
          <w:highlight w:val="yellow"/>
        </w:rPr>
        <w:t>foreign policy</w:t>
      </w:r>
      <w:r>
        <w:rPr>
          <w:sz w:val="16"/>
        </w:rPr>
        <w:t>—</w:t>
      </w:r>
      <w:r>
        <w:rPr>
          <w:rStyle w:val="StyleUnderline"/>
        </w:rPr>
        <w:t xml:space="preserve">and with it the </w:t>
      </w:r>
      <w:r>
        <w:rPr>
          <w:rStyle w:val="Emphasis"/>
          <w:highlight w:val="yellow"/>
        </w:rPr>
        <w:t>overturning</w:t>
      </w:r>
      <w:r>
        <w:rPr>
          <w:rStyle w:val="StyleUnderline"/>
        </w:rPr>
        <w:t xml:space="preserve"> of </w:t>
      </w:r>
      <w:r>
        <w:rPr>
          <w:rStyle w:val="Emphasis"/>
          <w:highlight w:val="yellow"/>
        </w:rPr>
        <w:t>the</w:t>
      </w:r>
      <w:r>
        <w:rPr>
          <w:rStyle w:val="StyleUnderline"/>
        </w:rPr>
        <w:t xml:space="preserve"> extant </w:t>
      </w:r>
      <w:r>
        <w:rPr>
          <w:rStyle w:val="Emphasis"/>
          <w:highlight w:val="yellow"/>
        </w:rPr>
        <w:t>international order</w:t>
      </w:r>
      <w:r>
        <w:rPr>
          <w:sz w:val="16"/>
        </w:rPr>
        <w:t>—</w:t>
      </w:r>
      <w:r>
        <w:rPr>
          <w:rStyle w:val="Emphasis"/>
          <w:highlight w:val="yellow"/>
        </w:rPr>
        <w:t>then the</w:t>
      </w:r>
      <w:r>
        <w:rPr>
          <w:rStyle w:val="Emphasis"/>
        </w:rPr>
        <w:t xml:space="preserve"> fundamental </w:t>
      </w:r>
      <w:r>
        <w:rPr>
          <w:rStyle w:val="Emphasis"/>
          <w:highlight w:val="yellow"/>
        </w:rPr>
        <w:t>shift in</w:t>
      </w:r>
      <w:r>
        <w:rPr>
          <w:sz w:val="16"/>
        </w:rPr>
        <w:t xml:space="preserve"> the nature and effects of American </w:t>
      </w:r>
      <w:r>
        <w:rPr>
          <w:rStyle w:val="Emphasis"/>
          <w:highlight w:val="yellow"/>
        </w:rPr>
        <w:t>soft power is likely to be</w:t>
      </w:r>
      <w:r>
        <w:rPr>
          <w:sz w:val="16"/>
        </w:rPr>
        <w:t xml:space="preserve">, in practical terms, </w:t>
      </w:r>
      <w:r>
        <w:rPr>
          <w:rStyle w:val="Emphasis"/>
          <w:highlight w:val="yellow"/>
        </w:rPr>
        <w:t>permanent</w:t>
      </w:r>
      <w:r>
        <w:rPr>
          <w:sz w:val="16"/>
        </w:rPr>
        <w:t xml:space="preserve"> for a half-century or more. </w:t>
      </w:r>
      <w:r>
        <w:rPr>
          <w:rStyle w:val="StyleUnderline"/>
        </w:rPr>
        <w:t>This will be especially so if this shift is accompanied</w:t>
      </w:r>
      <w:r>
        <w:rPr>
          <w:sz w:val="16"/>
        </w:rPr>
        <w:t xml:space="preserve"> by </w:t>
      </w:r>
      <w:r>
        <w:rPr>
          <w:rStyle w:val="StyleUnderline"/>
        </w:rPr>
        <w:t>a</w:t>
      </w:r>
      <w:r>
        <w:rPr>
          <w:sz w:val="16"/>
        </w:rPr>
        <w:t xml:space="preserve">n incremental domestic </w:t>
      </w:r>
      <w:r>
        <w:rPr>
          <w:rStyle w:val="StyleUnderline"/>
        </w:rPr>
        <w:t>turn toward authoritarianism and</w:t>
      </w:r>
      <w:r>
        <w:rPr>
          <w:sz w:val="16"/>
        </w:rPr>
        <w:t xml:space="preserve"> </w:t>
      </w:r>
      <w:r>
        <w:rPr>
          <w:rStyle w:val="StyleUnderline"/>
        </w:rPr>
        <w:t>the</w:t>
      </w:r>
      <w:r>
        <w:rPr>
          <w:sz w:val="16"/>
        </w:rPr>
        <w:t xml:space="preserve"> concomitant </w:t>
      </w:r>
      <w:r>
        <w:rPr>
          <w:rStyle w:val="StyleUnderline"/>
        </w:rPr>
        <w:t>erosion of the political opposition's ability to reclaim power.</w:t>
      </w:r>
    </w:p>
    <w:p w14:paraId="4B8E5B24" w14:textId="77777777" w:rsidR="004E2765" w:rsidRDefault="004E2765" w:rsidP="004E2765">
      <w:pPr>
        <w:rPr>
          <w:sz w:val="16"/>
        </w:rPr>
      </w:pPr>
      <w:r>
        <w:rPr>
          <w:sz w:val="16"/>
        </w:rPr>
        <w:t xml:space="preserve">There's another factor to reckon with as well: </w:t>
      </w:r>
      <w:r>
        <w:rPr>
          <w:rStyle w:val="Emphasis"/>
        </w:rPr>
        <w:t>the longer</w:t>
      </w:r>
      <w:r>
        <w:rPr>
          <w:sz w:val="16"/>
        </w:rPr>
        <w:t xml:space="preserve"> Donald </w:t>
      </w:r>
      <w:r>
        <w:rPr>
          <w:rStyle w:val="Emphasis"/>
        </w:rPr>
        <w:t>Trump holds on to power</w:t>
      </w:r>
      <w:r>
        <w:rPr>
          <w:sz w:val="16"/>
        </w:rPr>
        <w:t xml:space="preserve">, and hence the longer the sinister soft power Trumpism manifests is projected around the world, </w:t>
      </w:r>
      <w:r>
        <w:rPr>
          <w:rStyle w:val="StyleUnderline"/>
        </w:rPr>
        <w:t xml:space="preserve">the greater the </w:t>
      </w:r>
      <w:r>
        <w:rPr>
          <w:rStyle w:val="Emphasis"/>
        </w:rPr>
        <w:t>encouragement</w:t>
      </w:r>
      <w:r>
        <w:rPr>
          <w:sz w:val="16"/>
        </w:rPr>
        <w:t xml:space="preserve"> to, and impact on, </w:t>
      </w:r>
      <w:r>
        <w:rPr>
          <w:rStyle w:val="Emphasis"/>
        </w:rPr>
        <w:t>the unsavory populist nationalist movements and authoritarian regimes</w:t>
      </w:r>
      <w:r>
        <w:rPr>
          <w:sz w:val="16"/>
        </w:rPr>
        <w:t xml:space="preserve"> </w:t>
      </w:r>
      <w:r>
        <w:rPr>
          <w:rStyle w:val="StyleUnderline"/>
        </w:rPr>
        <w:t>to which America is now perversely offering inspiration.</w:t>
      </w:r>
      <w:r>
        <w:rPr>
          <w:sz w:val="16"/>
        </w:rPr>
        <w:t> </w:t>
      </w:r>
    </w:p>
    <w:p w14:paraId="2F4B5C61" w14:textId="77777777" w:rsidR="004E2765" w:rsidRDefault="004E2765" w:rsidP="004E2765">
      <w:pPr>
        <w:rPr>
          <w:sz w:val="16"/>
        </w:rPr>
      </w:pPr>
    </w:p>
    <w:p w14:paraId="7923C914" w14:textId="77777777" w:rsidR="004E2765" w:rsidRDefault="004E2765" w:rsidP="004E2765">
      <w:pPr>
        <w:pStyle w:val="Heading4"/>
      </w:pPr>
      <w:r>
        <w:t>Without a Biden victory, cooperation and liberal democracy are dead</w:t>
      </w:r>
    </w:p>
    <w:p w14:paraId="6CE60E48" w14:textId="77777777" w:rsidR="004E2765" w:rsidRDefault="004E2765" w:rsidP="004E2765">
      <w:r>
        <w:t xml:space="preserve">Martin </w:t>
      </w:r>
      <w:r>
        <w:rPr>
          <w:rStyle w:val="Style13ptBold"/>
        </w:rPr>
        <w:t>Wolf 20</w:t>
      </w:r>
      <w:r>
        <w:t>, chief economics commentator at the Financial Times, 02/11/20, “Trump’s re-election would be dangerous for the world,” https://www.ft.com/content/3749175a-4c17-11ea-95a0-43d18ec715f5</w:t>
      </w:r>
    </w:p>
    <w:p w14:paraId="50BED079" w14:textId="77777777" w:rsidR="004E2765" w:rsidRDefault="004E2765" w:rsidP="004E2765">
      <w:pPr>
        <w:rPr>
          <w:rStyle w:val="Emphasis"/>
        </w:rPr>
      </w:pPr>
      <w:r>
        <w:rPr>
          <w:sz w:val="16"/>
        </w:rPr>
        <w:t xml:space="preserve">With one bound, US President Donald Trump was free. With the expected display of naked partisanship, Senate Republicans (with the exception of Mitt Romney) abandoned their constitutionally mandated role as judges of his alleged abuse of power. They have deferred the decision to the voters in November’s presidential election. </w:t>
      </w:r>
      <w:proofErr w:type="spellStart"/>
      <w:r>
        <w:rPr>
          <w:sz w:val="16"/>
        </w:rPr>
        <w:t>Mr</w:t>
      </w:r>
      <w:proofErr w:type="spellEnd"/>
      <w:r>
        <w:rPr>
          <w:sz w:val="16"/>
        </w:rPr>
        <w:t xml:space="preserve"> Trump will possess many advantages: passionate supporters; a united party; the electoral college; and a healthy economy. His re-election seems likely. The most obvious reason why </w:t>
      </w:r>
      <w:proofErr w:type="spellStart"/>
      <w:r>
        <w:rPr>
          <w:sz w:val="16"/>
        </w:rPr>
        <w:t>Mr</w:t>
      </w:r>
      <w:proofErr w:type="spellEnd"/>
      <w:r>
        <w:rPr>
          <w:sz w:val="16"/>
        </w:rPr>
        <w:t xml:space="preserve"> Trump might win again is the economy. Even by his standards, last week’s State of the Union address was a case of exaggeration piled on hyperbole. As Joseph Stiglitz, the Nobel laureate economist, has pointed out, US performance remains poor by the standards of its peers in salient respects, notably life expectancy, employment ratios and inequality. Moreover, output, employment, unemployment and real wages are largely continuing post-crisis trends. Given the scale of the fiscal stimulus, which has delivered huge and enduring structural fiscal deficits, this is no great achievement. Nevertheless, many Americans will feel that the economy is improving. This will surely play a big part in the coming election.  </w:t>
      </w:r>
      <w:r>
        <w:rPr>
          <w:rStyle w:val="StyleUnderline"/>
          <w:highlight w:val="yellow"/>
        </w:rPr>
        <w:t>If</w:t>
      </w:r>
      <w:r>
        <w:rPr>
          <w:sz w:val="16"/>
        </w:rPr>
        <w:t xml:space="preserve"> </w:t>
      </w:r>
      <w:proofErr w:type="spellStart"/>
      <w:r>
        <w:rPr>
          <w:sz w:val="16"/>
        </w:rPr>
        <w:t>Mr</w:t>
      </w:r>
      <w:proofErr w:type="spellEnd"/>
      <w:r>
        <w:rPr>
          <w:sz w:val="16"/>
        </w:rPr>
        <w:t xml:space="preserve"> </w:t>
      </w:r>
      <w:r>
        <w:rPr>
          <w:rStyle w:val="StyleUnderline"/>
          <w:highlight w:val="yellow"/>
        </w:rPr>
        <w:t>Trump wins</w:t>
      </w:r>
      <w:r>
        <w:rPr>
          <w:sz w:val="16"/>
          <w:highlight w:val="yellow"/>
        </w:rPr>
        <w:t xml:space="preserve">, </w:t>
      </w:r>
      <w:r>
        <w:rPr>
          <w:rStyle w:val="StyleUnderline"/>
          <w:highlight w:val="yellow"/>
        </w:rPr>
        <w:t>this</w:t>
      </w:r>
      <w:r>
        <w:rPr>
          <w:rStyle w:val="StyleUnderline"/>
        </w:rPr>
        <w:t xml:space="preserve"> victory </w:t>
      </w:r>
      <w:r>
        <w:rPr>
          <w:rStyle w:val="StyleUnderline"/>
          <w:highlight w:val="yellow"/>
        </w:rPr>
        <w:t>could</w:t>
      </w:r>
      <w:r>
        <w:rPr>
          <w:sz w:val="16"/>
        </w:rPr>
        <w:t xml:space="preserve"> well </w:t>
      </w:r>
      <w:r>
        <w:rPr>
          <w:rStyle w:val="StyleUnderline"/>
          <w:highlight w:val="yellow"/>
        </w:rPr>
        <w:t>be</w:t>
      </w:r>
      <w:r>
        <w:rPr>
          <w:rStyle w:val="StyleUnderline"/>
        </w:rPr>
        <w:t xml:space="preserve"> even </w:t>
      </w:r>
      <w:r>
        <w:rPr>
          <w:rStyle w:val="StyleUnderline"/>
          <w:highlight w:val="yellow"/>
        </w:rPr>
        <w:t>more significant than his</w:t>
      </w:r>
      <w:r>
        <w:rPr>
          <w:rStyle w:val="StyleUnderline"/>
        </w:rPr>
        <w:t xml:space="preserve"> </w:t>
      </w:r>
      <w:r>
        <w:rPr>
          <w:rStyle w:val="StyleUnderline"/>
          <w:highlight w:val="yellow"/>
        </w:rPr>
        <w:t>first</w:t>
      </w:r>
      <w:r>
        <w:rPr>
          <w:sz w:val="16"/>
        </w:rPr>
        <w:t xml:space="preserve">. For the American people to choose a classic demagogue twice could not be dismissed as an accident. </w:t>
      </w:r>
      <w:r>
        <w:rPr>
          <w:rStyle w:val="StyleUnderline"/>
        </w:rPr>
        <w:t>It would be a decisive moment</w:t>
      </w:r>
      <w:r>
        <w:rPr>
          <w:sz w:val="16"/>
        </w:rPr>
        <w:t xml:space="preserve">. </w:t>
      </w:r>
      <w:r>
        <w:rPr>
          <w:rStyle w:val="StyleUnderline"/>
        </w:rPr>
        <w:t>The most obvious implication</w:t>
      </w:r>
      <w:r>
        <w:rPr>
          <w:sz w:val="16"/>
        </w:rPr>
        <w:t xml:space="preserve"> of </w:t>
      </w:r>
      <w:proofErr w:type="spellStart"/>
      <w:r>
        <w:rPr>
          <w:sz w:val="16"/>
        </w:rPr>
        <w:t>Mr</w:t>
      </w:r>
      <w:proofErr w:type="spellEnd"/>
      <w:r>
        <w:rPr>
          <w:sz w:val="16"/>
        </w:rPr>
        <w:t xml:space="preserve"> Trump’s victory </w:t>
      </w:r>
      <w:r>
        <w:rPr>
          <w:rStyle w:val="StyleUnderline"/>
        </w:rPr>
        <w:t>would be for</w:t>
      </w:r>
      <w:r>
        <w:rPr>
          <w:sz w:val="16"/>
        </w:rPr>
        <w:t xml:space="preserve"> </w:t>
      </w:r>
      <w:r>
        <w:rPr>
          <w:rStyle w:val="Emphasis"/>
        </w:rPr>
        <w:t>liberal democracy</w:t>
      </w:r>
      <w:r>
        <w:rPr>
          <w:sz w:val="16"/>
        </w:rPr>
        <w:t xml:space="preserve"> in the US. </w:t>
      </w:r>
      <w:r>
        <w:rPr>
          <w:rStyle w:val="StyleUnderline"/>
        </w:rPr>
        <w:t>The president believes he is above</w:t>
      </w:r>
      <w:r>
        <w:rPr>
          <w:sz w:val="16"/>
        </w:rPr>
        <w:t xml:space="preserve"> accountability to </w:t>
      </w:r>
      <w:r>
        <w:rPr>
          <w:rStyle w:val="StyleUnderline"/>
        </w:rPr>
        <w:t>the law</w:t>
      </w:r>
      <w:r>
        <w:rPr>
          <w:sz w:val="16"/>
        </w:rPr>
        <w:t xml:space="preserve"> or to Congress for what he does in office. He holds himself accountable only to the electorate (or, rather, to his electorate). </w:t>
      </w:r>
      <w:r>
        <w:rPr>
          <w:rStyle w:val="StyleUnderline"/>
        </w:rPr>
        <w:t>He believes</w:t>
      </w:r>
      <w:r>
        <w:rPr>
          <w:sz w:val="16"/>
        </w:rPr>
        <w:t xml:space="preserve">, too, </w:t>
      </w:r>
      <w:r>
        <w:rPr>
          <w:rStyle w:val="StyleUnderline"/>
        </w:rPr>
        <w:t>that appointed members</w:t>
      </w:r>
      <w:r>
        <w:rPr>
          <w:sz w:val="16"/>
        </w:rPr>
        <w:t xml:space="preserve"> of his administration, public servants and the elected officials of his party </w:t>
      </w:r>
      <w:r>
        <w:rPr>
          <w:rStyle w:val="StyleUnderline"/>
        </w:rPr>
        <w:t>all owe their loyalty to himself</w:t>
      </w:r>
      <w:r>
        <w:rPr>
          <w:sz w:val="16"/>
        </w:rPr>
        <w:t xml:space="preserve">, not to any higher cause. The founding fathers feared just such a man. In the first of the Federalist Papers, Alexander Hamilton wrote that, “Of those men who have overturned the liberties of republics, the greatest number have begun their careers by paying an obsequious court to the people; commencing demagogues and ending tyrants.” In this, he was following Plato, who wrote how a man who gained power as the people’s protector might become “a wolf — that is a tyrant”. In his Farewell Address of 1796, George Washington argued that the “disorders and miseries which result [from factionalism] gradually incline the minds of men to seek security and repose in the absolute power of an individual”. </w:t>
      </w:r>
      <w:r>
        <w:rPr>
          <w:rStyle w:val="StyleUnderline"/>
        </w:rPr>
        <w:t>Factionalism is</w:t>
      </w:r>
      <w:r>
        <w:rPr>
          <w:sz w:val="16"/>
        </w:rPr>
        <w:t xml:space="preserve"> certainly </w:t>
      </w:r>
      <w:r>
        <w:rPr>
          <w:rStyle w:val="StyleUnderline"/>
        </w:rPr>
        <w:t>rife</w:t>
      </w:r>
      <w:r>
        <w:rPr>
          <w:sz w:val="16"/>
        </w:rPr>
        <w:t xml:space="preserve"> in today’s America. </w:t>
      </w:r>
      <w:r>
        <w:rPr>
          <w:rStyle w:val="StyleUnderline"/>
        </w:rPr>
        <w:t>We cannot know how far</w:t>
      </w:r>
      <w:r>
        <w:rPr>
          <w:sz w:val="16"/>
        </w:rPr>
        <w:t xml:space="preserve"> </w:t>
      </w:r>
      <w:proofErr w:type="spellStart"/>
      <w:r>
        <w:rPr>
          <w:sz w:val="16"/>
        </w:rPr>
        <w:t>Mr</w:t>
      </w:r>
      <w:proofErr w:type="spellEnd"/>
      <w:r>
        <w:rPr>
          <w:sz w:val="16"/>
        </w:rPr>
        <w:t xml:space="preserve"> </w:t>
      </w:r>
      <w:r>
        <w:rPr>
          <w:rStyle w:val="StyleUnderline"/>
        </w:rPr>
        <w:t xml:space="preserve">Trump would </w:t>
      </w:r>
      <w:r>
        <w:rPr>
          <w:sz w:val="16"/>
        </w:rPr>
        <w:t xml:space="preserve">want to </w:t>
      </w:r>
      <w:r>
        <w:rPr>
          <w:rStyle w:val="StyleUnderline"/>
        </w:rPr>
        <w:t>go</w:t>
      </w:r>
      <w:r>
        <w:rPr>
          <w:sz w:val="16"/>
        </w:rPr>
        <w:t xml:space="preserve"> or how far the institutions of the republic would let him do so. Yet is there anything </w:t>
      </w:r>
      <w:proofErr w:type="spellStart"/>
      <w:r>
        <w:rPr>
          <w:sz w:val="16"/>
        </w:rPr>
        <w:t>Mr</w:t>
      </w:r>
      <w:proofErr w:type="spellEnd"/>
      <w:r>
        <w:rPr>
          <w:sz w:val="16"/>
        </w:rPr>
        <w:t xml:space="preserve"> Trump could do, apart from losing the loyalty of his base, that would persuade Mitch McConnell, Senate majority leader, to turn on him? It is not institutions, but the people who serve them, that matter most. Even if the great republic survived the trial largely unscathed (which is optimistic) </w:t>
      </w:r>
      <w:r>
        <w:rPr>
          <w:rStyle w:val="Emphasis"/>
        </w:rPr>
        <w:t>the re-election</w:t>
      </w:r>
      <w:r>
        <w:rPr>
          <w:sz w:val="16"/>
        </w:rPr>
        <w:t xml:space="preserve"> of this man — a demagogue, a nationalist, an incontinent liar and an admirer of tyrants — </w:t>
      </w:r>
      <w:r>
        <w:rPr>
          <w:rStyle w:val="Emphasis"/>
        </w:rPr>
        <w:t>would have worldwide significance</w:t>
      </w:r>
      <w:r>
        <w:rPr>
          <w:sz w:val="16"/>
        </w:rPr>
        <w:t xml:space="preserve">. </w:t>
      </w:r>
      <w:r>
        <w:rPr>
          <w:rStyle w:val="StyleUnderline"/>
          <w:highlight w:val="yellow"/>
        </w:rPr>
        <w:t>Despots view</w:t>
      </w:r>
      <w:r>
        <w:rPr>
          <w:sz w:val="16"/>
        </w:rPr>
        <w:t xml:space="preserve"> </w:t>
      </w:r>
      <w:proofErr w:type="spellStart"/>
      <w:r>
        <w:rPr>
          <w:sz w:val="16"/>
        </w:rPr>
        <w:t>Mr</w:t>
      </w:r>
      <w:proofErr w:type="spellEnd"/>
      <w:r>
        <w:rPr>
          <w:sz w:val="16"/>
        </w:rPr>
        <w:t xml:space="preserve"> </w:t>
      </w:r>
      <w:r>
        <w:rPr>
          <w:rStyle w:val="StyleUnderline"/>
          <w:highlight w:val="yellow"/>
        </w:rPr>
        <w:t>Trump as a kindred spirit</w:t>
      </w:r>
      <w:r>
        <w:rPr>
          <w:sz w:val="16"/>
        </w:rPr>
        <w:t xml:space="preserve">. </w:t>
      </w:r>
      <w:r>
        <w:rPr>
          <w:rStyle w:val="Emphasis"/>
          <w:highlight w:val="yellow"/>
        </w:rPr>
        <w:t>Liberal democrats would feel</w:t>
      </w:r>
      <w:r>
        <w:rPr>
          <w:sz w:val="16"/>
        </w:rPr>
        <w:t xml:space="preserve"> even more </w:t>
      </w:r>
      <w:r>
        <w:rPr>
          <w:rStyle w:val="Emphasis"/>
          <w:highlight w:val="yellow"/>
        </w:rPr>
        <w:t>abandoned</w:t>
      </w:r>
      <w:r>
        <w:rPr>
          <w:sz w:val="16"/>
        </w:rPr>
        <w:t xml:space="preserve">. </w:t>
      </w:r>
      <w:r>
        <w:rPr>
          <w:rStyle w:val="StyleUnderline"/>
          <w:highlight w:val="yellow"/>
        </w:rPr>
        <w:t>The notion of the west as an alliance with</w:t>
      </w:r>
      <w:r>
        <w:rPr>
          <w:rStyle w:val="StyleUnderline"/>
        </w:rPr>
        <w:t xml:space="preserve"> some </w:t>
      </w:r>
      <w:r>
        <w:rPr>
          <w:rStyle w:val="StyleUnderline"/>
          <w:highlight w:val="yellow"/>
        </w:rPr>
        <w:t>moral foundations would evaporate</w:t>
      </w:r>
      <w:r>
        <w:rPr>
          <w:sz w:val="16"/>
        </w:rPr>
        <w:t xml:space="preserve">. </w:t>
      </w:r>
      <w:r>
        <w:rPr>
          <w:rStyle w:val="StyleUnderline"/>
        </w:rPr>
        <w:t>It would at best be a</w:t>
      </w:r>
      <w:r>
        <w:rPr>
          <w:sz w:val="16"/>
        </w:rPr>
        <w:t xml:space="preserve"> </w:t>
      </w:r>
      <w:r>
        <w:rPr>
          <w:rStyle w:val="StyleUnderline"/>
        </w:rPr>
        <w:t>bloc of rich countries</w:t>
      </w:r>
      <w:r>
        <w:rPr>
          <w:sz w:val="16"/>
        </w:rPr>
        <w:t xml:space="preserve"> seeking to hold their global position. As a nationalist, </w:t>
      </w:r>
      <w:r>
        <w:rPr>
          <w:rStyle w:val="StyleUnderline"/>
        </w:rPr>
        <w:t>he would continue to dislike and despise the EU</w:t>
      </w:r>
      <w:r>
        <w:rPr>
          <w:sz w:val="16"/>
        </w:rPr>
        <w:t xml:space="preserve">, as both an ideal and a wielder of countervailing economic power against the US.  David </w:t>
      </w:r>
      <w:proofErr w:type="spellStart"/>
      <w:r>
        <w:rPr>
          <w:sz w:val="16"/>
        </w:rPr>
        <w:t>Helvey</w:t>
      </w:r>
      <w:proofErr w:type="spellEnd"/>
      <w:r>
        <w:rPr>
          <w:sz w:val="16"/>
        </w:rPr>
        <w:t xml:space="preserve">, acting US assistant secretary of </w:t>
      </w:r>
      <w:proofErr w:type="spellStart"/>
      <w:r>
        <w:rPr>
          <w:sz w:val="16"/>
        </w:rPr>
        <w:t>defence</w:t>
      </w:r>
      <w:proofErr w:type="spellEnd"/>
      <w:r>
        <w:rPr>
          <w:sz w:val="16"/>
        </w:rPr>
        <w:t xml:space="preserve">, recently wrote of the hostility of China and Russia to the “rules-based order”. This ideal does indeed matter. Unfortunately, its most powerful enemy is now his own country, because it has always relied on American vision and energy. </w:t>
      </w:r>
      <w:r>
        <w:rPr>
          <w:rStyle w:val="StyleUnderline"/>
        </w:rPr>
        <w:t>With</w:t>
      </w:r>
      <w:r>
        <w:rPr>
          <w:sz w:val="16"/>
        </w:rPr>
        <w:t xml:space="preserve"> his </w:t>
      </w:r>
      <w:r>
        <w:rPr>
          <w:rStyle w:val="StyleUnderline"/>
        </w:rPr>
        <w:t>mercantilism and bilateralism</w:t>
      </w:r>
      <w:r>
        <w:rPr>
          <w:sz w:val="16"/>
        </w:rPr>
        <w:t xml:space="preserve">, </w:t>
      </w:r>
      <w:proofErr w:type="spellStart"/>
      <w:r>
        <w:rPr>
          <w:sz w:val="16"/>
        </w:rPr>
        <w:t>Mr</w:t>
      </w:r>
      <w:proofErr w:type="spellEnd"/>
      <w:r>
        <w:rPr>
          <w:sz w:val="16"/>
        </w:rPr>
        <w:t xml:space="preserve"> </w:t>
      </w:r>
      <w:r>
        <w:rPr>
          <w:rStyle w:val="StyleUnderline"/>
          <w:highlight w:val="yellow"/>
        </w:rPr>
        <w:t>Trump has aimed a</w:t>
      </w:r>
      <w:r>
        <w:rPr>
          <w:sz w:val="16"/>
        </w:rPr>
        <w:t xml:space="preserve">n intellectual and moral </w:t>
      </w:r>
      <w:r>
        <w:rPr>
          <w:rStyle w:val="StyleUnderline"/>
          <w:highlight w:val="yellow"/>
        </w:rPr>
        <w:t>missile at the</w:t>
      </w:r>
      <w:r>
        <w:rPr>
          <w:rStyle w:val="StyleUnderline"/>
        </w:rPr>
        <w:t xml:space="preserve"> global </w:t>
      </w:r>
      <w:r>
        <w:rPr>
          <w:rStyle w:val="StyleUnderline"/>
          <w:highlight w:val="yellow"/>
        </w:rPr>
        <w:t>trading system</w:t>
      </w:r>
      <w:r>
        <w:rPr>
          <w:sz w:val="16"/>
        </w:rPr>
        <w:t xml:space="preserve">. He even sees his own country as the greatest victim of its own order. The problem, then, is not that </w:t>
      </w:r>
      <w:proofErr w:type="spellStart"/>
      <w:r>
        <w:rPr>
          <w:sz w:val="16"/>
        </w:rPr>
        <w:t>Mr</w:t>
      </w:r>
      <w:proofErr w:type="spellEnd"/>
      <w:r>
        <w:rPr>
          <w:sz w:val="16"/>
        </w:rPr>
        <w:t xml:space="preserve"> Trump believes in nothing, but rather that what he believes is often so wrong. More broadly, </w:t>
      </w:r>
      <w:r>
        <w:rPr>
          <w:rStyle w:val="StyleUnderline"/>
        </w:rPr>
        <w:t xml:space="preserve">his short-term </w:t>
      </w:r>
      <w:proofErr w:type="spellStart"/>
      <w:r>
        <w:rPr>
          <w:rStyle w:val="StyleUnderline"/>
          <w:highlight w:val="yellow"/>
        </w:rPr>
        <w:t>transactionalism</w:t>
      </w:r>
      <w:proofErr w:type="spellEnd"/>
      <w:r>
        <w:rPr>
          <w:sz w:val="16"/>
        </w:rPr>
        <w:t xml:space="preserve"> and willingness to use all available instruments of US power </w:t>
      </w:r>
      <w:r>
        <w:rPr>
          <w:rStyle w:val="StyleUnderline"/>
          <w:highlight w:val="yellow"/>
        </w:rPr>
        <w:t xml:space="preserve">creates an </w:t>
      </w:r>
      <w:r>
        <w:rPr>
          <w:rStyle w:val="Emphasis"/>
          <w:highlight w:val="yellow"/>
        </w:rPr>
        <w:t>unstable</w:t>
      </w:r>
      <w:r>
        <w:rPr>
          <w:rStyle w:val="StyleUnderline"/>
          <w:highlight w:val="yellow"/>
        </w:rPr>
        <w:t xml:space="preserve"> and </w:t>
      </w:r>
      <w:r>
        <w:rPr>
          <w:rStyle w:val="Emphasis"/>
          <w:highlight w:val="yellow"/>
        </w:rPr>
        <w:t>unpredictable</w:t>
      </w:r>
      <w:r>
        <w:rPr>
          <w:rStyle w:val="Emphasis"/>
        </w:rPr>
        <w:t xml:space="preserve"> </w:t>
      </w:r>
      <w:r>
        <w:rPr>
          <w:rStyle w:val="Emphasis"/>
          <w:highlight w:val="yellow"/>
        </w:rPr>
        <w:t>world</w:t>
      </w:r>
      <w:r>
        <w:rPr>
          <w:sz w:val="16"/>
        </w:rPr>
        <w:t xml:space="preserve"> not just for governments, but also for businesses. </w:t>
      </w:r>
      <w:r>
        <w:rPr>
          <w:rStyle w:val="StyleUnderline"/>
          <w:highlight w:val="yellow"/>
        </w:rPr>
        <w:t>This</w:t>
      </w:r>
      <w:r>
        <w:rPr>
          <w:rStyle w:val="StyleUnderline"/>
        </w:rPr>
        <w:t xml:space="preserve"> uncertainty</w:t>
      </w:r>
      <w:r>
        <w:rPr>
          <w:sz w:val="16"/>
        </w:rPr>
        <w:t xml:space="preserve">, too, </w:t>
      </w:r>
      <w:r>
        <w:rPr>
          <w:rStyle w:val="StyleUnderline"/>
          <w:highlight w:val="yellow"/>
        </w:rPr>
        <w:t>might get worse in a second term</w:t>
      </w:r>
      <w:r>
        <w:rPr>
          <w:sz w:val="16"/>
        </w:rPr>
        <w:t xml:space="preserve">. </w:t>
      </w:r>
      <w:r>
        <w:rPr>
          <w:rStyle w:val="Emphasis"/>
          <w:highlight w:val="yellow"/>
        </w:rPr>
        <w:t>It is an open question whether</w:t>
      </w:r>
      <w:r>
        <w:rPr>
          <w:sz w:val="16"/>
        </w:rPr>
        <w:t xml:space="preserve"> any sort of </w:t>
      </w:r>
      <w:r>
        <w:rPr>
          <w:rStyle w:val="Emphasis"/>
        </w:rPr>
        <w:t xml:space="preserve">international </w:t>
      </w:r>
      <w:r>
        <w:rPr>
          <w:rStyle w:val="Emphasis"/>
          <w:highlight w:val="yellow"/>
        </w:rPr>
        <w:t>rule of law would survive</w:t>
      </w:r>
      <w:r>
        <w:rPr>
          <w:sz w:val="16"/>
        </w:rPr>
        <w:t xml:space="preserve">. There are huge practical challenges that need to be managed. One is the US’s complex and fraught relationship with China. Yet, on this, </w:t>
      </w:r>
      <w:proofErr w:type="spellStart"/>
      <w:r>
        <w:rPr>
          <w:sz w:val="16"/>
        </w:rPr>
        <w:t>Mr</w:t>
      </w:r>
      <w:proofErr w:type="spellEnd"/>
      <w:r>
        <w:rPr>
          <w:sz w:val="16"/>
        </w:rPr>
        <w:t xml:space="preserve"> Trump is far from the most hawkish of Americans. He has a streak of pragmatism. He likes to do deals, however half-baked they may be.  </w:t>
      </w:r>
      <w:r>
        <w:rPr>
          <w:rStyle w:val="StyleUnderline"/>
        </w:rPr>
        <w:t>Perhaps the most important issue</w:t>
      </w:r>
      <w:r>
        <w:rPr>
          <w:sz w:val="16"/>
        </w:rPr>
        <w:t xml:space="preserve"> (if one leaves aside avoiding nuclear war) </w:t>
      </w:r>
      <w:r>
        <w:rPr>
          <w:rStyle w:val="StyleUnderline"/>
        </w:rPr>
        <w:t>is</w:t>
      </w:r>
      <w:r>
        <w:rPr>
          <w:sz w:val="16"/>
        </w:rPr>
        <w:t xml:space="preserve"> management of </w:t>
      </w:r>
      <w:r>
        <w:rPr>
          <w:rStyle w:val="StyleUnderline"/>
          <w:highlight w:val="yellow"/>
        </w:rPr>
        <w:t>the global commons</w:t>
      </w:r>
      <w:r>
        <w:rPr>
          <w:sz w:val="16"/>
          <w:highlight w:val="yellow"/>
        </w:rPr>
        <w:t xml:space="preserve"> —</w:t>
      </w:r>
      <w:r>
        <w:rPr>
          <w:sz w:val="16"/>
        </w:rPr>
        <w:t xml:space="preserve"> above all, the atmosphere and oceans. Crucial concerns are climate and biodiversity. Little time is left to act against threats to both. </w:t>
      </w:r>
      <w:r>
        <w:rPr>
          <w:rStyle w:val="StyleUnderline"/>
          <w:highlight w:val="yellow"/>
        </w:rPr>
        <w:t>A renewed Trump administration</w:t>
      </w:r>
      <w:r>
        <w:rPr>
          <w:sz w:val="16"/>
        </w:rPr>
        <w:t xml:space="preserve">, hostile to these causes and the very concept of global co-operation, </w:t>
      </w:r>
      <w:r>
        <w:rPr>
          <w:rStyle w:val="Emphasis"/>
          <w:highlight w:val="yellow"/>
        </w:rPr>
        <w:t>would make</w:t>
      </w:r>
      <w:r>
        <w:rPr>
          <w:sz w:val="16"/>
        </w:rPr>
        <w:t xml:space="preserve"> needed </w:t>
      </w:r>
      <w:r>
        <w:rPr>
          <w:rStyle w:val="Emphasis"/>
          <w:highlight w:val="yellow"/>
        </w:rPr>
        <w:t>action impossible</w:t>
      </w:r>
      <w:r>
        <w:rPr>
          <w:sz w:val="16"/>
          <w:highlight w:val="yellow"/>
        </w:rPr>
        <w:t>.</w:t>
      </w:r>
      <w:r>
        <w:rPr>
          <w:sz w:val="16"/>
        </w:rPr>
        <w:t xml:space="preserve"> Often, this administration does not seem even to </w:t>
      </w:r>
      <w:proofErr w:type="spellStart"/>
      <w:r>
        <w:rPr>
          <w:sz w:val="16"/>
        </w:rPr>
        <w:t>recognise</w:t>
      </w:r>
      <w:proofErr w:type="spellEnd"/>
      <w:r>
        <w:rPr>
          <w:sz w:val="16"/>
        </w:rPr>
        <w:t xml:space="preserve"> public goods as a category of challenges worthy of concern. </w:t>
      </w:r>
      <w:r>
        <w:rPr>
          <w:rStyle w:val="StyleUnderline"/>
        </w:rPr>
        <w:t>We are living through a hinge moment in history.</w:t>
      </w:r>
      <w:r>
        <w:rPr>
          <w:sz w:val="16"/>
        </w:rPr>
        <w:t xml:space="preserve"> </w:t>
      </w:r>
      <w:r>
        <w:rPr>
          <w:rStyle w:val="Emphasis"/>
          <w:highlight w:val="yellow"/>
        </w:rPr>
        <w:t>The world needs</w:t>
      </w:r>
      <w:r>
        <w:rPr>
          <w:rStyle w:val="Emphasis"/>
        </w:rPr>
        <w:t xml:space="preserve"> </w:t>
      </w:r>
      <w:r>
        <w:rPr>
          <w:sz w:val="16"/>
        </w:rPr>
        <w:t xml:space="preserve">exceptionally </w:t>
      </w:r>
      <w:r>
        <w:rPr>
          <w:rStyle w:val="Emphasis"/>
          <w:highlight w:val="yellow"/>
        </w:rPr>
        <w:t>wise and co-operative global leadership</w:t>
      </w:r>
      <w:r>
        <w:rPr>
          <w:sz w:val="16"/>
        </w:rPr>
        <w:t xml:space="preserve">. We are not getting it. It may be folly to expect it. But </w:t>
      </w:r>
      <w:proofErr w:type="spellStart"/>
      <w:r>
        <w:rPr>
          <w:sz w:val="16"/>
        </w:rPr>
        <w:t>Mr</w:t>
      </w:r>
      <w:proofErr w:type="spellEnd"/>
      <w:r>
        <w:rPr>
          <w:sz w:val="16"/>
        </w:rPr>
        <w:t xml:space="preserve"> </w:t>
      </w:r>
      <w:r>
        <w:rPr>
          <w:rStyle w:val="Emphasis"/>
          <w:highlight w:val="yellow"/>
        </w:rPr>
        <w:t>Trump’s re-election could</w:t>
      </w:r>
      <w:r>
        <w:rPr>
          <w:sz w:val="16"/>
        </w:rPr>
        <w:t xml:space="preserve"> well </w:t>
      </w:r>
      <w:r>
        <w:rPr>
          <w:rStyle w:val="Emphasis"/>
          <w:highlight w:val="yellow"/>
        </w:rPr>
        <w:t>mark a decisive failure</w:t>
      </w:r>
      <w:r>
        <w:rPr>
          <w:sz w:val="16"/>
        </w:rPr>
        <w:t xml:space="preserve">. Pay attention: </w:t>
      </w:r>
      <w:r>
        <w:rPr>
          <w:rStyle w:val="Emphasis"/>
        </w:rPr>
        <w:t xml:space="preserve">the year 2020 matters.  </w:t>
      </w:r>
    </w:p>
    <w:p w14:paraId="43509696" w14:textId="77777777" w:rsidR="004E2765" w:rsidRDefault="004E2765" w:rsidP="004E2765">
      <w:pPr>
        <w:rPr>
          <w:sz w:val="16"/>
        </w:rPr>
      </w:pPr>
    </w:p>
    <w:p w14:paraId="05ADD02A" w14:textId="77777777" w:rsidR="004E2765" w:rsidRDefault="004E2765" w:rsidP="004E2765">
      <w:pPr>
        <w:pStyle w:val="Heading3"/>
      </w:pPr>
      <w:r>
        <w:t>2NC – LWO !</w:t>
      </w:r>
    </w:p>
    <w:p w14:paraId="78177C4C" w14:textId="77777777" w:rsidR="004E2765" w:rsidRDefault="004E2765" w:rsidP="004E2765">
      <w:pPr>
        <w:pStyle w:val="Heading4"/>
      </w:pPr>
      <w:r>
        <w:t>The liberal order prevents extinction from nuclear war and rogue tech development</w:t>
      </w:r>
    </w:p>
    <w:p w14:paraId="380873C9" w14:textId="77777777" w:rsidR="004E2765" w:rsidRDefault="004E2765" w:rsidP="004E2765">
      <w:r>
        <w:t xml:space="preserve">Yuval Noah </w:t>
      </w:r>
      <w:r>
        <w:rPr>
          <w:rStyle w:val="Style13ptBold"/>
        </w:rPr>
        <w:t>Harari 18</w:t>
      </w:r>
      <w:r>
        <w:t>, Professor of History at Hebrew University of Jerusalem, 9/26/18, “We need a post-liberal order now,” The Economist, https://www.economist.com/open-future/2018/09/26/we-need-a-post-liberal-order-now</w:t>
      </w:r>
    </w:p>
    <w:p w14:paraId="374EA962" w14:textId="77777777" w:rsidR="004E2765" w:rsidRDefault="004E2765" w:rsidP="004E2765">
      <w:pPr>
        <w:rPr>
          <w:sz w:val="14"/>
        </w:rPr>
      </w:pPr>
      <w:r>
        <w:rPr>
          <w:sz w:val="14"/>
        </w:rPr>
        <w:t xml:space="preserve">For several generations, </w:t>
      </w:r>
      <w:r>
        <w:rPr>
          <w:rStyle w:val="StyleUnderline"/>
        </w:rPr>
        <w:t>the world has been governed by</w:t>
      </w:r>
      <w:r>
        <w:rPr>
          <w:sz w:val="14"/>
        </w:rPr>
        <w:t xml:space="preserve"> what today we call “</w:t>
      </w:r>
      <w:r>
        <w:rPr>
          <w:rStyle w:val="StyleUnderline"/>
        </w:rPr>
        <w:t>the global liberal order</w:t>
      </w:r>
      <w:r>
        <w:rPr>
          <w:sz w:val="14"/>
        </w:rPr>
        <w:t xml:space="preserve">”. Behind these lofty words is </w:t>
      </w:r>
      <w:r>
        <w:rPr>
          <w:rStyle w:val="StyleUnderline"/>
        </w:rPr>
        <w:t>the idea that all humans share some core experiences, values and interests, and that no human group is inherently superior</w:t>
      </w:r>
      <w:r>
        <w:rPr>
          <w:sz w:val="14"/>
        </w:rPr>
        <w:t xml:space="preserve"> to all others. </w:t>
      </w:r>
      <w:r>
        <w:rPr>
          <w:rStyle w:val="StyleUnderline"/>
        </w:rPr>
        <w:t>Cooperation is therefore more sensible than conflict</w:t>
      </w:r>
      <w:r>
        <w:rPr>
          <w:sz w:val="14"/>
        </w:rPr>
        <w:t>. All humans should work together to protect their common values and advance their common interests. And the best way to foster such cooperation is to ease the movement of ideas, goods, money and people across the globe.</w:t>
      </w:r>
    </w:p>
    <w:p w14:paraId="5FC4D364" w14:textId="77777777" w:rsidR="004E2765" w:rsidRDefault="004E2765" w:rsidP="004E2765">
      <w:pPr>
        <w:rPr>
          <w:sz w:val="14"/>
        </w:rPr>
      </w:pPr>
      <w:r>
        <w:rPr>
          <w:sz w:val="14"/>
        </w:rPr>
        <w:t xml:space="preserve">Though </w:t>
      </w:r>
      <w:r>
        <w:rPr>
          <w:rStyle w:val="StyleUnderline"/>
        </w:rPr>
        <w:t>the global liberal order</w:t>
      </w:r>
      <w:r>
        <w:rPr>
          <w:sz w:val="14"/>
        </w:rPr>
        <w:t xml:space="preserve"> has many faults and problems, it </w:t>
      </w:r>
      <w:r>
        <w:rPr>
          <w:rStyle w:val="StyleUnderline"/>
        </w:rPr>
        <w:t>has proved superior to all alternatives</w:t>
      </w:r>
      <w:r>
        <w:rPr>
          <w:sz w:val="14"/>
        </w:rPr>
        <w:t>. The liberal world of the early 21st century is more prosperous, healthy and peaceful than ever before. For the first time in human history, starvation kills fewer people than obesity; plagues kill fewer people than old age; and violence kills fewer people than accidents. When I was six months old I didn’t die in an epidemic, thanks to medicines discovered by foreign scientists in distant lands. When I was three I didn’t starve to death, thanks to wheat grown by foreign farmers thousands of kilometers away. And when I was eleven I wasn’t obliterated in a nuclear war, thanks to agreements signed by foreign leaders on the other side of the planet. If you think we should go back to some pre-liberal golden age, please name the year in which humankind was in better shape than in the early 21st century. Was it 1918? 1718? 1218?</w:t>
      </w:r>
    </w:p>
    <w:p w14:paraId="1CEE8569" w14:textId="77777777" w:rsidR="004E2765" w:rsidRDefault="004E2765" w:rsidP="004E2765">
      <w:pPr>
        <w:rPr>
          <w:sz w:val="14"/>
        </w:rPr>
      </w:pPr>
      <w:r>
        <w:rPr>
          <w:rStyle w:val="StyleUnderline"/>
        </w:rPr>
        <w:t xml:space="preserve">Nevertheless, people all over the world are </w:t>
      </w:r>
      <w:r>
        <w:rPr>
          <w:rStyle w:val="Emphasis"/>
        </w:rPr>
        <w:t>now losing faith in the liberal order</w:t>
      </w:r>
      <w:r>
        <w:rPr>
          <w:rStyle w:val="StyleUnderline"/>
        </w:rPr>
        <w:t>. Nationalist</w:t>
      </w:r>
      <w:r>
        <w:rPr>
          <w:sz w:val="14"/>
        </w:rPr>
        <w:t xml:space="preserve"> and religious </w:t>
      </w:r>
      <w:r>
        <w:rPr>
          <w:rStyle w:val="StyleUnderline"/>
        </w:rPr>
        <w:t>views</w:t>
      </w:r>
      <w:r>
        <w:rPr>
          <w:sz w:val="14"/>
        </w:rPr>
        <w:t xml:space="preserve"> that privilege one human group over all others </w:t>
      </w:r>
      <w:r>
        <w:rPr>
          <w:rStyle w:val="StyleUnderline"/>
        </w:rPr>
        <w:t>are back in vogue</w:t>
      </w:r>
      <w:r>
        <w:rPr>
          <w:sz w:val="14"/>
        </w:rPr>
        <w:t>. Governments are increasingly restricting the flow of ideas, goods, money and people. Walls are popping up everywhere, both on the ground and in cyberspace. Immigration is out, tariffs are in.</w:t>
      </w:r>
    </w:p>
    <w:p w14:paraId="0580DE12" w14:textId="77777777" w:rsidR="004E2765" w:rsidRDefault="004E2765" w:rsidP="004E2765">
      <w:pPr>
        <w:rPr>
          <w:sz w:val="14"/>
        </w:rPr>
      </w:pPr>
      <w:r>
        <w:rPr>
          <w:rStyle w:val="StyleUnderline"/>
          <w:highlight w:val="yellow"/>
        </w:rPr>
        <w:t>If</w:t>
      </w:r>
      <w:r>
        <w:rPr>
          <w:rStyle w:val="StyleUnderline"/>
        </w:rPr>
        <w:t xml:space="preserve"> the </w:t>
      </w:r>
      <w:r>
        <w:rPr>
          <w:rStyle w:val="Emphasis"/>
          <w:highlight w:val="yellow"/>
        </w:rPr>
        <w:t>liberal order is collapsing</w:t>
      </w:r>
      <w:r>
        <w:rPr>
          <w:rStyle w:val="StyleUnderline"/>
          <w:highlight w:val="yellow"/>
        </w:rPr>
        <w:t>, what</w:t>
      </w:r>
      <w:r>
        <w:rPr>
          <w:rStyle w:val="StyleUnderline"/>
        </w:rPr>
        <w:t xml:space="preserve"> new kind of global order </w:t>
      </w:r>
      <w:r>
        <w:rPr>
          <w:rStyle w:val="StyleUnderline"/>
          <w:highlight w:val="yellow"/>
        </w:rPr>
        <w:t>might replace it?</w:t>
      </w:r>
      <w:r>
        <w:rPr>
          <w:sz w:val="14"/>
        </w:rPr>
        <w:t xml:space="preserve"> So far, </w:t>
      </w:r>
      <w:r>
        <w:rPr>
          <w:rStyle w:val="StyleUnderline"/>
        </w:rPr>
        <w:t>those who challenge the liberal order</w:t>
      </w:r>
      <w:r>
        <w:rPr>
          <w:sz w:val="14"/>
        </w:rPr>
        <w:t xml:space="preserve"> do so mainly on a national level. They have many ideas about how to advance the interests of their particular country, but they </w:t>
      </w:r>
      <w:r>
        <w:rPr>
          <w:rStyle w:val="StyleUnderline"/>
        </w:rPr>
        <w:t>don’t have a viable vision for how the world as a whole should function</w:t>
      </w:r>
      <w:r>
        <w:rPr>
          <w:sz w:val="14"/>
        </w:rPr>
        <w:t xml:space="preserve">. For example, Russian nationalism can be a reasonable guide for running the affairs of Russia, but Russian nationalism has no plan for the rest of humanity. Unless, of course, nationalism morphs into imperialism, and calls for one nation to conquer and rule the entire world. A century ago, several nationalist movements indeed </w:t>
      </w:r>
      <w:proofErr w:type="spellStart"/>
      <w:r>
        <w:rPr>
          <w:sz w:val="14"/>
        </w:rPr>
        <w:t>harboured</w:t>
      </w:r>
      <w:proofErr w:type="spellEnd"/>
      <w:r>
        <w:rPr>
          <w:sz w:val="14"/>
        </w:rPr>
        <w:t xml:space="preserve"> such imperialist fantasies. Today’s nationalists, whether in Russia, Turkey, Italy or China, so far refrain from advocating global conquest.</w:t>
      </w:r>
    </w:p>
    <w:p w14:paraId="3BD4129C" w14:textId="77777777" w:rsidR="004E2765" w:rsidRDefault="004E2765" w:rsidP="004E2765">
      <w:pPr>
        <w:rPr>
          <w:sz w:val="14"/>
        </w:rPr>
      </w:pPr>
      <w:r>
        <w:rPr>
          <w:sz w:val="14"/>
        </w:rPr>
        <w:t xml:space="preserve">In place of violently establishing a global empire, </w:t>
      </w:r>
      <w:r>
        <w:rPr>
          <w:rStyle w:val="StyleUnderline"/>
        </w:rPr>
        <w:t>some nationalists</w:t>
      </w:r>
      <w:r>
        <w:rPr>
          <w:sz w:val="14"/>
        </w:rPr>
        <w:t xml:space="preserve"> such as Steve Bannon, Viktor </w:t>
      </w:r>
      <w:proofErr w:type="spellStart"/>
      <w:r>
        <w:rPr>
          <w:sz w:val="14"/>
        </w:rPr>
        <w:t>Orban</w:t>
      </w:r>
      <w:proofErr w:type="spellEnd"/>
      <w:r>
        <w:rPr>
          <w:sz w:val="14"/>
        </w:rPr>
        <w:t xml:space="preserve">, the Northern League in Italy and the British Brexiteers dream about a peaceful “Nationalist International”. They </w:t>
      </w:r>
      <w:r>
        <w:rPr>
          <w:rStyle w:val="StyleUnderline"/>
        </w:rPr>
        <w:t>argue</w:t>
      </w:r>
      <w:r>
        <w:rPr>
          <w:sz w:val="14"/>
        </w:rPr>
        <w:t xml:space="preserve"> that all nations today face the same enemies. The bogeymen of globalism, multiculturalism and immigration are threatening to destroy the traditions and identities of all nations. Therefore nationalists across the world should make common cause in opposing these global forces. Hungarians, Italians, Turks and Israelis should build walls, erect fences and slow down the movement of people, goods, money and ideas.</w:t>
      </w:r>
    </w:p>
    <w:p w14:paraId="51DABBBE" w14:textId="77777777" w:rsidR="004E2765" w:rsidRDefault="004E2765" w:rsidP="004E2765">
      <w:pPr>
        <w:rPr>
          <w:sz w:val="14"/>
        </w:rPr>
      </w:pPr>
      <w:r>
        <w:rPr>
          <w:rStyle w:val="StyleUnderline"/>
        </w:rPr>
        <w:t>The world will</w:t>
      </w:r>
      <w:r>
        <w:rPr>
          <w:sz w:val="14"/>
        </w:rPr>
        <w:t xml:space="preserve"> then </w:t>
      </w:r>
      <w:r>
        <w:rPr>
          <w:rStyle w:val="StyleUnderline"/>
        </w:rPr>
        <w:t>be divided into distinct nation-states</w:t>
      </w:r>
      <w:r>
        <w:rPr>
          <w:sz w:val="14"/>
        </w:rPr>
        <w:t xml:space="preserve">, each with its own sacred identity and traditions. Based on mutual respect for these differing identities, all nation-states could cooperate and trade peacefully with one another. Hungary will be Hungarian, Turkey will be Turkish, Israel will be Israeli, and everyone will know who they are and what is their proper place in the world. It will be a world without immigration, without universal values, without multiculturalism, and without a global elite—but with peaceful international relations and some trade. In a word, </w:t>
      </w:r>
      <w:r>
        <w:rPr>
          <w:rStyle w:val="StyleUnderline"/>
        </w:rPr>
        <w:t xml:space="preserve">the “Nationalist International” envisions </w:t>
      </w:r>
      <w:r>
        <w:rPr>
          <w:rStyle w:val="StyleUnderline"/>
          <w:highlight w:val="yellow"/>
        </w:rPr>
        <w:t>the world as</w:t>
      </w:r>
      <w:r>
        <w:rPr>
          <w:rStyle w:val="StyleUnderline"/>
        </w:rPr>
        <w:t xml:space="preserve"> a network of </w:t>
      </w:r>
      <w:r>
        <w:rPr>
          <w:rStyle w:val="StyleUnderline"/>
          <w:highlight w:val="yellow"/>
        </w:rPr>
        <w:t>walled-but-friendly fortresses</w:t>
      </w:r>
      <w:r>
        <w:rPr>
          <w:sz w:val="14"/>
        </w:rPr>
        <w:t>.</w:t>
      </w:r>
    </w:p>
    <w:p w14:paraId="4F615664" w14:textId="77777777" w:rsidR="004E2765" w:rsidRDefault="004E2765" w:rsidP="004E2765">
      <w:pPr>
        <w:rPr>
          <w:sz w:val="14"/>
        </w:rPr>
      </w:pPr>
      <w:r>
        <w:rPr>
          <w:sz w:val="14"/>
        </w:rPr>
        <w:t>Many people would think this is quite a reasonable vision. Why isn’t it a viable alternative to the liberal order? Two things should be noted about it. First, it is still a comparatively liberal vision. It assumes that no human group is superior to all others, that no nation should dominate its peers, and that international cooperation is better than conflict. In fact, liberalism and nationalism were originally closely aligned with one another. The 19th century liberal nationalists, such as Giuseppe Garibaldi and Giuseppe Mazzini in Italy, and Adam Mickiewicz in Poland, dreamt about precisely such an international liberal order of peacefully-coexisting nations.</w:t>
      </w:r>
    </w:p>
    <w:p w14:paraId="643C2985" w14:textId="77777777" w:rsidR="004E2765" w:rsidRDefault="004E2765" w:rsidP="004E2765">
      <w:pPr>
        <w:rPr>
          <w:sz w:val="14"/>
        </w:rPr>
      </w:pPr>
      <w:r>
        <w:rPr>
          <w:sz w:val="14"/>
        </w:rPr>
        <w:t xml:space="preserve">The second thing to note about </w:t>
      </w:r>
      <w:r>
        <w:rPr>
          <w:rStyle w:val="StyleUnderline"/>
        </w:rPr>
        <w:t>this vision of friendly fortresses</w:t>
      </w:r>
      <w:r>
        <w:rPr>
          <w:sz w:val="14"/>
        </w:rPr>
        <w:t xml:space="preserve"> is that it </w:t>
      </w:r>
      <w:r>
        <w:rPr>
          <w:rStyle w:val="Emphasis"/>
          <w:highlight w:val="yellow"/>
        </w:rPr>
        <w:t>has been tried</w:t>
      </w:r>
      <w:r>
        <w:rPr>
          <w:sz w:val="14"/>
          <w:highlight w:val="yellow"/>
        </w:rPr>
        <w:t>—</w:t>
      </w:r>
      <w:r>
        <w:rPr>
          <w:rStyle w:val="StyleUnderline"/>
          <w:highlight w:val="yellow"/>
        </w:rPr>
        <w:t>and</w:t>
      </w:r>
      <w:r>
        <w:rPr>
          <w:rStyle w:val="StyleUnderline"/>
        </w:rPr>
        <w:t xml:space="preserve"> it </w:t>
      </w:r>
      <w:r>
        <w:rPr>
          <w:rStyle w:val="Emphasis"/>
          <w:highlight w:val="yellow"/>
        </w:rPr>
        <w:t>failed</w:t>
      </w:r>
      <w:r>
        <w:rPr>
          <w:rStyle w:val="Emphasis"/>
        </w:rPr>
        <w:t xml:space="preserve"> spectacularly</w:t>
      </w:r>
      <w:r>
        <w:rPr>
          <w:rStyle w:val="StyleUnderline"/>
        </w:rPr>
        <w:t xml:space="preserve">. </w:t>
      </w:r>
      <w:r>
        <w:rPr>
          <w:rStyle w:val="Emphasis"/>
        </w:rPr>
        <w:t xml:space="preserve">All </w:t>
      </w:r>
      <w:r>
        <w:rPr>
          <w:rStyle w:val="Emphasis"/>
          <w:highlight w:val="yellow"/>
        </w:rPr>
        <w:t>attempts</w:t>
      </w:r>
      <w:r>
        <w:rPr>
          <w:rStyle w:val="StyleUnderline"/>
          <w:highlight w:val="yellow"/>
        </w:rPr>
        <w:t xml:space="preserve"> to divide the world</w:t>
      </w:r>
      <w:r>
        <w:rPr>
          <w:rStyle w:val="StyleUnderline"/>
        </w:rPr>
        <w:t xml:space="preserve"> into clear-cut nations have</w:t>
      </w:r>
      <w:r>
        <w:rPr>
          <w:sz w:val="14"/>
        </w:rPr>
        <w:t xml:space="preserve"> so far </w:t>
      </w:r>
      <w:r>
        <w:rPr>
          <w:rStyle w:val="Emphasis"/>
          <w:highlight w:val="yellow"/>
        </w:rPr>
        <w:t>resulted in war</w:t>
      </w:r>
      <w:r>
        <w:rPr>
          <w:rStyle w:val="Emphasis"/>
        </w:rPr>
        <w:t xml:space="preserve"> and genocide</w:t>
      </w:r>
      <w:r>
        <w:rPr>
          <w:sz w:val="14"/>
        </w:rPr>
        <w:t>. When the heirs of Garibaldi, Mazzini and Mickiewicz managed to overthrow the multi-ethnic Habsburg Empire, it proved impossible to find a clear line dividing Italians from Slovenes or Poles from Ukrainians.</w:t>
      </w:r>
    </w:p>
    <w:p w14:paraId="7311C26F" w14:textId="77777777" w:rsidR="004E2765" w:rsidRDefault="004E2765" w:rsidP="004E2765">
      <w:pPr>
        <w:rPr>
          <w:sz w:val="14"/>
        </w:rPr>
      </w:pPr>
      <w:r>
        <w:rPr>
          <w:sz w:val="14"/>
        </w:rPr>
        <w:t xml:space="preserve">This had set the stage for the second world war. The key problem with the network of fortresses is that each national fortress wants a bit more land, security and prosperity for itself at the expense of the neighbors, and without the help of universal values and global </w:t>
      </w:r>
      <w:proofErr w:type="spellStart"/>
      <w:r>
        <w:rPr>
          <w:sz w:val="14"/>
        </w:rPr>
        <w:t>organisations</w:t>
      </w:r>
      <w:proofErr w:type="spellEnd"/>
      <w:r>
        <w:rPr>
          <w:sz w:val="14"/>
        </w:rPr>
        <w:t>, rival fortresses cannot agree on any common rules. Walled fortresses are seldom friendly.</w:t>
      </w:r>
    </w:p>
    <w:p w14:paraId="0B5D047A" w14:textId="77777777" w:rsidR="004E2765" w:rsidRDefault="004E2765" w:rsidP="004E2765">
      <w:pPr>
        <w:rPr>
          <w:sz w:val="14"/>
        </w:rPr>
      </w:pPr>
      <w:r>
        <w:rPr>
          <w:sz w:val="14"/>
        </w:rPr>
        <w:t xml:space="preserve">But if you happen to live inside a particularly strong fortress, such as America or Russia, why should you care? Some nationalists indeed adopt a more extreme isolationist position. They don’t believe in either a global empire or in a global network of fortresses. Instead, </w:t>
      </w:r>
      <w:r>
        <w:rPr>
          <w:rStyle w:val="StyleUnderline"/>
        </w:rPr>
        <w:t>they deny the necessity of any global order whatsoever</w:t>
      </w:r>
      <w:r>
        <w:rPr>
          <w:sz w:val="14"/>
        </w:rPr>
        <w:t>. “Our fortress should just raise the drawbridges,” they say, “and the rest of the world can go to hell. We should refuse entry to foreign people, foreign ideas and foreign goods, and as long as our walls are stout and the guards are loyal, who cares what happens to the foreigners?”</w:t>
      </w:r>
    </w:p>
    <w:p w14:paraId="0A818262" w14:textId="77777777" w:rsidR="004E2765" w:rsidRDefault="004E2765" w:rsidP="004E2765">
      <w:pPr>
        <w:rPr>
          <w:sz w:val="14"/>
        </w:rPr>
      </w:pPr>
      <w:r>
        <w:rPr>
          <w:sz w:val="14"/>
        </w:rPr>
        <w:t>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w:t>
      </w:r>
    </w:p>
    <w:p w14:paraId="257396B6" w14:textId="77777777" w:rsidR="004E2765" w:rsidRDefault="004E2765" w:rsidP="004E2765">
      <w:pPr>
        <w:rPr>
          <w:sz w:val="14"/>
        </w:rPr>
      </w:pPr>
      <w:r>
        <w:rPr>
          <w:sz w:val="14"/>
        </w:rPr>
        <w:t xml:space="preserve">Even more importantly, whether people like it or not, </w:t>
      </w:r>
      <w:r>
        <w:rPr>
          <w:rStyle w:val="StyleUnderline"/>
        </w:rPr>
        <w:t>humankind</w:t>
      </w:r>
      <w:r>
        <w:rPr>
          <w:sz w:val="14"/>
        </w:rPr>
        <w:t xml:space="preserve"> today </w:t>
      </w:r>
      <w:r>
        <w:rPr>
          <w:rStyle w:val="StyleUnderline"/>
        </w:rPr>
        <w:t>faces</w:t>
      </w:r>
      <w:r>
        <w:rPr>
          <w:sz w:val="14"/>
        </w:rPr>
        <w:t xml:space="preserve"> three </w:t>
      </w:r>
      <w:r>
        <w:rPr>
          <w:rStyle w:val="StyleUnderline"/>
          <w:highlight w:val="yellow"/>
        </w:rPr>
        <w:t>common problems</w:t>
      </w:r>
      <w:r>
        <w:rPr>
          <w:rStyle w:val="StyleUnderline"/>
        </w:rPr>
        <w:t xml:space="preserve"> that make a mockery of all national borders</w:t>
      </w:r>
      <w:r>
        <w:rPr>
          <w:sz w:val="14"/>
        </w:rPr>
        <w:t xml:space="preserve">, and </w:t>
      </w:r>
      <w:r>
        <w:rPr>
          <w:rStyle w:val="StyleUnderline"/>
        </w:rPr>
        <w:t xml:space="preserve">that </w:t>
      </w:r>
      <w:r>
        <w:rPr>
          <w:rStyle w:val="StyleUnderline"/>
          <w:highlight w:val="yellow"/>
        </w:rPr>
        <w:t xml:space="preserve">can </w:t>
      </w:r>
      <w:r>
        <w:rPr>
          <w:rStyle w:val="Emphasis"/>
          <w:highlight w:val="yellow"/>
        </w:rPr>
        <w:t>only be solved through global coop</w:t>
      </w:r>
      <w:r>
        <w:rPr>
          <w:rStyle w:val="Emphasis"/>
        </w:rPr>
        <w:t>eration</w:t>
      </w:r>
      <w:r>
        <w:rPr>
          <w:rStyle w:val="StyleUnderline"/>
        </w:rPr>
        <w:t xml:space="preserve">. These are </w:t>
      </w:r>
      <w:r>
        <w:rPr>
          <w:rStyle w:val="Emphasis"/>
          <w:sz w:val="24"/>
          <w:highlight w:val="yellow"/>
        </w:rPr>
        <w:t xml:space="preserve">nuclear war, </w:t>
      </w:r>
      <w:r>
        <w:rPr>
          <w:rStyle w:val="Emphasis"/>
          <w:sz w:val="24"/>
        </w:rPr>
        <w:t xml:space="preserve">climate change </w:t>
      </w:r>
      <w:r>
        <w:rPr>
          <w:rStyle w:val="Emphasis"/>
          <w:sz w:val="24"/>
          <w:highlight w:val="yellow"/>
        </w:rPr>
        <w:t>and tech</w:t>
      </w:r>
      <w:r>
        <w:rPr>
          <w:rStyle w:val="Emphasis"/>
          <w:sz w:val="24"/>
        </w:rPr>
        <w:t>nological disruption</w:t>
      </w:r>
      <w:r>
        <w:rPr>
          <w:rStyle w:val="StyleUnderline"/>
        </w:rPr>
        <w:t xml:space="preserve">. </w:t>
      </w:r>
      <w:r>
        <w:rPr>
          <w:rStyle w:val="StyleUnderline"/>
          <w:highlight w:val="yellow"/>
        </w:rPr>
        <w:t>You cannot build a wall against nuclear winter or</w:t>
      </w:r>
      <w:r>
        <w:rPr>
          <w:rStyle w:val="StyleUnderline"/>
        </w:rPr>
        <w:t xml:space="preserve"> against global </w:t>
      </w:r>
      <w:r>
        <w:rPr>
          <w:rStyle w:val="StyleUnderline"/>
          <w:highlight w:val="yellow"/>
        </w:rPr>
        <w:t>warming</w:t>
      </w:r>
      <w:r>
        <w:rPr>
          <w:rStyle w:val="StyleUnderline"/>
        </w:rPr>
        <w:t>, and no nation can regulate</w:t>
      </w:r>
      <w:r>
        <w:rPr>
          <w:sz w:val="14"/>
        </w:rPr>
        <w:t xml:space="preserve"> artificial intelligence (</w:t>
      </w:r>
      <w:r>
        <w:rPr>
          <w:rStyle w:val="StyleUnderline"/>
        </w:rPr>
        <w:t>AI) or bioengineering single-handedly</w:t>
      </w:r>
      <w:r>
        <w:rPr>
          <w:sz w:val="14"/>
        </w:rPr>
        <w:t>. It won’t be enough if only the European Union forbids producing killer robots or only America bans genetically-engineering human babies. Due to the immense potential of such disruptive technologies, if even one country decides to pursue these high-risk high-gain paths, other countries will be forced to follow its dangerous lead for fear of being left behind.</w:t>
      </w:r>
    </w:p>
    <w:p w14:paraId="5E6984EE" w14:textId="77777777" w:rsidR="004E2765" w:rsidRDefault="004E2765" w:rsidP="004E2765">
      <w:pPr>
        <w:rPr>
          <w:sz w:val="14"/>
        </w:rPr>
      </w:pPr>
      <w:r>
        <w:rPr>
          <w:rStyle w:val="StyleUnderline"/>
          <w:highlight w:val="yellow"/>
        </w:rPr>
        <w:t xml:space="preserve">An </w:t>
      </w:r>
      <w:r>
        <w:rPr>
          <w:rStyle w:val="Emphasis"/>
          <w:highlight w:val="yellow"/>
        </w:rPr>
        <w:t>AI</w:t>
      </w:r>
      <w:r>
        <w:rPr>
          <w:rStyle w:val="Emphasis"/>
        </w:rPr>
        <w:t xml:space="preserve"> arms race</w:t>
      </w:r>
      <w:r>
        <w:rPr>
          <w:rStyle w:val="StyleUnderline"/>
        </w:rPr>
        <w:t xml:space="preserve"> </w:t>
      </w:r>
      <w:r>
        <w:rPr>
          <w:rStyle w:val="StyleUnderline"/>
          <w:highlight w:val="yellow"/>
        </w:rPr>
        <w:t>or</w:t>
      </w:r>
      <w:r>
        <w:rPr>
          <w:rStyle w:val="StyleUnderline"/>
        </w:rPr>
        <w:t xml:space="preserve"> a </w:t>
      </w:r>
      <w:r>
        <w:rPr>
          <w:rStyle w:val="Emphasis"/>
          <w:highlight w:val="yellow"/>
        </w:rPr>
        <w:t>biotech</w:t>
      </w:r>
      <w:r>
        <w:rPr>
          <w:rStyle w:val="Emphasis"/>
        </w:rPr>
        <w:t xml:space="preserve">nological </w:t>
      </w:r>
      <w:r>
        <w:rPr>
          <w:rStyle w:val="Emphasis"/>
          <w:highlight w:val="yellow"/>
        </w:rPr>
        <w:t>arms race</w:t>
      </w:r>
      <w:r>
        <w:rPr>
          <w:sz w:val="14"/>
        </w:rPr>
        <w:t xml:space="preserve"> almost </w:t>
      </w:r>
      <w:r>
        <w:rPr>
          <w:rStyle w:val="Emphasis"/>
          <w:highlight w:val="yellow"/>
        </w:rPr>
        <w:t>guarantees</w:t>
      </w:r>
      <w:r>
        <w:rPr>
          <w:rStyle w:val="Emphasis"/>
        </w:rPr>
        <w:t xml:space="preserve"> the worst outcome</w:t>
      </w:r>
      <w:r>
        <w:rPr>
          <w:rStyle w:val="StyleUnderline"/>
        </w:rPr>
        <w:t xml:space="preserve">. </w:t>
      </w:r>
      <w:r>
        <w:rPr>
          <w:rStyle w:val="StyleUnderline"/>
          <w:highlight w:val="yellow"/>
        </w:rPr>
        <w:t>Whoever wins</w:t>
      </w:r>
      <w:r>
        <w:rPr>
          <w:sz w:val="14"/>
        </w:rPr>
        <w:t xml:space="preserve"> the arms race, </w:t>
      </w:r>
      <w:r>
        <w:rPr>
          <w:rStyle w:val="Emphasis"/>
          <w:sz w:val="24"/>
          <w:highlight w:val="yellow"/>
        </w:rPr>
        <w:t>the loser will</w:t>
      </w:r>
      <w:r>
        <w:rPr>
          <w:rStyle w:val="Emphasis"/>
          <w:sz w:val="24"/>
        </w:rPr>
        <w:t xml:space="preserve"> likely </w:t>
      </w:r>
      <w:r>
        <w:rPr>
          <w:rStyle w:val="Emphasis"/>
          <w:sz w:val="24"/>
          <w:highlight w:val="yellow"/>
        </w:rPr>
        <w:t>be humanity</w:t>
      </w:r>
      <w:r>
        <w:rPr>
          <w:rStyle w:val="Emphasis"/>
          <w:sz w:val="24"/>
        </w:rPr>
        <w:t xml:space="preserve"> itself</w:t>
      </w:r>
      <w:r>
        <w:rPr>
          <w:sz w:val="14"/>
        </w:rPr>
        <w:t xml:space="preserve">. For in an arms race, </w:t>
      </w:r>
      <w:r>
        <w:rPr>
          <w:rStyle w:val="StyleUnderline"/>
        </w:rPr>
        <w:t xml:space="preserve">all </w:t>
      </w:r>
      <w:r>
        <w:rPr>
          <w:rStyle w:val="StyleUnderline"/>
          <w:highlight w:val="yellow"/>
        </w:rPr>
        <w:t>reg</w:t>
      </w:r>
      <w:r>
        <w:rPr>
          <w:rStyle w:val="StyleUnderline"/>
        </w:rPr>
        <w:t>ulation</w:t>
      </w:r>
      <w:r>
        <w:rPr>
          <w:rStyle w:val="StyleUnderline"/>
          <w:highlight w:val="yellow"/>
        </w:rPr>
        <w:t>s will collapse</w:t>
      </w:r>
      <w:r>
        <w:rPr>
          <w:sz w:val="14"/>
        </w:rPr>
        <w:t>. Consider, for example, conducting genetic-engineering experiments on human babies. Every country will say: “We don’t want to conduct such experiments—we are the good guys. But how do we know our rivals are not doing it? We cannot afford to remain behind. So we must do it before them.”</w:t>
      </w:r>
    </w:p>
    <w:p w14:paraId="111D7CE0" w14:textId="77777777" w:rsidR="004E2765" w:rsidRDefault="004E2765" w:rsidP="004E2765">
      <w:pPr>
        <w:rPr>
          <w:sz w:val="14"/>
        </w:rPr>
      </w:pPr>
      <w:r>
        <w:rPr>
          <w:sz w:val="14"/>
        </w:rPr>
        <w:t xml:space="preserve">Similarly, </w:t>
      </w:r>
      <w:r>
        <w:rPr>
          <w:rStyle w:val="StyleUnderline"/>
          <w:highlight w:val="yellow"/>
        </w:rPr>
        <w:t>consider</w:t>
      </w:r>
      <w:r>
        <w:rPr>
          <w:rStyle w:val="StyleUnderline"/>
        </w:rPr>
        <w:t xml:space="preserve"> developing </w:t>
      </w:r>
      <w:r>
        <w:rPr>
          <w:rStyle w:val="Emphasis"/>
          <w:highlight w:val="yellow"/>
        </w:rPr>
        <w:t>a</w:t>
      </w:r>
      <w:r>
        <w:rPr>
          <w:rStyle w:val="StyleUnderline"/>
        </w:rPr>
        <w:t>utonomous-</w:t>
      </w:r>
      <w:r>
        <w:rPr>
          <w:rStyle w:val="Emphasis"/>
          <w:highlight w:val="yellow"/>
        </w:rPr>
        <w:t>w</w:t>
      </w:r>
      <w:r>
        <w:rPr>
          <w:rStyle w:val="StyleUnderline"/>
        </w:rPr>
        <w:t>eapon system</w:t>
      </w:r>
      <w:r>
        <w:rPr>
          <w:rStyle w:val="Emphasis"/>
          <w:highlight w:val="yellow"/>
        </w:rPr>
        <w:t>s</w:t>
      </w:r>
      <w:r>
        <w:rPr>
          <w:sz w:val="14"/>
        </w:rPr>
        <w:t xml:space="preserve">, that can decide for themselves whether to shoot and kill people. Again, </w:t>
      </w:r>
      <w:r>
        <w:rPr>
          <w:rStyle w:val="StyleUnderline"/>
        </w:rPr>
        <w:t>every country will say: “This</w:t>
      </w:r>
      <w:r>
        <w:rPr>
          <w:sz w:val="14"/>
        </w:rPr>
        <w:t xml:space="preserve"> is a very dangerous technology, and it </w:t>
      </w:r>
      <w:r>
        <w:rPr>
          <w:rStyle w:val="StyleUnderline"/>
        </w:rPr>
        <w:t>should be regulated</w:t>
      </w:r>
      <w:r>
        <w:rPr>
          <w:sz w:val="14"/>
        </w:rPr>
        <w:t xml:space="preserve"> carefully. </w:t>
      </w:r>
      <w:r>
        <w:rPr>
          <w:rStyle w:val="StyleUnderline"/>
        </w:rPr>
        <w:t>But we don’t trust our rivals to regulate it, so we must develop it first</w:t>
      </w:r>
      <w:r>
        <w:rPr>
          <w:sz w:val="14"/>
        </w:rPr>
        <w:t>”.</w:t>
      </w:r>
    </w:p>
    <w:p w14:paraId="334C4BC2" w14:textId="77777777" w:rsidR="004E2765" w:rsidRDefault="004E2765" w:rsidP="004E2765">
      <w:pPr>
        <w:rPr>
          <w:sz w:val="14"/>
        </w:rPr>
      </w:pPr>
      <w:r>
        <w:rPr>
          <w:rStyle w:val="StyleUnderline"/>
          <w:highlight w:val="yellow"/>
        </w:rPr>
        <w:t xml:space="preserve">The </w:t>
      </w:r>
      <w:r>
        <w:rPr>
          <w:rStyle w:val="Emphasis"/>
          <w:highlight w:val="yellow"/>
        </w:rPr>
        <w:t>only thing</w:t>
      </w:r>
      <w:r>
        <w:rPr>
          <w:rStyle w:val="StyleUnderline"/>
          <w:highlight w:val="yellow"/>
        </w:rPr>
        <w:t xml:space="preserve"> that can prevent</w:t>
      </w:r>
      <w:r>
        <w:rPr>
          <w:sz w:val="14"/>
        </w:rPr>
        <w:t xml:space="preserve"> such </w:t>
      </w:r>
      <w:r>
        <w:rPr>
          <w:rStyle w:val="StyleUnderline"/>
        </w:rPr>
        <w:t xml:space="preserve">destructive </w:t>
      </w:r>
      <w:r>
        <w:rPr>
          <w:rStyle w:val="StyleUnderline"/>
          <w:highlight w:val="yellow"/>
        </w:rPr>
        <w:t xml:space="preserve">arms races is </w:t>
      </w:r>
      <w:r>
        <w:rPr>
          <w:rStyle w:val="Emphasis"/>
        </w:rPr>
        <w:t xml:space="preserve">greater </w:t>
      </w:r>
      <w:r>
        <w:rPr>
          <w:rStyle w:val="Emphasis"/>
          <w:highlight w:val="yellow"/>
        </w:rPr>
        <w:t>trust</w:t>
      </w:r>
      <w:r>
        <w:rPr>
          <w:rStyle w:val="Emphasis"/>
        </w:rPr>
        <w:t xml:space="preserve"> between countries</w:t>
      </w:r>
      <w:r>
        <w:rPr>
          <w:sz w:val="14"/>
        </w:rPr>
        <w:t xml:space="preserve">. </w:t>
      </w:r>
      <w:r>
        <w:rPr>
          <w:rStyle w:val="StyleUnderline"/>
          <w:highlight w:val="yellow"/>
        </w:rPr>
        <w:t xml:space="preserve">This is </w:t>
      </w:r>
      <w:r>
        <w:rPr>
          <w:rStyle w:val="Emphasis"/>
          <w:highlight w:val="yellow"/>
        </w:rPr>
        <w:t>not</w:t>
      </w:r>
      <w:r>
        <w:rPr>
          <w:rStyle w:val="Emphasis"/>
        </w:rPr>
        <w:t xml:space="preserve"> an </w:t>
      </w:r>
      <w:r>
        <w:rPr>
          <w:rStyle w:val="Emphasis"/>
          <w:highlight w:val="yellow"/>
        </w:rPr>
        <w:t>impossible</w:t>
      </w:r>
      <w:r>
        <w:rPr>
          <w:rStyle w:val="Emphasis"/>
        </w:rPr>
        <w:t xml:space="preserve"> mission</w:t>
      </w:r>
      <w:r>
        <w:rPr>
          <w:sz w:val="14"/>
        </w:rPr>
        <w:t xml:space="preserve">. If today the Germans promise the French: “Trust us, we aren’t developing killer robots in a secret laboratory under the Bavarian Alps,” the French are likely to believe the Germans, despite the terrible history of these two countries. </w:t>
      </w:r>
      <w:r>
        <w:rPr>
          <w:rStyle w:val="StyleUnderline"/>
        </w:rPr>
        <w:t>We need to build such trust globally</w:t>
      </w:r>
      <w:r>
        <w:rPr>
          <w:sz w:val="14"/>
        </w:rPr>
        <w:t>. We need to reach a point when Americans and Chinese can trust one another like the French and Germans.</w:t>
      </w:r>
    </w:p>
    <w:p w14:paraId="110315AA" w14:textId="77777777" w:rsidR="004E2765" w:rsidRDefault="004E2765" w:rsidP="004E2765">
      <w:pPr>
        <w:rPr>
          <w:sz w:val="14"/>
        </w:rPr>
      </w:pPr>
      <w:r>
        <w:rPr>
          <w:sz w:val="14"/>
        </w:rPr>
        <w:t xml:space="preserve">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Pr>
          <w:rStyle w:val="StyleUnderline"/>
        </w:rPr>
        <w:t>Unless we find solutions on a global level to the disruptions caused by AI, entire countries might collapse, and the resulting chaos</w:t>
      </w:r>
      <w:r>
        <w:rPr>
          <w:sz w:val="14"/>
        </w:rPr>
        <w:t xml:space="preserve">, violence and waves of immigration </w:t>
      </w:r>
      <w:r>
        <w:rPr>
          <w:rStyle w:val="StyleUnderline"/>
        </w:rPr>
        <w:t xml:space="preserve">will </w:t>
      </w:r>
      <w:proofErr w:type="spellStart"/>
      <w:r>
        <w:rPr>
          <w:rStyle w:val="Emphasis"/>
        </w:rPr>
        <w:t>destabilise</w:t>
      </w:r>
      <w:proofErr w:type="spellEnd"/>
      <w:r>
        <w:rPr>
          <w:rStyle w:val="Emphasis"/>
        </w:rPr>
        <w:t xml:space="preserve"> the entire world</w:t>
      </w:r>
      <w:r>
        <w:rPr>
          <w:sz w:val="14"/>
        </w:rPr>
        <w:t>.</w:t>
      </w:r>
    </w:p>
    <w:p w14:paraId="3E62D979" w14:textId="77777777" w:rsidR="004E2765" w:rsidRDefault="004E2765" w:rsidP="004E2765">
      <w:pPr>
        <w:rPr>
          <w:sz w:val="14"/>
        </w:rPr>
      </w:pPr>
      <w:r>
        <w:rPr>
          <w:sz w:val="14"/>
        </w:rPr>
        <w:t xml:space="preserve">This is the proper perspective to look at recent developments such as Brexit. In itself, Brexit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all of these problems. Every minute that Britain and the EU spend on Brexit is one less minute they spend on preventing climate change and on regulating AI. </w:t>
      </w:r>
    </w:p>
    <w:p w14:paraId="713DD211" w14:textId="77777777" w:rsidR="004E2765" w:rsidRDefault="004E2765" w:rsidP="004E2765">
      <w:pPr>
        <w:rPr>
          <w:sz w:val="14"/>
        </w:rPr>
      </w:pPr>
      <w:r>
        <w:rPr>
          <w:sz w:val="14"/>
        </w:rPr>
        <w:t xml:space="preserve">In order </w:t>
      </w:r>
      <w:r>
        <w:rPr>
          <w:rStyle w:val="Emphasis"/>
          <w:highlight w:val="yellow"/>
        </w:rPr>
        <w:t>to survive</w:t>
      </w:r>
      <w:r>
        <w:rPr>
          <w:sz w:val="14"/>
        </w:rPr>
        <w:t xml:space="preserve"> and flourish </w:t>
      </w:r>
      <w:r>
        <w:rPr>
          <w:rStyle w:val="StyleUnderline"/>
        </w:rPr>
        <w:t xml:space="preserve">in the 21st century, </w:t>
      </w:r>
      <w:r>
        <w:rPr>
          <w:rStyle w:val="StyleUnderline"/>
          <w:highlight w:val="yellow"/>
        </w:rPr>
        <w:t>humankind needs</w:t>
      </w:r>
      <w:r>
        <w:rPr>
          <w:rStyle w:val="StyleUnderline"/>
        </w:rPr>
        <w:t xml:space="preserve"> </w:t>
      </w:r>
      <w:r>
        <w:rPr>
          <w:rStyle w:val="Emphasis"/>
        </w:rPr>
        <w:t xml:space="preserve">effective </w:t>
      </w:r>
      <w:r>
        <w:rPr>
          <w:rStyle w:val="Emphasis"/>
          <w:highlight w:val="yellow"/>
        </w:rPr>
        <w:t>global coop</w:t>
      </w:r>
      <w:r>
        <w:rPr>
          <w:rStyle w:val="Emphasis"/>
        </w:rPr>
        <w:t>eration</w:t>
      </w:r>
      <w:r>
        <w:rPr>
          <w:sz w:val="14"/>
        </w:rPr>
        <w:t xml:space="preserve">, and so far </w:t>
      </w:r>
      <w:r>
        <w:rPr>
          <w:rStyle w:val="StyleUnderline"/>
          <w:highlight w:val="yellow"/>
        </w:rPr>
        <w:t xml:space="preserve">the </w:t>
      </w:r>
      <w:r>
        <w:rPr>
          <w:rStyle w:val="Emphasis"/>
          <w:highlight w:val="yellow"/>
        </w:rPr>
        <w:t>only viable blueprint</w:t>
      </w:r>
      <w:r>
        <w:rPr>
          <w:rStyle w:val="StyleUnderline"/>
        </w:rPr>
        <w:t xml:space="preserve"> for such cooperation </w:t>
      </w:r>
      <w:r>
        <w:rPr>
          <w:rStyle w:val="StyleUnderline"/>
          <w:highlight w:val="yellow"/>
        </w:rPr>
        <w:t>is</w:t>
      </w:r>
      <w:r>
        <w:rPr>
          <w:rStyle w:val="StyleUnderline"/>
        </w:rPr>
        <w:t xml:space="preserve"> offered by </w:t>
      </w:r>
      <w:r>
        <w:rPr>
          <w:rStyle w:val="Emphasis"/>
          <w:highlight w:val="yellow"/>
        </w:rPr>
        <w:t>liberalism</w:t>
      </w:r>
      <w:r>
        <w:rPr>
          <w:rStyle w:val="StyleUnderline"/>
        </w:rPr>
        <w:t>. Nevertheless, governments all over the world are undermining the foundations of the liberal order</w:t>
      </w:r>
      <w:r>
        <w:rPr>
          <w:sz w:val="14"/>
        </w:rPr>
        <w:t xml:space="preserve">, and the world is turning into a network of fortresses. </w:t>
      </w:r>
      <w:r>
        <w:rPr>
          <w:rStyle w:val="StyleUnderline"/>
        </w:rPr>
        <w:t>The first to feel the impact are the weakest members of humanity</w:t>
      </w:r>
      <w:r>
        <w:rPr>
          <w:sz w:val="14"/>
        </w:rPr>
        <w:t xml:space="preserve">, who find themselves without any fortress willing to protect them: refugees, illegal migrants, persecuted minorities. </w:t>
      </w:r>
      <w:r>
        <w:rPr>
          <w:rStyle w:val="StyleUnderline"/>
        </w:rPr>
        <w:t>But if the walls keep rising</w:t>
      </w:r>
      <w:r>
        <w:rPr>
          <w:sz w:val="14"/>
        </w:rPr>
        <w:t xml:space="preserve">, eventually </w:t>
      </w:r>
      <w:r>
        <w:rPr>
          <w:rStyle w:val="Emphasis"/>
        </w:rPr>
        <w:t>the whole of humankind will feel the squeeze</w:t>
      </w:r>
      <w:r>
        <w:rPr>
          <w:sz w:val="14"/>
        </w:rPr>
        <w:t>.</w:t>
      </w:r>
    </w:p>
    <w:p w14:paraId="6BB0D195" w14:textId="77777777" w:rsidR="004E2765" w:rsidRDefault="004E2765" w:rsidP="004E2765">
      <w:pPr>
        <w:pStyle w:val="Heading4"/>
      </w:pPr>
      <w:r>
        <w:t xml:space="preserve">The liberal world order prevents catastrophe---without </w:t>
      </w:r>
      <w:r>
        <w:rPr>
          <w:u w:val="single"/>
        </w:rPr>
        <w:t>liberal institutions</w:t>
      </w:r>
      <w:r>
        <w:t xml:space="preserve"> violent </w:t>
      </w:r>
      <w:r>
        <w:rPr>
          <w:u w:val="single"/>
        </w:rPr>
        <w:t>autocracies</w:t>
      </w:r>
      <w:r>
        <w:t xml:space="preserve"> rise to power</w:t>
      </w:r>
    </w:p>
    <w:p w14:paraId="79652142" w14:textId="77777777" w:rsidR="004E2765" w:rsidRDefault="004E2765" w:rsidP="004E2765">
      <w:r>
        <w:t xml:space="preserve">Robert </w:t>
      </w:r>
      <w:r>
        <w:rPr>
          <w:rStyle w:val="Style13ptBold"/>
        </w:rPr>
        <w:t>Kagan 18</w:t>
      </w:r>
      <w:r>
        <w:t>, Stephen &amp; Barbara Friedman Senior Fellow with the Project on International Order and Strategy in the Foreign Policy program at Brookings and graduated Yale University and Harvard University’s Kennedy School of Government and holds a doctorate in American history from American University, 9/7/18, “The Cost of American Retreat”, https://www.wsj.com/articles/thecost-of-american-retreat-1536330449</w:t>
      </w:r>
    </w:p>
    <w:p w14:paraId="37B9E2FA" w14:textId="77777777" w:rsidR="004E2765" w:rsidRDefault="004E2765" w:rsidP="004E2765">
      <w:pPr>
        <w:rPr>
          <w:rStyle w:val="Emphasis"/>
        </w:rPr>
      </w:pPr>
      <w:r>
        <w:rPr>
          <w:sz w:val="16"/>
        </w:rPr>
        <w:t xml:space="preserve">It all sounds so sensible. The problem is that, </w:t>
      </w:r>
      <w:r>
        <w:rPr>
          <w:rStyle w:val="StyleUnderline"/>
          <w:highlight w:val="yellow"/>
        </w:rPr>
        <w:t>after</w:t>
      </w:r>
      <w:r>
        <w:rPr>
          <w:rStyle w:val="StyleUnderline"/>
        </w:rPr>
        <w:t xml:space="preserve"> decades of </w:t>
      </w:r>
      <w:r>
        <w:rPr>
          <w:rStyle w:val="StyleUnderline"/>
          <w:highlight w:val="yellow"/>
        </w:rPr>
        <w:t xml:space="preserve">living within the </w:t>
      </w:r>
      <w:r>
        <w:rPr>
          <w:rStyle w:val="StyleUnderline"/>
        </w:rPr>
        <w:t xml:space="preserve">protective bubble of the </w:t>
      </w:r>
      <w:r>
        <w:rPr>
          <w:rStyle w:val="Emphasis"/>
          <w:highlight w:val="yellow"/>
        </w:rPr>
        <w:t>liberal world order</w:t>
      </w:r>
      <w:r>
        <w:rPr>
          <w:rStyle w:val="StyleUnderline"/>
          <w:highlight w:val="yellow"/>
        </w:rPr>
        <w:t>,</w:t>
      </w:r>
      <w:r>
        <w:rPr>
          <w:sz w:val="16"/>
          <w:highlight w:val="yellow"/>
        </w:rPr>
        <w:t xml:space="preserve"> </w:t>
      </w:r>
      <w:r>
        <w:rPr>
          <w:rStyle w:val="StyleUnderline"/>
          <w:highlight w:val="yellow"/>
        </w:rPr>
        <w:t>we</w:t>
      </w:r>
      <w:r>
        <w:rPr>
          <w:rStyle w:val="StyleUnderline"/>
        </w:rPr>
        <w:t xml:space="preserve"> </w:t>
      </w:r>
      <w:r>
        <w:rPr>
          <w:rStyle w:val="StyleUnderline"/>
          <w:highlight w:val="yellow"/>
        </w:rPr>
        <w:t>have forgotten what the world “as it is” looks like</w:t>
      </w:r>
      <w:r>
        <w:rPr>
          <w:sz w:val="16"/>
        </w:rPr>
        <w:t>.</w:t>
      </w:r>
      <w:r>
        <w:rPr>
          <w:rStyle w:val="Emphasis"/>
        </w:rPr>
        <w:t xml:space="preserve"> To believe that the quarter-century after the Cold War has been a disaster is to forget what disaster means in world affairs.</w:t>
      </w:r>
    </w:p>
    <w:p w14:paraId="7145705A" w14:textId="77777777" w:rsidR="004E2765" w:rsidRDefault="004E2765" w:rsidP="004E2765">
      <w:pPr>
        <w:rPr>
          <w:sz w:val="16"/>
        </w:rPr>
      </w:pPr>
      <w:r>
        <w:rPr>
          <w:rStyle w:val="StyleUnderline"/>
        </w:rPr>
        <w:t>Which other quarter-century would we prefer?</w:t>
      </w:r>
      <w:r>
        <w:rPr>
          <w:sz w:val="16"/>
        </w:rPr>
        <w:t xml:space="preserve"> </w:t>
      </w:r>
      <w:r>
        <w:rPr>
          <w:rStyle w:val="StyleUnderline"/>
          <w:highlight w:val="yellow"/>
        </w:rPr>
        <w:t>The first quarter of the 20th century included</w:t>
      </w:r>
      <w:r>
        <w:rPr>
          <w:sz w:val="16"/>
        </w:rPr>
        <w:t xml:space="preserve"> </w:t>
      </w:r>
      <w:r>
        <w:rPr>
          <w:rStyle w:val="Emphasis"/>
          <w:highlight w:val="yellow"/>
        </w:rPr>
        <w:t>World War I</w:t>
      </w:r>
      <w:r>
        <w:rPr>
          <w:sz w:val="16"/>
        </w:rPr>
        <w:t xml:space="preserve"> </w:t>
      </w:r>
      <w:r>
        <w:rPr>
          <w:rStyle w:val="StyleUnderline"/>
        </w:rPr>
        <w:t>and the</w:t>
      </w:r>
      <w:r>
        <w:rPr>
          <w:sz w:val="16"/>
        </w:rPr>
        <w:t xml:space="preserve"> </w:t>
      </w:r>
      <w:r>
        <w:rPr>
          <w:rStyle w:val="Emphasis"/>
        </w:rPr>
        <w:t xml:space="preserve">birth of </w:t>
      </w:r>
      <w:r>
        <w:rPr>
          <w:rStyle w:val="Emphasis"/>
          <w:highlight w:val="yellow"/>
        </w:rPr>
        <w:t>communism</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fascism</w:t>
      </w:r>
      <w:r>
        <w:rPr>
          <w:sz w:val="16"/>
        </w:rPr>
        <w:t xml:space="preserve">. </w:t>
      </w:r>
      <w:r>
        <w:rPr>
          <w:rStyle w:val="StyleUnderline"/>
          <w:highlight w:val="yellow"/>
        </w:rPr>
        <w:t>The second saw</w:t>
      </w:r>
      <w:r>
        <w:rPr>
          <w:rStyle w:val="StyleUnderline"/>
        </w:rPr>
        <w:t xml:space="preserve"> the triumph of </w:t>
      </w:r>
      <w:r>
        <w:rPr>
          <w:rStyle w:val="Emphasis"/>
          <w:highlight w:val="yellow"/>
        </w:rPr>
        <w:t>Hitler</w:t>
      </w:r>
      <w:r>
        <w:rPr>
          <w:rStyle w:val="StyleUnderline"/>
        </w:rPr>
        <w:t xml:space="preserve"> and </w:t>
      </w:r>
      <w:r>
        <w:rPr>
          <w:rStyle w:val="Emphasis"/>
          <w:highlight w:val="yellow"/>
        </w:rPr>
        <w:t>Stalin</w:t>
      </w:r>
      <w:r>
        <w:rPr>
          <w:sz w:val="16"/>
        </w:rPr>
        <w:t>,</w:t>
      </w:r>
      <w:r>
        <w:rPr>
          <w:rStyle w:val="StyleUnderline"/>
        </w:rPr>
        <w:t xml:space="preserve"> </w:t>
      </w:r>
      <w:r>
        <w:rPr>
          <w:rStyle w:val="StyleUnderline"/>
          <w:highlight w:val="yellow"/>
        </w:rPr>
        <w:t>the</w:t>
      </w:r>
      <w:r>
        <w:rPr>
          <w:sz w:val="16"/>
          <w:highlight w:val="yellow"/>
        </w:rPr>
        <w:t xml:space="preserve"> </w:t>
      </w:r>
      <w:r>
        <w:rPr>
          <w:rStyle w:val="Emphasis"/>
          <w:highlight w:val="yellow"/>
        </w:rPr>
        <w:t>Ukrainian famine</w:t>
      </w:r>
      <w:r>
        <w:rPr>
          <w:sz w:val="16"/>
        </w:rPr>
        <w:t>,</w:t>
      </w:r>
      <w:r>
        <w:rPr>
          <w:rStyle w:val="StyleUnderline"/>
        </w:rPr>
        <w:t xml:space="preserve"> </w:t>
      </w:r>
      <w:r>
        <w:rPr>
          <w:rStyle w:val="StyleUnderline"/>
          <w:highlight w:val="yellow"/>
        </w:rPr>
        <w:t>the</w:t>
      </w:r>
      <w:r>
        <w:rPr>
          <w:sz w:val="16"/>
          <w:highlight w:val="yellow"/>
        </w:rPr>
        <w:t xml:space="preserve"> </w:t>
      </w:r>
      <w:r>
        <w:rPr>
          <w:rStyle w:val="Emphasis"/>
          <w:highlight w:val="yellow"/>
        </w:rPr>
        <w:t>Holocaust</w:t>
      </w:r>
      <w:r>
        <w:rPr>
          <w:sz w:val="16"/>
          <w:highlight w:val="yellow"/>
        </w:rPr>
        <w:t xml:space="preserve">, </w:t>
      </w:r>
      <w:r>
        <w:rPr>
          <w:rStyle w:val="Emphasis"/>
          <w:highlight w:val="yellow"/>
        </w:rPr>
        <w:t>World War II</w:t>
      </w:r>
      <w:r>
        <w:rPr>
          <w:sz w:val="16"/>
          <w:highlight w:val="yellow"/>
        </w:rPr>
        <w:t xml:space="preserve"> </w:t>
      </w:r>
      <w:r>
        <w:rPr>
          <w:rStyle w:val="StyleUnderline"/>
          <w:highlight w:val="yellow"/>
        </w:rPr>
        <w:t>and the</w:t>
      </w:r>
      <w:r>
        <w:rPr>
          <w:rStyle w:val="StyleUnderline"/>
        </w:rPr>
        <w:t xml:space="preserve"> invention and </w:t>
      </w:r>
      <w:r>
        <w:rPr>
          <w:rStyle w:val="StyleUnderline"/>
          <w:highlight w:val="yellow"/>
        </w:rPr>
        <w:t xml:space="preserve">use of </w:t>
      </w:r>
      <w:r>
        <w:rPr>
          <w:rStyle w:val="Emphasis"/>
          <w:highlight w:val="yellow"/>
        </w:rPr>
        <w:t>nuclear weapons</w:t>
      </w:r>
      <w:r>
        <w:rPr>
          <w:sz w:val="16"/>
        </w:rPr>
        <w:t xml:space="preserve">. </w:t>
      </w:r>
      <w:r>
        <w:rPr>
          <w:rStyle w:val="StyleUnderline"/>
        </w:rPr>
        <w:t xml:space="preserve">Even </w:t>
      </w:r>
      <w:r>
        <w:rPr>
          <w:rStyle w:val="StyleUnderline"/>
          <w:highlight w:val="yellow"/>
        </w:rPr>
        <w:t>the quarter-century beginning in 1950</w:t>
      </w:r>
      <w:r>
        <w:rPr>
          <w:rStyle w:val="StyleUnderline"/>
        </w:rPr>
        <w:t xml:space="preserve"> </w:t>
      </w:r>
      <w:r>
        <w:rPr>
          <w:rStyle w:val="StyleUnderline"/>
          <w:highlight w:val="yellow"/>
        </w:rPr>
        <w:t>included the</w:t>
      </w:r>
      <w:r>
        <w:rPr>
          <w:sz w:val="16"/>
          <w:highlight w:val="yellow"/>
        </w:rPr>
        <w:t xml:space="preserve"> </w:t>
      </w:r>
      <w:r>
        <w:rPr>
          <w:rStyle w:val="Emphasis"/>
          <w:highlight w:val="yellow"/>
        </w:rPr>
        <w:t>Korean War</w:t>
      </w:r>
      <w:r>
        <w:rPr>
          <w:sz w:val="16"/>
          <w:highlight w:val="yellow"/>
        </w:rPr>
        <w:t xml:space="preserve">, </w:t>
      </w:r>
      <w:r>
        <w:rPr>
          <w:rStyle w:val="Emphasis"/>
          <w:highlight w:val="yellow"/>
        </w:rPr>
        <w:t>the Vietnam War</w:t>
      </w:r>
      <w:r>
        <w:rPr>
          <w:sz w:val="16"/>
          <w:highlight w:val="yellow"/>
        </w:rPr>
        <w:t>,</w:t>
      </w:r>
      <w:r>
        <w:rPr>
          <w:rStyle w:val="StyleUnderline"/>
          <w:highlight w:val="yellow"/>
        </w:rPr>
        <w:t xml:space="preserve"> three</w:t>
      </w:r>
      <w:r>
        <w:rPr>
          <w:sz w:val="16"/>
        </w:rPr>
        <w:t xml:space="preserve"> </w:t>
      </w:r>
      <w:r>
        <w:rPr>
          <w:rStyle w:val="Emphasis"/>
          <w:highlight w:val="yellow"/>
        </w:rPr>
        <w:t>Arab-Israeli Wars</w:t>
      </w:r>
      <w:r>
        <w:rPr>
          <w:sz w:val="16"/>
          <w:highlight w:val="yellow"/>
        </w:rPr>
        <w:t xml:space="preserve"> </w:t>
      </w:r>
      <w:r>
        <w:rPr>
          <w:rStyle w:val="StyleUnderline"/>
          <w:highlight w:val="yellow"/>
        </w:rPr>
        <w:t>and the</w:t>
      </w:r>
      <w:r>
        <w:rPr>
          <w:sz w:val="16"/>
          <w:highlight w:val="yellow"/>
        </w:rPr>
        <w:t xml:space="preserve"> </w:t>
      </w:r>
      <w:r>
        <w:rPr>
          <w:rStyle w:val="Emphasis"/>
          <w:highlight w:val="yellow"/>
        </w:rPr>
        <w:t>Cuban Missile Crisis.</w:t>
      </w:r>
    </w:p>
    <w:p w14:paraId="0FF41D3E" w14:textId="77777777" w:rsidR="004E2765" w:rsidRDefault="004E2765" w:rsidP="004E2765">
      <w:pPr>
        <w:rPr>
          <w:sz w:val="16"/>
        </w:rPr>
      </w:pPr>
      <w:r>
        <w:rPr>
          <w:sz w:val="16"/>
        </w:rPr>
        <w:t>Perhaps our biggest failure is our unwillingness to imagine that things could look again as they did in the first half of the 20th century, with a few besieged democracies hanging on in a world dominated by dictatorships. Aggression was the norm then, not the exception, and every weapon invented by scientists was eventually put to use.</w:t>
      </w:r>
    </w:p>
    <w:p w14:paraId="23128068" w14:textId="77777777" w:rsidR="004E2765" w:rsidRDefault="004E2765" w:rsidP="004E2765">
      <w:pPr>
        <w:rPr>
          <w:sz w:val="16"/>
        </w:rPr>
      </w:pPr>
      <w:r>
        <w:rPr>
          <w:sz w:val="16"/>
        </w:rPr>
        <w:t xml:space="preserve">It should be hard to have a 1930s mentality today, since we know what happened next. But we comfort ourselves that those past horrors cannot be repeated. We see no </w:t>
      </w:r>
      <w:proofErr w:type="spellStart"/>
      <w:r>
        <w:rPr>
          <w:sz w:val="16"/>
        </w:rPr>
        <w:t>Hitlers</w:t>
      </w:r>
      <w:proofErr w:type="spellEnd"/>
      <w:r>
        <w:rPr>
          <w:sz w:val="16"/>
        </w:rPr>
        <w:t xml:space="preserve"> or </w:t>
      </w:r>
      <w:proofErr w:type="spellStart"/>
      <w:r>
        <w:rPr>
          <w:sz w:val="16"/>
        </w:rPr>
        <w:t>Stalins</w:t>
      </w:r>
      <w:proofErr w:type="spellEnd"/>
      <w:r>
        <w:rPr>
          <w:sz w:val="16"/>
        </w:rPr>
        <w:t xml:space="preserve"> on the horizon, forgetting that our forebears did not see them either. Those</w:t>
      </w:r>
      <w:r>
        <w:rPr>
          <w:rStyle w:val="StyleUnderline"/>
        </w:rPr>
        <w:t xml:space="preserve"> ambitious </w:t>
      </w:r>
      <w:r>
        <w:rPr>
          <w:rStyle w:val="StyleUnderline"/>
          <w:highlight w:val="yellow"/>
        </w:rPr>
        <w:t>tyrants rose to power</w:t>
      </w:r>
      <w:r>
        <w:rPr>
          <w:rStyle w:val="StyleUnderline"/>
        </w:rPr>
        <w:t xml:space="preserve"> at a time </w:t>
      </w:r>
      <w:r>
        <w:rPr>
          <w:rStyle w:val="StyleUnderline"/>
          <w:highlight w:val="yellow"/>
        </w:rPr>
        <w:t>when</w:t>
      </w:r>
      <w:r>
        <w:rPr>
          <w:rStyle w:val="StyleUnderline"/>
        </w:rPr>
        <w:t xml:space="preserve"> they faced </w:t>
      </w:r>
      <w:r>
        <w:rPr>
          <w:rStyle w:val="Emphasis"/>
        </w:rPr>
        <w:t>few constraints:</w:t>
      </w:r>
      <w:r>
        <w:rPr>
          <w:sz w:val="16"/>
        </w:rPr>
        <w:t xml:space="preserve"> </w:t>
      </w:r>
      <w:r>
        <w:rPr>
          <w:rStyle w:val="StyleUnderline"/>
          <w:highlight w:val="yellow"/>
        </w:rPr>
        <w:t>No nation</w:t>
      </w:r>
      <w:r>
        <w:rPr>
          <w:rStyle w:val="StyleUnderline"/>
        </w:rPr>
        <w:t xml:space="preserve"> or group of nations </w:t>
      </w:r>
      <w:r>
        <w:rPr>
          <w:rStyle w:val="StyleUnderline"/>
          <w:highlight w:val="yellow"/>
        </w:rPr>
        <w:t>was willing</w:t>
      </w:r>
      <w:r>
        <w:rPr>
          <w:rStyle w:val="StyleUnderline"/>
        </w:rPr>
        <w:t xml:space="preserve"> or able </w:t>
      </w:r>
      <w:r>
        <w:rPr>
          <w:rStyle w:val="StyleUnderline"/>
          <w:highlight w:val="yellow"/>
        </w:rPr>
        <w:t>to sustain an international order</w:t>
      </w:r>
      <w:r>
        <w:rPr>
          <w:rStyle w:val="StyleUnderline"/>
        </w:rPr>
        <w:t xml:space="preserve"> of any kind, much less one that might resist them.</w:t>
      </w:r>
    </w:p>
    <w:p w14:paraId="17D4E80E" w14:textId="77777777" w:rsidR="004E2765" w:rsidRDefault="004E2765" w:rsidP="004E2765">
      <w:pPr>
        <w:rPr>
          <w:rStyle w:val="StyleUnderline"/>
        </w:rPr>
      </w:pPr>
      <w:r>
        <w:rPr>
          <w:rStyle w:val="StyleUnderline"/>
          <w:highlight w:val="yellow"/>
        </w:rPr>
        <w:t>Today</w:t>
      </w:r>
      <w:r>
        <w:rPr>
          <w:rStyle w:val="StyleUnderline"/>
        </w:rPr>
        <w:t xml:space="preserve"> we know that</w:t>
      </w:r>
      <w:r>
        <w:rPr>
          <w:sz w:val="16"/>
        </w:rPr>
        <w:t xml:space="preserve"> Vladimir </w:t>
      </w:r>
      <w:r>
        <w:rPr>
          <w:rStyle w:val="Emphasis"/>
          <w:highlight w:val="yellow"/>
        </w:rPr>
        <w:t>Putin</w:t>
      </w:r>
      <w:r>
        <w:rPr>
          <w:sz w:val="16"/>
          <w:highlight w:val="yellow"/>
        </w:rPr>
        <w:t xml:space="preserve"> </w:t>
      </w:r>
      <w:r>
        <w:rPr>
          <w:rStyle w:val="StyleUnderline"/>
          <w:highlight w:val="yellow"/>
        </w:rPr>
        <w:t>has grand ambitions</w:t>
      </w:r>
      <w:r>
        <w:rPr>
          <w:rStyle w:val="StyleUnderline"/>
        </w:rPr>
        <w:t xml:space="preserve"> but not yet the capacity to realize them</w:t>
      </w:r>
      <w:r>
        <w:rPr>
          <w:sz w:val="16"/>
        </w:rPr>
        <w:t xml:space="preserve">. </w:t>
      </w:r>
      <w:r>
        <w:rPr>
          <w:rStyle w:val="StyleUnderline"/>
        </w:rPr>
        <w:t>He reveres Stalin</w:t>
      </w:r>
      <w:r>
        <w:rPr>
          <w:sz w:val="16"/>
        </w:rPr>
        <w:t xml:space="preserve">, but he is not Stalin. </w:t>
      </w:r>
      <w:r>
        <w:rPr>
          <w:rStyle w:val="Emphasis"/>
        </w:rPr>
        <w:t>What would a less constrained Putin do?</w:t>
      </w:r>
      <w:r>
        <w:rPr>
          <w:sz w:val="16"/>
        </w:rPr>
        <w:t xml:space="preserve"> </w:t>
      </w:r>
      <w:r>
        <w:rPr>
          <w:rStyle w:val="StyleUnderline"/>
        </w:rPr>
        <w:t>A Russia that restored its Soviet and imperial borders would be a far different player on the international scene than the Russia now confined east of Ukraine and the Baltic nations.</w:t>
      </w:r>
    </w:p>
    <w:p w14:paraId="5DD7257E" w14:textId="77777777" w:rsidR="004E2765" w:rsidRDefault="004E2765" w:rsidP="004E2765">
      <w:pPr>
        <w:rPr>
          <w:sz w:val="16"/>
        </w:rPr>
      </w:pPr>
      <w:r>
        <w:rPr>
          <w:sz w:val="16"/>
        </w:rPr>
        <w:t>Today</w:t>
      </w:r>
      <w:r>
        <w:rPr>
          <w:rStyle w:val="StyleUnderline"/>
        </w:rPr>
        <w:t xml:space="preserve"> a more powerful </w:t>
      </w:r>
      <w:r>
        <w:rPr>
          <w:rStyle w:val="StyleUnderline"/>
          <w:highlight w:val="yellow"/>
        </w:rPr>
        <w:t>China</w:t>
      </w:r>
      <w:r>
        <w:rPr>
          <w:rStyle w:val="StyleUnderline"/>
        </w:rPr>
        <w:t xml:space="preserve">, with a new premier-for-life, </w:t>
      </w:r>
      <w:r>
        <w:rPr>
          <w:rStyle w:val="StyleUnderline"/>
          <w:highlight w:val="yellow"/>
        </w:rPr>
        <w:t>is moving away from</w:t>
      </w:r>
      <w:r>
        <w:rPr>
          <w:sz w:val="16"/>
        </w:rPr>
        <w:t xml:space="preserve"> the </w:t>
      </w:r>
      <w:r>
        <w:rPr>
          <w:rStyle w:val="StyleUnderline"/>
          <w:highlight w:val="yellow"/>
        </w:rPr>
        <w:t>cautious foreign policies</w:t>
      </w:r>
      <w:r>
        <w:rPr>
          <w:sz w:val="16"/>
        </w:rPr>
        <w:t xml:space="preserve"> of the Deng era. </w:t>
      </w:r>
      <w:r>
        <w:rPr>
          <w:rStyle w:val="StyleUnderline"/>
        </w:rPr>
        <w:t>We cannot yet know what an even more powerful and less constrained China will want</w:t>
      </w:r>
      <w:r>
        <w:rPr>
          <w:sz w:val="16"/>
        </w:rPr>
        <w:t xml:space="preserve"> </w:t>
      </w:r>
      <w:r>
        <w:rPr>
          <w:rStyle w:val="StyleUnderline"/>
        </w:rPr>
        <w:t>or do as it expands its regional and global influence</w:t>
      </w:r>
      <w:r>
        <w:rPr>
          <w:sz w:val="16"/>
        </w:rPr>
        <w:t>, especially if it does so by military means.</w:t>
      </w:r>
    </w:p>
    <w:p w14:paraId="21C64CC2" w14:textId="77777777" w:rsidR="004E2765" w:rsidRDefault="004E2765" w:rsidP="004E2765">
      <w:pPr>
        <w:rPr>
          <w:sz w:val="16"/>
        </w:rPr>
      </w:pPr>
      <w:r>
        <w:rPr>
          <w:sz w:val="16"/>
        </w:rPr>
        <w:t xml:space="preserve">We should also recall that the </w:t>
      </w:r>
      <w:r>
        <w:rPr>
          <w:rStyle w:val="StyleUnderline"/>
        </w:rPr>
        <w:t>European peace</w:t>
      </w:r>
      <w:r>
        <w:rPr>
          <w:sz w:val="16"/>
        </w:rPr>
        <w:t xml:space="preserve"> established </w:t>
      </w:r>
      <w:r>
        <w:rPr>
          <w:rStyle w:val="StyleUnderline"/>
        </w:rPr>
        <w:t xml:space="preserve">since the Cold War is less than three decades old. </w:t>
      </w:r>
      <w:r>
        <w:rPr>
          <w:rStyle w:val="StyleUnderline"/>
          <w:highlight w:val="yellow"/>
        </w:rPr>
        <w:t xml:space="preserve">Prior to </w:t>
      </w:r>
      <w:r>
        <w:rPr>
          <w:rStyle w:val="Emphasis"/>
          <w:highlight w:val="yellow"/>
        </w:rPr>
        <w:t>World War</w:t>
      </w:r>
      <w:r>
        <w:rPr>
          <w:rStyle w:val="Emphasis"/>
        </w:rPr>
        <w:t xml:space="preserve"> </w:t>
      </w:r>
      <w:r>
        <w:rPr>
          <w:rStyle w:val="Emphasis"/>
          <w:highlight w:val="yellow"/>
        </w:rPr>
        <w:t>II</w:t>
      </w:r>
      <w:r>
        <w:rPr>
          <w:sz w:val="16"/>
          <w:highlight w:val="yellow"/>
        </w:rPr>
        <w:t>,</w:t>
      </w:r>
      <w:r>
        <w:rPr>
          <w:rStyle w:val="StyleUnderline"/>
          <w:highlight w:val="yellow"/>
        </w:rPr>
        <w:t xml:space="preserve"> wars in Europe were brought on by</w:t>
      </w:r>
      <w:r>
        <w:rPr>
          <w:rStyle w:val="StyleUnderline"/>
        </w:rPr>
        <w:t xml:space="preserve"> a combination of</w:t>
      </w:r>
      <w:r>
        <w:rPr>
          <w:sz w:val="16"/>
        </w:rPr>
        <w:t xml:space="preserve"> </w:t>
      </w:r>
      <w:r>
        <w:rPr>
          <w:rStyle w:val="Emphasis"/>
          <w:highlight w:val="yellow"/>
        </w:rPr>
        <w:t>growing nationalism</w:t>
      </w:r>
      <w:r>
        <w:rPr>
          <w:sz w:val="16"/>
          <w:highlight w:val="yellow"/>
        </w:rPr>
        <w:t xml:space="preserve">, </w:t>
      </w:r>
      <w:r>
        <w:rPr>
          <w:rStyle w:val="Emphasis"/>
          <w:highlight w:val="yellow"/>
        </w:rPr>
        <w:t>collapsing democracies</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global</w:t>
      </w:r>
      <w:r>
        <w:rPr>
          <w:rStyle w:val="Emphasis"/>
        </w:rPr>
        <w:t xml:space="preserve"> </w:t>
      </w:r>
      <w:r>
        <w:rPr>
          <w:rStyle w:val="Emphasis"/>
          <w:highlight w:val="yellow"/>
        </w:rPr>
        <w:t>instability</w:t>
      </w:r>
      <w:r>
        <w:rPr>
          <w:sz w:val="16"/>
        </w:rPr>
        <w:t>,</w:t>
      </w:r>
      <w:r>
        <w:rPr>
          <w:rStyle w:val="StyleUnderline"/>
        </w:rPr>
        <w:t xml:space="preserve"> </w:t>
      </w:r>
      <w:r>
        <w:rPr>
          <w:rStyle w:val="StyleUnderline"/>
          <w:highlight w:val="yellow"/>
        </w:rPr>
        <w:t>all of which are visible today</w:t>
      </w:r>
      <w:r>
        <w:rPr>
          <w:rStyle w:val="StyleUnderline"/>
        </w:rPr>
        <w:t>.</w:t>
      </w:r>
      <w:r>
        <w:rPr>
          <w:sz w:val="16"/>
        </w:rPr>
        <w:t xml:space="preserve"> Those who oppose the American promotion of democracy abroad generally have non-Western nations in mind, but let’s not have too much faith in the West. Few of Europe’s democracies date back before World War II. It was in the West that fascism and communism arose, and it is in the West that democracy is at risk once again.</w:t>
      </w:r>
    </w:p>
    <w:p w14:paraId="4F7B7D3A" w14:textId="77777777" w:rsidR="004E2765" w:rsidRDefault="004E2765" w:rsidP="004E2765">
      <w:pPr>
        <w:rPr>
          <w:u w:val="single"/>
        </w:rPr>
      </w:pPr>
      <w:r>
        <w:rPr>
          <w:sz w:val="16"/>
        </w:rPr>
        <w:t xml:space="preserve">The emerging consensus today is that the U.S. has been doing too much. But what if we have been doing too little? We wanted to believe that the course of history was taking us away from the war, tyranny and destruction of the first half of the 20th century, but it may be taking us back toward them, absent some prodigious effort on our part to prevent such regression. Those who call themselves realists today suggest that we can do less in the world and get more out of it. It is a lovely fiction. </w:t>
      </w:r>
      <w:r>
        <w:rPr>
          <w:rStyle w:val="StyleUnderline"/>
          <w:highlight w:val="yellow"/>
        </w:rPr>
        <w:t>Our</w:t>
      </w:r>
      <w:r>
        <w:rPr>
          <w:sz w:val="16"/>
        </w:rPr>
        <w:t xml:space="preserve"> real</w:t>
      </w:r>
      <w:r>
        <w:rPr>
          <w:rStyle w:val="StyleUnderline"/>
        </w:rPr>
        <w:t xml:space="preserve"> </w:t>
      </w:r>
      <w:r>
        <w:rPr>
          <w:rStyle w:val="StyleUnderline"/>
          <w:highlight w:val="yellow"/>
        </w:rPr>
        <w:t>choice is between maintaining the</w:t>
      </w:r>
      <w:r>
        <w:rPr>
          <w:rStyle w:val="StyleUnderline"/>
        </w:rPr>
        <w:t xml:space="preserve"> liberal </w:t>
      </w:r>
      <w:r>
        <w:rPr>
          <w:rStyle w:val="StyleUnderline"/>
          <w:highlight w:val="yellow"/>
        </w:rPr>
        <w:t>world order</w:t>
      </w:r>
      <w:r>
        <w:rPr>
          <w:rStyle w:val="StyleUnderline"/>
        </w:rPr>
        <w:t xml:space="preserve">, with all its moral and material costs, </w:t>
      </w:r>
      <w:r>
        <w:rPr>
          <w:rStyle w:val="StyleUnderline"/>
          <w:highlight w:val="yellow"/>
        </w:rPr>
        <w:t>or letting it collapse and preparing for</w:t>
      </w:r>
      <w:r>
        <w:rPr>
          <w:rStyle w:val="StyleUnderline"/>
        </w:rPr>
        <w:t xml:space="preserve"> the </w:t>
      </w:r>
      <w:r>
        <w:rPr>
          <w:rStyle w:val="StyleUnderline"/>
          <w:highlight w:val="yellow"/>
        </w:rPr>
        <w:t>catastrophes</w:t>
      </w:r>
      <w:r>
        <w:rPr>
          <w:rStyle w:val="StyleUnderline"/>
        </w:rPr>
        <w:t xml:space="preserve"> that are likely to follow.</w:t>
      </w:r>
    </w:p>
    <w:p w14:paraId="4F7FF03D" w14:textId="77777777" w:rsidR="004E2765" w:rsidRDefault="004E2765" w:rsidP="004E2765">
      <w:pPr>
        <w:rPr>
          <w:rStyle w:val="Emphasis"/>
        </w:rPr>
      </w:pPr>
    </w:p>
    <w:p w14:paraId="7A3029A6" w14:textId="77777777" w:rsidR="004E2765" w:rsidRDefault="004E2765" w:rsidP="004E2765"/>
    <w:p w14:paraId="24BACF2D" w14:textId="77777777" w:rsidR="004E2765" w:rsidRDefault="004E2765" w:rsidP="004E2765">
      <w:pPr>
        <w:pStyle w:val="Heading2"/>
      </w:pPr>
      <w:proofErr w:type="spellStart"/>
      <w:r>
        <w:t>Aff</w:t>
      </w:r>
      <w:proofErr w:type="spellEnd"/>
    </w:p>
    <w:p w14:paraId="2DAAAD38" w14:textId="77777777" w:rsidR="004E2765" w:rsidRDefault="004E2765" w:rsidP="004E2765">
      <w:pPr>
        <w:pStyle w:val="Heading3"/>
      </w:pPr>
      <w:r>
        <w:t>2AC – Trump Wins</w:t>
      </w:r>
    </w:p>
    <w:p w14:paraId="07C3F5D8" w14:textId="77777777" w:rsidR="004E2765" w:rsidRDefault="004E2765" w:rsidP="004E2765">
      <w:pPr>
        <w:pStyle w:val="Heading4"/>
      </w:pPr>
      <w:r>
        <w:t>Polling ignores Trump’s real strength that will hand him the 2020 election – his populist streak</w:t>
      </w:r>
    </w:p>
    <w:p w14:paraId="03BB114D" w14:textId="77777777" w:rsidR="004E2765" w:rsidRDefault="004E2765" w:rsidP="004E2765">
      <w:r>
        <w:t xml:space="preserve">Joshua </w:t>
      </w:r>
      <w:r>
        <w:rPr>
          <w:rStyle w:val="Style13ptBold"/>
        </w:rPr>
        <w:t>Sandman 06/20</w:t>
      </w:r>
      <w:r>
        <w:t>/20 professor of political science at the University of New Haven, “Don't believe the polls: Trump's populist presidency may carry him to victory in 2020,” https://thehill.com/opinion/campaign/503714-dont-believe-the-polls-trumps-populist-presidency-may-carry-him-to-victory</w:t>
      </w:r>
    </w:p>
    <w:p w14:paraId="3A93626F" w14:textId="77777777" w:rsidR="004E2765" w:rsidRDefault="004E2765" w:rsidP="004E2765">
      <w:pPr>
        <w:rPr>
          <w:rStyle w:val="Emphasis"/>
        </w:rPr>
      </w:pPr>
      <w:r>
        <w:rPr>
          <w:sz w:val="16"/>
        </w:rPr>
        <w:t xml:space="preserve">Current </w:t>
      </w:r>
      <w:r>
        <w:rPr>
          <w:rStyle w:val="StyleUnderline"/>
        </w:rPr>
        <w:t>polling shows</w:t>
      </w:r>
      <w:r>
        <w:rPr>
          <w:sz w:val="16"/>
        </w:rPr>
        <w:t xml:space="preserve"> President </w:t>
      </w:r>
      <w:r>
        <w:rPr>
          <w:rStyle w:val="StyleUnderline"/>
        </w:rPr>
        <w:t>Trump</w:t>
      </w:r>
      <w:r>
        <w:rPr>
          <w:sz w:val="16"/>
        </w:rPr>
        <w:t xml:space="preserve"> seriously </w:t>
      </w:r>
      <w:r>
        <w:rPr>
          <w:rStyle w:val="StyleUnderline"/>
        </w:rPr>
        <w:t>trailing</w:t>
      </w:r>
      <w:r>
        <w:rPr>
          <w:sz w:val="16"/>
        </w:rPr>
        <w:t xml:space="preserve"> former Vice President Joe </w:t>
      </w:r>
      <w:r>
        <w:rPr>
          <w:rStyle w:val="StyleUnderline"/>
        </w:rPr>
        <w:t>Biden</w:t>
      </w:r>
      <w:r>
        <w:rPr>
          <w:sz w:val="16"/>
        </w:rPr>
        <w:t xml:space="preserve"> in the 2020 presidential race — but current </w:t>
      </w:r>
      <w:r>
        <w:rPr>
          <w:rStyle w:val="Emphasis"/>
          <w:highlight w:val="yellow"/>
        </w:rPr>
        <w:t>polls are not</w:t>
      </w:r>
      <w:r>
        <w:rPr>
          <w:rStyle w:val="Emphasis"/>
        </w:rPr>
        <w:t xml:space="preserve"> an </w:t>
      </w:r>
      <w:r>
        <w:rPr>
          <w:rStyle w:val="Emphasis"/>
          <w:highlight w:val="yellow"/>
        </w:rPr>
        <w:t>accurate</w:t>
      </w:r>
      <w:r>
        <w:rPr>
          <w:rStyle w:val="Emphasis"/>
        </w:rPr>
        <w:t xml:space="preserve"> gauge </w:t>
      </w:r>
      <w:r>
        <w:rPr>
          <w:rStyle w:val="Emphasis"/>
          <w:highlight w:val="yellow"/>
        </w:rPr>
        <w:t>for</w:t>
      </w:r>
      <w:r>
        <w:rPr>
          <w:sz w:val="16"/>
        </w:rPr>
        <w:t xml:space="preserve"> predicting </w:t>
      </w:r>
      <w:r>
        <w:rPr>
          <w:rStyle w:val="Emphasis"/>
          <w:highlight w:val="yellow"/>
        </w:rPr>
        <w:t>the</w:t>
      </w:r>
      <w:r>
        <w:rPr>
          <w:sz w:val="16"/>
        </w:rPr>
        <w:t xml:space="preserve"> November </w:t>
      </w:r>
      <w:r>
        <w:rPr>
          <w:rStyle w:val="Emphasis"/>
          <w:highlight w:val="yellow"/>
        </w:rPr>
        <w:t>election</w:t>
      </w:r>
      <w:r>
        <w:rPr>
          <w:rStyle w:val="Emphasis"/>
        </w:rPr>
        <w:t xml:space="preserve"> outcome.</w:t>
      </w:r>
    </w:p>
    <w:p w14:paraId="4333FD4A" w14:textId="77777777" w:rsidR="004E2765" w:rsidRDefault="004E2765" w:rsidP="004E2765">
      <w:pPr>
        <w:rPr>
          <w:rStyle w:val="StyleUnderline"/>
        </w:rPr>
      </w:pPr>
      <w:r>
        <w:rPr>
          <w:sz w:val="16"/>
        </w:rPr>
        <w:t xml:space="preserve">After all, </w:t>
      </w:r>
      <w:r>
        <w:rPr>
          <w:rStyle w:val="StyleUnderline"/>
        </w:rPr>
        <w:t>if all the polling data up to</w:t>
      </w:r>
      <w:r>
        <w:rPr>
          <w:sz w:val="16"/>
        </w:rPr>
        <w:t xml:space="preserve"> the day of the </w:t>
      </w:r>
      <w:r>
        <w:rPr>
          <w:rStyle w:val="StyleUnderline"/>
        </w:rPr>
        <w:t>2016 election was correct</w:t>
      </w:r>
      <w:r>
        <w:rPr>
          <w:sz w:val="16"/>
        </w:rPr>
        <w:t>, </w:t>
      </w:r>
      <w:r>
        <w:rPr>
          <w:rStyle w:val="StyleUnderline"/>
        </w:rPr>
        <w:t>Hillary Clinton would be president.</w:t>
      </w:r>
      <w:r>
        <w:rPr>
          <w:sz w:val="16"/>
        </w:rPr>
        <w:t xml:space="preserve"> Polling is an art as well as a science. </w:t>
      </w:r>
      <w:r>
        <w:rPr>
          <w:rStyle w:val="StyleUnderline"/>
        </w:rPr>
        <w:t xml:space="preserve">Evaluating raw </w:t>
      </w:r>
      <w:r>
        <w:rPr>
          <w:rStyle w:val="StyleUnderline"/>
          <w:highlight w:val="yellow"/>
        </w:rPr>
        <w:t>polling</w:t>
      </w:r>
      <w:r>
        <w:rPr>
          <w:rStyle w:val="StyleUnderline"/>
        </w:rPr>
        <w:t xml:space="preserve"> data </w:t>
      </w:r>
      <w:r>
        <w:rPr>
          <w:rStyle w:val="StyleUnderline"/>
          <w:highlight w:val="yellow"/>
        </w:rPr>
        <w:t>depends on</w:t>
      </w:r>
      <w:r>
        <w:rPr>
          <w:sz w:val="16"/>
        </w:rPr>
        <w:t xml:space="preserve"> the </w:t>
      </w:r>
      <w:r>
        <w:rPr>
          <w:rStyle w:val="StyleUnderline"/>
          <w:highlight w:val="yellow"/>
        </w:rPr>
        <w:t>perceptions</w:t>
      </w:r>
      <w:r>
        <w:rPr>
          <w:sz w:val="16"/>
        </w:rPr>
        <w:t xml:space="preserve"> — </w:t>
      </w:r>
      <w:r>
        <w:rPr>
          <w:rStyle w:val="StyleUnderline"/>
        </w:rPr>
        <w:t>or misperceptions</w:t>
      </w:r>
      <w:r>
        <w:rPr>
          <w:sz w:val="16"/>
        </w:rPr>
        <w:t xml:space="preserve"> — </w:t>
      </w:r>
      <w:r>
        <w:rPr>
          <w:rStyle w:val="StyleUnderline"/>
        </w:rPr>
        <w:t>of those doing the polling.</w:t>
      </w:r>
    </w:p>
    <w:p w14:paraId="3C88C5DE" w14:textId="77777777" w:rsidR="004E2765" w:rsidRDefault="004E2765" w:rsidP="004E2765">
      <w:pPr>
        <w:rPr>
          <w:sz w:val="16"/>
        </w:rPr>
      </w:pPr>
      <w:r>
        <w:rPr>
          <w:sz w:val="16"/>
        </w:rPr>
        <w:t xml:space="preserve">President </w:t>
      </w:r>
      <w:r>
        <w:rPr>
          <w:rStyle w:val="StyleUnderline"/>
          <w:highlight w:val="yellow"/>
        </w:rPr>
        <w:t>Trump’s</w:t>
      </w:r>
      <w:r>
        <w:rPr>
          <w:sz w:val="16"/>
        </w:rPr>
        <w:t xml:space="preserve"> enduring </w:t>
      </w:r>
      <w:r>
        <w:rPr>
          <w:rStyle w:val="StyleUnderline"/>
          <w:highlight w:val="yellow"/>
        </w:rPr>
        <w:t>strength emanates</w:t>
      </w:r>
      <w:r>
        <w:rPr>
          <w:rStyle w:val="StyleUnderline"/>
        </w:rPr>
        <w:t xml:space="preserve"> from his </w:t>
      </w:r>
      <w:r>
        <w:rPr>
          <w:rStyle w:val="StyleUnderline"/>
          <w:highlight w:val="yellow"/>
        </w:rPr>
        <w:t>being a populist</w:t>
      </w:r>
      <w:r>
        <w:rPr>
          <w:rStyle w:val="StyleUnderline"/>
        </w:rPr>
        <w:t xml:space="preserve"> president</w:t>
      </w:r>
      <w:r>
        <w:rPr>
          <w:sz w:val="16"/>
        </w:rPr>
        <w:t xml:space="preserve">. </w:t>
      </w:r>
      <w:r>
        <w:rPr>
          <w:rStyle w:val="StyleUnderline"/>
        </w:rPr>
        <w:t>Populist</w:t>
      </w:r>
      <w:r>
        <w:rPr>
          <w:sz w:val="16"/>
        </w:rPr>
        <w:t xml:space="preserve"> candidates and </w:t>
      </w:r>
      <w:r>
        <w:rPr>
          <w:rStyle w:val="StyleUnderline"/>
        </w:rPr>
        <w:t>leaders</w:t>
      </w:r>
      <w:r>
        <w:rPr>
          <w:sz w:val="16"/>
        </w:rPr>
        <w:t xml:space="preserve">, like Trump, </w:t>
      </w:r>
      <w:r>
        <w:rPr>
          <w:rStyle w:val="StyleUnderline"/>
        </w:rPr>
        <w:t>reach out to the common citizens who believe</w:t>
      </w:r>
      <w:r>
        <w:rPr>
          <w:sz w:val="16"/>
        </w:rPr>
        <w:t xml:space="preserve"> that their interests and concerns have not been addressed by the established government, economic, and social institutions. Trump pledged to be the voice of the forgotten man and woman.</w:t>
      </w:r>
    </w:p>
    <w:p w14:paraId="661BA226" w14:textId="77777777" w:rsidR="004E2765" w:rsidRDefault="004E2765" w:rsidP="004E2765">
      <w:pPr>
        <w:rPr>
          <w:sz w:val="16"/>
        </w:rPr>
      </w:pPr>
      <w:r>
        <w:rPr>
          <w:rStyle w:val="StyleUnderline"/>
          <w:highlight w:val="yellow"/>
        </w:rPr>
        <w:t>Trump’s</w:t>
      </w:r>
      <w:r>
        <w:rPr>
          <w:rStyle w:val="StyleUnderline"/>
        </w:rPr>
        <w:t xml:space="preserve"> populist </w:t>
      </w:r>
      <w:r>
        <w:rPr>
          <w:rStyle w:val="StyleUnderline"/>
          <w:highlight w:val="yellow"/>
        </w:rPr>
        <w:t>messages</w:t>
      </w:r>
      <w:r>
        <w:rPr>
          <w:sz w:val="16"/>
        </w:rPr>
        <w:t xml:space="preserve"> and actions in office </w:t>
      </w:r>
      <w:r>
        <w:rPr>
          <w:rStyle w:val="StyleUnderline"/>
          <w:highlight w:val="yellow"/>
        </w:rPr>
        <w:t>have been directed towards his</w:t>
      </w:r>
      <w:r>
        <w:rPr>
          <w:rStyle w:val="StyleUnderline"/>
        </w:rPr>
        <w:t xml:space="preserve"> loyal and supportive </w:t>
      </w:r>
      <w:r>
        <w:rPr>
          <w:rStyle w:val="StyleUnderline"/>
          <w:highlight w:val="yellow"/>
        </w:rPr>
        <w:t>base</w:t>
      </w:r>
      <w:r>
        <w:rPr>
          <w:rStyle w:val="StyleUnderline"/>
        </w:rPr>
        <w:t xml:space="preserve"> </w:t>
      </w:r>
      <w:r>
        <w:rPr>
          <w:sz w:val="16"/>
        </w:rPr>
        <w:t xml:space="preserve">— the “forgotten,” </w:t>
      </w:r>
      <w:r>
        <w:rPr>
          <w:rStyle w:val="StyleUnderline"/>
        </w:rPr>
        <w:t>the non-college educated and working class</w:t>
      </w:r>
      <w:r>
        <w:rPr>
          <w:sz w:val="16"/>
        </w:rPr>
        <w:t xml:space="preserve"> (especially in small towns and rural areas), </w:t>
      </w:r>
      <w:r>
        <w:rPr>
          <w:rStyle w:val="StyleUnderline"/>
        </w:rPr>
        <w:t>Evangelical Christians and</w:t>
      </w:r>
      <w:r>
        <w:rPr>
          <w:sz w:val="16"/>
        </w:rPr>
        <w:t xml:space="preserve"> </w:t>
      </w:r>
      <w:r>
        <w:rPr>
          <w:rStyle w:val="StyleUnderline"/>
        </w:rPr>
        <w:t>social</w:t>
      </w:r>
      <w:r>
        <w:rPr>
          <w:sz w:val="16"/>
        </w:rPr>
        <w:t xml:space="preserve"> and cultural </w:t>
      </w:r>
      <w:r>
        <w:rPr>
          <w:rStyle w:val="StyleUnderline"/>
        </w:rPr>
        <w:t>conservatives</w:t>
      </w:r>
      <w:r>
        <w:rPr>
          <w:sz w:val="16"/>
        </w:rPr>
        <w:t>, as well as conservative Republicans. </w:t>
      </w:r>
    </w:p>
    <w:p w14:paraId="4D28771A" w14:textId="77777777" w:rsidR="004E2765" w:rsidRDefault="004E2765" w:rsidP="004E2765">
      <w:pPr>
        <w:rPr>
          <w:sz w:val="16"/>
        </w:rPr>
      </w:pPr>
      <w:r>
        <w:rPr>
          <w:sz w:val="16"/>
        </w:rPr>
        <w:t xml:space="preserve">And </w:t>
      </w:r>
      <w:r>
        <w:rPr>
          <w:rStyle w:val="Emphasis"/>
          <w:highlight w:val="yellow"/>
        </w:rPr>
        <w:t>it’s working</w:t>
      </w:r>
      <w:r>
        <w:rPr>
          <w:sz w:val="16"/>
        </w:rPr>
        <w:t>.</w:t>
      </w:r>
    </w:p>
    <w:p w14:paraId="246DFE7B" w14:textId="77777777" w:rsidR="004E2765" w:rsidRDefault="004E2765" w:rsidP="004E2765">
      <w:pPr>
        <w:rPr>
          <w:rStyle w:val="StyleUnderline"/>
        </w:rPr>
      </w:pPr>
      <w:r>
        <w:rPr>
          <w:sz w:val="16"/>
        </w:rPr>
        <w:t xml:space="preserve">An NBC/Wall Street Journal poll, taken a few weeks ago, found that </w:t>
      </w:r>
      <w:r>
        <w:rPr>
          <w:rStyle w:val="Emphasis"/>
          <w:highlight w:val="yellow"/>
        </w:rPr>
        <w:t>Trump's</w:t>
      </w:r>
      <w:r>
        <w:rPr>
          <w:sz w:val="16"/>
        </w:rPr>
        <w:t xml:space="preserve"> overall approval rating stood at 46 percent. His standing among moderates was a modest 36 percent; however, his </w:t>
      </w:r>
      <w:r>
        <w:rPr>
          <w:rStyle w:val="Emphasis"/>
          <w:highlight w:val="yellow"/>
        </w:rPr>
        <w:t>standing among Republicans was 89 percent</w:t>
      </w:r>
      <w:r>
        <w:rPr>
          <w:sz w:val="16"/>
        </w:rPr>
        <w:t xml:space="preserve">. </w:t>
      </w:r>
      <w:r>
        <w:rPr>
          <w:rStyle w:val="StyleUnderline"/>
        </w:rPr>
        <w:t xml:space="preserve">General </w:t>
      </w:r>
      <w:r>
        <w:rPr>
          <w:rStyle w:val="StyleUnderline"/>
          <w:highlight w:val="yellow"/>
        </w:rPr>
        <w:t xml:space="preserve">poll numbers </w:t>
      </w:r>
      <w:r>
        <w:rPr>
          <w:rStyle w:val="Emphasis"/>
          <w:highlight w:val="yellow"/>
        </w:rPr>
        <w:t>do not tell the full story</w:t>
      </w:r>
      <w:r>
        <w:rPr>
          <w:rStyle w:val="StyleUnderline"/>
        </w:rPr>
        <w:t xml:space="preserve"> of Trump's base support.  </w:t>
      </w:r>
    </w:p>
    <w:p w14:paraId="2AC88CF3" w14:textId="77777777" w:rsidR="004E2765" w:rsidRDefault="004E2765" w:rsidP="004E2765">
      <w:pPr>
        <w:rPr>
          <w:rStyle w:val="StyleUnderline"/>
        </w:rPr>
      </w:pPr>
      <w:r>
        <w:rPr>
          <w:sz w:val="16"/>
        </w:rPr>
        <w:t xml:space="preserve">Much of </w:t>
      </w:r>
      <w:r>
        <w:rPr>
          <w:rStyle w:val="StyleUnderline"/>
        </w:rPr>
        <w:t>Trump’s</w:t>
      </w:r>
      <w:r>
        <w:rPr>
          <w:sz w:val="16"/>
        </w:rPr>
        <w:t xml:space="preserve"> populist </w:t>
      </w:r>
      <w:r>
        <w:rPr>
          <w:rStyle w:val="StyleUnderline"/>
        </w:rPr>
        <w:t>focus is motivated by</w:t>
      </w:r>
      <w:r>
        <w:rPr>
          <w:sz w:val="16"/>
        </w:rPr>
        <w:t xml:space="preserve"> what he believes to be issue areas neglected by the cultural and political establishment: family, faith, freedom and flag – </w:t>
      </w:r>
      <w:r>
        <w:rPr>
          <w:rStyle w:val="StyleUnderline"/>
        </w:rPr>
        <w:t>patriotism and putting American concerns first.</w:t>
      </w:r>
    </w:p>
    <w:p w14:paraId="6AD41F11" w14:textId="77777777" w:rsidR="004E2765" w:rsidRDefault="004E2765" w:rsidP="004E2765">
      <w:pPr>
        <w:rPr>
          <w:rStyle w:val="StyleUnderline"/>
        </w:rPr>
      </w:pPr>
      <w:r>
        <w:rPr>
          <w:sz w:val="16"/>
        </w:rPr>
        <w:t xml:space="preserve">President </w:t>
      </w:r>
      <w:r>
        <w:rPr>
          <w:rStyle w:val="StyleUnderline"/>
        </w:rPr>
        <w:t>Trump’s character</w:t>
      </w:r>
      <w:r>
        <w:rPr>
          <w:sz w:val="16"/>
        </w:rPr>
        <w:t xml:space="preserve"> </w:t>
      </w:r>
      <w:r>
        <w:rPr>
          <w:rStyle w:val="StyleUnderline"/>
        </w:rPr>
        <w:t>flaws</w:t>
      </w:r>
      <w:r>
        <w:rPr>
          <w:sz w:val="16"/>
        </w:rPr>
        <w:t xml:space="preserve"> and offensive behavior </w:t>
      </w:r>
      <w:r>
        <w:rPr>
          <w:rStyle w:val="StyleUnderline"/>
        </w:rPr>
        <w:t>were well known prior to the 2016 election. Voters were not dissuaded</w:t>
      </w:r>
      <w:r>
        <w:rPr>
          <w:sz w:val="16"/>
        </w:rPr>
        <w:t xml:space="preserve">. In recent months, there have been serious and devastating failures of leadership in the pandemic and on the racial injustice front — but </w:t>
      </w:r>
      <w:r>
        <w:rPr>
          <w:rStyle w:val="Emphasis"/>
        </w:rPr>
        <w:t>shifting public attitudes and politics makes the</w:t>
      </w:r>
      <w:r>
        <w:rPr>
          <w:rStyle w:val="StyleUnderline"/>
        </w:rPr>
        <w:t xml:space="preserve"> November </w:t>
      </w:r>
      <w:r>
        <w:rPr>
          <w:rStyle w:val="Emphasis"/>
        </w:rPr>
        <w:t>election</w:t>
      </w:r>
      <w:r>
        <w:rPr>
          <w:rStyle w:val="StyleUnderline"/>
        </w:rPr>
        <w:t xml:space="preserve"> seem like an </w:t>
      </w:r>
      <w:r>
        <w:rPr>
          <w:rStyle w:val="Emphasis"/>
        </w:rPr>
        <w:t>eternity</w:t>
      </w:r>
      <w:r>
        <w:rPr>
          <w:rStyle w:val="StyleUnderline"/>
        </w:rPr>
        <w:t xml:space="preserve"> away. </w:t>
      </w:r>
    </w:p>
    <w:p w14:paraId="66B8B261" w14:textId="77777777" w:rsidR="004E2765" w:rsidRDefault="004E2765" w:rsidP="004E2765">
      <w:pPr>
        <w:rPr>
          <w:sz w:val="16"/>
        </w:rPr>
      </w:pPr>
      <w:r>
        <w:rPr>
          <w:rStyle w:val="StyleUnderline"/>
          <w:highlight w:val="yellow"/>
        </w:rPr>
        <w:t>My reading</w:t>
      </w:r>
      <w:r>
        <w:rPr>
          <w:sz w:val="16"/>
        </w:rPr>
        <w:t xml:space="preserve"> of the Electoral College still </w:t>
      </w:r>
      <w:r>
        <w:rPr>
          <w:rStyle w:val="StyleUnderline"/>
          <w:highlight w:val="yellow"/>
        </w:rPr>
        <w:t>puts Trump in a</w:t>
      </w:r>
      <w:r>
        <w:rPr>
          <w:sz w:val="16"/>
        </w:rPr>
        <w:t xml:space="preserve"> highly competitive, if not yet </w:t>
      </w:r>
      <w:r>
        <w:rPr>
          <w:rStyle w:val="Emphasis"/>
          <w:highlight w:val="yellow"/>
        </w:rPr>
        <w:t>winning</w:t>
      </w:r>
      <w:r>
        <w:rPr>
          <w:sz w:val="16"/>
          <w:highlight w:val="yellow"/>
        </w:rPr>
        <w:t xml:space="preserve">, </w:t>
      </w:r>
      <w:r>
        <w:rPr>
          <w:rStyle w:val="Emphasis"/>
          <w:highlight w:val="yellow"/>
        </w:rPr>
        <w:t>position</w:t>
      </w:r>
      <w:r>
        <w:rPr>
          <w:sz w:val="16"/>
          <w:highlight w:val="yellow"/>
        </w:rPr>
        <w:t xml:space="preserve">. </w:t>
      </w:r>
      <w:r>
        <w:rPr>
          <w:rStyle w:val="Emphasis"/>
          <w:highlight w:val="yellow"/>
        </w:rPr>
        <w:t>The Electoral College tilts Republican</w:t>
      </w:r>
      <w:r>
        <w:rPr>
          <w:sz w:val="16"/>
        </w:rPr>
        <w:t xml:space="preserve">. Deeply </w:t>
      </w:r>
      <w:r>
        <w:rPr>
          <w:rStyle w:val="StyleUnderline"/>
        </w:rPr>
        <w:t>conservative states in the South, Southwest, plains</w:t>
      </w:r>
      <w:r>
        <w:rPr>
          <w:sz w:val="16"/>
        </w:rPr>
        <w:t xml:space="preserve"> states, </w:t>
      </w:r>
      <w:r>
        <w:rPr>
          <w:rStyle w:val="StyleUnderline"/>
        </w:rPr>
        <w:t>and upper Midwest will vote Republican regardless</w:t>
      </w:r>
      <w:r>
        <w:rPr>
          <w:sz w:val="16"/>
        </w:rPr>
        <w:t xml:space="preserve"> of who the Republican presidential candidate is. The west coast and the northeastern states will vote Democratic.</w:t>
      </w:r>
    </w:p>
    <w:p w14:paraId="56A01FF5" w14:textId="77777777" w:rsidR="004E2765" w:rsidRDefault="004E2765" w:rsidP="004E2765">
      <w:pPr>
        <w:rPr>
          <w:sz w:val="16"/>
        </w:rPr>
      </w:pPr>
      <w:r>
        <w:rPr>
          <w:rStyle w:val="Emphasis"/>
        </w:rPr>
        <w:t>That leaves</w:t>
      </w:r>
      <w:r>
        <w:rPr>
          <w:sz w:val="16"/>
        </w:rPr>
        <w:t xml:space="preserve"> a group of battleground states including </w:t>
      </w:r>
      <w:r>
        <w:rPr>
          <w:rStyle w:val="Emphasis"/>
          <w:highlight w:val="yellow"/>
        </w:rPr>
        <w:t>Arizona, Michigan, Pennsylvania, and Wisconsin</w:t>
      </w:r>
      <w:r>
        <w:rPr>
          <w:rStyle w:val="Emphasis"/>
        </w:rPr>
        <w:t xml:space="preserve"> to </w:t>
      </w:r>
      <w:r>
        <w:rPr>
          <w:rStyle w:val="Emphasis"/>
          <w:highlight w:val="yellow"/>
        </w:rPr>
        <w:t>determine the election</w:t>
      </w:r>
      <w:r>
        <w:rPr>
          <w:sz w:val="16"/>
        </w:rPr>
        <w:t xml:space="preserve"> outcome. </w:t>
      </w:r>
      <w:r>
        <w:rPr>
          <w:rStyle w:val="Emphasis"/>
          <w:highlight w:val="yellow"/>
        </w:rPr>
        <w:t>Also, Ohio, Iowa, Florida, and North Carolina</w:t>
      </w:r>
      <w:r>
        <w:rPr>
          <w:sz w:val="16"/>
        </w:rPr>
        <w:t xml:space="preserve"> are currently competitive. But by election day, </w:t>
      </w:r>
      <w:r>
        <w:rPr>
          <w:rStyle w:val="StyleUnderline"/>
          <w:highlight w:val="yellow"/>
        </w:rPr>
        <w:t>the conservative majority</w:t>
      </w:r>
      <w:r>
        <w:rPr>
          <w:rStyle w:val="StyleUnderline"/>
        </w:rPr>
        <w:t xml:space="preserve"> </w:t>
      </w:r>
      <w:r>
        <w:rPr>
          <w:rStyle w:val="StyleUnderline"/>
          <w:highlight w:val="yellow"/>
        </w:rPr>
        <w:t>composition</w:t>
      </w:r>
      <w:r>
        <w:rPr>
          <w:sz w:val="16"/>
        </w:rPr>
        <w:t xml:space="preserve"> of these states </w:t>
      </w:r>
      <w:r>
        <w:rPr>
          <w:rStyle w:val="StyleUnderline"/>
          <w:highlight w:val="yellow"/>
        </w:rPr>
        <w:t>and an improving economy should bring these</w:t>
      </w:r>
      <w:r>
        <w:rPr>
          <w:rStyle w:val="StyleUnderline"/>
        </w:rPr>
        <w:t xml:space="preserve"> competitive </w:t>
      </w:r>
      <w:r>
        <w:rPr>
          <w:rStyle w:val="StyleUnderline"/>
          <w:highlight w:val="yellow"/>
        </w:rPr>
        <w:t>states</w:t>
      </w:r>
      <w:r>
        <w:rPr>
          <w:sz w:val="16"/>
          <w:highlight w:val="yellow"/>
        </w:rPr>
        <w:t xml:space="preserve"> </w:t>
      </w:r>
      <w:r>
        <w:rPr>
          <w:rStyle w:val="Emphasis"/>
          <w:highlight w:val="yellow"/>
        </w:rPr>
        <w:t>back to the Republican fold</w:t>
      </w:r>
      <w:r>
        <w:rPr>
          <w:sz w:val="16"/>
          <w:highlight w:val="yellow"/>
        </w:rPr>
        <w:t>.</w:t>
      </w:r>
    </w:p>
    <w:p w14:paraId="57F6E959" w14:textId="77777777" w:rsidR="004E2765" w:rsidRDefault="004E2765" w:rsidP="004E2765">
      <w:pPr>
        <w:rPr>
          <w:sz w:val="16"/>
        </w:rPr>
      </w:pPr>
      <w:r>
        <w:rPr>
          <w:rStyle w:val="StyleUnderline"/>
        </w:rPr>
        <w:t>Trump</w:t>
      </w:r>
      <w:r>
        <w:rPr>
          <w:sz w:val="16"/>
        </w:rPr>
        <w:t xml:space="preserve"> has important advantages as a campaigner. He, like many populist leaders, </w:t>
      </w:r>
      <w:r>
        <w:rPr>
          <w:rStyle w:val="StyleUnderline"/>
        </w:rPr>
        <w:t xml:space="preserve">is a master at creating negative narratives and definitions </w:t>
      </w:r>
      <w:r>
        <w:rPr>
          <w:sz w:val="16"/>
        </w:rPr>
        <w:t xml:space="preserve">regarding opponents. </w:t>
      </w:r>
      <w:r>
        <w:rPr>
          <w:rStyle w:val="StyleUnderline"/>
        </w:rPr>
        <w:t>He effectively uses</w:t>
      </w:r>
      <w:r>
        <w:rPr>
          <w:sz w:val="16"/>
        </w:rPr>
        <w:t xml:space="preserve"> social and broadcast </w:t>
      </w:r>
      <w:r>
        <w:rPr>
          <w:rStyle w:val="StyleUnderline"/>
        </w:rPr>
        <w:t>media</w:t>
      </w:r>
      <w:r>
        <w:rPr>
          <w:sz w:val="16"/>
        </w:rPr>
        <w:t xml:space="preserve"> and campaign rallies to promote these narratives. Trump has defined Biden as “sleepy Joe” and as someone who has lost a step. Trump has also defined Biden as too close to China and corrupt — along with his son, Hunter. Trump pictures Democrats as advocating socialism and disparaging family, faith, and patriotism. He boasts that prior to the pandemic, America was having the “best economy ever” and claims he will reproduce that success in his second term. His combative tweets, conspiracy theories, and misrepresentation gain viability and put opponents on the defensive as they attempt to explain them away.</w:t>
      </w:r>
    </w:p>
    <w:p w14:paraId="3662D206" w14:textId="77777777" w:rsidR="004E2765" w:rsidRDefault="004E2765" w:rsidP="004E2765">
      <w:pPr>
        <w:rPr>
          <w:sz w:val="16"/>
        </w:rPr>
      </w:pPr>
      <w:r>
        <w:rPr>
          <w:rStyle w:val="StyleUnderline"/>
          <w:highlight w:val="yellow"/>
        </w:rPr>
        <w:t>Biden is a candidate with</w:t>
      </w:r>
      <w:r>
        <w:rPr>
          <w:rStyle w:val="StyleUnderline"/>
        </w:rPr>
        <w:t xml:space="preserve"> substantial </w:t>
      </w:r>
      <w:r>
        <w:rPr>
          <w:rStyle w:val="StyleUnderline"/>
          <w:highlight w:val="yellow"/>
        </w:rPr>
        <w:t>flaws</w:t>
      </w:r>
      <w:r>
        <w:rPr>
          <w:sz w:val="16"/>
        </w:rPr>
        <w:t xml:space="preserve">. </w:t>
      </w:r>
      <w:r>
        <w:rPr>
          <w:rStyle w:val="StyleUnderline"/>
        </w:rPr>
        <w:t>He</w:t>
      </w:r>
      <w:r>
        <w:rPr>
          <w:sz w:val="16"/>
        </w:rPr>
        <w:t xml:space="preserve"> has just emerged from a self-quarantine that </w:t>
      </w:r>
      <w:r>
        <w:rPr>
          <w:rStyle w:val="StyleUnderline"/>
        </w:rPr>
        <w:t>showed him to be</w:t>
      </w:r>
      <w:r>
        <w:rPr>
          <w:sz w:val="16"/>
        </w:rPr>
        <w:t xml:space="preserve"> </w:t>
      </w:r>
      <w:r>
        <w:rPr>
          <w:rStyle w:val="StyleUnderline"/>
        </w:rPr>
        <w:t>inarticulate</w:t>
      </w:r>
      <w:r>
        <w:rPr>
          <w:sz w:val="16"/>
        </w:rPr>
        <w:t xml:space="preserve">, </w:t>
      </w:r>
      <w:r>
        <w:rPr>
          <w:rStyle w:val="StyleUnderline"/>
        </w:rPr>
        <w:t>out of touch, and unable to communicate</w:t>
      </w:r>
      <w:r>
        <w:rPr>
          <w:sz w:val="16"/>
        </w:rPr>
        <w:t xml:space="preserve"> effectively via technology or social media. </w:t>
      </w:r>
      <w:r>
        <w:rPr>
          <w:rStyle w:val="StyleUnderline"/>
        </w:rPr>
        <w:t>The Tara Reade and Hunter Biden situations</w:t>
      </w:r>
      <w:r>
        <w:rPr>
          <w:sz w:val="16"/>
        </w:rPr>
        <w:t xml:space="preserve"> — regardless of their veracity — </w:t>
      </w:r>
      <w:r>
        <w:rPr>
          <w:rStyle w:val="StyleUnderline"/>
        </w:rPr>
        <w:t>will continue to hurt him</w:t>
      </w:r>
      <w:r>
        <w:rPr>
          <w:sz w:val="16"/>
        </w:rPr>
        <w:t xml:space="preserve">. </w:t>
      </w:r>
      <w:r>
        <w:rPr>
          <w:rStyle w:val="StyleUnderline"/>
        </w:rPr>
        <w:t>Biden did not do well in</w:t>
      </w:r>
      <w:r>
        <w:rPr>
          <w:sz w:val="16"/>
        </w:rPr>
        <w:t xml:space="preserve"> the Democratic presidential candidate </w:t>
      </w:r>
      <w:r>
        <w:rPr>
          <w:rStyle w:val="StyleUnderline"/>
        </w:rPr>
        <w:t>debates</w:t>
      </w:r>
      <w:r>
        <w:rPr>
          <w:sz w:val="16"/>
        </w:rPr>
        <w:t xml:space="preserve">. He was often unfocused and unclear. Trump is a more forceful and combative debater and will certainly outperform Biden. Surveys and interviews indicate that young progressive </w:t>
      </w:r>
      <w:r>
        <w:rPr>
          <w:rStyle w:val="StyleUnderline"/>
          <w:highlight w:val="yellow"/>
        </w:rPr>
        <w:t>voters</w:t>
      </w:r>
      <w:r>
        <w:rPr>
          <w:sz w:val="16"/>
        </w:rPr>
        <w:t xml:space="preserve"> and protesters </w:t>
      </w:r>
      <w:r>
        <w:rPr>
          <w:rStyle w:val="Emphasis"/>
          <w:highlight w:val="yellow"/>
        </w:rPr>
        <w:t>want</w:t>
      </w:r>
      <w:r>
        <w:rPr>
          <w:rStyle w:val="Emphasis"/>
        </w:rPr>
        <w:t xml:space="preserve"> to </w:t>
      </w:r>
      <w:r>
        <w:rPr>
          <w:rStyle w:val="Emphasis"/>
          <w:highlight w:val="yellow"/>
        </w:rPr>
        <w:t>change</w:t>
      </w:r>
      <w:r>
        <w:rPr>
          <w:sz w:val="16"/>
        </w:rPr>
        <w:t xml:space="preserve"> </w:t>
      </w:r>
      <w:r>
        <w:rPr>
          <w:rStyle w:val="StyleUnderline"/>
        </w:rPr>
        <w:t>the system, not vote for an establishment candidate</w:t>
      </w:r>
      <w:r>
        <w:rPr>
          <w:sz w:val="16"/>
        </w:rPr>
        <w:t xml:space="preserve"> like Biden. </w:t>
      </w:r>
      <w:r>
        <w:rPr>
          <w:rStyle w:val="Emphasis"/>
          <w:highlight w:val="yellow"/>
        </w:rPr>
        <w:t>Many of them</w:t>
      </w:r>
      <w:r>
        <w:rPr>
          <w:sz w:val="16"/>
        </w:rPr>
        <w:t xml:space="preserve">, uninspired by Biden, likely </w:t>
      </w:r>
      <w:r>
        <w:rPr>
          <w:rStyle w:val="Emphasis"/>
          <w:highlight w:val="yellow"/>
        </w:rPr>
        <w:t>will not</w:t>
      </w:r>
      <w:r>
        <w:rPr>
          <w:sz w:val="16"/>
        </w:rPr>
        <w:t xml:space="preserve"> even </w:t>
      </w:r>
      <w:r>
        <w:rPr>
          <w:rStyle w:val="Emphasis"/>
          <w:highlight w:val="yellow"/>
        </w:rPr>
        <w:t>vote</w:t>
      </w:r>
      <w:r>
        <w:rPr>
          <w:sz w:val="16"/>
        </w:rPr>
        <w:t>.</w:t>
      </w:r>
    </w:p>
    <w:p w14:paraId="08201017" w14:textId="77777777" w:rsidR="004E2765" w:rsidRDefault="004E2765" w:rsidP="004E2765">
      <w:pPr>
        <w:rPr>
          <w:sz w:val="16"/>
        </w:rPr>
      </w:pPr>
      <w:r>
        <w:rPr>
          <w:sz w:val="16"/>
        </w:rPr>
        <w:t xml:space="preserve">Basically, </w:t>
      </w:r>
      <w:r>
        <w:rPr>
          <w:rStyle w:val="Emphasis"/>
          <w:highlight w:val="yellow"/>
        </w:rPr>
        <w:t>the Democratic Party has not built a winning coalition</w:t>
      </w:r>
      <w:r>
        <w:rPr>
          <w:sz w:val="16"/>
        </w:rPr>
        <w:t xml:space="preserve">. </w:t>
      </w:r>
      <w:r>
        <w:rPr>
          <w:rStyle w:val="StyleUnderline"/>
          <w:highlight w:val="yellow"/>
        </w:rPr>
        <w:t>They</w:t>
      </w:r>
      <w:r>
        <w:rPr>
          <w:sz w:val="16"/>
        </w:rPr>
        <w:t xml:space="preserve"> desperately </w:t>
      </w:r>
      <w:r>
        <w:rPr>
          <w:rStyle w:val="StyleUnderline"/>
          <w:highlight w:val="yellow"/>
        </w:rPr>
        <w:t>need greater</w:t>
      </w:r>
      <w:r>
        <w:rPr>
          <w:rStyle w:val="StyleUnderline"/>
        </w:rPr>
        <w:t xml:space="preserve"> electoral </w:t>
      </w:r>
      <w:r>
        <w:rPr>
          <w:rStyle w:val="StyleUnderline"/>
          <w:highlight w:val="yellow"/>
        </w:rPr>
        <w:t>support from</w:t>
      </w:r>
      <w:r>
        <w:rPr>
          <w:sz w:val="16"/>
          <w:highlight w:val="yellow"/>
        </w:rPr>
        <w:t xml:space="preserve"> </w:t>
      </w:r>
      <w:r>
        <w:rPr>
          <w:rStyle w:val="StyleUnderline"/>
          <w:highlight w:val="yellow"/>
        </w:rPr>
        <w:t>non-college</w:t>
      </w:r>
      <w:r>
        <w:rPr>
          <w:sz w:val="16"/>
        </w:rPr>
        <w:t xml:space="preserve"> educated working </w:t>
      </w:r>
      <w:r>
        <w:rPr>
          <w:rStyle w:val="StyleUnderline"/>
          <w:highlight w:val="yellow"/>
        </w:rPr>
        <w:t>and middle-class voters</w:t>
      </w:r>
      <w:r>
        <w:rPr>
          <w:sz w:val="16"/>
        </w:rPr>
        <w:t>. Democrats have become a post-economic liberal political party. They have reconstituted as a party of social and cultural liberalism with a focus on issues like abortion rights, global warming, and environment.</w:t>
      </w:r>
    </w:p>
    <w:p w14:paraId="51160903" w14:textId="77777777" w:rsidR="004E2765" w:rsidRDefault="004E2765" w:rsidP="004E2765">
      <w:pPr>
        <w:rPr>
          <w:sz w:val="16"/>
        </w:rPr>
      </w:pPr>
      <w:r>
        <w:rPr>
          <w:sz w:val="16"/>
        </w:rPr>
        <w:t xml:space="preserve">On the economic front, </w:t>
      </w:r>
      <w:r>
        <w:rPr>
          <w:rStyle w:val="StyleUnderline"/>
          <w:highlight w:val="yellow"/>
        </w:rPr>
        <w:t>Democrats</w:t>
      </w:r>
      <w:r>
        <w:rPr>
          <w:rStyle w:val="StyleUnderline"/>
        </w:rPr>
        <w:t xml:space="preserve"> support globalization</w:t>
      </w:r>
      <w:r>
        <w:rPr>
          <w:sz w:val="16"/>
        </w:rPr>
        <w:t xml:space="preserve"> to uplift the impoverished in developing lands, favor </w:t>
      </w:r>
      <w:r>
        <w:rPr>
          <w:rStyle w:val="StyleUnderline"/>
        </w:rPr>
        <w:t>the digital</w:t>
      </w:r>
      <w:r>
        <w:rPr>
          <w:sz w:val="16"/>
        </w:rPr>
        <w:t xml:space="preserve"> and gig </w:t>
      </w:r>
      <w:r>
        <w:rPr>
          <w:rStyle w:val="StyleUnderline"/>
        </w:rPr>
        <w:t>economy</w:t>
      </w:r>
      <w:r>
        <w:rPr>
          <w:sz w:val="16"/>
        </w:rPr>
        <w:t>, and advocate STEM and technology education in community college for displaced industrial sector workers.</w:t>
      </w:r>
    </w:p>
    <w:p w14:paraId="55649CF1" w14:textId="77777777" w:rsidR="004E2765" w:rsidRDefault="004E2765" w:rsidP="004E2765">
      <w:pPr>
        <w:rPr>
          <w:sz w:val="16"/>
        </w:rPr>
      </w:pPr>
      <w:r>
        <w:rPr>
          <w:rStyle w:val="StyleUnderline"/>
        </w:rPr>
        <w:t>They also offer safety net programs</w:t>
      </w:r>
      <w:r>
        <w:rPr>
          <w:sz w:val="16"/>
        </w:rPr>
        <w:t xml:space="preserve"> to compensate those who can only find employment in the low wage, low benefit economy. </w:t>
      </w:r>
      <w:r>
        <w:rPr>
          <w:rStyle w:val="StyleUnderline"/>
        </w:rPr>
        <w:t xml:space="preserve">This </w:t>
      </w:r>
      <w:r>
        <w:rPr>
          <w:rStyle w:val="StyleUnderline"/>
          <w:highlight w:val="yellow"/>
        </w:rPr>
        <w:t>agenda was created by</w:t>
      </w:r>
      <w:r>
        <w:rPr>
          <w:sz w:val="16"/>
        </w:rPr>
        <w:t xml:space="preserve"> highly educated </w:t>
      </w:r>
      <w:r>
        <w:rPr>
          <w:rStyle w:val="StyleUnderline"/>
          <w:highlight w:val="yellow"/>
        </w:rPr>
        <w:t>elites</w:t>
      </w:r>
      <w:r>
        <w:rPr>
          <w:sz w:val="16"/>
        </w:rPr>
        <w:t xml:space="preserve"> who excelled in a meritocracy environment. It is not reflective of the working class and middle-class culture and objectives that stress the dignity of livable wage jobs. Further, </w:t>
      </w:r>
      <w:r>
        <w:rPr>
          <w:rStyle w:val="Emphasis"/>
          <w:highlight w:val="yellow"/>
        </w:rPr>
        <w:t>it is not a formula that will attract</w:t>
      </w:r>
      <w:r>
        <w:rPr>
          <w:rStyle w:val="Emphasis"/>
        </w:rPr>
        <w:t xml:space="preserve"> </w:t>
      </w:r>
      <w:r>
        <w:rPr>
          <w:sz w:val="16"/>
        </w:rPr>
        <w:t xml:space="preserve">their </w:t>
      </w:r>
      <w:r>
        <w:rPr>
          <w:rStyle w:val="Emphasis"/>
          <w:highlight w:val="yellow"/>
        </w:rPr>
        <w:t>votes</w:t>
      </w:r>
      <w:r>
        <w:rPr>
          <w:sz w:val="16"/>
        </w:rPr>
        <w:t>. Meritocracy Democratic liberals have simply lost touch with the working and middle class.</w:t>
      </w:r>
    </w:p>
    <w:p w14:paraId="0FE5B620" w14:textId="77777777" w:rsidR="004E2765" w:rsidRDefault="004E2765" w:rsidP="004E2765">
      <w:pPr>
        <w:rPr>
          <w:sz w:val="16"/>
        </w:rPr>
      </w:pPr>
      <w:r>
        <w:rPr>
          <w:sz w:val="16"/>
        </w:rPr>
        <w:t>Democrats, barring a charismatic and transformative candidate like Barack Obama — which Biden is not — need a robust economic plan based on a rebirth of the manufacturing base. The tragedy of an America dependent on foreign suppliers — even for its own medical equipment, protective masks and garments — is reason enough to rebuild our manufacturing capacity. Racial justice will also require greater opportunity for livable wage employment for minority citizens.</w:t>
      </w:r>
    </w:p>
    <w:p w14:paraId="7A88A4AA" w14:textId="77777777" w:rsidR="004E2765" w:rsidRDefault="004E2765" w:rsidP="004E2765">
      <w:pPr>
        <w:rPr>
          <w:sz w:val="16"/>
        </w:rPr>
      </w:pPr>
      <w:r>
        <w:rPr>
          <w:sz w:val="16"/>
        </w:rPr>
        <w:t>Biden has pledged to select a woman as his vice-presidential running mate. Preference has been expressed for an African American woman. Biden will certainly benefit from such a selection; however, studies have shown that most voters cast their ballots primarily for the presidential candidate.</w:t>
      </w:r>
    </w:p>
    <w:p w14:paraId="6722130E" w14:textId="77777777" w:rsidR="004E2765" w:rsidRDefault="004E2765" w:rsidP="004E2765">
      <w:pPr>
        <w:rPr>
          <w:sz w:val="16"/>
        </w:rPr>
      </w:pPr>
      <w:r>
        <w:rPr>
          <w:rStyle w:val="StyleUnderline"/>
        </w:rPr>
        <w:t xml:space="preserve">Biden and the </w:t>
      </w:r>
      <w:r>
        <w:rPr>
          <w:rStyle w:val="StyleUnderline"/>
          <w:highlight w:val="yellow"/>
        </w:rPr>
        <w:t>Democrats need more than hope</w:t>
      </w:r>
      <w:r>
        <w:rPr>
          <w:sz w:val="16"/>
        </w:rPr>
        <w:t xml:space="preserve"> that </w:t>
      </w:r>
      <w:r>
        <w:rPr>
          <w:rStyle w:val="StyleUnderline"/>
          <w:highlight w:val="yellow"/>
        </w:rPr>
        <w:t>Trump fatigue and</w:t>
      </w:r>
      <w:r>
        <w:rPr>
          <w:sz w:val="16"/>
        </w:rPr>
        <w:t xml:space="preserve"> the ongoing </w:t>
      </w:r>
      <w:r>
        <w:rPr>
          <w:rStyle w:val="StyleUnderline"/>
          <w:highlight w:val="yellow"/>
        </w:rPr>
        <w:t>chaos</w:t>
      </w:r>
      <w:r>
        <w:rPr>
          <w:sz w:val="16"/>
        </w:rPr>
        <w:t xml:space="preserve"> and turmoil of his presidency </w:t>
      </w:r>
      <w:r>
        <w:rPr>
          <w:rStyle w:val="StyleUnderline"/>
          <w:highlight w:val="yellow"/>
        </w:rPr>
        <w:t>will turn off</w:t>
      </w:r>
      <w:r>
        <w:rPr>
          <w:rStyle w:val="StyleUnderline"/>
        </w:rPr>
        <w:t xml:space="preserve"> enough </w:t>
      </w:r>
      <w:r>
        <w:rPr>
          <w:rStyle w:val="StyleUnderline"/>
          <w:highlight w:val="yellow"/>
        </w:rPr>
        <w:t>voters</w:t>
      </w:r>
      <w:r>
        <w:rPr>
          <w:sz w:val="16"/>
        </w:rPr>
        <w:t xml:space="preserve"> to give them the presidential office. </w:t>
      </w:r>
      <w:r>
        <w:rPr>
          <w:rStyle w:val="Emphasis"/>
          <w:highlight w:val="yellow"/>
        </w:rPr>
        <w:t>That will not be enough</w:t>
      </w:r>
      <w:r>
        <w:rPr>
          <w:sz w:val="16"/>
          <w:highlight w:val="yellow"/>
        </w:rPr>
        <w:t xml:space="preserve">. </w:t>
      </w:r>
      <w:r>
        <w:rPr>
          <w:rStyle w:val="StyleUnderline"/>
          <w:highlight w:val="yellow"/>
        </w:rPr>
        <w:t>The Democrats need to broaden their base</w:t>
      </w:r>
      <w:r>
        <w:rPr>
          <w:sz w:val="16"/>
          <w:highlight w:val="yellow"/>
        </w:rPr>
        <w:t xml:space="preserve"> </w:t>
      </w:r>
      <w:r>
        <w:rPr>
          <w:sz w:val="16"/>
        </w:rPr>
        <w:t xml:space="preserve">of supportive voters. They will also need to fend off Republicans who actively practice </w:t>
      </w:r>
      <w:r>
        <w:rPr>
          <w:rStyle w:val="StyleUnderline"/>
        </w:rPr>
        <w:t>voter suppression,</w:t>
      </w:r>
      <w:r>
        <w:rPr>
          <w:sz w:val="16"/>
        </w:rPr>
        <w:t xml:space="preserve"> </w:t>
      </w:r>
      <w:r>
        <w:rPr>
          <w:rStyle w:val="StyleUnderline"/>
        </w:rPr>
        <w:t>costing Democrats votes</w:t>
      </w:r>
      <w:r>
        <w:rPr>
          <w:sz w:val="16"/>
        </w:rPr>
        <w:t xml:space="preserve"> in minority and less affluent communities.</w:t>
      </w:r>
    </w:p>
    <w:p w14:paraId="2141DF52" w14:textId="77777777" w:rsidR="004E2765" w:rsidRDefault="004E2765" w:rsidP="004E2765">
      <w:pPr>
        <w:rPr>
          <w:sz w:val="16"/>
        </w:rPr>
      </w:pPr>
      <w:r>
        <w:rPr>
          <w:sz w:val="16"/>
        </w:rPr>
        <w:t xml:space="preserve">It is an eternity until November. By then, </w:t>
      </w:r>
      <w:r>
        <w:rPr>
          <w:rStyle w:val="StyleUnderline"/>
          <w:highlight w:val="yellow"/>
        </w:rPr>
        <w:t>today’s bleak outlook</w:t>
      </w:r>
      <w:r>
        <w:rPr>
          <w:rStyle w:val="StyleUnderline"/>
        </w:rPr>
        <w:t xml:space="preserve"> for Trump </w:t>
      </w:r>
      <w:r>
        <w:rPr>
          <w:rStyle w:val="StyleUnderline"/>
          <w:highlight w:val="yellow"/>
        </w:rPr>
        <w:t>could</w:t>
      </w:r>
      <w:r>
        <w:rPr>
          <w:sz w:val="16"/>
        </w:rPr>
        <w:t xml:space="preserve"> very well </w:t>
      </w:r>
      <w:r>
        <w:rPr>
          <w:rStyle w:val="Emphasis"/>
        </w:rPr>
        <w:t xml:space="preserve">be </w:t>
      </w:r>
      <w:r>
        <w:rPr>
          <w:rStyle w:val="Emphasis"/>
          <w:highlight w:val="yellow"/>
        </w:rPr>
        <w:t>a bleak outlook for Biden.</w:t>
      </w:r>
    </w:p>
    <w:p w14:paraId="77212174" w14:textId="77777777" w:rsidR="004E2765" w:rsidRDefault="004E2765" w:rsidP="004E2765"/>
    <w:p w14:paraId="4D0D6915" w14:textId="05A125E8" w:rsidR="004E2765" w:rsidRDefault="004E2765" w:rsidP="004E2765">
      <w:pPr>
        <w:pStyle w:val="Heading3"/>
      </w:pPr>
      <w:r>
        <w:t>1AR – Trump Wins</w:t>
      </w:r>
    </w:p>
    <w:p w14:paraId="1237F9B2" w14:textId="463BA122" w:rsidR="004F6786" w:rsidRDefault="004F6786" w:rsidP="004F6786">
      <w:pPr>
        <w:pStyle w:val="Heading4"/>
      </w:pPr>
      <w:r>
        <w:t>Trump supporters don’t care about facts and that’s all he needs to win</w:t>
      </w:r>
    </w:p>
    <w:p w14:paraId="78A16BAA" w14:textId="44215D1D" w:rsidR="004F6786" w:rsidRPr="00723986" w:rsidRDefault="00723986" w:rsidP="00530B86">
      <w:r w:rsidRPr="00530B86">
        <w:t xml:space="preserve">Stephen </w:t>
      </w:r>
      <w:r w:rsidRPr="00530B86">
        <w:rPr>
          <w:rStyle w:val="Style13ptBold"/>
        </w:rPr>
        <w:t xml:space="preserve">Collinson </w:t>
      </w:r>
      <w:r w:rsidR="00530B86" w:rsidRPr="00530B86">
        <w:rPr>
          <w:rStyle w:val="Style13ptBold"/>
        </w:rPr>
        <w:t>06/19</w:t>
      </w:r>
      <w:r w:rsidR="00530B86" w:rsidRPr="00530B86">
        <w:t xml:space="preserve">/20, </w:t>
      </w:r>
      <w:r w:rsidRPr="00530B86">
        <w:t>reporter for CNN Politics covering the White House</w:t>
      </w:r>
      <w:r w:rsidR="00530B86" w:rsidRPr="00530B86">
        <w:t>, “Trump's presidency is in a tailspin. His reelection may survive it.</w:t>
      </w:r>
      <w:r w:rsidR="00530B86">
        <w:t xml:space="preserve">” </w:t>
      </w:r>
      <w:hyperlink r:id="rId27" w:history="1">
        <w:r w:rsidR="00530B86">
          <w:rPr>
            <w:rStyle w:val="Hyperlink"/>
          </w:rPr>
          <w:t>https://www.cnn.com/2020/06/19/politics/election-2020-donald-trump-presidency-turmoil/index.html</w:t>
        </w:r>
      </w:hyperlink>
    </w:p>
    <w:p w14:paraId="4F1B64EB" w14:textId="77777777" w:rsidR="00171F63" w:rsidRPr="004F6786" w:rsidRDefault="00171F63" w:rsidP="00171F63">
      <w:pPr>
        <w:rPr>
          <w:sz w:val="16"/>
        </w:rPr>
      </w:pPr>
      <w:r w:rsidRPr="004F6786">
        <w:rPr>
          <w:sz w:val="16"/>
        </w:rPr>
        <w:t>Why analysts won't write Trump off</w:t>
      </w:r>
    </w:p>
    <w:p w14:paraId="68FB607D" w14:textId="77777777" w:rsidR="00171F63" w:rsidRPr="004F6786" w:rsidRDefault="00171F63" w:rsidP="00171F63">
      <w:pPr>
        <w:rPr>
          <w:sz w:val="16"/>
        </w:rPr>
      </w:pPr>
      <w:r w:rsidRPr="004F6786">
        <w:rPr>
          <w:sz w:val="16"/>
        </w:rPr>
        <w:t xml:space="preserve">If Trump loses in November, these last few weeks may come to be remembered as the moment that the Trump train finally careened off the rails for good. Yet </w:t>
      </w:r>
      <w:r w:rsidRPr="007F0B62">
        <w:rPr>
          <w:rStyle w:val="StyleUnderline"/>
        </w:rPr>
        <w:t>among Democrats</w:t>
      </w:r>
      <w:r w:rsidRPr="004F6786">
        <w:rPr>
          <w:sz w:val="16"/>
        </w:rPr>
        <w:t xml:space="preserve"> and those who don't support the President</w:t>
      </w:r>
      <w:r w:rsidRPr="00530B86">
        <w:rPr>
          <w:sz w:val="16"/>
          <w:highlight w:val="yellow"/>
        </w:rPr>
        <w:t xml:space="preserve">, </w:t>
      </w:r>
      <w:r w:rsidRPr="00530B86">
        <w:rPr>
          <w:rStyle w:val="Emphasis"/>
          <w:highlight w:val="yellow"/>
        </w:rPr>
        <w:t>the fear that he will</w:t>
      </w:r>
      <w:r w:rsidRPr="007F0B62">
        <w:rPr>
          <w:rStyle w:val="Emphasis"/>
        </w:rPr>
        <w:t xml:space="preserve"> </w:t>
      </w:r>
      <w:r w:rsidRPr="00530B86">
        <w:rPr>
          <w:rStyle w:val="Emphasis"/>
          <w:highlight w:val="yellow"/>
        </w:rPr>
        <w:t>win</w:t>
      </w:r>
      <w:r w:rsidRPr="007F0B62">
        <w:rPr>
          <w:rStyle w:val="Emphasis"/>
        </w:rPr>
        <w:t xml:space="preserve"> a second term anyway </w:t>
      </w:r>
      <w:r w:rsidRPr="00530B86">
        <w:rPr>
          <w:rStyle w:val="Emphasis"/>
          <w:highlight w:val="yellow"/>
        </w:rPr>
        <w:t>is palpable</w:t>
      </w:r>
      <w:r w:rsidRPr="004F6786">
        <w:rPr>
          <w:sz w:val="16"/>
        </w:rPr>
        <w:t xml:space="preserve">. </w:t>
      </w:r>
      <w:r w:rsidRPr="00530B86">
        <w:rPr>
          <w:rStyle w:val="StyleUnderline"/>
          <w:highlight w:val="yellow"/>
        </w:rPr>
        <w:t>The man</w:t>
      </w:r>
      <w:r w:rsidRPr="004F6786">
        <w:rPr>
          <w:sz w:val="16"/>
        </w:rPr>
        <w:t xml:space="preserve"> who said he could stand in the middle of Fifth Avenue, shoot someone and get away with it, </w:t>
      </w:r>
      <w:r w:rsidRPr="00530B86">
        <w:rPr>
          <w:rStyle w:val="StyleUnderline"/>
          <w:highlight w:val="yellow"/>
        </w:rPr>
        <w:t>has created a supernatural</w:t>
      </w:r>
      <w:r w:rsidRPr="007F0B62">
        <w:rPr>
          <w:rStyle w:val="StyleUnderline"/>
        </w:rPr>
        <w:t xml:space="preserve"> political </w:t>
      </w:r>
      <w:r w:rsidRPr="00530B86">
        <w:rPr>
          <w:rStyle w:val="StyleUnderline"/>
          <w:highlight w:val="yellow"/>
        </w:rPr>
        <w:t>aura</w:t>
      </w:r>
      <w:r w:rsidRPr="004F6786">
        <w:rPr>
          <w:sz w:val="16"/>
        </w:rPr>
        <w:t xml:space="preserve"> exactly five years after he descended his golden escalator in Trump Tower and turned American politics on its head.</w:t>
      </w:r>
    </w:p>
    <w:p w14:paraId="0EB18271" w14:textId="77777777" w:rsidR="00171F63" w:rsidRPr="007F0B62" w:rsidRDefault="00171F63" w:rsidP="00171F63">
      <w:pPr>
        <w:rPr>
          <w:rStyle w:val="StyleUnderline"/>
        </w:rPr>
      </w:pPr>
      <w:r w:rsidRPr="004F6786">
        <w:rPr>
          <w:sz w:val="16"/>
        </w:rPr>
        <w:t xml:space="preserve">Part of the uncertainty about Trump's prospects stems from the extraordinary nature of the times. </w:t>
      </w:r>
      <w:r w:rsidRPr="007F0B62">
        <w:rPr>
          <w:rStyle w:val="StyleUnderline"/>
        </w:rPr>
        <w:t>The pandemic and</w:t>
      </w:r>
      <w:r w:rsidRPr="004F6786">
        <w:rPr>
          <w:sz w:val="16"/>
        </w:rPr>
        <w:t xml:space="preserve"> the consequent </w:t>
      </w:r>
      <w:r w:rsidRPr="007F0B62">
        <w:rPr>
          <w:rStyle w:val="StyleUnderline"/>
        </w:rPr>
        <w:t>economic disaster is unlikely to lead to predictable or necessarily logical consequences</w:t>
      </w:r>
      <w:r w:rsidRPr="004F6786">
        <w:rPr>
          <w:sz w:val="16"/>
        </w:rPr>
        <w:t xml:space="preserve">. Taking the mood of the country is even more complicated than normal since most Americans have been shut at home for weeks. Who knows who is even going to feel sufficiently safe to vote in November if it comes down to a choice between health and exercising a democratic right? </w:t>
      </w:r>
      <w:r w:rsidRPr="007F0B62">
        <w:rPr>
          <w:rStyle w:val="StyleUnderline"/>
        </w:rPr>
        <w:t>Trump's campaign</w:t>
      </w:r>
      <w:r w:rsidRPr="004F6786">
        <w:rPr>
          <w:sz w:val="16"/>
        </w:rPr>
        <w:t xml:space="preserve">, </w:t>
      </w:r>
      <w:r w:rsidRPr="007F0B62">
        <w:rPr>
          <w:rStyle w:val="StyleUnderline"/>
        </w:rPr>
        <w:t>with its aggressive attempt to block postal voting</w:t>
      </w:r>
      <w:r w:rsidRPr="004F6786">
        <w:rPr>
          <w:sz w:val="16"/>
        </w:rPr>
        <w:t xml:space="preserve">, </w:t>
      </w:r>
      <w:r w:rsidRPr="007F0B62">
        <w:rPr>
          <w:rStyle w:val="StyleUnderline"/>
        </w:rPr>
        <w:t>will certainly not make it easier</w:t>
      </w:r>
      <w:r w:rsidRPr="004F6786">
        <w:rPr>
          <w:sz w:val="16"/>
        </w:rPr>
        <w:t xml:space="preserve">. And </w:t>
      </w:r>
      <w:r w:rsidRPr="007F0B62">
        <w:rPr>
          <w:rStyle w:val="StyleUnderline"/>
        </w:rPr>
        <w:t>it's just launched</w:t>
      </w:r>
      <w:r w:rsidRPr="004F6786">
        <w:rPr>
          <w:sz w:val="16"/>
        </w:rPr>
        <w:t> </w:t>
      </w:r>
      <w:hyperlink r:id="rId28" w:tgtFrame="_blank" w:history="1">
        <w:r w:rsidRPr="004F6786">
          <w:rPr>
            <w:rStyle w:val="Hyperlink"/>
            <w:sz w:val="16"/>
          </w:rPr>
          <w:t>a new attempt to shake-up another campaign ritual</w:t>
        </w:r>
      </w:hyperlink>
      <w:r w:rsidRPr="004F6786">
        <w:rPr>
          <w:sz w:val="16"/>
        </w:rPr>
        <w:t xml:space="preserve"> to his advantage, </w:t>
      </w:r>
      <w:r w:rsidRPr="007F0B62">
        <w:rPr>
          <w:rStyle w:val="StyleUnderline"/>
        </w:rPr>
        <w:t>lobbying for</w:t>
      </w:r>
      <w:r w:rsidRPr="004F6786">
        <w:rPr>
          <w:sz w:val="16"/>
        </w:rPr>
        <w:t xml:space="preserve"> more than the traditional </w:t>
      </w:r>
      <w:r w:rsidRPr="007F0B62">
        <w:rPr>
          <w:rStyle w:val="StyleUnderline"/>
        </w:rPr>
        <w:t>three general election debates this fall.</w:t>
      </w:r>
    </w:p>
    <w:p w14:paraId="4AE5D329" w14:textId="77777777" w:rsidR="00171F63" w:rsidRPr="00B84E13" w:rsidRDefault="00171F63" w:rsidP="00171F63">
      <w:pPr>
        <w:rPr>
          <w:rStyle w:val="Emphasis"/>
        </w:rPr>
      </w:pPr>
      <w:r w:rsidRPr="00530B86">
        <w:rPr>
          <w:rStyle w:val="StyleUnderline"/>
          <w:highlight w:val="yellow"/>
        </w:rPr>
        <w:t>The hidden tectonics of</w:t>
      </w:r>
      <w:r w:rsidRPr="007F0B62">
        <w:rPr>
          <w:rStyle w:val="StyleUnderline"/>
        </w:rPr>
        <w:t xml:space="preserve"> the racial awakening after </w:t>
      </w:r>
      <w:r w:rsidRPr="00530B86">
        <w:rPr>
          <w:rStyle w:val="StyleUnderline"/>
          <w:highlight w:val="yellow"/>
        </w:rPr>
        <w:t>the death of</w:t>
      </w:r>
      <w:r w:rsidRPr="004F6786">
        <w:rPr>
          <w:sz w:val="16"/>
        </w:rPr>
        <w:t xml:space="preserve"> George </w:t>
      </w:r>
      <w:r w:rsidRPr="00530B86">
        <w:rPr>
          <w:rStyle w:val="StyleUnderline"/>
          <w:highlight w:val="yellow"/>
        </w:rPr>
        <w:t>Floyd may</w:t>
      </w:r>
      <w:r w:rsidRPr="004F6786">
        <w:rPr>
          <w:sz w:val="16"/>
        </w:rPr>
        <w:t xml:space="preserve"> well </w:t>
      </w:r>
      <w:r w:rsidRPr="00530B86">
        <w:rPr>
          <w:rStyle w:val="StyleUnderline"/>
          <w:highlight w:val="yellow"/>
        </w:rPr>
        <w:t>change</w:t>
      </w:r>
      <w:r w:rsidRPr="007F0B62">
        <w:rPr>
          <w:rStyle w:val="StyleUnderline"/>
        </w:rPr>
        <w:t xml:space="preserve"> the conventional politics of race</w:t>
      </w:r>
      <w:r w:rsidRPr="004F6786">
        <w:rPr>
          <w:sz w:val="16"/>
        </w:rPr>
        <w:t xml:space="preserve">. </w:t>
      </w:r>
      <w:r w:rsidRPr="00B84E13">
        <w:rPr>
          <w:rStyle w:val="Emphasis"/>
        </w:rPr>
        <w:t xml:space="preserve">But </w:t>
      </w:r>
      <w:r w:rsidRPr="00530B86">
        <w:rPr>
          <w:rStyle w:val="Emphasis"/>
          <w:highlight w:val="yellow"/>
        </w:rPr>
        <w:t>the</w:t>
      </w:r>
      <w:r w:rsidRPr="00B84E13">
        <w:rPr>
          <w:rStyle w:val="Emphasis"/>
        </w:rPr>
        <w:t xml:space="preserve"> mostly </w:t>
      </w:r>
      <w:r w:rsidRPr="00530B86">
        <w:rPr>
          <w:rStyle w:val="Emphasis"/>
          <w:highlight w:val="yellow"/>
        </w:rPr>
        <w:t>White, conservative half</w:t>
      </w:r>
      <w:r w:rsidRPr="00B84E13">
        <w:rPr>
          <w:rStyle w:val="Emphasis"/>
        </w:rPr>
        <w:t xml:space="preserve"> of the country</w:t>
      </w:r>
      <w:r w:rsidRPr="004F6786">
        <w:rPr>
          <w:sz w:val="16"/>
        </w:rPr>
        <w:t xml:space="preserve"> most </w:t>
      </w:r>
      <w:r w:rsidRPr="00B84E13">
        <w:rPr>
          <w:rStyle w:val="StyleUnderline"/>
        </w:rPr>
        <w:t>susceptible to Trump's tirades</w:t>
      </w:r>
      <w:r w:rsidRPr="004F6786">
        <w:rPr>
          <w:sz w:val="16"/>
        </w:rPr>
        <w:t xml:space="preserve"> against taking a knee in the NFL, calls for respect for the flag and "law and order," and coded warnings that the US should preserve its heritage, "not tear it down," </w:t>
      </w:r>
      <w:r w:rsidRPr="00530B86">
        <w:rPr>
          <w:rStyle w:val="Emphasis"/>
          <w:highlight w:val="yellow"/>
        </w:rPr>
        <w:t>hasn't</w:t>
      </w:r>
      <w:r w:rsidRPr="00B84E13">
        <w:rPr>
          <w:rStyle w:val="Emphasis"/>
        </w:rPr>
        <w:t xml:space="preserve"> necessarily </w:t>
      </w:r>
      <w:r w:rsidRPr="00530B86">
        <w:rPr>
          <w:rStyle w:val="Emphasis"/>
          <w:highlight w:val="yellow"/>
        </w:rPr>
        <w:t>spoken yet.</w:t>
      </w:r>
    </w:p>
    <w:p w14:paraId="1AF6F4D0" w14:textId="77777777" w:rsidR="00171F63" w:rsidRPr="00B84E13" w:rsidRDefault="00171F63" w:rsidP="00171F63">
      <w:pPr>
        <w:rPr>
          <w:rStyle w:val="StyleUnderline"/>
        </w:rPr>
      </w:pPr>
      <w:r w:rsidRPr="00530B86">
        <w:rPr>
          <w:rStyle w:val="Emphasis"/>
          <w:highlight w:val="yellow"/>
        </w:rPr>
        <w:t>Trump is a backlash politician</w:t>
      </w:r>
      <w:r w:rsidRPr="004F6786">
        <w:rPr>
          <w:sz w:val="16"/>
        </w:rPr>
        <w:t xml:space="preserve">; </w:t>
      </w:r>
      <w:r w:rsidRPr="00530B86">
        <w:rPr>
          <w:rStyle w:val="StyleUnderline"/>
          <w:highlight w:val="yellow"/>
        </w:rPr>
        <w:t>his</w:t>
      </w:r>
      <w:r w:rsidRPr="00B84E13">
        <w:rPr>
          <w:rStyle w:val="StyleUnderline"/>
        </w:rPr>
        <w:t xml:space="preserve"> initial </w:t>
      </w:r>
      <w:r w:rsidRPr="00530B86">
        <w:rPr>
          <w:rStyle w:val="StyleUnderline"/>
          <w:highlight w:val="yellow"/>
        </w:rPr>
        <w:t>election was</w:t>
      </w:r>
      <w:r w:rsidRPr="00B84E13">
        <w:rPr>
          <w:rStyle w:val="StyleUnderline"/>
        </w:rPr>
        <w:t xml:space="preserve"> a reaction to the </w:t>
      </w:r>
      <w:r w:rsidRPr="00530B86">
        <w:rPr>
          <w:rStyle w:val="StyleUnderline"/>
          <w:highlight w:val="yellow"/>
        </w:rPr>
        <w:t>cultural, racial and political change</w:t>
      </w:r>
      <w:r w:rsidRPr="00B84E13">
        <w:rPr>
          <w:rStyle w:val="StyleUnderline"/>
        </w:rPr>
        <w:t xml:space="preserve"> </w:t>
      </w:r>
      <w:r w:rsidRPr="004F6786">
        <w:rPr>
          <w:sz w:val="16"/>
        </w:rPr>
        <w:t xml:space="preserve">many </w:t>
      </w:r>
      <w:r w:rsidRPr="00B84E13">
        <w:rPr>
          <w:rStyle w:val="StyleUnderline"/>
        </w:rPr>
        <w:t>Americans perceived in the Obama presidency</w:t>
      </w:r>
      <w:r w:rsidRPr="004F6786">
        <w:rPr>
          <w:sz w:val="16"/>
        </w:rPr>
        <w:t xml:space="preserve">. Recent </w:t>
      </w:r>
      <w:r w:rsidRPr="00530B86">
        <w:rPr>
          <w:rStyle w:val="StyleUnderline"/>
          <w:highlight w:val="yellow"/>
        </w:rPr>
        <w:t>Supreme Court defeats could</w:t>
      </w:r>
      <w:r w:rsidRPr="00B84E13">
        <w:rPr>
          <w:rStyle w:val="StyleUnderline"/>
        </w:rPr>
        <w:t xml:space="preserve"> give </w:t>
      </w:r>
      <w:r w:rsidRPr="00530B86">
        <w:rPr>
          <w:rStyle w:val="StyleUnderline"/>
          <w:highlight w:val="yellow"/>
        </w:rPr>
        <w:t>the evangelical section</w:t>
      </w:r>
      <w:r w:rsidRPr="00B84E13">
        <w:rPr>
          <w:rStyle w:val="StyleUnderline"/>
        </w:rPr>
        <w:t xml:space="preserve"> of his base </w:t>
      </w:r>
      <w:r w:rsidRPr="00530B86">
        <w:rPr>
          <w:rStyle w:val="Emphasis"/>
          <w:highlight w:val="yellow"/>
        </w:rPr>
        <w:t>motivation</w:t>
      </w:r>
      <w:r w:rsidRPr="004F6786">
        <w:rPr>
          <w:sz w:val="16"/>
        </w:rPr>
        <w:t xml:space="preserve"> for one last, decisive battle to create a generational conservative majority in a Trump second term</w:t>
      </w:r>
      <w:r w:rsidRPr="00B84E13">
        <w:rPr>
          <w:rStyle w:val="StyleUnderline"/>
        </w:rPr>
        <w:t xml:space="preserve">. </w:t>
      </w:r>
      <w:r w:rsidRPr="00530B86">
        <w:rPr>
          <w:rStyle w:val="StyleUnderline"/>
          <w:highlight w:val="yellow"/>
        </w:rPr>
        <w:t>If there is one president who can harness a</w:t>
      </w:r>
      <w:r w:rsidRPr="00B84E13">
        <w:rPr>
          <w:rStyle w:val="StyleUnderline"/>
        </w:rPr>
        <w:t xml:space="preserve"> </w:t>
      </w:r>
      <w:r w:rsidRPr="00530B86">
        <w:rPr>
          <w:rStyle w:val="StyleUnderline"/>
          <w:highlight w:val="yellow"/>
        </w:rPr>
        <w:t>culture war</w:t>
      </w:r>
      <w:r w:rsidRPr="004F6786">
        <w:rPr>
          <w:sz w:val="16"/>
        </w:rPr>
        <w:t xml:space="preserve"> with demagoguery </w:t>
      </w:r>
      <w:r w:rsidRPr="00B84E13">
        <w:rPr>
          <w:rStyle w:val="StyleUnderline"/>
        </w:rPr>
        <w:t xml:space="preserve">to save his own political skin, </w:t>
      </w:r>
      <w:r w:rsidRPr="00530B86">
        <w:rPr>
          <w:rStyle w:val="StyleUnderline"/>
          <w:highlight w:val="yellow"/>
        </w:rPr>
        <w:t>it would be the incumbent.</w:t>
      </w:r>
    </w:p>
    <w:p w14:paraId="29244F6D" w14:textId="77777777" w:rsidR="00171F63" w:rsidRPr="004F6786" w:rsidRDefault="00171F63" w:rsidP="00171F63">
      <w:pPr>
        <w:rPr>
          <w:sz w:val="16"/>
        </w:rPr>
      </w:pPr>
      <w:r w:rsidRPr="004F6786">
        <w:rPr>
          <w:sz w:val="16"/>
        </w:rPr>
        <w:t xml:space="preserve">Similarly, </w:t>
      </w:r>
      <w:r w:rsidRPr="00530B86">
        <w:rPr>
          <w:rStyle w:val="StyleUnderline"/>
          <w:highlight w:val="yellow"/>
        </w:rPr>
        <w:t>Trump's</w:t>
      </w:r>
      <w:r w:rsidRPr="00B84E13">
        <w:rPr>
          <w:rStyle w:val="StyleUnderline"/>
        </w:rPr>
        <w:t xml:space="preserve"> refusal to model wearing a mask</w:t>
      </w:r>
      <w:r w:rsidRPr="004F6786">
        <w:rPr>
          <w:sz w:val="16"/>
        </w:rPr>
        <w:t xml:space="preserve"> in a pandemic, </w:t>
      </w:r>
      <w:r w:rsidRPr="00B84E13">
        <w:rPr>
          <w:rStyle w:val="StyleUnderline"/>
        </w:rPr>
        <w:t>his</w:t>
      </w:r>
      <w:r w:rsidRPr="004F6786">
        <w:rPr>
          <w:sz w:val="16"/>
        </w:rPr>
        <w:t xml:space="preserve"> massive </w:t>
      </w:r>
      <w:r w:rsidRPr="00B84E13">
        <w:rPr>
          <w:rStyle w:val="StyleUnderline"/>
        </w:rPr>
        <w:t>missteps on race and the</w:t>
      </w:r>
      <w:r w:rsidRPr="004F6786">
        <w:rPr>
          <w:sz w:val="16"/>
        </w:rPr>
        <w:t xml:space="preserve"> demonstrable </w:t>
      </w:r>
      <w:r w:rsidRPr="00530B86">
        <w:rPr>
          <w:rStyle w:val="StyleUnderline"/>
          <w:highlight w:val="yellow"/>
        </w:rPr>
        <w:t>incompetence</w:t>
      </w:r>
      <w:r w:rsidRPr="004F6786">
        <w:rPr>
          <w:sz w:val="16"/>
        </w:rPr>
        <w:t xml:space="preserve"> of his half-hearted effort to combat the worst public health crisis in a century </w:t>
      </w:r>
      <w:r w:rsidRPr="00530B86">
        <w:rPr>
          <w:rStyle w:val="Emphasis"/>
          <w:highlight w:val="yellow"/>
        </w:rPr>
        <w:t>are often not perceived</w:t>
      </w:r>
      <w:r w:rsidRPr="008B3EE3">
        <w:rPr>
          <w:rStyle w:val="Emphasis"/>
        </w:rPr>
        <w:t xml:space="preserve"> </w:t>
      </w:r>
      <w:r w:rsidRPr="004F6786">
        <w:rPr>
          <w:sz w:val="16"/>
        </w:rPr>
        <w:t xml:space="preserve">by his supporters to be the disasters that his critics in Washington and in the media -- who are operating from fact-based analysis -- perceive them to be. Indeed, </w:t>
      </w:r>
      <w:r w:rsidRPr="00530B86">
        <w:rPr>
          <w:rStyle w:val="StyleUnderline"/>
          <w:highlight w:val="yellow"/>
        </w:rPr>
        <w:t>Trump's</w:t>
      </w:r>
      <w:r w:rsidRPr="008B3EE3">
        <w:rPr>
          <w:rStyle w:val="StyleUnderline"/>
        </w:rPr>
        <w:t xml:space="preserve"> most </w:t>
      </w:r>
      <w:r w:rsidRPr="00530B86">
        <w:rPr>
          <w:rStyle w:val="StyleUnderline"/>
          <w:highlight w:val="yellow"/>
        </w:rPr>
        <w:t>wild behavior</w:t>
      </w:r>
      <w:r w:rsidRPr="008B3EE3">
        <w:rPr>
          <w:rStyle w:val="StyleUnderline"/>
        </w:rPr>
        <w:t xml:space="preserve"> often </w:t>
      </w:r>
      <w:r w:rsidRPr="00530B86">
        <w:rPr>
          <w:rStyle w:val="StyleUnderline"/>
          <w:highlight w:val="yellow"/>
        </w:rPr>
        <w:t xml:space="preserve">served as </w:t>
      </w:r>
      <w:r w:rsidRPr="00530B86">
        <w:rPr>
          <w:rStyle w:val="Emphasis"/>
          <w:highlight w:val="yellow"/>
        </w:rPr>
        <w:t>validation for voters</w:t>
      </w:r>
      <w:r w:rsidRPr="00530B86">
        <w:rPr>
          <w:sz w:val="16"/>
          <w:highlight w:val="yellow"/>
        </w:rPr>
        <w:t xml:space="preserve"> </w:t>
      </w:r>
      <w:r w:rsidRPr="00530B86">
        <w:rPr>
          <w:rStyle w:val="StyleUnderline"/>
          <w:highlight w:val="yellow"/>
        </w:rPr>
        <w:t>who sent him</w:t>
      </w:r>
      <w:r w:rsidRPr="004F6786">
        <w:rPr>
          <w:sz w:val="16"/>
        </w:rPr>
        <w:t xml:space="preserve"> to Washington </w:t>
      </w:r>
      <w:r w:rsidRPr="00530B86">
        <w:rPr>
          <w:rStyle w:val="StyleUnderline"/>
          <w:highlight w:val="yellow"/>
        </w:rPr>
        <w:t>to destroy the status quo</w:t>
      </w:r>
      <w:r w:rsidRPr="004F6786">
        <w:rPr>
          <w:sz w:val="16"/>
        </w:rPr>
        <w:t>.</w:t>
      </w:r>
    </w:p>
    <w:p w14:paraId="7107DE63" w14:textId="77777777" w:rsidR="00171F63" w:rsidRPr="00CE3968" w:rsidRDefault="00171F63" w:rsidP="00171F63">
      <w:pPr>
        <w:rPr>
          <w:rStyle w:val="Emphasis"/>
        </w:rPr>
      </w:pPr>
      <w:r w:rsidRPr="00CE3968">
        <w:rPr>
          <w:rStyle w:val="StyleUnderline"/>
        </w:rPr>
        <w:t>Trump</w:t>
      </w:r>
      <w:r w:rsidRPr="004F6786">
        <w:rPr>
          <w:sz w:val="16"/>
        </w:rPr>
        <w:t xml:space="preserve">, in his aggressive attacks on Biden as not physically and mentally fit for the political big time, also clearly </w:t>
      </w:r>
      <w:r w:rsidRPr="00CE3968">
        <w:rPr>
          <w:rStyle w:val="StyleUnderline"/>
        </w:rPr>
        <w:t>feels he has an opening against a candidate with no record of success in presidential races</w:t>
      </w:r>
      <w:r w:rsidRPr="004F6786">
        <w:rPr>
          <w:sz w:val="16"/>
        </w:rPr>
        <w:t xml:space="preserve"> -- save for his shocking come-from-behind victory in the Democratic nominating contest. </w:t>
      </w:r>
      <w:r w:rsidRPr="00716A06">
        <w:rPr>
          <w:rStyle w:val="Emphasis"/>
          <w:highlight w:val="yellow"/>
        </w:rPr>
        <w:t>A fearsome conservative media machine is</w:t>
      </w:r>
      <w:r w:rsidRPr="00CE3968">
        <w:rPr>
          <w:rStyle w:val="Emphasis"/>
        </w:rPr>
        <w:t xml:space="preserve"> </w:t>
      </w:r>
      <w:r w:rsidRPr="004F6786">
        <w:rPr>
          <w:sz w:val="16"/>
        </w:rPr>
        <w:t xml:space="preserve">meanwhile </w:t>
      </w:r>
      <w:r w:rsidRPr="00716A06">
        <w:rPr>
          <w:rStyle w:val="Emphasis"/>
          <w:highlight w:val="yellow"/>
        </w:rPr>
        <w:t>ensuring that</w:t>
      </w:r>
      <w:r w:rsidRPr="00716A06">
        <w:rPr>
          <w:sz w:val="16"/>
          <w:highlight w:val="yellow"/>
        </w:rPr>
        <w:t xml:space="preserve"> </w:t>
      </w:r>
      <w:r w:rsidRPr="00716A06">
        <w:rPr>
          <w:rStyle w:val="Emphasis"/>
          <w:highlight w:val="yellow"/>
        </w:rPr>
        <w:t>the fact</w:t>
      </w:r>
      <w:r w:rsidRPr="00CE3968">
        <w:rPr>
          <w:rStyle w:val="Emphasis"/>
        </w:rPr>
        <w:t>s of the pandemic and the</w:t>
      </w:r>
      <w:r w:rsidRPr="004F6786">
        <w:rPr>
          <w:sz w:val="16"/>
        </w:rPr>
        <w:t xml:space="preserve"> mostly </w:t>
      </w:r>
      <w:r w:rsidRPr="00CE3968">
        <w:rPr>
          <w:rStyle w:val="Emphasis"/>
        </w:rPr>
        <w:t>peaceful demonstrations</w:t>
      </w:r>
      <w:r w:rsidRPr="004F6786">
        <w:rPr>
          <w:sz w:val="16"/>
        </w:rPr>
        <w:t xml:space="preserve"> following Floyd's death </w:t>
      </w:r>
      <w:r w:rsidRPr="00716A06">
        <w:rPr>
          <w:rStyle w:val="Emphasis"/>
          <w:highlight w:val="yellow"/>
        </w:rPr>
        <w:t>never reach Trump voters.</w:t>
      </w:r>
    </w:p>
    <w:p w14:paraId="55EB7B58" w14:textId="77777777" w:rsidR="00171F63" w:rsidRPr="004F6786" w:rsidRDefault="00171F63" w:rsidP="00171F63">
      <w:pPr>
        <w:rPr>
          <w:sz w:val="16"/>
        </w:rPr>
      </w:pPr>
      <w:r w:rsidRPr="00D427B9">
        <w:rPr>
          <w:rStyle w:val="StyleUnderline"/>
          <w:highlight w:val="yellow"/>
        </w:rPr>
        <w:t>The failure of</w:t>
      </w:r>
      <w:r w:rsidRPr="00CE3968">
        <w:rPr>
          <w:rStyle w:val="StyleUnderline"/>
        </w:rPr>
        <w:t xml:space="preserve"> many </w:t>
      </w:r>
      <w:r w:rsidRPr="00D427B9">
        <w:rPr>
          <w:rStyle w:val="StyleUnderline"/>
          <w:highlight w:val="yellow"/>
        </w:rPr>
        <w:t>polling</w:t>
      </w:r>
      <w:r w:rsidRPr="00CE3968">
        <w:rPr>
          <w:rStyle w:val="StyleUnderline"/>
        </w:rPr>
        <w:t xml:space="preserve"> operations </w:t>
      </w:r>
      <w:r w:rsidRPr="00D427B9">
        <w:rPr>
          <w:rStyle w:val="StyleUnderline"/>
          <w:highlight w:val="yellow"/>
        </w:rPr>
        <w:t>and media</w:t>
      </w:r>
      <w:r w:rsidRPr="00CE3968">
        <w:rPr>
          <w:rStyle w:val="StyleUnderline"/>
        </w:rPr>
        <w:t xml:space="preserve"> to</w:t>
      </w:r>
      <w:r w:rsidRPr="004F6786">
        <w:rPr>
          <w:sz w:val="16"/>
        </w:rPr>
        <w:t xml:space="preserve"> correctly </w:t>
      </w:r>
      <w:r w:rsidRPr="00CE3968">
        <w:rPr>
          <w:rStyle w:val="StyleUnderline"/>
        </w:rPr>
        <w:t xml:space="preserve">predict Trump's rise four years ago </w:t>
      </w:r>
      <w:r w:rsidRPr="00D427B9">
        <w:rPr>
          <w:rStyle w:val="StyleUnderline"/>
          <w:highlight w:val="yellow"/>
        </w:rPr>
        <w:t>is giving</w:t>
      </w:r>
      <w:r w:rsidRPr="00CE3968">
        <w:rPr>
          <w:rStyle w:val="StyleUnderline"/>
        </w:rPr>
        <w:t xml:space="preserve"> political analysts </w:t>
      </w:r>
      <w:r w:rsidRPr="00D427B9">
        <w:rPr>
          <w:rStyle w:val="StyleUnderline"/>
          <w:highlight w:val="yellow"/>
        </w:rPr>
        <w:t>reason to caveat the President's</w:t>
      </w:r>
      <w:r w:rsidRPr="004F6786">
        <w:rPr>
          <w:sz w:val="16"/>
        </w:rPr>
        <w:t xml:space="preserve"> currently parlous </w:t>
      </w:r>
      <w:r w:rsidRPr="00D427B9">
        <w:rPr>
          <w:rStyle w:val="StyleUnderline"/>
          <w:highlight w:val="yellow"/>
        </w:rPr>
        <w:t>position</w:t>
      </w:r>
      <w:r w:rsidRPr="004F6786">
        <w:rPr>
          <w:sz w:val="16"/>
        </w:rPr>
        <w:t xml:space="preserve">. But above all, the incorrigible resilience of the break-all-the-rules character who has dominated American life for five years may be the most important reason to view November's election as still competitive, along </w:t>
      </w:r>
      <w:r w:rsidRPr="00D427B9">
        <w:rPr>
          <w:rStyle w:val="Emphasis"/>
          <w:highlight w:val="yellow"/>
        </w:rPr>
        <w:t>with the unshakable bond Trump has with supporters</w:t>
      </w:r>
      <w:r w:rsidRPr="004F6786">
        <w:rPr>
          <w:sz w:val="16"/>
        </w:rPr>
        <w:t xml:space="preserve">, </w:t>
      </w:r>
      <w:r w:rsidRPr="00D427B9">
        <w:rPr>
          <w:rStyle w:val="StyleUnderline"/>
          <w:highlight w:val="yellow"/>
        </w:rPr>
        <w:t>who, if they turn out</w:t>
      </w:r>
      <w:r w:rsidRPr="004F6786">
        <w:rPr>
          <w:rStyle w:val="StyleUnderline"/>
        </w:rPr>
        <w:t xml:space="preserve"> in droves, </w:t>
      </w:r>
      <w:r w:rsidRPr="00D427B9">
        <w:rPr>
          <w:rStyle w:val="StyleUnderline"/>
          <w:highlight w:val="yellow"/>
        </w:rPr>
        <w:t>could give him</w:t>
      </w:r>
      <w:r w:rsidRPr="004F6786">
        <w:rPr>
          <w:rStyle w:val="StyleUnderline"/>
        </w:rPr>
        <w:t xml:space="preserve"> a platform to reach for </w:t>
      </w:r>
      <w:r w:rsidRPr="00D427B9">
        <w:rPr>
          <w:rStyle w:val="Emphasis"/>
          <w:highlight w:val="yellow"/>
        </w:rPr>
        <w:t>a second term</w:t>
      </w:r>
      <w:r w:rsidRPr="004F6786">
        <w:rPr>
          <w:sz w:val="16"/>
        </w:rPr>
        <w:t>. Indeed, as</w:t>
      </w:r>
      <w:hyperlink r:id="rId29" w:tgtFrame="_blank" w:history="1">
        <w:r w:rsidRPr="004F6786">
          <w:rPr>
            <w:rStyle w:val="Hyperlink"/>
            <w:sz w:val="16"/>
          </w:rPr>
          <w:t> CNN's Maeve Reston reported this week</w:t>
        </w:r>
      </w:hyperlink>
      <w:r w:rsidRPr="004F6786">
        <w:rPr>
          <w:sz w:val="16"/>
        </w:rPr>
        <w:t>, many Republican strategists say it's too soon to know how today's climate will shape November but are optimistic that enthusiasm for Trump among his voters, as well as calls to "defund the police" on the left, could boost Trump.</w:t>
      </w:r>
    </w:p>
    <w:p w14:paraId="168533E8" w14:textId="705EF31A" w:rsidR="004E2765" w:rsidRPr="004F6786" w:rsidRDefault="00171F63" w:rsidP="00171F63">
      <w:pPr>
        <w:rPr>
          <w:u w:val="single"/>
        </w:rPr>
      </w:pPr>
      <w:r w:rsidRPr="004F6786">
        <w:rPr>
          <w:sz w:val="16"/>
        </w:rPr>
        <w:t xml:space="preserve">And there is also no doubt -- as his impeached conduct in Ukraine showed -- </w:t>
      </w:r>
      <w:r w:rsidRPr="004F6786">
        <w:rPr>
          <w:rStyle w:val="StyleUnderline"/>
        </w:rPr>
        <w:t>the President will use every governmental power at his disposal</w:t>
      </w:r>
      <w:r w:rsidRPr="004F6786">
        <w:rPr>
          <w:sz w:val="16"/>
        </w:rPr>
        <w:t xml:space="preserve"> -- and many that are not -- to </w:t>
      </w:r>
      <w:r w:rsidRPr="004F6786">
        <w:rPr>
          <w:rStyle w:val="StyleUnderline"/>
        </w:rPr>
        <w:t>tilt the election in his favor.</w:t>
      </w:r>
    </w:p>
    <w:p w14:paraId="0F2506A1" w14:textId="1A784FB8" w:rsidR="004E2765" w:rsidRDefault="004E2765" w:rsidP="004E2765">
      <w:pPr>
        <w:pStyle w:val="Heading3"/>
      </w:pPr>
      <w:r>
        <w:t>2AC – First Step</w:t>
      </w:r>
    </w:p>
    <w:p w14:paraId="14970337" w14:textId="173F414C" w:rsidR="006D0C52" w:rsidRDefault="006D0C52" w:rsidP="006D0C52">
      <w:pPr>
        <w:pStyle w:val="Heading4"/>
      </w:pPr>
      <w:r>
        <w:t>The criminal justice reform candidate is already Trump – he’s known for the First S</w:t>
      </w:r>
      <w:r w:rsidR="0060234D">
        <w:t>tep Act while Biden’s key piece of legislation is the 1994 crime bill</w:t>
      </w:r>
    </w:p>
    <w:p w14:paraId="29FEB846" w14:textId="521631EA" w:rsidR="000976AB" w:rsidRPr="000976AB" w:rsidRDefault="000976AB" w:rsidP="000976AB">
      <w:r w:rsidRPr="00AF1FC5">
        <w:t xml:space="preserve">Masood </w:t>
      </w:r>
      <w:proofErr w:type="spellStart"/>
      <w:r w:rsidRPr="00AF1FC5">
        <w:rPr>
          <w:rStyle w:val="Style13ptBold"/>
        </w:rPr>
        <w:t>Farivar</w:t>
      </w:r>
      <w:proofErr w:type="spellEnd"/>
      <w:r w:rsidRPr="00AF1FC5">
        <w:rPr>
          <w:rStyle w:val="Style13ptBold"/>
        </w:rPr>
        <w:t xml:space="preserve"> 19</w:t>
      </w:r>
      <w:r w:rsidRPr="00AF1FC5">
        <w:t>, Justice Correspondent for Voice of America</w:t>
      </w:r>
      <w:r w:rsidR="00AF1FC5" w:rsidRPr="00AF1FC5">
        <w:t>, 11/29/19, “How Trump Gained the Upper Hand on Criminal Justice Issues in 2020 Campaign</w:t>
      </w:r>
      <w:r w:rsidR="00AF1FC5">
        <w:t xml:space="preserve">,” </w:t>
      </w:r>
      <w:hyperlink r:id="rId30" w:history="1">
        <w:r w:rsidR="00AF1FC5">
          <w:rPr>
            <w:rStyle w:val="Hyperlink"/>
          </w:rPr>
          <w:t>https://www.voanews.com/usa/how-trump-gained-upper-hand-criminal-justice-issues-2020-campaign</w:t>
        </w:r>
      </w:hyperlink>
    </w:p>
    <w:p w14:paraId="1E8FDA1A" w14:textId="212F2DDA" w:rsidR="005C7824" w:rsidRPr="0060234D" w:rsidRDefault="005C7824" w:rsidP="006D0C52">
      <w:pPr>
        <w:rPr>
          <w:sz w:val="16"/>
        </w:rPr>
      </w:pPr>
      <w:r w:rsidRPr="0060234D">
        <w:rPr>
          <w:sz w:val="16"/>
        </w:rPr>
        <w:t xml:space="preserve">Former Vice President Joe </w:t>
      </w:r>
      <w:r w:rsidRPr="0060234D">
        <w:rPr>
          <w:rStyle w:val="Emphasis"/>
          <w:highlight w:val="yellow"/>
        </w:rPr>
        <w:t>Biden has been criticized for backing a 1994 crime bill</w:t>
      </w:r>
      <w:r w:rsidRPr="0060234D">
        <w:rPr>
          <w:sz w:val="16"/>
          <w:highlight w:val="yellow"/>
        </w:rPr>
        <w:t xml:space="preserve"> </w:t>
      </w:r>
      <w:r w:rsidRPr="0060234D">
        <w:rPr>
          <w:rStyle w:val="StyleUnderline"/>
          <w:highlight w:val="yellow"/>
        </w:rPr>
        <w:t>that helped trigger a</w:t>
      </w:r>
      <w:r w:rsidRPr="006D0C52">
        <w:rPr>
          <w:rStyle w:val="StyleUnderline"/>
        </w:rPr>
        <w:t xml:space="preserve"> federal </w:t>
      </w:r>
      <w:r w:rsidRPr="0060234D">
        <w:rPr>
          <w:rStyle w:val="StyleUnderline"/>
          <w:highlight w:val="yellow"/>
        </w:rPr>
        <w:t>prison population explosion</w:t>
      </w:r>
      <w:r w:rsidRPr="0060234D">
        <w:rPr>
          <w:sz w:val="16"/>
        </w:rPr>
        <w:t>, while South Bend, Indiana, Mayor Pete Buttigieg has faced questions over policing tactics in his hometown.</w:t>
      </w:r>
    </w:p>
    <w:p w14:paraId="0FAEDEDB" w14:textId="77777777" w:rsidR="005C7824" w:rsidRPr="0060234D" w:rsidRDefault="005C7824" w:rsidP="006D0C52">
      <w:pPr>
        <w:rPr>
          <w:sz w:val="16"/>
        </w:rPr>
      </w:pPr>
      <w:r w:rsidRPr="0060234D">
        <w:rPr>
          <w:sz w:val="16"/>
        </w:rPr>
        <w:t>Others, including Senators Cory Booker and Kamala Harris, have had to justify their law enforcement policies as a former mayor of Newark, New Jersey, and a California prosecutor, respectively. </w:t>
      </w:r>
    </w:p>
    <w:p w14:paraId="42A82F01" w14:textId="77777777" w:rsidR="005C7824" w:rsidRPr="0060234D" w:rsidRDefault="005C7824" w:rsidP="006D0C52">
      <w:pPr>
        <w:rPr>
          <w:sz w:val="16"/>
        </w:rPr>
      </w:pPr>
      <w:r w:rsidRPr="0060234D">
        <w:rPr>
          <w:sz w:val="16"/>
        </w:rPr>
        <w:t xml:space="preserve">That </w:t>
      </w:r>
      <w:r w:rsidRPr="0060234D">
        <w:rPr>
          <w:rStyle w:val="Emphasis"/>
          <w:highlight w:val="yellow"/>
        </w:rPr>
        <w:t xml:space="preserve">Democrats are under scrutiny over criminal justice </w:t>
      </w:r>
      <w:r w:rsidRPr="0060234D">
        <w:rPr>
          <w:rStyle w:val="Emphasis"/>
        </w:rPr>
        <w:t>issues</w:t>
      </w:r>
      <w:r w:rsidRPr="0060234D">
        <w:rPr>
          <w:sz w:val="16"/>
        </w:rPr>
        <w:t xml:space="preserve"> is unusual. Historically, Democratic presidential candidates ran on platforms of civil rights and criminal justice reform while Republicans campaigned as tough law-and-order candidates, according to criminal justice experts.     </w:t>
      </w:r>
    </w:p>
    <w:p w14:paraId="49202316" w14:textId="77777777" w:rsidR="005C7824" w:rsidRPr="006D0C52" w:rsidRDefault="005C7824" w:rsidP="006D0C52">
      <w:pPr>
        <w:rPr>
          <w:rStyle w:val="Emphasis"/>
        </w:rPr>
      </w:pPr>
      <w:r w:rsidRPr="0060234D">
        <w:rPr>
          <w:sz w:val="16"/>
        </w:rPr>
        <w:t xml:space="preserve">But </w:t>
      </w:r>
      <w:r w:rsidRPr="006D0C52">
        <w:rPr>
          <w:rStyle w:val="StyleUnderline"/>
        </w:rPr>
        <w:t>as the 2020 campaign enters the crucial</w:t>
      </w:r>
      <w:r w:rsidRPr="0060234D">
        <w:rPr>
          <w:sz w:val="16"/>
        </w:rPr>
        <w:t xml:space="preserve"> primary </w:t>
      </w:r>
      <w:r w:rsidRPr="006D0C52">
        <w:rPr>
          <w:rStyle w:val="StyleUnderline"/>
        </w:rPr>
        <w:t>phase</w:t>
      </w:r>
      <w:r w:rsidRPr="0060234D">
        <w:rPr>
          <w:sz w:val="16"/>
        </w:rPr>
        <w:t xml:space="preserve">, </w:t>
      </w:r>
      <w:r w:rsidRPr="006D0C52">
        <w:rPr>
          <w:rStyle w:val="StyleUnderline"/>
        </w:rPr>
        <w:t>Democratic candidates are being forced to disavow criminal justice policies they once championed</w:t>
      </w:r>
      <w:r w:rsidRPr="0060234D">
        <w:rPr>
          <w:sz w:val="16"/>
        </w:rPr>
        <w:t xml:space="preserve">, </w:t>
      </w:r>
      <w:r w:rsidRPr="006D0C52">
        <w:rPr>
          <w:rStyle w:val="StyleUnderline"/>
        </w:rPr>
        <w:t>while</w:t>
      </w:r>
      <w:r w:rsidRPr="0060234D">
        <w:rPr>
          <w:sz w:val="16"/>
        </w:rPr>
        <w:t xml:space="preserve"> Republican President Donald </w:t>
      </w:r>
      <w:r w:rsidRPr="0060234D">
        <w:rPr>
          <w:rStyle w:val="Emphasis"/>
          <w:highlight w:val="yellow"/>
        </w:rPr>
        <w:t>Trump</w:t>
      </w:r>
      <w:r w:rsidRPr="0060234D">
        <w:rPr>
          <w:sz w:val="16"/>
        </w:rPr>
        <w:t xml:space="preserve"> -- who hardly discussed criminal justice in 2016 -- </w:t>
      </w:r>
      <w:r w:rsidRPr="0060234D">
        <w:rPr>
          <w:rStyle w:val="Emphasis"/>
          <w:highlight w:val="yellow"/>
        </w:rPr>
        <w:t>is touting himself as a leading reform candidate</w:t>
      </w:r>
      <w:r w:rsidRPr="006D0C52">
        <w:rPr>
          <w:rStyle w:val="Emphasis"/>
        </w:rPr>
        <w:t>.</w:t>
      </w:r>
    </w:p>
    <w:p w14:paraId="70EEE825" w14:textId="77777777" w:rsidR="005C7824" w:rsidRPr="0060234D" w:rsidRDefault="005C7824" w:rsidP="006D0C52">
      <w:pPr>
        <w:rPr>
          <w:sz w:val="16"/>
        </w:rPr>
      </w:pPr>
      <w:r w:rsidRPr="0060234D">
        <w:rPr>
          <w:rStyle w:val="StyleUnderline"/>
          <w:highlight w:val="yellow"/>
        </w:rPr>
        <w:t>Trump says he can make that claim because he signed</w:t>
      </w:r>
      <w:r w:rsidRPr="0060234D">
        <w:rPr>
          <w:sz w:val="16"/>
        </w:rPr>
        <w:t xml:space="preserve"> into law a sweeping piece of legislation known as </w:t>
      </w:r>
      <w:r w:rsidRPr="0060234D">
        <w:rPr>
          <w:rStyle w:val="Emphasis"/>
          <w:highlight w:val="yellow"/>
        </w:rPr>
        <w:t>the </w:t>
      </w:r>
      <w:hyperlink r:id="rId31" w:history="1">
        <w:r w:rsidRPr="0060234D">
          <w:rPr>
            <w:rStyle w:val="Emphasis"/>
            <w:highlight w:val="yellow"/>
          </w:rPr>
          <w:t>First Step Act</w:t>
        </w:r>
      </w:hyperlink>
      <w:r w:rsidRPr="0060234D">
        <w:rPr>
          <w:sz w:val="16"/>
        </w:rPr>
        <w:t xml:space="preserve"> last December. </w:t>
      </w:r>
      <w:r w:rsidRPr="0060234D">
        <w:rPr>
          <w:rStyle w:val="Emphasis"/>
          <w:highlight w:val="yellow"/>
        </w:rPr>
        <w:t>The legislation</w:t>
      </w:r>
      <w:r w:rsidRPr="0060234D">
        <w:rPr>
          <w:sz w:val="16"/>
        </w:rPr>
        <w:t xml:space="preserve">, </w:t>
      </w:r>
      <w:r w:rsidRPr="006D0C52">
        <w:rPr>
          <w:rStyle w:val="StyleUnderline"/>
        </w:rPr>
        <w:t>which has released or reduced the prison sentences of thousands</w:t>
      </w:r>
      <w:r w:rsidRPr="0060234D">
        <w:rPr>
          <w:sz w:val="16"/>
        </w:rPr>
        <w:t xml:space="preserve"> of inmates convicted of drug offenses, </w:t>
      </w:r>
      <w:r w:rsidRPr="0060234D">
        <w:rPr>
          <w:rStyle w:val="Emphasis"/>
          <w:highlight w:val="yellow"/>
        </w:rPr>
        <w:t>has earned Trump praise from</w:t>
      </w:r>
      <w:r w:rsidRPr="006D0C52">
        <w:rPr>
          <w:rStyle w:val="Emphasis"/>
        </w:rPr>
        <w:t xml:space="preserve"> many </w:t>
      </w:r>
      <w:r w:rsidRPr="0060234D">
        <w:rPr>
          <w:rStyle w:val="Emphasis"/>
          <w:highlight w:val="yellow"/>
        </w:rPr>
        <w:t>African Americans</w:t>
      </w:r>
      <w:r w:rsidRPr="006D0C52">
        <w:rPr>
          <w:rStyle w:val="Emphasis"/>
        </w:rPr>
        <w:t>.</w:t>
      </w:r>
      <w:r w:rsidRPr="0060234D">
        <w:rPr>
          <w:sz w:val="16"/>
        </w:rPr>
        <w:t> </w:t>
      </w:r>
    </w:p>
    <w:p w14:paraId="184CB586" w14:textId="77777777" w:rsidR="005C7824" w:rsidRPr="0060234D" w:rsidRDefault="005C7824" w:rsidP="006D0C52">
      <w:pPr>
        <w:rPr>
          <w:sz w:val="16"/>
        </w:rPr>
      </w:pPr>
      <w:r w:rsidRPr="0060234D">
        <w:rPr>
          <w:sz w:val="16"/>
        </w:rPr>
        <w:t>"It's sort of a switch in what people thought was the standard left-right divide," said Noah Weinrich of Heritage Action for America, a conservative grassroots organization.</w:t>
      </w:r>
    </w:p>
    <w:p w14:paraId="51DCA6AD" w14:textId="77777777" w:rsidR="005C7824" w:rsidRPr="0060234D" w:rsidRDefault="005C7824" w:rsidP="006D0C52">
      <w:pPr>
        <w:rPr>
          <w:sz w:val="16"/>
        </w:rPr>
      </w:pPr>
      <w:r w:rsidRPr="0060234D">
        <w:rPr>
          <w:sz w:val="16"/>
        </w:rPr>
        <w:t>So what happened?</w:t>
      </w:r>
    </w:p>
    <w:p w14:paraId="18F32240" w14:textId="77777777" w:rsidR="005C7824" w:rsidRPr="0060234D" w:rsidRDefault="005C7824" w:rsidP="006D0C52">
      <w:pPr>
        <w:rPr>
          <w:sz w:val="16"/>
        </w:rPr>
      </w:pPr>
      <w:r w:rsidRPr="0060234D">
        <w:rPr>
          <w:sz w:val="16"/>
        </w:rPr>
        <w:t xml:space="preserve">The short answer is </w:t>
      </w:r>
      <w:r w:rsidRPr="006D0C52">
        <w:rPr>
          <w:rStyle w:val="StyleUnderline"/>
        </w:rPr>
        <w:t>the country has changed</w:t>
      </w:r>
      <w:r w:rsidRPr="0060234D">
        <w:rPr>
          <w:sz w:val="16"/>
        </w:rPr>
        <w:t xml:space="preserve">. </w:t>
      </w:r>
      <w:r w:rsidRPr="006D0C52">
        <w:rPr>
          <w:rStyle w:val="StyleUnderline"/>
        </w:rPr>
        <w:t>The 1994 Crime Bill now under attack from liberals and African Americans</w:t>
      </w:r>
      <w:r w:rsidRPr="0060234D">
        <w:rPr>
          <w:sz w:val="16"/>
        </w:rPr>
        <w:t xml:space="preserve"> was enacted during the Clinton administration, near the height of a violent crime epidemic in the country when heavy-handed policies enjoyed broad public support.</w:t>
      </w:r>
    </w:p>
    <w:p w14:paraId="4275BE34" w14:textId="77777777" w:rsidR="005C7824" w:rsidRPr="0060234D" w:rsidRDefault="005C7824" w:rsidP="006D0C52">
      <w:pPr>
        <w:rPr>
          <w:sz w:val="16"/>
        </w:rPr>
      </w:pPr>
      <w:r w:rsidRPr="0060234D">
        <w:rPr>
          <w:sz w:val="16"/>
        </w:rPr>
        <w:t>But as crime has steadily declined over the past two decades to historically low levels, support for those measures has eroded and politicians on both sides of the aisle have increasingly embraced overhaul proposals.</w:t>
      </w:r>
    </w:p>
    <w:p w14:paraId="217AE964" w14:textId="77777777" w:rsidR="005C7824" w:rsidRPr="006D0C52" w:rsidRDefault="005C7824" w:rsidP="006D0C52">
      <w:pPr>
        <w:rPr>
          <w:rStyle w:val="StyleUnderline"/>
        </w:rPr>
      </w:pPr>
      <w:r w:rsidRPr="006D0C52">
        <w:rPr>
          <w:rStyle w:val="StyleUnderline"/>
        </w:rPr>
        <w:t>Behind the 1994 Crime Bill</w:t>
      </w:r>
    </w:p>
    <w:p w14:paraId="035872EE" w14:textId="77777777" w:rsidR="005C7824" w:rsidRPr="0060234D" w:rsidRDefault="005C7824" w:rsidP="006D0C52">
      <w:pPr>
        <w:rPr>
          <w:sz w:val="16"/>
        </w:rPr>
      </w:pPr>
      <w:r w:rsidRPr="0060234D">
        <w:rPr>
          <w:rStyle w:val="StyleUnderline"/>
          <w:highlight w:val="yellow"/>
        </w:rPr>
        <w:t>Biden</w:t>
      </w:r>
      <w:r w:rsidRPr="006D0C52">
        <w:rPr>
          <w:rStyle w:val="StyleUnderline"/>
        </w:rPr>
        <w:t xml:space="preserve"> helped craft the legislation</w:t>
      </w:r>
      <w:r w:rsidRPr="0060234D">
        <w:rPr>
          <w:sz w:val="16"/>
        </w:rPr>
        <w:t xml:space="preserve"> when he was a U.S. senator and chairman of the Senate Judiciary Committee, </w:t>
      </w:r>
      <w:r w:rsidRPr="006D0C52">
        <w:rPr>
          <w:rStyle w:val="StyleUnderline"/>
        </w:rPr>
        <w:t xml:space="preserve">and now </w:t>
      </w:r>
      <w:r w:rsidRPr="0060234D">
        <w:rPr>
          <w:rStyle w:val="StyleUnderline"/>
          <w:highlight w:val="yellow"/>
        </w:rPr>
        <w:t xml:space="preserve">is taking heat for the legislation's </w:t>
      </w:r>
      <w:r w:rsidRPr="0060234D">
        <w:rPr>
          <w:rStyle w:val="StyleUnderline"/>
        </w:rPr>
        <w:t xml:space="preserve">more </w:t>
      </w:r>
      <w:r w:rsidRPr="0060234D">
        <w:rPr>
          <w:rStyle w:val="StyleUnderline"/>
          <w:highlight w:val="yellow"/>
        </w:rPr>
        <w:t>onerous side effects</w:t>
      </w:r>
      <w:r w:rsidRPr="0060234D">
        <w:rPr>
          <w:sz w:val="16"/>
        </w:rPr>
        <w:t>.   </w:t>
      </w:r>
    </w:p>
    <w:p w14:paraId="733DC084" w14:textId="77777777" w:rsidR="005C7824" w:rsidRPr="0060234D" w:rsidRDefault="005C7824" w:rsidP="006D0C52">
      <w:pPr>
        <w:rPr>
          <w:sz w:val="16"/>
        </w:rPr>
      </w:pPr>
      <w:r w:rsidRPr="0060234D">
        <w:rPr>
          <w:sz w:val="16"/>
        </w:rPr>
        <w:t>"Today, crime and murder rates are at historic lows and American communities are safer than they have been in generations," said Lauren-Brooke Eisen, acting director of the Justice Program at New York University's Brennan Center. "That's significant because that allows the bipartisan conversations about how to best reduce the number of people who have been incarcerated." </w:t>
      </w:r>
    </w:p>
    <w:p w14:paraId="1A7BFC92" w14:textId="1438BB3E" w:rsidR="004E2765" w:rsidRPr="0060234D" w:rsidRDefault="005C7824" w:rsidP="006D0C52">
      <w:pPr>
        <w:rPr>
          <w:u w:val="single"/>
        </w:rPr>
      </w:pPr>
      <w:r w:rsidRPr="0060234D">
        <w:rPr>
          <w:sz w:val="16"/>
        </w:rPr>
        <w:t xml:space="preserve">To be sure, </w:t>
      </w:r>
      <w:r w:rsidRPr="0060234D">
        <w:rPr>
          <w:rStyle w:val="Emphasis"/>
          <w:highlight w:val="yellow"/>
        </w:rPr>
        <w:t>criminal justice reform is not among the most pressing concerns</w:t>
      </w:r>
      <w:r w:rsidRPr="0060234D">
        <w:rPr>
          <w:sz w:val="16"/>
        </w:rPr>
        <w:t xml:space="preserve"> </w:t>
      </w:r>
      <w:r w:rsidRPr="0060234D">
        <w:rPr>
          <w:rStyle w:val="StyleUnderline"/>
          <w:highlight w:val="yellow"/>
        </w:rPr>
        <w:t>for voters who care</w:t>
      </w:r>
      <w:r w:rsidRPr="0060234D">
        <w:rPr>
          <w:sz w:val="16"/>
        </w:rPr>
        <w:t xml:space="preserve"> more </w:t>
      </w:r>
      <w:r w:rsidRPr="0060234D">
        <w:rPr>
          <w:rStyle w:val="StyleUnderline"/>
          <w:highlight w:val="yellow"/>
        </w:rPr>
        <w:t>about</w:t>
      </w:r>
      <w:r w:rsidRPr="0060234D">
        <w:rPr>
          <w:sz w:val="16"/>
        </w:rPr>
        <w:t xml:space="preserve"> issues such as </w:t>
      </w:r>
      <w:r w:rsidRPr="0060234D">
        <w:rPr>
          <w:rStyle w:val="Emphasis"/>
          <w:highlight w:val="yellow"/>
        </w:rPr>
        <w:t>health care, immigration and jobs</w:t>
      </w:r>
      <w:r w:rsidRPr="0060234D">
        <w:rPr>
          <w:sz w:val="16"/>
        </w:rPr>
        <w:t xml:space="preserve">, </w:t>
      </w:r>
      <w:r w:rsidRPr="0060234D">
        <w:rPr>
          <w:rStyle w:val="StyleUnderline"/>
        </w:rPr>
        <w:t>according to polling.</w:t>
      </w:r>
    </w:p>
    <w:p w14:paraId="21953BB7" w14:textId="77777777" w:rsidR="004E2765" w:rsidRDefault="004E2765" w:rsidP="004E2765">
      <w:pPr>
        <w:pStyle w:val="Heading3"/>
      </w:pPr>
      <w:r>
        <w:t>1AR – First Step</w:t>
      </w:r>
    </w:p>
    <w:p w14:paraId="7520AAAD" w14:textId="77777777" w:rsidR="004E2765" w:rsidRDefault="004E2765" w:rsidP="004E2765">
      <w:pPr>
        <w:pStyle w:val="Heading4"/>
      </w:pPr>
      <w:r>
        <w:t>Trump has already succeeded in portraying himself as a criminal justice reformer – First Step</w:t>
      </w:r>
    </w:p>
    <w:p w14:paraId="0140AED4" w14:textId="77777777" w:rsidR="004E2765" w:rsidRDefault="004E2765" w:rsidP="004E2765">
      <w:r>
        <w:t xml:space="preserve">Zak </w:t>
      </w:r>
      <w:r>
        <w:rPr>
          <w:rStyle w:val="Style13ptBold"/>
        </w:rPr>
        <w:t>Cheney-Rice 20</w:t>
      </w:r>
      <w:r>
        <w:t>, writer for the Intelligencer, 03/08/20, “On Criminal Justice, Biden Has No Moral Standing Over Trump,” https://nymag.com/intelligencer/2020/03/joe-bidens-criminal-justice-record-helps-trump.html</w:t>
      </w:r>
    </w:p>
    <w:p w14:paraId="297FB7C9" w14:textId="77777777" w:rsidR="004E2765" w:rsidRDefault="004E2765" w:rsidP="004E2765">
      <w:pPr>
        <w:rPr>
          <w:sz w:val="16"/>
        </w:rPr>
      </w:pPr>
      <w:r>
        <w:rPr>
          <w:rStyle w:val="StyleUnderline"/>
        </w:rPr>
        <w:t>A preview has come in</w:t>
      </w:r>
      <w:r>
        <w:rPr>
          <w:sz w:val="16"/>
        </w:rPr>
        <w:t xml:space="preserve"> the form of his recent </w:t>
      </w:r>
      <w:r>
        <w:rPr>
          <w:rStyle w:val="StyleUnderline"/>
        </w:rPr>
        <w:t>appeals to black voters</w:t>
      </w:r>
      <w:r>
        <w:rPr>
          <w:sz w:val="16"/>
        </w:rPr>
        <w:t xml:space="preserve"> — </w:t>
      </w:r>
      <w:r>
        <w:rPr>
          <w:rStyle w:val="StyleUnderline"/>
        </w:rPr>
        <w:t>a demographic that’s been instrumental to</w:t>
      </w:r>
      <w:r>
        <w:rPr>
          <w:sz w:val="16"/>
        </w:rPr>
        <w:t xml:space="preserve"> Joe </w:t>
      </w:r>
      <w:r>
        <w:rPr>
          <w:rStyle w:val="StyleUnderline"/>
        </w:rPr>
        <w:t>Biden’s success</w:t>
      </w:r>
      <w:r>
        <w:rPr>
          <w:sz w:val="16"/>
        </w:rPr>
        <w:t xml:space="preserve"> in the primary. </w:t>
      </w:r>
      <w:r>
        <w:rPr>
          <w:rStyle w:val="StyleUnderline"/>
          <w:highlight w:val="yellow"/>
        </w:rPr>
        <w:t>Trump is going to try dampening black voter enthusiasm</w:t>
      </w:r>
      <w:r>
        <w:rPr>
          <w:sz w:val="16"/>
        </w:rPr>
        <w:t xml:space="preserve"> for Biden </w:t>
      </w:r>
      <w:r>
        <w:rPr>
          <w:rStyle w:val="StyleUnderline"/>
          <w:highlight w:val="yellow"/>
        </w:rPr>
        <w:t>by contrasting</w:t>
      </w:r>
      <w:r>
        <w:rPr>
          <w:rStyle w:val="StyleUnderline"/>
        </w:rPr>
        <w:t xml:space="preserve"> the two men’s </w:t>
      </w:r>
      <w:r>
        <w:rPr>
          <w:rStyle w:val="Emphasis"/>
          <w:highlight w:val="yellow"/>
        </w:rPr>
        <w:t>criminal justice records</w:t>
      </w:r>
      <w:r>
        <w:rPr>
          <w:sz w:val="16"/>
        </w:rPr>
        <w:t xml:space="preserve">. The framing will be simple: </w:t>
      </w:r>
      <w:r>
        <w:rPr>
          <w:rStyle w:val="Emphasis"/>
          <w:highlight w:val="yellow"/>
        </w:rPr>
        <w:t>Trump signed</w:t>
      </w:r>
      <w:r>
        <w:rPr>
          <w:sz w:val="16"/>
        </w:rPr>
        <w:t xml:space="preserve"> a bipartisan criminal-legal reform bill, </w:t>
      </w:r>
      <w:r>
        <w:rPr>
          <w:rStyle w:val="Emphasis"/>
          <w:highlight w:val="yellow"/>
        </w:rPr>
        <w:t>the First Step Act</w:t>
      </w:r>
      <w:r>
        <w:rPr>
          <w:sz w:val="16"/>
          <w:highlight w:val="yellow"/>
        </w:rPr>
        <w:t xml:space="preserve">, </w:t>
      </w:r>
      <w:r>
        <w:rPr>
          <w:rStyle w:val="StyleUnderline"/>
          <w:highlight w:val="yellow"/>
        </w:rPr>
        <w:t xml:space="preserve">and has been </w:t>
      </w:r>
      <w:r>
        <w:rPr>
          <w:rStyle w:val="Emphasis"/>
          <w:highlight w:val="yellow"/>
        </w:rPr>
        <w:t>generous with</w:t>
      </w:r>
      <w:r>
        <w:rPr>
          <w:rStyle w:val="Emphasis"/>
        </w:rPr>
        <w:t xml:space="preserve"> his </w:t>
      </w:r>
      <w:r>
        <w:rPr>
          <w:rStyle w:val="Emphasis"/>
          <w:highlight w:val="yellow"/>
        </w:rPr>
        <w:t>pardon powers</w:t>
      </w:r>
      <w:r>
        <w:rPr>
          <w:sz w:val="16"/>
        </w:rPr>
        <w:t xml:space="preserve"> </w:t>
      </w:r>
      <w:r>
        <w:rPr>
          <w:rStyle w:val="StyleUnderline"/>
        </w:rPr>
        <w:t>toward unjustly imprisoned black people</w:t>
      </w:r>
      <w:r>
        <w:rPr>
          <w:sz w:val="16"/>
        </w:rPr>
        <w:t>, like Alice Marie Johnson. This was the essence of his Super Bowl reelection ad and much of his State of the Union address. His son-in-law-turned-adviser Jared Kushner maintains that such appeals will resonate with black voters, especially in upper midwestern swing states where the slightest chip in Democrat armor could cost them the region.</w:t>
      </w:r>
    </w:p>
    <w:p w14:paraId="23BA5969" w14:textId="77777777" w:rsidR="004E2765" w:rsidRDefault="004E2765" w:rsidP="004E2765">
      <w:pPr>
        <w:rPr>
          <w:sz w:val="16"/>
        </w:rPr>
      </w:pPr>
      <w:r>
        <w:rPr>
          <w:sz w:val="16"/>
        </w:rPr>
        <w:t xml:space="preserve">Indeed, conventional wisdom holds that because the system harms black Americans disproportionately, they are uniquely susceptible to reformist appeals from politicians. If this is true, it hasn’t been determinative in the 2020 primary: Kamala Harris was a punitive prosecutor in California and enjoyed higher rates of black support than nearly all of her former competitors who’ve since dropped out. Michael Bloomberg, the longtime “stop and frisk” proponent, briefly polled higher among black voters than Sanders. And Biden has been the consensus candidate of most black Democrats ever since he entered the race. But </w:t>
      </w:r>
      <w:r>
        <w:rPr>
          <w:rStyle w:val="Emphasis"/>
          <w:highlight w:val="yellow"/>
        </w:rPr>
        <w:t>Trump’s is not a meritless strategy</w:t>
      </w:r>
      <w:r>
        <w:rPr>
          <w:sz w:val="16"/>
          <w:highlight w:val="yellow"/>
        </w:rPr>
        <w:t xml:space="preserve">. </w:t>
      </w:r>
      <w:r>
        <w:rPr>
          <w:rStyle w:val="StyleUnderline"/>
          <w:highlight w:val="yellow"/>
        </w:rPr>
        <w:t xml:space="preserve">It has the benefit of a </w:t>
      </w:r>
      <w:r>
        <w:rPr>
          <w:rStyle w:val="Emphasis"/>
          <w:highlight w:val="yellow"/>
        </w:rPr>
        <w:t>soft target</w:t>
      </w:r>
      <w:r>
        <w:rPr>
          <w:sz w:val="16"/>
        </w:rPr>
        <w:t xml:space="preserve">. The president’s use of pardons on people like Johnson may indeed be an opportunistic means of laundering his own efforts to get his friends out of prison. The First Step Act may have fallen into his lap because Mitch McConnell thwarted President Obama’s chance to sign a similar bill in 2016; his rhetoric on criminal justice may waffle between applauding second chances and touting the merits of executing people for selling drugs. But while Trump’s status as a self-styled reformer is laughable, </w:t>
      </w:r>
      <w:r>
        <w:rPr>
          <w:rStyle w:val="Emphasis"/>
          <w:highlight w:val="yellow"/>
        </w:rPr>
        <w:t>Biden’s record is grotesque</w:t>
      </w:r>
      <w:r>
        <w:rPr>
          <w:sz w:val="16"/>
        </w:rPr>
        <w:t>.</w:t>
      </w:r>
    </w:p>
    <w:p w14:paraId="3F04E9BF" w14:textId="77777777" w:rsidR="004E2765" w:rsidRDefault="004E2765" w:rsidP="004E2765">
      <w:pPr>
        <w:rPr>
          <w:sz w:val="16"/>
        </w:rPr>
      </w:pPr>
      <w:r>
        <w:rPr>
          <w:rStyle w:val="StyleUnderline"/>
        </w:rPr>
        <w:t>Most of its lowlights occurred in the</w:t>
      </w:r>
      <w:r>
        <w:rPr>
          <w:sz w:val="16"/>
        </w:rPr>
        <w:t xml:space="preserve"> “tough on crime” </w:t>
      </w:r>
      <w:r>
        <w:rPr>
          <w:rStyle w:val="StyleUnderline"/>
        </w:rPr>
        <w:t>1980s and 1990s</w:t>
      </w:r>
      <w:r>
        <w:rPr>
          <w:sz w:val="16"/>
        </w:rPr>
        <w:t xml:space="preserve">, when he was a senator. (His presidential campaign platform calls for reversals of many policies he once championed — including disparities in crack and powder cocaine sentencing, ending cash bail and the death penalty, and providing more alternatives to imprisonment.) But back then, </w:t>
      </w:r>
      <w:r>
        <w:rPr>
          <w:rStyle w:val="StyleUnderline"/>
        </w:rPr>
        <w:t>he viciously characterized people who commit crimes as</w:t>
      </w:r>
      <w:r>
        <w:rPr>
          <w:sz w:val="16"/>
        </w:rPr>
        <w:t xml:space="preserve"> sociopathic “</w:t>
      </w:r>
      <w:r>
        <w:rPr>
          <w:rStyle w:val="StyleUnderline"/>
        </w:rPr>
        <w:t>predators</w:t>
      </w:r>
      <w:r>
        <w:rPr>
          <w:sz w:val="16"/>
        </w:rPr>
        <w:t xml:space="preserve">” </w:t>
      </w:r>
      <w:r>
        <w:rPr>
          <w:rStyle w:val="StyleUnderline"/>
        </w:rPr>
        <w:t>who are beyond rehabilitation</w:t>
      </w:r>
      <w:r>
        <w:rPr>
          <w:sz w:val="16"/>
        </w:rPr>
        <w:t xml:space="preserve">. He cast then-President Bush’s escalation of the War on Drugs as lacking “enough police officers to catch the violent thugs, enough prosecutors to convict them, enough judges to sentence them, or enough prison cells to put them away for a long time.” </w:t>
      </w:r>
      <w:r>
        <w:rPr>
          <w:rStyle w:val="StyleUnderline"/>
          <w:highlight w:val="yellow"/>
        </w:rPr>
        <w:t>He authored the</w:t>
      </w:r>
      <w:r>
        <w:rPr>
          <w:sz w:val="16"/>
        </w:rPr>
        <w:t xml:space="preserve"> 1994 Violent Crime Control and Law Enforcement Act — known colloquially as the </w:t>
      </w:r>
      <w:r>
        <w:rPr>
          <w:rStyle w:val="StyleUnderline"/>
        </w:rPr>
        <w:t>1994</w:t>
      </w:r>
      <w:r>
        <w:rPr>
          <w:sz w:val="16"/>
        </w:rPr>
        <w:t xml:space="preserve"> Clinton </w:t>
      </w:r>
      <w:r>
        <w:rPr>
          <w:rStyle w:val="StyleUnderline"/>
          <w:highlight w:val="yellow"/>
        </w:rPr>
        <w:t>crime bill</w:t>
      </w:r>
      <w:r>
        <w:rPr>
          <w:sz w:val="16"/>
          <w:highlight w:val="yellow"/>
        </w:rPr>
        <w:t>,</w:t>
      </w:r>
      <w:r>
        <w:rPr>
          <w:sz w:val="16"/>
        </w:rPr>
        <w:t xml:space="preserve"> but which Biden liked to call the “1994 Biden crime bill” as recently as 2015. </w:t>
      </w:r>
      <w:r>
        <w:rPr>
          <w:rStyle w:val="StyleUnderline"/>
          <w:highlight w:val="yellow"/>
        </w:rPr>
        <w:t>Its</w:t>
      </w:r>
      <w:r>
        <w:rPr>
          <w:rStyle w:val="StyleUnderline"/>
        </w:rPr>
        <w:t xml:space="preserve"> main </w:t>
      </w:r>
      <w:r>
        <w:rPr>
          <w:rStyle w:val="StyleUnderline"/>
          <w:highlight w:val="yellow"/>
        </w:rPr>
        <w:t>legacy is cruelty</w:t>
      </w:r>
      <w:r>
        <w:rPr>
          <w:sz w:val="16"/>
        </w:rPr>
        <w:t>: It expanded the death penalty, eliminated education funding for imprisoned students, created harsher sentencing guidelines for a wide range of crimes, and increased funding for local police departments and corrections departments.</w:t>
      </w:r>
    </w:p>
    <w:p w14:paraId="3A88295A" w14:textId="77777777" w:rsidR="004E2765" w:rsidRDefault="004E2765" w:rsidP="004E2765">
      <w:pPr>
        <w:rPr>
          <w:sz w:val="16"/>
        </w:rPr>
      </w:pPr>
      <w:r>
        <w:rPr>
          <w:rStyle w:val="StyleUnderline"/>
        </w:rPr>
        <w:t xml:space="preserve">All of </w:t>
      </w:r>
      <w:r>
        <w:rPr>
          <w:rStyle w:val="StyleUnderline"/>
          <w:highlight w:val="yellow"/>
        </w:rPr>
        <w:t>this harmed black communities disproportionately</w:t>
      </w:r>
      <w:r>
        <w:rPr>
          <w:sz w:val="16"/>
        </w:rPr>
        <w:t xml:space="preserve"> even as black officials — many of whom supported the 1994 bill anyway — were calling for robust investments in social services to supplement their requests for more responsive law enforcement. Biden’s bombast led a national crusade to ignore them. Perhaps more than any other official of the era, he embodied the Democratic impulse to outflank Republicans from the right by locking more people in jails and prisons. He helped catalyze the most dramatic expansion of the carceral state in the history of the country with the highest incarceration rate in the world. </w:t>
      </w:r>
      <w:r>
        <w:rPr>
          <w:rStyle w:val="StyleUnderline"/>
        </w:rPr>
        <w:t>He said he was “not at all” ashamed of his involvement</w:t>
      </w:r>
      <w:r>
        <w:rPr>
          <w:sz w:val="16"/>
        </w:rPr>
        <w:t xml:space="preserve"> as recently as 2016. His more recent apologies for the fallout are no less opportunistic than Bloomberg’s campaign-launch </w:t>
      </w:r>
      <w:proofErr w:type="spellStart"/>
      <w:r>
        <w:rPr>
          <w:sz w:val="16"/>
        </w:rPr>
        <w:t>mea</w:t>
      </w:r>
      <w:proofErr w:type="spellEnd"/>
      <w:r>
        <w:rPr>
          <w:sz w:val="16"/>
        </w:rPr>
        <w:t xml:space="preserve"> culpa for stop and frisk.</w:t>
      </w:r>
    </w:p>
    <w:p w14:paraId="14A74581" w14:textId="77777777" w:rsidR="004E2765" w:rsidRDefault="004E2765" w:rsidP="004E2765">
      <w:pPr>
        <w:rPr>
          <w:sz w:val="16"/>
        </w:rPr>
      </w:pPr>
      <w:r>
        <w:rPr>
          <w:sz w:val="16"/>
        </w:rPr>
        <w:t xml:space="preserve">Luckily for Biden, this legacy has cost him little. His status as the primary’s front-runner was challenged by Sanders only briefly, and black voters across the South provided the foundation for his Super Tuesday rout. There’s widespread agreement among many Democrats that whatever Biden’s flaws, at least he’s a known quantity. “I know Joe. We know Joe. But most importantly, Joe knows us,” Representative James Clyburn told MSNBC of Biden’s relationship to South Carolina’s majority-black Democratic electorate. Whether this pattern replicates in Michigan and Wisconsin is yet to be seen. In the meantime, </w:t>
      </w:r>
      <w:r>
        <w:rPr>
          <w:rStyle w:val="Emphasis"/>
          <w:highlight w:val="yellow"/>
        </w:rPr>
        <w:t>Trump is champing at the bit to</w:t>
      </w:r>
      <w:r>
        <w:rPr>
          <w:rStyle w:val="Emphasis"/>
        </w:rPr>
        <w:t xml:space="preserve"> </w:t>
      </w:r>
      <w:r>
        <w:rPr>
          <w:sz w:val="16"/>
        </w:rPr>
        <w:t xml:space="preserve">test Kushner’s hypothesis and </w:t>
      </w:r>
      <w:r>
        <w:rPr>
          <w:rStyle w:val="Emphasis"/>
          <w:highlight w:val="yellow"/>
        </w:rPr>
        <w:t>position himself as rectifier</w:t>
      </w:r>
      <w:r>
        <w:rPr>
          <w:rStyle w:val="Emphasis"/>
        </w:rPr>
        <w:t xml:space="preserve"> of Biden’s </w:t>
      </w:r>
      <w:r>
        <w:rPr>
          <w:sz w:val="16"/>
        </w:rPr>
        <w:t xml:space="preserve">legislative </w:t>
      </w:r>
      <w:r>
        <w:rPr>
          <w:rStyle w:val="Emphasis"/>
        </w:rPr>
        <w:t>wrongs</w:t>
      </w:r>
      <w:r>
        <w:rPr>
          <w:sz w:val="16"/>
        </w:rPr>
        <w:t xml:space="preserve">. A president whose defining legacies will include resuming federal executions and locking migrant children in cages to punish their parents has no moral standing when it comes to criminal justice, to be sure. But in his wildest dreams </w:t>
      </w:r>
      <w:r>
        <w:rPr>
          <w:rStyle w:val="StyleUnderline"/>
        </w:rPr>
        <w:t>he couldn’t have conjured an opponent with less than</w:t>
      </w:r>
      <w:r>
        <w:rPr>
          <w:sz w:val="16"/>
        </w:rPr>
        <w:t xml:space="preserve"> Joe </w:t>
      </w:r>
      <w:r>
        <w:rPr>
          <w:rStyle w:val="StyleUnderline"/>
        </w:rPr>
        <w:t>Biden</w:t>
      </w:r>
      <w:r>
        <w:rPr>
          <w:sz w:val="16"/>
        </w:rPr>
        <w:t>.</w:t>
      </w:r>
    </w:p>
    <w:p w14:paraId="7022173D" w14:textId="41FED462" w:rsidR="004E2765" w:rsidRDefault="004E2765" w:rsidP="004E2765">
      <w:pPr>
        <w:pStyle w:val="Heading3"/>
      </w:pPr>
      <w:r>
        <w:t>2AC – Coronavirus Thumps</w:t>
      </w:r>
    </w:p>
    <w:p w14:paraId="68268F89" w14:textId="0E0511C5" w:rsidR="00FF33F5" w:rsidRDefault="00FF33F5" w:rsidP="00FF33F5">
      <w:pPr>
        <w:pStyle w:val="Heading4"/>
      </w:pPr>
      <w:r>
        <w:t>Coronavirus is the only issue that matters and will end Trump</w:t>
      </w:r>
    </w:p>
    <w:p w14:paraId="7387697C" w14:textId="0D7C099B" w:rsidR="00FF33F5" w:rsidRPr="00FF33F5" w:rsidRDefault="00A3739E" w:rsidP="00BB6ACD">
      <w:r w:rsidRPr="00BB6ACD">
        <w:t xml:space="preserve">Harry </w:t>
      </w:r>
      <w:proofErr w:type="spellStart"/>
      <w:r w:rsidRPr="00BB6ACD">
        <w:rPr>
          <w:rStyle w:val="Style13ptBold"/>
        </w:rPr>
        <w:t>Enten</w:t>
      </w:r>
      <w:proofErr w:type="spellEnd"/>
      <w:r w:rsidRPr="00BB6ACD">
        <w:rPr>
          <w:rStyle w:val="Style13ptBold"/>
        </w:rPr>
        <w:t xml:space="preserve"> 20</w:t>
      </w:r>
      <w:r w:rsidRPr="00BB6ACD">
        <w:t xml:space="preserve">, Senior Writer and Analyst for CNN Politics, </w:t>
      </w:r>
      <w:r w:rsidR="00BB6ACD" w:rsidRPr="00BB6ACD">
        <w:t xml:space="preserve">05/05/20, </w:t>
      </w:r>
      <w:r w:rsidR="00BB6ACD">
        <w:t>“</w:t>
      </w:r>
      <w:r w:rsidR="00BB6ACD" w:rsidRPr="00BB6ACD">
        <w:t>History says whoever can best handle coronavirus will win the election. That should worry Trump.</w:t>
      </w:r>
      <w:r w:rsidR="00BB6ACD">
        <w:t xml:space="preserve">” </w:t>
      </w:r>
      <w:hyperlink r:id="rId32" w:history="1">
        <w:r w:rsidR="00BB6ACD">
          <w:rPr>
            <w:rStyle w:val="Hyperlink"/>
          </w:rPr>
          <w:t>https://www.cnn.com/2020/05/05/politics/trump-2020-coronavirus-economy-analysis/index.html</w:t>
        </w:r>
      </w:hyperlink>
    </w:p>
    <w:p w14:paraId="7ED3CF48" w14:textId="77777777" w:rsidR="00FF33F5" w:rsidRPr="00D903CF" w:rsidRDefault="00FF33F5" w:rsidP="00FF33F5">
      <w:pPr>
        <w:rPr>
          <w:sz w:val="16"/>
        </w:rPr>
      </w:pPr>
      <w:r w:rsidRPr="00D903CF">
        <w:rPr>
          <w:sz w:val="16"/>
        </w:rPr>
        <w:t xml:space="preserve">The </w:t>
      </w:r>
      <w:r w:rsidRPr="00BB6ACD">
        <w:rPr>
          <w:rStyle w:val="Emphasis"/>
          <w:highlight w:val="yellow"/>
        </w:rPr>
        <w:t>2020 election is shaping up to be</w:t>
      </w:r>
      <w:r w:rsidRPr="00D903CF">
        <w:rPr>
          <w:sz w:val="16"/>
        </w:rPr>
        <w:t xml:space="preserve"> the rare one that isn't almost exclusively </w:t>
      </w:r>
      <w:r w:rsidRPr="00BB6ACD">
        <w:rPr>
          <w:rStyle w:val="Emphasis"/>
          <w:highlight w:val="yellow"/>
        </w:rPr>
        <w:t>about</w:t>
      </w:r>
      <w:r w:rsidRPr="00D903CF">
        <w:rPr>
          <w:sz w:val="16"/>
        </w:rPr>
        <w:t xml:space="preserve"> the economy. More Americans, 45%, say </w:t>
      </w:r>
      <w:r w:rsidRPr="00BB6ACD">
        <w:rPr>
          <w:rStyle w:val="Emphasis"/>
          <w:highlight w:val="yellow"/>
        </w:rPr>
        <w:t>Covid-19</w:t>
      </w:r>
      <w:r w:rsidRPr="00D903CF">
        <w:rPr>
          <w:sz w:val="16"/>
        </w:rPr>
        <w:t xml:space="preserve"> is </w:t>
      </w:r>
      <w:hyperlink r:id="rId33" w:tgtFrame="_blank" w:history="1">
        <w:r w:rsidRPr="00526BB2">
          <w:rPr>
            <w:rStyle w:val="StyleUnderline"/>
          </w:rPr>
          <w:t>the most important problem</w:t>
        </w:r>
      </w:hyperlink>
      <w:r w:rsidRPr="00D903CF">
        <w:rPr>
          <w:sz w:val="16"/>
        </w:rPr>
        <w:t> facing the country than they have about any non-economic issue at any point since 2001, except for terrorism in October 2001.</w:t>
      </w:r>
    </w:p>
    <w:p w14:paraId="1EC40980" w14:textId="77777777" w:rsidR="00FF33F5" w:rsidRPr="00526BB2" w:rsidRDefault="00FF33F5" w:rsidP="00FF33F5">
      <w:pPr>
        <w:rPr>
          <w:rStyle w:val="StyleUnderline"/>
        </w:rPr>
      </w:pPr>
      <w:r w:rsidRPr="00526BB2">
        <w:rPr>
          <w:rStyle w:val="StyleUnderline"/>
        </w:rPr>
        <w:t xml:space="preserve">We've only seen a </w:t>
      </w:r>
      <w:r w:rsidRPr="00BB6ACD">
        <w:rPr>
          <w:rStyle w:val="StyleUnderline"/>
          <w:highlight w:val="yellow"/>
        </w:rPr>
        <w:t>few elections</w:t>
      </w:r>
      <w:r w:rsidRPr="00D903CF">
        <w:rPr>
          <w:sz w:val="16"/>
        </w:rPr>
        <w:t xml:space="preserve"> since polling began </w:t>
      </w:r>
      <w:r w:rsidRPr="00526BB2">
        <w:rPr>
          <w:rStyle w:val="StyleUnderline"/>
        </w:rPr>
        <w:t>where the incumbent was eligible</w:t>
      </w:r>
      <w:r w:rsidRPr="00D903CF">
        <w:rPr>
          <w:sz w:val="16"/>
        </w:rPr>
        <w:t xml:space="preserve"> to run for reelection </w:t>
      </w:r>
      <w:r w:rsidRPr="00526BB2">
        <w:rPr>
          <w:rStyle w:val="StyleUnderline"/>
        </w:rPr>
        <w:t xml:space="preserve">and </w:t>
      </w:r>
      <w:r w:rsidRPr="00BB6ACD">
        <w:rPr>
          <w:rStyle w:val="StyleUnderline"/>
          <w:highlight w:val="yellow"/>
        </w:rPr>
        <w:t>the economy wasn't</w:t>
      </w:r>
      <w:r w:rsidRPr="00526BB2">
        <w:rPr>
          <w:rStyle w:val="StyleUnderline"/>
        </w:rPr>
        <w:t xml:space="preserve"> clearly </w:t>
      </w:r>
      <w:r w:rsidRPr="00BB6ACD">
        <w:rPr>
          <w:rStyle w:val="StyleUnderline"/>
          <w:highlight w:val="yellow"/>
        </w:rPr>
        <w:t>the most important issue</w:t>
      </w:r>
      <w:r w:rsidRPr="00D903CF">
        <w:rPr>
          <w:sz w:val="16"/>
        </w:rPr>
        <w:t xml:space="preserve">, but </w:t>
      </w:r>
      <w:r w:rsidRPr="00BB6ACD">
        <w:rPr>
          <w:rStyle w:val="Emphasis"/>
          <w:highlight w:val="yellow"/>
        </w:rPr>
        <w:t>these elections tell a</w:t>
      </w:r>
      <w:r w:rsidRPr="00D903CF">
        <w:rPr>
          <w:sz w:val="16"/>
        </w:rPr>
        <w:t xml:space="preserve"> </w:t>
      </w:r>
      <w:r w:rsidRPr="00526BB2">
        <w:rPr>
          <w:rStyle w:val="StyleUnderline"/>
        </w:rPr>
        <w:t>consistent and</w:t>
      </w:r>
      <w:r w:rsidRPr="00D903CF">
        <w:rPr>
          <w:sz w:val="16"/>
        </w:rPr>
        <w:t xml:space="preserve"> </w:t>
      </w:r>
      <w:r w:rsidRPr="00BB6ACD">
        <w:rPr>
          <w:rStyle w:val="Emphasis"/>
          <w:highlight w:val="yellow"/>
        </w:rPr>
        <w:t>worrisome message for</w:t>
      </w:r>
      <w:r w:rsidRPr="00D903CF">
        <w:rPr>
          <w:sz w:val="16"/>
        </w:rPr>
        <w:t xml:space="preserve"> President Donald </w:t>
      </w:r>
      <w:r w:rsidRPr="00BB6ACD">
        <w:rPr>
          <w:rStyle w:val="Emphasis"/>
          <w:highlight w:val="yellow"/>
        </w:rPr>
        <w:t>Trump</w:t>
      </w:r>
      <w:r w:rsidRPr="00D903CF">
        <w:rPr>
          <w:sz w:val="16"/>
        </w:rPr>
        <w:t xml:space="preserve">. </w:t>
      </w:r>
      <w:r w:rsidRPr="00BB6ACD">
        <w:rPr>
          <w:rStyle w:val="StyleUnderline"/>
          <w:highlight w:val="yellow"/>
        </w:rPr>
        <w:t>Whoever is most trusted</w:t>
      </w:r>
      <w:r w:rsidRPr="00526BB2">
        <w:rPr>
          <w:rStyle w:val="StyleUnderline"/>
        </w:rPr>
        <w:t xml:space="preserve"> most </w:t>
      </w:r>
      <w:r w:rsidRPr="00BB6ACD">
        <w:rPr>
          <w:rStyle w:val="StyleUnderline"/>
          <w:highlight w:val="yellow"/>
        </w:rPr>
        <w:t>on the non-economic issue is likely to win</w:t>
      </w:r>
      <w:r w:rsidRPr="00526BB2">
        <w:rPr>
          <w:rStyle w:val="StyleUnderline"/>
        </w:rPr>
        <w:t xml:space="preserve"> the election.</w:t>
      </w:r>
    </w:p>
    <w:p w14:paraId="61AD2F37" w14:textId="77777777" w:rsidR="00FF33F5" w:rsidRPr="00D903CF" w:rsidRDefault="00FF33F5" w:rsidP="00FF33F5">
      <w:pPr>
        <w:rPr>
          <w:sz w:val="16"/>
        </w:rPr>
      </w:pPr>
      <w:r w:rsidRPr="00D903CF">
        <w:rPr>
          <w:sz w:val="16"/>
        </w:rPr>
        <w:t xml:space="preserve">Right now, </w:t>
      </w:r>
      <w:r w:rsidRPr="00BB6ACD">
        <w:rPr>
          <w:rStyle w:val="StyleUnderline"/>
          <w:highlight w:val="yellow"/>
        </w:rPr>
        <w:t>voters trust</w:t>
      </w:r>
      <w:r w:rsidRPr="00D903CF">
        <w:rPr>
          <w:sz w:val="16"/>
        </w:rPr>
        <w:t xml:space="preserve"> former Vice President Joe </w:t>
      </w:r>
      <w:r w:rsidRPr="00BB6ACD">
        <w:rPr>
          <w:rStyle w:val="StyleUnderline"/>
          <w:highlight w:val="yellow"/>
        </w:rPr>
        <w:t>Biden</w:t>
      </w:r>
      <w:r w:rsidRPr="00D903CF">
        <w:rPr>
          <w:sz w:val="16"/>
        </w:rPr>
        <w:t xml:space="preserve"> over Trump </w:t>
      </w:r>
      <w:r w:rsidRPr="00BB6ACD">
        <w:rPr>
          <w:rStyle w:val="StyleUnderline"/>
          <w:highlight w:val="yellow"/>
        </w:rPr>
        <w:t>on the coronavirus</w:t>
      </w:r>
      <w:r w:rsidRPr="00D903CF">
        <w:rPr>
          <w:sz w:val="16"/>
        </w:rPr>
        <w:t>. In a new </w:t>
      </w:r>
      <w:hyperlink r:id="rId34" w:anchor="page=3" w:tgtFrame="_blank" w:history="1">
        <w:r w:rsidRPr="00D903CF">
          <w:rPr>
            <w:rStyle w:val="Hyperlink"/>
            <w:sz w:val="16"/>
          </w:rPr>
          <w:t>Marist College poll</w:t>
        </w:r>
      </w:hyperlink>
      <w:r w:rsidRPr="00D903CF">
        <w:rPr>
          <w:sz w:val="16"/>
        </w:rPr>
        <w:t>, Biden is more favored among voters on handling the coronavirus by a 56% to 40% margin. An</w:t>
      </w:r>
      <w:hyperlink r:id="rId35" w:tgtFrame="_blank" w:history="1">
        <w:r w:rsidRPr="00D903CF">
          <w:rPr>
            <w:rStyle w:val="Hyperlink"/>
            <w:sz w:val="16"/>
          </w:rPr>
          <w:t> NBC News/Wall Street Journal poll</w:t>
        </w:r>
      </w:hyperlink>
      <w:r w:rsidRPr="00D903CF">
        <w:rPr>
          <w:sz w:val="16"/>
        </w:rPr>
        <w:t> from earlier in April had Biden favored by 9 points.</w:t>
      </w:r>
    </w:p>
    <w:p w14:paraId="4BF94844" w14:textId="77777777" w:rsidR="00FF33F5" w:rsidRPr="00526BB2" w:rsidRDefault="00FF33F5" w:rsidP="00FF33F5">
      <w:pPr>
        <w:rPr>
          <w:rStyle w:val="StyleUnderline"/>
        </w:rPr>
      </w:pPr>
      <w:r w:rsidRPr="00526BB2">
        <w:rPr>
          <w:rStyle w:val="StyleUnderline"/>
        </w:rPr>
        <w:t>The advantage Biden has</w:t>
      </w:r>
      <w:r w:rsidRPr="00D903CF">
        <w:rPr>
          <w:sz w:val="16"/>
        </w:rPr>
        <w:t xml:space="preserve"> on leading the effort against the virus </w:t>
      </w:r>
      <w:r w:rsidRPr="00526BB2">
        <w:rPr>
          <w:rStyle w:val="StyleUnderline"/>
        </w:rPr>
        <w:t>comes at the same time his swing state polling has improved</w:t>
      </w:r>
      <w:r w:rsidRPr="00D903CF">
        <w:rPr>
          <w:sz w:val="16"/>
        </w:rPr>
        <w:t xml:space="preserve">. </w:t>
      </w:r>
      <w:r w:rsidRPr="00526BB2">
        <w:rPr>
          <w:rStyle w:val="StyleUnderline"/>
        </w:rPr>
        <w:t>He's </w:t>
      </w:r>
      <w:hyperlink r:id="rId36" w:tgtFrame="_blank" w:history="1">
        <w:r w:rsidRPr="00526BB2">
          <w:rPr>
            <w:rStyle w:val="StyleUnderline"/>
          </w:rPr>
          <w:t>up in</w:t>
        </w:r>
      </w:hyperlink>
      <w:r w:rsidRPr="00526BB2">
        <w:rPr>
          <w:rStyle w:val="StyleUnderline"/>
        </w:rPr>
        <w:t> key swing states like Florida, Michigan, Pennsylvania and Wisconsin.</w:t>
      </w:r>
    </w:p>
    <w:p w14:paraId="35563923" w14:textId="77777777" w:rsidR="00FF33F5" w:rsidRPr="00D903CF" w:rsidRDefault="00FF33F5" w:rsidP="00FF33F5">
      <w:pPr>
        <w:rPr>
          <w:sz w:val="16"/>
        </w:rPr>
      </w:pPr>
      <w:r w:rsidRPr="00D903CF">
        <w:rPr>
          <w:sz w:val="16"/>
        </w:rPr>
        <w:t xml:space="preserve">Trump probably wishes he had the type of polling Franklin Roosevelt had going into the 1944 election. By a 42-point margin in a National Opinion Research Center poll, </w:t>
      </w:r>
      <w:r w:rsidRPr="00D903CF">
        <w:rPr>
          <w:rStyle w:val="StyleUnderline"/>
        </w:rPr>
        <w:t>Americans thought Roosevelt was better equipped to win World War II</w:t>
      </w:r>
      <w:r w:rsidRPr="00D903CF">
        <w:rPr>
          <w:sz w:val="16"/>
        </w:rPr>
        <w:t xml:space="preserve"> than Republican rival Thomas Dewey. Roosevelt would go on to win an unprecedented fourth term.</w:t>
      </w:r>
    </w:p>
    <w:p w14:paraId="47DAC4C9" w14:textId="77777777" w:rsidR="00FF33F5" w:rsidRPr="00D903CF" w:rsidRDefault="00FF33F5" w:rsidP="00FF33F5">
      <w:pPr>
        <w:rPr>
          <w:sz w:val="16"/>
        </w:rPr>
      </w:pPr>
      <w:r w:rsidRPr="00D903CF">
        <w:rPr>
          <w:sz w:val="16"/>
        </w:rPr>
        <w:t xml:space="preserve">Trump likely would settle for the numbers George W. Bush had ahead of his successful 2004 re-election effort. Bush was more trusted than Democrat John Kerry on the Iraq war and terrorism. The final Fox News poll, for example, found that </w:t>
      </w:r>
      <w:r w:rsidRPr="00D903CF">
        <w:rPr>
          <w:rStyle w:val="StyleUnderline"/>
        </w:rPr>
        <w:t>Bush was more trusted on Iraq</w:t>
      </w:r>
      <w:r w:rsidRPr="00D903CF">
        <w:rPr>
          <w:sz w:val="16"/>
        </w:rPr>
        <w:t xml:space="preserve"> by 6 points. The same poll had Bush up by 12 points on who would do a better job on terrorism.</w:t>
      </w:r>
    </w:p>
    <w:p w14:paraId="2EBC4164" w14:textId="77777777" w:rsidR="00FF33F5" w:rsidRPr="00D903CF" w:rsidRDefault="00FF33F5" w:rsidP="00FF33F5">
      <w:pPr>
        <w:rPr>
          <w:sz w:val="16"/>
        </w:rPr>
      </w:pPr>
      <w:r w:rsidRPr="00D903CF">
        <w:rPr>
          <w:sz w:val="16"/>
        </w:rPr>
        <w:t>You'd have to go back 40 years to find an incumbent president who lost on the big non-economic issue of the day. In 1980, Republican Ronald Reagan was ahead of Democratic incumbent Jimmy Carter by an average of 4 points on who was best to handle the Iranian hostage crisis. Remember these pre-election polls tended to underestimate Reagan's overall support, so the true margin on this issue was likely higher. Combined </w:t>
      </w:r>
      <w:hyperlink r:id="rId37" w:tgtFrame="_blank" w:history="1">
        <w:r w:rsidRPr="00D903CF">
          <w:rPr>
            <w:rStyle w:val="Hyperlink"/>
            <w:sz w:val="16"/>
          </w:rPr>
          <w:t>with job losses</w:t>
        </w:r>
      </w:hyperlink>
      <w:r w:rsidRPr="00D903CF">
        <w:rPr>
          <w:sz w:val="16"/>
        </w:rPr>
        <w:t>, this all proved too much for Carter to overcome.</w:t>
      </w:r>
    </w:p>
    <w:p w14:paraId="0725622A" w14:textId="77777777" w:rsidR="00FF33F5" w:rsidRPr="00D903CF" w:rsidRDefault="00FF33F5" w:rsidP="00FF33F5">
      <w:pPr>
        <w:rPr>
          <w:rStyle w:val="StyleUnderline"/>
        </w:rPr>
      </w:pPr>
      <w:r w:rsidRPr="00D903CF">
        <w:rPr>
          <w:sz w:val="16"/>
        </w:rPr>
        <w:t xml:space="preserve">Right now, </w:t>
      </w:r>
      <w:r w:rsidRPr="00D903CF">
        <w:rPr>
          <w:rStyle w:val="StyleUnderline"/>
        </w:rPr>
        <w:t>the </w:t>
      </w:r>
      <w:hyperlink r:id="rId38" w:tgtFrame="_blank" w:history="1">
        <w:r w:rsidRPr="00D903CF">
          <w:rPr>
            <w:rStyle w:val="StyleUnderline"/>
          </w:rPr>
          <w:t>economy is shrinking</w:t>
        </w:r>
      </w:hyperlink>
      <w:r w:rsidRPr="00D903CF">
        <w:rPr>
          <w:sz w:val="16"/>
        </w:rPr>
        <w:t xml:space="preserve">. That Marist poll is one of the first I've seen where Biden led Trump on who would better handle the economy. </w:t>
      </w:r>
      <w:r w:rsidRPr="00D903CF">
        <w:rPr>
          <w:rStyle w:val="StyleUnderline"/>
        </w:rPr>
        <w:t>Trump is very likely to get blown out if he loses to Biden on both the economy and the coronavirus pandemic.</w:t>
      </w:r>
    </w:p>
    <w:p w14:paraId="403387A6" w14:textId="77777777" w:rsidR="00FF33F5" w:rsidRPr="00D903CF" w:rsidRDefault="00FF33F5" w:rsidP="00FF33F5">
      <w:pPr>
        <w:rPr>
          <w:rStyle w:val="Emphasis"/>
        </w:rPr>
      </w:pPr>
      <w:r w:rsidRPr="00D903CF">
        <w:rPr>
          <w:sz w:val="16"/>
        </w:rPr>
        <w:t>But</w:t>
      </w:r>
      <w:r w:rsidRPr="00D903CF">
        <w:rPr>
          <w:rStyle w:val="StyleUnderline"/>
        </w:rPr>
        <w:t xml:space="preserve"> </w:t>
      </w:r>
      <w:r w:rsidRPr="00BB6ACD">
        <w:rPr>
          <w:rStyle w:val="StyleUnderline"/>
          <w:highlight w:val="yellow"/>
        </w:rPr>
        <w:t>let's say the economy is viewed as being in better shape</w:t>
      </w:r>
      <w:r w:rsidRPr="00D903CF">
        <w:rPr>
          <w:rStyle w:val="StyleUnderline"/>
        </w:rPr>
        <w:t xml:space="preserve"> </w:t>
      </w:r>
      <w:r w:rsidRPr="00D903CF">
        <w:rPr>
          <w:sz w:val="16"/>
        </w:rPr>
        <w:t xml:space="preserve">by the time of the election. A look at the 1952 and 1968 elections suggests </w:t>
      </w:r>
      <w:r w:rsidRPr="00BB6ACD">
        <w:rPr>
          <w:rStyle w:val="Emphasis"/>
          <w:highlight w:val="yellow"/>
        </w:rPr>
        <w:t>that may not be enough</w:t>
      </w:r>
      <w:r w:rsidRPr="00D903CF">
        <w:rPr>
          <w:rStyle w:val="Emphasis"/>
        </w:rPr>
        <w:t xml:space="preserve"> for Trump.</w:t>
      </w:r>
    </w:p>
    <w:p w14:paraId="13E7D375" w14:textId="77777777" w:rsidR="00FF33F5" w:rsidRPr="00D903CF" w:rsidRDefault="00FF33F5" w:rsidP="00FF33F5">
      <w:pPr>
        <w:rPr>
          <w:rStyle w:val="StyleUnderline"/>
        </w:rPr>
      </w:pPr>
      <w:r w:rsidRPr="00D903CF">
        <w:rPr>
          <w:sz w:val="16"/>
        </w:rPr>
        <w:t xml:space="preserve">Democratic incumbents Harry </w:t>
      </w:r>
      <w:r w:rsidRPr="00D903CF">
        <w:rPr>
          <w:rStyle w:val="StyleUnderline"/>
        </w:rPr>
        <w:t>Truman</w:t>
      </w:r>
      <w:r w:rsidRPr="00D903CF">
        <w:rPr>
          <w:sz w:val="16"/>
        </w:rPr>
        <w:t xml:space="preserve"> in 1952 </w:t>
      </w:r>
      <w:r w:rsidRPr="00D903CF">
        <w:rPr>
          <w:rStyle w:val="StyleUnderline"/>
        </w:rPr>
        <w:t>and</w:t>
      </w:r>
      <w:r w:rsidRPr="00D903CF">
        <w:rPr>
          <w:sz w:val="16"/>
        </w:rPr>
        <w:t xml:space="preserve"> Lyndon </w:t>
      </w:r>
      <w:r w:rsidRPr="00D903CF">
        <w:rPr>
          <w:rStyle w:val="StyleUnderline"/>
        </w:rPr>
        <w:t>Johnson</w:t>
      </w:r>
      <w:r w:rsidRPr="00D903CF">
        <w:rPr>
          <w:sz w:val="16"/>
        </w:rPr>
        <w:t xml:space="preserve"> in 1968 </w:t>
      </w:r>
      <w:r w:rsidRPr="00D903CF">
        <w:rPr>
          <w:rStyle w:val="StyleUnderline"/>
        </w:rPr>
        <w:t>didn't</w:t>
      </w:r>
      <w:r w:rsidRPr="00D903CF">
        <w:rPr>
          <w:sz w:val="16"/>
        </w:rPr>
        <w:t xml:space="preserve"> even </w:t>
      </w:r>
      <w:r w:rsidRPr="00D903CF">
        <w:rPr>
          <w:rStyle w:val="StyleUnderline"/>
        </w:rPr>
        <w:t>run for re-election during the Korean War and Vietnam Wars</w:t>
      </w:r>
      <w:r w:rsidRPr="00D903CF">
        <w:rPr>
          <w:sz w:val="16"/>
        </w:rPr>
        <w:t xml:space="preserve"> respectively. </w:t>
      </w:r>
      <w:r w:rsidRPr="00D903CF">
        <w:rPr>
          <w:rStyle w:val="StyleUnderline"/>
        </w:rPr>
        <w:t>The Republican candidates</w:t>
      </w:r>
      <w:r w:rsidRPr="00D903CF">
        <w:rPr>
          <w:sz w:val="16"/>
        </w:rPr>
        <w:t xml:space="preserve">, Dwight </w:t>
      </w:r>
      <w:proofErr w:type="spellStart"/>
      <w:r w:rsidRPr="00D903CF">
        <w:rPr>
          <w:sz w:val="16"/>
        </w:rPr>
        <w:t>Eisehower</w:t>
      </w:r>
      <w:proofErr w:type="spellEnd"/>
      <w:r w:rsidRPr="00D903CF">
        <w:rPr>
          <w:sz w:val="16"/>
        </w:rPr>
        <w:t xml:space="preserve"> and Richard Nixon, </w:t>
      </w:r>
      <w:r w:rsidRPr="00D903CF">
        <w:rPr>
          <w:rStyle w:val="StyleUnderline"/>
        </w:rPr>
        <w:t>were</w:t>
      </w:r>
      <w:r w:rsidRPr="00D903CF">
        <w:rPr>
          <w:sz w:val="16"/>
        </w:rPr>
        <w:t xml:space="preserve"> </w:t>
      </w:r>
      <w:r w:rsidRPr="00D903CF">
        <w:rPr>
          <w:rStyle w:val="Emphasis"/>
        </w:rPr>
        <w:t>trusted</w:t>
      </w:r>
      <w:r w:rsidRPr="00D903CF">
        <w:rPr>
          <w:sz w:val="16"/>
        </w:rPr>
        <w:t xml:space="preserve"> by double digits in Gallup polling over the Democratic candidates, Adlai Stevenson and Hubert Humphrey, in those races to handle the war efforts. </w:t>
      </w:r>
      <w:r w:rsidRPr="00D903CF">
        <w:rPr>
          <w:rStyle w:val="StyleUnderline"/>
        </w:rPr>
        <w:t>Republicans won both races.</w:t>
      </w:r>
    </w:p>
    <w:p w14:paraId="3FA7F56A" w14:textId="77777777" w:rsidR="00FF33F5" w:rsidRPr="00D903CF" w:rsidRDefault="00FF33F5" w:rsidP="00FF33F5">
      <w:pPr>
        <w:rPr>
          <w:sz w:val="16"/>
        </w:rPr>
      </w:pPr>
      <w:r w:rsidRPr="00D903CF">
        <w:rPr>
          <w:sz w:val="16"/>
        </w:rPr>
        <w:t xml:space="preserve">The economy was strong ahead of both of these elections. Even so, </w:t>
      </w:r>
      <w:r w:rsidRPr="00D903CF">
        <w:rPr>
          <w:rStyle w:val="StyleUnderline"/>
        </w:rPr>
        <w:t>the incumbent party lost</w:t>
      </w:r>
      <w:r w:rsidRPr="00D903CF">
        <w:rPr>
          <w:sz w:val="16"/>
        </w:rPr>
        <w:t xml:space="preserve"> the general election </w:t>
      </w:r>
      <w:r w:rsidRPr="00D903CF">
        <w:rPr>
          <w:rStyle w:val="StyleUnderline"/>
        </w:rPr>
        <w:t>because they couldn't win on the big non-economic issue of the day</w:t>
      </w:r>
      <w:r w:rsidRPr="00D903CF">
        <w:rPr>
          <w:sz w:val="16"/>
        </w:rPr>
        <w:t>.</w:t>
      </w:r>
    </w:p>
    <w:p w14:paraId="297EA90B" w14:textId="77777777" w:rsidR="00FF33F5" w:rsidRPr="00D903CF" w:rsidRDefault="00FF33F5" w:rsidP="00FF33F5">
      <w:pPr>
        <w:rPr>
          <w:sz w:val="16"/>
        </w:rPr>
      </w:pPr>
      <w:r w:rsidRPr="00D903CF">
        <w:rPr>
          <w:sz w:val="16"/>
        </w:rPr>
        <w:t>Four years after Nixon took office, he was able to win a second term because he was trusted more on handling the Vietnam War by about 30 points than his Democratic opponent, George McGovern.</w:t>
      </w:r>
    </w:p>
    <w:p w14:paraId="7B27D40C" w14:textId="77777777" w:rsidR="00FF33F5" w:rsidRPr="00D903CF" w:rsidRDefault="00FF33F5" w:rsidP="00FF33F5">
      <w:pPr>
        <w:rPr>
          <w:sz w:val="16"/>
        </w:rPr>
      </w:pPr>
      <w:r w:rsidRPr="00D903CF">
        <w:rPr>
          <w:sz w:val="16"/>
        </w:rPr>
        <w:t xml:space="preserve">For 2020, these elections suggest </w:t>
      </w:r>
      <w:r w:rsidRPr="00D903CF">
        <w:rPr>
          <w:rStyle w:val="Emphasis"/>
          <w:highlight w:val="yellow"/>
        </w:rPr>
        <w:t>Trump</w:t>
      </w:r>
      <w:r w:rsidRPr="00D903CF">
        <w:rPr>
          <w:sz w:val="16"/>
        </w:rPr>
        <w:t xml:space="preserve"> probably </w:t>
      </w:r>
      <w:r w:rsidRPr="00D903CF">
        <w:rPr>
          <w:rStyle w:val="Emphasis"/>
          <w:highlight w:val="yellow"/>
        </w:rPr>
        <w:t>needs Americans to think he has a good handle on the coronavirus</w:t>
      </w:r>
      <w:r w:rsidRPr="00D903CF">
        <w:rPr>
          <w:rStyle w:val="Emphasis"/>
        </w:rPr>
        <w:t xml:space="preserve"> in order </w:t>
      </w:r>
      <w:r w:rsidRPr="00D903CF">
        <w:rPr>
          <w:rStyle w:val="Emphasis"/>
          <w:highlight w:val="yellow"/>
        </w:rPr>
        <w:t>to beat Biden</w:t>
      </w:r>
      <w:r w:rsidRPr="00D903CF">
        <w:rPr>
          <w:sz w:val="16"/>
          <w:highlight w:val="yellow"/>
        </w:rPr>
        <w:t xml:space="preserve">. </w:t>
      </w:r>
      <w:r w:rsidRPr="00D903CF">
        <w:rPr>
          <w:rStyle w:val="Emphasis"/>
          <w:highlight w:val="yellow"/>
        </w:rPr>
        <w:t>Otherwise, he'll</w:t>
      </w:r>
      <w:r w:rsidRPr="00D903CF">
        <w:rPr>
          <w:sz w:val="16"/>
        </w:rPr>
        <w:t xml:space="preserve"> likely </w:t>
      </w:r>
      <w:r w:rsidRPr="00D903CF">
        <w:rPr>
          <w:rStyle w:val="Emphasis"/>
          <w:highlight w:val="yellow"/>
        </w:rPr>
        <w:t>end</w:t>
      </w:r>
      <w:r w:rsidRPr="00D903CF">
        <w:rPr>
          <w:sz w:val="16"/>
          <w:highlight w:val="yellow"/>
        </w:rPr>
        <w:t xml:space="preserve"> </w:t>
      </w:r>
      <w:r w:rsidRPr="00D903CF">
        <w:rPr>
          <w:rStyle w:val="Emphasis"/>
          <w:highlight w:val="yellow"/>
        </w:rPr>
        <w:t>up</w:t>
      </w:r>
      <w:r w:rsidRPr="00D903CF">
        <w:rPr>
          <w:sz w:val="16"/>
        </w:rPr>
        <w:t xml:space="preserve"> like Truman and Johnson: </w:t>
      </w:r>
      <w:r w:rsidRPr="00D903CF">
        <w:rPr>
          <w:rStyle w:val="Emphasis"/>
          <w:highlight w:val="yellow"/>
        </w:rPr>
        <w:t>out of office.</w:t>
      </w:r>
    </w:p>
    <w:p w14:paraId="66E273E5" w14:textId="29FC919B" w:rsidR="004E2765" w:rsidRPr="00D903CF" w:rsidRDefault="004E2765" w:rsidP="00FF33F5">
      <w:pPr>
        <w:rPr>
          <w:sz w:val="16"/>
        </w:rPr>
      </w:pPr>
    </w:p>
    <w:p w14:paraId="18851865" w14:textId="77777777" w:rsidR="004E2765" w:rsidRDefault="004E2765" w:rsidP="004E2765">
      <w:pPr>
        <w:pStyle w:val="Heading3"/>
      </w:pPr>
      <w:r>
        <w:t>1AR – Coronavirus Thumps</w:t>
      </w:r>
    </w:p>
    <w:p w14:paraId="4505AC5D" w14:textId="77777777" w:rsidR="004E2765" w:rsidRDefault="004E2765" w:rsidP="004E2765">
      <w:pPr>
        <w:pStyle w:val="Heading4"/>
      </w:pPr>
      <w:r>
        <w:t>COVID and its effects on the economy determines the success of Trump’s ‘Black Voices’ strategy, not CJR</w:t>
      </w:r>
    </w:p>
    <w:p w14:paraId="05B2452E" w14:textId="77777777" w:rsidR="004E2765" w:rsidRDefault="004E2765" w:rsidP="004E2765">
      <w:r>
        <w:t xml:space="preserve">MAGGIE </w:t>
      </w:r>
      <w:r>
        <w:rPr>
          <w:rStyle w:val="Style13ptBold"/>
        </w:rPr>
        <w:t>HABERMAN AND</w:t>
      </w:r>
      <w:r>
        <w:t xml:space="preserve"> ANNIE </w:t>
      </w:r>
      <w:r>
        <w:rPr>
          <w:rStyle w:val="Style13ptBold"/>
        </w:rPr>
        <w:t>KARNI 20</w:t>
      </w:r>
      <w:r>
        <w:t>, NYT journalists, 05/12/20, “Trump is courting black voters. His shortcomings on the coronavirus are a problem.” https://www.nytimes.com/2020/05/12/us/politics/trump-black-voters.html</w:t>
      </w:r>
    </w:p>
    <w:p w14:paraId="23149D93" w14:textId="77777777" w:rsidR="004E2765" w:rsidRDefault="004E2765" w:rsidP="004E2765">
      <w:pPr>
        <w:rPr>
          <w:sz w:val="16"/>
        </w:rPr>
      </w:pPr>
      <w:r>
        <w:rPr>
          <w:sz w:val="16"/>
        </w:rPr>
        <w:t xml:space="preserve">Since he took office, President Donald </w:t>
      </w:r>
      <w:r>
        <w:rPr>
          <w:rStyle w:val="StyleUnderline"/>
          <w:highlight w:val="yellow"/>
        </w:rPr>
        <w:t>Trump and his advisers have made a show of</w:t>
      </w:r>
      <w:r>
        <w:rPr>
          <w:rStyle w:val="StyleUnderline"/>
        </w:rPr>
        <w:t xml:space="preserve"> trying to chip away at</w:t>
      </w:r>
      <w:r>
        <w:rPr>
          <w:sz w:val="16"/>
        </w:rPr>
        <w:t xml:space="preserve"> the overwhelming </w:t>
      </w:r>
      <w:r>
        <w:rPr>
          <w:rStyle w:val="StyleUnderline"/>
        </w:rPr>
        <w:t>support</w:t>
      </w:r>
      <w:r>
        <w:rPr>
          <w:sz w:val="16"/>
        </w:rPr>
        <w:t xml:space="preserve"> that Democrats enjoyed </w:t>
      </w:r>
      <w:r>
        <w:rPr>
          <w:rStyle w:val="StyleUnderline"/>
        </w:rPr>
        <w:t>from black voters</w:t>
      </w:r>
      <w:r>
        <w:rPr>
          <w:sz w:val="16"/>
        </w:rPr>
        <w:t xml:space="preserve"> in the 2016 presidential campaign.</w:t>
      </w:r>
    </w:p>
    <w:p w14:paraId="68EDDC27" w14:textId="77777777" w:rsidR="004E2765" w:rsidRDefault="004E2765" w:rsidP="004E2765">
      <w:pPr>
        <w:rPr>
          <w:sz w:val="16"/>
        </w:rPr>
      </w:pPr>
      <w:r>
        <w:rPr>
          <w:sz w:val="16"/>
        </w:rPr>
        <w:t xml:space="preserve">Even as Trump himself has offended people with language widely seen as racist, like telling four congresswomen of color to “go back” to countries where they came from (three of them were born in the United States), </w:t>
      </w:r>
      <w:r>
        <w:rPr>
          <w:rStyle w:val="StyleUnderline"/>
        </w:rPr>
        <w:t>his campaign poured $10 million into</w:t>
      </w:r>
      <w:r>
        <w:rPr>
          <w:sz w:val="16"/>
        </w:rPr>
        <w:t xml:space="preserve"> a Super Bowl </w:t>
      </w:r>
      <w:r>
        <w:rPr>
          <w:rStyle w:val="StyleUnderline"/>
        </w:rPr>
        <w:t>ad</w:t>
      </w:r>
      <w:r>
        <w:rPr>
          <w:sz w:val="16"/>
        </w:rPr>
        <w:t xml:space="preserve"> featuring a black woman and </w:t>
      </w:r>
      <w:r>
        <w:rPr>
          <w:rStyle w:val="StyleUnderline"/>
        </w:rPr>
        <w:t>highlighting</w:t>
      </w:r>
      <w:r>
        <w:rPr>
          <w:sz w:val="16"/>
        </w:rPr>
        <w:t xml:space="preserve"> the administration’s efforts on </w:t>
      </w:r>
      <w:r>
        <w:rPr>
          <w:rStyle w:val="StyleUnderline"/>
          <w:highlight w:val="yellow"/>
        </w:rPr>
        <w:t>criminal justice reform</w:t>
      </w:r>
      <w:r>
        <w:rPr>
          <w:sz w:val="16"/>
        </w:rPr>
        <w:t>. Trump advisers held events at the White House celebrating Trump’s support for historically black colleges. The advisers sought to turn the low unemployment rate into a selling point to African American voters, claiming they had more opportunities for jobs with higher wages.</w:t>
      </w:r>
    </w:p>
    <w:p w14:paraId="0823B683" w14:textId="77777777" w:rsidR="004E2765" w:rsidRDefault="004E2765" w:rsidP="004E2765">
      <w:pPr>
        <w:rPr>
          <w:sz w:val="16"/>
        </w:rPr>
      </w:pPr>
      <w:r>
        <w:rPr>
          <w:sz w:val="16"/>
        </w:rPr>
        <w:t>And most recently, the president’s reelection campaign has been holding weekly online gatherings titled “Black Voices for Trump” where African American surrogates advertise his record.</w:t>
      </w:r>
    </w:p>
    <w:p w14:paraId="5D1D7A1B" w14:textId="77777777" w:rsidR="004E2765" w:rsidRDefault="004E2765" w:rsidP="004E2765">
      <w:pPr>
        <w:rPr>
          <w:sz w:val="16"/>
        </w:rPr>
      </w:pPr>
      <w:r>
        <w:rPr>
          <w:sz w:val="16"/>
        </w:rPr>
        <w:t xml:space="preserve">But </w:t>
      </w:r>
      <w:r>
        <w:rPr>
          <w:rStyle w:val="Emphasis"/>
          <w:highlight w:val="yellow"/>
        </w:rPr>
        <w:t>these efforts to gain</w:t>
      </w:r>
      <w:r>
        <w:rPr>
          <w:sz w:val="16"/>
        </w:rPr>
        <w:t xml:space="preserve"> more </w:t>
      </w:r>
      <w:r>
        <w:rPr>
          <w:rStyle w:val="Emphasis"/>
          <w:highlight w:val="yellow"/>
        </w:rPr>
        <w:t>black suppor</w:t>
      </w:r>
      <w:r>
        <w:rPr>
          <w:rStyle w:val="Emphasis"/>
        </w:rPr>
        <w:t>t</w:t>
      </w:r>
      <w:r>
        <w:rPr>
          <w:sz w:val="16"/>
        </w:rPr>
        <w:t xml:space="preserve">, if only marginally, </w:t>
      </w:r>
      <w:r>
        <w:rPr>
          <w:rStyle w:val="Emphasis"/>
          <w:highlight w:val="yellow"/>
        </w:rPr>
        <w:t>have</w:t>
      </w:r>
      <w:r>
        <w:rPr>
          <w:sz w:val="16"/>
        </w:rPr>
        <w:t xml:space="preserve"> now </w:t>
      </w:r>
      <w:r>
        <w:rPr>
          <w:rStyle w:val="Emphasis"/>
          <w:highlight w:val="yellow"/>
        </w:rPr>
        <w:t>run into</w:t>
      </w:r>
      <w:r>
        <w:rPr>
          <w:sz w:val="16"/>
        </w:rPr>
        <w:t xml:space="preserve"> one of the grimmest realities of </w:t>
      </w:r>
      <w:r>
        <w:rPr>
          <w:rStyle w:val="Emphasis"/>
          <w:highlight w:val="yellow"/>
        </w:rPr>
        <w:t>the coronavirus</w:t>
      </w:r>
      <w:r>
        <w:rPr>
          <w:sz w:val="16"/>
        </w:rPr>
        <w:t xml:space="preserve">: </w:t>
      </w:r>
      <w:r>
        <w:rPr>
          <w:rStyle w:val="StyleUnderline"/>
          <w:highlight w:val="yellow"/>
        </w:rPr>
        <w:t>It is killing African Americans</w:t>
      </w:r>
      <w:r>
        <w:rPr>
          <w:rStyle w:val="StyleUnderline"/>
        </w:rPr>
        <w:t xml:space="preserve"> at </w:t>
      </w:r>
      <w:r>
        <w:rPr>
          <w:rStyle w:val="StyleUnderline"/>
          <w:highlight w:val="yellow"/>
        </w:rPr>
        <w:t>disproportionately</w:t>
      </w:r>
      <w:r>
        <w:rPr>
          <w:rStyle w:val="StyleUnderline"/>
        </w:rPr>
        <w:t xml:space="preserve"> high rates </w:t>
      </w:r>
      <w:r>
        <w:rPr>
          <w:rStyle w:val="StyleUnderline"/>
          <w:highlight w:val="yellow"/>
        </w:rPr>
        <w:t>and depriving them of jobs</w:t>
      </w:r>
      <w:r>
        <w:rPr>
          <w:rStyle w:val="StyleUnderline"/>
        </w:rPr>
        <w:t xml:space="preserve"> in high numbers</w:t>
      </w:r>
      <w:r>
        <w:rPr>
          <w:sz w:val="16"/>
        </w:rPr>
        <w:t xml:space="preserve"> as well.</w:t>
      </w:r>
    </w:p>
    <w:p w14:paraId="4EE258B1" w14:textId="77777777" w:rsidR="004E2765" w:rsidRDefault="004E2765" w:rsidP="004E2765">
      <w:pPr>
        <w:rPr>
          <w:rStyle w:val="StyleUnderline"/>
        </w:rPr>
      </w:pPr>
      <w:r>
        <w:rPr>
          <w:rStyle w:val="StyleUnderline"/>
        </w:rPr>
        <w:t>Trump has only fleetingly addressed the virus’s</w:t>
      </w:r>
      <w:r>
        <w:rPr>
          <w:sz w:val="16"/>
        </w:rPr>
        <w:t xml:space="preserve"> outsize </w:t>
      </w:r>
      <w:r>
        <w:rPr>
          <w:rStyle w:val="StyleUnderline"/>
        </w:rPr>
        <w:t>effect</w:t>
      </w:r>
      <w:r>
        <w:rPr>
          <w:sz w:val="16"/>
        </w:rPr>
        <w:t xml:space="preserve"> on black Americans and made no apparent effort to aggressively tackle the racial disparities, </w:t>
      </w:r>
      <w:r>
        <w:rPr>
          <w:rStyle w:val="StyleUnderline"/>
        </w:rPr>
        <w:t>even as he continues his online appeals</w:t>
      </w:r>
      <w:r>
        <w:rPr>
          <w:sz w:val="16"/>
        </w:rPr>
        <w:t xml:space="preserve"> to black voters. Taken together, </w:t>
      </w:r>
      <w:r>
        <w:rPr>
          <w:rStyle w:val="StyleUnderline"/>
        </w:rPr>
        <w:t>his lack of response</w:t>
      </w:r>
      <w:r>
        <w:rPr>
          <w:sz w:val="16"/>
        </w:rPr>
        <w:t xml:space="preserve">, combined with political overtures, </w:t>
      </w:r>
      <w:r>
        <w:rPr>
          <w:rStyle w:val="StyleUnderline"/>
        </w:rPr>
        <w:t>have cast into sharper relief his insensitivity about</w:t>
      </w:r>
      <w:r>
        <w:rPr>
          <w:sz w:val="16"/>
        </w:rPr>
        <w:t xml:space="preserve"> the unique </w:t>
      </w:r>
      <w:r>
        <w:rPr>
          <w:rStyle w:val="StyleUnderline"/>
        </w:rPr>
        <w:t>concerns facing black Americans.</w:t>
      </w:r>
    </w:p>
    <w:p w14:paraId="5C7153F1" w14:textId="77777777" w:rsidR="004E2765" w:rsidRDefault="004E2765" w:rsidP="004E2765">
      <w:pPr>
        <w:rPr>
          <w:sz w:val="16"/>
        </w:rPr>
      </w:pPr>
      <w:r>
        <w:rPr>
          <w:sz w:val="16"/>
        </w:rPr>
        <w:t xml:space="preserve">A CNN poll released Tuesday shed light on the challenge Trump faces with black voters. About </w:t>
      </w:r>
      <w:r>
        <w:rPr>
          <w:rStyle w:val="StyleUnderline"/>
        </w:rPr>
        <w:t>54% of black adults reported knowing someone</w:t>
      </w:r>
      <w:r>
        <w:rPr>
          <w:sz w:val="16"/>
        </w:rPr>
        <w:t xml:space="preserve"> who had tested </w:t>
      </w:r>
      <w:r>
        <w:rPr>
          <w:rStyle w:val="StyleUnderline"/>
        </w:rPr>
        <w:t>positive for COVID</w:t>
      </w:r>
      <w:r>
        <w:rPr>
          <w:sz w:val="16"/>
        </w:rPr>
        <w:t>-19, according to the poll. That was in contrast to 38% of white adults and 36% of Latino adults.</w:t>
      </w:r>
    </w:p>
    <w:p w14:paraId="02AE35FF" w14:textId="77777777" w:rsidR="004E2765" w:rsidRDefault="004E2765" w:rsidP="004E2765">
      <w:pPr>
        <w:rPr>
          <w:sz w:val="16"/>
        </w:rPr>
      </w:pPr>
      <w:r>
        <w:rPr>
          <w:sz w:val="16"/>
        </w:rPr>
        <w:t xml:space="preserve">In the survey, </w:t>
      </w:r>
      <w:r>
        <w:rPr>
          <w:rStyle w:val="StyleUnderline"/>
        </w:rPr>
        <w:t>79% of black respondents said the</w:t>
      </w:r>
      <w:r>
        <w:rPr>
          <w:sz w:val="16"/>
        </w:rPr>
        <w:t xml:space="preserve"> federal </w:t>
      </w:r>
      <w:r>
        <w:rPr>
          <w:rStyle w:val="StyleUnderline"/>
        </w:rPr>
        <w:t>government had done a bad job</w:t>
      </w:r>
      <w:r>
        <w:rPr>
          <w:sz w:val="16"/>
        </w:rPr>
        <w:t xml:space="preserve"> trying to contain the virus. That was compared with 50% of white respondents and 55% of Latino respondents.</w:t>
      </w:r>
    </w:p>
    <w:p w14:paraId="705A2B42" w14:textId="77777777" w:rsidR="004E2765" w:rsidRDefault="004E2765" w:rsidP="004E2765">
      <w:pPr>
        <w:rPr>
          <w:sz w:val="16"/>
        </w:rPr>
      </w:pPr>
      <w:r>
        <w:rPr>
          <w:sz w:val="16"/>
        </w:rPr>
        <w:t>Trump won just 8% of African American voters four years ago with a bleak message to minority voters — “What do you have to lose?” He remains deeply unpopular with black voters, so his appeal to win them over has been a game of inches. He is not looking for an outright victory among them but simply to do better than he did last time.</w:t>
      </w:r>
    </w:p>
    <w:p w14:paraId="4E3A88F3" w14:textId="77777777" w:rsidR="004E2765" w:rsidRDefault="004E2765" w:rsidP="004E2765">
      <w:pPr>
        <w:rPr>
          <w:sz w:val="16"/>
        </w:rPr>
      </w:pPr>
      <w:r>
        <w:rPr>
          <w:sz w:val="16"/>
        </w:rPr>
        <w:t>Jared Kushner, the president’s son-in-law and senior adviser, has pushed the efforts in the hope that even if Trump could increase his share of the black vote by as little as 2 percentage points, it could make a difference in the November election’s final outcome. Republicans and some Democrats privately see those efforts as aimed at reassuring suburban white voters who may not feel comfortable supporting Trump because of his divisiveness related to race.</w:t>
      </w:r>
    </w:p>
    <w:p w14:paraId="36A4BA81" w14:textId="77777777" w:rsidR="004E2765" w:rsidRDefault="004E2765" w:rsidP="004E2765">
      <w:pPr>
        <w:rPr>
          <w:sz w:val="16"/>
        </w:rPr>
      </w:pPr>
      <w:r>
        <w:rPr>
          <w:sz w:val="16"/>
        </w:rPr>
        <w:t>Yet the presumptive Democratic nominee, Joe Biden, has deep support among black voters, in part because of his fierce loyalty as the No. 2 to former President Barack Obama. Black voters turned out in fewer numbers in the 2016 election than when Obama was on the ticket; Democrats hope that Biden, combined with anger at Trump after four years, will raise black voter turnout.</w:t>
      </w:r>
    </w:p>
    <w:p w14:paraId="6893B3BD" w14:textId="77777777" w:rsidR="004E2765" w:rsidRDefault="004E2765" w:rsidP="004E2765">
      <w:pPr>
        <w:rPr>
          <w:sz w:val="16"/>
        </w:rPr>
      </w:pPr>
      <w:r>
        <w:rPr>
          <w:sz w:val="16"/>
        </w:rPr>
        <w:t>“</w:t>
      </w:r>
      <w:r>
        <w:rPr>
          <w:rStyle w:val="StyleUnderline"/>
          <w:highlight w:val="yellow"/>
        </w:rPr>
        <w:t xml:space="preserve">The disproportionate impact of </w:t>
      </w:r>
      <w:r>
        <w:rPr>
          <w:rStyle w:val="Emphasis"/>
          <w:highlight w:val="yellow"/>
        </w:rPr>
        <w:t>COVID</w:t>
      </w:r>
      <w:r>
        <w:rPr>
          <w:sz w:val="16"/>
        </w:rPr>
        <w:t xml:space="preserve">-19 crisis </w:t>
      </w:r>
      <w:r>
        <w:rPr>
          <w:rStyle w:val="StyleUnderline"/>
          <w:highlight w:val="yellow"/>
        </w:rPr>
        <w:t>is</w:t>
      </w:r>
      <w:r>
        <w:rPr>
          <w:sz w:val="16"/>
        </w:rPr>
        <w:t xml:space="preserve"> only having the effect of </w:t>
      </w:r>
      <w:r>
        <w:rPr>
          <w:rStyle w:val="StyleUnderline"/>
          <w:highlight w:val="yellow"/>
        </w:rPr>
        <w:t xml:space="preserve">increasing people’s </w:t>
      </w:r>
      <w:r>
        <w:rPr>
          <w:rStyle w:val="Emphasis"/>
          <w:highlight w:val="yellow"/>
        </w:rPr>
        <w:t xml:space="preserve">disdain </w:t>
      </w:r>
      <w:r>
        <w:rPr>
          <w:rStyle w:val="Emphasis"/>
        </w:rPr>
        <w:t xml:space="preserve">and distrust </w:t>
      </w:r>
      <w:r>
        <w:rPr>
          <w:rStyle w:val="Emphasis"/>
          <w:highlight w:val="yellow"/>
        </w:rPr>
        <w:t>of Trump</w:t>
      </w:r>
      <w:r>
        <w:rPr>
          <w:sz w:val="16"/>
        </w:rPr>
        <w:t xml:space="preserve"> and the entire administration,” said Adrianne </w:t>
      </w:r>
      <w:proofErr w:type="spellStart"/>
      <w:r>
        <w:rPr>
          <w:sz w:val="16"/>
        </w:rPr>
        <w:t>Shropshire</w:t>
      </w:r>
      <w:proofErr w:type="spellEnd"/>
      <w:r>
        <w:rPr>
          <w:sz w:val="16"/>
        </w:rPr>
        <w:t xml:space="preserve">, executive director of </w:t>
      </w:r>
      <w:proofErr w:type="spellStart"/>
      <w:r>
        <w:rPr>
          <w:sz w:val="16"/>
        </w:rPr>
        <w:t>BlackPAC</w:t>
      </w:r>
      <w:proofErr w:type="spellEnd"/>
      <w:r>
        <w:rPr>
          <w:sz w:val="16"/>
        </w:rPr>
        <w:t xml:space="preserve">, a super PAC focused on African American Democrats. Referring to Trump, she said the group’s tracking poll had shown that </w:t>
      </w:r>
      <w:r>
        <w:rPr>
          <w:rStyle w:val="StyleUnderline"/>
        </w:rPr>
        <w:t>black voters “do not trust him</w:t>
      </w:r>
      <w:r>
        <w:rPr>
          <w:sz w:val="16"/>
        </w:rPr>
        <w:t xml:space="preserve"> to be honest, </w:t>
      </w:r>
      <w:r>
        <w:rPr>
          <w:rStyle w:val="StyleUnderline"/>
        </w:rPr>
        <w:t>and they don’t expect to get accurate information</w:t>
      </w:r>
      <w:r>
        <w:rPr>
          <w:sz w:val="16"/>
        </w:rPr>
        <w:t xml:space="preserve"> from him. </w:t>
      </w:r>
      <w:r>
        <w:rPr>
          <w:rStyle w:val="StyleUnderline"/>
        </w:rPr>
        <w:t>The impact is intensifying people’s dislike and distrust</w:t>
      </w:r>
      <w:r>
        <w:rPr>
          <w:sz w:val="16"/>
        </w:rPr>
        <w:t>.”</w:t>
      </w:r>
    </w:p>
    <w:p w14:paraId="05634171" w14:textId="77777777" w:rsidR="004E2765" w:rsidRDefault="004E2765" w:rsidP="004E2765">
      <w:pPr>
        <w:rPr>
          <w:sz w:val="16"/>
        </w:rPr>
      </w:pPr>
      <w:r>
        <w:rPr>
          <w:rStyle w:val="StyleUnderline"/>
          <w:highlight w:val="yellow"/>
        </w:rPr>
        <w:t>If</w:t>
      </w:r>
      <w:r>
        <w:rPr>
          <w:sz w:val="16"/>
        </w:rPr>
        <w:t xml:space="preserve"> any part of </w:t>
      </w:r>
      <w:r>
        <w:rPr>
          <w:rStyle w:val="StyleUnderline"/>
          <w:highlight w:val="yellow"/>
        </w:rPr>
        <w:t>Trump’s</w:t>
      </w:r>
      <w:r>
        <w:rPr>
          <w:sz w:val="16"/>
        </w:rPr>
        <w:t xml:space="preserve"> </w:t>
      </w:r>
      <w:r>
        <w:rPr>
          <w:rStyle w:val="Emphasis"/>
          <w:highlight w:val="yellow"/>
        </w:rPr>
        <w:t>pre-coronavirus outreach</w:t>
      </w:r>
      <w:r>
        <w:rPr>
          <w:sz w:val="16"/>
        </w:rPr>
        <w:t xml:space="preserve"> to black voters </w:t>
      </w:r>
      <w:r>
        <w:rPr>
          <w:rStyle w:val="Emphasis"/>
          <w:highlight w:val="yellow"/>
        </w:rPr>
        <w:t>had been working</w:t>
      </w:r>
      <w:r>
        <w:rPr>
          <w:sz w:val="16"/>
        </w:rPr>
        <w:t xml:space="preserve">, </w:t>
      </w:r>
      <w:proofErr w:type="spellStart"/>
      <w:r>
        <w:rPr>
          <w:sz w:val="16"/>
        </w:rPr>
        <w:t>Shropshire</w:t>
      </w:r>
      <w:proofErr w:type="spellEnd"/>
      <w:r>
        <w:rPr>
          <w:sz w:val="16"/>
        </w:rPr>
        <w:t xml:space="preserve"> said, </w:t>
      </w:r>
      <w:r>
        <w:rPr>
          <w:rStyle w:val="StyleUnderline"/>
          <w:highlight w:val="yellow"/>
        </w:rPr>
        <w:t>it</w:t>
      </w:r>
      <w:r>
        <w:rPr>
          <w:rStyle w:val="StyleUnderline"/>
        </w:rPr>
        <w:t xml:space="preserve"> was his message </w:t>
      </w:r>
      <w:r>
        <w:rPr>
          <w:rStyle w:val="StyleUnderline"/>
          <w:highlight w:val="yellow"/>
        </w:rPr>
        <w:t>about a booming economy</w:t>
      </w:r>
      <w:r>
        <w:rPr>
          <w:rStyle w:val="StyleUnderline"/>
        </w:rPr>
        <w:t xml:space="preserve"> benefiting them</w:t>
      </w:r>
      <w:r>
        <w:rPr>
          <w:sz w:val="16"/>
        </w:rPr>
        <w:t xml:space="preserve">. </w:t>
      </w:r>
      <w:r>
        <w:rPr>
          <w:rStyle w:val="Emphasis"/>
          <w:highlight w:val="yellow"/>
        </w:rPr>
        <w:t>But that argument has now been damaged</w:t>
      </w:r>
      <w:r>
        <w:rPr>
          <w:sz w:val="16"/>
        </w:rPr>
        <w:t>, in part because minority-owned businesses are being shut out of the Paycheck Protection Program.</w:t>
      </w:r>
    </w:p>
    <w:p w14:paraId="4BD22F1E" w14:textId="77777777" w:rsidR="004E2765" w:rsidRDefault="004E2765" w:rsidP="004E2765">
      <w:pPr>
        <w:rPr>
          <w:sz w:val="16"/>
        </w:rPr>
      </w:pPr>
      <w:r>
        <w:rPr>
          <w:sz w:val="16"/>
        </w:rPr>
        <w:t>In the year before the pandemic hit, what the campaign lacked in a concerted political strategy, it tried to make up for with tactics, starting with a “Black Voices for Trump” coalition that the president kicked off in November and continuing with plans to open Trump campaign storefronts in black neighborhoods in critical states like Florida and Pennsylvania. Campaign officials encouraged black voters to connect with the Trump operation by texting the word “woke” to its main number. Campaign officials even conducted polling to test the word “black” versus the term “African American,” an official said, and concluded that black voters responded better to being referred to as “black.”</w:t>
      </w:r>
    </w:p>
    <w:p w14:paraId="59666C09" w14:textId="77777777" w:rsidR="004E2765" w:rsidRDefault="004E2765" w:rsidP="004E2765">
      <w:pPr>
        <w:rPr>
          <w:sz w:val="16"/>
        </w:rPr>
      </w:pPr>
      <w:r>
        <w:rPr>
          <w:rStyle w:val="Emphasis"/>
        </w:rPr>
        <w:t xml:space="preserve">But </w:t>
      </w:r>
      <w:r>
        <w:rPr>
          <w:rStyle w:val="Emphasis"/>
          <w:highlight w:val="yellow"/>
        </w:rPr>
        <w:t>Trump has lost</w:t>
      </w:r>
      <w:r>
        <w:rPr>
          <w:rStyle w:val="Emphasis"/>
        </w:rPr>
        <w:t xml:space="preserve"> </w:t>
      </w:r>
      <w:r>
        <w:rPr>
          <w:sz w:val="16"/>
        </w:rPr>
        <w:t xml:space="preserve">most of his arguments </w:t>
      </w:r>
      <w:r>
        <w:rPr>
          <w:rStyle w:val="Emphasis"/>
          <w:highlight w:val="yellow"/>
        </w:rPr>
        <w:t>as the economy has cratered</w:t>
      </w:r>
      <w:r>
        <w:rPr>
          <w:sz w:val="16"/>
        </w:rPr>
        <w:t>.</w:t>
      </w:r>
    </w:p>
    <w:p w14:paraId="494B82D0" w14:textId="77777777" w:rsidR="004E2765" w:rsidRDefault="004E2765" w:rsidP="004E2765">
      <w:pPr>
        <w:rPr>
          <w:sz w:val="16"/>
        </w:rPr>
      </w:pPr>
      <w:r>
        <w:rPr>
          <w:sz w:val="16"/>
        </w:rPr>
        <w:t xml:space="preserve">What’s more, </w:t>
      </w:r>
      <w:r>
        <w:rPr>
          <w:rStyle w:val="StyleUnderline"/>
        </w:rPr>
        <w:t>Trump has recently returned to aggressive attacks against</w:t>
      </w:r>
      <w:r>
        <w:rPr>
          <w:sz w:val="16"/>
        </w:rPr>
        <w:t xml:space="preserve"> his predecessor, </w:t>
      </w:r>
      <w:r>
        <w:rPr>
          <w:rStyle w:val="StyleUnderline"/>
        </w:rPr>
        <w:t>Obama</w:t>
      </w:r>
      <w:r>
        <w:rPr>
          <w:sz w:val="16"/>
        </w:rPr>
        <w:t>, whose approval rating remains higher than Trump’s. The president has repeatedly tweeted “</w:t>
      </w:r>
      <w:proofErr w:type="spellStart"/>
      <w:r>
        <w:rPr>
          <w:sz w:val="16"/>
        </w:rPr>
        <w:t>Obamagate</w:t>
      </w:r>
      <w:proofErr w:type="spellEnd"/>
      <w:r>
        <w:rPr>
          <w:sz w:val="16"/>
        </w:rPr>
        <w:t xml:space="preserve">,” referring obliquely to some unnamed scandal or crime, and sought to directly tie Obama to the abandoned prosecution of Trump’s first national security adviser, Michael Flynn. </w:t>
      </w:r>
      <w:r>
        <w:rPr>
          <w:rStyle w:val="StyleUnderline"/>
        </w:rPr>
        <w:t>It’s a strategy that</w:t>
      </w:r>
      <w:r>
        <w:rPr>
          <w:sz w:val="16"/>
        </w:rPr>
        <w:t xml:space="preserve"> could help fire up his base, but it </w:t>
      </w:r>
      <w:r>
        <w:rPr>
          <w:rStyle w:val="StyleUnderline"/>
        </w:rPr>
        <w:t>risks</w:t>
      </w:r>
      <w:r>
        <w:rPr>
          <w:sz w:val="16"/>
        </w:rPr>
        <w:t xml:space="preserve"> further </w:t>
      </w:r>
      <w:r>
        <w:rPr>
          <w:rStyle w:val="StyleUnderline"/>
        </w:rPr>
        <w:t>alienating black voter</w:t>
      </w:r>
      <w:r>
        <w:rPr>
          <w:sz w:val="16"/>
        </w:rPr>
        <w:t>s, as well as independent voters more broadly.</w:t>
      </w:r>
    </w:p>
    <w:p w14:paraId="70E654D4" w14:textId="77777777" w:rsidR="004E2765" w:rsidRDefault="004E2765" w:rsidP="004E2765">
      <w:pPr>
        <w:rPr>
          <w:sz w:val="16"/>
        </w:rPr>
      </w:pPr>
      <w:r>
        <w:rPr>
          <w:sz w:val="16"/>
        </w:rPr>
        <w:t>Some of Trump’s advisers believe that there isn’t a downside in attacking Obama, who is vastly more popular than Biden. They argue that Trump challenged Obama’s record throughout the 2016 campaign, and they take Trump’s victory as affirmation of his approach.</w:t>
      </w:r>
    </w:p>
    <w:p w14:paraId="4F513F1A" w14:textId="77777777" w:rsidR="004E2765" w:rsidRDefault="004E2765" w:rsidP="004E2765">
      <w:pPr>
        <w:rPr>
          <w:sz w:val="16"/>
        </w:rPr>
      </w:pPr>
      <w:r>
        <w:rPr>
          <w:sz w:val="16"/>
        </w:rPr>
        <w:t>But the president is now attacking Obama’s integrity, not just his policies, a move that makes some of Trump’s advisers anxious. In a survey of voters in 17 battleground states commissioned by the Republican National Committee in March, Obama was deeply popular, especially compared with current elected officials. Sixty percent of respondents said they viewed Obama favorably, compared with 36% who said they saw him negatively, according to a person briefed on the data.</w:t>
      </w:r>
    </w:p>
    <w:p w14:paraId="7AEEAC79" w14:textId="77777777" w:rsidR="004E2765" w:rsidRDefault="004E2765" w:rsidP="004E2765">
      <w:pPr>
        <w:rPr>
          <w:sz w:val="16"/>
        </w:rPr>
      </w:pPr>
      <w:r>
        <w:rPr>
          <w:sz w:val="16"/>
        </w:rPr>
        <w:t>Meanwhile, Trump’s advisers are cognizant that the virus is harming some of the black voters to whom the president had hoped to sell himself as the person who would help build a better economic life.</w:t>
      </w:r>
    </w:p>
    <w:p w14:paraId="315B8A9B" w14:textId="77777777" w:rsidR="004E2765" w:rsidRDefault="004E2765" w:rsidP="004E2765">
      <w:pPr>
        <w:rPr>
          <w:sz w:val="16"/>
        </w:rPr>
      </w:pPr>
      <w:r>
        <w:rPr>
          <w:sz w:val="16"/>
        </w:rPr>
        <w:t>Trump has acknowledged the divide, telling reporters in April, “We’re doing everything in our power to address this challenge.” He added that black people were “getting hit very, very hard” and that he had told the housing and urban development secretary, Ben Carson, to respond to those communities.</w:t>
      </w:r>
    </w:p>
    <w:p w14:paraId="1FE11E79" w14:textId="77777777" w:rsidR="004E2765" w:rsidRDefault="004E2765" w:rsidP="004E2765">
      <w:pPr>
        <w:rPr>
          <w:sz w:val="16"/>
        </w:rPr>
      </w:pPr>
      <w:r>
        <w:rPr>
          <w:rStyle w:val="StyleUnderline"/>
          <w:highlight w:val="yellow"/>
        </w:rPr>
        <w:t>White House</w:t>
      </w:r>
      <w:r>
        <w:rPr>
          <w:rStyle w:val="StyleUnderline"/>
        </w:rPr>
        <w:t xml:space="preserve"> officials</w:t>
      </w:r>
      <w:r>
        <w:rPr>
          <w:sz w:val="16"/>
        </w:rPr>
        <w:t xml:space="preserve"> said their internal numbers showed that Trump’s support had not wavered dramatically over the past two months, despite public polling that indicates otherwise. And they said they </w:t>
      </w:r>
      <w:r>
        <w:rPr>
          <w:rStyle w:val="Emphasis"/>
          <w:highlight w:val="yellow"/>
        </w:rPr>
        <w:t>were counting on an economic comeback</w:t>
      </w:r>
      <w:r>
        <w:rPr>
          <w:sz w:val="16"/>
          <w:highlight w:val="yellow"/>
        </w:rPr>
        <w:t xml:space="preserve"> </w:t>
      </w:r>
      <w:r>
        <w:rPr>
          <w:rStyle w:val="StyleUnderline"/>
          <w:highlight w:val="yellow"/>
        </w:rPr>
        <w:t>to make the case for</w:t>
      </w:r>
      <w:r>
        <w:rPr>
          <w:rStyle w:val="StyleUnderline"/>
        </w:rPr>
        <w:t xml:space="preserve"> them </w:t>
      </w:r>
      <w:r>
        <w:rPr>
          <w:rStyle w:val="Emphasis"/>
        </w:rPr>
        <w:t xml:space="preserve">with </w:t>
      </w:r>
      <w:r>
        <w:rPr>
          <w:rStyle w:val="Emphasis"/>
          <w:highlight w:val="yellow"/>
        </w:rPr>
        <w:t>black voters</w:t>
      </w:r>
      <w:r>
        <w:rPr>
          <w:sz w:val="16"/>
        </w:rPr>
        <w:t xml:space="preserve"> before November.</w:t>
      </w:r>
    </w:p>
    <w:p w14:paraId="1A5ACA59" w14:textId="77777777" w:rsidR="004E2765" w:rsidRDefault="004E2765" w:rsidP="004E2765">
      <w:pPr>
        <w:rPr>
          <w:sz w:val="16"/>
        </w:rPr>
      </w:pPr>
      <w:r>
        <w:rPr>
          <w:sz w:val="16"/>
        </w:rPr>
        <w:t>Paris Dennard, an advisory board member for Black Voices for Trump, pointed out that HUD had prevented foreclosures and evictions for a period of time.</w:t>
      </w:r>
    </w:p>
    <w:p w14:paraId="28116943" w14:textId="77777777" w:rsidR="004E2765" w:rsidRDefault="004E2765" w:rsidP="004E2765">
      <w:pPr>
        <w:rPr>
          <w:sz w:val="16"/>
        </w:rPr>
      </w:pPr>
      <w:r>
        <w:rPr>
          <w:sz w:val="16"/>
        </w:rPr>
        <w:t>“You have to remember it was going to be disproportionately impacting communities of color no matter who was the president,” Dennard said. “The health disparities that plagued the black community predate President Trump, President Obama and President Bush.”</w:t>
      </w:r>
    </w:p>
    <w:p w14:paraId="3EFFFA45" w14:textId="77777777" w:rsidR="004E2765" w:rsidRDefault="004E2765" w:rsidP="004E2765">
      <w:pPr>
        <w:rPr>
          <w:sz w:val="16"/>
        </w:rPr>
      </w:pPr>
      <w:r>
        <w:rPr>
          <w:sz w:val="16"/>
        </w:rPr>
        <w:t xml:space="preserve">Still, the </w:t>
      </w:r>
      <w:r>
        <w:rPr>
          <w:rStyle w:val="StyleUnderline"/>
        </w:rPr>
        <w:t>disparities remain</w:t>
      </w:r>
      <w:r>
        <w:rPr>
          <w:sz w:val="16"/>
        </w:rPr>
        <w:t xml:space="preserve">. </w:t>
      </w:r>
      <w:r>
        <w:rPr>
          <w:rStyle w:val="StyleUnderline"/>
        </w:rPr>
        <w:t>And the president’s eagerness to fight with reporters</w:t>
      </w:r>
      <w:r>
        <w:rPr>
          <w:sz w:val="16"/>
        </w:rPr>
        <w:t xml:space="preserve"> during events that could otherwise be used to calm the anxious public or provide real-time information </w:t>
      </w:r>
      <w:r>
        <w:rPr>
          <w:rStyle w:val="StyleUnderline"/>
        </w:rPr>
        <w:t xml:space="preserve">has only </w:t>
      </w:r>
      <w:r>
        <w:rPr>
          <w:rStyle w:val="Emphasis"/>
        </w:rPr>
        <w:t>highlighted</w:t>
      </w:r>
      <w:r>
        <w:rPr>
          <w:rStyle w:val="StyleUnderline"/>
        </w:rPr>
        <w:t xml:space="preserve"> his </w:t>
      </w:r>
      <w:r>
        <w:rPr>
          <w:rStyle w:val="Emphasis"/>
        </w:rPr>
        <w:t>leadership deficiencies</w:t>
      </w:r>
      <w:r>
        <w:rPr>
          <w:sz w:val="16"/>
        </w:rPr>
        <w:t>. For instance, Trump was widely criticized Monday after he responded “ask China” to a Chinese American reporter trying to pose a question to him.</w:t>
      </w:r>
    </w:p>
    <w:p w14:paraId="7D30F51D" w14:textId="77777777" w:rsidR="004E2765" w:rsidRDefault="004E2765" w:rsidP="004E2765">
      <w:pPr>
        <w:rPr>
          <w:sz w:val="16"/>
        </w:rPr>
      </w:pPr>
    </w:p>
    <w:p w14:paraId="5A3867BF" w14:textId="77777777" w:rsidR="004E2765" w:rsidRDefault="004E2765" w:rsidP="004E2765">
      <w:pPr>
        <w:pStyle w:val="Heading4"/>
      </w:pPr>
      <w:r>
        <w:t>The 24-hour news cycle prevents issues today from deciding the election in November and makes a Trump victory likely</w:t>
      </w:r>
    </w:p>
    <w:p w14:paraId="40F1014C" w14:textId="77777777" w:rsidR="004E2765" w:rsidRDefault="004E2765" w:rsidP="004E2765">
      <w:r>
        <w:t xml:space="preserve">Harry </w:t>
      </w:r>
      <w:proofErr w:type="spellStart"/>
      <w:r>
        <w:rPr>
          <w:rStyle w:val="Style13ptBold"/>
        </w:rPr>
        <w:t>Enten</w:t>
      </w:r>
      <w:proofErr w:type="spellEnd"/>
      <w:r>
        <w:rPr>
          <w:rStyle w:val="Style13ptBold"/>
        </w:rPr>
        <w:t xml:space="preserve"> 06/19</w:t>
      </w:r>
      <w:r>
        <w:t>/20, Senior Writer and Analyst for CNN Politics, “Joe Biden may win more than 400 electoral votes, but there's a long way to go,” https://www.cnn.com/2020/06/19/politics/electoral-votes-joe-biden/index.html</w:t>
      </w:r>
    </w:p>
    <w:p w14:paraId="78CBA490" w14:textId="77777777" w:rsidR="004E2765" w:rsidRDefault="004E2765" w:rsidP="004E2765">
      <w:pPr>
        <w:rPr>
          <w:rStyle w:val="StyleUnderline"/>
        </w:rPr>
      </w:pPr>
      <w:r>
        <w:rPr>
          <w:sz w:val="16"/>
        </w:rPr>
        <w:t xml:space="preserve">Yet, </w:t>
      </w:r>
      <w:r>
        <w:rPr>
          <w:rStyle w:val="StyleUnderline"/>
        </w:rPr>
        <w:t>models</w:t>
      </w:r>
      <w:r>
        <w:rPr>
          <w:sz w:val="16"/>
        </w:rPr>
        <w:t xml:space="preserve"> such as these also </w:t>
      </w:r>
      <w:r>
        <w:rPr>
          <w:rStyle w:val="StyleUnderline"/>
        </w:rPr>
        <w:t>have Biden getting only about 200</w:t>
      </w:r>
      <w:r>
        <w:rPr>
          <w:sz w:val="16"/>
        </w:rPr>
        <w:t xml:space="preserve"> </w:t>
      </w:r>
      <w:r>
        <w:rPr>
          <w:rStyle w:val="StyleUnderline"/>
        </w:rPr>
        <w:t xml:space="preserve">electoral votes </w:t>
      </w:r>
      <w:r>
        <w:rPr>
          <w:sz w:val="16"/>
        </w:rPr>
        <w:t>as a plausible scenario too.</w:t>
      </w:r>
    </w:p>
    <w:p w14:paraId="37750DFE" w14:textId="77777777" w:rsidR="004E2765" w:rsidRDefault="004E2765" w:rsidP="004E2765">
      <w:pPr>
        <w:rPr>
          <w:rStyle w:val="Emphasis"/>
        </w:rPr>
      </w:pPr>
      <w:r>
        <w:rPr>
          <w:sz w:val="16"/>
        </w:rPr>
        <w:t xml:space="preserve">Remember, </w:t>
      </w:r>
      <w:r>
        <w:rPr>
          <w:rStyle w:val="StyleUnderline"/>
        </w:rPr>
        <w:t xml:space="preserve">it was only </w:t>
      </w:r>
      <w:r>
        <w:rPr>
          <w:rStyle w:val="StyleUnderline"/>
          <w:highlight w:val="yellow"/>
        </w:rPr>
        <w:t>a few months ago</w:t>
      </w:r>
      <w:r>
        <w:rPr>
          <w:rStyle w:val="StyleUnderline"/>
        </w:rPr>
        <w:t xml:space="preserve"> when Biden's lead</w:t>
      </w:r>
      <w:r>
        <w:rPr>
          <w:sz w:val="16"/>
        </w:rPr>
        <w:t xml:space="preserve"> in the live telephone national polls </w:t>
      </w:r>
      <w:r>
        <w:rPr>
          <w:rStyle w:val="StyleUnderline"/>
        </w:rPr>
        <w:t xml:space="preserve">was 6 points. That would </w:t>
      </w:r>
      <w:r>
        <w:rPr>
          <w:rStyle w:val="StyleUnderline"/>
          <w:highlight w:val="yellow"/>
        </w:rPr>
        <w:t>put Trump within the range where he could win</w:t>
      </w:r>
      <w:r>
        <w:rPr>
          <w:rStyle w:val="StyleUnderline"/>
        </w:rPr>
        <w:t> an electoral college victory</w:t>
      </w:r>
      <w:r>
        <w:rPr>
          <w:sz w:val="16"/>
        </w:rPr>
        <w:t> </w:t>
      </w:r>
      <w:r>
        <w:rPr>
          <w:rStyle w:val="StyleUnderline"/>
        </w:rPr>
        <w:t>with a small polling error</w:t>
      </w:r>
      <w:r>
        <w:rPr>
          <w:sz w:val="16"/>
        </w:rPr>
        <w:t xml:space="preserve">, even if he lost the national vote. In fact, in many of the 2016 Trump states where Biden currently leads, there were </w:t>
      </w:r>
      <w:r>
        <w:rPr>
          <w:rStyle w:val="Emphasis"/>
          <w:highlight w:val="yellow"/>
        </w:rPr>
        <w:t>polls</w:t>
      </w:r>
      <w:r>
        <w:rPr>
          <w:rStyle w:val="Emphasis"/>
        </w:rPr>
        <w:t xml:space="preserve"> that </w:t>
      </w:r>
      <w:r>
        <w:rPr>
          <w:rStyle w:val="Emphasis"/>
          <w:highlight w:val="yellow"/>
        </w:rPr>
        <w:t>favored Trump</w:t>
      </w:r>
      <w:r>
        <w:rPr>
          <w:rStyle w:val="Emphasis"/>
        </w:rPr>
        <w:t xml:space="preserve"> </w:t>
      </w:r>
      <w:r>
        <w:rPr>
          <w:rStyle w:val="Emphasis"/>
          <w:highlight w:val="yellow"/>
        </w:rPr>
        <w:t>just a few months ago</w:t>
      </w:r>
      <w:r>
        <w:rPr>
          <w:rStyle w:val="Emphasis"/>
        </w:rPr>
        <w:t>.</w:t>
      </w:r>
    </w:p>
    <w:p w14:paraId="20A68F7C" w14:textId="77777777" w:rsidR="004E2765" w:rsidRDefault="004E2765" w:rsidP="004E2765">
      <w:pPr>
        <w:rPr>
          <w:rStyle w:val="Emphasis"/>
        </w:rPr>
      </w:pPr>
      <w:r>
        <w:rPr>
          <w:rStyle w:val="StyleUnderline"/>
          <w:highlight w:val="yellow"/>
        </w:rPr>
        <w:t>In our</w:t>
      </w:r>
      <w:r>
        <w:rPr>
          <w:rStyle w:val="Emphasis"/>
          <w:highlight w:val="yellow"/>
        </w:rPr>
        <w:t xml:space="preserve"> fast moving news cycles</w:t>
      </w:r>
      <w:r>
        <w:rPr>
          <w:rStyle w:val="Emphasis"/>
        </w:rPr>
        <w:t xml:space="preserve">, </w:t>
      </w:r>
      <w:r>
        <w:rPr>
          <w:rStyle w:val="StyleUnderline"/>
        </w:rPr>
        <w:t>one could</w:t>
      </w:r>
      <w:r>
        <w:rPr>
          <w:sz w:val="16"/>
        </w:rPr>
        <w:t xml:space="preserve"> imagine </w:t>
      </w:r>
      <w:r>
        <w:rPr>
          <w:rStyle w:val="StyleUnderline"/>
        </w:rPr>
        <w:t xml:space="preserve">a </w:t>
      </w:r>
      <w:r>
        <w:rPr>
          <w:rStyle w:val="Emphasis"/>
          <w:highlight w:val="yellow"/>
        </w:rPr>
        <w:t>new unforeseen crisis</w:t>
      </w:r>
      <w:r>
        <w:rPr>
          <w:rStyle w:val="StyleUnderline"/>
        </w:rPr>
        <w:t xml:space="preserve"> arising</w:t>
      </w:r>
      <w:r>
        <w:rPr>
          <w:sz w:val="16"/>
        </w:rPr>
        <w:t xml:space="preserve">. Likewise, </w:t>
      </w:r>
      <w:r>
        <w:rPr>
          <w:rStyle w:val="StyleUnderline"/>
          <w:highlight w:val="yellow"/>
        </w:rPr>
        <w:t>a topic currently dominating the news</w:t>
      </w:r>
      <w:r>
        <w:rPr>
          <w:sz w:val="16"/>
        </w:rPr>
        <w:t xml:space="preserve"> (e.g. </w:t>
      </w:r>
      <w:r>
        <w:rPr>
          <w:rStyle w:val="StyleUnderline"/>
        </w:rPr>
        <w:t>the protests</w:t>
      </w:r>
      <w:r>
        <w:rPr>
          <w:rStyle w:val="Emphasis"/>
        </w:rPr>
        <w:t xml:space="preserve">) </w:t>
      </w:r>
      <w:r>
        <w:rPr>
          <w:rStyle w:val="Emphasis"/>
          <w:highlight w:val="yellow"/>
        </w:rPr>
        <w:t>may fall to the background</w:t>
      </w:r>
      <w:r>
        <w:rPr>
          <w:sz w:val="16"/>
        </w:rPr>
        <w:t xml:space="preserve">. </w:t>
      </w:r>
      <w:r>
        <w:rPr>
          <w:rStyle w:val="Emphasis"/>
          <w:highlight w:val="yellow"/>
        </w:rPr>
        <w:t>Either</w:t>
      </w:r>
      <w:r>
        <w:rPr>
          <w:rStyle w:val="StyleUnderline"/>
        </w:rPr>
        <w:t xml:space="preserve"> of these </w:t>
      </w:r>
      <w:r>
        <w:rPr>
          <w:rStyle w:val="Emphasis"/>
          <w:highlight w:val="yellow"/>
        </w:rPr>
        <w:t>could cause the presidential race to tighten up</w:t>
      </w:r>
      <w:r>
        <w:rPr>
          <w:rStyle w:val="Emphasis"/>
        </w:rPr>
        <w:t>.</w:t>
      </w:r>
    </w:p>
    <w:p w14:paraId="30DB4317" w14:textId="77777777" w:rsidR="004E2765" w:rsidRDefault="004E2765" w:rsidP="004E2765">
      <w:pPr>
        <w:rPr>
          <w:sz w:val="16"/>
        </w:rPr>
      </w:pPr>
      <w:r>
        <w:rPr>
          <w:sz w:val="16"/>
        </w:rPr>
        <w:t xml:space="preserve">Moreover, history tells us that </w:t>
      </w:r>
      <w:r>
        <w:rPr>
          <w:rStyle w:val="Emphasis"/>
          <w:highlight w:val="yellow"/>
        </w:rPr>
        <w:t>it's</w:t>
      </w:r>
      <w:r>
        <w:rPr>
          <w:rStyle w:val="Emphasis"/>
        </w:rPr>
        <w:t xml:space="preserve"> also quite </w:t>
      </w:r>
      <w:r>
        <w:rPr>
          <w:rStyle w:val="Emphasis"/>
          <w:highlight w:val="yellow"/>
        </w:rPr>
        <w:t>conceivable that Biden loses</w:t>
      </w:r>
      <w:r>
        <w:rPr>
          <w:sz w:val="16"/>
        </w:rPr>
        <w:t xml:space="preserve">. Harry </w:t>
      </w:r>
      <w:r>
        <w:rPr>
          <w:rStyle w:val="StyleUnderline"/>
          <w:highlight w:val="yellow"/>
        </w:rPr>
        <w:t>Truman</w:t>
      </w:r>
      <w:r>
        <w:rPr>
          <w:sz w:val="16"/>
        </w:rPr>
        <w:t xml:space="preserve"> in 1948 </w:t>
      </w:r>
      <w:r>
        <w:rPr>
          <w:rStyle w:val="StyleUnderline"/>
          <w:highlight w:val="yellow"/>
        </w:rPr>
        <w:t>was facing a similar deficit</w:t>
      </w:r>
      <w:r>
        <w:rPr>
          <w:rStyle w:val="StyleUnderline"/>
        </w:rPr>
        <w:t xml:space="preserve"> in </w:t>
      </w:r>
      <w:r>
        <w:rPr>
          <w:sz w:val="16"/>
        </w:rPr>
        <w:t>the </w:t>
      </w:r>
      <w:r>
        <w:rPr>
          <w:rStyle w:val="StyleUnderline"/>
        </w:rPr>
        <w:t>national polls that Trump is facing</w:t>
      </w:r>
      <w:r>
        <w:rPr>
          <w:sz w:val="16"/>
        </w:rPr>
        <w:t xml:space="preserve"> now. </w:t>
      </w:r>
      <w:r>
        <w:rPr>
          <w:rStyle w:val="StyleUnderline"/>
        </w:rPr>
        <w:t>He'd win by nearly 5 points nationally</w:t>
      </w:r>
      <w:r>
        <w:rPr>
          <w:sz w:val="16"/>
        </w:rPr>
        <w:t xml:space="preserve"> and carry the electoral college in a tight contest. More recently, </w:t>
      </w:r>
      <w:r>
        <w:rPr>
          <w:rStyle w:val="StyleUnderline"/>
          <w:highlight w:val="yellow"/>
        </w:rPr>
        <w:t>Clinton was in a distant third place</w:t>
      </w:r>
      <w:r>
        <w:rPr>
          <w:rStyle w:val="StyleUnderline"/>
        </w:rPr>
        <w:t xml:space="preserve"> at this point </w:t>
      </w:r>
      <w:r>
        <w:rPr>
          <w:sz w:val="16"/>
        </w:rPr>
        <w:t xml:space="preserve">in 1992 </w:t>
      </w:r>
      <w:r>
        <w:rPr>
          <w:rStyle w:val="StyleUnderline"/>
        </w:rPr>
        <w:t>to</w:t>
      </w:r>
      <w:r>
        <w:rPr>
          <w:sz w:val="16"/>
        </w:rPr>
        <w:t xml:space="preserve"> Republican George H.W. </w:t>
      </w:r>
      <w:r>
        <w:rPr>
          <w:rStyle w:val="StyleUnderline"/>
        </w:rPr>
        <w:t>Bush and</w:t>
      </w:r>
      <w:r>
        <w:rPr>
          <w:sz w:val="16"/>
        </w:rPr>
        <w:t xml:space="preserve"> independent Ross </w:t>
      </w:r>
      <w:r>
        <w:rPr>
          <w:rStyle w:val="StyleUnderline"/>
        </w:rPr>
        <w:t>Perot</w:t>
      </w:r>
      <w:r>
        <w:rPr>
          <w:sz w:val="16"/>
        </w:rPr>
        <w:t xml:space="preserve">. </w:t>
      </w:r>
      <w:r>
        <w:rPr>
          <w:rStyle w:val="StyleUnderline"/>
        </w:rPr>
        <w:t>Clinton took the popular vote by 6 points and scored 370</w:t>
      </w:r>
      <w:r>
        <w:rPr>
          <w:sz w:val="16"/>
        </w:rPr>
        <w:t xml:space="preserve"> electoral </w:t>
      </w:r>
      <w:r>
        <w:rPr>
          <w:rStyle w:val="StyleUnderline"/>
        </w:rPr>
        <w:t>votes</w:t>
      </w:r>
      <w:r>
        <w:rPr>
          <w:sz w:val="16"/>
        </w:rPr>
        <w:t>.</w:t>
      </w:r>
    </w:p>
    <w:p w14:paraId="66A9A84A" w14:textId="77777777" w:rsidR="004E2765" w:rsidRDefault="004E2765" w:rsidP="004E2765">
      <w:pPr>
        <w:rPr>
          <w:sz w:val="16"/>
        </w:rPr>
      </w:pPr>
      <w:r>
        <w:rPr>
          <w:rStyle w:val="StyleUnderline"/>
          <w:highlight w:val="yellow"/>
        </w:rPr>
        <w:t>If we have any movement</w:t>
      </w:r>
      <w:r>
        <w:rPr>
          <w:rStyle w:val="StyleUnderline"/>
        </w:rPr>
        <w:t xml:space="preserve"> </w:t>
      </w:r>
      <w:r>
        <w:rPr>
          <w:sz w:val="16"/>
        </w:rPr>
        <w:t xml:space="preserve">in the national polls </w:t>
      </w:r>
      <w:r>
        <w:rPr>
          <w:rStyle w:val="StyleUnderline"/>
        </w:rPr>
        <w:t>like those two cycles</w:t>
      </w:r>
      <w:r>
        <w:rPr>
          <w:sz w:val="16"/>
        </w:rPr>
        <w:t xml:space="preserve">, </w:t>
      </w:r>
      <w:r>
        <w:rPr>
          <w:rStyle w:val="Emphasis"/>
          <w:highlight w:val="yellow"/>
        </w:rPr>
        <w:t>Trump would almost certainly win.</w:t>
      </w:r>
    </w:p>
    <w:p w14:paraId="15A9FE0B" w14:textId="77777777" w:rsidR="004E2765" w:rsidRDefault="004E2765" w:rsidP="004E2765">
      <w:pPr>
        <w:rPr>
          <w:sz w:val="16"/>
        </w:rPr>
      </w:pPr>
    </w:p>
    <w:p w14:paraId="3583B9B3" w14:textId="375CE6B2" w:rsidR="004E2765" w:rsidRDefault="004E2765" w:rsidP="004E2765">
      <w:pPr>
        <w:pStyle w:val="Heading3"/>
      </w:pPr>
      <w:r>
        <w:t>2AC – Voters Locked In</w:t>
      </w:r>
    </w:p>
    <w:p w14:paraId="020B170E" w14:textId="44DFF986" w:rsidR="008D06CD" w:rsidRPr="008D06CD" w:rsidRDefault="008D06CD" w:rsidP="008D06CD">
      <w:pPr>
        <w:pStyle w:val="Heading4"/>
      </w:pPr>
      <w:r>
        <w:t>Swing voters don’t exist</w:t>
      </w:r>
    </w:p>
    <w:p w14:paraId="1977C95E" w14:textId="45D7486E" w:rsidR="004E2765" w:rsidRPr="00082DC8" w:rsidRDefault="00082DC8" w:rsidP="00082DC8">
      <w:r w:rsidRPr="00082DC8">
        <w:t xml:space="preserve">DAVID </w:t>
      </w:r>
      <w:r w:rsidRPr="00082DC8">
        <w:rPr>
          <w:rStyle w:val="Style13ptBold"/>
        </w:rPr>
        <w:t>FREEDLANDER 20</w:t>
      </w:r>
      <w:r w:rsidRPr="00082DC8">
        <w:t>, writer for Politico, 02/06/20, “An Unsettling New Theory: There Is No Swing Voter</w:t>
      </w:r>
      <w:r>
        <w:t xml:space="preserve">,” </w:t>
      </w:r>
      <w:hyperlink r:id="rId39" w:history="1">
        <w:r>
          <w:rPr>
            <w:rStyle w:val="Hyperlink"/>
          </w:rPr>
          <w:t>https://www.politico.com/news/magazine/2020/02/06/rachel-bitecofer-profile-election-forecasting-new-theory-108944</w:t>
        </w:r>
      </w:hyperlink>
    </w:p>
    <w:p w14:paraId="33821AE5" w14:textId="77777777" w:rsidR="008D06CD" w:rsidRPr="00127D1A" w:rsidRDefault="008D06CD" w:rsidP="008D06CD">
      <w:pPr>
        <w:rPr>
          <w:sz w:val="12"/>
        </w:rPr>
      </w:pPr>
      <w:r w:rsidRPr="00127D1A">
        <w:rPr>
          <w:sz w:val="12"/>
        </w:rPr>
        <w:t xml:space="preserve">What if everything you think you know about politics is wrong? </w:t>
      </w:r>
      <w:r w:rsidRPr="00127D1A">
        <w:rPr>
          <w:rStyle w:val="Emphasis"/>
          <w:highlight w:val="yellow"/>
        </w:rPr>
        <w:t>What if there aren’t really American swing voters</w:t>
      </w:r>
      <w:r w:rsidRPr="00127D1A">
        <w:rPr>
          <w:sz w:val="12"/>
        </w:rPr>
        <w:t xml:space="preserve">—or not enough, anyway, to pick the next president? What if it doesn’t matter much who the Democratic nominee is? What if there is no such thing as “the center,” and the party in power can govern however it wants for two years, because the results of that first midterm are going to be bad regardless? What if the Democrats' big 41-seat midterm victory in 2018 didn’t happen because candidates focused on health care and kitchen-table issues, but simply because they were running against the party in the White House? </w:t>
      </w:r>
      <w:r w:rsidRPr="008D06CD">
        <w:rPr>
          <w:rStyle w:val="StyleUnderline"/>
        </w:rPr>
        <w:t xml:space="preserve">What if </w:t>
      </w:r>
      <w:r w:rsidRPr="00127D1A">
        <w:rPr>
          <w:rStyle w:val="StyleUnderline"/>
          <w:highlight w:val="yellow"/>
        </w:rPr>
        <w:t>the outcome in 2020 is</w:t>
      </w:r>
      <w:r w:rsidRPr="008D06CD">
        <w:rPr>
          <w:rStyle w:val="StyleUnderline"/>
        </w:rPr>
        <w:t xml:space="preserve"> pretty much </w:t>
      </w:r>
      <w:r w:rsidRPr="00127D1A">
        <w:rPr>
          <w:rStyle w:val="StyleUnderline"/>
          <w:highlight w:val="yellow"/>
        </w:rPr>
        <w:t>foreordained</w:t>
      </w:r>
      <w:r w:rsidRPr="00127D1A">
        <w:rPr>
          <w:sz w:val="12"/>
        </w:rPr>
        <w:t>, too?</w:t>
      </w:r>
    </w:p>
    <w:p w14:paraId="214EA37A" w14:textId="77777777" w:rsidR="008D06CD" w:rsidRPr="00127D1A" w:rsidRDefault="008D06CD" w:rsidP="008D06CD">
      <w:pPr>
        <w:rPr>
          <w:sz w:val="12"/>
        </w:rPr>
      </w:pPr>
      <w:r w:rsidRPr="00127D1A">
        <w:rPr>
          <w:sz w:val="12"/>
        </w:rPr>
        <w:t xml:space="preserve">To the political scientist Rachel </w:t>
      </w:r>
      <w:proofErr w:type="spellStart"/>
      <w:r w:rsidRPr="00127D1A">
        <w:rPr>
          <w:sz w:val="12"/>
        </w:rPr>
        <w:t>Bitecofer</w:t>
      </w:r>
      <w:proofErr w:type="spellEnd"/>
      <w:r w:rsidRPr="00127D1A">
        <w:rPr>
          <w:sz w:val="12"/>
        </w:rPr>
        <w:t xml:space="preserve">, all of </w:t>
      </w:r>
      <w:r w:rsidRPr="00127D1A">
        <w:rPr>
          <w:rStyle w:val="Emphasis"/>
          <w:highlight w:val="yellow"/>
        </w:rPr>
        <w:t>that is almost certainly true</w:t>
      </w:r>
      <w:r w:rsidRPr="00127D1A">
        <w:rPr>
          <w:sz w:val="12"/>
        </w:rPr>
        <w:t>, and that has made her one of the most intriguing new figures in political forecasting this year.</w:t>
      </w:r>
    </w:p>
    <w:p w14:paraId="60E24274" w14:textId="77777777" w:rsidR="008D06CD" w:rsidRPr="00127D1A" w:rsidRDefault="008D06CD" w:rsidP="008D06CD">
      <w:pPr>
        <w:rPr>
          <w:sz w:val="12"/>
        </w:rPr>
      </w:pPr>
      <w:proofErr w:type="spellStart"/>
      <w:r w:rsidRPr="00127D1A">
        <w:rPr>
          <w:sz w:val="12"/>
        </w:rPr>
        <w:t>Bitecofer</w:t>
      </w:r>
      <w:proofErr w:type="spellEnd"/>
      <w:r w:rsidRPr="00127D1A">
        <w:rPr>
          <w:sz w:val="12"/>
        </w:rPr>
        <w:t>, a 42-year-old professor at Christopher Newport University in the Hampton Roads area of Virginia, was little known in the extremely online, extremely male-dominated world of political forecasting until November 2018. That’s when she nailed almost to the number the nature and size of the Democrats’ win in the House, even as other forecasters went wobbly in the race’s final days. Not only that, but she put out her forecast back in July, and then stuck by it while polling shifted throughout the summer and fall.</w:t>
      </w:r>
    </w:p>
    <w:p w14:paraId="631C52C0" w14:textId="77777777" w:rsidR="008D06CD" w:rsidRPr="00127D1A" w:rsidRDefault="008D06CD" w:rsidP="008D06CD">
      <w:pPr>
        <w:rPr>
          <w:sz w:val="12"/>
        </w:rPr>
      </w:pPr>
      <w:r w:rsidRPr="00127D1A">
        <w:rPr>
          <w:sz w:val="12"/>
        </w:rPr>
        <w:t xml:space="preserve">And today her model tells her the Democrats are a near lock for the presidency in 2020, and are likely to gain House seats and have a decent shot at retaking the Senate. If she’s right, we are now in a post-economy, post-incumbency, post record-while-in-office era of politics. Her analysis, as </w:t>
      </w:r>
      <w:proofErr w:type="spellStart"/>
      <w:r w:rsidRPr="00127D1A">
        <w:rPr>
          <w:sz w:val="12"/>
        </w:rPr>
        <w:t>Bitecofer</w:t>
      </w:r>
      <w:proofErr w:type="spellEnd"/>
      <w:r w:rsidRPr="00127D1A">
        <w:rPr>
          <w:sz w:val="12"/>
        </w:rPr>
        <w:t xml:space="preserve"> puts it with characteristic immodesty, amounts to nothing less than “flipping giant paradigms of electoral theory upside down.”</w:t>
      </w:r>
    </w:p>
    <w:p w14:paraId="509F7E32" w14:textId="77777777" w:rsidR="008D06CD" w:rsidRPr="00127D1A" w:rsidRDefault="008D06CD" w:rsidP="008D06CD">
      <w:pPr>
        <w:rPr>
          <w:sz w:val="12"/>
        </w:rPr>
      </w:pPr>
      <w:proofErr w:type="spellStart"/>
      <w:r w:rsidRPr="00127D1A">
        <w:rPr>
          <w:sz w:val="12"/>
        </w:rPr>
        <w:t>Bitecofer’s</w:t>
      </w:r>
      <w:proofErr w:type="spellEnd"/>
      <w:r w:rsidRPr="00127D1A">
        <w:rPr>
          <w:sz w:val="12"/>
        </w:rPr>
        <w:t xml:space="preserve"> theory, when you boil it down, is that </w:t>
      </w:r>
      <w:r w:rsidRPr="00BE758F">
        <w:rPr>
          <w:rStyle w:val="StyleUnderline"/>
        </w:rPr>
        <w:t xml:space="preserve">modern American </w:t>
      </w:r>
      <w:r w:rsidRPr="00127D1A">
        <w:rPr>
          <w:rStyle w:val="Emphasis"/>
          <w:highlight w:val="yellow"/>
        </w:rPr>
        <w:t>elections are rarely shaped by voters changing their minds</w:t>
      </w:r>
      <w:r w:rsidRPr="00127D1A">
        <w:rPr>
          <w:sz w:val="12"/>
        </w:rPr>
        <w:t>, but rather by shifts in who decides to vote in the first place. To her critics, she’s an extreme apostle of the old saw that “</w:t>
      </w:r>
      <w:r w:rsidRPr="00BE758F">
        <w:rPr>
          <w:rStyle w:val="StyleUnderline"/>
        </w:rPr>
        <w:t>turnout explains everything</w:t>
      </w:r>
      <w:r w:rsidRPr="00127D1A">
        <w:rPr>
          <w:sz w:val="12"/>
        </w:rPr>
        <w:t xml:space="preserve">,” taking a long victory lap after getting lucky one time. She sees things slightly differently: </w:t>
      </w:r>
      <w:r w:rsidRPr="00BE758F">
        <w:rPr>
          <w:rStyle w:val="StyleUnderline"/>
        </w:rPr>
        <w:t>That the last few elections show that American politics really has changed</w:t>
      </w:r>
      <w:r w:rsidRPr="00127D1A">
        <w:rPr>
          <w:sz w:val="12"/>
        </w:rPr>
        <w:t>, and other experts have been slow to process what it means.</w:t>
      </w:r>
    </w:p>
    <w:p w14:paraId="11B913F7" w14:textId="77777777" w:rsidR="008D06CD" w:rsidRPr="00127D1A" w:rsidRDefault="008D06CD" w:rsidP="008D06CD">
      <w:pPr>
        <w:rPr>
          <w:sz w:val="12"/>
        </w:rPr>
      </w:pPr>
      <w:r w:rsidRPr="00127D1A">
        <w:rPr>
          <w:sz w:val="12"/>
        </w:rPr>
        <w:t>If she’s right, it wouldn’t just blow up the conventional wisdom; it would mean that much of the lucrative cottage industry of political experts—the consultants and pollsters and (ahem) the reporters—is superfluous, an army of bit players with little influence over the outcome. Actually, worse than superfluous: That whole industry of experts is generally wrong.</w:t>
      </w:r>
    </w:p>
    <w:p w14:paraId="043FAF5E" w14:textId="77777777" w:rsidR="008D06CD" w:rsidRPr="00127D1A" w:rsidRDefault="008D06CD" w:rsidP="008D06CD">
      <w:pPr>
        <w:rPr>
          <w:sz w:val="12"/>
        </w:rPr>
      </w:pPr>
      <w:r w:rsidRPr="00127D1A">
        <w:rPr>
          <w:sz w:val="12"/>
        </w:rPr>
        <w:t>The classic view is that the pool of American voters is basically fixed: About 55 percent of eligible voters are likely to go to the polls, and the winner is determined by the 15 percent or so of “swing voters” who flit between the parties. So a general election campaign amounts to a long effort to pull those voters in to your side.</w:t>
      </w:r>
    </w:p>
    <w:p w14:paraId="1A376B50" w14:textId="77777777" w:rsidR="008D06CD" w:rsidRPr="00127D1A" w:rsidRDefault="008D06CD" w:rsidP="008D06CD">
      <w:pPr>
        <w:rPr>
          <w:sz w:val="12"/>
        </w:rPr>
      </w:pPr>
      <w:proofErr w:type="spellStart"/>
      <w:r w:rsidRPr="00127D1A">
        <w:rPr>
          <w:sz w:val="12"/>
        </w:rPr>
        <w:t>Bitecofer</w:t>
      </w:r>
      <w:proofErr w:type="spellEnd"/>
      <w:r w:rsidRPr="00127D1A">
        <w:rPr>
          <w:sz w:val="12"/>
        </w:rPr>
        <w:t xml:space="preserve"> has a nickname for this view. She calls it, with disdain, the “Chuck Todd theory of American politics”: “The idea that there is this informed, engaged American population that is watching these political events and watching their elected leaders and assessing their behavior and making a judgment.”</w:t>
      </w:r>
    </w:p>
    <w:p w14:paraId="5B1C9E73" w14:textId="77777777" w:rsidR="008D06CD" w:rsidRPr="00127D1A" w:rsidRDefault="008D06CD" w:rsidP="008D06CD">
      <w:pPr>
        <w:rPr>
          <w:sz w:val="12"/>
        </w:rPr>
      </w:pPr>
      <w:r w:rsidRPr="00127D1A">
        <w:rPr>
          <w:sz w:val="12"/>
        </w:rPr>
        <w:t>“And it is just not true.”</w:t>
      </w:r>
    </w:p>
    <w:p w14:paraId="73F77911" w14:textId="77777777" w:rsidR="008D06CD" w:rsidRPr="00127D1A" w:rsidRDefault="008D06CD" w:rsidP="008D06CD">
      <w:pPr>
        <w:rPr>
          <w:sz w:val="12"/>
        </w:rPr>
      </w:pPr>
      <w:r w:rsidRPr="00127D1A">
        <w:rPr>
          <w:sz w:val="12"/>
        </w:rPr>
        <w:t>Election forecasting has existed at least as long as there have been elections. In the 15th century, there were betting odds on who would emerge the winner of the next papal conclave. By the end of the 19th century, newspapers were asking readers to cut out makeshift ballots and mail them to the newsroom in order to get a preview of the election outcome. In recent years polling has grown more sophisticated, as has poll analysis: Pity the poor rube these days who cites a mere poll instead of a “polling average.”</w:t>
      </w:r>
    </w:p>
    <w:p w14:paraId="77EC7277" w14:textId="77777777" w:rsidR="008D06CD" w:rsidRPr="00127D1A" w:rsidRDefault="008D06CD" w:rsidP="008D06CD">
      <w:pPr>
        <w:rPr>
          <w:sz w:val="12"/>
        </w:rPr>
      </w:pPr>
      <w:r w:rsidRPr="00127D1A">
        <w:rPr>
          <w:sz w:val="12"/>
        </w:rPr>
        <w:t>Alongside the enthusiasm for polls has grown a serious academic interest in predicting elections. Unlike polling, academic forecasters tend to use the state of the world on Election Day to determine who is going to win. An improving GDP? It means an X-point advantage for the incumbent. Two (or more) terms in power for a single party, and that’s an electoral drag.</w:t>
      </w:r>
    </w:p>
    <w:p w14:paraId="44F031A5" w14:textId="77777777" w:rsidR="008D06CD" w:rsidRPr="00127D1A" w:rsidRDefault="008D06CD" w:rsidP="008D06CD">
      <w:pPr>
        <w:rPr>
          <w:sz w:val="12"/>
        </w:rPr>
      </w:pPr>
      <w:r w:rsidRPr="00127D1A">
        <w:rPr>
          <w:sz w:val="12"/>
        </w:rPr>
        <w:t>In 2016, the pollsters had the race largely wrong, but the academic forecasters got it mostly right, even though many ended up doubting their formulas after they spat out a likely victory for Trump, since such an outcome seemed impossible.</w:t>
      </w:r>
    </w:p>
    <w:p w14:paraId="4DAD6EDE" w14:textId="77777777" w:rsidR="008D06CD" w:rsidRPr="00127D1A" w:rsidRDefault="008D06CD" w:rsidP="008D06CD">
      <w:pPr>
        <w:rPr>
          <w:sz w:val="12"/>
        </w:rPr>
      </w:pPr>
      <w:r w:rsidRPr="00127D1A">
        <w:rPr>
          <w:sz w:val="12"/>
        </w:rPr>
        <w:t>But even the more academic forecasts, like the polling models, are based on longstanding assumptions about why and how candidates win elections. And sometimes an event occurs that blows up those assumptions.</w:t>
      </w:r>
    </w:p>
    <w:p w14:paraId="11831205" w14:textId="77777777" w:rsidR="008D06CD" w:rsidRPr="00127D1A" w:rsidRDefault="008D06CD" w:rsidP="008D06CD">
      <w:pPr>
        <w:rPr>
          <w:sz w:val="12"/>
        </w:rPr>
      </w:pPr>
      <w:r w:rsidRPr="00127D1A">
        <w:rPr>
          <w:sz w:val="12"/>
        </w:rPr>
        <w:t xml:space="preserve">In </w:t>
      </w:r>
      <w:proofErr w:type="spellStart"/>
      <w:r w:rsidRPr="00127D1A">
        <w:rPr>
          <w:sz w:val="12"/>
        </w:rPr>
        <w:t>Bitecofer’s</w:t>
      </w:r>
      <w:proofErr w:type="spellEnd"/>
      <w:r w:rsidRPr="00127D1A">
        <w:rPr>
          <w:sz w:val="12"/>
        </w:rPr>
        <w:t xml:space="preserve"> experience, that event wasn’t Trump; it was the Tea Party. She was still a graduate student in 2010 when a wave of conservative populism returned the Republicans to power in the House. According to any conventional theory of politics, that wave made no sense. Two years prior the GOP had run the economy into the ground; under a Democratic president and a fully Democratic Congress, the economy had stopped its slide and begun to recover. How could the Democrats lose 63 seats in a brutal shellacking two years after totally routing the Republicans?</w:t>
      </w:r>
    </w:p>
    <w:p w14:paraId="6C56F559" w14:textId="77777777" w:rsidR="008D06CD" w:rsidRPr="00127D1A" w:rsidRDefault="008D06CD" w:rsidP="008D06CD">
      <w:pPr>
        <w:rPr>
          <w:sz w:val="12"/>
        </w:rPr>
      </w:pPr>
      <w:r w:rsidRPr="00127D1A">
        <w:rPr>
          <w:sz w:val="12"/>
        </w:rPr>
        <w:t>The prevailing analysis was that Democrats had overreached on policy: After Obamacare, the stimulus, the bank and auto bailouts, the center just revolted. But when Americans picked a president in 2012, they didn’t seem so appalled; Obama won again. The 2014 </w:t>
      </w:r>
      <w:hyperlink r:id="rId40" w:tgtFrame="_blank" w:history="1">
        <w:r w:rsidRPr="00127D1A">
          <w:rPr>
            <w:rStyle w:val="Hyperlink"/>
            <w:sz w:val="12"/>
          </w:rPr>
          <w:t>midterms confounded the polls</w:t>
        </w:r>
      </w:hyperlink>
      <w:r w:rsidRPr="00127D1A">
        <w:rPr>
          <w:sz w:val="12"/>
        </w:rPr>
        <w:t>; the generic ballot heading into Election Day had the two parties basically tied in the national generic ballot, but when the votes came in, the Republicans added seats to their House majority and routed the Democrats in the Senate, picking up nine seats.</w:t>
      </w:r>
    </w:p>
    <w:p w14:paraId="5F0F45A0" w14:textId="77777777" w:rsidR="008D06CD" w:rsidRPr="00127D1A" w:rsidRDefault="008D06CD" w:rsidP="008D06CD">
      <w:pPr>
        <w:rPr>
          <w:sz w:val="12"/>
        </w:rPr>
      </w:pPr>
      <w:r w:rsidRPr="00127D1A">
        <w:rPr>
          <w:sz w:val="12"/>
        </w:rPr>
        <w:t xml:space="preserve">For most election forecasters, these results meant more data, and they went back and tweaked their models. For </w:t>
      </w:r>
      <w:proofErr w:type="spellStart"/>
      <w:r w:rsidRPr="00127D1A">
        <w:rPr>
          <w:sz w:val="12"/>
        </w:rPr>
        <w:t>Bitecofer</w:t>
      </w:r>
      <w:proofErr w:type="spellEnd"/>
      <w:r w:rsidRPr="00127D1A">
        <w:rPr>
          <w:sz w:val="12"/>
        </w:rPr>
        <w:t>, at the beginning of her career, they became the foundation of her thinking.</w:t>
      </w:r>
    </w:p>
    <w:p w14:paraId="67EEF359" w14:textId="77777777" w:rsidR="008D06CD" w:rsidRPr="00127D1A" w:rsidRDefault="008D06CD" w:rsidP="008D06CD">
      <w:pPr>
        <w:rPr>
          <w:sz w:val="12"/>
        </w:rPr>
      </w:pPr>
      <w:r w:rsidRPr="00127D1A">
        <w:rPr>
          <w:sz w:val="12"/>
        </w:rPr>
        <w:t>She was something of an outsider from the start; she had grown up a Navy brat, mostly in the D.C. area, and spent her youth following the Grateful Dead and Widespread Panic, reading The New York Times in the parking lot between shows. She was living in Eugene, Oregon, a single mom at a dead-end administrative job at a Republican polling firm, when she heard Rachel Maddow on Air America mention her doctorate in political science.</w:t>
      </w:r>
    </w:p>
    <w:p w14:paraId="54FA9092" w14:textId="77777777" w:rsidR="008D06CD" w:rsidRPr="00127D1A" w:rsidRDefault="008D06CD" w:rsidP="008D06CD">
      <w:pPr>
        <w:rPr>
          <w:sz w:val="12"/>
        </w:rPr>
      </w:pPr>
      <w:r w:rsidRPr="00127D1A">
        <w:rPr>
          <w:sz w:val="12"/>
        </w:rPr>
        <w:t xml:space="preserve">“I was like, ‘Wait, you can study politics?’” she says. She enrolled in community college, then the University of Oregon, then on to the University of Georgia for a Ph.D., and was soon hired by Christopher Newport University to work in its public-policy division. (She has since been hired away by the </w:t>
      </w:r>
      <w:proofErr w:type="spellStart"/>
      <w:r w:rsidRPr="00127D1A">
        <w:rPr>
          <w:sz w:val="12"/>
        </w:rPr>
        <w:t>Niskanen</w:t>
      </w:r>
      <w:proofErr w:type="spellEnd"/>
      <w:r w:rsidRPr="00127D1A">
        <w:rPr>
          <w:sz w:val="12"/>
        </w:rPr>
        <w:t xml:space="preserve"> Center, a centrist think tank based in Washington, D.C., while maintaining her academic post.)</w:t>
      </w:r>
    </w:p>
    <w:p w14:paraId="2B8918D1" w14:textId="77777777" w:rsidR="008D06CD" w:rsidRPr="00127D1A" w:rsidRDefault="008D06CD" w:rsidP="008D06CD">
      <w:pPr>
        <w:rPr>
          <w:sz w:val="12"/>
        </w:rPr>
      </w:pPr>
      <w:r w:rsidRPr="00127D1A">
        <w:rPr>
          <w:sz w:val="12"/>
        </w:rPr>
        <w:t xml:space="preserve">In 2016, the election that truly embarrassed the experts, </w:t>
      </w:r>
      <w:proofErr w:type="spellStart"/>
      <w:r w:rsidRPr="00127D1A">
        <w:rPr>
          <w:sz w:val="12"/>
        </w:rPr>
        <w:t>Bitecofer</w:t>
      </w:r>
      <w:proofErr w:type="spellEnd"/>
      <w:r w:rsidRPr="00127D1A">
        <w:rPr>
          <w:sz w:val="12"/>
        </w:rPr>
        <w:t xml:space="preserve"> was teaching in her new job and didn’t put together a forecast. She doesn’t pretend she saw it coming: She says she was as surprised Trump won as anyone else, but what struck her in examining the results, and what she saw as getting lost in the postelection commentary, was exactly how many people voted third party—for the Greens, the Libertarians or Evan McMullin, a former CIA operative who was running on behalf of the “Never Trump” wing of the Republican Party.</w:t>
      </w:r>
    </w:p>
    <w:p w14:paraId="4589D35B" w14:textId="77777777" w:rsidR="008D06CD" w:rsidRPr="00127D1A" w:rsidRDefault="008D06CD" w:rsidP="00E55B53">
      <w:pPr>
        <w:rPr>
          <w:sz w:val="12"/>
        </w:rPr>
      </w:pPr>
      <w:r w:rsidRPr="00127D1A">
        <w:rPr>
          <w:sz w:val="12"/>
        </w:rPr>
        <w:t xml:space="preserve">Hillary </w:t>
      </w:r>
      <w:r w:rsidRPr="00127D1A">
        <w:rPr>
          <w:rStyle w:val="StyleUnderline"/>
          <w:highlight w:val="yellow"/>
        </w:rPr>
        <w:t>Clinton had run an entire campaign built around</w:t>
      </w:r>
      <w:r w:rsidRPr="00127D1A">
        <w:rPr>
          <w:sz w:val="12"/>
        </w:rPr>
        <w:t xml:space="preserve"> classic assumptions: She was </w:t>
      </w:r>
      <w:r w:rsidRPr="00127D1A">
        <w:rPr>
          <w:rStyle w:val="StyleUnderline"/>
          <w:highlight w:val="yellow"/>
        </w:rPr>
        <w:t>trying to pick off</w:t>
      </w:r>
      <w:r w:rsidRPr="00E55B53">
        <w:rPr>
          <w:rStyle w:val="StyleUnderline"/>
        </w:rPr>
        <w:t xml:space="preserve"> Republicans and Republican-leaning </w:t>
      </w:r>
      <w:r w:rsidRPr="00127D1A">
        <w:rPr>
          <w:rStyle w:val="StyleUnderline"/>
          <w:highlight w:val="yellow"/>
        </w:rPr>
        <w:t>independents</w:t>
      </w:r>
      <w:r w:rsidRPr="00E55B53">
        <w:rPr>
          <w:rStyle w:val="StyleUnderline"/>
        </w:rPr>
        <w:t xml:space="preserve"> appalled by Trump. So she chose </w:t>
      </w:r>
      <w:r w:rsidRPr="00127D1A">
        <w:rPr>
          <w:sz w:val="12"/>
        </w:rPr>
        <w:t xml:space="preserve">a bland white man, </w:t>
      </w:r>
      <w:r w:rsidRPr="00E55B53">
        <w:rPr>
          <w:rStyle w:val="StyleUnderline"/>
        </w:rPr>
        <w:t>Tim Kaine</w:t>
      </w:r>
      <w:r w:rsidRPr="00127D1A">
        <w:rPr>
          <w:sz w:val="12"/>
        </w:rPr>
        <w:t xml:space="preserve">, as a running mate; it also explained her policy-lite messaging and her ads. But in the end, </w:t>
      </w:r>
      <w:r w:rsidRPr="00127D1A">
        <w:rPr>
          <w:rStyle w:val="Emphasis"/>
          <w:highlight w:val="yellow"/>
        </w:rPr>
        <w:t>almost all of those voters stuck with the GOP</w:t>
      </w:r>
      <w:r w:rsidRPr="00127D1A">
        <w:rPr>
          <w:sz w:val="12"/>
        </w:rPr>
        <w:t xml:space="preserve">. </w:t>
      </w:r>
      <w:r w:rsidRPr="00E55B53">
        <w:rPr>
          <w:rStyle w:val="StyleUnderline"/>
        </w:rPr>
        <w:t>The voters who voted third party should have been Democratic voters</w:t>
      </w:r>
      <w:r w:rsidRPr="00127D1A">
        <w:rPr>
          <w:sz w:val="12"/>
        </w:rPr>
        <w:t>—they were disproportionately young, diverse and college educated—</w:t>
      </w:r>
      <w:r w:rsidRPr="00E55B53">
        <w:rPr>
          <w:rStyle w:val="StyleUnderline"/>
        </w:rPr>
        <w:t>but they were turned off by the divisive Democratic primary</w:t>
      </w:r>
      <w:r w:rsidRPr="00127D1A">
        <w:rPr>
          <w:sz w:val="12"/>
        </w:rPr>
        <w:t>, and the Clinton camp made no effort to activate them in the general election.</w:t>
      </w:r>
    </w:p>
    <w:p w14:paraId="537E2432" w14:textId="77777777" w:rsidR="008D06CD" w:rsidRPr="00E55B53" w:rsidRDefault="008D06CD" w:rsidP="008D06CD">
      <w:pPr>
        <w:rPr>
          <w:rStyle w:val="StyleUnderline"/>
        </w:rPr>
      </w:pPr>
      <w:r w:rsidRPr="00127D1A">
        <w:rPr>
          <w:sz w:val="12"/>
        </w:rPr>
        <w:t xml:space="preserve">As she delved further into the data on 2016, </w:t>
      </w:r>
      <w:proofErr w:type="spellStart"/>
      <w:r w:rsidRPr="00127D1A">
        <w:rPr>
          <w:sz w:val="12"/>
        </w:rPr>
        <w:t>Bitecofer</w:t>
      </w:r>
      <w:proofErr w:type="spellEnd"/>
      <w:r w:rsidRPr="00127D1A">
        <w:rPr>
          <w:sz w:val="12"/>
        </w:rPr>
        <w:t xml:space="preserve"> noticed something else. As much as the media had harped on the narrative that </w:t>
      </w:r>
      <w:r w:rsidRPr="00E55B53">
        <w:rPr>
          <w:rStyle w:val="StyleUnderline"/>
        </w:rPr>
        <w:t>a majority of white women</w:t>
      </w:r>
      <w:r w:rsidRPr="00127D1A">
        <w:rPr>
          <w:sz w:val="12"/>
        </w:rPr>
        <w:t xml:space="preserve"> had </w:t>
      </w:r>
      <w:r w:rsidRPr="00E55B53">
        <w:rPr>
          <w:rStyle w:val="StyleUnderline"/>
        </w:rPr>
        <w:t>voted for Trump</w:t>
      </w:r>
      <w:r w:rsidRPr="00127D1A">
        <w:rPr>
          <w:sz w:val="12"/>
        </w:rPr>
        <w:t xml:space="preserve">, the election also signaled the first time that </w:t>
      </w:r>
      <w:r w:rsidRPr="00E55B53">
        <w:rPr>
          <w:rStyle w:val="StyleUnderline"/>
        </w:rPr>
        <w:t>a majority of college-educated white men had voted for the Democratic Party</w:t>
      </w:r>
      <w:r w:rsidRPr="00127D1A">
        <w:rPr>
          <w:sz w:val="12"/>
        </w:rPr>
        <w:t xml:space="preserve">. </w:t>
      </w:r>
      <w:r w:rsidRPr="00127D1A">
        <w:rPr>
          <w:rStyle w:val="StyleUnderline"/>
          <w:highlight w:val="yellow"/>
        </w:rPr>
        <w:t>There was a long-term-realignment happening</w:t>
      </w:r>
      <w:r w:rsidRPr="00E55B53">
        <w:rPr>
          <w:rStyle w:val="StyleUnderline"/>
        </w:rPr>
        <w:t xml:space="preserve"> in America, </w:t>
      </w:r>
      <w:r w:rsidRPr="00127D1A">
        <w:rPr>
          <w:rStyle w:val="StyleUnderline"/>
          <w:highlight w:val="yellow"/>
        </w:rPr>
        <w:t>and 2016</w:t>
      </w:r>
      <w:r w:rsidRPr="00E55B53">
        <w:rPr>
          <w:rStyle w:val="StyleUnderline"/>
        </w:rPr>
        <w:t xml:space="preserve"> had </w:t>
      </w:r>
      <w:r w:rsidRPr="00127D1A">
        <w:rPr>
          <w:rStyle w:val="StyleUnderline"/>
          <w:highlight w:val="yellow"/>
        </w:rPr>
        <w:t>accelerated it.</w:t>
      </w:r>
    </w:p>
    <w:p w14:paraId="293F7FB6" w14:textId="77777777" w:rsidR="008D06CD" w:rsidRPr="00127D1A" w:rsidRDefault="008D06CD" w:rsidP="008D06CD">
      <w:pPr>
        <w:rPr>
          <w:sz w:val="12"/>
        </w:rPr>
      </w:pPr>
      <w:r w:rsidRPr="00127D1A">
        <w:rPr>
          <w:sz w:val="12"/>
        </w:rPr>
        <w:t xml:space="preserve">Part of </w:t>
      </w:r>
      <w:proofErr w:type="spellStart"/>
      <w:r w:rsidRPr="00127D1A">
        <w:rPr>
          <w:sz w:val="12"/>
        </w:rPr>
        <w:t>Bitecofer’s</w:t>
      </w:r>
      <w:proofErr w:type="spellEnd"/>
      <w:r w:rsidRPr="00127D1A">
        <w:rPr>
          <w:sz w:val="12"/>
        </w:rPr>
        <w:t xml:space="preserve"> job involved polling Virginia, and she saw a Democratic counterwave building there in 2017. She noted to Democrats in the state that they should spend resources in areas that had traditionally been off limits. Had they done so, </w:t>
      </w:r>
      <w:proofErr w:type="spellStart"/>
      <w:r w:rsidRPr="00127D1A">
        <w:rPr>
          <w:sz w:val="12"/>
        </w:rPr>
        <w:t>Bitecofer</w:t>
      </w:r>
      <w:proofErr w:type="spellEnd"/>
      <w:r w:rsidRPr="00127D1A">
        <w:rPr>
          <w:sz w:val="12"/>
        </w:rPr>
        <w:t xml:space="preserve"> says, they could have flipped the Legislature that year. (Instead it flipped in 2019.)</w:t>
      </w:r>
    </w:p>
    <w:p w14:paraId="04133207" w14:textId="77777777" w:rsidR="008D06CD" w:rsidRPr="00127D1A" w:rsidRDefault="008D06CD" w:rsidP="008D06CD">
      <w:pPr>
        <w:rPr>
          <w:sz w:val="12"/>
        </w:rPr>
      </w:pPr>
      <w:r w:rsidRPr="00127D1A">
        <w:rPr>
          <w:sz w:val="12"/>
        </w:rPr>
        <w:t>When 2018 rolled around, she saw what was coming: “College educated white men, and especially college educated white women,” she said, “were going to be on fucking fire.”</w:t>
      </w:r>
    </w:p>
    <w:p w14:paraId="6F72DFE7" w14:textId="77777777" w:rsidR="008D06CD" w:rsidRPr="00127D1A" w:rsidRDefault="008D06CD" w:rsidP="008D06CD">
      <w:pPr>
        <w:rPr>
          <w:sz w:val="12"/>
        </w:rPr>
      </w:pPr>
      <w:r w:rsidRPr="00127D1A">
        <w:rPr>
          <w:sz w:val="12"/>
        </w:rPr>
        <w:t>It didn’t matter who was running; it mattered who was voting. From there, the model followed. She put out her forecast for the general election when there were still candidates battling it out in primaries.</w:t>
      </w:r>
    </w:p>
    <w:p w14:paraId="250484F3" w14:textId="77777777" w:rsidR="008D06CD" w:rsidRPr="00127D1A" w:rsidRDefault="008D06CD" w:rsidP="008D06CD">
      <w:pPr>
        <w:rPr>
          <w:sz w:val="12"/>
        </w:rPr>
      </w:pPr>
      <w:proofErr w:type="spellStart"/>
      <w:r w:rsidRPr="00127D1A">
        <w:rPr>
          <w:sz w:val="12"/>
        </w:rPr>
        <w:t>Bitecofer’s</w:t>
      </w:r>
      <w:proofErr w:type="spellEnd"/>
      <w:r w:rsidRPr="00127D1A">
        <w:rPr>
          <w:sz w:val="12"/>
        </w:rPr>
        <w:t xml:space="preserve"> view of the electorate is driven, in part, by a new way to think about why Americans vote the way they do. She counts as an intellectual mentor Alan Abramowitz, a professor of political science at Emory University who popularized the concept of “negative partisanship,” the idea that voters are more motivated to defeat the other side than by any particular policy goals.</w:t>
      </w:r>
    </w:p>
    <w:p w14:paraId="396D24A3" w14:textId="77777777" w:rsidR="008D06CD" w:rsidRPr="00127D1A" w:rsidRDefault="008D06CD" w:rsidP="008D06CD">
      <w:pPr>
        <w:rPr>
          <w:sz w:val="12"/>
        </w:rPr>
      </w:pPr>
      <w:r w:rsidRPr="00127D1A">
        <w:rPr>
          <w:sz w:val="12"/>
        </w:rPr>
        <w:t>In a piece explaining his work in POLITICO Magazine, </w:t>
      </w:r>
      <w:hyperlink r:id="rId41" w:tgtFrame="_blank" w:history="1">
        <w:r w:rsidRPr="00127D1A">
          <w:rPr>
            <w:rStyle w:val="Hyperlink"/>
            <w:sz w:val="12"/>
          </w:rPr>
          <w:t>Abramowitz wrote</w:t>
        </w:r>
      </w:hyperlink>
      <w:r w:rsidRPr="00127D1A">
        <w:rPr>
          <w:sz w:val="12"/>
        </w:rPr>
        <w:t xml:space="preserve">: “Over the past few decades, </w:t>
      </w:r>
      <w:r w:rsidRPr="00127D1A">
        <w:rPr>
          <w:rStyle w:val="Emphasis"/>
          <w:highlight w:val="yellow"/>
        </w:rPr>
        <w:t>American politics has become like a bitter sports rivalry</w:t>
      </w:r>
      <w:r w:rsidRPr="00127D1A">
        <w:rPr>
          <w:sz w:val="12"/>
        </w:rPr>
        <w:t xml:space="preserve">, in which </w:t>
      </w:r>
      <w:r w:rsidRPr="00E55B53">
        <w:rPr>
          <w:rStyle w:val="StyleUnderline"/>
        </w:rPr>
        <w:t xml:space="preserve">the </w:t>
      </w:r>
      <w:r w:rsidRPr="00127D1A">
        <w:rPr>
          <w:rStyle w:val="StyleUnderline"/>
          <w:highlight w:val="yellow"/>
        </w:rPr>
        <w:t>parties hang together</w:t>
      </w:r>
      <w:r w:rsidRPr="00E55B53">
        <w:rPr>
          <w:rStyle w:val="StyleUnderline"/>
        </w:rPr>
        <w:t xml:space="preserve"> mainly out </w:t>
      </w:r>
      <w:r w:rsidRPr="00127D1A">
        <w:rPr>
          <w:rStyle w:val="StyleUnderline"/>
          <w:highlight w:val="yellow"/>
        </w:rPr>
        <w:t>of sheer hatred of the</w:t>
      </w:r>
      <w:r w:rsidRPr="00E55B53">
        <w:rPr>
          <w:rStyle w:val="StyleUnderline"/>
        </w:rPr>
        <w:t xml:space="preserve"> </w:t>
      </w:r>
      <w:r w:rsidRPr="00127D1A">
        <w:rPr>
          <w:rStyle w:val="StyleUnderline"/>
          <w:highlight w:val="yellow"/>
        </w:rPr>
        <w:t>other</w:t>
      </w:r>
      <w:r w:rsidRPr="00E55B53">
        <w:rPr>
          <w:rStyle w:val="StyleUnderline"/>
        </w:rPr>
        <w:t xml:space="preserve"> team, </w:t>
      </w:r>
      <w:r w:rsidRPr="00127D1A">
        <w:rPr>
          <w:rStyle w:val="StyleUnderline"/>
          <w:highlight w:val="yellow"/>
        </w:rPr>
        <w:t>rather than</w:t>
      </w:r>
      <w:r w:rsidRPr="00E55B53">
        <w:rPr>
          <w:rStyle w:val="StyleUnderline"/>
        </w:rPr>
        <w:t xml:space="preserve"> a shared sense of </w:t>
      </w:r>
      <w:r w:rsidRPr="00127D1A">
        <w:rPr>
          <w:rStyle w:val="StyleUnderline"/>
          <w:highlight w:val="yellow"/>
        </w:rPr>
        <w:t>purpose</w:t>
      </w:r>
      <w:r w:rsidRPr="00127D1A">
        <w:rPr>
          <w:sz w:val="12"/>
        </w:rPr>
        <w:t xml:space="preserve">. </w:t>
      </w:r>
      <w:r w:rsidRPr="00E55B53">
        <w:rPr>
          <w:rStyle w:val="StyleUnderline"/>
        </w:rPr>
        <w:t>Republicans might not love the president, but they absolutely loathe his Democratic adversaries</w:t>
      </w:r>
      <w:r w:rsidRPr="00127D1A">
        <w:rPr>
          <w:sz w:val="12"/>
        </w:rPr>
        <w:t xml:space="preserve">. And it’s also true of </w:t>
      </w:r>
      <w:r w:rsidRPr="00E55B53">
        <w:rPr>
          <w:rStyle w:val="StyleUnderline"/>
        </w:rPr>
        <w:t>Democrats</w:t>
      </w:r>
      <w:r w:rsidRPr="00127D1A">
        <w:rPr>
          <w:sz w:val="12"/>
        </w:rPr>
        <w:t>, who</w:t>
      </w:r>
      <w:r w:rsidRPr="00E55B53">
        <w:rPr>
          <w:rStyle w:val="StyleUnderline"/>
        </w:rPr>
        <w:t xml:space="preserve"> might be consumed by their internal feuds over foreign policy and the proper role of government were it not for Trump</w:t>
      </w:r>
      <w:r w:rsidRPr="00127D1A">
        <w:rPr>
          <w:sz w:val="12"/>
        </w:rPr>
        <w:t>.”</w:t>
      </w:r>
    </w:p>
    <w:p w14:paraId="2B234A32" w14:textId="77777777" w:rsidR="008D06CD" w:rsidRPr="00127D1A" w:rsidRDefault="008D06CD" w:rsidP="008D06CD">
      <w:pPr>
        <w:rPr>
          <w:sz w:val="12"/>
        </w:rPr>
      </w:pPr>
      <w:proofErr w:type="spellStart"/>
      <w:r w:rsidRPr="00127D1A">
        <w:rPr>
          <w:sz w:val="12"/>
        </w:rPr>
        <w:t>Bitecofer</w:t>
      </w:r>
      <w:proofErr w:type="spellEnd"/>
      <w:r w:rsidRPr="00127D1A">
        <w:rPr>
          <w:sz w:val="12"/>
        </w:rPr>
        <w:t xml:space="preserve"> took this insight and mapped it across the country. As she sees it, it isn’t quite right to refer to a Democratic or Republican “base.” Rather, there are Democratic and Republican coalitions, the first made of people of color, college-educated whites and people in metropolitan areas; the second, mostly noncollege whites, with a smattering of religious-minded voters, financiers and people in business, largely in rural and exurban counties.</w:t>
      </w:r>
    </w:p>
    <w:p w14:paraId="03E236DC" w14:textId="77777777" w:rsidR="008D06CD" w:rsidRPr="00127D1A" w:rsidRDefault="008D06CD" w:rsidP="008D06CD">
      <w:pPr>
        <w:rPr>
          <w:sz w:val="12"/>
        </w:rPr>
      </w:pPr>
      <w:r w:rsidRPr="00127D1A">
        <w:rPr>
          <w:sz w:val="12"/>
        </w:rPr>
        <w:t xml:space="preserve">“In the polarized era, </w:t>
      </w:r>
      <w:r w:rsidRPr="00980550">
        <w:rPr>
          <w:rStyle w:val="Emphasis"/>
          <w:highlight w:val="yellow"/>
        </w:rPr>
        <w:t>the outcome isn’t</w:t>
      </w:r>
      <w:r w:rsidRPr="00E55B53">
        <w:rPr>
          <w:rStyle w:val="Emphasis"/>
        </w:rPr>
        <w:t xml:space="preserve"> really </w:t>
      </w:r>
      <w:r w:rsidRPr="00980550">
        <w:rPr>
          <w:rStyle w:val="Emphasis"/>
          <w:highlight w:val="yellow"/>
        </w:rPr>
        <w:t>about the candidates</w:t>
      </w:r>
      <w:r w:rsidRPr="00127D1A">
        <w:rPr>
          <w:sz w:val="12"/>
        </w:rPr>
        <w:t xml:space="preserve">. </w:t>
      </w:r>
      <w:r w:rsidRPr="00E55B53">
        <w:rPr>
          <w:rStyle w:val="StyleUnderline"/>
        </w:rPr>
        <w:t>What matters is what percentage of the electorate is</w:t>
      </w:r>
      <w:r w:rsidRPr="00127D1A">
        <w:rPr>
          <w:sz w:val="12"/>
        </w:rPr>
        <w:t xml:space="preserve"> Republican and Republican </w:t>
      </w:r>
      <w:proofErr w:type="spellStart"/>
      <w:r w:rsidRPr="00127D1A">
        <w:rPr>
          <w:sz w:val="12"/>
        </w:rPr>
        <w:t>leaners</w:t>
      </w:r>
      <w:proofErr w:type="spellEnd"/>
      <w:r w:rsidRPr="00E55B53">
        <w:rPr>
          <w:rStyle w:val="StyleUnderline"/>
        </w:rPr>
        <w:t>,</w:t>
      </w:r>
      <w:r w:rsidRPr="00127D1A">
        <w:rPr>
          <w:sz w:val="12"/>
        </w:rPr>
        <w:t xml:space="preserve"> and what percentage is Democratic and Democratic </w:t>
      </w:r>
      <w:proofErr w:type="spellStart"/>
      <w:r w:rsidRPr="00127D1A">
        <w:rPr>
          <w:sz w:val="12"/>
        </w:rPr>
        <w:t>leaners</w:t>
      </w:r>
      <w:proofErr w:type="spellEnd"/>
      <w:r w:rsidRPr="00127D1A">
        <w:rPr>
          <w:sz w:val="12"/>
        </w:rPr>
        <w:t xml:space="preserve">, </w:t>
      </w:r>
      <w:r w:rsidRPr="00E55B53">
        <w:rPr>
          <w:rStyle w:val="StyleUnderline"/>
        </w:rPr>
        <w:t>and how they get activated</w:t>
      </w:r>
      <w:r w:rsidRPr="00127D1A">
        <w:rPr>
          <w:sz w:val="12"/>
        </w:rPr>
        <w:t>,” she said.</w:t>
      </w:r>
    </w:p>
    <w:p w14:paraId="185F4F78" w14:textId="77777777" w:rsidR="008D06CD" w:rsidRPr="00127D1A" w:rsidRDefault="008D06CD" w:rsidP="008D06CD">
      <w:pPr>
        <w:rPr>
          <w:sz w:val="12"/>
        </w:rPr>
      </w:pPr>
      <w:r w:rsidRPr="00127D1A">
        <w:rPr>
          <w:sz w:val="12"/>
        </w:rPr>
        <w:t>Accordingly, she believed that whom the Democrats nominated didn’t matter much, and while the rest of the country focused on the districts where Hillary Clinton defeated Trump, she thought those were already mostly in the bag, and so focused instead on the 20 or so districts where Trump performed worse than Mitt Romney had in 2012. Those were places with latent Democratic possibility, and had the national party recognized it earlier, they could have flipped even more seats.</w:t>
      </w:r>
    </w:p>
    <w:p w14:paraId="1B787541" w14:textId="77777777" w:rsidR="008D06CD" w:rsidRPr="00127D1A" w:rsidRDefault="008D06CD" w:rsidP="008D06CD">
      <w:pPr>
        <w:rPr>
          <w:sz w:val="12"/>
        </w:rPr>
      </w:pPr>
      <w:r w:rsidRPr="00127D1A">
        <w:rPr>
          <w:sz w:val="12"/>
        </w:rPr>
        <w:t xml:space="preserve">Since she was new on the forecasting scene, having sat out the 2016 election, </w:t>
      </w:r>
      <w:proofErr w:type="spellStart"/>
      <w:r w:rsidRPr="00127D1A">
        <w:rPr>
          <w:sz w:val="12"/>
        </w:rPr>
        <w:t>Bitecofer</w:t>
      </w:r>
      <w:proofErr w:type="spellEnd"/>
      <w:r w:rsidRPr="00127D1A">
        <w:rPr>
          <w:sz w:val="12"/>
        </w:rPr>
        <w:t xml:space="preserve"> took to Twitter, where she had a mere 600-odd followers, and started flogging her analysis relentlessly. “I decided I’d market it on Twitter by being kind of like this clunky annoying little sister on all the big threads. I would jump on Nate Cohn and Nate Silver threads to promote the forecast. And it was just when the generic ballot was starting to narrow and all the other analysts were saying, ‘Oh the Democrats are going to screw this up. They are overreaching. They are going to get 23 seats if they are lucky.’ And I just came out swinging.”</w:t>
      </w:r>
    </w:p>
    <w:p w14:paraId="7736FD1A" w14:textId="77777777" w:rsidR="008D06CD" w:rsidRPr="00127D1A" w:rsidRDefault="008D06CD" w:rsidP="008D06CD">
      <w:pPr>
        <w:rPr>
          <w:sz w:val="12"/>
        </w:rPr>
      </w:pPr>
      <w:r w:rsidRPr="00127D1A">
        <w:rPr>
          <w:sz w:val="12"/>
        </w:rPr>
        <w:t xml:space="preserve">And while other forecasters picked a range, </w:t>
      </w:r>
      <w:proofErr w:type="spellStart"/>
      <w:r w:rsidRPr="00127D1A">
        <w:rPr>
          <w:sz w:val="12"/>
        </w:rPr>
        <w:t>Bitecofer</w:t>
      </w:r>
      <w:proofErr w:type="spellEnd"/>
      <w:r w:rsidRPr="00127D1A">
        <w:rPr>
          <w:sz w:val="12"/>
        </w:rPr>
        <w:t xml:space="preserve"> picked a number—42, only one more than the actual number of seats Democrats ended up winning in the House. (As other forecasters saw the Democrats’ chances dropping, she revised it upward in the race’s waning days, saying in the final week that the Democrats would net 45 seats.) The forecast, and the relentless Twitter-hyping, brought her recognition. The woman who decided to get a degree in political science because she heard Rachel Maddow on the radio was suddenly on Rachel Maddow’s network. In the MSNBC Green Room before a guest appearance on “The Last Word with Lawrence O’Donnell,” she wrote on the chalkboard: “Rachel’s Bucket List: Make it to MSNBC Green Room.”</w:t>
      </w:r>
    </w:p>
    <w:p w14:paraId="1398BB05" w14:textId="77777777" w:rsidR="008D06CD" w:rsidRPr="00127D1A" w:rsidRDefault="008D06CD" w:rsidP="008D06CD">
      <w:pPr>
        <w:rPr>
          <w:sz w:val="12"/>
        </w:rPr>
      </w:pPr>
      <w:proofErr w:type="spellStart"/>
      <w:r w:rsidRPr="00127D1A">
        <w:rPr>
          <w:sz w:val="12"/>
        </w:rPr>
        <w:t>Bitecofer’s</w:t>
      </w:r>
      <w:proofErr w:type="spellEnd"/>
      <w:r w:rsidRPr="00127D1A">
        <w:rPr>
          <w:sz w:val="12"/>
        </w:rPr>
        <w:t xml:space="preserve"> approach to getting noticed did not endear her to many people in the insular world of elections forecasting, where a certain modesty and an ethos of letting the work speak for itself prevails.</w:t>
      </w:r>
    </w:p>
    <w:p w14:paraId="654B69EF" w14:textId="77777777" w:rsidR="008D06CD" w:rsidRPr="00127D1A" w:rsidRDefault="008D06CD" w:rsidP="008D06CD">
      <w:pPr>
        <w:rPr>
          <w:sz w:val="12"/>
        </w:rPr>
      </w:pPr>
      <w:r w:rsidRPr="00127D1A">
        <w:rPr>
          <w:sz w:val="12"/>
        </w:rPr>
        <w:t xml:space="preserve">“She has taken a </w:t>
      </w:r>
      <w:proofErr w:type="spellStart"/>
      <w:r w:rsidRPr="00127D1A">
        <w:rPr>
          <w:sz w:val="12"/>
        </w:rPr>
        <w:t>Krassenstein</w:t>
      </w:r>
      <w:proofErr w:type="spellEnd"/>
      <w:r w:rsidRPr="00127D1A">
        <w:rPr>
          <w:sz w:val="12"/>
        </w:rPr>
        <w:t xml:space="preserve"> Brothers approach at getting attention for her forecasts,” says the election forecaster Dave Wasserman, House editor of the Cook Political Report, referring to the pair of anti-Trump bros who gained over a million Twitter followers between them, mostly by being some of the first people to reply to Trump tweets and by stirring up #Resistance memes. “In my view that is unfair to the many thoughtful forecasters who don’t relentlessly self-</w:t>
      </w:r>
      <w:proofErr w:type="spellStart"/>
      <w:r w:rsidRPr="00127D1A">
        <w:rPr>
          <w:sz w:val="12"/>
        </w:rPr>
        <w:t>promote</w:t>
      </w:r>
      <w:proofErr w:type="spellEnd"/>
      <w:r w:rsidRPr="00127D1A">
        <w:rPr>
          <w:sz w:val="12"/>
        </w:rPr>
        <w:t>.”</w:t>
      </w:r>
    </w:p>
    <w:p w14:paraId="192BDBBB" w14:textId="77777777" w:rsidR="008D06CD" w:rsidRPr="00127D1A" w:rsidRDefault="008D06CD" w:rsidP="008D06CD">
      <w:pPr>
        <w:rPr>
          <w:sz w:val="12"/>
        </w:rPr>
      </w:pPr>
      <w:r w:rsidRPr="00127D1A">
        <w:rPr>
          <w:sz w:val="12"/>
        </w:rPr>
        <w:t>He questions her central idea—that elections are won by turnout, and by people entering and exiting the electorate rather than by switching sides—as one that simply ignores many basic observations about how politics works.</w:t>
      </w:r>
    </w:p>
    <w:p w14:paraId="4299499C" w14:textId="77777777" w:rsidR="008D06CD" w:rsidRPr="00127D1A" w:rsidRDefault="008D06CD" w:rsidP="008D06CD">
      <w:pPr>
        <w:rPr>
          <w:sz w:val="12"/>
        </w:rPr>
      </w:pPr>
      <w:r w:rsidRPr="00127D1A">
        <w:rPr>
          <w:sz w:val="12"/>
        </w:rPr>
        <w:t>“The idea that turnout explains every election result, I am sorry, but that is just factually not true,” said Wasserman. “There are a significant number of persuadable voters who bounce back and forth between the two parties depending on the candidates and depending on the year. And there are absolutely millions of voters who voted for Donald Trump in 2016 and for a Democratic congressional candidate in 2018 and did so because they were persuaded by Democratic campaign outreach.</w:t>
      </w:r>
    </w:p>
    <w:p w14:paraId="0DA9B3C0" w14:textId="77777777" w:rsidR="008D06CD" w:rsidRPr="00127D1A" w:rsidRDefault="008D06CD" w:rsidP="008D06CD">
      <w:pPr>
        <w:rPr>
          <w:sz w:val="12"/>
        </w:rPr>
      </w:pPr>
      <w:r w:rsidRPr="00127D1A">
        <w:rPr>
          <w:sz w:val="12"/>
        </w:rPr>
        <w:t>“She would be well-served as an analyst,” Wasserman added, “if she visited some of the counties in Iowa which voted overwhelmingly for Obama and then overwhelmingly for Trump. These are not places where turnout explains the results. She would learn that persuasion and swing voters are the dominant variable in presidential elections, particularly in those battleground states.”</w:t>
      </w:r>
    </w:p>
    <w:p w14:paraId="42618A91" w14:textId="77777777" w:rsidR="008D06CD" w:rsidRPr="00127D1A" w:rsidRDefault="008D06CD" w:rsidP="008D06CD">
      <w:pPr>
        <w:rPr>
          <w:sz w:val="12"/>
        </w:rPr>
      </w:pPr>
      <w:proofErr w:type="spellStart"/>
      <w:r w:rsidRPr="00127D1A">
        <w:rPr>
          <w:sz w:val="12"/>
        </w:rPr>
        <w:t>Bitecofer</w:t>
      </w:r>
      <w:proofErr w:type="spellEnd"/>
      <w:r w:rsidRPr="00127D1A">
        <w:rPr>
          <w:sz w:val="12"/>
        </w:rPr>
        <w:t>, as it happens, flew to Iowa for three days before and after the caucuses, a few weeks after I spoke to Wasserman—and rejects the criticism that somehow getting out in the world would improve her modeling. If she allowed personal conversations to influence her work, she said, then “I would be a god-fucking awful quantitative scientist.”</w:t>
      </w:r>
    </w:p>
    <w:p w14:paraId="330DB0E5" w14:textId="77777777" w:rsidR="008D06CD" w:rsidRPr="00127D1A" w:rsidRDefault="008D06CD" w:rsidP="008D06CD">
      <w:pPr>
        <w:rPr>
          <w:sz w:val="12"/>
        </w:rPr>
      </w:pPr>
      <w:r w:rsidRPr="00127D1A">
        <w:rPr>
          <w:sz w:val="12"/>
        </w:rPr>
        <w:t xml:space="preserve">As for the overall role of those voters, she maintains that </w:t>
      </w:r>
      <w:r w:rsidRPr="00980550">
        <w:rPr>
          <w:rStyle w:val="Emphasis"/>
          <w:highlight w:val="yellow"/>
        </w:rPr>
        <w:t>actual swing voters are a small percentage</w:t>
      </w:r>
      <w:r w:rsidRPr="00406AF0">
        <w:rPr>
          <w:rStyle w:val="Emphasis"/>
        </w:rPr>
        <w:t xml:space="preserve"> of the result</w:t>
      </w:r>
      <w:r w:rsidRPr="00127D1A">
        <w:rPr>
          <w:sz w:val="12"/>
        </w:rPr>
        <w:t xml:space="preserve">, </w:t>
      </w:r>
      <w:r w:rsidRPr="00980550">
        <w:rPr>
          <w:rStyle w:val="StyleUnderline"/>
          <w:highlight w:val="yellow"/>
        </w:rPr>
        <w:t>even in counties where the vote swing is</w:t>
      </w:r>
      <w:r w:rsidRPr="00127D1A">
        <w:rPr>
          <w:sz w:val="12"/>
        </w:rPr>
        <w:t xml:space="preserve"> as </w:t>
      </w:r>
      <w:r w:rsidRPr="00980550">
        <w:rPr>
          <w:rStyle w:val="StyleUnderline"/>
          <w:highlight w:val="yellow"/>
        </w:rPr>
        <w:t>large</w:t>
      </w:r>
      <w:r w:rsidRPr="00127D1A">
        <w:rPr>
          <w:sz w:val="12"/>
        </w:rPr>
        <w:t xml:space="preserve"> as Wasserman describes. Don’t talk to people in the bleachers of rallies; check the voter file, she says. “</w:t>
      </w:r>
      <w:r w:rsidRPr="00406AF0">
        <w:rPr>
          <w:rStyle w:val="StyleUnderline"/>
        </w:rPr>
        <w:t>It would be one thing if that county had 100,000 people in it who voted in 2012, and then it was the same 100,000 who voted in 2016, but that is not what is happening</w:t>
      </w:r>
      <w:r w:rsidRPr="00127D1A">
        <w:rPr>
          <w:sz w:val="12"/>
        </w:rPr>
        <w:t>,” she says. “The pool of who shows up changes.”</w:t>
      </w:r>
    </w:p>
    <w:p w14:paraId="2F482153" w14:textId="77777777" w:rsidR="008D06CD" w:rsidRPr="00127D1A" w:rsidRDefault="008D06CD" w:rsidP="008D06CD">
      <w:pPr>
        <w:rPr>
          <w:sz w:val="12"/>
        </w:rPr>
      </w:pPr>
      <w:r w:rsidRPr="00127D1A">
        <w:rPr>
          <w:sz w:val="12"/>
        </w:rPr>
        <w:t xml:space="preserve">One of the problems with this approach, or with election forecasting in general, is that it doesn’t necessarily tell us very much about specifics. The Democrats are in a fractious primary at the moment. Knowing who would fare better against Donald Trump would be useful, but </w:t>
      </w:r>
      <w:proofErr w:type="spellStart"/>
      <w:r w:rsidRPr="00127D1A">
        <w:rPr>
          <w:sz w:val="12"/>
        </w:rPr>
        <w:t>Bitecofer’s</w:t>
      </w:r>
      <w:proofErr w:type="spellEnd"/>
      <w:r w:rsidRPr="00127D1A">
        <w:rPr>
          <w:sz w:val="12"/>
        </w:rPr>
        <w:t xml:space="preserve"> models don’t say. Election forecasting that uses sociological data is a blunt instrument in a nation where 138 million people vote across 50 states scattered across a continent, each with its own way of administering the process.</w:t>
      </w:r>
    </w:p>
    <w:p w14:paraId="7D3348B6" w14:textId="77777777" w:rsidR="008D06CD" w:rsidRPr="00127D1A" w:rsidRDefault="008D06CD" w:rsidP="008D06CD">
      <w:pPr>
        <w:rPr>
          <w:sz w:val="12"/>
        </w:rPr>
      </w:pPr>
      <w:r w:rsidRPr="00127D1A">
        <w:rPr>
          <w:sz w:val="12"/>
        </w:rPr>
        <w:t>“It’s the big discussion in election forecasting and political science right now,” said Kyle Kondik, communications director at the University of Virginia’s Center for Politics and an editor at its forecasting site, Sabato’s Crystal Ball. “As I look at it, there are just a lot of different things going on in the electorate. There are a lot of folks who switched from Obama 2012 to Trump 2016. I think that’s pretty clear, but there also were turnout problems for Democrats in these places, and you had people switching or defecting to third parties. The more you learn about this stuff, the less you feel like you have a grasp on it.”</w:t>
      </w:r>
    </w:p>
    <w:p w14:paraId="33796CF9" w14:textId="77777777" w:rsidR="008D06CD" w:rsidRPr="00127D1A" w:rsidRDefault="008D06CD" w:rsidP="008D06CD">
      <w:pPr>
        <w:rPr>
          <w:sz w:val="12"/>
        </w:rPr>
      </w:pPr>
      <w:r w:rsidRPr="00127D1A">
        <w:rPr>
          <w:sz w:val="12"/>
        </w:rPr>
        <w:t>Sam Wang, a neuroscientist at Princeton University who since 2004 has doubled as an elections forecaster, and who famously ate a cricket on live television to make up for his erroneous 2016 forecast declaring Clinton the all-but certain winner, agrees. The percentage of people who swing in and out of the electorate is closer to 10 percent, according to his data, which couldn’t explain the massive swings some counties saw from 2012 to 2016.</w:t>
      </w:r>
    </w:p>
    <w:p w14:paraId="545653DD" w14:textId="77777777" w:rsidR="008D06CD" w:rsidRPr="00127D1A" w:rsidRDefault="008D06CD" w:rsidP="008D06CD">
      <w:pPr>
        <w:rPr>
          <w:sz w:val="12"/>
        </w:rPr>
      </w:pPr>
      <w:r w:rsidRPr="00127D1A">
        <w:rPr>
          <w:sz w:val="12"/>
        </w:rPr>
        <w:t xml:space="preserve">As for </w:t>
      </w:r>
      <w:proofErr w:type="spellStart"/>
      <w:r w:rsidRPr="00127D1A">
        <w:rPr>
          <w:sz w:val="12"/>
        </w:rPr>
        <w:t>Bitecofer’s</w:t>
      </w:r>
      <w:proofErr w:type="spellEnd"/>
      <w:r w:rsidRPr="00127D1A">
        <w:rPr>
          <w:sz w:val="12"/>
        </w:rPr>
        <w:t xml:space="preserve"> overall theory, Wang says, “It is the detailed version of something that is generally appreciated—that over the last 20 years the big phenomenon in American politics is that Americans have become much more predictable about who they vote for,” he said. “The broad insight is the deep truth of our time, but it is not that novel.”</w:t>
      </w:r>
    </w:p>
    <w:p w14:paraId="0EDC2319" w14:textId="77777777" w:rsidR="008D06CD" w:rsidRPr="00127D1A" w:rsidRDefault="008D06CD" w:rsidP="008D06CD">
      <w:pPr>
        <w:rPr>
          <w:sz w:val="12"/>
        </w:rPr>
      </w:pPr>
      <w:proofErr w:type="spellStart"/>
      <w:r w:rsidRPr="00127D1A">
        <w:rPr>
          <w:sz w:val="12"/>
        </w:rPr>
        <w:t>Bitecofer</w:t>
      </w:r>
      <w:proofErr w:type="spellEnd"/>
      <w:r w:rsidRPr="00127D1A">
        <w:rPr>
          <w:sz w:val="12"/>
        </w:rPr>
        <w:t xml:space="preserve"> hasn’t exactly been clairvoyant: Her original Senate prediction was off in 2018. She didn’t anticipate the surge in GOP turnout that would match the surge in Democratic turnout in places where the demographics still favored Republicans. She thought Democrats would win Florida, and maybe even Texas, and that the Georgia governor’s race was winnable. What she didn’t count on at the time was that negative partisanship can work both ways, even when there is one party in power, and that no one knows how to fire up the fear factor in his coalition quite like Donald Trump. He did just that, and Blue Dog Democrats in Missouri and Indiana and North Dakota were done for.</w:t>
      </w:r>
    </w:p>
    <w:p w14:paraId="2E3B3972" w14:textId="77777777" w:rsidR="008D06CD" w:rsidRPr="00127D1A" w:rsidRDefault="008D06CD" w:rsidP="008D06CD">
      <w:pPr>
        <w:rPr>
          <w:sz w:val="12"/>
        </w:rPr>
      </w:pPr>
      <w:r w:rsidRPr="00127D1A">
        <w:rPr>
          <w:sz w:val="12"/>
        </w:rPr>
        <w:t xml:space="preserve">But still, the results bore out her theory: </w:t>
      </w:r>
      <w:r w:rsidRPr="00406AF0">
        <w:rPr>
          <w:rStyle w:val="StyleUnderline"/>
        </w:rPr>
        <w:t>For Democrats to win, they need to fire up Democratic-minded voters</w:t>
      </w:r>
      <w:r w:rsidRPr="00127D1A">
        <w:rPr>
          <w:sz w:val="12"/>
        </w:rPr>
        <w:t xml:space="preserve">. The Blue Dogs who tried to narrow the difference between themselves and Trump did worse, overall, than the Stacey </w:t>
      </w:r>
      <w:proofErr w:type="spellStart"/>
      <w:r w:rsidRPr="00127D1A">
        <w:rPr>
          <w:sz w:val="12"/>
        </w:rPr>
        <w:t>Abramses</w:t>
      </w:r>
      <w:proofErr w:type="spellEnd"/>
      <w:r w:rsidRPr="00127D1A">
        <w:rPr>
          <w:sz w:val="12"/>
        </w:rPr>
        <w:t xml:space="preserve"> and </w:t>
      </w:r>
      <w:proofErr w:type="spellStart"/>
      <w:r w:rsidRPr="00127D1A">
        <w:rPr>
          <w:sz w:val="12"/>
        </w:rPr>
        <w:t>Beto</w:t>
      </w:r>
      <w:proofErr w:type="spellEnd"/>
      <w:r w:rsidRPr="00127D1A">
        <w:rPr>
          <w:sz w:val="12"/>
        </w:rPr>
        <w:t xml:space="preserve"> </w:t>
      </w:r>
      <w:proofErr w:type="spellStart"/>
      <w:r w:rsidRPr="00127D1A">
        <w:rPr>
          <w:sz w:val="12"/>
        </w:rPr>
        <w:t>O’Rourkes</w:t>
      </w:r>
      <w:proofErr w:type="spellEnd"/>
      <w:r w:rsidRPr="00127D1A">
        <w:rPr>
          <w:sz w:val="12"/>
        </w:rPr>
        <w:t>, whose progressive ideas and inspirational campaigns drove turnout in their own parties and brought them to the cusp of victory.</w:t>
      </w:r>
    </w:p>
    <w:p w14:paraId="31178935" w14:textId="77777777" w:rsidR="008D06CD" w:rsidRPr="00127D1A" w:rsidRDefault="008D06CD" w:rsidP="008D06CD">
      <w:pPr>
        <w:rPr>
          <w:sz w:val="12"/>
        </w:rPr>
      </w:pPr>
      <w:r w:rsidRPr="00127D1A">
        <w:rPr>
          <w:sz w:val="12"/>
        </w:rPr>
        <w:t xml:space="preserve">If you buy </w:t>
      </w:r>
      <w:proofErr w:type="spellStart"/>
      <w:r w:rsidRPr="00127D1A">
        <w:rPr>
          <w:sz w:val="12"/>
        </w:rPr>
        <w:t>Bitecofer’s</w:t>
      </w:r>
      <w:proofErr w:type="spellEnd"/>
      <w:r w:rsidRPr="00127D1A">
        <w:rPr>
          <w:sz w:val="12"/>
        </w:rPr>
        <w:t xml:space="preserve"> view of the 2018 midterms—or even, in its milder form, Sam Wang’s point about predictability—you also need to rethink what American elections actually mean now.</w:t>
      </w:r>
    </w:p>
    <w:p w14:paraId="6EF771F8" w14:textId="77777777" w:rsidR="008D06CD" w:rsidRPr="00127D1A" w:rsidRDefault="008D06CD" w:rsidP="008D06CD">
      <w:pPr>
        <w:rPr>
          <w:sz w:val="12"/>
        </w:rPr>
      </w:pPr>
      <w:r w:rsidRPr="00127D1A">
        <w:rPr>
          <w:sz w:val="12"/>
        </w:rPr>
        <w:t xml:space="preserve">“I am arguing radical shit, OK?” </w:t>
      </w:r>
      <w:proofErr w:type="spellStart"/>
      <w:r w:rsidRPr="00127D1A">
        <w:rPr>
          <w:sz w:val="12"/>
        </w:rPr>
        <w:t>Bitecofer</w:t>
      </w:r>
      <w:proofErr w:type="spellEnd"/>
      <w:r w:rsidRPr="00127D1A">
        <w:rPr>
          <w:sz w:val="12"/>
        </w:rPr>
        <w:t xml:space="preserve"> told me over a series of phone calls over the past several weeks in her Virginia office. “What I am saying is that almost all of this shit is set in stone for three years, that almost none of the shit that people are hanging onto, in terms of daily articles, or polls, or the economy or incumbency or ideology is really worth that much.”</w:t>
      </w:r>
    </w:p>
    <w:p w14:paraId="25DC2E62" w14:textId="77777777" w:rsidR="008D06CD" w:rsidRPr="00127D1A" w:rsidRDefault="008D06CD" w:rsidP="008D06CD">
      <w:pPr>
        <w:rPr>
          <w:sz w:val="12"/>
        </w:rPr>
      </w:pPr>
      <w:r w:rsidRPr="00127D1A">
        <w:rPr>
          <w:sz w:val="12"/>
        </w:rPr>
        <w:t>When Democrats swept into power in the House of Representatives in the 2018 midterms, they did so, they told themselves, because they mostly ignored Donald Trump. Believing that they needed to win over “Obama/Trump voters,” the Democrats ran a bunch of apolitical military veterans, and focused their campaigns on preserving the Affordable Care Act’s protections of people with preexisting health conditions.</w:t>
      </w:r>
    </w:p>
    <w:p w14:paraId="0AEC1FAD" w14:textId="77777777" w:rsidR="008D06CD" w:rsidRPr="00127D1A" w:rsidRDefault="008D06CD" w:rsidP="008D06CD">
      <w:pPr>
        <w:rPr>
          <w:sz w:val="12"/>
        </w:rPr>
      </w:pPr>
      <w:r w:rsidRPr="00127D1A">
        <w:rPr>
          <w:sz w:val="12"/>
        </w:rPr>
        <w:t>Armed with this mandate, they governed accordingly, passing laws (all of which died in the Senate, of course) to lower the price of prescription drugs, raise the minimum wage and curb the power of money in politics.</w:t>
      </w:r>
    </w:p>
    <w:p w14:paraId="1F87DA8F" w14:textId="77777777" w:rsidR="008D06CD" w:rsidRPr="00127D1A" w:rsidRDefault="008D06CD" w:rsidP="008D06CD">
      <w:pPr>
        <w:rPr>
          <w:sz w:val="12"/>
        </w:rPr>
      </w:pPr>
      <w:r w:rsidRPr="00127D1A">
        <w:rPr>
          <w:sz w:val="12"/>
        </w:rPr>
        <w:t xml:space="preserve">But the electorate that elected Donald Trump in 2016 and the electorate that gave Democrats control of the House in 2018 might as well have been from two different countries, </w:t>
      </w:r>
      <w:proofErr w:type="spellStart"/>
      <w:r w:rsidRPr="00127D1A">
        <w:rPr>
          <w:sz w:val="12"/>
        </w:rPr>
        <w:t>Bitecofer</w:t>
      </w:r>
      <w:proofErr w:type="spellEnd"/>
      <w:r w:rsidRPr="00127D1A">
        <w:rPr>
          <w:sz w:val="12"/>
        </w:rPr>
        <w:t xml:space="preserve"> says. The first was whiter, had less college education and lived in more rural parts of the country than the second, which was more diverse, better educated and more urban than its counterpart from two years prior. That change had nothing to do with Democrats luring swing voters with savvy messaging, and everything to do with a bunch of people, who were appalled by the president, showing up at the polls, wanting to make their feelings known.</w:t>
      </w:r>
    </w:p>
    <w:p w14:paraId="39D867F5" w14:textId="77777777" w:rsidR="008D06CD" w:rsidRPr="00127D1A" w:rsidRDefault="008D06CD" w:rsidP="008D06CD">
      <w:pPr>
        <w:rPr>
          <w:sz w:val="12"/>
        </w:rPr>
      </w:pPr>
      <w:r w:rsidRPr="00127D1A">
        <w:rPr>
          <w:sz w:val="12"/>
        </w:rPr>
        <w:t>Once you know the shape of the electorate, she argues, you can pretty much tell how that electorate is going to vote. And the shape of the electorate in 2018, and 2020, for that matter, was determined on the night of November 8, 2016. The new electorate, as she forecasts it, is made up mostly of people who want a president named anything but Donald Trump, competing with another group that fears ruin should anyone but Donald Trump be president.</w:t>
      </w:r>
    </w:p>
    <w:p w14:paraId="3E18EAD6" w14:textId="77777777" w:rsidR="008D06CD" w:rsidRPr="00127D1A" w:rsidRDefault="008D06CD" w:rsidP="008D06CD">
      <w:pPr>
        <w:rPr>
          <w:sz w:val="12"/>
        </w:rPr>
      </w:pPr>
      <w:r w:rsidRPr="00127D1A">
        <w:rPr>
          <w:sz w:val="12"/>
        </w:rPr>
        <w:t>The first group, the Democratic universe of voters, now includes some very strange bedfellows, everyone from former Bush speechwriter David Frum to Susan Sarandon. It includes Al Sharpton and also the chief strategists for both Mitt Romney and John McCain’s failed presidential bids. It is Americans who are college-educated, who are not white or who live in or near a major urban center. This group turned out in force in the 2018 midterms, much the same way Tea Party voters showed up in 2010 to express their unhappiness at Obama. The more candidates talked about Trump and what a threat he was to their way of life, the more partisans were activated.</w:t>
      </w:r>
    </w:p>
    <w:p w14:paraId="5CF5DC7F" w14:textId="77777777" w:rsidR="008D06CD" w:rsidRPr="00127D1A" w:rsidRDefault="008D06CD" w:rsidP="008D06CD">
      <w:pPr>
        <w:rPr>
          <w:sz w:val="12"/>
        </w:rPr>
      </w:pPr>
      <w:r w:rsidRPr="00127D1A">
        <w:rPr>
          <w:sz w:val="12"/>
        </w:rPr>
        <w:t xml:space="preserve">Although the ranks of independents are growing, up to 40 percent by some surveys, </w:t>
      </w:r>
      <w:proofErr w:type="spellStart"/>
      <w:r w:rsidRPr="00127D1A">
        <w:rPr>
          <w:sz w:val="12"/>
        </w:rPr>
        <w:t>Bitecofer</w:t>
      </w:r>
      <w:proofErr w:type="spellEnd"/>
      <w:r w:rsidRPr="00127D1A">
        <w:rPr>
          <w:sz w:val="12"/>
        </w:rPr>
        <w:t xml:space="preserve"> says campaigns have spent entirely too much time courting them, and the media has spent entirely too much caring about their preferences. </w:t>
      </w:r>
      <w:r w:rsidRPr="00980550">
        <w:rPr>
          <w:rStyle w:val="Emphasis"/>
          <w:highlight w:val="yellow"/>
        </w:rPr>
        <w:t>The</w:t>
      </w:r>
      <w:r w:rsidRPr="00406AF0">
        <w:rPr>
          <w:rStyle w:val="Emphasis"/>
        </w:rPr>
        <w:t xml:space="preserve"> real “</w:t>
      </w:r>
      <w:r w:rsidRPr="00980550">
        <w:rPr>
          <w:rStyle w:val="Emphasis"/>
          <w:highlight w:val="yellow"/>
        </w:rPr>
        <w:t>swing” doesn’t come from voters who</w:t>
      </w:r>
      <w:r w:rsidRPr="00406AF0">
        <w:rPr>
          <w:rStyle w:val="Emphasis"/>
        </w:rPr>
        <w:t xml:space="preserve"> </w:t>
      </w:r>
      <w:r w:rsidRPr="00980550">
        <w:rPr>
          <w:rStyle w:val="Emphasis"/>
          <w:highlight w:val="yellow"/>
        </w:rPr>
        <w:t>choose between</w:t>
      </w:r>
      <w:r w:rsidRPr="00406AF0">
        <w:rPr>
          <w:rStyle w:val="Emphasis"/>
        </w:rPr>
        <w:t xml:space="preserve"> two </w:t>
      </w:r>
      <w:r w:rsidRPr="00980550">
        <w:rPr>
          <w:rStyle w:val="Emphasis"/>
          <w:highlight w:val="yellow"/>
        </w:rPr>
        <w:t>parties</w:t>
      </w:r>
      <w:r w:rsidRPr="00127D1A">
        <w:rPr>
          <w:sz w:val="12"/>
        </w:rPr>
        <w:t xml:space="preserve">, she argues, </w:t>
      </w:r>
      <w:r w:rsidRPr="00980550">
        <w:rPr>
          <w:rStyle w:val="StyleUnderline"/>
          <w:highlight w:val="yellow"/>
        </w:rPr>
        <w:t>but from people who choose to vote, or not</w:t>
      </w:r>
      <w:r w:rsidRPr="00127D1A">
        <w:rPr>
          <w:sz w:val="12"/>
        </w:rPr>
        <w:t xml:space="preserve"> (or, if they do vote, vote for a third party). The actual percentage of swing voters in any given national election according to her own analysis is closer to 6 or 7 percent than the 15 or 20 most analysts think are out there, and that larger group, </w:t>
      </w:r>
      <w:proofErr w:type="spellStart"/>
      <w:r w:rsidRPr="00127D1A">
        <w:rPr>
          <w:sz w:val="12"/>
        </w:rPr>
        <w:t>Bitecofer</w:t>
      </w:r>
      <w:proofErr w:type="spellEnd"/>
      <w:r w:rsidRPr="00127D1A">
        <w:rPr>
          <w:sz w:val="12"/>
        </w:rPr>
        <w:t xml:space="preserve"> says, are “closet partisans” who don’t identify with a party but still vote with one. (The remaining 6 percent or so of true independents, she says, tend to vote for whoever promises a break with the status quo.)</w:t>
      </w:r>
    </w:p>
    <w:p w14:paraId="5F18DC49" w14:textId="77777777" w:rsidR="008D06CD" w:rsidRPr="00127D1A" w:rsidRDefault="008D06CD" w:rsidP="008D06CD">
      <w:pPr>
        <w:rPr>
          <w:sz w:val="12"/>
        </w:rPr>
      </w:pPr>
      <w:r w:rsidRPr="00127D1A">
        <w:rPr>
          <w:sz w:val="12"/>
        </w:rPr>
        <w:t>“If you think of independents as a fixed pool of voters that change preferences,” she says, “well, that has implications for how you campaign after them. But if you are talking about the preference of independents changing because the pool of independents changes, well that is a different fucking banana.”</w:t>
      </w:r>
    </w:p>
    <w:p w14:paraId="57C7C8CA" w14:textId="77777777" w:rsidR="008D06CD" w:rsidRPr="00127D1A" w:rsidRDefault="008D06CD" w:rsidP="008D06CD">
      <w:pPr>
        <w:rPr>
          <w:sz w:val="12"/>
        </w:rPr>
      </w:pPr>
      <w:r w:rsidRPr="00127D1A">
        <w:rPr>
          <w:sz w:val="12"/>
        </w:rPr>
        <w:t xml:space="preserve">In 2012, </w:t>
      </w:r>
      <w:proofErr w:type="spellStart"/>
      <w:r w:rsidRPr="00127D1A">
        <w:rPr>
          <w:sz w:val="12"/>
        </w:rPr>
        <w:t>Bitecofer</w:t>
      </w:r>
      <w:proofErr w:type="spellEnd"/>
      <w:r w:rsidRPr="00127D1A">
        <w:rPr>
          <w:sz w:val="12"/>
        </w:rPr>
        <w:t xml:space="preserve"> points out, </w:t>
      </w:r>
      <w:r w:rsidRPr="00980550">
        <w:rPr>
          <w:rStyle w:val="StyleUnderline"/>
          <w:highlight w:val="yellow"/>
        </w:rPr>
        <w:t>Obama</w:t>
      </w:r>
      <w:r w:rsidRPr="00127D1A">
        <w:rPr>
          <w:sz w:val="12"/>
        </w:rPr>
        <w:t xml:space="preserve"> actually </w:t>
      </w:r>
      <w:r w:rsidRPr="00980550">
        <w:rPr>
          <w:rStyle w:val="StyleUnderline"/>
          <w:highlight w:val="yellow"/>
        </w:rPr>
        <w:t>lost independents</w:t>
      </w:r>
      <w:r w:rsidRPr="00406AF0">
        <w:rPr>
          <w:rStyle w:val="StyleUnderline"/>
        </w:rPr>
        <w:t xml:space="preserve"> while winning the election</w:t>
      </w:r>
      <w:r w:rsidRPr="00127D1A">
        <w:rPr>
          <w:sz w:val="12"/>
        </w:rPr>
        <w:t xml:space="preserve">, and </w:t>
      </w:r>
      <w:r w:rsidRPr="00406AF0">
        <w:rPr>
          <w:rStyle w:val="StyleUnderline"/>
        </w:rPr>
        <w:t>in Ohio, he lost them by 10 points</w:t>
      </w:r>
      <w:r w:rsidRPr="00127D1A">
        <w:rPr>
          <w:sz w:val="12"/>
        </w:rPr>
        <w:t>, but still carried the crucial swing state. There are just simply more Democrats in much of the country, and if they are activated by a belief that, say, the Republican presidential nominee is a heartless plutocrat who thinks 47 percent of the population can be written off as grifters and that corporations are people, and the Democrat gets just a handful of those true independents, then it becomes impossible for Republicans to win.</w:t>
      </w:r>
    </w:p>
    <w:p w14:paraId="266ED948" w14:textId="77777777" w:rsidR="008D06CD" w:rsidRPr="00127D1A" w:rsidRDefault="008D06CD" w:rsidP="008D06CD">
      <w:pPr>
        <w:rPr>
          <w:sz w:val="12"/>
        </w:rPr>
      </w:pPr>
      <w:proofErr w:type="spellStart"/>
      <w:r w:rsidRPr="00127D1A">
        <w:rPr>
          <w:sz w:val="12"/>
        </w:rPr>
        <w:t>Bitecofer</w:t>
      </w:r>
      <w:proofErr w:type="spellEnd"/>
      <w:r w:rsidRPr="00127D1A">
        <w:rPr>
          <w:sz w:val="12"/>
        </w:rPr>
        <w:t xml:space="preserve"> has already released her 2020 model, and is alone among election forecasters in giving the Democrats—who, of course, do not yet have a nominee—the 270 electoral votes required to claim the presidency without a single toss-up state flipping their way. She sees anyone in the top tier, or even the second tier of candidates, as strong enough to win back most of the Trump states in the industrial Midwest, stealing a march in the South in places like North Carolina and Florida, and even competing in traditional red states like Georgia, Texas and Arizona. The Democrats are likely to pick up seats again in the House, she says, pegging the total at nine pickups in Texas alone, and have a decent chance of taking back the Senate.</w:t>
      </w:r>
    </w:p>
    <w:p w14:paraId="05926837" w14:textId="77777777" w:rsidR="008D06CD" w:rsidRPr="00127D1A" w:rsidRDefault="008D06CD" w:rsidP="008D06CD">
      <w:pPr>
        <w:rPr>
          <w:sz w:val="12"/>
        </w:rPr>
      </w:pPr>
      <w:r w:rsidRPr="00127D1A">
        <w:rPr>
          <w:sz w:val="12"/>
        </w:rPr>
        <w:t xml:space="preserve">And in a view that goes against years of accepted political wisdom that says the choice of a running mate doesn’t much matter, the key she says, to a 2020 Democratic victory will lie less in who is at the top of the ticket than in who gets chosen as </w:t>
      </w:r>
      <w:proofErr w:type="spellStart"/>
      <w:r w:rsidRPr="00127D1A">
        <w:rPr>
          <w:sz w:val="12"/>
        </w:rPr>
        <w:t>veep</w:t>
      </w:r>
      <w:proofErr w:type="spellEnd"/>
      <w:r w:rsidRPr="00127D1A">
        <w:rPr>
          <w:sz w:val="12"/>
        </w:rPr>
        <w:t>. A good ticket-mate would be a person of color like Stacey Abrams or Julián Castro, she suggests, someone who can further ignite Democratic partisans who might otherwise stay home. The reason Trump won in 2016 was not, she says, because of a bunch of disaffected blue-collar former Democrats in the Midwest; it is because a combination of Jill Stein, Gary Johnson and Evan McMullin pulled away more than 6 percent of voters in a state like Michigan. These were anti-Hillary voters, yes—but they were anti-Trump voters especially, and they are likely to come to the Democratic fold this time around if they’re given a reason.</w:t>
      </w:r>
    </w:p>
    <w:p w14:paraId="5CB4BD47" w14:textId="77777777" w:rsidR="008D06CD" w:rsidRPr="00127D1A" w:rsidRDefault="008D06CD" w:rsidP="008D06CD">
      <w:pPr>
        <w:rPr>
          <w:sz w:val="12"/>
        </w:rPr>
      </w:pPr>
      <w:r w:rsidRPr="00B216E2">
        <w:rPr>
          <w:rStyle w:val="StyleUnderline"/>
        </w:rPr>
        <w:t xml:space="preserve">Trump appears to understand </w:t>
      </w:r>
      <w:proofErr w:type="spellStart"/>
      <w:r w:rsidRPr="00B216E2">
        <w:rPr>
          <w:rStyle w:val="StyleUnderline"/>
        </w:rPr>
        <w:t>Bitecofer’s</w:t>
      </w:r>
      <w:proofErr w:type="spellEnd"/>
      <w:r w:rsidRPr="00B216E2">
        <w:rPr>
          <w:rStyle w:val="StyleUnderline"/>
        </w:rPr>
        <w:t xml:space="preserve"> theories</w:t>
      </w:r>
      <w:r w:rsidRPr="00127D1A">
        <w:rPr>
          <w:sz w:val="12"/>
        </w:rPr>
        <w:t xml:space="preserve"> as well as anyone in politics. </w:t>
      </w:r>
      <w:r w:rsidRPr="00B216E2">
        <w:rPr>
          <w:rStyle w:val="Emphasis"/>
        </w:rPr>
        <w:t>He leans into the divisions and negative partisanship</w:t>
      </w:r>
      <w:r w:rsidRPr="00127D1A">
        <w:rPr>
          <w:sz w:val="12"/>
        </w:rPr>
        <w:t>. In 2018, Trump turned the midterms into a referendum on him, warning that Democrats would bring crime and chaos into their neighborhoods if they won. There was a turnout surge among Trump voters in some places, but it wasn’t enough to offset the Democratic gains.</w:t>
      </w:r>
    </w:p>
    <w:p w14:paraId="5979A2A1" w14:textId="77777777" w:rsidR="004E2765" w:rsidRDefault="004E2765" w:rsidP="004E2765"/>
    <w:p w14:paraId="2A60ED48" w14:textId="77777777" w:rsidR="004E2765" w:rsidRDefault="004E2765" w:rsidP="004E2765"/>
    <w:p w14:paraId="637BA11F" w14:textId="331556DF" w:rsidR="004E2765" w:rsidRDefault="004E2765" w:rsidP="004E2765">
      <w:pPr>
        <w:pStyle w:val="Heading3"/>
      </w:pPr>
      <w:r>
        <w:t>1AR – Voters Locked In</w:t>
      </w:r>
    </w:p>
    <w:p w14:paraId="54B27511" w14:textId="061E85F9" w:rsidR="00907EC2" w:rsidRDefault="00907EC2" w:rsidP="00907EC2">
      <w:pPr>
        <w:pStyle w:val="Heading4"/>
      </w:pPr>
      <w:r>
        <w:t>That’s especially true for black voters</w:t>
      </w:r>
    </w:p>
    <w:p w14:paraId="5C064B6A" w14:textId="25FAF848" w:rsidR="00907EC2" w:rsidRPr="00363B81" w:rsidRDefault="00363B81" w:rsidP="00363B81">
      <w:r w:rsidRPr="00363B81">
        <w:t xml:space="preserve">Emma </w:t>
      </w:r>
      <w:proofErr w:type="spellStart"/>
      <w:r w:rsidRPr="00363B81">
        <w:rPr>
          <w:rStyle w:val="Style13ptBold"/>
        </w:rPr>
        <w:t>Dumain</w:t>
      </w:r>
      <w:proofErr w:type="spellEnd"/>
      <w:r w:rsidRPr="00363B81">
        <w:rPr>
          <w:rStyle w:val="Style13ptBold"/>
        </w:rPr>
        <w:t xml:space="preserve"> and</w:t>
      </w:r>
      <w:r w:rsidRPr="00363B81">
        <w:t xml:space="preserve"> </w:t>
      </w:r>
      <w:proofErr w:type="spellStart"/>
      <w:r w:rsidRPr="00363B81">
        <w:t>Maayan</w:t>
      </w:r>
      <w:proofErr w:type="spellEnd"/>
      <w:r w:rsidRPr="00363B81">
        <w:t xml:space="preserve"> </w:t>
      </w:r>
      <w:r w:rsidRPr="00363B81">
        <w:rPr>
          <w:rStyle w:val="Style13ptBold"/>
        </w:rPr>
        <w:t>Schechter 19</w:t>
      </w:r>
      <w:r w:rsidRPr="00363B81">
        <w:t>, reporters for the Greenville News, 07/05/19, “Why African American voters in SC remain loyal to Joe Biden, despite his record on race</w:t>
      </w:r>
      <w:r>
        <w:t xml:space="preserve">,” </w:t>
      </w:r>
      <w:hyperlink r:id="rId42" w:history="1">
        <w:r>
          <w:rPr>
            <w:rStyle w:val="Hyperlink"/>
          </w:rPr>
          <w:t>https://www.greenvilleonline.com/story/news/2019/07/05/sc-black-voters-remain-loyal-joe-biden-democratic-primary-race/1655378001/</w:t>
        </w:r>
      </w:hyperlink>
    </w:p>
    <w:p w14:paraId="29209344" w14:textId="77777777" w:rsidR="00907EC2" w:rsidRPr="00400D3E" w:rsidRDefault="00907EC2" w:rsidP="00907EC2">
      <w:pPr>
        <w:rPr>
          <w:sz w:val="16"/>
        </w:rPr>
      </w:pPr>
      <w:r w:rsidRPr="00400D3E">
        <w:rPr>
          <w:sz w:val="16"/>
        </w:rPr>
        <w:t>For Biden, the perceived front-runner, the moment spelled trouble, with those same national pundits speculating Harris’ performance could peel away Biden’s black voter support.</w:t>
      </w:r>
    </w:p>
    <w:p w14:paraId="61BE54D8" w14:textId="77777777" w:rsidR="00907EC2" w:rsidRPr="00400D3E" w:rsidRDefault="00907EC2" w:rsidP="00907EC2">
      <w:pPr>
        <w:rPr>
          <w:sz w:val="16"/>
        </w:rPr>
      </w:pPr>
      <w:r w:rsidRPr="00400D3E">
        <w:rPr>
          <w:sz w:val="16"/>
        </w:rPr>
        <w:t xml:space="preserve">But on that night, Pearson — whose parents went to segregated schools — was still with Biden: the man she met a week before at U.S. House Majority Whip Jim Clyburn’s “World Famous Fish </w:t>
      </w:r>
      <w:proofErr w:type="spellStart"/>
      <w:r w:rsidRPr="00400D3E">
        <w:rPr>
          <w:sz w:val="16"/>
        </w:rPr>
        <w:t>Fry”who</w:t>
      </w:r>
      <w:proofErr w:type="spellEnd"/>
      <w:r w:rsidRPr="00400D3E">
        <w:rPr>
          <w:sz w:val="16"/>
        </w:rPr>
        <w:t xml:space="preserve"> impressed her with his stance on health care.</w:t>
      </w:r>
    </w:p>
    <w:p w14:paraId="5DC9C4B3" w14:textId="77777777" w:rsidR="00907EC2" w:rsidRPr="00400D3E" w:rsidRDefault="00907EC2" w:rsidP="00907EC2">
      <w:pPr>
        <w:rPr>
          <w:sz w:val="16"/>
        </w:rPr>
      </w:pPr>
      <w:r w:rsidRPr="00400D3E">
        <w:rPr>
          <w:sz w:val="16"/>
        </w:rPr>
        <w:t>“I support him,” said the 34-year-old Columbia resident. “I am a black woman. I get where he’s coming from.”</w:t>
      </w:r>
    </w:p>
    <w:p w14:paraId="208BE5E4" w14:textId="77777777" w:rsidR="00907EC2" w:rsidRPr="00400D3E" w:rsidRDefault="00907EC2" w:rsidP="00907EC2">
      <w:pPr>
        <w:rPr>
          <w:sz w:val="16"/>
        </w:rPr>
      </w:pPr>
      <w:r w:rsidRPr="00400D3E">
        <w:rPr>
          <w:sz w:val="16"/>
        </w:rPr>
        <w:t>Not monolithic</w:t>
      </w:r>
    </w:p>
    <w:p w14:paraId="31FF0DA8" w14:textId="77777777" w:rsidR="00907EC2" w:rsidRPr="00400D3E" w:rsidRDefault="00907EC2" w:rsidP="00907EC2">
      <w:pPr>
        <w:rPr>
          <w:sz w:val="16"/>
        </w:rPr>
      </w:pPr>
      <w:r w:rsidRPr="00400D3E">
        <w:rPr>
          <w:sz w:val="16"/>
        </w:rPr>
        <w:t>Pearson is not unique among the black S.C. voters who spoke to The State for this report.</w:t>
      </w:r>
    </w:p>
    <w:p w14:paraId="20BBB7DB" w14:textId="77777777" w:rsidR="00907EC2" w:rsidRPr="00400D3E" w:rsidRDefault="00907EC2" w:rsidP="00907EC2">
      <w:pPr>
        <w:rPr>
          <w:sz w:val="16"/>
        </w:rPr>
      </w:pPr>
      <w:r w:rsidRPr="00400D3E">
        <w:rPr>
          <w:sz w:val="16"/>
        </w:rPr>
        <w:t xml:space="preserve">Over the past month, </w:t>
      </w:r>
      <w:r w:rsidRPr="007A342C">
        <w:rPr>
          <w:rStyle w:val="StyleUnderline"/>
        </w:rPr>
        <w:t xml:space="preserve">The State conducted 38 formal interviews </w:t>
      </w:r>
      <w:r w:rsidRPr="00400D3E">
        <w:rPr>
          <w:sz w:val="16"/>
        </w:rPr>
        <w:t xml:space="preserve">and had nearly a dozen more conversations </w:t>
      </w:r>
      <w:r w:rsidRPr="00400D3E">
        <w:rPr>
          <w:rStyle w:val="StyleUnderline"/>
          <w:highlight w:val="yellow"/>
        </w:rPr>
        <w:t>with black</w:t>
      </w:r>
      <w:r w:rsidRPr="00400D3E">
        <w:rPr>
          <w:sz w:val="16"/>
        </w:rPr>
        <w:t xml:space="preserve"> S.C. </w:t>
      </w:r>
      <w:r w:rsidRPr="00400D3E">
        <w:rPr>
          <w:rStyle w:val="StyleUnderline"/>
          <w:highlight w:val="yellow"/>
        </w:rPr>
        <w:t>voters</w:t>
      </w:r>
      <w:r w:rsidRPr="00400D3E">
        <w:rPr>
          <w:sz w:val="16"/>
        </w:rPr>
        <w:t xml:space="preserve">, Democratic leaders and political experts to test the assumption — fueled by early polls and pushed by national media — that </w:t>
      </w:r>
      <w:r w:rsidRPr="00400D3E">
        <w:rPr>
          <w:rStyle w:val="Emphasis"/>
          <w:highlight w:val="yellow"/>
        </w:rPr>
        <w:t>Biden is the favorite</w:t>
      </w:r>
      <w:r w:rsidRPr="00400D3E">
        <w:rPr>
          <w:sz w:val="16"/>
        </w:rPr>
        <w:t xml:space="preserve"> to win South Carolina’s pivotal presidential primary.</w:t>
      </w:r>
    </w:p>
    <w:p w14:paraId="51E86377" w14:textId="77777777" w:rsidR="00907EC2" w:rsidRPr="00400D3E" w:rsidRDefault="00907EC2" w:rsidP="00907EC2">
      <w:pPr>
        <w:rPr>
          <w:sz w:val="16"/>
        </w:rPr>
      </w:pPr>
      <w:r w:rsidRPr="00400D3E">
        <w:rPr>
          <w:sz w:val="16"/>
        </w:rPr>
        <w:t>The State asked 29 black S.C. voters which candidates they planned to vote for in the state’s first-in-the-South primary, including eight public figures and civic leaders. Reporters also interviewed five black elected officials from outside South Carolina with ties to southern constituencies, two black Democratic activists and two political scientists who have studied black voting patterns.</w:t>
      </w:r>
    </w:p>
    <w:p w14:paraId="5B3CA492" w14:textId="77777777" w:rsidR="00907EC2" w:rsidRPr="00400D3E" w:rsidRDefault="00907EC2" w:rsidP="00907EC2">
      <w:pPr>
        <w:rPr>
          <w:sz w:val="16"/>
        </w:rPr>
      </w:pPr>
      <w:r w:rsidRPr="00400D3E">
        <w:rPr>
          <w:sz w:val="16"/>
        </w:rPr>
        <w:t>Nationally, a Reuters/Ipsos poll shows Biden slipping: while four out of 10 black voters supported Biden before the debate during which he clashed with Harris, in a post-debate poll only two in 10 said they would pick him. No polls so far, however, have definitively measured how the candidates are doing among black voters in South Carolina.</w:t>
      </w:r>
    </w:p>
    <w:p w14:paraId="408254CC" w14:textId="77777777" w:rsidR="00907EC2" w:rsidRPr="00400D3E" w:rsidRDefault="00907EC2" w:rsidP="00907EC2">
      <w:pPr>
        <w:rPr>
          <w:sz w:val="16"/>
        </w:rPr>
      </w:pPr>
      <w:r w:rsidRPr="00400D3E">
        <w:rPr>
          <w:sz w:val="16"/>
        </w:rPr>
        <w:t>Both Biden and Harris are set to visit the state this weekend for the first time since the June 27 debate, which will provide a glimpse into how voters now feel about the contenders.</w:t>
      </w:r>
    </w:p>
    <w:p w14:paraId="62FBF531" w14:textId="77777777" w:rsidR="00907EC2" w:rsidRPr="00400D3E" w:rsidRDefault="00907EC2" w:rsidP="00907EC2">
      <w:pPr>
        <w:rPr>
          <w:sz w:val="16"/>
        </w:rPr>
      </w:pPr>
      <w:r w:rsidRPr="00400D3E">
        <w:rPr>
          <w:sz w:val="16"/>
        </w:rPr>
        <w:t>Still, though far from definitive, The State’s interviews give strong insight into the attitudes toward Biden driving his support among black S.C. voters, who make up more than 60% of the Democratic electorate.</w:t>
      </w:r>
    </w:p>
    <w:p w14:paraId="76FA45E5" w14:textId="77777777" w:rsidR="00907EC2" w:rsidRPr="00400D3E" w:rsidRDefault="00907EC2" w:rsidP="00907EC2">
      <w:pPr>
        <w:rPr>
          <w:sz w:val="16"/>
        </w:rPr>
      </w:pPr>
      <w:r w:rsidRPr="00400D3E">
        <w:rPr>
          <w:sz w:val="16"/>
        </w:rPr>
        <w:t>Unsurprisingly, The State found black S.C. voters are far from monolithic regarding their political views and preferred candidates. At the same time, for the many who said they were supporting or leaning toward Biden, their explanations shared many similarities.</w:t>
      </w:r>
    </w:p>
    <w:p w14:paraId="7A584E03" w14:textId="77777777" w:rsidR="00907EC2" w:rsidRPr="00400D3E" w:rsidRDefault="00907EC2" w:rsidP="00907EC2">
      <w:pPr>
        <w:rPr>
          <w:sz w:val="16"/>
        </w:rPr>
      </w:pPr>
      <w:r w:rsidRPr="00400D3E">
        <w:rPr>
          <w:sz w:val="16"/>
        </w:rPr>
        <w:t>Even as Biden’s record on race complicates his standing among black voters nationally, many African Americans across generations in South Carolina told The State they do not associate themselves with the criticism the former vice president has received.</w:t>
      </w:r>
    </w:p>
    <w:p w14:paraId="28B5B19E" w14:textId="77777777" w:rsidR="00907EC2" w:rsidRPr="00400D3E" w:rsidRDefault="00907EC2" w:rsidP="00907EC2">
      <w:pPr>
        <w:rPr>
          <w:sz w:val="16"/>
        </w:rPr>
      </w:pPr>
      <w:r w:rsidRPr="00400D3E">
        <w:rPr>
          <w:sz w:val="16"/>
        </w:rPr>
        <w:t xml:space="preserve">They said </w:t>
      </w:r>
      <w:r w:rsidRPr="00400D3E">
        <w:rPr>
          <w:rStyle w:val="Emphasis"/>
          <w:highlight w:val="yellow"/>
        </w:rPr>
        <w:t>enthusiasm for Biden</w:t>
      </w:r>
      <w:r w:rsidRPr="00400D3E">
        <w:rPr>
          <w:sz w:val="16"/>
        </w:rPr>
        <w:t xml:space="preserve">’s candidacy </w:t>
      </w:r>
      <w:r w:rsidRPr="00400D3E">
        <w:rPr>
          <w:rStyle w:val="StyleUnderline"/>
          <w:highlight w:val="yellow"/>
        </w:rPr>
        <w:t>derives from</w:t>
      </w:r>
      <w:r w:rsidRPr="003D1D1D">
        <w:rPr>
          <w:rStyle w:val="StyleUnderline"/>
        </w:rPr>
        <w:t xml:space="preserve"> a combination of </w:t>
      </w:r>
      <w:r w:rsidRPr="00400D3E">
        <w:rPr>
          <w:rStyle w:val="StyleUnderline"/>
          <w:highlight w:val="yellow"/>
        </w:rPr>
        <w:t>strategic thinking</w:t>
      </w:r>
      <w:r w:rsidRPr="00400D3E">
        <w:rPr>
          <w:sz w:val="16"/>
        </w:rPr>
        <w:t xml:space="preserve"> about </w:t>
      </w:r>
      <w:r w:rsidRPr="003D1D1D">
        <w:rPr>
          <w:rStyle w:val="Emphasis"/>
        </w:rPr>
        <w:t>who can beat</w:t>
      </w:r>
      <w:r w:rsidRPr="00400D3E">
        <w:rPr>
          <w:sz w:val="16"/>
        </w:rPr>
        <w:t xml:space="preserve"> President Donald </w:t>
      </w:r>
      <w:r w:rsidRPr="003D1D1D">
        <w:rPr>
          <w:rStyle w:val="Emphasis"/>
        </w:rPr>
        <w:t xml:space="preserve">Trump </w:t>
      </w:r>
      <w:r w:rsidRPr="00400D3E">
        <w:rPr>
          <w:rStyle w:val="Emphasis"/>
          <w:highlight w:val="yellow"/>
        </w:rPr>
        <w:t>and a deep emotional connection to the man who served alongside</w:t>
      </w:r>
      <w:r w:rsidRPr="00400D3E">
        <w:rPr>
          <w:sz w:val="16"/>
        </w:rPr>
        <w:t xml:space="preserve"> Barack </w:t>
      </w:r>
      <w:r w:rsidRPr="00400D3E">
        <w:rPr>
          <w:rStyle w:val="Emphasis"/>
          <w:highlight w:val="yellow"/>
        </w:rPr>
        <w:t>Obama</w:t>
      </w:r>
      <w:r w:rsidRPr="00400D3E">
        <w:rPr>
          <w:sz w:val="16"/>
        </w:rPr>
        <w:t>, the country’s first black president.</w:t>
      </w:r>
    </w:p>
    <w:p w14:paraId="5D6BBCDC" w14:textId="77777777" w:rsidR="00907EC2" w:rsidRPr="003D1D1D" w:rsidRDefault="00907EC2" w:rsidP="00907EC2">
      <w:pPr>
        <w:rPr>
          <w:rStyle w:val="StyleUnderline"/>
        </w:rPr>
      </w:pPr>
      <w:r w:rsidRPr="00400D3E">
        <w:rPr>
          <w:sz w:val="16"/>
        </w:rPr>
        <w:t xml:space="preserve">And </w:t>
      </w:r>
      <w:r w:rsidRPr="00400D3E">
        <w:rPr>
          <w:rStyle w:val="StyleUnderline"/>
          <w:highlight w:val="yellow"/>
        </w:rPr>
        <w:t>older black voters said they trust Biden to unite the country</w:t>
      </w:r>
      <w:r w:rsidRPr="00400D3E">
        <w:rPr>
          <w:sz w:val="16"/>
          <w:highlight w:val="yellow"/>
        </w:rPr>
        <w:t xml:space="preserve">. </w:t>
      </w:r>
      <w:r w:rsidRPr="00400D3E">
        <w:rPr>
          <w:rStyle w:val="StyleUnderline"/>
          <w:highlight w:val="yellow"/>
        </w:rPr>
        <w:t>If they turn out</w:t>
      </w:r>
      <w:r w:rsidRPr="003D1D1D">
        <w:rPr>
          <w:rStyle w:val="StyleUnderline"/>
        </w:rPr>
        <w:t xml:space="preserve"> in large numbers next year — </w:t>
      </w:r>
      <w:r w:rsidRPr="00400D3E">
        <w:rPr>
          <w:rStyle w:val="StyleUnderline"/>
          <w:highlight w:val="yellow"/>
        </w:rPr>
        <w:t>as they did in 2016</w:t>
      </w:r>
      <w:r w:rsidRPr="00400D3E">
        <w:rPr>
          <w:sz w:val="16"/>
        </w:rPr>
        <w:t xml:space="preserve">, when the over-45 age bracket represented more than 70% of those participating in the S.C. Democratic presidential primary — </w:t>
      </w:r>
      <w:r w:rsidRPr="00400D3E">
        <w:rPr>
          <w:rStyle w:val="StyleUnderline"/>
          <w:highlight w:val="yellow"/>
        </w:rPr>
        <w:t>that sensibility could prevail</w:t>
      </w:r>
      <w:r w:rsidRPr="003D1D1D">
        <w:rPr>
          <w:rStyle w:val="StyleUnderline"/>
        </w:rPr>
        <w:t>.</w:t>
      </w:r>
    </w:p>
    <w:p w14:paraId="0939222F" w14:textId="77777777" w:rsidR="00907EC2" w:rsidRPr="00400D3E" w:rsidRDefault="00907EC2" w:rsidP="00907EC2">
      <w:pPr>
        <w:rPr>
          <w:sz w:val="16"/>
        </w:rPr>
      </w:pPr>
      <w:r w:rsidRPr="00400D3E">
        <w:rPr>
          <w:sz w:val="16"/>
        </w:rPr>
        <w:t>Here is a deeper look at what The State found, in voters’ own words.</w:t>
      </w:r>
    </w:p>
    <w:p w14:paraId="6FE12BE1" w14:textId="77777777" w:rsidR="00907EC2" w:rsidRPr="00400D3E" w:rsidRDefault="00907EC2" w:rsidP="00907EC2">
      <w:pPr>
        <w:rPr>
          <w:sz w:val="16"/>
        </w:rPr>
      </w:pPr>
      <w:r w:rsidRPr="00400D3E">
        <w:rPr>
          <w:sz w:val="16"/>
        </w:rPr>
        <w:t>‘Nobody's clean’</w:t>
      </w:r>
    </w:p>
    <w:p w14:paraId="2C5D4988" w14:textId="77777777" w:rsidR="00907EC2" w:rsidRPr="00400D3E" w:rsidRDefault="00907EC2" w:rsidP="00907EC2">
      <w:pPr>
        <w:rPr>
          <w:sz w:val="16"/>
        </w:rPr>
      </w:pPr>
      <w:r w:rsidRPr="00400D3E">
        <w:rPr>
          <w:sz w:val="16"/>
        </w:rPr>
        <w:t>In South Carolina, many black Democrats leaning toward Biden worry his inability to confront critics could turn off undecided voters.</w:t>
      </w:r>
    </w:p>
    <w:p w14:paraId="11DAA460" w14:textId="77777777" w:rsidR="00907EC2" w:rsidRPr="00400D3E" w:rsidRDefault="00907EC2" w:rsidP="00907EC2">
      <w:pPr>
        <w:rPr>
          <w:sz w:val="16"/>
        </w:rPr>
      </w:pPr>
      <w:r w:rsidRPr="00400D3E">
        <w:rPr>
          <w:sz w:val="16"/>
        </w:rPr>
        <w:t xml:space="preserve">“He will definitely sabotage his efforts,” Craig </w:t>
      </w:r>
      <w:proofErr w:type="spellStart"/>
      <w:r w:rsidRPr="00400D3E">
        <w:rPr>
          <w:sz w:val="16"/>
        </w:rPr>
        <w:t>Khanwell</w:t>
      </w:r>
      <w:proofErr w:type="spellEnd"/>
      <w:r w:rsidRPr="00400D3E">
        <w:rPr>
          <w:sz w:val="16"/>
        </w:rPr>
        <w:t>, 53, who also attended last month’s debate watch party, told The State. He was eyeing Biden among others, including Harris and U.S. Sen. Bernie Sanders of Vermont.</w:t>
      </w:r>
    </w:p>
    <w:p w14:paraId="0BE0B2AC" w14:textId="77777777" w:rsidR="00907EC2" w:rsidRPr="00400D3E" w:rsidRDefault="00907EC2" w:rsidP="00907EC2">
      <w:pPr>
        <w:rPr>
          <w:sz w:val="16"/>
        </w:rPr>
      </w:pPr>
      <w:r w:rsidRPr="00400D3E">
        <w:rPr>
          <w:sz w:val="16"/>
        </w:rPr>
        <w:t xml:space="preserve">“The black electorate is becoming more and more enlightened to their own self interests in South Carolina now,” </w:t>
      </w:r>
      <w:proofErr w:type="spellStart"/>
      <w:r w:rsidRPr="00400D3E">
        <w:rPr>
          <w:sz w:val="16"/>
        </w:rPr>
        <w:t>Khanwell</w:t>
      </w:r>
      <w:proofErr w:type="spellEnd"/>
      <w:r w:rsidRPr="00400D3E">
        <w:rPr>
          <w:sz w:val="16"/>
        </w:rPr>
        <w:t xml:space="preserve"> continued. “It’s not like in the past when you had a few black leaders, or black politicians or black preachers who can tell black people how to vote. That’s just not going to happen in this election.”</w:t>
      </w:r>
    </w:p>
    <w:p w14:paraId="46332203" w14:textId="77777777" w:rsidR="00907EC2" w:rsidRPr="00400D3E" w:rsidRDefault="00907EC2" w:rsidP="00907EC2">
      <w:pPr>
        <w:rPr>
          <w:sz w:val="16"/>
        </w:rPr>
      </w:pPr>
      <w:r w:rsidRPr="00400D3E">
        <w:rPr>
          <w:sz w:val="16"/>
        </w:rPr>
        <w:t>Prominent backers of other candidates, particularly supporters of Harris, see an opportunity to convert voters to their side.</w:t>
      </w:r>
    </w:p>
    <w:p w14:paraId="32ACA967" w14:textId="77777777" w:rsidR="00907EC2" w:rsidRPr="00400D3E" w:rsidRDefault="00907EC2" w:rsidP="00907EC2">
      <w:pPr>
        <w:rPr>
          <w:sz w:val="16"/>
        </w:rPr>
      </w:pPr>
      <w:r w:rsidRPr="00400D3E">
        <w:rPr>
          <w:sz w:val="16"/>
        </w:rPr>
        <w:t>“Joe Biden’s supporters are extremely soft, extremely fluid and can go to other people,” argued CNN contributor and former Democratic state Rep. Bakari Sellers, a Denmark native who has endorsed Harris. “You see how well he’s performing among African American women. As Kamala Harris continues to plow that ground, a lot of people will migrate in (her) direction.”</w:t>
      </w:r>
    </w:p>
    <w:p w14:paraId="24EBA5DE" w14:textId="77777777" w:rsidR="00907EC2" w:rsidRPr="00400D3E" w:rsidRDefault="00907EC2" w:rsidP="00907EC2">
      <w:pPr>
        <w:rPr>
          <w:sz w:val="16"/>
        </w:rPr>
      </w:pPr>
      <w:r w:rsidRPr="00400D3E">
        <w:rPr>
          <w:sz w:val="16"/>
        </w:rPr>
        <w:t>Prior to the debate, Biden raised eyebrows when he bragged about working with pro-segregationist senators as proof he’s a consensus builder. Yet again and again, voters told The State the comments were not deal-breakers in whether to give Biden their support.</w:t>
      </w:r>
    </w:p>
    <w:p w14:paraId="7F46FA21" w14:textId="77777777" w:rsidR="00907EC2" w:rsidRPr="00400D3E" w:rsidRDefault="00907EC2" w:rsidP="00907EC2">
      <w:pPr>
        <w:rPr>
          <w:sz w:val="16"/>
        </w:rPr>
      </w:pPr>
      <w:r w:rsidRPr="00400D3E">
        <w:rPr>
          <w:sz w:val="16"/>
        </w:rPr>
        <w:t>“Nobody’s clean,” Debora Hayes, of Columbia, said last month while waiting outside the fish fry gates to see Biden. “They are going to find something on everybody at some point.”</w:t>
      </w:r>
    </w:p>
    <w:p w14:paraId="60F6C4F0" w14:textId="77777777" w:rsidR="00907EC2" w:rsidRPr="00400D3E" w:rsidRDefault="00907EC2" w:rsidP="00907EC2">
      <w:pPr>
        <w:rPr>
          <w:sz w:val="16"/>
        </w:rPr>
      </w:pPr>
      <w:r w:rsidRPr="00400D3E">
        <w:rPr>
          <w:sz w:val="16"/>
        </w:rPr>
        <w:t>Biden’s comments “weren’t (offensive) to me,” said York resident Joyce Wilson, 53, who recently was still deciding between Biden, Harris and U.S. Sen. Elizabeth Warren, D-Mass. “(But) the news media just beat it, beat it, beat it and that kind of thing will cause divisiveness.”</w:t>
      </w:r>
    </w:p>
    <w:p w14:paraId="75EE1C40" w14:textId="77777777" w:rsidR="00907EC2" w:rsidRPr="00400D3E" w:rsidRDefault="00907EC2" w:rsidP="00907EC2">
      <w:pPr>
        <w:rPr>
          <w:sz w:val="16"/>
        </w:rPr>
      </w:pPr>
      <w:r w:rsidRPr="00400D3E">
        <w:rPr>
          <w:sz w:val="16"/>
        </w:rPr>
        <w:t>State Rep. Gilda Cobb-Hunter, an influential Orangeburg Democrat who doesn’t endorse in primaries, said she offered Biden unsolicited advice that he should apologize for his controversial remark.</w:t>
      </w:r>
    </w:p>
    <w:p w14:paraId="4ABEC720" w14:textId="77777777" w:rsidR="00907EC2" w:rsidRPr="00400D3E" w:rsidRDefault="00907EC2" w:rsidP="00907EC2">
      <w:pPr>
        <w:rPr>
          <w:sz w:val="16"/>
        </w:rPr>
      </w:pPr>
      <w:r w:rsidRPr="00400D3E">
        <w:rPr>
          <w:sz w:val="16"/>
        </w:rPr>
        <w:t>“I was not offended by it, but there are some who were, and so what’s the big deal?” Cobb-Hunter told The State at the Democratic party’s state convention. “If enough people say, ‘Look, your remarks were insensitive and show a lack of awareness,’ then I think it would be appropriate for him to say, ‘I’m sorry. My remarks were not taken as I intended.’”</w:t>
      </w:r>
    </w:p>
    <w:p w14:paraId="13E9E47A" w14:textId="77777777" w:rsidR="00907EC2" w:rsidRPr="00400D3E" w:rsidRDefault="00907EC2" w:rsidP="00907EC2">
      <w:pPr>
        <w:rPr>
          <w:sz w:val="16"/>
        </w:rPr>
      </w:pPr>
      <w:r w:rsidRPr="00400D3E">
        <w:rPr>
          <w:sz w:val="16"/>
        </w:rPr>
        <w:t>Clyburn, the state’s most influential Democrat, said it was not surprising that many black S.C. voters are either standing by Biden or unfazed by his comments.</w:t>
      </w:r>
    </w:p>
    <w:p w14:paraId="0EEEEB99" w14:textId="77777777" w:rsidR="00907EC2" w:rsidRPr="00CE321E" w:rsidRDefault="00907EC2" w:rsidP="00907EC2">
      <w:pPr>
        <w:rPr>
          <w:rStyle w:val="StyleUnderline"/>
        </w:rPr>
      </w:pPr>
      <w:r w:rsidRPr="00400D3E">
        <w:rPr>
          <w:sz w:val="16"/>
        </w:rPr>
        <w:t xml:space="preserve">In South Carolina, a state with a painful history of racial violence, </w:t>
      </w:r>
      <w:r w:rsidRPr="00CE321E">
        <w:rPr>
          <w:rStyle w:val="StyleUnderline"/>
        </w:rPr>
        <w:t>older African Americans remember a time when politicians like Biden were few and far between</w:t>
      </w:r>
      <w:r w:rsidRPr="00400D3E">
        <w:rPr>
          <w:sz w:val="16"/>
        </w:rPr>
        <w:t xml:space="preserve">, Clyburn explained — </w:t>
      </w:r>
      <w:r w:rsidRPr="00CE321E">
        <w:rPr>
          <w:rStyle w:val="StyleUnderline"/>
        </w:rPr>
        <w:t xml:space="preserve">white politicians who, while maybe flawed, were seen as sympathetic to </w:t>
      </w:r>
      <w:r w:rsidRPr="00400D3E">
        <w:rPr>
          <w:sz w:val="16"/>
        </w:rPr>
        <w:t>the African American cause of civil rights</w:t>
      </w:r>
      <w:r w:rsidRPr="00CE321E">
        <w:rPr>
          <w:rStyle w:val="StyleUnderline"/>
        </w:rPr>
        <w:t xml:space="preserve"> and strove to do the right thing.</w:t>
      </w:r>
    </w:p>
    <w:p w14:paraId="7ED106CC" w14:textId="77777777" w:rsidR="00907EC2" w:rsidRPr="00400D3E" w:rsidRDefault="00907EC2" w:rsidP="00907EC2">
      <w:pPr>
        <w:rPr>
          <w:sz w:val="16"/>
        </w:rPr>
      </w:pPr>
      <w:r w:rsidRPr="00CE321E">
        <w:rPr>
          <w:rStyle w:val="StyleUnderline"/>
        </w:rPr>
        <w:t>“</w:t>
      </w:r>
      <w:r w:rsidRPr="00400D3E">
        <w:rPr>
          <w:rStyle w:val="StyleUnderline"/>
          <w:highlight w:val="yellow"/>
        </w:rPr>
        <w:t>The black community</w:t>
      </w:r>
      <w:r w:rsidRPr="00400D3E">
        <w:rPr>
          <w:sz w:val="16"/>
        </w:rPr>
        <w:t xml:space="preserve">, as a whole, </w:t>
      </w:r>
      <w:r w:rsidRPr="00400D3E">
        <w:rPr>
          <w:rStyle w:val="StyleUnderline"/>
          <w:highlight w:val="yellow"/>
        </w:rPr>
        <w:t>has a very long history of being lied to</w:t>
      </w:r>
      <w:r w:rsidRPr="00400D3E">
        <w:rPr>
          <w:sz w:val="16"/>
        </w:rPr>
        <w:t xml:space="preserve">,” said Clyburn, who will turn 79 years old this month and has promised not to make a formal endorsement. “The reason there is distrust of politicians is because you promise them one thing, you double cross them later. I grew up with that. I know that is a very strong feeling in the African American community. </w:t>
      </w:r>
      <w:r w:rsidRPr="00400D3E">
        <w:rPr>
          <w:rStyle w:val="Emphasis"/>
          <w:highlight w:val="yellow"/>
        </w:rPr>
        <w:t>They have a different experience with</w:t>
      </w:r>
      <w:r w:rsidRPr="00400D3E">
        <w:rPr>
          <w:sz w:val="16"/>
        </w:rPr>
        <w:t xml:space="preserve"> Joe </w:t>
      </w:r>
      <w:r w:rsidRPr="00400D3E">
        <w:rPr>
          <w:rStyle w:val="Emphasis"/>
          <w:highlight w:val="yellow"/>
        </w:rPr>
        <w:t>Biden</w:t>
      </w:r>
      <w:r w:rsidRPr="00400D3E">
        <w:rPr>
          <w:sz w:val="16"/>
        </w:rPr>
        <w:t>.”</w:t>
      </w:r>
    </w:p>
    <w:p w14:paraId="33FEC57C" w14:textId="77777777" w:rsidR="00907EC2" w:rsidRPr="00400D3E" w:rsidRDefault="00907EC2" w:rsidP="00907EC2">
      <w:pPr>
        <w:rPr>
          <w:sz w:val="16"/>
        </w:rPr>
      </w:pPr>
      <w:r w:rsidRPr="00CE321E">
        <w:rPr>
          <w:rStyle w:val="StyleUnderline"/>
        </w:rPr>
        <w:t>That different experience could explain why</w:t>
      </w:r>
      <w:r w:rsidRPr="00400D3E">
        <w:rPr>
          <w:sz w:val="16"/>
        </w:rPr>
        <w:t xml:space="preserve"> many </w:t>
      </w:r>
      <w:r w:rsidRPr="00400D3E">
        <w:rPr>
          <w:rStyle w:val="StyleUnderline"/>
          <w:highlight w:val="yellow"/>
        </w:rPr>
        <w:t>older black voters reject the premise that Biden should be punished for</w:t>
      </w:r>
      <w:r w:rsidRPr="00400D3E">
        <w:rPr>
          <w:sz w:val="16"/>
        </w:rPr>
        <w:t xml:space="preserve"> his work in helping draft </w:t>
      </w:r>
      <w:r w:rsidRPr="00400D3E">
        <w:rPr>
          <w:rStyle w:val="StyleUnderline"/>
          <w:highlight w:val="yellow"/>
        </w:rPr>
        <w:t>the 1994 crime bill</w:t>
      </w:r>
      <w:r w:rsidRPr="00400D3E">
        <w:rPr>
          <w:sz w:val="16"/>
        </w:rPr>
        <w:t>, which critics say destroyed black families and ballooned the prison population.</w:t>
      </w:r>
    </w:p>
    <w:p w14:paraId="4FEAE5CF" w14:textId="77777777" w:rsidR="00907EC2" w:rsidRPr="00400D3E" w:rsidRDefault="00907EC2" w:rsidP="00907EC2">
      <w:pPr>
        <w:rPr>
          <w:sz w:val="16"/>
        </w:rPr>
      </w:pPr>
      <w:r w:rsidRPr="00400D3E">
        <w:rPr>
          <w:sz w:val="16"/>
        </w:rPr>
        <w:t xml:space="preserve">U.S. Rep. Emanuel Cleaver, D-Mo., a Texas-raised Methodist preacher and former Congressional Black Caucus chairman, supported the crime bill as the then-mayor of Kansas City, as did Clyburn. Both men said </w:t>
      </w:r>
      <w:r w:rsidRPr="00CE321E">
        <w:rPr>
          <w:rStyle w:val="StyleUnderline"/>
        </w:rPr>
        <w:t>older African Americans can recall when such a measure was necessary</w:t>
      </w:r>
      <w:r w:rsidRPr="00400D3E">
        <w:rPr>
          <w:sz w:val="16"/>
        </w:rPr>
        <w:t>.</w:t>
      </w:r>
    </w:p>
    <w:p w14:paraId="017F2625" w14:textId="77777777" w:rsidR="00907EC2" w:rsidRPr="00400D3E" w:rsidRDefault="00907EC2" w:rsidP="00907EC2">
      <w:pPr>
        <w:rPr>
          <w:sz w:val="16"/>
        </w:rPr>
      </w:pPr>
      <w:r w:rsidRPr="00400D3E">
        <w:rPr>
          <w:sz w:val="16"/>
        </w:rPr>
        <w:t xml:space="preserve">“I just hit my 40th year in the ministry, and two-thirds of all the preachers I know supported the crime bill — black preachers,” said Cleaver, 74. “Like me, they were doing funerals every other week of people murdered out of gang violence. For the first time churches had started hiring guards. ... Everywhere was just a manifestation of crime and people were saying, ‘We </w:t>
      </w:r>
      <w:proofErr w:type="spellStart"/>
      <w:r w:rsidRPr="00400D3E">
        <w:rPr>
          <w:sz w:val="16"/>
        </w:rPr>
        <w:t>gotta</w:t>
      </w:r>
      <w:proofErr w:type="spellEnd"/>
      <w:r w:rsidRPr="00400D3E">
        <w:rPr>
          <w:sz w:val="16"/>
        </w:rPr>
        <w:t xml:space="preserve"> do something.’”</w:t>
      </w:r>
    </w:p>
    <w:p w14:paraId="05E71B28" w14:textId="77777777" w:rsidR="00907EC2" w:rsidRPr="00400D3E" w:rsidRDefault="00907EC2" w:rsidP="00907EC2">
      <w:pPr>
        <w:rPr>
          <w:sz w:val="16"/>
        </w:rPr>
      </w:pPr>
      <w:r w:rsidRPr="00400D3E">
        <w:rPr>
          <w:sz w:val="16"/>
        </w:rPr>
        <w:t>Sellers insisted there would be a generational backlash to Biden’s record on race and support for the crime bill.</w:t>
      </w:r>
    </w:p>
    <w:p w14:paraId="0E098C7A" w14:textId="77777777" w:rsidR="00907EC2" w:rsidRPr="00400D3E" w:rsidRDefault="00907EC2" w:rsidP="00907EC2">
      <w:pPr>
        <w:rPr>
          <w:sz w:val="16"/>
        </w:rPr>
      </w:pPr>
      <w:r w:rsidRPr="00400D3E">
        <w:rPr>
          <w:sz w:val="16"/>
        </w:rPr>
        <w:t>“I know the response is going to be ... ‘Bakari Sellers was 10 years old when the ‘94 crime bill was passed, he doesn’t know,’” he said. “We’re still living with the ramifications, and there are still generations of black men who are being taken away now.”</w:t>
      </w:r>
    </w:p>
    <w:p w14:paraId="1F5ED31C" w14:textId="77777777" w:rsidR="00907EC2" w:rsidRPr="00400D3E" w:rsidRDefault="00907EC2" w:rsidP="00907EC2">
      <w:pPr>
        <w:rPr>
          <w:sz w:val="16"/>
        </w:rPr>
      </w:pPr>
      <w:r w:rsidRPr="00400D3E">
        <w:rPr>
          <w:sz w:val="16"/>
        </w:rPr>
        <w:t xml:space="preserve">But </w:t>
      </w:r>
      <w:r w:rsidRPr="00CE321E">
        <w:rPr>
          <w:rStyle w:val="Emphasis"/>
          <w:highlight w:val="yellow"/>
        </w:rPr>
        <w:t>as long as older voters turn out</w:t>
      </w:r>
      <w:r w:rsidRPr="00CE321E">
        <w:rPr>
          <w:rStyle w:val="Emphasis"/>
        </w:rPr>
        <w:t xml:space="preserve"> in the highest numbers, </w:t>
      </w:r>
      <w:r w:rsidRPr="00CE321E">
        <w:rPr>
          <w:rStyle w:val="Emphasis"/>
          <w:highlight w:val="yellow"/>
        </w:rPr>
        <w:t>theirs could be the prevailing sentiment</w:t>
      </w:r>
      <w:r w:rsidRPr="00400D3E">
        <w:rPr>
          <w:sz w:val="16"/>
        </w:rPr>
        <w:t xml:space="preserve">, said Winthrop University political scientist Scott </w:t>
      </w:r>
      <w:proofErr w:type="spellStart"/>
      <w:r w:rsidRPr="00400D3E">
        <w:rPr>
          <w:sz w:val="16"/>
        </w:rPr>
        <w:t>Huffmon</w:t>
      </w:r>
      <w:proofErr w:type="spellEnd"/>
      <w:r w:rsidRPr="00400D3E">
        <w:rPr>
          <w:sz w:val="16"/>
        </w:rPr>
        <w:t>, who oversees a long-running S.C. public opinion survey.</w:t>
      </w:r>
    </w:p>
    <w:p w14:paraId="13D5A8E1" w14:textId="77777777" w:rsidR="00907EC2" w:rsidRPr="00400D3E" w:rsidRDefault="00907EC2" w:rsidP="00907EC2">
      <w:pPr>
        <w:rPr>
          <w:sz w:val="16"/>
        </w:rPr>
      </w:pPr>
      <w:r w:rsidRPr="00400D3E">
        <w:rPr>
          <w:sz w:val="16"/>
        </w:rPr>
        <w:t xml:space="preserve">“Younger voters, in general, could ... eclipse the older voters, but they’re not going to,” said </w:t>
      </w:r>
      <w:proofErr w:type="spellStart"/>
      <w:r w:rsidRPr="00400D3E">
        <w:rPr>
          <w:sz w:val="16"/>
        </w:rPr>
        <w:t>Huffmon</w:t>
      </w:r>
      <w:proofErr w:type="spellEnd"/>
      <w:r w:rsidRPr="00400D3E">
        <w:rPr>
          <w:sz w:val="16"/>
        </w:rPr>
        <w:t>, the only white person interviewed for this story. “Just because they are literally larger than, say, the baby boomers, they’re not going to turn out.”</w:t>
      </w:r>
    </w:p>
    <w:p w14:paraId="06BC8547" w14:textId="77777777" w:rsidR="00907EC2" w:rsidRPr="00400D3E" w:rsidRDefault="00907EC2" w:rsidP="00907EC2">
      <w:pPr>
        <w:rPr>
          <w:sz w:val="16"/>
        </w:rPr>
      </w:pPr>
      <w:r w:rsidRPr="00400D3E">
        <w:rPr>
          <w:sz w:val="16"/>
        </w:rPr>
        <w:t>Higher stakes with Trump</w:t>
      </w:r>
    </w:p>
    <w:p w14:paraId="0951977D" w14:textId="77777777" w:rsidR="00907EC2" w:rsidRPr="00400D3E" w:rsidRDefault="00907EC2" w:rsidP="00907EC2">
      <w:pPr>
        <w:rPr>
          <w:sz w:val="16"/>
        </w:rPr>
      </w:pPr>
      <w:r w:rsidRPr="00400D3E">
        <w:rPr>
          <w:sz w:val="16"/>
        </w:rPr>
        <w:t xml:space="preserve">Michael Bailey, of Columbia, who works with the S.C. Democratic Party’s Black Caucus, disagreed with </w:t>
      </w:r>
      <w:proofErr w:type="spellStart"/>
      <w:r w:rsidRPr="00400D3E">
        <w:rPr>
          <w:sz w:val="16"/>
        </w:rPr>
        <w:t>Huffmon</w:t>
      </w:r>
      <w:proofErr w:type="spellEnd"/>
      <w:r w:rsidRPr="00400D3E">
        <w:rPr>
          <w:sz w:val="16"/>
        </w:rPr>
        <w:t xml:space="preserve"> and others who discount younger voters.</w:t>
      </w:r>
    </w:p>
    <w:p w14:paraId="1A2D4DB6" w14:textId="77777777" w:rsidR="00907EC2" w:rsidRPr="00400D3E" w:rsidRDefault="00907EC2" w:rsidP="00907EC2">
      <w:pPr>
        <w:rPr>
          <w:sz w:val="16"/>
        </w:rPr>
      </w:pPr>
      <w:r w:rsidRPr="00400D3E">
        <w:rPr>
          <w:sz w:val="16"/>
        </w:rPr>
        <w:t>At age 44 and drawn to both Harris and Sanders, Bailey conceded at one time he wouldn’t have thought younger black voters would turn out to the polls.</w:t>
      </w:r>
    </w:p>
    <w:p w14:paraId="570AF48A" w14:textId="77777777" w:rsidR="00907EC2" w:rsidRPr="00400D3E" w:rsidRDefault="00907EC2" w:rsidP="00907EC2">
      <w:pPr>
        <w:rPr>
          <w:sz w:val="16"/>
        </w:rPr>
      </w:pPr>
      <w:r w:rsidRPr="00400D3E">
        <w:rPr>
          <w:sz w:val="16"/>
        </w:rPr>
        <w:t>“But, as we know with the current occupant of the White House, anything can happen,” he said. “It’s a whole new generation of young Democratic voters that came in when Obama ran. Obama brought them to the polls. They’re not feeling Biden.”</w:t>
      </w:r>
    </w:p>
    <w:p w14:paraId="5A543F87" w14:textId="77777777" w:rsidR="00907EC2" w:rsidRPr="00B56165" w:rsidRDefault="00907EC2" w:rsidP="00907EC2">
      <w:pPr>
        <w:rPr>
          <w:rStyle w:val="StyleUnderline"/>
        </w:rPr>
      </w:pPr>
      <w:r w:rsidRPr="00400D3E">
        <w:rPr>
          <w:sz w:val="16"/>
        </w:rPr>
        <w:t xml:space="preserve">Bailey could be right that Biden isn’t resonating with younger voters. But </w:t>
      </w:r>
      <w:r w:rsidRPr="00B56165">
        <w:rPr>
          <w:rStyle w:val="StyleUnderline"/>
        </w:rPr>
        <w:t xml:space="preserve">if older voters turn out in the largest numbers, </w:t>
      </w:r>
      <w:r w:rsidRPr="00B56165">
        <w:rPr>
          <w:rStyle w:val="StyleUnderline"/>
          <w:highlight w:val="yellow"/>
        </w:rPr>
        <w:t>as trends predict</w:t>
      </w:r>
      <w:r w:rsidRPr="00B56165">
        <w:rPr>
          <w:rStyle w:val="StyleUnderline"/>
        </w:rPr>
        <w:t>, their votes could reflect a more conservative and pragmatic sensibility from which Biden benefits.</w:t>
      </w:r>
    </w:p>
    <w:p w14:paraId="6D15FF5F" w14:textId="77777777" w:rsidR="00907EC2" w:rsidRPr="00400D3E" w:rsidRDefault="00907EC2" w:rsidP="00907EC2">
      <w:pPr>
        <w:rPr>
          <w:sz w:val="16"/>
        </w:rPr>
      </w:pPr>
      <w:r w:rsidRPr="00400D3E">
        <w:rPr>
          <w:sz w:val="16"/>
        </w:rPr>
        <w:t>This is Theodore Johnson’s prediction.</w:t>
      </w:r>
    </w:p>
    <w:p w14:paraId="7FF2DDD6" w14:textId="77777777" w:rsidR="00907EC2" w:rsidRPr="00400D3E" w:rsidRDefault="00907EC2" w:rsidP="00907EC2">
      <w:pPr>
        <w:rPr>
          <w:sz w:val="16"/>
        </w:rPr>
      </w:pPr>
      <w:r w:rsidRPr="00400D3E">
        <w:rPr>
          <w:sz w:val="16"/>
        </w:rPr>
        <w:t xml:space="preserve">A senior fellow at the Brennan Center for Justice at New York University Law School who wrote his doctoral dissertation on black voting behavior and is himself black, Johnson said that </w:t>
      </w:r>
      <w:r w:rsidRPr="00880132">
        <w:rPr>
          <w:rStyle w:val="StyleUnderline"/>
        </w:rPr>
        <w:t>African Americans over the age of 45 “tend to be more risk-averse</w:t>
      </w:r>
      <w:r w:rsidRPr="00400D3E">
        <w:rPr>
          <w:sz w:val="16"/>
        </w:rPr>
        <w:t xml:space="preserve"> in how they exercise their vote.”</w:t>
      </w:r>
    </w:p>
    <w:p w14:paraId="2335648A" w14:textId="77777777" w:rsidR="00907EC2" w:rsidRPr="00400D3E" w:rsidRDefault="00907EC2" w:rsidP="00907EC2">
      <w:pPr>
        <w:rPr>
          <w:sz w:val="16"/>
        </w:rPr>
      </w:pPr>
      <w:r w:rsidRPr="00400D3E">
        <w:rPr>
          <w:sz w:val="16"/>
        </w:rPr>
        <w:t>These older black voters, particularly in the South, tend to favor more conservative candidates because they perceive such candidates as being more electable than unyielding progressives, Johnson said. In this left-leaning primary field, Biden is considered a centrist.</w:t>
      </w:r>
    </w:p>
    <w:p w14:paraId="525EB71B" w14:textId="77777777" w:rsidR="00907EC2" w:rsidRPr="00400D3E" w:rsidRDefault="00907EC2" w:rsidP="00907EC2">
      <w:pPr>
        <w:rPr>
          <w:sz w:val="16"/>
        </w:rPr>
      </w:pPr>
      <w:r w:rsidRPr="00400D3E">
        <w:rPr>
          <w:sz w:val="16"/>
        </w:rPr>
        <w:t>And black voters old enough to recall the terrors of Jim Crow, Johnson added, have “a sense that the vote is too important to exercise based on gut instinct and ... a dream of what you would love to happen if the world were perfect.”</w:t>
      </w:r>
    </w:p>
    <w:p w14:paraId="16A370C3" w14:textId="77777777" w:rsidR="00907EC2" w:rsidRPr="00400D3E" w:rsidRDefault="00907EC2" w:rsidP="00907EC2">
      <w:pPr>
        <w:rPr>
          <w:sz w:val="16"/>
        </w:rPr>
      </w:pPr>
      <w:r w:rsidRPr="00400D3E">
        <w:rPr>
          <w:sz w:val="16"/>
        </w:rPr>
        <w:t>This theory guided many black S.C. voters in 2008, when Obama was seen as too much of a risk compared to Hillary Clinton. Once white voters rallied behind Obama in the Iowa Caucus, black South Carolinians delivered him the state’s primary election.</w:t>
      </w:r>
    </w:p>
    <w:p w14:paraId="1729962D" w14:textId="77777777" w:rsidR="00907EC2" w:rsidRPr="00400D3E" w:rsidRDefault="00907EC2" w:rsidP="00907EC2">
      <w:pPr>
        <w:rPr>
          <w:sz w:val="16"/>
        </w:rPr>
      </w:pPr>
      <w:r w:rsidRPr="00400D3E">
        <w:rPr>
          <w:sz w:val="16"/>
        </w:rPr>
        <w:t>Sellers said a similar scenario could happen in 2020 to benefit Harris — if not the other prominent black Democratic 2020 candidate, U.S. Sen. Cory Booker of New Jersey.</w:t>
      </w:r>
    </w:p>
    <w:p w14:paraId="3172EBB4" w14:textId="77777777" w:rsidR="00907EC2" w:rsidRPr="00400D3E" w:rsidRDefault="00907EC2" w:rsidP="00907EC2">
      <w:pPr>
        <w:rPr>
          <w:sz w:val="16"/>
        </w:rPr>
      </w:pPr>
      <w:r w:rsidRPr="00400D3E">
        <w:rPr>
          <w:sz w:val="16"/>
        </w:rPr>
        <w:t>However, the stakes feel higher for many black voters now than they did in 2008, seeing in Trump a president they believe does not deliver policies that help the African American community.</w:t>
      </w:r>
    </w:p>
    <w:p w14:paraId="20C92A70" w14:textId="77777777" w:rsidR="00907EC2" w:rsidRPr="00400D3E" w:rsidRDefault="00907EC2" w:rsidP="00907EC2">
      <w:pPr>
        <w:rPr>
          <w:sz w:val="16"/>
        </w:rPr>
      </w:pPr>
      <w:r w:rsidRPr="00400D3E">
        <w:rPr>
          <w:sz w:val="16"/>
        </w:rPr>
        <w:t>“</w:t>
      </w:r>
      <w:r w:rsidRPr="00400D3E">
        <w:rPr>
          <w:rStyle w:val="Emphasis"/>
          <w:highlight w:val="yellow"/>
        </w:rPr>
        <w:t>African Americans understand that they have so much to lose with the re-election of</w:t>
      </w:r>
      <w:r w:rsidRPr="00400D3E">
        <w:rPr>
          <w:rStyle w:val="Emphasis"/>
        </w:rPr>
        <w:t xml:space="preserve"> </w:t>
      </w:r>
      <w:r w:rsidRPr="00400D3E">
        <w:rPr>
          <w:sz w:val="16"/>
        </w:rPr>
        <w:t xml:space="preserve">President </w:t>
      </w:r>
      <w:r w:rsidRPr="00400D3E">
        <w:rPr>
          <w:rStyle w:val="Emphasis"/>
          <w:highlight w:val="yellow"/>
        </w:rPr>
        <w:t>Trump</w:t>
      </w:r>
      <w:r w:rsidRPr="00400D3E">
        <w:rPr>
          <w:sz w:val="16"/>
        </w:rPr>
        <w:t xml:space="preserve">,” said U.S. Rep. Cedric Richmond, D-La., a national Biden campaign co-chairman. “You’re not just talking about Roe v. Wade. You’re talking about a Supreme Court that could roll back Brown v. Board of Education, race used in college admissions. … </w:t>
      </w:r>
      <w:r w:rsidRPr="00400D3E">
        <w:rPr>
          <w:rStyle w:val="StyleUnderline"/>
        </w:rPr>
        <w:t>There’s a bunch of things that are hanging out there that could decimate the African American community</w:t>
      </w:r>
      <w:r w:rsidRPr="00400D3E">
        <w:rPr>
          <w:sz w:val="16"/>
        </w:rPr>
        <w:t>.”</w:t>
      </w:r>
    </w:p>
    <w:p w14:paraId="606DE08E" w14:textId="77777777" w:rsidR="00907EC2" w:rsidRPr="00400D3E" w:rsidRDefault="00907EC2" w:rsidP="00907EC2">
      <w:pPr>
        <w:rPr>
          <w:sz w:val="16"/>
        </w:rPr>
      </w:pPr>
      <w:r w:rsidRPr="00400D3E">
        <w:rPr>
          <w:rStyle w:val="StyleUnderline"/>
        </w:rPr>
        <w:t>The theory of the black vote as largely pragmatic</w:t>
      </w:r>
      <w:r w:rsidRPr="00400D3E">
        <w:rPr>
          <w:sz w:val="16"/>
        </w:rPr>
        <w:t xml:space="preserve"> actually </w:t>
      </w:r>
      <w:r w:rsidRPr="00400D3E">
        <w:rPr>
          <w:rStyle w:val="StyleUnderline"/>
        </w:rPr>
        <w:t>underscores a sentiment</w:t>
      </w:r>
      <w:r w:rsidRPr="00400D3E">
        <w:rPr>
          <w:sz w:val="16"/>
        </w:rPr>
        <w:t xml:space="preserve"> expressed by nearly all the black S.C. Democrats interviewed by The State, across generations: </w:t>
      </w:r>
      <w:r w:rsidRPr="00400D3E">
        <w:rPr>
          <w:rStyle w:val="Emphasis"/>
          <w:highlight w:val="yellow"/>
        </w:rPr>
        <w:t>Defeating Trump is the top</w:t>
      </w:r>
      <w:r w:rsidRPr="00400D3E">
        <w:rPr>
          <w:rStyle w:val="Emphasis"/>
        </w:rPr>
        <w:t xml:space="preserve"> </w:t>
      </w:r>
      <w:r w:rsidRPr="00400D3E">
        <w:rPr>
          <w:rStyle w:val="Emphasis"/>
          <w:highlight w:val="yellow"/>
        </w:rPr>
        <w:t>priority</w:t>
      </w:r>
      <w:r w:rsidRPr="00400D3E">
        <w:rPr>
          <w:rStyle w:val="Emphasis"/>
        </w:rPr>
        <w:t xml:space="preserve"> in 2020</w:t>
      </w:r>
      <w:r w:rsidRPr="00400D3E">
        <w:rPr>
          <w:sz w:val="16"/>
        </w:rPr>
        <w:t>, and there’s a belief that Biden can pull it off.</w:t>
      </w:r>
    </w:p>
    <w:p w14:paraId="724C8791" w14:textId="77777777" w:rsidR="00907EC2" w:rsidRPr="00400D3E" w:rsidRDefault="00907EC2" w:rsidP="00907EC2">
      <w:pPr>
        <w:rPr>
          <w:sz w:val="16"/>
        </w:rPr>
      </w:pPr>
      <w:r w:rsidRPr="00400D3E">
        <w:rPr>
          <w:sz w:val="16"/>
        </w:rPr>
        <w:t>“Biden is the strongest candidate that can beat Trump,” said William Fairfax, a 21-year-old Claflin University student, pointing to Trump’s tweets targeting Biden as evidence Republicans see the former vice president as their biggest threat.</w:t>
      </w:r>
    </w:p>
    <w:p w14:paraId="7CF9B9A9" w14:textId="77777777" w:rsidR="00907EC2" w:rsidRPr="00400D3E" w:rsidRDefault="00907EC2" w:rsidP="00907EC2">
      <w:pPr>
        <w:rPr>
          <w:sz w:val="16"/>
        </w:rPr>
      </w:pPr>
      <w:r w:rsidRPr="00400D3E">
        <w:rPr>
          <w:sz w:val="16"/>
        </w:rPr>
        <w:t>“(Biden) does not shy away from standing up to a bully,” Richmond, also a former Congressional Black Caucus chairman, added.</w:t>
      </w:r>
    </w:p>
    <w:p w14:paraId="13548F7E" w14:textId="77777777" w:rsidR="00907EC2" w:rsidRPr="00400D3E" w:rsidRDefault="00907EC2" w:rsidP="00907EC2">
      <w:pPr>
        <w:rPr>
          <w:sz w:val="16"/>
        </w:rPr>
      </w:pPr>
      <w:r w:rsidRPr="00400D3E">
        <w:rPr>
          <w:sz w:val="16"/>
        </w:rPr>
        <w:t>More than a dozen black S.C. voters interviewed by The State said Biden, 76, could run on being a seasoned politician who spent nearly four decades in electoral politics, plus another eight years in the White House.</w:t>
      </w:r>
    </w:p>
    <w:p w14:paraId="2E119B6F" w14:textId="77777777" w:rsidR="00907EC2" w:rsidRPr="00400D3E" w:rsidRDefault="00907EC2" w:rsidP="00907EC2">
      <w:pPr>
        <w:rPr>
          <w:sz w:val="16"/>
        </w:rPr>
      </w:pPr>
      <w:r w:rsidRPr="00400D3E">
        <w:rPr>
          <w:sz w:val="16"/>
        </w:rPr>
        <w:t xml:space="preserve">“He’s been in politics for a long time, and I think he’s the best candidate to beat Trump,” said Jeffery </w:t>
      </w:r>
      <w:proofErr w:type="spellStart"/>
      <w:r w:rsidRPr="00400D3E">
        <w:rPr>
          <w:sz w:val="16"/>
        </w:rPr>
        <w:t>Lytes</w:t>
      </w:r>
      <w:proofErr w:type="spellEnd"/>
      <w:r w:rsidRPr="00400D3E">
        <w:rPr>
          <w:sz w:val="16"/>
        </w:rPr>
        <w:t>, 49, of Lexington.</w:t>
      </w:r>
    </w:p>
    <w:p w14:paraId="7484AFD0" w14:textId="77777777" w:rsidR="00907EC2" w:rsidRPr="00400D3E" w:rsidRDefault="00907EC2" w:rsidP="00907EC2">
      <w:pPr>
        <w:rPr>
          <w:sz w:val="16"/>
        </w:rPr>
      </w:pPr>
      <w:r w:rsidRPr="00400D3E">
        <w:rPr>
          <w:sz w:val="16"/>
        </w:rPr>
        <w:t>“I’m real high on experience, and I’m real impressed with the experience he has,” added state Sen. Kevin Johnson, D-Clarendon. “I think he’s the right person to bring us to victory.”</w:t>
      </w:r>
    </w:p>
    <w:p w14:paraId="2159AB23" w14:textId="77777777" w:rsidR="00907EC2" w:rsidRPr="00400D3E" w:rsidRDefault="00907EC2" w:rsidP="00907EC2">
      <w:pPr>
        <w:rPr>
          <w:sz w:val="16"/>
        </w:rPr>
      </w:pPr>
      <w:r w:rsidRPr="00400D3E">
        <w:rPr>
          <w:sz w:val="16"/>
        </w:rPr>
        <w:t>Dorothy Craig, a 56-year-old from Union who has “pretty much” decided to vote for Biden because of his experience, agreed.</w:t>
      </w:r>
    </w:p>
    <w:p w14:paraId="080718D6" w14:textId="77777777" w:rsidR="00907EC2" w:rsidRPr="00400D3E" w:rsidRDefault="00907EC2" w:rsidP="00907EC2">
      <w:pPr>
        <w:rPr>
          <w:sz w:val="16"/>
        </w:rPr>
      </w:pPr>
      <w:r w:rsidRPr="00400D3E">
        <w:rPr>
          <w:sz w:val="16"/>
        </w:rPr>
        <w:t>“I just feel like he has the experience. I feel like we need someone who has that same experience to go back in and put it back in order.”</w:t>
      </w:r>
    </w:p>
    <w:p w14:paraId="13508949" w14:textId="77777777" w:rsidR="00907EC2" w:rsidRPr="00400D3E" w:rsidRDefault="00907EC2" w:rsidP="00907EC2">
      <w:pPr>
        <w:rPr>
          <w:sz w:val="16"/>
        </w:rPr>
      </w:pPr>
      <w:r w:rsidRPr="00400D3E">
        <w:rPr>
          <w:sz w:val="16"/>
        </w:rPr>
        <w:t>‘Fond memories’</w:t>
      </w:r>
    </w:p>
    <w:p w14:paraId="13AF6A32" w14:textId="77777777" w:rsidR="00907EC2" w:rsidRPr="00400D3E" w:rsidRDefault="00907EC2" w:rsidP="00907EC2">
      <w:pPr>
        <w:rPr>
          <w:sz w:val="16"/>
        </w:rPr>
      </w:pPr>
      <w:r w:rsidRPr="00400D3E">
        <w:rPr>
          <w:rStyle w:val="Emphasis"/>
          <w:highlight w:val="yellow"/>
        </w:rPr>
        <w:t>Biden’s tie to Obama’s tenure is motivation enough</w:t>
      </w:r>
      <w:r w:rsidRPr="00400D3E">
        <w:rPr>
          <w:sz w:val="16"/>
        </w:rPr>
        <w:t xml:space="preserve"> for some black S.C. voters to back him.</w:t>
      </w:r>
    </w:p>
    <w:p w14:paraId="4B89CE3D" w14:textId="77777777" w:rsidR="00907EC2" w:rsidRPr="00400D3E" w:rsidRDefault="00907EC2" w:rsidP="00907EC2">
      <w:pPr>
        <w:rPr>
          <w:sz w:val="16"/>
        </w:rPr>
      </w:pPr>
      <w:r w:rsidRPr="00400D3E">
        <w:rPr>
          <w:sz w:val="16"/>
        </w:rPr>
        <w:t>Travis and Cynthia Keller of Irmo — a couple in their 40s — said the 2010 Affordable Care Act, also known as “Obamacare,” is what has helped guarantee their 11-year-old son, a three-time organ transplant recipient, gets the coverage and treatment he needs.</w:t>
      </w:r>
    </w:p>
    <w:p w14:paraId="00B9DE58" w14:textId="77777777" w:rsidR="00907EC2" w:rsidRPr="00400D3E" w:rsidRDefault="00907EC2" w:rsidP="00907EC2">
      <w:pPr>
        <w:rPr>
          <w:sz w:val="16"/>
        </w:rPr>
      </w:pPr>
      <w:r w:rsidRPr="00400D3E">
        <w:rPr>
          <w:sz w:val="16"/>
        </w:rPr>
        <w:t>“We know that Joe will fight for us,“ Cynthia Keller said.</w:t>
      </w:r>
    </w:p>
    <w:p w14:paraId="759383D2" w14:textId="77777777" w:rsidR="00907EC2" w:rsidRPr="00400D3E" w:rsidRDefault="00907EC2" w:rsidP="00907EC2">
      <w:pPr>
        <w:rPr>
          <w:sz w:val="16"/>
        </w:rPr>
      </w:pPr>
      <w:r w:rsidRPr="00400D3E">
        <w:rPr>
          <w:sz w:val="16"/>
        </w:rPr>
        <w:t>Nina Turner, former Ohio state senator and the African American co-chairwoman of Sanders’ 2020 campaign, dismissed the argument that Biden’s Obama connection would motivate primary voters.</w:t>
      </w:r>
    </w:p>
    <w:p w14:paraId="373515CA" w14:textId="77777777" w:rsidR="00907EC2" w:rsidRPr="00400D3E" w:rsidRDefault="00907EC2" w:rsidP="00907EC2">
      <w:pPr>
        <w:rPr>
          <w:sz w:val="16"/>
        </w:rPr>
      </w:pPr>
      <w:r w:rsidRPr="00400D3E">
        <w:rPr>
          <w:sz w:val="16"/>
        </w:rPr>
        <w:t>“This is not about proximity to the first African American president,” she said. “Just because we have fond memories of somebody (doesn’t mean) we’re just going to automatically give them our vote versus people having to earn their vote every time they run.”</w:t>
      </w:r>
    </w:p>
    <w:p w14:paraId="0A91A733" w14:textId="77777777" w:rsidR="00907EC2" w:rsidRPr="00400D3E" w:rsidRDefault="00907EC2" w:rsidP="00907EC2">
      <w:pPr>
        <w:rPr>
          <w:rStyle w:val="Emphasis"/>
        </w:rPr>
      </w:pPr>
      <w:r w:rsidRPr="00400D3E">
        <w:rPr>
          <w:sz w:val="16"/>
        </w:rPr>
        <w:t xml:space="preserve">Yet in interview after interview, black S.C. </w:t>
      </w:r>
      <w:r w:rsidRPr="00400D3E">
        <w:rPr>
          <w:rStyle w:val="StyleUnderline"/>
          <w:highlight w:val="yellow"/>
        </w:rPr>
        <w:t>voters said they could vouch for Biden</w:t>
      </w:r>
      <w:r w:rsidRPr="00400D3E">
        <w:rPr>
          <w:rStyle w:val="StyleUnderline"/>
        </w:rPr>
        <w:t>’s character largely</w:t>
      </w:r>
      <w:r w:rsidRPr="00400D3E">
        <w:rPr>
          <w:sz w:val="16"/>
        </w:rPr>
        <w:t xml:space="preserve"> </w:t>
      </w:r>
      <w:r w:rsidRPr="00400D3E">
        <w:rPr>
          <w:rStyle w:val="Emphasis"/>
          <w:highlight w:val="yellow"/>
        </w:rPr>
        <w:t>because of Obama</w:t>
      </w:r>
      <w:r w:rsidRPr="00400D3E">
        <w:rPr>
          <w:rStyle w:val="Emphasis"/>
        </w:rPr>
        <w:t>.</w:t>
      </w:r>
    </w:p>
    <w:p w14:paraId="10C80794" w14:textId="77777777" w:rsidR="00907EC2" w:rsidRPr="00400D3E" w:rsidRDefault="00907EC2" w:rsidP="00907EC2">
      <w:pPr>
        <w:rPr>
          <w:sz w:val="16"/>
        </w:rPr>
      </w:pPr>
      <w:r w:rsidRPr="00400D3E">
        <w:rPr>
          <w:sz w:val="16"/>
        </w:rPr>
        <w:t xml:space="preserve">“He’s spent eight years with President Obama,” said Columbia’s Yolanda Anderson, a Richland 1 school board member. “And, in my opinion, </w:t>
      </w:r>
      <w:r w:rsidRPr="00400D3E">
        <w:rPr>
          <w:rStyle w:val="StyleUnderline"/>
        </w:rPr>
        <w:t>he has that same kind of feel</w:t>
      </w:r>
      <w:r w:rsidRPr="00400D3E">
        <w:rPr>
          <w:sz w:val="16"/>
        </w:rPr>
        <w:t>.”</w:t>
      </w:r>
    </w:p>
    <w:p w14:paraId="64D76725" w14:textId="77777777" w:rsidR="00907EC2" w:rsidRPr="00400D3E" w:rsidRDefault="00907EC2" w:rsidP="00907EC2">
      <w:pPr>
        <w:rPr>
          <w:sz w:val="16"/>
        </w:rPr>
      </w:pPr>
      <w:r w:rsidRPr="00400D3E">
        <w:rPr>
          <w:sz w:val="16"/>
        </w:rPr>
        <w:t>Asked why he was voting for Biden, Denmark resident Michael Cooper, 50, replied, “because he supported Barack Obama and (Biden) is the most qualified candidate who can help us restore America.”</w:t>
      </w:r>
    </w:p>
    <w:p w14:paraId="369CE0FE" w14:textId="77777777" w:rsidR="00907EC2" w:rsidRPr="00400D3E" w:rsidRDefault="00907EC2" w:rsidP="00907EC2">
      <w:pPr>
        <w:rPr>
          <w:sz w:val="16"/>
        </w:rPr>
      </w:pPr>
      <w:r w:rsidRPr="00400D3E">
        <w:rPr>
          <w:sz w:val="16"/>
        </w:rPr>
        <w:t>Bailey, the Black Caucus spokesman, again argued S.C. support for Biden in the black community was split along generational lines.</w:t>
      </w:r>
    </w:p>
    <w:p w14:paraId="3B702EFD" w14:textId="77777777" w:rsidR="00907EC2" w:rsidRPr="00400D3E" w:rsidRDefault="00907EC2" w:rsidP="00907EC2">
      <w:pPr>
        <w:rPr>
          <w:sz w:val="16"/>
        </w:rPr>
      </w:pPr>
      <w:r w:rsidRPr="00400D3E">
        <w:rPr>
          <w:sz w:val="16"/>
        </w:rPr>
        <w:t>“I don’t see young black people rushing out to the polls to support Joe Biden,” he said. “I see older blacks in church supporting Biden because that was Obama’s VP. And that’s the name they know and they’re not doing more research.”</w:t>
      </w:r>
    </w:p>
    <w:p w14:paraId="59C77B06" w14:textId="77777777" w:rsidR="00907EC2" w:rsidRPr="00400D3E" w:rsidRDefault="00907EC2" w:rsidP="00907EC2">
      <w:pPr>
        <w:rPr>
          <w:rStyle w:val="StyleUnderline"/>
        </w:rPr>
      </w:pPr>
      <w:r w:rsidRPr="00400D3E">
        <w:rPr>
          <w:sz w:val="16"/>
        </w:rPr>
        <w:t xml:space="preserve">Still, many black South Carolinians insisted they just had a certain good feeling about Biden, indicating that while </w:t>
      </w:r>
      <w:r w:rsidRPr="00400D3E">
        <w:rPr>
          <w:rStyle w:val="StyleUnderline"/>
        </w:rPr>
        <w:t>some see a vote for Biden as a good strategy</w:t>
      </w:r>
      <w:r w:rsidRPr="00400D3E">
        <w:rPr>
          <w:sz w:val="16"/>
        </w:rPr>
        <w:t xml:space="preserve">, </w:t>
      </w:r>
      <w:r w:rsidRPr="00400D3E">
        <w:rPr>
          <w:rStyle w:val="StyleUnderline"/>
        </w:rPr>
        <w:t>others plan to vote for him out of a deep emotional connection.</w:t>
      </w:r>
    </w:p>
    <w:p w14:paraId="54C76A39" w14:textId="77777777" w:rsidR="00907EC2" w:rsidRPr="00400D3E" w:rsidRDefault="00907EC2" w:rsidP="00907EC2">
      <w:pPr>
        <w:rPr>
          <w:sz w:val="16"/>
        </w:rPr>
      </w:pPr>
      <w:r w:rsidRPr="00400D3E">
        <w:rPr>
          <w:sz w:val="16"/>
        </w:rPr>
        <w:t>That Biden has vacationed on Kiawah Island for years and made other sporadic visits to the state also makes him a familiar local presence that gives South Carolinians a feeling they really know him.</w:t>
      </w:r>
    </w:p>
    <w:p w14:paraId="0142ECC5" w14:textId="77777777" w:rsidR="00907EC2" w:rsidRPr="00400D3E" w:rsidRDefault="00907EC2" w:rsidP="00907EC2">
      <w:pPr>
        <w:rPr>
          <w:sz w:val="16"/>
        </w:rPr>
      </w:pPr>
      <w:r w:rsidRPr="00400D3E">
        <w:rPr>
          <w:sz w:val="16"/>
        </w:rPr>
        <w:t>“</w:t>
      </w:r>
      <w:r w:rsidRPr="00400D3E">
        <w:rPr>
          <w:rStyle w:val="StyleUnderline"/>
        </w:rPr>
        <w:t>You hear people say they trust him, you hear people say they know him</w:t>
      </w:r>
      <w:r w:rsidRPr="00400D3E">
        <w:rPr>
          <w:sz w:val="16"/>
        </w:rPr>
        <w:t xml:space="preserve">,” said </w:t>
      </w:r>
      <w:proofErr w:type="spellStart"/>
      <w:r w:rsidRPr="00400D3E">
        <w:rPr>
          <w:sz w:val="16"/>
        </w:rPr>
        <w:t>Antjuan</w:t>
      </w:r>
      <w:proofErr w:type="spellEnd"/>
      <w:r w:rsidRPr="00400D3E">
        <w:rPr>
          <w:sz w:val="16"/>
        </w:rPr>
        <w:t xml:space="preserve"> Seawright, a South Carolina-based Democratic strategist. “They feel like he’s the best fit to beat Trump. </w:t>
      </w:r>
      <w:r w:rsidRPr="00400D3E">
        <w:rPr>
          <w:rStyle w:val="StyleUnderline"/>
          <w:highlight w:val="yellow"/>
        </w:rPr>
        <w:t>It all goes back to trust</w:t>
      </w:r>
      <w:r w:rsidRPr="00400D3E">
        <w:rPr>
          <w:sz w:val="16"/>
        </w:rPr>
        <w:t>.”</w:t>
      </w:r>
    </w:p>
    <w:p w14:paraId="2AD261A0" w14:textId="31CA526B" w:rsidR="00B2057A" w:rsidRPr="00907EC2" w:rsidRDefault="00B2057A" w:rsidP="00907EC2"/>
    <w:sectPr w:rsidR="00B2057A" w:rsidRPr="00907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3309D8"/>
    <w:multiLevelType w:val="multilevel"/>
    <w:tmpl w:val="C26C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D3723"/>
    <w:multiLevelType w:val="multilevel"/>
    <w:tmpl w:val="FF089C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74208D"/>
    <w:multiLevelType w:val="multilevel"/>
    <w:tmpl w:val="060A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C7840"/>
    <w:multiLevelType w:val="multilevel"/>
    <w:tmpl w:val="170C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36A77"/>
    <w:multiLevelType w:val="multilevel"/>
    <w:tmpl w:val="57BAD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4A13C2"/>
    <w:multiLevelType w:val="multilevel"/>
    <w:tmpl w:val="6A54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167F7"/>
    <w:multiLevelType w:val="multilevel"/>
    <w:tmpl w:val="8A6E1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8020A"/>
    <w:multiLevelType w:val="multilevel"/>
    <w:tmpl w:val="C62AC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270B14"/>
    <w:multiLevelType w:val="multilevel"/>
    <w:tmpl w:val="61C2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136F12"/>
    <w:multiLevelType w:val="multilevel"/>
    <w:tmpl w:val="A90C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734437"/>
    <w:multiLevelType w:val="multilevel"/>
    <w:tmpl w:val="7DB6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E0610A"/>
    <w:multiLevelType w:val="multilevel"/>
    <w:tmpl w:val="FE56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4911B5"/>
    <w:multiLevelType w:val="multilevel"/>
    <w:tmpl w:val="F616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CC414F"/>
    <w:multiLevelType w:val="multilevel"/>
    <w:tmpl w:val="8326D7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F1F64"/>
    <w:multiLevelType w:val="multilevel"/>
    <w:tmpl w:val="0AE4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403909"/>
    <w:multiLevelType w:val="multilevel"/>
    <w:tmpl w:val="87D0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8558F6"/>
    <w:multiLevelType w:val="multilevel"/>
    <w:tmpl w:val="5740A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2"/>
  </w:num>
  <w:num w:numId="13">
    <w:abstractNumId w:val="16"/>
  </w:num>
  <w:num w:numId="14">
    <w:abstractNumId w:val="20"/>
  </w:num>
  <w:num w:numId="15">
    <w:abstractNumId w:val="25"/>
  </w:num>
  <w:num w:numId="16">
    <w:abstractNumId w:val="21"/>
  </w:num>
  <w:num w:numId="17">
    <w:abstractNumId w:val="26"/>
  </w:num>
  <w:num w:numId="18">
    <w:abstractNumId w:val="13"/>
  </w:num>
  <w:num w:numId="19">
    <w:abstractNumId w:val="12"/>
  </w:num>
  <w:num w:numId="20">
    <w:abstractNumId w:val="11"/>
  </w:num>
  <w:num w:numId="21">
    <w:abstractNumId w:val="14"/>
  </w:num>
  <w:num w:numId="22">
    <w:abstractNumId w:val="18"/>
  </w:num>
  <w:num w:numId="23">
    <w:abstractNumId w:val="15"/>
  </w:num>
  <w:num w:numId="24">
    <w:abstractNumId w:val="10"/>
  </w:num>
  <w:num w:numId="25">
    <w:abstractNumId w:val="23"/>
  </w:num>
  <w:num w:numId="26">
    <w:abstractNumId w:val="17"/>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8733648"/>
    <w:docVar w:name="VerbatimVersion" w:val="5.1"/>
  </w:docVars>
  <w:rsids>
    <w:rsidRoot w:val="00B752F2"/>
    <w:rsid w:val="00003155"/>
    <w:rsid w:val="000139A3"/>
    <w:rsid w:val="00020420"/>
    <w:rsid w:val="00022D26"/>
    <w:rsid w:val="00023CFA"/>
    <w:rsid w:val="00024E1C"/>
    <w:rsid w:val="00025238"/>
    <w:rsid w:val="00042413"/>
    <w:rsid w:val="000451E2"/>
    <w:rsid w:val="00050DE3"/>
    <w:rsid w:val="00051CFE"/>
    <w:rsid w:val="00056843"/>
    <w:rsid w:val="00082DC8"/>
    <w:rsid w:val="000866C1"/>
    <w:rsid w:val="00091F3A"/>
    <w:rsid w:val="00096313"/>
    <w:rsid w:val="000976AB"/>
    <w:rsid w:val="000A494D"/>
    <w:rsid w:val="000A6A57"/>
    <w:rsid w:val="000B56CC"/>
    <w:rsid w:val="000C2523"/>
    <w:rsid w:val="000C2E5F"/>
    <w:rsid w:val="000C665B"/>
    <w:rsid w:val="000D2545"/>
    <w:rsid w:val="000E4C3A"/>
    <w:rsid w:val="000F198F"/>
    <w:rsid w:val="000F2E3D"/>
    <w:rsid w:val="00100833"/>
    <w:rsid w:val="00102702"/>
    <w:rsid w:val="00104529"/>
    <w:rsid w:val="00105942"/>
    <w:rsid w:val="00107396"/>
    <w:rsid w:val="00127D1A"/>
    <w:rsid w:val="00134FE3"/>
    <w:rsid w:val="00137399"/>
    <w:rsid w:val="00143A96"/>
    <w:rsid w:val="00144A4C"/>
    <w:rsid w:val="00145D17"/>
    <w:rsid w:val="0015387B"/>
    <w:rsid w:val="001540F7"/>
    <w:rsid w:val="0015592B"/>
    <w:rsid w:val="0016636A"/>
    <w:rsid w:val="00171F63"/>
    <w:rsid w:val="00176AB0"/>
    <w:rsid w:val="00177B7D"/>
    <w:rsid w:val="0018028C"/>
    <w:rsid w:val="0018322D"/>
    <w:rsid w:val="00183DA8"/>
    <w:rsid w:val="00184B8E"/>
    <w:rsid w:val="00185FC9"/>
    <w:rsid w:val="00193D40"/>
    <w:rsid w:val="00195298"/>
    <w:rsid w:val="001A0EE6"/>
    <w:rsid w:val="001A4AF4"/>
    <w:rsid w:val="001B5776"/>
    <w:rsid w:val="001B77D2"/>
    <w:rsid w:val="001D0FCF"/>
    <w:rsid w:val="001D2B87"/>
    <w:rsid w:val="001E04FB"/>
    <w:rsid w:val="001E527A"/>
    <w:rsid w:val="001E6ED3"/>
    <w:rsid w:val="001F2CD8"/>
    <w:rsid w:val="001F424F"/>
    <w:rsid w:val="001F78CE"/>
    <w:rsid w:val="001F7A8D"/>
    <w:rsid w:val="00200130"/>
    <w:rsid w:val="00201BA3"/>
    <w:rsid w:val="00205DC3"/>
    <w:rsid w:val="00210C72"/>
    <w:rsid w:val="00212FD6"/>
    <w:rsid w:val="00214624"/>
    <w:rsid w:val="002206A0"/>
    <w:rsid w:val="0023756C"/>
    <w:rsid w:val="002452C3"/>
    <w:rsid w:val="0024694A"/>
    <w:rsid w:val="00251FC7"/>
    <w:rsid w:val="0025205F"/>
    <w:rsid w:val="002535B1"/>
    <w:rsid w:val="002536B0"/>
    <w:rsid w:val="00255AA7"/>
    <w:rsid w:val="00262BAF"/>
    <w:rsid w:val="002700C2"/>
    <w:rsid w:val="002722D2"/>
    <w:rsid w:val="002745BB"/>
    <w:rsid w:val="002855A7"/>
    <w:rsid w:val="00293E67"/>
    <w:rsid w:val="002A69B2"/>
    <w:rsid w:val="002B00C5"/>
    <w:rsid w:val="002B146A"/>
    <w:rsid w:val="002B50D6"/>
    <w:rsid w:val="002B5E17"/>
    <w:rsid w:val="002B5FE8"/>
    <w:rsid w:val="002C2E93"/>
    <w:rsid w:val="002C39A1"/>
    <w:rsid w:val="002D0768"/>
    <w:rsid w:val="002E5461"/>
    <w:rsid w:val="003006C3"/>
    <w:rsid w:val="0030658C"/>
    <w:rsid w:val="00310AF9"/>
    <w:rsid w:val="00314CD3"/>
    <w:rsid w:val="00315690"/>
    <w:rsid w:val="00316B75"/>
    <w:rsid w:val="00325646"/>
    <w:rsid w:val="00333888"/>
    <w:rsid w:val="003460F2"/>
    <w:rsid w:val="003563A6"/>
    <w:rsid w:val="00363B81"/>
    <w:rsid w:val="00364E4E"/>
    <w:rsid w:val="00366C78"/>
    <w:rsid w:val="00370DAE"/>
    <w:rsid w:val="0038158C"/>
    <w:rsid w:val="00384A78"/>
    <w:rsid w:val="00386C72"/>
    <w:rsid w:val="00386FB2"/>
    <w:rsid w:val="003902BA"/>
    <w:rsid w:val="003938A5"/>
    <w:rsid w:val="003A09E2"/>
    <w:rsid w:val="003A0E1C"/>
    <w:rsid w:val="003D1CC2"/>
    <w:rsid w:val="003D1D1D"/>
    <w:rsid w:val="003D5761"/>
    <w:rsid w:val="003E05B8"/>
    <w:rsid w:val="003F2448"/>
    <w:rsid w:val="00400D3E"/>
    <w:rsid w:val="0040222B"/>
    <w:rsid w:val="00406AF0"/>
    <w:rsid w:val="00407037"/>
    <w:rsid w:val="00410F36"/>
    <w:rsid w:val="00411D2A"/>
    <w:rsid w:val="004150C7"/>
    <w:rsid w:val="00423117"/>
    <w:rsid w:val="00433187"/>
    <w:rsid w:val="004366EA"/>
    <w:rsid w:val="00440487"/>
    <w:rsid w:val="00445971"/>
    <w:rsid w:val="00451E01"/>
    <w:rsid w:val="00453B6E"/>
    <w:rsid w:val="00456A83"/>
    <w:rsid w:val="00457F1F"/>
    <w:rsid w:val="004605D6"/>
    <w:rsid w:val="00462DD2"/>
    <w:rsid w:val="004709A9"/>
    <w:rsid w:val="004717AB"/>
    <w:rsid w:val="0049701C"/>
    <w:rsid w:val="00497726"/>
    <w:rsid w:val="004C0480"/>
    <w:rsid w:val="004C60E8"/>
    <w:rsid w:val="004D3750"/>
    <w:rsid w:val="004D4D6A"/>
    <w:rsid w:val="004E18AD"/>
    <w:rsid w:val="004E2765"/>
    <w:rsid w:val="004E2C6F"/>
    <w:rsid w:val="004E3579"/>
    <w:rsid w:val="004E5E24"/>
    <w:rsid w:val="004E728B"/>
    <w:rsid w:val="004F20BF"/>
    <w:rsid w:val="004F39E0"/>
    <w:rsid w:val="004F50F5"/>
    <w:rsid w:val="004F6786"/>
    <w:rsid w:val="00501B23"/>
    <w:rsid w:val="00510705"/>
    <w:rsid w:val="00514BA0"/>
    <w:rsid w:val="005234BA"/>
    <w:rsid w:val="00526BB2"/>
    <w:rsid w:val="00527756"/>
    <w:rsid w:val="00530018"/>
    <w:rsid w:val="00530B86"/>
    <w:rsid w:val="00537BD5"/>
    <w:rsid w:val="005401A1"/>
    <w:rsid w:val="0056080D"/>
    <w:rsid w:val="005666FC"/>
    <w:rsid w:val="00571B08"/>
    <w:rsid w:val="00571F19"/>
    <w:rsid w:val="0057268A"/>
    <w:rsid w:val="005751DF"/>
    <w:rsid w:val="00575276"/>
    <w:rsid w:val="005813BA"/>
    <w:rsid w:val="00584611"/>
    <w:rsid w:val="00585E97"/>
    <w:rsid w:val="00587FE3"/>
    <w:rsid w:val="005920CC"/>
    <w:rsid w:val="005A23C3"/>
    <w:rsid w:val="005A3824"/>
    <w:rsid w:val="005A6E84"/>
    <w:rsid w:val="005A7231"/>
    <w:rsid w:val="005A766D"/>
    <w:rsid w:val="005B0619"/>
    <w:rsid w:val="005B475E"/>
    <w:rsid w:val="005C02A2"/>
    <w:rsid w:val="005C7824"/>
    <w:rsid w:val="005D2597"/>
    <w:rsid w:val="005D2912"/>
    <w:rsid w:val="005D30A2"/>
    <w:rsid w:val="005D71A8"/>
    <w:rsid w:val="005E2348"/>
    <w:rsid w:val="005E285D"/>
    <w:rsid w:val="005E3846"/>
    <w:rsid w:val="005E4AE0"/>
    <w:rsid w:val="005E7030"/>
    <w:rsid w:val="0060234D"/>
    <w:rsid w:val="00603493"/>
    <w:rsid w:val="00604595"/>
    <w:rsid w:val="006065BD"/>
    <w:rsid w:val="0062581E"/>
    <w:rsid w:val="0063103D"/>
    <w:rsid w:val="00632C47"/>
    <w:rsid w:val="00634F45"/>
    <w:rsid w:val="00645FA9"/>
    <w:rsid w:val="00647866"/>
    <w:rsid w:val="00653115"/>
    <w:rsid w:val="00662F64"/>
    <w:rsid w:val="00665003"/>
    <w:rsid w:val="006663D4"/>
    <w:rsid w:val="00683AD1"/>
    <w:rsid w:val="00684CEC"/>
    <w:rsid w:val="006A2AD0"/>
    <w:rsid w:val="006B21F9"/>
    <w:rsid w:val="006C1DCB"/>
    <w:rsid w:val="006C2375"/>
    <w:rsid w:val="006C6810"/>
    <w:rsid w:val="006D0C52"/>
    <w:rsid w:val="006D4ECC"/>
    <w:rsid w:val="006D5427"/>
    <w:rsid w:val="006F4C48"/>
    <w:rsid w:val="006F4E18"/>
    <w:rsid w:val="006F7899"/>
    <w:rsid w:val="00715DFA"/>
    <w:rsid w:val="00716539"/>
    <w:rsid w:val="00716A06"/>
    <w:rsid w:val="00717807"/>
    <w:rsid w:val="00720636"/>
    <w:rsid w:val="00722258"/>
    <w:rsid w:val="00722EEA"/>
    <w:rsid w:val="00723986"/>
    <w:rsid w:val="00723BAC"/>
    <w:rsid w:val="007243E5"/>
    <w:rsid w:val="007315E0"/>
    <w:rsid w:val="007329BD"/>
    <w:rsid w:val="0073752A"/>
    <w:rsid w:val="00742B8D"/>
    <w:rsid w:val="00743DA5"/>
    <w:rsid w:val="00753E92"/>
    <w:rsid w:val="00755B11"/>
    <w:rsid w:val="00756455"/>
    <w:rsid w:val="0076583F"/>
    <w:rsid w:val="00766EA0"/>
    <w:rsid w:val="007713CA"/>
    <w:rsid w:val="00777574"/>
    <w:rsid w:val="00786929"/>
    <w:rsid w:val="00786A51"/>
    <w:rsid w:val="00786EBB"/>
    <w:rsid w:val="007A2226"/>
    <w:rsid w:val="007A342C"/>
    <w:rsid w:val="007A519F"/>
    <w:rsid w:val="007B70A3"/>
    <w:rsid w:val="007C1E40"/>
    <w:rsid w:val="007C243C"/>
    <w:rsid w:val="007E40D5"/>
    <w:rsid w:val="007F07DE"/>
    <w:rsid w:val="007F0B62"/>
    <w:rsid w:val="007F3865"/>
    <w:rsid w:val="007F5B66"/>
    <w:rsid w:val="007F5D62"/>
    <w:rsid w:val="007F77B4"/>
    <w:rsid w:val="008014DD"/>
    <w:rsid w:val="00812C70"/>
    <w:rsid w:val="008173A4"/>
    <w:rsid w:val="00817728"/>
    <w:rsid w:val="00823A1C"/>
    <w:rsid w:val="008256BD"/>
    <w:rsid w:val="008270F9"/>
    <w:rsid w:val="0083655B"/>
    <w:rsid w:val="008411D9"/>
    <w:rsid w:val="00845B9D"/>
    <w:rsid w:val="0085084E"/>
    <w:rsid w:val="00850E84"/>
    <w:rsid w:val="00850EA5"/>
    <w:rsid w:val="00852E81"/>
    <w:rsid w:val="00853A85"/>
    <w:rsid w:val="0086072D"/>
    <w:rsid w:val="00860984"/>
    <w:rsid w:val="008648A4"/>
    <w:rsid w:val="00865E74"/>
    <w:rsid w:val="008665B8"/>
    <w:rsid w:val="00866C38"/>
    <w:rsid w:val="008724AA"/>
    <w:rsid w:val="00873D14"/>
    <w:rsid w:val="00880132"/>
    <w:rsid w:val="0088015E"/>
    <w:rsid w:val="00882612"/>
    <w:rsid w:val="00891C7B"/>
    <w:rsid w:val="00892DBC"/>
    <w:rsid w:val="00894F7F"/>
    <w:rsid w:val="0089574F"/>
    <w:rsid w:val="00895F99"/>
    <w:rsid w:val="00896761"/>
    <w:rsid w:val="008B3ECB"/>
    <w:rsid w:val="008B3EE3"/>
    <w:rsid w:val="008B4E85"/>
    <w:rsid w:val="008B64B2"/>
    <w:rsid w:val="008B6A3D"/>
    <w:rsid w:val="008C10A4"/>
    <w:rsid w:val="008C1B2E"/>
    <w:rsid w:val="008C356C"/>
    <w:rsid w:val="008C4E07"/>
    <w:rsid w:val="008C7855"/>
    <w:rsid w:val="008C7970"/>
    <w:rsid w:val="008D06CD"/>
    <w:rsid w:val="008F6A01"/>
    <w:rsid w:val="009012CD"/>
    <w:rsid w:val="009012E8"/>
    <w:rsid w:val="00902ECC"/>
    <w:rsid w:val="00905C90"/>
    <w:rsid w:val="00907EC2"/>
    <w:rsid w:val="0091627E"/>
    <w:rsid w:val="0092317F"/>
    <w:rsid w:val="00926A83"/>
    <w:rsid w:val="00940CC1"/>
    <w:rsid w:val="0097032B"/>
    <w:rsid w:val="00970A27"/>
    <w:rsid w:val="009725AA"/>
    <w:rsid w:val="00974678"/>
    <w:rsid w:val="00980550"/>
    <w:rsid w:val="00984B21"/>
    <w:rsid w:val="009923B0"/>
    <w:rsid w:val="009942F4"/>
    <w:rsid w:val="009A2DA7"/>
    <w:rsid w:val="009A4283"/>
    <w:rsid w:val="009A4D18"/>
    <w:rsid w:val="009A665F"/>
    <w:rsid w:val="009B4D40"/>
    <w:rsid w:val="009C479A"/>
    <w:rsid w:val="009C586D"/>
    <w:rsid w:val="009C7D8B"/>
    <w:rsid w:val="009D0018"/>
    <w:rsid w:val="009D0050"/>
    <w:rsid w:val="009D2EAD"/>
    <w:rsid w:val="009D2FB3"/>
    <w:rsid w:val="009D54B2"/>
    <w:rsid w:val="009E07EF"/>
    <w:rsid w:val="009E1922"/>
    <w:rsid w:val="009E28CC"/>
    <w:rsid w:val="009E59A9"/>
    <w:rsid w:val="009E6D74"/>
    <w:rsid w:val="009E7651"/>
    <w:rsid w:val="009E7D72"/>
    <w:rsid w:val="009F7ED2"/>
    <w:rsid w:val="00A0211F"/>
    <w:rsid w:val="00A153C3"/>
    <w:rsid w:val="00A17DC3"/>
    <w:rsid w:val="00A21ACA"/>
    <w:rsid w:val="00A2791E"/>
    <w:rsid w:val="00A31DFC"/>
    <w:rsid w:val="00A3739E"/>
    <w:rsid w:val="00A42D23"/>
    <w:rsid w:val="00A511A2"/>
    <w:rsid w:val="00A67C97"/>
    <w:rsid w:val="00A709AD"/>
    <w:rsid w:val="00A81D70"/>
    <w:rsid w:val="00A853CF"/>
    <w:rsid w:val="00A86295"/>
    <w:rsid w:val="00A93661"/>
    <w:rsid w:val="00A95652"/>
    <w:rsid w:val="00A9734C"/>
    <w:rsid w:val="00AA0157"/>
    <w:rsid w:val="00AA11DE"/>
    <w:rsid w:val="00AB6CF6"/>
    <w:rsid w:val="00AC0AB8"/>
    <w:rsid w:val="00AC32C2"/>
    <w:rsid w:val="00AC6377"/>
    <w:rsid w:val="00AD22E3"/>
    <w:rsid w:val="00AE4A7D"/>
    <w:rsid w:val="00AF1FC5"/>
    <w:rsid w:val="00AF4748"/>
    <w:rsid w:val="00AF63E4"/>
    <w:rsid w:val="00AF7D3F"/>
    <w:rsid w:val="00B2057A"/>
    <w:rsid w:val="00B216E2"/>
    <w:rsid w:val="00B27017"/>
    <w:rsid w:val="00B316C7"/>
    <w:rsid w:val="00B33C6D"/>
    <w:rsid w:val="00B4018C"/>
    <w:rsid w:val="00B40284"/>
    <w:rsid w:val="00B4508F"/>
    <w:rsid w:val="00B47EDD"/>
    <w:rsid w:val="00B55AD5"/>
    <w:rsid w:val="00B56165"/>
    <w:rsid w:val="00B56DFC"/>
    <w:rsid w:val="00B669F7"/>
    <w:rsid w:val="00B70194"/>
    <w:rsid w:val="00B752F2"/>
    <w:rsid w:val="00B7550E"/>
    <w:rsid w:val="00B8057C"/>
    <w:rsid w:val="00B84E13"/>
    <w:rsid w:val="00B90B34"/>
    <w:rsid w:val="00B91458"/>
    <w:rsid w:val="00B93180"/>
    <w:rsid w:val="00B93E62"/>
    <w:rsid w:val="00B94E5D"/>
    <w:rsid w:val="00BA4BCD"/>
    <w:rsid w:val="00BB1CA2"/>
    <w:rsid w:val="00BB4E64"/>
    <w:rsid w:val="00BB6ACD"/>
    <w:rsid w:val="00BC2C13"/>
    <w:rsid w:val="00BD150D"/>
    <w:rsid w:val="00BD43B5"/>
    <w:rsid w:val="00BD6238"/>
    <w:rsid w:val="00BE0493"/>
    <w:rsid w:val="00BE23A2"/>
    <w:rsid w:val="00BE758F"/>
    <w:rsid w:val="00BF593B"/>
    <w:rsid w:val="00BF73BE"/>
    <w:rsid w:val="00BF773A"/>
    <w:rsid w:val="00BF7E81"/>
    <w:rsid w:val="00C02610"/>
    <w:rsid w:val="00C13773"/>
    <w:rsid w:val="00C172F2"/>
    <w:rsid w:val="00C17CC8"/>
    <w:rsid w:val="00C349F5"/>
    <w:rsid w:val="00C40445"/>
    <w:rsid w:val="00C44469"/>
    <w:rsid w:val="00C517FB"/>
    <w:rsid w:val="00C5244C"/>
    <w:rsid w:val="00C54576"/>
    <w:rsid w:val="00C55258"/>
    <w:rsid w:val="00C57E1C"/>
    <w:rsid w:val="00C812F0"/>
    <w:rsid w:val="00C83417"/>
    <w:rsid w:val="00C9114D"/>
    <w:rsid w:val="00C92270"/>
    <w:rsid w:val="00C9604F"/>
    <w:rsid w:val="00CA19AA"/>
    <w:rsid w:val="00CC0D00"/>
    <w:rsid w:val="00CC5298"/>
    <w:rsid w:val="00CC74F4"/>
    <w:rsid w:val="00CD0B02"/>
    <w:rsid w:val="00CD736E"/>
    <w:rsid w:val="00CD798D"/>
    <w:rsid w:val="00CE161E"/>
    <w:rsid w:val="00CE321E"/>
    <w:rsid w:val="00CE3968"/>
    <w:rsid w:val="00CE53F7"/>
    <w:rsid w:val="00CE5B0F"/>
    <w:rsid w:val="00CF5317"/>
    <w:rsid w:val="00CF59A8"/>
    <w:rsid w:val="00CF7D4B"/>
    <w:rsid w:val="00D00FEE"/>
    <w:rsid w:val="00D010C3"/>
    <w:rsid w:val="00D21B9C"/>
    <w:rsid w:val="00D325A9"/>
    <w:rsid w:val="00D33F41"/>
    <w:rsid w:val="00D36A8A"/>
    <w:rsid w:val="00D427B9"/>
    <w:rsid w:val="00D519D9"/>
    <w:rsid w:val="00D61409"/>
    <w:rsid w:val="00D614D1"/>
    <w:rsid w:val="00D6691E"/>
    <w:rsid w:val="00D71170"/>
    <w:rsid w:val="00D72E93"/>
    <w:rsid w:val="00D731F6"/>
    <w:rsid w:val="00D739E8"/>
    <w:rsid w:val="00D7799B"/>
    <w:rsid w:val="00D85A00"/>
    <w:rsid w:val="00D903CF"/>
    <w:rsid w:val="00D92C6B"/>
    <w:rsid w:val="00D95BD2"/>
    <w:rsid w:val="00DA0349"/>
    <w:rsid w:val="00DA0B90"/>
    <w:rsid w:val="00DA1C92"/>
    <w:rsid w:val="00DA25D4"/>
    <w:rsid w:val="00DA3DB2"/>
    <w:rsid w:val="00DA6538"/>
    <w:rsid w:val="00DB5220"/>
    <w:rsid w:val="00DC56EE"/>
    <w:rsid w:val="00DD2EA8"/>
    <w:rsid w:val="00E03D22"/>
    <w:rsid w:val="00E053F7"/>
    <w:rsid w:val="00E055A1"/>
    <w:rsid w:val="00E15E75"/>
    <w:rsid w:val="00E15E9D"/>
    <w:rsid w:val="00E170ED"/>
    <w:rsid w:val="00E22989"/>
    <w:rsid w:val="00E24CA2"/>
    <w:rsid w:val="00E27616"/>
    <w:rsid w:val="00E34104"/>
    <w:rsid w:val="00E409E9"/>
    <w:rsid w:val="00E43379"/>
    <w:rsid w:val="00E43CEC"/>
    <w:rsid w:val="00E4624A"/>
    <w:rsid w:val="00E5183A"/>
    <w:rsid w:val="00E5262C"/>
    <w:rsid w:val="00E55B53"/>
    <w:rsid w:val="00E83DD5"/>
    <w:rsid w:val="00E9527E"/>
    <w:rsid w:val="00E961E0"/>
    <w:rsid w:val="00E976EC"/>
    <w:rsid w:val="00E97DDD"/>
    <w:rsid w:val="00EA2048"/>
    <w:rsid w:val="00EB0A2C"/>
    <w:rsid w:val="00EB1E8C"/>
    <w:rsid w:val="00EB5705"/>
    <w:rsid w:val="00EB6274"/>
    <w:rsid w:val="00EC0F90"/>
    <w:rsid w:val="00EC6FB6"/>
    <w:rsid w:val="00EC7DC4"/>
    <w:rsid w:val="00ED30CF"/>
    <w:rsid w:val="00F006A9"/>
    <w:rsid w:val="00F04873"/>
    <w:rsid w:val="00F11898"/>
    <w:rsid w:val="00F15A2D"/>
    <w:rsid w:val="00F176EF"/>
    <w:rsid w:val="00F35786"/>
    <w:rsid w:val="00F41280"/>
    <w:rsid w:val="00F4227D"/>
    <w:rsid w:val="00F45E10"/>
    <w:rsid w:val="00F460C6"/>
    <w:rsid w:val="00F560EB"/>
    <w:rsid w:val="00F574CE"/>
    <w:rsid w:val="00F57697"/>
    <w:rsid w:val="00F6364A"/>
    <w:rsid w:val="00F64DDF"/>
    <w:rsid w:val="00F662FA"/>
    <w:rsid w:val="00F801D8"/>
    <w:rsid w:val="00F855F0"/>
    <w:rsid w:val="00F9113A"/>
    <w:rsid w:val="00F93443"/>
    <w:rsid w:val="00F9651A"/>
    <w:rsid w:val="00F973AA"/>
    <w:rsid w:val="00FA6E55"/>
    <w:rsid w:val="00FB5718"/>
    <w:rsid w:val="00FC07DA"/>
    <w:rsid w:val="00FC1363"/>
    <w:rsid w:val="00FC36D0"/>
    <w:rsid w:val="00FD50DA"/>
    <w:rsid w:val="00FE2546"/>
    <w:rsid w:val="00FE60C7"/>
    <w:rsid w:val="00FF33F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830AC"/>
  <w15:chartTrackingRefBased/>
  <w15:docId w15:val="{ADD8B390-D89F-4D44-BC2F-16677EBA4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720636"/>
    <w:pPr>
      <w:spacing w:after="0" w:line="240" w:lineRule="auto"/>
    </w:pPr>
    <w:rPr>
      <w:rFonts w:ascii="Georgia" w:hAnsi="Georgia" w:cs="Arial"/>
    </w:rPr>
  </w:style>
  <w:style w:type="paragraph" w:styleId="Heading1">
    <w:name w:val="heading 1"/>
    <w:aliases w:val="Pocket"/>
    <w:basedOn w:val="Normal"/>
    <w:next w:val="Normal"/>
    <w:link w:val="Heading1Char"/>
    <w:qFormat/>
    <w:rsid w:val="0072063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2063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 Char,Heading 3 Char Char,Tags v 2,3: Cite,Char1, Char Char Char Char Char Char Char Char, Char Char Char Char Char Char Char,Char Char Char Char Char Char Char Char,Char Char Char Char Char Char Char,Underlines,Char,n"/>
    <w:basedOn w:val="Normal"/>
    <w:next w:val="Normal"/>
    <w:link w:val="Heading3Char"/>
    <w:uiPriority w:val="2"/>
    <w:unhideWhenUsed/>
    <w:qFormat/>
    <w:rsid w:val="0072063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21,CD - Cite,ta"/>
    <w:basedOn w:val="Normal"/>
    <w:next w:val="Normal"/>
    <w:link w:val="Heading4Char"/>
    <w:uiPriority w:val="3"/>
    <w:unhideWhenUsed/>
    <w:qFormat/>
    <w:rsid w:val="00720636"/>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7206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0636"/>
  </w:style>
  <w:style w:type="character" w:customStyle="1" w:styleId="Heading1Char">
    <w:name w:val="Heading 1 Char"/>
    <w:aliases w:val="Pocket Char"/>
    <w:basedOn w:val="DefaultParagraphFont"/>
    <w:link w:val="Heading1"/>
    <w:rsid w:val="0072063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20636"/>
    <w:rPr>
      <w:rFonts w:ascii="Georgia" w:eastAsiaTheme="majorEastAsia" w:hAnsi="Georgia" w:cstheme="majorBidi"/>
      <w:b/>
      <w:sz w:val="44"/>
      <w:szCs w:val="26"/>
      <w:u w:val="double"/>
    </w:rPr>
  </w:style>
  <w:style w:type="character" w:customStyle="1" w:styleId="Heading3Char">
    <w:name w:val="Heading 3 Char"/>
    <w:aliases w:val="Block Char,Heading 3 Char Char Char Char,Heading 3 Char Char Char1,Tags v 2 Char,3: Cite Char,Char1 Char, Char Char Char Char Char Char Char Char Char, Char Char Char Char Char Char Char Char1,Char Char Char Char Char Char Char Char Char"/>
    <w:basedOn w:val="DefaultParagraphFont"/>
    <w:link w:val="Heading3"/>
    <w:uiPriority w:val="2"/>
    <w:rsid w:val="00720636"/>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720636"/>
    <w:rPr>
      <w:rFonts w:ascii="Georgia" w:eastAsiaTheme="majorEastAsia" w:hAnsi="Georgia" w:cstheme="majorBidi"/>
      <w:b/>
      <w:iCs/>
      <w:sz w:val="24"/>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720636"/>
    <w:rPr>
      <w:rFonts w:ascii="Georgia" w:hAnsi="Georgia"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20636"/>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S"/>
    <w:basedOn w:val="DefaultParagraphFont"/>
    <w:uiPriority w:val="6"/>
    <w:qFormat/>
    <w:rsid w:val="00720636"/>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T"/>
    <w:basedOn w:val="DefaultParagraphFont"/>
    <w:link w:val="Card"/>
    <w:uiPriority w:val="99"/>
    <w:unhideWhenUsed/>
    <w:rsid w:val="00720636"/>
    <w:rPr>
      <w:color w:val="auto"/>
      <w:u w:val="none"/>
    </w:rPr>
  </w:style>
  <w:style w:type="character" w:styleId="FollowedHyperlink">
    <w:name w:val="FollowedHyperlink"/>
    <w:basedOn w:val="DefaultParagraphFont"/>
    <w:uiPriority w:val="99"/>
    <w:semiHidden/>
    <w:unhideWhenUsed/>
    <w:rsid w:val="00720636"/>
    <w:rPr>
      <w:color w:val="auto"/>
      <w:u w:val="none"/>
    </w:rPr>
  </w:style>
  <w:style w:type="paragraph" w:customStyle="1" w:styleId="textbold">
    <w:name w:val="text bold"/>
    <w:basedOn w:val="Normal"/>
    <w:link w:val="Emphasis"/>
    <w:uiPriority w:val="7"/>
    <w:qFormat/>
    <w:rsid w:val="00364E4E"/>
    <w:pPr>
      <w:pBdr>
        <w:top w:val="single" w:sz="4" w:space="0" w:color="auto"/>
        <w:left w:val="single" w:sz="4" w:space="0" w:color="auto"/>
        <w:bottom w:val="single" w:sz="4" w:space="0" w:color="auto"/>
        <w:right w:val="single" w:sz="4" w:space="0" w:color="auto"/>
      </w:pBdr>
      <w:spacing w:after="160" w:line="256" w:lineRule="auto"/>
      <w:ind w:left="720"/>
      <w:jc w:val="both"/>
    </w:pPr>
    <w:rPr>
      <w:b/>
      <w:iCs/>
      <w:u w:val="single"/>
      <w:bdr w:val="single" w:sz="8" w:space="0" w:color="auto"/>
    </w:rPr>
  </w:style>
  <w:style w:type="paragraph" w:customStyle="1" w:styleId="Card">
    <w:name w:val="Card"/>
    <w:aliases w:val="No Spacing31,No Spacing22,tag,No Spacing1121,Dont use,No Spacing41,No Spacing111112,No Spacing5,Note Level 2,Tags,Debate Text,No Spacing11,No Spacing111,No Spacing3,No Spacing2,Read stuff,No Spacing112,No Spacing1111,Tag and Ci,Tag and Cite"/>
    <w:basedOn w:val="Heading1"/>
    <w:link w:val="Hyperlink"/>
    <w:autoRedefine/>
    <w:uiPriority w:val="99"/>
    <w:qFormat/>
    <w:rsid w:val="001A0EE6"/>
    <w:pPr>
      <w:keepNext w:val="0"/>
      <w:keepLines w:val="0"/>
      <w:pageBreakBefore w:val="0"/>
      <w:pBdr>
        <w:top w:val="none" w:sz="0" w:space="0" w:color="auto"/>
        <w:left w:val="none" w:sz="0" w:space="0" w:color="auto"/>
        <w:bottom w:val="none" w:sz="0" w:space="0" w:color="auto"/>
        <w:right w:val="none" w:sz="0" w:space="0" w:color="auto"/>
      </w:pBdr>
      <w:spacing w:before="240" w:line="259" w:lineRule="auto"/>
      <w:jc w:val="left"/>
      <w:outlineLvl w:val="9"/>
    </w:pPr>
    <w:rPr>
      <w:rFonts w:asciiTheme="minorHAnsi" w:eastAsiaTheme="minorHAnsi" w:hAnsiTheme="minorHAnsi" w:cstheme="minorBidi"/>
      <w:b w:val="0"/>
      <w:sz w:val="22"/>
      <w:szCs w:val="22"/>
    </w:rPr>
  </w:style>
  <w:style w:type="paragraph" w:styleId="NormalWeb">
    <w:name w:val="Normal (Web)"/>
    <w:basedOn w:val="Normal"/>
    <w:uiPriority w:val="99"/>
    <w:unhideWhenUsed/>
    <w:rsid w:val="00E5183A"/>
    <w:pPr>
      <w:spacing w:before="100" w:beforeAutospacing="1" w:after="100" w:afterAutospacing="1"/>
    </w:pPr>
    <w:rPr>
      <w:rFonts w:ascii="Times New Roman" w:eastAsia="Times New Roman" w:hAnsi="Times New Roman" w:cs="Times New Roman"/>
      <w:sz w:val="24"/>
      <w:szCs w:val="24"/>
    </w:rPr>
  </w:style>
  <w:style w:type="paragraph" w:customStyle="1" w:styleId="articletext--dropcap">
    <w:name w:val="article__text--dropcap"/>
    <w:basedOn w:val="Normal"/>
    <w:uiPriority w:val="99"/>
    <w:rsid w:val="00753E92"/>
    <w:pPr>
      <w:spacing w:before="100" w:beforeAutospacing="1" w:after="100" w:afterAutospacing="1"/>
    </w:pPr>
    <w:rPr>
      <w:rFonts w:ascii="Times New Roman" w:eastAsia="Times New Roman" w:hAnsi="Times New Roman" w:cs="Times New Roman"/>
      <w:sz w:val="24"/>
      <w:szCs w:val="24"/>
    </w:rPr>
  </w:style>
  <w:style w:type="paragraph" w:customStyle="1" w:styleId="Emphasis1">
    <w:name w:val="Emphasis1"/>
    <w:basedOn w:val="Normal"/>
    <w:autoRedefine/>
    <w:uiPriority w:val="7"/>
    <w:qFormat/>
    <w:rsid w:val="007F5D6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dropcap">
    <w:name w:val="dropcap"/>
    <w:basedOn w:val="DefaultParagraphFont"/>
    <w:rsid w:val="00F574CE"/>
  </w:style>
  <w:style w:type="paragraph" w:customStyle="1" w:styleId="bio">
    <w:name w:val="bio"/>
    <w:basedOn w:val="Normal"/>
    <w:uiPriority w:val="99"/>
    <w:rsid w:val="007F07DE"/>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3E05B8"/>
  </w:style>
  <w:style w:type="character" w:customStyle="1" w:styleId="css-1dv1kvn">
    <w:name w:val="css-1dv1kvn"/>
    <w:basedOn w:val="DefaultParagraphFont"/>
    <w:rsid w:val="00440487"/>
  </w:style>
  <w:style w:type="paragraph" w:customStyle="1" w:styleId="fb-share-item">
    <w:name w:val="fb-share-item"/>
    <w:basedOn w:val="Normal"/>
    <w:uiPriority w:val="99"/>
    <w:rsid w:val="00440487"/>
    <w:pPr>
      <w:spacing w:before="100" w:beforeAutospacing="1" w:after="100" w:afterAutospacing="1"/>
    </w:pPr>
    <w:rPr>
      <w:rFonts w:ascii="Times New Roman" w:eastAsia="Times New Roman" w:hAnsi="Times New Roman" w:cs="Times New Roman"/>
      <w:sz w:val="24"/>
      <w:szCs w:val="24"/>
    </w:rPr>
  </w:style>
  <w:style w:type="paragraph" w:customStyle="1" w:styleId="twitter-share-item">
    <w:name w:val="twitter-share-item"/>
    <w:basedOn w:val="Normal"/>
    <w:uiPriority w:val="99"/>
    <w:rsid w:val="00440487"/>
    <w:pPr>
      <w:spacing w:before="100" w:beforeAutospacing="1" w:after="100" w:afterAutospacing="1"/>
    </w:pPr>
    <w:rPr>
      <w:rFonts w:ascii="Times New Roman" w:eastAsia="Times New Roman" w:hAnsi="Times New Roman" w:cs="Times New Roman"/>
      <w:sz w:val="24"/>
      <w:szCs w:val="24"/>
    </w:rPr>
  </w:style>
  <w:style w:type="paragraph" w:customStyle="1" w:styleId="css-1fcn4th">
    <w:name w:val="css-1fcn4th"/>
    <w:basedOn w:val="Normal"/>
    <w:uiPriority w:val="99"/>
    <w:rsid w:val="00440487"/>
    <w:pPr>
      <w:spacing w:before="100" w:beforeAutospacing="1" w:after="100" w:afterAutospacing="1"/>
    </w:pPr>
    <w:rPr>
      <w:rFonts w:ascii="Times New Roman" w:eastAsia="Times New Roman" w:hAnsi="Times New Roman" w:cs="Times New Roman"/>
      <w:sz w:val="24"/>
      <w:szCs w:val="24"/>
    </w:rPr>
  </w:style>
  <w:style w:type="paragraph" w:customStyle="1" w:styleId="css-60hakz">
    <w:name w:val="css-60hakz"/>
    <w:basedOn w:val="Normal"/>
    <w:uiPriority w:val="99"/>
    <w:rsid w:val="00440487"/>
    <w:pPr>
      <w:spacing w:before="100" w:beforeAutospacing="1" w:after="100" w:afterAutospacing="1"/>
    </w:pPr>
    <w:rPr>
      <w:rFonts w:ascii="Times New Roman" w:eastAsia="Times New Roman" w:hAnsi="Times New Roman" w:cs="Times New Roman"/>
      <w:sz w:val="24"/>
      <w:szCs w:val="24"/>
    </w:rPr>
  </w:style>
  <w:style w:type="paragraph" w:customStyle="1" w:styleId="css-l72opv">
    <w:name w:val="css-l72opv"/>
    <w:basedOn w:val="Normal"/>
    <w:uiPriority w:val="99"/>
    <w:rsid w:val="00440487"/>
    <w:pPr>
      <w:spacing w:before="100" w:beforeAutospacing="1" w:after="100" w:afterAutospacing="1"/>
    </w:pPr>
    <w:rPr>
      <w:rFonts w:ascii="Times New Roman" w:eastAsia="Times New Roman" w:hAnsi="Times New Roman" w:cs="Times New Roman"/>
      <w:sz w:val="24"/>
      <w:szCs w:val="24"/>
    </w:rPr>
  </w:style>
  <w:style w:type="paragraph" w:customStyle="1" w:styleId="css-1smgwul">
    <w:name w:val="css-1smgwul"/>
    <w:basedOn w:val="Normal"/>
    <w:uiPriority w:val="99"/>
    <w:rsid w:val="00440487"/>
    <w:pPr>
      <w:spacing w:before="100" w:beforeAutospacing="1" w:after="100" w:afterAutospacing="1"/>
    </w:pPr>
    <w:rPr>
      <w:rFonts w:ascii="Times New Roman" w:eastAsia="Times New Roman" w:hAnsi="Times New Roman" w:cs="Times New Roman"/>
      <w:sz w:val="24"/>
      <w:szCs w:val="24"/>
    </w:rPr>
  </w:style>
  <w:style w:type="character" w:customStyle="1" w:styleId="css-16f3y1r">
    <w:name w:val="css-16f3y1r"/>
    <w:basedOn w:val="DefaultParagraphFont"/>
    <w:rsid w:val="00440487"/>
  </w:style>
  <w:style w:type="character" w:customStyle="1" w:styleId="css-cnj6d5">
    <w:name w:val="css-cnj6d5"/>
    <w:basedOn w:val="DefaultParagraphFont"/>
    <w:rsid w:val="00440487"/>
  </w:style>
  <w:style w:type="character" w:customStyle="1" w:styleId="css-1ly73wi">
    <w:name w:val="css-1ly73wi"/>
    <w:basedOn w:val="DefaultParagraphFont"/>
    <w:rsid w:val="00440487"/>
  </w:style>
  <w:style w:type="paragraph" w:customStyle="1" w:styleId="css-1nuro5j">
    <w:name w:val="css-1nuro5j"/>
    <w:basedOn w:val="Normal"/>
    <w:uiPriority w:val="99"/>
    <w:rsid w:val="00440487"/>
    <w:pPr>
      <w:spacing w:before="100" w:beforeAutospacing="1" w:after="100" w:afterAutospacing="1"/>
    </w:pPr>
    <w:rPr>
      <w:rFonts w:ascii="Times New Roman" w:eastAsia="Times New Roman" w:hAnsi="Times New Roman" w:cs="Times New Roman"/>
      <w:sz w:val="24"/>
      <w:szCs w:val="24"/>
    </w:rPr>
  </w:style>
  <w:style w:type="character" w:customStyle="1" w:styleId="css-1baulvz">
    <w:name w:val="css-1baulvz"/>
    <w:basedOn w:val="DefaultParagraphFont"/>
    <w:rsid w:val="00440487"/>
  </w:style>
  <w:style w:type="paragraph" w:customStyle="1" w:styleId="css-ccw2r3">
    <w:name w:val="css-ccw2r3"/>
    <w:basedOn w:val="Normal"/>
    <w:uiPriority w:val="99"/>
    <w:rsid w:val="00440487"/>
    <w:pPr>
      <w:spacing w:before="100" w:beforeAutospacing="1" w:after="100" w:afterAutospacing="1"/>
    </w:pPr>
    <w:rPr>
      <w:rFonts w:ascii="Times New Roman" w:eastAsia="Times New Roman" w:hAnsi="Times New Roman" w:cs="Times New Roman"/>
      <w:sz w:val="24"/>
      <w:szCs w:val="24"/>
    </w:rPr>
  </w:style>
  <w:style w:type="paragraph" w:customStyle="1" w:styleId="css-1ut65qz">
    <w:name w:val="css-1ut65qz"/>
    <w:basedOn w:val="Normal"/>
    <w:uiPriority w:val="99"/>
    <w:rsid w:val="00440487"/>
    <w:pPr>
      <w:spacing w:before="100" w:beforeAutospacing="1" w:after="100" w:afterAutospacing="1"/>
    </w:pPr>
    <w:rPr>
      <w:rFonts w:ascii="Times New Roman" w:eastAsia="Times New Roman" w:hAnsi="Times New Roman" w:cs="Times New Roman"/>
      <w:sz w:val="24"/>
      <w:szCs w:val="24"/>
    </w:rPr>
  </w:style>
  <w:style w:type="paragraph" w:customStyle="1" w:styleId="css-158dogj">
    <w:name w:val="css-158dogj"/>
    <w:basedOn w:val="Normal"/>
    <w:uiPriority w:val="99"/>
    <w:rsid w:val="0044048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40487"/>
    <w:rPr>
      <w:b/>
      <w:bCs/>
    </w:rPr>
  </w:style>
  <w:style w:type="paragraph" w:customStyle="1" w:styleId="css-pncxxs">
    <w:name w:val="css-pncxxs"/>
    <w:basedOn w:val="Normal"/>
    <w:uiPriority w:val="99"/>
    <w:rsid w:val="00440487"/>
    <w:pPr>
      <w:spacing w:before="100" w:beforeAutospacing="1" w:after="100" w:afterAutospacing="1"/>
    </w:pPr>
    <w:rPr>
      <w:rFonts w:ascii="Times New Roman" w:eastAsia="Times New Roman" w:hAnsi="Times New Roman" w:cs="Times New Roman"/>
      <w:sz w:val="24"/>
      <w:szCs w:val="24"/>
    </w:rPr>
  </w:style>
  <w:style w:type="paragraph" w:customStyle="1" w:styleId="css-1yo489b">
    <w:name w:val="css-1yo489b"/>
    <w:basedOn w:val="Normal"/>
    <w:uiPriority w:val="99"/>
    <w:rsid w:val="00440487"/>
    <w:pPr>
      <w:spacing w:before="100" w:beforeAutospacing="1" w:after="100" w:afterAutospacing="1"/>
    </w:pPr>
    <w:rPr>
      <w:rFonts w:ascii="Times New Roman" w:eastAsia="Times New Roman" w:hAnsi="Times New Roman" w:cs="Times New Roman"/>
      <w:sz w:val="24"/>
      <w:szCs w:val="24"/>
    </w:rPr>
  </w:style>
  <w:style w:type="paragraph" w:customStyle="1" w:styleId="css-qckjh9">
    <w:name w:val="css-qckjh9"/>
    <w:basedOn w:val="Normal"/>
    <w:uiPriority w:val="99"/>
    <w:rsid w:val="005920CC"/>
    <w:pPr>
      <w:spacing w:before="100" w:beforeAutospacing="1" w:after="100" w:afterAutospacing="1"/>
    </w:pPr>
    <w:rPr>
      <w:rFonts w:ascii="Times New Roman" w:eastAsia="Times New Roman" w:hAnsi="Times New Roman" w:cs="Times New Roman"/>
      <w:sz w:val="24"/>
      <w:szCs w:val="24"/>
    </w:rPr>
  </w:style>
  <w:style w:type="paragraph" w:customStyle="1" w:styleId="css-1kf3liz">
    <w:name w:val="css-1kf3liz"/>
    <w:basedOn w:val="Normal"/>
    <w:uiPriority w:val="99"/>
    <w:rsid w:val="005920CC"/>
    <w:pPr>
      <w:spacing w:before="100" w:beforeAutospacing="1" w:after="100" w:afterAutospacing="1"/>
    </w:pPr>
    <w:rPr>
      <w:rFonts w:ascii="Times New Roman" w:eastAsia="Times New Roman" w:hAnsi="Times New Roman" w:cs="Times New Roman"/>
      <w:sz w:val="24"/>
      <w:szCs w:val="24"/>
    </w:rPr>
  </w:style>
  <w:style w:type="paragraph" w:customStyle="1" w:styleId="selectionshareable">
    <w:name w:val="selectionshareable"/>
    <w:basedOn w:val="Normal"/>
    <w:uiPriority w:val="99"/>
    <w:rsid w:val="00716539"/>
    <w:pPr>
      <w:spacing w:before="100" w:beforeAutospacing="1" w:after="100" w:afterAutospacing="1"/>
    </w:pPr>
    <w:rPr>
      <w:rFonts w:ascii="Times New Roman" w:eastAsia="Times New Roman" w:hAnsi="Times New Roman" w:cs="Times New Roman"/>
      <w:sz w:val="24"/>
      <w:szCs w:val="24"/>
    </w:rPr>
  </w:style>
  <w:style w:type="paragraph" w:customStyle="1" w:styleId="clay-paragraph">
    <w:name w:val="clay-paragraph"/>
    <w:basedOn w:val="Normal"/>
    <w:uiPriority w:val="99"/>
    <w:rsid w:val="00020420"/>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uiPriority w:val="99"/>
    <w:rsid w:val="00C349F5"/>
    <w:pPr>
      <w:spacing w:before="100" w:beforeAutospacing="1" w:after="100" w:afterAutospacing="1"/>
    </w:pPr>
    <w:rPr>
      <w:rFonts w:ascii="Times New Roman" w:eastAsia="Times New Roman" w:hAnsi="Times New Roman" w:cs="Times New Roman"/>
      <w:sz w:val="24"/>
      <w:szCs w:val="24"/>
    </w:rPr>
  </w:style>
  <w:style w:type="paragraph" w:customStyle="1" w:styleId="stop-here">
    <w:name w:val="stop-here"/>
    <w:basedOn w:val="Normal"/>
    <w:uiPriority w:val="99"/>
    <w:rsid w:val="00022D26"/>
    <w:pPr>
      <w:spacing w:before="100" w:beforeAutospacing="1" w:after="100" w:afterAutospacing="1"/>
    </w:pPr>
    <w:rPr>
      <w:rFonts w:ascii="Times New Roman" w:eastAsia="Times New Roman" w:hAnsi="Times New Roman" w:cs="Times New Roman"/>
      <w:sz w:val="24"/>
      <w:szCs w:val="24"/>
    </w:rPr>
  </w:style>
  <w:style w:type="character" w:customStyle="1" w:styleId="credit">
    <w:name w:val="credit"/>
    <w:basedOn w:val="DefaultParagraphFont"/>
    <w:rsid w:val="00D92C6B"/>
  </w:style>
  <w:style w:type="paragraph" w:customStyle="1" w:styleId="category">
    <w:name w:val="category"/>
    <w:basedOn w:val="Normal"/>
    <w:uiPriority w:val="99"/>
    <w:rsid w:val="00C40445"/>
    <w:pPr>
      <w:spacing w:before="100" w:beforeAutospacing="1" w:after="100" w:afterAutospacing="1"/>
    </w:pPr>
    <w:rPr>
      <w:rFonts w:ascii="Times New Roman" w:eastAsia="Times New Roman" w:hAnsi="Times New Roman" w:cs="Times New Roman"/>
      <w:sz w:val="24"/>
      <w:szCs w:val="24"/>
    </w:rPr>
  </w:style>
  <w:style w:type="paragraph" w:customStyle="1" w:styleId="byline">
    <w:name w:val="byline"/>
    <w:basedOn w:val="Normal"/>
    <w:uiPriority w:val="99"/>
    <w:rsid w:val="00C40445"/>
    <w:pPr>
      <w:spacing w:before="100" w:beforeAutospacing="1" w:after="100" w:afterAutospacing="1"/>
    </w:pPr>
    <w:rPr>
      <w:rFonts w:ascii="Times New Roman" w:eastAsia="Times New Roman" w:hAnsi="Times New Roman" w:cs="Times New Roman"/>
      <w:sz w:val="24"/>
      <w:szCs w:val="24"/>
    </w:rPr>
  </w:style>
  <w:style w:type="paragraph" w:customStyle="1" w:styleId="wp-news-paragraph">
    <w:name w:val="wp-news-paragraph"/>
    <w:basedOn w:val="Normal"/>
    <w:uiPriority w:val="99"/>
    <w:rsid w:val="00134FE3"/>
    <w:pPr>
      <w:spacing w:before="100" w:beforeAutospacing="1" w:after="100" w:afterAutospacing="1"/>
    </w:pPr>
    <w:rPr>
      <w:rFonts w:ascii="Times New Roman" w:eastAsia="Times New Roman" w:hAnsi="Times New Roman" w:cs="Times New Roman"/>
      <w:sz w:val="24"/>
      <w:szCs w:val="24"/>
    </w:rPr>
  </w:style>
  <w:style w:type="character" w:customStyle="1" w:styleId="rollover-people">
    <w:name w:val="rollover-people"/>
    <w:basedOn w:val="DefaultParagraphFont"/>
    <w:rsid w:val="00A709AD"/>
  </w:style>
  <w:style w:type="paragraph" w:customStyle="1" w:styleId="zn-bodyparagraph">
    <w:name w:val="zn-body__paragraph"/>
    <w:basedOn w:val="Normal"/>
    <w:rsid w:val="00FC1363"/>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uiPriority w:val="99"/>
    <w:rsid w:val="00786A51"/>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uiPriority w:val="99"/>
    <w:rsid w:val="00A31DFC"/>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A31DFC"/>
  </w:style>
  <w:style w:type="paragraph" w:customStyle="1" w:styleId="p1">
    <w:name w:val="p1"/>
    <w:basedOn w:val="Normal"/>
    <w:uiPriority w:val="99"/>
    <w:rsid w:val="00F973AA"/>
    <w:pPr>
      <w:spacing w:before="100" w:beforeAutospacing="1" w:after="100" w:afterAutospacing="1"/>
    </w:pPr>
    <w:rPr>
      <w:rFonts w:ascii="Times New Roman" w:eastAsia="Times New Roman" w:hAnsi="Times New Roman" w:cs="Times New Roman"/>
      <w:sz w:val="24"/>
      <w:szCs w:val="24"/>
    </w:rPr>
  </w:style>
  <w:style w:type="character" w:customStyle="1" w:styleId="s1">
    <w:name w:val="s1"/>
    <w:basedOn w:val="DefaultParagraphFont"/>
    <w:rsid w:val="00F973AA"/>
  </w:style>
  <w:style w:type="character" w:customStyle="1" w:styleId="lede">
    <w:name w:val="lede"/>
    <w:basedOn w:val="DefaultParagraphFont"/>
    <w:rsid w:val="002C39A1"/>
  </w:style>
  <w:style w:type="character" w:customStyle="1" w:styleId="Heading1Char1">
    <w:name w:val="Heading 1 Char1"/>
    <w:aliases w:val="Pocket Char1"/>
    <w:basedOn w:val="DefaultParagraphFont"/>
    <w:rsid w:val="004E2765"/>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
    <w:basedOn w:val="DefaultParagraphFont"/>
    <w:uiPriority w:val="1"/>
    <w:semiHidden/>
    <w:rsid w:val="004E2765"/>
    <w:rPr>
      <w:rFonts w:asciiTheme="majorHAnsi" w:eastAsiaTheme="majorEastAsia" w:hAnsiTheme="majorHAnsi" w:cstheme="majorBidi"/>
      <w:color w:val="2E74B5" w:themeColor="accent1" w:themeShade="BF"/>
      <w:sz w:val="26"/>
      <w:szCs w:val="26"/>
    </w:rPr>
  </w:style>
  <w:style w:type="character" w:customStyle="1" w:styleId="Heading3Char1">
    <w:name w:val="Heading 3 Char1"/>
    <w:aliases w:val="Block Char1,Heading 3 Char Char Char Char1,Heading 3 Char Char Char2,Tags v 2 Char1,3: Cite Char1,Char1 Char1,Char Char Char Char Char Char Char Char Char1,Char Char Char Char Char Char Char Char2,Underlines Char,Char Char,n Char"/>
    <w:basedOn w:val="DefaultParagraphFont"/>
    <w:uiPriority w:val="2"/>
    <w:semiHidden/>
    <w:rsid w:val="004E2765"/>
    <w:rPr>
      <w:rFonts w:asciiTheme="majorHAnsi" w:eastAsiaTheme="majorEastAsia" w:hAnsiTheme="majorHAnsi" w:cstheme="majorBidi"/>
      <w:color w:val="1F4D78" w:themeColor="accent1" w:themeShade="7F"/>
      <w:sz w:val="24"/>
      <w:szCs w:val="24"/>
    </w:rPr>
  </w:style>
  <w:style w:type="character" w:customStyle="1" w:styleId="Heading4Char1">
    <w:name w:val="Heading 4 Char1"/>
    <w:aliases w:val="Tag Char1,Normal Tag Char1,small text Char1,Big card Char1,body Char1,heading 2 Char1,Ch Char1,Heading 2 Char2 Char Char1,Heading 2 Char1 Char Char Char1,Heading 2 Char Char Char Char Char1,TAG Char1,no read Char1,No Spacing211 Char1"/>
    <w:basedOn w:val="DefaultParagraphFont"/>
    <w:uiPriority w:val="3"/>
    <w:semiHidden/>
    <w:rsid w:val="004E2765"/>
    <w:rPr>
      <w:rFonts w:asciiTheme="majorHAnsi" w:eastAsiaTheme="majorEastAsia" w:hAnsiTheme="majorHAnsi" w:cstheme="majorBidi"/>
      <w:i/>
      <w:iCs/>
      <w:color w:val="2E74B5" w:themeColor="accent1" w:themeShade="BF"/>
      <w:sz w:val="22"/>
      <w:szCs w:val="22"/>
    </w:rPr>
  </w:style>
  <w:style w:type="paragraph" w:customStyle="1" w:styleId="msonormal0">
    <w:name w:val="msonormal"/>
    <w:basedOn w:val="Normal"/>
    <w:uiPriority w:val="99"/>
    <w:rsid w:val="004E2765"/>
    <w:pPr>
      <w:spacing w:before="100" w:beforeAutospacing="1" w:after="100" w:afterAutospacing="1"/>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003155"/>
    <w:rPr>
      <w:i/>
      <w:iCs/>
    </w:rPr>
  </w:style>
  <w:style w:type="paragraph" w:customStyle="1" w:styleId="gntarbp">
    <w:name w:val="gnt_ar_b_p"/>
    <w:basedOn w:val="Normal"/>
    <w:rsid w:val="00907EC2"/>
    <w:pPr>
      <w:spacing w:before="100" w:beforeAutospacing="1" w:after="100" w:afterAutospacing="1"/>
    </w:pPr>
    <w:rPr>
      <w:rFonts w:ascii="Times New Roman" w:eastAsia="Times New Roman" w:hAnsi="Times New Roman" w:cs="Times New Roman"/>
      <w:sz w:val="24"/>
      <w:szCs w:val="24"/>
    </w:rPr>
  </w:style>
  <w:style w:type="character" w:customStyle="1" w:styleId="highlight">
    <w:name w:val="highlight"/>
    <w:basedOn w:val="DefaultParagraphFont"/>
    <w:rsid w:val="00907EC2"/>
  </w:style>
  <w:style w:type="paragraph" w:customStyle="1" w:styleId="description">
    <w:name w:val="description"/>
    <w:basedOn w:val="Normal"/>
    <w:rsid w:val="00907EC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4234">
      <w:bodyDiv w:val="1"/>
      <w:marLeft w:val="0"/>
      <w:marRight w:val="0"/>
      <w:marTop w:val="0"/>
      <w:marBottom w:val="0"/>
      <w:divBdr>
        <w:top w:val="none" w:sz="0" w:space="0" w:color="auto"/>
        <w:left w:val="none" w:sz="0" w:space="0" w:color="auto"/>
        <w:bottom w:val="none" w:sz="0" w:space="0" w:color="auto"/>
        <w:right w:val="none" w:sz="0" w:space="0" w:color="auto"/>
      </w:divBdr>
      <w:divsChild>
        <w:div w:id="389809474">
          <w:marLeft w:val="225"/>
          <w:marRight w:val="0"/>
          <w:marTop w:val="0"/>
          <w:marBottom w:val="405"/>
          <w:divBdr>
            <w:top w:val="none" w:sz="0" w:space="0" w:color="auto"/>
            <w:left w:val="none" w:sz="0" w:space="0" w:color="auto"/>
            <w:bottom w:val="none" w:sz="0" w:space="0" w:color="auto"/>
            <w:right w:val="none" w:sz="0" w:space="0" w:color="auto"/>
          </w:divBdr>
          <w:divsChild>
            <w:div w:id="781800898">
              <w:marLeft w:val="0"/>
              <w:marRight w:val="0"/>
              <w:marTop w:val="0"/>
              <w:marBottom w:val="0"/>
              <w:divBdr>
                <w:top w:val="single" w:sz="6" w:space="0" w:color="E0E0E0"/>
                <w:left w:val="none" w:sz="0" w:space="0" w:color="auto"/>
                <w:bottom w:val="none" w:sz="0" w:space="0" w:color="auto"/>
                <w:right w:val="none" w:sz="0" w:space="0" w:color="auto"/>
              </w:divBdr>
              <w:divsChild>
                <w:div w:id="2087723679">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1237086997">
          <w:marLeft w:val="0"/>
          <w:marRight w:val="0"/>
          <w:marTop w:val="0"/>
          <w:marBottom w:val="405"/>
          <w:divBdr>
            <w:top w:val="none" w:sz="0" w:space="0" w:color="auto"/>
            <w:left w:val="none" w:sz="0" w:space="0" w:color="auto"/>
            <w:bottom w:val="none" w:sz="0" w:space="0" w:color="auto"/>
            <w:right w:val="none" w:sz="0" w:space="0" w:color="auto"/>
          </w:divBdr>
        </w:div>
        <w:div w:id="80956333">
          <w:marLeft w:val="0"/>
          <w:marRight w:val="0"/>
          <w:marTop w:val="0"/>
          <w:marBottom w:val="405"/>
          <w:divBdr>
            <w:top w:val="none" w:sz="0" w:space="0" w:color="auto"/>
            <w:left w:val="none" w:sz="0" w:space="0" w:color="auto"/>
            <w:bottom w:val="none" w:sz="0" w:space="0" w:color="auto"/>
            <w:right w:val="none" w:sz="0" w:space="0" w:color="auto"/>
          </w:divBdr>
        </w:div>
        <w:div w:id="752891568">
          <w:marLeft w:val="0"/>
          <w:marRight w:val="0"/>
          <w:marTop w:val="0"/>
          <w:marBottom w:val="600"/>
          <w:divBdr>
            <w:top w:val="none" w:sz="0" w:space="0" w:color="auto"/>
            <w:left w:val="none" w:sz="0" w:space="0" w:color="auto"/>
            <w:bottom w:val="none" w:sz="0" w:space="0" w:color="auto"/>
            <w:right w:val="none" w:sz="0" w:space="0" w:color="auto"/>
          </w:divBdr>
          <w:divsChild>
            <w:div w:id="1285506563">
              <w:marLeft w:val="0"/>
              <w:marRight w:val="0"/>
              <w:marTop w:val="0"/>
              <w:marBottom w:val="0"/>
              <w:divBdr>
                <w:top w:val="none" w:sz="0" w:space="0" w:color="auto"/>
                <w:left w:val="none" w:sz="0" w:space="0" w:color="auto"/>
                <w:bottom w:val="none" w:sz="0" w:space="0" w:color="auto"/>
                <w:right w:val="none" w:sz="0" w:space="0" w:color="auto"/>
              </w:divBdr>
            </w:div>
            <w:div w:id="1615363475">
              <w:marLeft w:val="0"/>
              <w:marRight w:val="0"/>
              <w:marTop w:val="0"/>
              <w:marBottom w:val="0"/>
              <w:divBdr>
                <w:top w:val="none" w:sz="0" w:space="0" w:color="auto"/>
                <w:left w:val="none" w:sz="0" w:space="0" w:color="auto"/>
                <w:bottom w:val="none" w:sz="0" w:space="0" w:color="auto"/>
                <w:right w:val="none" w:sz="0" w:space="0" w:color="auto"/>
              </w:divBdr>
              <w:divsChild>
                <w:div w:id="1861507511">
                  <w:marLeft w:val="0"/>
                  <w:marRight w:val="0"/>
                  <w:marTop w:val="0"/>
                  <w:marBottom w:val="0"/>
                  <w:divBdr>
                    <w:top w:val="none" w:sz="0" w:space="0" w:color="auto"/>
                    <w:left w:val="none" w:sz="0" w:space="0" w:color="auto"/>
                    <w:bottom w:val="none" w:sz="0" w:space="0" w:color="auto"/>
                    <w:right w:val="none" w:sz="0" w:space="0" w:color="auto"/>
                  </w:divBdr>
                  <w:divsChild>
                    <w:div w:id="191623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01706">
          <w:marLeft w:val="225"/>
          <w:marRight w:val="0"/>
          <w:marTop w:val="0"/>
          <w:marBottom w:val="405"/>
          <w:divBdr>
            <w:top w:val="none" w:sz="0" w:space="0" w:color="auto"/>
            <w:left w:val="none" w:sz="0" w:space="0" w:color="auto"/>
            <w:bottom w:val="none" w:sz="0" w:space="0" w:color="auto"/>
            <w:right w:val="none" w:sz="0" w:space="0" w:color="auto"/>
          </w:divBdr>
          <w:divsChild>
            <w:div w:id="507409722">
              <w:marLeft w:val="0"/>
              <w:marRight w:val="0"/>
              <w:marTop w:val="0"/>
              <w:marBottom w:val="0"/>
              <w:divBdr>
                <w:top w:val="single" w:sz="6" w:space="0" w:color="E0E0E0"/>
                <w:left w:val="none" w:sz="0" w:space="0" w:color="auto"/>
                <w:bottom w:val="none" w:sz="0" w:space="0" w:color="auto"/>
                <w:right w:val="none" w:sz="0" w:space="0" w:color="auto"/>
              </w:divBdr>
              <w:divsChild>
                <w:div w:id="326322058">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259411691">
          <w:marLeft w:val="0"/>
          <w:marRight w:val="0"/>
          <w:marTop w:val="0"/>
          <w:marBottom w:val="600"/>
          <w:divBdr>
            <w:top w:val="none" w:sz="0" w:space="0" w:color="auto"/>
            <w:left w:val="none" w:sz="0" w:space="0" w:color="auto"/>
            <w:bottom w:val="none" w:sz="0" w:space="0" w:color="auto"/>
            <w:right w:val="none" w:sz="0" w:space="0" w:color="auto"/>
          </w:divBdr>
          <w:divsChild>
            <w:div w:id="2053116761">
              <w:marLeft w:val="0"/>
              <w:marRight w:val="0"/>
              <w:marTop w:val="0"/>
              <w:marBottom w:val="0"/>
              <w:divBdr>
                <w:top w:val="none" w:sz="0" w:space="0" w:color="auto"/>
                <w:left w:val="none" w:sz="0" w:space="0" w:color="auto"/>
                <w:bottom w:val="none" w:sz="0" w:space="0" w:color="auto"/>
                <w:right w:val="none" w:sz="0" w:space="0" w:color="auto"/>
              </w:divBdr>
            </w:div>
            <w:div w:id="209345563">
              <w:marLeft w:val="0"/>
              <w:marRight w:val="0"/>
              <w:marTop w:val="0"/>
              <w:marBottom w:val="0"/>
              <w:divBdr>
                <w:top w:val="none" w:sz="0" w:space="0" w:color="auto"/>
                <w:left w:val="none" w:sz="0" w:space="0" w:color="auto"/>
                <w:bottom w:val="none" w:sz="0" w:space="0" w:color="auto"/>
                <w:right w:val="none" w:sz="0" w:space="0" w:color="auto"/>
              </w:divBdr>
              <w:divsChild>
                <w:div w:id="2137798934">
                  <w:marLeft w:val="0"/>
                  <w:marRight w:val="0"/>
                  <w:marTop w:val="0"/>
                  <w:marBottom w:val="0"/>
                  <w:divBdr>
                    <w:top w:val="none" w:sz="0" w:space="0" w:color="auto"/>
                    <w:left w:val="none" w:sz="0" w:space="0" w:color="auto"/>
                    <w:bottom w:val="none" w:sz="0" w:space="0" w:color="auto"/>
                    <w:right w:val="none" w:sz="0" w:space="0" w:color="auto"/>
                  </w:divBdr>
                  <w:divsChild>
                    <w:div w:id="135857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478955">
          <w:marLeft w:val="225"/>
          <w:marRight w:val="0"/>
          <w:marTop w:val="0"/>
          <w:marBottom w:val="405"/>
          <w:divBdr>
            <w:top w:val="none" w:sz="0" w:space="0" w:color="auto"/>
            <w:left w:val="none" w:sz="0" w:space="0" w:color="auto"/>
            <w:bottom w:val="none" w:sz="0" w:space="0" w:color="auto"/>
            <w:right w:val="none" w:sz="0" w:space="0" w:color="auto"/>
          </w:divBdr>
          <w:divsChild>
            <w:div w:id="1128743603">
              <w:marLeft w:val="0"/>
              <w:marRight w:val="0"/>
              <w:marTop w:val="0"/>
              <w:marBottom w:val="0"/>
              <w:divBdr>
                <w:top w:val="single" w:sz="6" w:space="0" w:color="E0E0E0"/>
                <w:left w:val="none" w:sz="0" w:space="0" w:color="auto"/>
                <w:bottom w:val="none" w:sz="0" w:space="0" w:color="auto"/>
                <w:right w:val="none" w:sz="0" w:space="0" w:color="auto"/>
              </w:divBdr>
              <w:divsChild>
                <w:div w:id="465124625">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324671183">
          <w:marLeft w:val="225"/>
          <w:marRight w:val="0"/>
          <w:marTop w:val="0"/>
          <w:marBottom w:val="405"/>
          <w:divBdr>
            <w:top w:val="none" w:sz="0" w:space="0" w:color="auto"/>
            <w:left w:val="none" w:sz="0" w:space="0" w:color="auto"/>
            <w:bottom w:val="none" w:sz="0" w:space="0" w:color="auto"/>
            <w:right w:val="none" w:sz="0" w:space="0" w:color="auto"/>
          </w:divBdr>
          <w:divsChild>
            <w:div w:id="1471829452">
              <w:marLeft w:val="0"/>
              <w:marRight w:val="0"/>
              <w:marTop w:val="0"/>
              <w:marBottom w:val="0"/>
              <w:divBdr>
                <w:top w:val="single" w:sz="6" w:space="0" w:color="E0E0E0"/>
                <w:left w:val="none" w:sz="0" w:space="0" w:color="auto"/>
                <w:bottom w:val="none" w:sz="0" w:space="0" w:color="auto"/>
                <w:right w:val="none" w:sz="0" w:space="0" w:color="auto"/>
              </w:divBdr>
              <w:divsChild>
                <w:div w:id="691808061">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823932107">
          <w:marLeft w:val="225"/>
          <w:marRight w:val="0"/>
          <w:marTop w:val="0"/>
          <w:marBottom w:val="405"/>
          <w:divBdr>
            <w:top w:val="none" w:sz="0" w:space="0" w:color="auto"/>
            <w:left w:val="none" w:sz="0" w:space="0" w:color="auto"/>
            <w:bottom w:val="none" w:sz="0" w:space="0" w:color="auto"/>
            <w:right w:val="none" w:sz="0" w:space="0" w:color="auto"/>
          </w:divBdr>
          <w:divsChild>
            <w:div w:id="1065419080">
              <w:marLeft w:val="0"/>
              <w:marRight w:val="0"/>
              <w:marTop w:val="0"/>
              <w:marBottom w:val="0"/>
              <w:divBdr>
                <w:top w:val="single" w:sz="6" w:space="0" w:color="E0E0E0"/>
                <w:left w:val="none" w:sz="0" w:space="0" w:color="auto"/>
                <w:bottom w:val="none" w:sz="0" w:space="0" w:color="auto"/>
                <w:right w:val="none" w:sz="0" w:space="0" w:color="auto"/>
              </w:divBdr>
              <w:divsChild>
                <w:div w:id="142283215">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1242332257">
          <w:marLeft w:val="225"/>
          <w:marRight w:val="0"/>
          <w:marTop w:val="0"/>
          <w:marBottom w:val="405"/>
          <w:divBdr>
            <w:top w:val="none" w:sz="0" w:space="0" w:color="auto"/>
            <w:left w:val="none" w:sz="0" w:space="0" w:color="auto"/>
            <w:bottom w:val="none" w:sz="0" w:space="0" w:color="auto"/>
            <w:right w:val="none" w:sz="0" w:space="0" w:color="auto"/>
          </w:divBdr>
          <w:divsChild>
            <w:div w:id="1271275948">
              <w:marLeft w:val="0"/>
              <w:marRight w:val="0"/>
              <w:marTop w:val="0"/>
              <w:marBottom w:val="0"/>
              <w:divBdr>
                <w:top w:val="single" w:sz="6" w:space="0" w:color="E0E0E0"/>
                <w:left w:val="none" w:sz="0" w:space="0" w:color="auto"/>
                <w:bottom w:val="none" w:sz="0" w:space="0" w:color="auto"/>
                <w:right w:val="none" w:sz="0" w:space="0" w:color="auto"/>
              </w:divBdr>
              <w:divsChild>
                <w:div w:id="1855411231">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1238202197">
          <w:marLeft w:val="0"/>
          <w:marRight w:val="0"/>
          <w:marTop w:val="0"/>
          <w:marBottom w:val="405"/>
          <w:divBdr>
            <w:top w:val="none" w:sz="0" w:space="0" w:color="auto"/>
            <w:left w:val="none" w:sz="0" w:space="0" w:color="auto"/>
            <w:bottom w:val="none" w:sz="0" w:space="0" w:color="auto"/>
            <w:right w:val="none" w:sz="0" w:space="0" w:color="auto"/>
          </w:divBdr>
        </w:div>
        <w:div w:id="584845412">
          <w:marLeft w:val="225"/>
          <w:marRight w:val="0"/>
          <w:marTop w:val="0"/>
          <w:marBottom w:val="405"/>
          <w:divBdr>
            <w:top w:val="none" w:sz="0" w:space="0" w:color="auto"/>
            <w:left w:val="none" w:sz="0" w:space="0" w:color="auto"/>
            <w:bottom w:val="none" w:sz="0" w:space="0" w:color="auto"/>
            <w:right w:val="none" w:sz="0" w:space="0" w:color="auto"/>
          </w:divBdr>
          <w:divsChild>
            <w:div w:id="1838883019">
              <w:marLeft w:val="0"/>
              <w:marRight w:val="0"/>
              <w:marTop w:val="0"/>
              <w:marBottom w:val="0"/>
              <w:divBdr>
                <w:top w:val="single" w:sz="6" w:space="0" w:color="E0E0E0"/>
                <w:left w:val="none" w:sz="0" w:space="0" w:color="auto"/>
                <w:bottom w:val="none" w:sz="0" w:space="0" w:color="auto"/>
                <w:right w:val="none" w:sz="0" w:space="0" w:color="auto"/>
              </w:divBdr>
              <w:divsChild>
                <w:div w:id="318653955">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505681044">
          <w:marLeft w:val="225"/>
          <w:marRight w:val="0"/>
          <w:marTop w:val="0"/>
          <w:marBottom w:val="405"/>
          <w:divBdr>
            <w:top w:val="none" w:sz="0" w:space="0" w:color="auto"/>
            <w:left w:val="none" w:sz="0" w:space="0" w:color="auto"/>
            <w:bottom w:val="none" w:sz="0" w:space="0" w:color="auto"/>
            <w:right w:val="none" w:sz="0" w:space="0" w:color="auto"/>
          </w:divBdr>
          <w:divsChild>
            <w:div w:id="436679170">
              <w:marLeft w:val="0"/>
              <w:marRight w:val="0"/>
              <w:marTop w:val="0"/>
              <w:marBottom w:val="0"/>
              <w:divBdr>
                <w:top w:val="single" w:sz="6" w:space="0" w:color="E0E0E0"/>
                <w:left w:val="none" w:sz="0" w:space="0" w:color="auto"/>
                <w:bottom w:val="none" w:sz="0" w:space="0" w:color="auto"/>
                <w:right w:val="none" w:sz="0" w:space="0" w:color="auto"/>
              </w:divBdr>
              <w:divsChild>
                <w:div w:id="2093621237">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2125267141">
          <w:marLeft w:val="225"/>
          <w:marRight w:val="0"/>
          <w:marTop w:val="0"/>
          <w:marBottom w:val="405"/>
          <w:divBdr>
            <w:top w:val="none" w:sz="0" w:space="0" w:color="auto"/>
            <w:left w:val="none" w:sz="0" w:space="0" w:color="auto"/>
            <w:bottom w:val="none" w:sz="0" w:space="0" w:color="auto"/>
            <w:right w:val="none" w:sz="0" w:space="0" w:color="auto"/>
          </w:divBdr>
          <w:divsChild>
            <w:div w:id="627857658">
              <w:marLeft w:val="0"/>
              <w:marRight w:val="0"/>
              <w:marTop w:val="0"/>
              <w:marBottom w:val="0"/>
              <w:divBdr>
                <w:top w:val="single" w:sz="6" w:space="0" w:color="E0E0E0"/>
                <w:left w:val="none" w:sz="0" w:space="0" w:color="auto"/>
                <w:bottom w:val="none" w:sz="0" w:space="0" w:color="auto"/>
                <w:right w:val="none" w:sz="0" w:space="0" w:color="auto"/>
              </w:divBdr>
              <w:divsChild>
                <w:div w:id="2039381936">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3076">
      <w:bodyDiv w:val="1"/>
      <w:marLeft w:val="0"/>
      <w:marRight w:val="0"/>
      <w:marTop w:val="0"/>
      <w:marBottom w:val="0"/>
      <w:divBdr>
        <w:top w:val="none" w:sz="0" w:space="0" w:color="auto"/>
        <w:left w:val="none" w:sz="0" w:space="0" w:color="auto"/>
        <w:bottom w:val="none" w:sz="0" w:space="0" w:color="auto"/>
        <w:right w:val="none" w:sz="0" w:space="0" w:color="auto"/>
      </w:divBdr>
      <w:divsChild>
        <w:div w:id="1236010314">
          <w:marLeft w:val="0"/>
          <w:marRight w:val="0"/>
          <w:marTop w:val="0"/>
          <w:marBottom w:val="0"/>
          <w:divBdr>
            <w:top w:val="none" w:sz="0" w:space="0" w:color="auto"/>
            <w:left w:val="none" w:sz="0" w:space="0" w:color="auto"/>
            <w:bottom w:val="none" w:sz="0" w:space="0" w:color="auto"/>
            <w:right w:val="none" w:sz="0" w:space="0" w:color="auto"/>
          </w:divBdr>
          <w:divsChild>
            <w:div w:id="2052608131">
              <w:marLeft w:val="0"/>
              <w:marRight w:val="0"/>
              <w:marTop w:val="0"/>
              <w:marBottom w:val="0"/>
              <w:divBdr>
                <w:top w:val="none" w:sz="0" w:space="0" w:color="auto"/>
                <w:left w:val="none" w:sz="0" w:space="0" w:color="auto"/>
                <w:bottom w:val="none" w:sz="0" w:space="0" w:color="auto"/>
                <w:right w:val="none" w:sz="0" w:space="0" w:color="auto"/>
              </w:divBdr>
              <w:divsChild>
                <w:div w:id="719784932">
                  <w:marLeft w:val="0"/>
                  <w:marRight w:val="0"/>
                  <w:marTop w:val="0"/>
                  <w:marBottom w:val="0"/>
                  <w:divBdr>
                    <w:top w:val="none" w:sz="0" w:space="0" w:color="auto"/>
                    <w:left w:val="none" w:sz="0" w:space="0" w:color="auto"/>
                    <w:bottom w:val="none" w:sz="0" w:space="0" w:color="auto"/>
                    <w:right w:val="none" w:sz="0" w:space="0" w:color="auto"/>
                  </w:divBdr>
                </w:div>
                <w:div w:id="1047220461">
                  <w:marLeft w:val="0"/>
                  <w:marRight w:val="0"/>
                  <w:marTop w:val="0"/>
                  <w:marBottom w:val="90"/>
                  <w:divBdr>
                    <w:top w:val="none" w:sz="0" w:space="0" w:color="auto"/>
                    <w:left w:val="none" w:sz="0" w:space="0" w:color="auto"/>
                    <w:bottom w:val="none" w:sz="0" w:space="0" w:color="auto"/>
                    <w:right w:val="none" w:sz="0" w:space="0" w:color="auto"/>
                  </w:divBdr>
                </w:div>
                <w:div w:id="182205804">
                  <w:marLeft w:val="0"/>
                  <w:marRight w:val="0"/>
                  <w:marTop w:val="225"/>
                  <w:marBottom w:val="0"/>
                  <w:divBdr>
                    <w:top w:val="none" w:sz="0" w:space="0" w:color="auto"/>
                    <w:left w:val="none" w:sz="0" w:space="0" w:color="auto"/>
                    <w:bottom w:val="none" w:sz="0" w:space="0" w:color="auto"/>
                    <w:right w:val="none" w:sz="0" w:space="0" w:color="auto"/>
                  </w:divBdr>
                  <w:divsChild>
                    <w:div w:id="729422079">
                      <w:marLeft w:val="0"/>
                      <w:marRight w:val="0"/>
                      <w:marTop w:val="0"/>
                      <w:marBottom w:val="0"/>
                      <w:divBdr>
                        <w:top w:val="none" w:sz="0" w:space="0" w:color="auto"/>
                        <w:left w:val="none" w:sz="0" w:space="0" w:color="auto"/>
                        <w:bottom w:val="single" w:sz="6" w:space="0" w:color="222222"/>
                        <w:right w:val="none" w:sz="0" w:space="0" w:color="auto"/>
                      </w:divBdr>
                    </w:div>
                  </w:divsChild>
                </w:div>
              </w:divsChild>
            </w:div>
          </w:divsChild>
        </w:div>
      </w:divsChild>
    </w:div>
    <w:div w:id="46028028">
      <w:bodyDiv w:val="1"/>
      <w:marLeft w:val="0"/>
      <w:marRight w:val="0"/>
      <w:marTop w:val="0"/>
      <w:marBottom w:val="0"/>
      <w:divBdr>
        <w:top w:val="none" w:sz="0" w:space="0" w:color="auto"/>
        <w:left w:val="none" w:sz="0" w:space="0" w:color="auto"/>
        <w:bottom w:val="none" w:sz="0" w:space="0" w:color="auto"/>
        <w:right w:val="none" w:sz="0" w:space="0" w:color="auto"/>
      </w:divBdr>
      <w:divsChild>
        <w:div w:id="962612883">
          <w:marLeft w:val="0"/>
          <w:marRight w:val="0"/>
          <w:marTop w:val="0"/>
          <w:marBottom w:val="0"/>
          <w:divBdr>
            <w:top w:val="none" w:sz="0" w:space="0" w:color="auto"/>
            <w:left w:val="none" w:sz="0" w:space="0" w:color="auto"/>
            <w:bottom w:val="none" w:sz="0" w:space="0" w:color="auto"/>
            <w:right w:val="none" w:sz="0" w:space="0" w:color="auto"/>
          </w:divBdr>
        </w:div>
      </w:divsChild>
    </w:div>
    <w:div w:id="81415616">
      <w:bodyDiv w:val="1"/>
      <w:marLeft w:val="0"/>
      <w:marRight w:val="0"/>
      <w:marTop w:val="0"/>
      <w:marBottom w:val="0"/>
      <w:divBdr>
        <w:top w:val="none" w:sz="0" w:space="0" w:color="auto"/>
        <w:left w:val="none" w:sz="0" w:space="0" w:color="auto"/>
        <w:bottom w:val="none" w:sz="0" w:space="0" w:color="auto"/>
        <w:right w:val="none" w:sz="0" w:space="0" w:color="auto"/>
      </w:divBdr>
    </w:div>
    <w:div w:id="96800278">
      <w:bodyDiv w:val="1"/>
      <w:marLeft w:val="0"/>
      <w:marRight w:val="0"/>
      <w:marTop w:val="0"/>
      <w:marBottom w:val="0"/>
      <w:divBdr>
        <w:top w:val="none" w:sz="0" w:space="0" w:color="auto"/>
        <w:left w:val="none" w:sz="0" w:space="0" w:color="auto"/>
        <w:bottom w:val="none" w:sz="0" w:space="0" w:color="auto"/>
        <w:right w:val="none" w:sz="0" w:space="0" w:color="auto"/>
      </w:divBdr>
      <w:divsChild>
        <w:div w:id="510800861">
          <w:marLeft w:val="0"/>
          <w:marRight w:val="0"/>
          <w:marTop w:val="0"/>
          <w:marBottom w:val="0"/>
          <w:divBdr>
            <w:top w:val="none" w:sz="0" w:space="0" w:color="auto"/>
            <w:left w:val="none" w:sz="0" w:space="0" w:color="auto"/>
            <w:bottom w:val="none" w:sz="0" w:space="0" w:color="auto"/>
            <w:right w:val="none" w:sz="0" w:space="0" w:color="auto"/>
          </w:divBdr>
        </w:div>
      </w:divsChild>
    </w:div>
    <w:div w:id="99879611">
      <w:bodyDiv w:val="1"/>
      <w:marLeft w:val="0"/>
      <w:marRight w:val="0"/>
      <w:marTop w:val="0"/>
      <w:marBottom w:val="0"/>
      <w:divBdr>
        <w:top w:val="none" w:sz="0" w:space="0" w:color="auto"/>
        <w:left w:val="none" w:sz="0" w:space="0" w:color="auto"/>
        <w:bottom w:val="none" w:sz="0" w:space="0" w:color="auto"/>
        <w:right w:val="none" w:sz="0" w:space="0" w:color="auto"/>
      </w:divBdr>
    </w:div>
    <w:div w:id="210658497">
      <w:bodyDiv w:val="1"/>
      <w:marLeft w:val="0"/>
      <w:marRight w:val="0"/>
      <w:marTop w:val="0"/>
      <w:marBottom w:val="0"/>
      <w:divBdr>
        <w:top w:val="none" w:sz="0" w:space="0" w:color="auto"/>
        <w:left w:val="none" w:sz="0" w:space="0" w:color="auto"/>
        <w:bottom w:val="none" w:sz="0" w:space="0" w:color="auto"/>
        <w:right w:val="none" w:sz="0" w:space="0" w:color="auto"/>
      </w:divBdr>
    </w:div>
    <w:div w:id="218790194">
      <w:bodyDiv w:val="1"/>
      <w:marLeft w:val="0"/>
      <w:marRight w:val="0"/>
      <w:marTop w:val="0"/>
      <w:marBottom w:val="0"/>
      <w:divBdr>
        <w:top w:val="none" w:sz="0" w:space="0" w:color="auto"/>
        <w:left w:val="none" w:sz="0" w:space="0" w:color="auto"/>
        <w:bottom w:val="none" w:sz="0" w:space="0" w:color="auto"/>
        <w:right w:val="none" w:sz="0" w:space="0" w:color="auto"/>
      </w:divBdr>
    </w:div>
    <w:div w:id="256594506">
      <w:bodyDiv w:val="1"/>
      <w:marLeft w:val="0"/>
      <w:marRight w:val="0"/>
      <w:marTop w:val="0"/>
      <w:marBottom w:val="0"/>
      <w:divBdr>
        <w:top w:val="none" w:sz="0" w:space="0" w:color="auto"/>
        <w:left w:val="none" w:sz="0" w:space="0" w:color="auto"/>
        <w:bottom w:val="none" w:sz="0" w:space="0" w:color="auto"/>
        <w:right w:val="none" w:sz="0" w:space="0" w:color="auto"/>
      </w:divBdr>
      <w:divsChild>
        <w:div w:id="1493720116">
          <w:marLeft w:val="0"/>
          <w:marRight w:val="0"/>
          <w:marTop w:val="0"/>
          <w:marBottom w:val="0"/>
          <w:divBdr>
            <w:top w:val="none" w:sz="0" w:space="0" w:color="auto"/>
            <w:left w:val="none" w:sz="0" w:space="0" w:color="auto"/>
            <w:bottom w:val="none" w:sz="0" w:space="0" w:color="auto"/>
            <w:right w:val="none" w:sz="0" w:space="0" w:color="auto"/>
          </w:divBdr>
          <w:divsChild>
            <w:div w:id="1309869295">
              <w:marLeft w:val="0"/>
              <w:marRight w:val="0"/>
              <w:marTop w:val="0"/>
              <w:marBottom w:val="0"/>
              <w:divBdr>
                <w:top w:val="none" w:sz="0" w:space="0" w:color="auto"/>
                <w:left w:val="none" w:sz="0" w:space="0" w:color="auto"/>
                <w:bottom w:val="none" w:sz="0" w:space="0" w:color="auto"/>
                <w:right w:val="none" w:sz="0" w:space="0" w:color="auto"/>
              </w:divBdr>
            </w:div>
          </w:divsChild>
        </w:div>
        <w:div w:id="2144076584">
          <w:marLeft w:val="0"/>
          <w:marRight w:val="0"/>
          <w:marTop w:val="0"/>
          <w:marBottom w:val="0"/>
          <w:divBdr>
            <w:top w:val="none" w:sz="0" w:space="0" w:color="auto"/>
            <w:left w:val="none" w:sz="0" w:space="0" w:color="auto"/>
            <w:bottom w:val="none" w:sz="0" w:space="0" w:color="auto"/>
            <w:right w:val="none" w:sz="0" w:space="0" w:color="auto"/>
          </w:divBdr>
          <w:divsChild>
            <w:div w:id="1684284125">
              <w:marLeft w:val="0"/>
              <w:marRight w:val="0"/>
              <w:marTop w:val="0"/>
              <w:marBottom w:val="0"/>
              <w:divBdr>
                <w:top w:val="none" w:sz="0" w:space="0" w:color="auto"/>
                <w:left w:val="none" w:sz="0" w:space="0" w:color="auto"/>
                <w:bottom w:val="none" w:sz="0" w:space="0" w:color="auto"/>
                <w:right w:val="none" w:sz="0" w:space="0" w:color="auto"/>
              </w:divBdr>
            </w:div>
          </w:divsChild>
        </w:div>
        <w:div w:id="1204169809">
          <w:marLeft w:val="0"/>
          <w:marRight w:val="0"/>
          <w:marTop w:val="0"/>
          <w:marBottom w:val="0"/>
          <w:divBdr>
            <w:top w:val="none" w:sz="0" w:space="0" w:color="auto"/>
            <w:left w:val="none" w:sz="0" w:space="0" w:color="auto"/>
            <w:bottom w:val="none" w:sz="0" w:space="0" w:color="auto"/>
            <w:right w:val="none" w:sz="0" w:space="0" w:color="auto"/>
          </w:divBdr>
          <w:divsChild>
            <w:div w:id="652296118">
              <w:marLeft w:val="0"/>
              <w:marRight w:val="0"/>
              <w:marTop w:val="0"/>
              <w:marBottom w:val="0"/>
              <w:divBdr>
                <w:top w:val="none" w:sz="0" w:space="0" w:color="auto"/>
                <w:left w:val="none" w:sz="0" w:space="0" w:color="auto"/>
                <w:bottom w:val="none" w:sz="0" w:space="0" w:color="auto"/>
                <w:right w:val="none" w:sz="0" w:space="0" w:color="auto"/>
              </w:divBdr>
            </w:div>
          </w:divsChild>
        </w:div>
        <w:div w:id="1839810939">
          <w:marLeft w:val="0"/>
          <w:marRight w:val="0"/>
          <w:marTop w:val="0"/>
          <w:marBottom w:val="0"/>
          <w:divBdr>
            <w:top w:val="none" w:sz="0" w:space="0" w:color="auto"/>
            <w:left w:val="none" w:sz="0" w:space="0" w:color="auto"/>
            <w:bottom w:val="none" w:sz="0" w:space="0" w:color="auto"/>
            <w:right w:val="none" w:sz="0" w:space="0" w:color="auto"/>
          </w:divBdr>
          <w:divsChild>
            <w:div w:id="111575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76579">
      <w:bodyDiv w:val="1"/>
      <w:marLeft w:val="0"/>
      <w:marRight w:val="0"/>
      <w:marTop w:val="0"/>
      <w:marBottom w:val="0"/>
      <w:divBdr>
        <w:top w:val="none" w:sz="0" w:space="0" w:color="auto"/>
        <w:left w:val="none" w:sz="0" w:space="0" w:color="auto"/>
        <w:bottom w:val="none" w:sz="0" w:space="0" w:color="auto"/>
        <w:right w:val="none" w:sz="0" w:space="0" w:color="auto"/>
      </w:divBdr>
    </w:div>
    <w:div w:id="260839291">
      <w:bodyDiv w:val="1"/>
      <w:marLeft w:val="0"/>
      <w:marRight w:val="0"/>
      <w:marTop w:val="0"/>
      <w:marBottom w:val="0"/>
      <w:divBdr>
        <w:top w:val="none" w:sz="0" w:space="0" w:color="auto"/>
        <w:left w:val="none" w:sz="0" w:space="0" w:color="auto"/>
        <w:bottom w:val="none" w:sz="0" w:space="0" w:color="auto"/>
        <w:right w:val="none" w:sz="0" w:space="0" w:color="auto"/>
      </w:divBdr>
    </w:div>
    <w:div w:id="262765417">
      <w:bodyDiv w:val="1"/>
      <w:marLeft w:val="0"/>
      <w:marRight w:val="0"/>
      <w:marTop w:val="0"/>
      <w:marBottom w:val="0"/>
      <w:divBdr>
        <w:top w:val="none" w:sz="0" w:space="0" w:color="auto"/>
        <w:left w:val="none" w:sz="0" w:space="0" w:color="auto"/>
        <w:bottom w:val="none" w:sz="0" w:space="0" w:color="auto"/>
        <w:right w:val="none" w:sz="0" w:space="0" w:color="auto"/>
      </w:divBdr>
    </w:div>
    <w:div w:id="298190224">
      <w:bodyDiv w:val="1"/>
      <w:marLeft w:val="0"/>
      <w:marRight w:val="0"/>
      <w:marTop w:val="0"/>
      <w:marBottom w:val="0"/>
      <w:divBdr>
        <w:top w:val="none" w:sz="0" w:space="0" w:color="auto"/>
        <w:left w:val="none" w:sz="0" w:space="0" w:color="auto"/>
        <w:bottom w:val="none" w:sz="0" w:space="0" w:color="auto"/>
        <w:right w:val="none" w:sz="0" w:space="0" w:color="auto"/>
      </w:divBdr>
    </w:div>
    <w:div w:id="326594746">
      <w:bodyDiv w:val="1"/>
      <w:marLeft w:val="0"/>
      <w:marRight w:val="0"/>
      <w:marTop w:val="0"/>
      <w:marBottom w:val="0"/>
      <w:divBdr>
        <w:top w:val="none" w:sz="0" w:space="0" w:color="auto"/>
        <w:left w:val="none" w:sz="0" w:space="0" w:color="auto"/>
        <w:bottom w:val="none" w:sz="0" w:space="0" w:color="auto"/>
        <w:right w:val="none" w:sz="0" w:space="0" w:color="auto"/>
      </w:divBdr>
      <w:divsChild>
        <w:div w:id="1615095665">
          <w:marLeft w:val="0"/>
          <w:marRight w:val="0"/>
          <w:marTop w:val="0"/>
          <w:marBottom w:val="0"/>
          <w:divBdr>
            <w:top w:val="none" w:sz="0" w:space="0" w:color="auto"/>
            <w:left w:val="none" w:sz="0" w:space="0" w:color="auto"/>
            <w:bottom w:val="none" w:sz="0" w:space="0" w:color="auto"/>
            <w:right w:val="none" w:sz="0" w:space="0" w:color="auto"/>
          </w:divBdr>
          <w:divsChild>
            <w:div w:id="604388770">
              <w:marLeft w:val="0"/>
              <w:marRight w:val="0"/>
              <w:marTop w:val="0"/>
              <w:marBottom w:val="0"/>
              <w:divBdr>
                <w:top w:val="none" w:sz="0" w:space="0" w:color="auto"/>
                <w:left w:val="none" w:sz="0" w:space="0" w:color="auto"/>
                <w:bottom w:val="none" w:sz="0" w:space="0" w:color="auto"/>
                <w:right w:val="none" w:sz="0" w:space="0" w:color="auto"/>
              </w:divBdr>
            </w:div>
            <w:div w:id="21229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80460">
      <w:bodyDiv w:val="1"/>
      <w:marLeft w:val="0"/>
      <w:marRight w:val="0"/>
      <w:marTop w:val="0"/>
      <w:marBottom w:val="0"/>
      <w:divBdr>
        <w:top w:val="none" w:sz="0" w:space="0" w:color="auto"/>
        <w:left w:val="none" w:sz="0" w:space="0" w:color="auto"/>
        <w:bottom w:val="none" w:sz="0" w:space="0" w:color="auto"/>
        <w:right w:val="none" w:sz="0" w:space="0" w:color="auto"/>
      </w:divBdr>
      <w:divsChild>
        <w:div w:id="219094548">
          <w:marLeft w:val="0"/>
          <w:marRight w:val="0"/>
          <w:marTop w:val="0"/>
          <w:marBottom w:val="0"/>
          <w:divBdr>
            <w:top w:val="none" w:sz="0" w:space="0" w:color="auto"/>
            <w:left w:val="none" w:sz="0" w:space="0" w:color="auto"/>
            <w:bottom w:val="none" w:sz="0" w:space="0" w:color="auto"/>
            <w:right w:val="none" w:sz="0" w:space="0" w:color="auto"/>
          </w:divBdr>
          <w:divsChild>
            <w:div w:id="1149513294">
              <w:marLeft w:val="0"/>
              <w:marRight w:val="0"/>
              <w:marTop w:val="0"/>
              <w:marBottom w:val="0"/>
              <w:divBdr>
                <w:top w:val="none" w:sz="0" w:space="0" w:color="auto"/>
                <w:left w:val="none" w:sz="0" w:space="0" w:color="auto"/>
                <w:bottom w:val="none" w:sz="0" w:space="0" w:color="auto"/>
                <w:right w:val="none" w:sz="0" w:space="0" w:color="auto"/>
              </w:divBdr>
              <w:divsChild>
                <w:div w:id="3175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219317">
      <w:bodyDiv w:val="1"/>
      <w:marLeft w:val="0"/>
      <w:marRight w:val="0"/>
      <w:marTop w:val="0"/>
      <w:marBottom w:val="0"/>
      <w:divBdr>
        <w:top w:val="none" w:sz="0" w:space="0" w:color="auto"/>
        <w:left w:val="none" w:sz="0" w:space="0" w:color="auto"/>
        <w:bottom w:val="none" w:sz="0" w:space="0" w:color="auto"/>
        <w:right w:val="none" w:sz="0" w:space="0" w:color="auto"/>
      </w:divBdr>
      <w:divsChild>
        <w:div w:id="1108815710">
          <w:marLeft w:val="0"/>
          <w:marRight w:val="0"/>
          <w:marTop w:val="0"/>
          <w:marBottom w:val="225"/>
          <w:divBdr>
            <w:top w:val="none" w:sz="0" w:space="0" w:color="auto"/>
            <w:left w:val="none" w:sz="0" w:space="0" w:color="auto"/>
            <w:bottom w:val="none" w:sz="0" w:space="0" w:color="auto"/>
            <w:right w:val="none" w:sz="0" w:space="0" w:color="auto"/>
          </w:divBdr>
        </w:div>
        <w:div w:id="1022315353">
          <w:marLeft w:val="0"/>
          <w:marRight w:val="0"/>
          <w:marTop w:val="0"/>
          <w:marBottom w:val="225"/>
          <w:divBdr>
            <w:top w:val="none" w:sz="0" w:space="0" w:color="auto"/>
            <w:left w:val="none" w:sz="0" w:space="0" w:color="auto"/>
            <w:bottom w:val="none" w:sz="0" w:space="0" w:color="auto"/>
            <w:right w:val="none" w:sz="0" w:space="0" w:color="auto"/>
          </w:divBdr>
        </w:div>
        <w:div w:id="948783695">
          <w:marLeft w:val="0"/>
          <w:marRight w:val="0"/>
          <w:marTop w:val="0"/>
          <w:marBottom w:val="225"/>
          <w:divBdr>
            <w:top w:val="none" w:sz="0" w:space="0" w:color="auto"/>
            <w:left w:val="none" w:sz="0" w:space="0" w:color="auto"/>
            <w:bottom w:val="none" w:sz="0" w:space="0" w:color="auto"/>
            <w:right w:val="none" w:sz="0" w:space="0" w:color="auto"/>
          </w:divBdr>
        </w:div>
        <w:div w:id="1405446876">
          <w:marLeft w:val="0"/>
          <w:marRight w:val="0"/>
          <w:marTop w:val="0"/>
          <w:marBottom w:val="225"/>
          <w:divBdr>
            <w:top w:val="none" w:sz="0" w:space="0" w:color="auto"/>
            <w:left w:val="none" w:sz="0" w:space="0" w:color="auto"/>
            <w:bottom w:val="none" w:sz="0" w:space="0" w:color="auto"/>
            <w:right w:val="none" w:sz="0" w:space="0" w:color="auto"/>
          </w:divBdr>
        </w:div>
      </w:divsChild>
    </w:div>
    <w:div w:id="401293590">
      <w:bodyDiv w:val="1"/>
      <w:marLeft w:val="0"/>
      <w:marRight w:val="0"/>
      <w:marTop w:val="0"/>
      <w:marBottom w:val="0"/>
      <w:divBdr>
        <w:top w:val="none" w:sz="0" w:space="0" w:color="auto"/>
        <w:left w:val="none" w:sz="0" w:space="0" w:color="auto"/>
        <w:bottom w:val="none" w:sz="0" w:space="0" w:color="auto"/>
        <w:right w:val="none" w:sz="0" w:space="0" w:color="auto"/>
      </w:divBdr>
      <w:divsChild>
        <w:div w:id="1128818722">
          <w:marLeft w:val="0"/>
          <w:marRight w:val="0"/>
          <w:marTop w:val="0"/>
          <w:marBottom w:val="0"/>
          <w:divBdr>
            <w:top w:val="none" w:sz="0" w:space="0" w:color="auto"/>
            <w:left w:val="none" w:sz="0" w:space="0" w:color="auto"/>
            <w:bottom w:val="none" w:sz="0" w:space="0" w:color="auto"/>
            <w:right w:val="none" w:sz="0" w:space="0" w:color="auto"/>
          </w:divBdr>
          <w:divsChild>
            <w:div w:id="441650355">
              <w:marLeft w:val="0"/>
              <w:marRight w:val="0"/>
              <w:marTop w:val="0"/>
              <w:marBottom w:val="0"/>
              <w:divBdr>
                <w:top w:val="none" w:sz="0" w:space="0" w:color="auto"/>
                <w:left w:val="none" w:sz="0" w:space="0" w:color="auto"/>
                <w:bottom w:val="none" w:sz="0" w:space="0" w:color="auto"/>
                <w:right w:val="none" w:sz="0" w:space="0" w:color="auto"/>
              </w:divBdr>
              <w:divsChild>
                <w:div w:id="1306815616">
                  <w:marLeft w:val="0"/>
                  <w:marRight w:val="0"/>
                  <w:marTop w:val="0"/>
                  <w:marBottom w:val="0"/>
                  <w:divBdr>
                    <w:top w:val="none" w:sz="0" w:space="0" w:color="auto"/>
                    <w:left w:val="none" w:sz="0" w:space="0" w:color="auto"/>
                    <w:bottom w:val="none" w:sz="0" w:space="0" w:color="auto"/>
                    <w:right w:val="none" w:sz="0" w:space="0" w:color="auto"/>
                  </w:divBdr>
                  <w:divsChild>
                    <w:div w:id="1192692112">
                      <w:marLeft w:val="0"/>
                      <w:marRight w:val="0"/>
                      <w:marTop w:val="0"/>
                      <w:marBottom w:val="0"/>
                      <w:divBdr>
                        <w:top w:val="none" w:sz="0" w:space="0" w:color="auto"/>
                        <w:left w:val="none" w:sz="0" w:space="0" w:color="auto"/>
                        <w:bottom w:val="none" w:sz="0" w:space="0" w:color="auto"/>
                        <w:right w:val="none" w:sz="0" w:space="0" w:color="auto"/>
                      </w:divBdr>
                      <w:divsChild>
                        <w:div w:id="1901943462">
                          <w:marLeft w:val="0"/>
                          <w:marRight w:val="0"/>
                          <w:marTop w:val="0"/>
                          <w:marBottom w:val="0"/>
                          <w:divBdr>
                            <w:top w:val="none" w:sz="0" w:space="0" w:color="auto"/>
                            <w:left w:val="none" w:sz="0" w:space="0" w:color="auto"/>
                            <w:bottom w:val="none" w:sz="0" w:space="0" w:color="auto"/>
                            <w:right w:val="none" w:sz="0" w:space="0" w:color="auto"/>
                          </w:divBdr>
                          <w:divsChild>
                            <w:div w:id="182018417">
                              <w:marLeft w:val="0"/>
                              <w:marRight w:val="0"/>
                              <w:marTop w:val="0"/>
                              <w:marBottom w:val="0"/>
                              <w:divBdr>
                                <w:top w:val="none" w:sz="0" w:space="0" w:color="auto"/>
                                <w:left w:val="none" w:sz="0" w:space="0" w:color="auto"/>
                                <w:bottom w:val="none" w:sz="0" w:space="0" w:color="auto"/>
                                <w:right w:val="none" w:sz="0" w:space="0" w:color="auto"/>
                              </w:divBdr>
                              <w:divsChild>
                                <w:div w:id="287589811">
                                  <w:marLeft w:val="0"/>
                                  <w:marRight w:val="0"/>
                                  <w:marTop w:val="0"/>
                                  <w:marBottom w:val="0"/>
                                  <w:divBdr>
                                    <w:top w:val="none" w:sz="0" w:space="0" w:color="auto"/>
                                    <w:left w:val="none" w:sz="0" w:space="0" w:color="auto"/>
                                    <w:bottom w:val="none" w:sz="0" w:space="0" w:color="auto"/>
                                    <w:right w:val="none" w:sz="0" w:space="0" w:color="auto"/>
                                  </w:divBdr>
                                </w:div>
                              </w:divsChild>
                            </w:div>
                            <w:div w:id="1607346778">
                              <w:marLeft w:val="0"/>
                              <w:marRight w:val="0"/>
                              <w:marTop w:val="0"/>
                              <w:marBottom w:val="0"/>
                              <w:divBdr>
                                <w:top w:val="none" w:sz="0" w:space="0" w:color="auto"/>
                                <w:left w:val="none" w:sz="0" w:space="0" w:color="auto"/>
                                <w:bottom w:val="none" w:sz="0" w:space="0" w:color="auto"/>
                                <w:right w:val="none" w:sz="0" w:space="0" w:color="auto"/>
                              </w:divBdr>
                            </w:div>
                            <w:div w:id="150432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736833">
                      <w:marLeft w:val="0"/>
                      <w:marRight w:val="0"/>
                      <w:marTop w:val="0"/>
                      <w:marBottom w:val="0"/>
                      <w:divBdr>
                        <w:top w:val="none" w:sz="0" w:space="0" w:color="auto"/>
                        <w:left w:val="none" w:sz="0" w:space="0" w:color="auto"/>
                        <w:bottom w:val="none" w:sz="0" w:space="0" w:color="auto"/>
                        <w:right w:val="none" w:sz="0" w:space="0" w:color="auto"/>
                      </w:divBdr>
                      <w:divsChild>
                        <w:div w:id="247665307">
                          <w:marLeft w:val="0"/>
                          <w:marRight w:val="0"/>
                          <w:marTop w:val="0"/>
                          <w:marBottom w:val="0"/>
                          <w:divBdr>
                            <w:top w:val="none" w:sz="0" w:space="0" w:color="auto"/>
                            <w:left w:val="none" w:sz="0" w:space="0" w:color="auto"/>
                            <w:bottom w:val="none" w:sz="0" w:space="0" w:color="auto"/>
                            <w:right w:val="none" w:sz="0" w:space="0" w:color="auto"/>
                          </w:divBdr>
                          <w:divsChild>
                            <w:div w:id="1005865349">
                              <w:marLeft w:val="0"/>
                              <w:marRight w:val="0"/>
                              <w:marTop w:val="0"/>
                              <w:marBottom w:val="0"/>
                              <w:divBdr>
                                <w:top w:val="none" w:sz="0" w:space="4" w:color="auto"/>
                                <w:left w:val="none" w:sz="0" w:space="0" w:color="auto"/>
                                <w:bottom w:val="single" w:sz="6" w:space="4" w:color="E2E2E2"/>
                                <w:right w:val="none" w:sz="0" w:space="0" w:color="auto"/>
                              </w:divBdr>
                              <w:divsChild>
                                <w:div w:id="1203513942">
                                  <w:marLeft w:val="300"/>
                                  <w:marRight w:val="300"/>
                                  <w:marTop w:val="0"/>
                                  <w:marBottom w:val="0"/>
                                  <w:divBdr>
                                    <w:top w:val="none" w:sz="0" w:space="0" w:color="auto"/>
                                    <w:left w:val="none" w:sz="0" w:space="0" w:color="auto"/>
                                    <w:bottom w:val="none" w:sz="0" w:space="0" w:color="auto"/>
                                    <w:right w:val="none" w:sz="0" w:space="0" w:color="auto"/>
                                  </w:divBdr>
                                  <w:divsChild>
                                    <w:div w:id="1362851967">
                                      <w:marLeft w:val="0"/>
                                      <w:marRight w:val="0"/>
                                      <w:marTop w:val="0"/>
                                      <w:marBottom w:val="0"/>
                                      <w:divBdr>
                                        <w:top w:val="none" w:sz="0" w:space="0" w:color="auto"/>
                                        <w:left w:val="none" w:sz="0" w:space="0" w:color="auto"/>
                                        <w:bottom w:val="none" w:sz="0" w:space="0" w:color="auto"/>
                                        <w:right w:val="none" w:sz="0" w:space="0" w:color="auto"/>
                                      </w:divBdr>
                                      <w:divsChild>
                                        <w:div w:id="54478311">
                                          <w:marLeft w:val="0"/>
                                          <w:marRight w:val="0"/>
                                          <w:marTop w:val="100"/>
                                          <w:marBottom w:val="100"/>
                                          <w:divBdr>
                                            <w:top w:val="none" w:sz="0" w:space="0" w:color="auto"/>
                                            <w:left w:val="none" w:sz="0" w:space="0" w:color="auto"/>
                                            <w:bottom w:val="none" w:sz="0" w:space="0" w:color="auto"/>
                                            <w:right w:val="none" w:sz="0" w:space="0" w:color="auto"/>
                                          </w:divBdr>
                                          <w:divsChild>
                                            <w:div w:id="1103962948">
                                              <w:marLeft w:val="0"/>
                                              <w:marRight w:val="0"/>
                                              <w:marTop w:val="0"/>
                                              <w:marBottom w:val="0"/>
                                              <w:divBdr>
                                                <w:top w:val="none" w:sz="0" w:space="0" w:color="auto"/>
                                                <w:left w:val="none" w:sz="0" w:space="0" w:color="auto"/>
                                                <w:bottom w:val="none" w:sz="0" w:space="0" w:color="auto"/>
                                                <w:right w:val="none" w:sz="0" w:space="0" w:color="auto"/>
                                              </w:divBdr>
                                              <w:divsChild>
                                                <w:div w:id="5205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957639">
                              <w:marLeft w:val="0"/>
                              <w:marRight w:val="0"/>
                              <w:marTop w:val="0"/>
                              <w:marBottom w:val="0"/>
                              <w:divBdr>
                                <w:top w:val="none" w:sz="0" w:space="0" w:color="auto"/>
                                <w:left w:val="none" w:sz="0" w:space="0" w:color="auto"/>
                                <w:bottom w:val="none" w:sz="0" w:space="0" w:color="auto"/>
                                <w:right w:val="none" w:sz="0" w:space="0" w:color="auto"/>
                              </w:divBdr>
                              <w:divsChild>
                                <w:div w:id="538207207">
                                  <w:marLeft w:val="0"/>
                                  <w:marRight w:val="0"/>
                                  <w:marTop w:val="0"/>
                                  <w:marBottom w:val="0"/>
                                  <w:divBdr>
                                    <w:top w:val="none" w:sz="0" w:space="0" w:color="auto"/>
                                    <w:left w:val="none" w:sz="0" w:space="0" w:color="auto"/>
                                    <w:bottom w:val="none" w:sz="0" w:space="0" w:color="auto"/>
                                    <w:right w:val="none" w:sz="0" w:space="0" w:color="auto"/>
                                  </w:divBdr>
                                </w:div>
                                <w:div w:id="884415179">
                                  <w:marLeft w:val="0"/>
                                  <w:marRight w:val="0"/>
                                  <w:marTop w:val="0"/>
                                  <w:marBottom w:val="0"/>
                                  <w:divBdr>
                                    <w:top w:val="none" w:sz="0" w:space="0" w:color="auto"/>
                                    <w:left w:val="none" w:sz="0" w:space="0" w:color="auto"/>
                                    <w:bottom w:val="none" w:sz="0" w:space="0" w:color="auto"/>
                                    <w:right w:val="none" w:sz="0" w:space="0" w:color="auto"/>
                                  </w:divBdr>
                                  <w:divsChild>
                                    <w:div w:id="120878755">
                                      <w:marLeft w:val="0"/>
                                      <w:marRight w:val="0"/>
                                      <w:marTop w:val="0"/>
                                      <w:marBottom w:val="0"/>
                                      <w:divBdr>
                                        <w:top w:val="none" w:sz="0" w:space="0" w:color="auto"/>
                                        <w:left w:val="none" w:sz="0" w:space="0" w:color="auto"/>
                                        <w:bottom w:val="none" w:sz="0" w:space="0" w:color="auto"/>
                                        <w:right w:val="none" w:sz="0" w:space="0" w:color="auto"/>
                                      </w:divBdr>
                                      <w:divsChild>
                                        <w:div w:id="1125739397">
                                          <w:marLeft w:val="0"/>
                                          <w:marRight w:val="0"/>
                                          <w:marTop w:val="0"/>
                                          <w:marBottom w:val="0"/>
                                          <w:divBdr>
                                            <w:top w:val="none" w:sz="0" w:space="0" w:color="auto"/>
                                            <w:left w:val="none" w:sz="0" w:space="0" w:color="auto"/>
                                            <w:bottom w:val="none" w:sz="0" w:space="0" w:color="auto"/>
                                            <w:right w:val="none" w:sz="0" w:space="0" w:color="auto"/>
                                          </w:divBdr>
                                          <w:divsChild>
                                            <w:div w:id="1881356804">
                                              <w:marLeft w:val="0"/>
                                              <w:marRight w:val="0"/>
                                              <w:marTop w:val="0"/>
                                              <w:marBottom w:val="0"/>
                                              <w:divBdr>
                                                <w:top w:val="none" w:sz="0" w:space="0" w:color="auto"/>
                                                <w:left w:val="none" w:sz="0" w:space="0" w:color="auto"/>
                                                <w:bottom w:val="none" w:sz="0" w:space="0" w:color="auto"/>
                                                <w:right w:val="none" w:sz="0" w:space="0" w:color="auto"/>
                                              </w:divBdr>
                                              <w:divsChild>
                                                <w:div w:id="1123812715">
                                                  <w:marLeft w:val="0"/>
                                                  <w:marRight w:val="0"/>
                                                  <w:marTop w:val="0"/>
                                                  <w:marBottom w:val="0"/>
                                                  <w:divBdr>
                                                    <w:top w:val="none" w:sz="0" w:space="0" w:color="auto"/>
                                                    <w:left w:val="none" w:sz="0" w:space="0" w:color="auto"/>
                                                    <w:bottom w:val="none" w:sz="0" w:space="0" w:color="auto"/>
                                                    <w:right w:val="none" w:sz="0" w:space="0" w:color="auto"/>
                                                  </w:divBdr>
                                                  <w:divsChild>
                                                    <w:div w:id="123501822">
                                                      <w:marLeft w:val="0"/>
                                                      <w:marRight w:val="0"/>
                                                      <w:marTop w:val="0"/>
                                                      <w:marBottom w:val="0"/>
                                                      <w:divBdr>
                                                        <w:top w:val="none" w:sz="0" w:space="0" w:color="auto"/>
                                                        <w:left w:val="none" w:sz="0" w:space="0" w:color="auto"/>
                                                        <w:bottom w:val="none" w:sz="0" w:space="0" w:color="auto"/>
                                                        <w:right w:val="none" w:sz="0" w:space="0" w:color="auto"/>
                                                      </w:divBdr>
                                                      <w:divsChild>
                                                        <w:div w:id="93613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371964">
                                      <w:marLeft w:val="0"/>
                                      <w:marRight w:val="0"/>
                                      <w:marTop w:val="0"/>
                                      <w:marBottom w:val="0"/>
                                      <w:divBdr>
                                        <w:top w:val="none" w:sz="0" w:space="0" w:color="auto"/>
                                        <w:left w:val="none" w:sz="0" w:space="0" w:color="auto"/>
                                        <w:bottom w:val="none" w:sz="0" w:space="0" w:color="auto"/>
                                        <w:right w:val="none" w:sz="0" w:space="0" w:color="auto"/>
                                      </w:divBdr>
                                      <w:divsChild>
                                        <w:div w:id="11514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23857">
                                  <w:marLeft w:val="0"/>
                                  <w:marRight w:val="0"/>
                                  <w:marTop w:val="0"/>
                                  <w:marBottom w:val="0"/>
                                  <w:divBdr>
                                    <w:top w:val="none" w:sz="0" w:space="0" w:color="auto"/>
                                    <w:left w:val="none" w:sz="0" w:space="0" w:color="auto"/>
                                    <w:bottom w:val="none" w:sz="0" w:space="0" w:color="auto"/>
                                    <w:right w:val="none" w:sz="0" w:space="0" w:color="auto"/>
                                  </w:divBdr>
                                  <w:divsChild>
                                    <w:div w:id="1324509156">
                                      <w:marLeft w:val="0"/>
                                      <w:marRight w:val="0"/>
                                      <w:marTop w:val="0"/>
                                      <w:marBottom w:val="225"/>
                                      <w:divBdr>
                                        <w:top w:val="none" w:sz="0" w:space="0" w:color="auto"/>
                                        <w:left w:val="none" w:sz="0" w:space="0" w:color="auto"/>
                                        <w:bottom w:val="none" w:sz="0" w:space="0" w:color="auto"/>
                                        <w:right w:val="none" w:sz="0" w:space="0" w:color="auto"/>
                                      </w:divBdr>
                                      <w:divsChild>
                                        <w:div w:id="1648893497">
                                          <w:marLeft w:val="-45"/>
                                          <w:marRight w:val="0"/>
                                          <w:marTop w:val="0"/>
                                          <w:marBottom w:val="0"/>
                                          <w:divBdr>
                                            <w:top w:val="none" w:sz="0" w:space="0" w:color="auto"/>
                                            <w:left w:val="none" w:sz="0" w:space="0" w:color="auto"/>
                                            <w:bottom w:val="none" w:sz="0" w:space="0" w:color="auto"/>
                                            <w:right w:val="none" w:sz="0" w:space="0" w:color="auto"/>
                                          </w:divBdr>
                                        </w:div>
                                        <w:div w:id="2009676893">
                                          <w:marLeft w:val="0"/>
                                          <w:marRight w:val="0"/>
                                          <w:marTop w:val="0"/>
                                          <w:marBottom w:val="0"/>
                                          <w:divBdr>
                                            <w:top w:val="none" w:sz="0" w:space="0" w:color="auto"/>
                                            <w:left w:val="none" w:sz="0" w:space="0" w:color="auto"/>
                                            <w:bottom w:val="none" w:sz="0" w:space="0" w:color="auto"/>
                                            <w:right w:val="none" w:sz="0" w:space="0" w:color="auto"/>
                                          </w:divBdr>
                                        </w:div>
                                      </w:divsChild>
                                    </w:div>
                                    <w:div w:id="1333217807">
                                      <w:marLeft w:val="0"/>
                                      <w:marRight w:val="0"/>
                                      <w:marTop w:val="0"/>
                                      <w:marBottom w:val="0"/>
                                      <w:divBdr>
                                        <w:top w:val="none" w:sz="0" w:space="0" w:color="auto"/>
                                        <w:left w:val="none" w:sz="0" w:space="0" w:color="auto"/>
                                        <w:bottom w:val="none" w:sz="0" w:space="0" w:color="auto"/>
                                        <w:right w:val="none" w:sz="0" w:space="0" w:color="auto"/>
                                      </w:divBdr>
                                    </w:div>
                                    <w:div w:id="1019431582">
                                      <w:marLeft w:val="0"/>
                                      <w:marRight w:val="0"/>
                                      <w:marTop w:val="0"/>
                                      <w:marBottom w:val="0"/>
                                      <w:divBdr>
                                        <w:top w:val="none" w:sz="0" w:space="0" w:color="auto"/>
                                        <w:left w:val="none" w:sz="0" w:space="0" w:color="auto"/>
                                        <w:bottom w:val="none" w:sz="0" w:space="0" w:color="auto"/>
                                        <w:right w:val="none" w:sz="0" w:space="0" w:color="auto"/>
                                      </w:divBdr>
                                      <w:divsChild>
                                        <w:div w:id="79869210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273023117">
                              <w:marLeft w:val="0"/>
                              <w:marRight w:val="0"/>
                              <w:marTop w:val="0"/>
                              <w:marBottom w:val="0"/>
                              <w:divBdr>
                                <w:top w:val="none" w:sz="0" w:space="0" w:color="auto"/>
                                <w:left w:val="none" w:sz="0" w:space="0" w:color="auto"/>
                                <w:bottom w:val="none" w:sz="0" w:space="0" w:color="auto"/>
                                <w:right w:val="none" w:sz="0" w:space="0" w:color="auto"/>
                              </w:divBdr>
                              <w:divsChild>
                                <w:div w:id="1381125232">
                                  <w:marLeft w:val="0"/>
                                  <w:marRight w:val="0"/>
                                  <w:marTop w:val="0"/>
                                  <w:marBottom w:val="0"/>
                                  <w:divBdr>
                                    <w:top w:val="none" w:sz="0" w:space="0" w:color="auto"/>
                                    <w:left w:val="none" w:sz="0" w:space="0" w:color="auto"/>
                                    <w:bottom w:val="none" w:sz="0" w:space="0" w:color="auto"/>
                                    <w:right w:val="none" w:sz="0" w:space="0" w:color="auto"/>
                                  </w:divBdr>
                                </w:div>
                              </w:divsChild>
                            </w:div>
                            <w:div w:id="1829973678">
                              <w:marLeft w:val="0"/>
                              <w:marRight w:val="0"/>
                              <w:marTop w:val="0"/>
                              <w:marBottom w:val="0"/>
                              <w:divBdr>
                                <w:top w:val="none" w:sz="0" w:space="0" w:color="auto"/>
                                <w:left w:val="none" w:sz="0" w:space="0" w:color="auto"/>
                                <w:bottom w:val="none" w:sz="0" w:space="0" w:color="auto"/>
                                <w:right w:val="none" w:sz="0" w:space="0" w:color="auto"/>
                              </w:divBdr>
                              <w:divsChild>
                                <w:div w:id="458885307">
                                  <w:marLeft w:val="0"/>
                                  <w:marRight w:val="0"/>
                                  <w:marTop w:val="0"/>
                                  <w:marBottom w:val="0"/>
                                  <w:divBdr>
                                    <w:top w:val="none" w:sz="0" w:space="0" w:color="auto"/>
                                    <w:left w:val="none" w:sz="0" w:space="0" w:color="auto"/>
                                    <w:bottom w:val="none" w:sz="0" w:space="0" w:color="auto"/>
                                    <w:right w:val="none" w:sz="0" w:space="0" w:color="auto"/>
                                  </w:divBdr>
                                </w:div>
                              </w:divsChild>
                            </w:div>
                            <w:div w:id="623928275">
                              <w:marLeft w:val="0"/>
                              <w:marRight w:val="0"/>
                              <w:marTop w:val="0"/>
                              <w:marBottom w:val="0"/>
                              <w:divBdr>
                                <w:top w:val="none" w:sz="0" w:space="0" w:color="auto"/>
                                <w:left w:val="none" w:sz="0" w:space="0" w:color="auto"/>
                                <w:bottom w:val="none" w:sz="0" w:space="0" w:color="auto"/>
                                <w:right w:val="none" w:sz="0" w:space="0" w:color="auto"/>
                              </w:divBdr>
                              <w:divsChild>
                                <w:div w:id="1614171082">
                                  <w:marLeft w:val="0"/>
                                  <w:marRight w:val="0"/>
                                  <w:marTop w:val="0"/>
                                  <w:marBottom w:val="0"/>
                                  <w:divBdr>
                                    <w:top w:val="none" w:sz="0" w:space="0" w:color="auto"/>
                                    <w:left w:val="none" w:sz="0" w:space="0" w:color="auto"/>
                                    <w:bottom w:val="none" w:sz="0" w:space="0" w:color="auto"/>
                                    <w:right w:val="none" w:sz="0" w:space="0" w:color="auto"/>
                                  </w:divBdr>
                                </w:div>
                              </w:divsChild>
                            </w:div>
                            <w:div w:id="1850290863">
                              <w:marLeft w:val="0"/>
                              <w:marRight w:val="0"/>
                              <w:marTop w:val="0"/>
                              <w:marBottom w:val="0"/>
                              <w:divBdr>
                                <w:top w:val="none" w:sz="0" w:space="0" w:color="auto"/>
                                <w:left w:val="none" w:sz="0" w:space="0" w:color="auto"/>
                                <w:bottom w:val="none" w:sz="0" w:space="0" w:color="auto"/>
                                <w:right w:val="none" w:sz="0" w:space="0" w:color="auto"/>
                              </w:divBdr>
                              <w:divsChild>
                                <w:div w:id="34621152">
                                  <w:marLeft w:val="0"/>
                                  <w:marRight w:val="0"/>
                                  <w:marTop w:val="0"/>
                                  <w:marBottom w:val="0"/>
                                  <w:divBdr>
                                    <w:top w:val="none" w:sz="0" w:space="0" w:color="auto"/>
                                    <w:left w:val="none" w:sz="0" w:space="0" w:color="auto"/>
                                    <w:bottom w:val="none" w:sz="0" w:space="0" w:color="auto"/>
                                    <w:right w:val="none" w:sz="0" w:space="0" w:color="auto"/>
                                  </w:divBdr>
                                  <w:divsChild>
                                    <w:div w:id="477722342">
                                      <w:marLeft w:val="0"/>
                                      <w:marRight w:val="0"/>
                                      <w:marTop w:val="0"/>
                                      <w:marBottom w:val="0"/>
                                      <w:divBdr>
                                        <w:top w:val="none" w:sz="0" w:space="0" w:color="auto"/>
                                        <w:left w:val="none" w:sz="0" w:space="0" w:color="auto"/>
                                        <w:bottom w:val="none" w:sz="0" w:space="0" w:color="auto"/>
                                        <w:right w:val="none" w:sz="0" w:space="0" w:color="auto"/>
                                      </w:divBdr>
                                      <w:divsChild>
                                        <w:div w:id="1003050855">
                                          <w:marLeft w:val="0"/>
                                          <w:marRight w:val="0"/>
                                          <w:marTop w:val="0"/>
                                          <w:marBottom w:val="0"/>
                                          <w:divBdr>
                                            <w:top w:val="none" w:sz="0" w:space="0" w:color="auto"/>
                                            <w:left w:val="none" w:sz="0" w:space="0" w:color="auto"/>
                                            <w:bottom w:val="none" w:sz="0" w:space="0" w:color="auto"/>
                                            <w:right w:val="none" w:sz="0" w:space="0" w:color="auto"/>
                                          </w:divBdr>
                                          <w:divsChild>
                                            <w:div w:id="1766657830">
                                              <w:marLeft w:val="0"/>
                                              <w:marRight w:val="0"/>
                                              <w:marTop w:val="0"/>
                                              <w:marBottom w:val="0"/>
                                              <w:divBdr>
                                                <w:top w:val="none" w:sz="0" w:space="0" w:color="auto"/>
                                                <w:left w:val="none" w:sz="0" w:space="0" w:color="auto"/>
                                                <w:bottom w:val="none" w:sz="0" w:space="0" w:color="auto"/>
                                                <w:right w:val="none" w:sz="0" w:space="0" w:color="auto"/>
                                              </w:divBdr>
                                              <w:divsChild>
                                                <w:div w:id="1835336894">
                                                  <w:marLeft w:val="0"/>
                                                  <w:marRight w:val="0"/>
                                                  <w:marTop w:val="0"/>
                                                  <w:marBottom w:val="0"/>
                                                  <w:divBdr>
                                                    <w:top w:val="none" w:sz="0" w:space="0" w:color="auto"/>
                                                    <w:left w:val="none" w:sz="0" w:space="0" w:color="auto"/>
                                                    <w:bottom w:val="none" w:sz="0" w:space="0" w:color="auto"/>
                                                    <w:right w:val="none" w:sz="0" w:space="0" w:color="auto"/>
                                                  </w:divBdr>
                                                  <w:divsChild>
                                                    <w:div w:id="113687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752009">
                                  <w:marLeft w:val="0"/>
                                  <w:marRight w:val="0"/>
                                  <w:marTop w:val="0"/>
                                  <w:marBottom w:val="0"/>
                                  <w:divBdr>
                                    <w:top w:val="none" w:sz="0" w:space="0" w:color="auto"/>
                                    <w:left w:val="none" w:sz="0" w:space="0" w:color="auto"/>
                                    <w:bottom w:val="none" w:sz="0" w:space="0" w:color="auto"/>
                                    <w:right w:val="none" w:sz="0" w:space="0" w:color="auto"/>
                                  </w:divBdr>
                                  <w:divsChild>
                                    <w:div w:id="34663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04707">
                              <w:marLeft w:val="0"/>
                              <w:marRight w:val="0"/>
                              <w:marTop w:val="0"/>
                              <w:marBottom w:val="0"/>
                              <w:divBdr>
                                <w:top w:val="none" w:sz="0" w:space="0" w:color="auto"/>
                                <w:left w:val="none" w:sz="0" w:space="0" w:color="auto"/>
                                <w:bottom w:val="none" w:sz="0" w:space="0" w:color="auto"/>
                                <w:right w:val="none" w:sz="0" w:space="0" w:color="auto"/>
                              </w:divBdr>
                              <w:divsChild>
                                <w:div w:id="1845852417">
                                  <w:marLeft w:val="0"/>
                                  <w:marRight w:val="0"/>
                                  <w:marTop w:val="0"/>
                                  <w:marBottom w:val="0"/>
                                  <w:divBdr>
                                    <w:top w:val="none" w:sz="0" w:space="0" w:color="auto"/>
                                    <w:left w:val="none" w:sz="0" w:space="0" w:color="auto"/>
                                    <w:bottom w:val="none" w:sz="0" w:space="0" w:color="auto"/>
                                    <w:right w:val="none" w:sz="0" w:space="0" w:color="auto"/>
                                  </w:divBdr>
                                </w:div>
                              </w:divsChild>
                            </w:div>
                            <w:div w:id="214778016">
                              <w:marLeft w:val="0"/>
                              <w:marRight w:val="0"/>
                              <w:marTop w:val="0"/>
                              <w:marBottom w:val="0"/>
                              <w:divBdr>
                                <w:top w:val="none" w:sz="0" w:space="0" w:color="auto"/>
                                <w:left w:val="none" w:sz="0" w:space="0" w:color="auto"/>
                                <w:bottom w:val="none" w:sz="0" w:space="0" w:color="auto"/>
                                <w:right w:val="none" w:sz="0" w:space="0" w:color="auto"/>
                              </w:divBdr>
                              <w:divsChild>
                                <w:div w:id="1621499272">
                                  <w:marLeft w:val="0"/>
                                  <w:marRight w:val="0"/>
                                  <w:marTop w:val="0"/>
                                  <w:marBottom w:val="0"/>
                                  <w:divBdr>
                                    <w:top w:val="none" w:sz="0" w:space="0" w:color="auto"/>
                                    <w:left w:val="none" w:sz="0" w:space="0" w:color="auto"/>
                                    <w:bottom w:val="none" w:sz="0" w:space="0" w:color="auto"/>
                                    <w:right w:val="none" w:sz="0" w:space="0" w:color="auto"/>
                                  </w:divBdr>
                                </w:div>
                              </w:divsChild>
                            </w:div>
                            <w:div w:id="393429557">
                              <w:marLeft w:val="0"/>
                              <w:marRight w:val="0"/>
                              <w:marTop w:val="0"/>
                              <w:marBottom w:val="0"/>
                              <w:divBdr>
                                <w:top w:val="none" w:sz="0" w:space="0" w:color="auto"/>
                                <w:left w:val="none" w:sz="0" w:space="0" w:color="auto"/>
                                <w:bottom w:val="none" w:sz="0" w:space="0" w:color="auto"/>
                                <w:right w:val="none" w:sz="0" w:space="0" w:color="auto"/>
                              </w:divBdr>
                              <w:divsChild>
                                <w:div w:id="1330643832">
                                  <w:marLeft w:val="0"/>
                                  <w:marRight w:val="0"/>
                                  <w:marTop w:val="0"/>
                                  <w:marBottom w:val="0"/>
                                  <w:divBdr>
                                    <w:top w:val="none" w:sz="0" w:space="0" w:color="auto"/>
                                    <w:left w:val="none" w:sz="0" w:space="0" w:color="auto"/>
                                    <w:bottom w:val="none" w:sz="0" w:space="0" w:color="auto"/>
                                    <w:right w:val="none" w:sz="0" w:space="0" w:color="auto"/>
                                  </w:divBdr>
                                </w:div>
                              </w:divsChild>
                            </w:div>
                            <w:div w:id="1640112371">
                              <w:marLeft w:val="0"/>
                              <w:marRight w:val="0"/>
                              <w:marTop w:val="0"/>
                              <w:marBottom w:val="0"/>
                              <w:divBdr>
                                <w:top w:val="none" w:sz="0" w:space="0" w:color="auto"/>
                                <w:left w:val="none" w:sz="0" w:space="0" w:color="auto"/>
                                <w:bottom w:val="none" w:sz="0" w:space="0" w:color="auto"/>
                                <w:right w:val="none" w:sz="0" w:space="0" w:color="auto"/>
                              </w:divBdr>
                              <w:divsChild>
                                <w:div w:id="33511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553205">
      <w:bodyDiv w:val="1"/>
      <w:marLeft w:val="0"/>
      <w:marRight w:val="0"/>
      <w:marTop w:val="0"/>
      <w:marBottom w:val="0"/>
      <w:divBdr>
        <w:top w:val="none" w:sz="0" w:space="0" w:color="auto"/>
        <w:left w:val="none" w:sz="0" w:space="0" w:color="auto"/>
        <w:bottom w:val="none" w:sz="0" w:space="0" w:color="auto"/>
        <w:right w:val="none" w:sz="0" w:space="0" w:color="auto"/>
      </w:divBdr>
    </w:div>
    <w:div w:id="440682709">
      <w:bodyDiv w:val="1"/>
      <w:marLeft w:val="0"/>
      <w:marRight w:val="0"/>
      <w:marTop w:val="0"/>
      <w:marBottom w:val="0"/>
      <w:divBdr>
        <w:top w:val="none" w:sz="0" w:space="0" w:color="auto"/>
        <w:left w:val="none" w:sz="0" w:space="0" w:color="auto"/>
        <w:bottom w:val="none" w:sz="0" w:space="0" w:color="auto"/>
        <w:right w:val="none" w:sz="0" w:space="0" w:color="auto"/>
      </w:divBdr>
    </w:div>
    <w:div w:id="464660629">
      <w:bodyDiv w:val="1"/>
      <w:marLeft w:val="0"/>
      <w:marRight w:val="0"/>
      <w:marTop w:val="0"/>
      <w:marBottom w:val="0"/>
      <w:divBdr>
        <w:top w:val="none" w:sz="0" w:space="0" w:color="auto"/>
        <w:left w:val="none" w:sz="0" w:space="0" w:color="auto"/>
        <w:bottom w:val="none" w:sz="0" w:space="0" w:color="auto"/>
        <w:right w:val="none" w:sz="0" w:space="0" w:color="auto"/>
      </w:divBdr>
      <w:divsChild>
        <w:div w:id="1237011418">
          <w:marLeft w:val="0"/>
          <w:marRight w:val="0"/>
          <w:marTop w:val="0"/>
          <w:marBottom w:val="240"/>
          <w:divBdr>
            <w:top w:val="none" w:sz="0" w:space="0" w:color="auto"/>
            <w:left w:val="none" w:sz="0" w:space="0" w:color="auto"/>
            <w:bottom w:val="none" w:sz="0" w:space="0" w:color="auto"/>
            <w:right w:val="none" w:sz="0" w:space="0" w:color="auto"/>
          </w:divBdr>
          <w:divsChild>
            <w:div w:id="1548182637">
              <w:marLeft w:val="0"/>
              <w:marRight w:val="0"/>
              <w:marTop w:val="0"/>
              <w:marBottom w:val="0"/>
              <w:divBdr>
                <w:top w:val="none" w:sz="0" w:space="0" w:color="auto"/>
                <w:left w:val="none" w:sz="0" w:space="0" w:color="auto"/>
                <w:bottom w:val="none" w:sz="0" w:space="0" w:color="auto"/>
                <w:right w:val="none" w:sz="0" w:space="0" w:color="auto"/>
              </w:divBdr>
              <w:divsChild>
                <w:div w:id="71704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16938">
          <w:marLeft w:val="0"/>
          <w:marRight w:val="0"/>
          <w:marTop w:val="0"/>
          <w:marBottom w:val="0"/>
          <w:divBdr>
            <w:top w:val="none" w:sz="0" w:space="0" w:color="auto"/>
            <w:left w:val="none" w:sz="0" w:space="0" w:color="auto"/>
            <w:bottom w:val="none" w:sz="0" w:space="0" w:color="auto"/>
            <w:right w:val="none" w:sz="0" w:space="0" w:color="auto"/>
          </w:divBdr>
        </w:div>
        <w:div w:id="1884752934">
          <w:marLeft w:val="0"/>
          <w:marRight w:val="0"/>
          <w:marTop w:val="0"/>
          <w:marBottom w:val="0"/>
          <w:divBdr>
            <w:top w:val="none" w:sz="0" w:space="0" w:color="auto"/>
            <w:left w:val="none" w:sz="0" w:space="0" w:color="auto"/>
            <w:bottom w:val="none" w:sz="0" w:space="0" w:color="auto"/>
            <w:right w:val="none" w:sz="0" w:space="0" w:color="auto"/>
          </w:divBdr>
        </w:div>
      </w:divsChild>
    </w:div>
    <w:div w:id="466246931">
      <w:bodyDiv w:val="1"/>
      <w:marLeft w:val="0"/>
      <w:marRight w:val="0"/>
      <w:marTop w:val="0"/>
      <w:marBottom w:val="0"/>
      <w:divBdr>
        <w:top w:val="none" w:sz="0" w:space="0" w:color="auto"/>
        <w:left w:val="none" w:sz="0" w:space="0" w:color="auto"/>
        <w:bottom w:val="none" w:sz="0" w:space="0" w:color="auto"/>
        <w:right w:val="none" w:sz="0" w:space="0" w:color="auto"/>
      </w:divBdr>
    </w:div>
    <w:div w:id="476844421">
      <w:bodyDiv w:val="1"/>
      <w:marLeft w:val="0"/>
      <w:marRight w:val="0"/>
      <w:marTop w:val="0"/>
      <w:marBottom w:val="0"/>
      <w:divBdr>
        <w:top w:val="none" w:sz="0" w:space="0" w:color="auto"/>
        <w:left w:val="none" w:sz="0" w:space="0" w:color="auto"/>
        <w:bottom w:val="none" w:sz="0" w:space="0" w:color="auto"/>
        <w:right w:val="none" w:sz="0" w:space="0" w:color="auto"/>
      </w:divBdr>
      <w:divsChild>
        <w:div w:id="1060979965">
          <w:marLeft w:val="0"/>
          <w:marRight w:val="0"/>
          <w:marTop w:val="0"/>
          <w:marBottom w:val="240"/>
          <w:divBdr>
            <w:top w:val="none" w:sz="0" w:space="0" w:color="auto"/>
            <w:left w:val="none" w:sz="0" w:space="0" w:color="auto"/>
            <w:bottom w:val="none" w:sz="0" w:space="0" w:color="auto"/>
            <w:right w:val="none" w:sz="0" w:space="0" w:color="auto"/>
          </w:divBdr>
          <w:divsChild>
            <w:div w:id="739907060">
              <w:marLeft w:val="0"/>
              <w:marRight w:val="0"/>
              <w:marTop w:val="0"/>
              <w:marBottom w:val="0"/>
              <w:divBdr>
                <w:top w:val="none" w:sz="0" w:space="0" w:color="auto"/>
                <w:left w:val="none" w:sz="0" w:space="0" w:color="auto"/>
                <w:bottom w:val="none" w:sz="0" w:space="0" w:color="auto"/>
                <w:right w:val="none" w:sz="0" w:space="0" w:color="auto"/>
              </w:divBdr>
              <w:divsChild>
                <w:div w:id="77151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29904">
          <w:marLeft w:val="0"/>
          <w:marRight w:val="0"/>
          <w:marTop w:val="0"/>
          <w:marBottom w:val="0"/>
          <w:divBdr>
            <w:top w:val="none" w:sz="0" w:space="0" w:color="auto"/>
            <w:left w:val="none" w:sz="0" w:space="0" w:color="auto"/>
            <w:bottom w:val="none" w:sz="0" w:space="0" w:color="auto"/>
            <w:right w:val="none" w:sz="0" w:space="0" w:color="auto"/>
          </w:divBdr>
        </w:div>
        <w:div w:id="1504390398">
          <w:marLeft w:val="0"/>
          <w:marRight w:val="0"/>
          <w:marTop w:val="0"/>
          <w:marBottom w:val="0"/>
          <w:divBdr>
            <w:top w:val="none" w:sz="0" w:space="0" w:color="auto"/>
            <w:left w:val="none" w:sz="0" w:space="0" w:color="auto"/>
            <w:bottom w:val="none" w:sz="0" w:space="0" w:color="auto"/>
            <w:right w:val="none" w:sz="0" w:space="0" w:color="auto"/>
          </w:divBdr>
        </w:div>
      </w:divsChild>
    </w:div>
    <w:div w:id="489059415">
      <w:bodyDiv w:val="1"/>
      <w:marLeft w:val="0"/>
      <w:marRight w:val="0"/>
      <w:marTop w:val="0"/>
      <w:marBottom w:val="0"/>
      <w:divBdr>
        <w:top w:val="none" w:sz="0" w:space="0" w:color="auto"/>
        <w:left w:val="none" w:sz="0" w:space="0" w:color="auto"/>
        <w:bottom w:val="none" w:sz="0" w:space="0" w:color="auto"/>
        <w:right w:val="none" w:sz="0" w:space="0" w:color="auto"/>
      </w:divBdr>
    </w:div>
    <w:div w:id="517040927">
      <w:bodyDiv w:val="1"/>
      <w:marLeft w:val="0"/>
      <w:marRight w:val="0"/>
      <w:marTop w:val="0"/>
      <w:marBottom w:val="0"/>
      <w:divBdr>
        <w:top w:val="none" w:sz="0" w:space="0" w:color="auto"/>
        <w:left w:val="none" w:sz="0" w:space="0" w:color="auto"/>
        <w:bottom w:val="none" w:sz="0" w:space="0" w:color="auto"/>
        <w:right w:val="none" w:sz="0" w:space="0" w:color="auto"/>
      </w:divBdr>
    </w:div>
    <w:div w:id="537089023">
      <w:bodyDiv w:val="1"/>
      <w:marLeft w:val="0"/>
      <w:marRight w:val="0"/>
      <w:marTop w:val="0"/>
      <w:marBottom w:val="0"/>
      <w:divBdr>
        <w:top w:val="none" w:sz="0" w:space="0" w:color="auto"/>
        <w:left w:val="none" w:sz="0" w:space="0" w:color="auto"/>
        <w:bottom w:val="none" w:sz="0" w:space="0" w:color="auto"/>
        <w:right w:val="none" w:sz="0" w:space="0" w:color="auto"/>
      </w:divBdr>
    </w:div>
    <w:div w:id="537550882">
      <w:bodyDiv w:val="1"/>
      <w:marLeft w:val="0"/>
      <w:marRight w:val="0"/>
      <w:marTop w:val="0"/>
      <w:marBottom w:val="0"/>
      <w:divBdr>
        <w:top w:val="none" w:sz="0" w:space="0" w:color="auto"/>
        <w:left w:val="none" w:sz="0" w:space="0" w:color="auto"/>
        <w:bottom w:val="none" w:sz="0" w:space="0" w:color="auto"/>
        <w:right w:val="none" w:sz="0" w:space="0" w:color="auto"/>
      </w:divBdr>
    </w:div>
    <w:div w:id="543953153">
      <w:bodyDiv w:val="1"/>
      <w:marLeft w:val="0"/>
      <w:marRight w:val="0"/>
      <w:marTop w:val="0"/>
      <w:marBottom w:val="0"/>
      <w:divBdr>
        <w:top w:val="none" w:sz="0" w:space="0" w:color="auto"/>
        <w:left w:val="none" w:sz="0" w:space="0" w:color="auto"/>
        <w:bottom w:val="none" w:sz="0" w:space="0" w:color="auto"/>
        <w:right w:val="none" w:sz="0" w:space="0" w:color="auto"/>
      </w:divBdr>
      <w:divsChild>
        <w:div w:id="1179543369">
          <w:marLeft w:val="0"/>
          <w:marRight w:val="0"/>
          <w:marTop w:val="0"/>
          <w:marBottom w:val="0"/>
          <w:divBdr>
            <w:top w:val="none" w:sz="0" w:space="0" w:color="auto"/>
            <w:left w:val="none" w:sz="0" w:space="0" w:color="auto"/>
            <w:bottom w:val="none" w:sz="0" w:space="0" w:color="auto"/>
            <w:right w:val="none" w:sz="0" w:space="0" w:color="auto"/>
          </w:divBdr>
          <w:divsChild>
            <w:div w:id="169129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14105">
      <w:bodyDiv w:val="1"/>
      <w:marLeft w:val="0"/>
      <w:marRight w:val="0"/>
      <w:marTop w:val="0"/>
      <w:marBottom w:val="0"/>
      <w:divBdr>
        <w:top w:val="none" w:sz="0" w:space="0" w:color="auto"/>
        <w:left w:val="none" w:sz="0" w:space="0" w:color="auto"/>
        <w:bottom w:val="none" w:sz="0" w:space="0" w:color="auto"/>
        <w:right w:val="none" w:sz="0" w:space="0" w:color="auto"/>
      </w:divBdr>
    </w:div>
    <w:div w:id="566378713">
      <w:bodyDiv w:val="1"/>
      <w:marLeft w:val="0"/>
      <w:marRight w:val="0"/>
      <w:marTop w:val="0"/>
      <w:marBottom w:val="0"/>
      <w:divBdr>
        <w:top w:val="none" w:sz="0" w:space="0" w:color="auto"/>
        <w:left w:val="none" w:sz="0" w:space="0" w:color="auto"/>
        <w:bottom w:val="none" w:sz="0" w:space="0" w:color="auto"/>
        <w:right w:val="none" w:sz="0" w:space="0" w:color="auto"/>
      </w:divBdr>
    </w:div>
    <w:div w:id="575746503">
      <w:bodyDiv w:val="1"/>
      <w:marLeft w:val="0"/>
      <w:marRight w:val="0"/>
      <w:marTop w:val="0"/>
      <w:marBottom w:val="0"/>
      <w:divBdr>
        <w:top w:val="none" w:sz="0" w:space="0" w:color="auto"/>
        <w:left w:val="none" w:sz="0" w:space="0" w:color="auto"/>
        <w:bottom w:val="none" w:sz="0" w:space="0" w:color="auto"/>
        <w:right w:val="none" w:sz="0" w:space="0" w:color="auto"/>
      </w:divBdr>
      <w:divsChild>
        <w:div w:id="889462250">
          <w:marLeft w:val="0"/>
          <w:marRight w:val="0"/>
          <w:marTop w:val="0"/>
          <w:marBottom w:val="0"/>
          <w:divBdr>
            <w:top w:val="none" w:sz="0" w:space="0" w:color="auto"/>
            <w:left w:val="none" w:sz="0" w:space="0" w:color="auto"/>
            <w:bottom w:val="none" w:sz="0" w:space="0" w:color="auto"/>
            <w:right w:val="none" w:sz="0" w:space="0" w:color="auto"/>
          </w:divBdr>
          <w:divsChild>
            <w:div w:id="286472607">
              <w:marLeft w:val="0"/>
              <w:marRight w:val="0"/>
              <w:marTop w:val="0"/>
              <w:marBottom w:val="0"/>
              <w:divBdr>
                <w:top w:val="none" w:sz="0" w:space="0" w:color="auto"/>
                <w:left w:val="none" w:sz="0" w:space="0" w:color="auto"/>
                <w:bottom w:val="none" w:sz="0" w:space="0" w:color="auto"/>
                <w:right w:val="none" w:sz="0" w:space="0" w:color="auto"/>
              </w:divBdr>
              <w:divsChild>
                <w:div w:id="1759517398">
                  <w:marLeft w:val="0"/>
                  <w:marRight w:val="0"/>
                  <w:marTop w:val="0"/>
                  <w:marBottom w:val="0"/>
                  <w:divBdr>
                    <w:top w:val="none" w:sz="0" w:space="0" w:color="auto"/>
                    <w:left w:val="none" w:sz="0" w:space="0" w:color="auto"/>
                    <w:bottom w:val="none" w:sz="0" w:space="0" w:color="auto"/>
                    <w:right w:val="none" w:sz="0" w:space="0" w:color="auto"/>
                  </w:divBdr>
                  <w:divsChild>
                    <w:div w:id="729613521">
                      <w:marLeft w:val="0"/>
                      <w:marRight w:val="0"/>
                      <w:marTop w:val="0"/>
                      <w:marBottom w:val="0"/>
                      <w:divBdr>
                        <w:top w:val="none" w:sz="0" w:space="0" w:color="auto"/>
                        <w:left w:val="none" w:sz="0" w:space="0" w:color="auto"/>
                        <w:bottom w:val="none" w:sz="0" w:space="0" w:color="auto"/>
                        <w:right w:val="none" w:sz="0" w:space="0" w:color="auto"/>
                      </w:divBdr>
                      <w:divsChild>
                        <w:div w:id="117646376">
                          <w:marLeft w:val="0"/>
                          <w:marRight w:val="0"/>
                          <w:marTop w:val="0"/>
                          <w:marBottom w:val="0"/>
                          <w:divBdr>
                            <w:top w:val="none" w:sz="0" w:space="0" w:color="auto"/>
                            <w:left w:val="none" w:sz="0" w:space="0" w:color="auto"/>
                            <w:bottom w:val="none" w:sz="0" w:space="0" w:color="auto"/>
                            <w:right w:val="none" w:sz="0" w:space="0" w:color="auto"/>
                          </w:divBdr>
                          <w:divsChild>
                            <w:div w:id="339085939">
                              <w:marLeft w:val="0"/>
                              <w:marRight w:val="0"/>
                              <w:marTop w:val="0"/>
                              <w:marBottom w:val="0"/>
                              <w:divBdr>
                                <w:top w:val="none" w:sz="0" w:space="0" w:color="auto"/>
                                <w:left w:val="none" w:sz="0" w:space="0" w:color="auto"/>
                                <w:bottom w:val="none" w:sz="0" w:space="0" w:color="auto"/>
                                <w:right w:val="none" w:sz="0" w:space="0" w:color="auto"/>
                              </w:divBdr>
                              <w:divsChild>
                                <w:div w:id="98721499">
                                  <w:marLeft w:val="0"/>
                                  <w:marRight w:val="0"/>
                                  <w:marTop w:val="0"/>
                                  <w:marBottom w:val="0"/>
                                  <w:divBdr>
                                    <w:top w:val="none" w:sz="0" w:space="0" w:color="auto"/>
                                    <w:left w:val="none" w:sz="0" w:space="0" w:color="auto"/>
                                    <w:bottom w:val="none" w:sz="0" w:space="0" w:color="auto"/>
                                    <w:right w:val="none" w:sz="0" w:space="0" w:color="auto"/>
                                  </w:divBdr>
                                </w:div>
                              </w:divsChild>
                            </w:div>
                            <w:div w:id="1666593838">
                              <w:marLeft w:val="0"/>
                              <w:marRight w:val="0"/>
                              <w:marTop w:val="0"/>
                              <w:marBottom w:val="0"/>
                              <w:divBdr>
                                <w:top w:val="none" w:sz="0" w:space="0" w:color="auto"/>
                                <w:left w:val="none" w:sz="0" w:space="0" w:color="auto"/>
                                <w:bottom w:val="none" w:sz="0" w:space="0" w:color="auto"/>
                                <w:right w:val="none" w:sz="0" w:space="0" w:color="auto"/>
                              </w:divBdr>
                            </w:div>
                            <w:div w:id="188910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07634">
                      <w:marLeft w:val="0"/>
                      <w:marRight w:val="0"/>
                      <w:marTop w:val="0"/>
                      <w:marBottom w:val="0"/>
                      <w:divBdr>
                        <w:top w:val="none" w:sz="0" w:space="0" w:color="auto"/>
                        <w:left w:val="none" w:sz="0" w:space="0" w:color="auto"/>
                        <w:bottom w:val="none" w:sz="0" w:space="0" w:color="auto"/>
                        <w:right w:val="none" w:sz="0" w:space="0" w:color="auto"/>
                      </w:divBdr>
                      <w:divsChild>
                        <w:div w:id="2104256165">
                          <w:marLeft w:val="0"/>
                          <w:marRight w:val="0"/>
                          <w:marTop w:val="0"/>
                          <w:marBottom w:val="0"/>
                          <w:divBdr>
                            <w:top w:val="none" w:sz="0" w:space="0" w:color="auto"/>
                            <w:left w:val="none" w:sz="0" w:space="0" w:color="auto"/>
                            <w:bottom w:val="none" w:sz="0" w:space="0" w:color="auto"/>
                            <w:right w:val="none" w:sz="0" w:space="0" w:color="auto"/>
                          </w:divBdr>
                          <w:divsChild>
                            <w:div w:id="1341005849">
                              <w:marLeft w:val="0"/>
                              <w:marRight w:val="0"/>
                              <w:marTop w:val="0"/>
                              <w:marBottom w:val="0"/>
                              <w:divBdr>
                                <w:top w:val="none" w:sz="0" w:space="4" w:color="auto"/>
                                <w:left w:val="none" w:sz="0" w:space="0" w:color="auto"/>
                                <w:bottom w:val="single" w:sz="6" w:space="4" w:color="E2E2E2"/>
                                <w:right w:val="none" w:sz="0" w:space="0" w:color="auto"/>
                              </w:divBdr>
                              <w:divsChild>
                                <w:div w:id="559830414">
                                  <w:marLeft w:val="300"/>
                                  <w:marRight w:val="300"/>
                                  <w:marTop w:val="0"/>
                                  <w:marBottom w:val="0"/>
                                  <w:divBdr>
                                    <w:top w:val="none" w:sz="0" w:space="0" w:color="auto"/>
                                    <w:left w:val="none" w:sz="0" w:space="0" w:color="auto"/>
                                    <w:bottom w:val="none" w:sz="0" w:space="0" w:color="auto"/>
                                    <w:right w:val="none" w:sz="0" w:space="0" w:color="auto"/>
                                  </w:divBdr>
                                  <w:divsChild>
                                    <w:div w:id="1929532406">
                                      <w:marLeft w:val="0"/>
                                      <w:marRight w:val="0"/>
                                      <w:marTop w:val="0"/>
                                      <w:marBottom w:val="0"/>
                                      <w:divBdr>
                                        <w:top w:val="none" w:sz="0" w:space="0" w:color="auto"/>
                                        <w:left w:val="none" w:sz="0" w:space="0" w:color="auto"/>
                                        <w:bottom w:val="none" w:sz="0" w:space="0" w:color="auto"/>
                                        <w:right w:val="none" w:sz="0" w:space="0" w:color="auto"/>
                                      </w:divBdr>
                                      <w:divsChild>
                                        <w:div w:id="731007154">
                                          <w:marLeft w:val="0"/>
                                          <w:marRight w:val="0"/>
                                          <w:marTop w:val="100"/>
                                          <w:marBottom w:val="100"/>
                                          <w:divBdr>
                                            <w:top w:val="none" w:sz="0" w:space="0" w:color="auto"/>
                                            <w:left w:val="none" w:sz="0" w:space="0" w:color="auto"/>
                                            <w:bottom w:val="none" w:sz="0" w:space="0" w:color="auto"/>
                                            <w:right w:val="none" w:sz="0" w:space="0" w:color="auto"/>
                                          </w:divBdr>
                                          <w:divsChild>
                                            <w:div w:id="105391681">
                                              <w:marLeft w:val="0"/>
                                              <w:marRight w:val="0"/>
                                              <w:marTop w:val="0"/>
                                              <w:marBottom w:val="0"/>
                                              <w:divBdr>
                                                <w:top w:val="none" w:sz="0" w:space="0" w:color="auto"/>
                                                <w:left w:val="none" w:sz="0" w:space="0" w:color="auto"/>
                                                <w:bottom w:val="none" w:sz="0" w:space="0" w:color="auto"/>
                                                <w:right w:val="none" w:sz="0" w:space="0" w:color="auto"/>
                                              </w:divBdr>
                                              <w:divsChild>
                                                <w:div w:id="84882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754719">
                              <w:marLeft w:val="0"/>
                              <w:marRight w:val="0"/>
                              <w:marTop w:val="0"/>
                              <w:marBottom w:val="0"/>
                              <w:divBdr>
                                <w:top w:val="none" w:sz="0" w:space="0" w:color="auto"/>
                                <w:left w:val="none" w:sz="0" w:space="0" w:color="auto"/>
                                <w:bottom w:val="none" w:sz="0" w:space="0" w:color="auto"/>
                                <w:right w:val="none" w:sz="0" w:space="0" w:color="auto"/>
                              </w:divBdr>
                              <w:divsChild>
                                <w:div w:id="992753475">
                                  <w:marLeft w:val="0"/>
                                  <w:marRight w:val="0"/>
                                  <w:marTop w:val="0"/>
                                  <w:marBottom w:val="0"/>
                                  <w:divBdr>
                                    <w:top w:val="none" w:sz="0" w:space="0" w:color="auto"/>
                                    <w:left w:val="none" w:sz="0" w:space="0" w:color="auto"/>
                                    <w:bottom w:val="none" w:sz="0" w:space="0" w:color="auto"/>
                                    <w:right w:val="none" w:sz="0" w:space="0" w:color="auto"/>
                                  </w:divBdr>
                                  <w:divsChild>
                                    <w:div w:id="1807428626">
                                      <w:marLeft w:val="0"/>
                                      <w:marRight w:val="0"/>
                                      <w:marTop w:val="0"/>
                                      <w:marBottom w:val="0"/>
                                      <w:divBdr>
                                        <w:top w:val="none" w:sz="0" w:space="0" w:color="auto"/>
                                        <w:left w:val="none" w:sz="0" w:space="0" w:color="auto"/>
                                        <w:bottom w:val="none" w:sz="0" w:space="0" w:color="auto"/>
                                        <w:right w:val="none" w:sz="0" w:space="0" w:color="auto"/>
                                      </w:divBdr>
                                    </w:div>
                                  </w:divsChild>
                                </w:div>
                                <w:div w:id="740712909">
                                  <w:marLeft w:val="0"/>
                                  <w:marRight w:val="0"/>
                                  <w:marTop w:val="0"/>
                                  <w:marBottom w:val="0"/>
                                  <w:divBdr>
                                    <w:top w:val="none" w:sz="0" w:space="0" w:color="auto"/>
                                    <w:left w:val="none" w:sz="0" w:space="0" w:color="auto"/>
                                    <w:bottom w:val="none" w:sz="0" w:space="0" w:color="auto"/>
                                    <w:right w:val="none" w:sz="0" w:space="0" w:color="auto"/>
                                  </w:divBdr>
                                </w:div>
                                <w:div w:id="1810128411">
                                  <w:marLeft w:val="0"/>
                                  <w:marRight w:val="0"/>
                                  <w:marTop w:val="0"/>
                                  <w:marBottom w:val="0"/>
                                  <w:divBdr>
                                    <w:top w:val="none" w:sz="0" w:space="0" w:color="auto"/>
                                    <w:left w:val="none" w:sz="0" w:space="0" w:color="auto"/>
                                    <w:bottom w:val="none" w:sz="0" w:space="0" w:color="auto"/>
                                    <w:right w:val="none" w:sz="0" w:space="0" w:color="auto"/>
                                  </w:divBdr>
                                  <w:divsChild>
                                    <w:div w:id="1989816708">
                                      <w:marLeft w:val="0"/>
                                      <w:marRight w:val="0"/>
                                      <w:marTop w:val="0"/>
                                      <w:marBottom w:val="225"/>
                                      <w:divBdr>
                                        <w:top w:val="none" w:sz="0" w:space="0" w:color="auto"/>
                                        <w:left w:val="none" w:sz="0" w:space="0" w:color="auto"/>
                                        <w:bottom w:val="none" w:sz="0" w:space="0" w:color="auto"/>
                                        <w:right w:val="none" w:sz="0" w:space="0" w:color="auto"/>
                                      </w:divBdr>
                                      <w:divsChild>
                                        <w:div w:id="402413811">
                                          <w:marLeft w:val="0"/>
                                          <w:marRight w:val="0"/>
                                          <w:marTop w:val="0"/>
                                          <w:marBottom w:val="0"/>
                                          <w:divBdr>
                                            <w:top w:val="none" w:sz="0" w:space="0" w:color="auto"/>
                                            <w:left w:val="none" w:sz="0" w:space="0" w:color="auto"/>
                                            <w:bottom w:val="none" w:sz="0" w:space="0" w:color="auto"/>
                                            <w:right w:val="none" w:sz="0" w:space="0" w:color="auto"/>
                                          </w:divBdr>
                                          <w:divsChild>
                                            <w:div w:id="27375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49693">
                                      <w:marLeft w:val="0"/>
                                      <w:marRight w:val="0"/>
                                      <w:marTop w:val="0"/>
                                      <w:marBottom w:val="0"/>
                                      <w:divBdr>
                                        <w:top w:val="none" w:sz="0" w:space="0" w:color="auto"/>
                                        <w:left w:val="none" w:sz="0" w:space="0" w:color="auto"/>
                                        <w:bottom w:val="none" w:sz="0" w:space="0" w:color="auto"/>
                                        <w:right w:val="none" w:sz="0" w:space="0" w:color="auto"/>
                                      </w:divBdr>
                                      <w:divsChild>
                                        <w:div w:id="145991223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7306415">
                                  <w:marLeft w:val="0"/>
                                  <w:marRight w:val="0"/>
                                  <w:marTop w:val="0"/>
                                  <w:marBottom w:val="0"/>
                                  <w:divBdr>
                                    <w:top w:val="none" w:sz="0" w:space="0" w:color="auto"/>
                                    <w:left w:val="none" w:sz="0" w:space="0" w:color="auto"/>
                                    <w:bottom w:val="none" w:sz="0" w:space="0" w:color="auto"/>
                                    <w:right w:val="none" w:sz="0" w:space="0" w:color="auto"/>
                                  </w:divBdr>
                                  <w:divsChild>
                                    <w:div w:id="1295941255">
                                      <w:marLeft w:val="0"/>
                                      <w:marRight w:val="0"/>
                                      <w:marTop w:val="0"/>
                                      <w:marBottom w:val="0"/>
                                      <w:divBdr>
                                        <w:top w:val="none" w:sz="0" w:space="0" w:color="auto"/>
                                        <w:left w:val="none" w:sz="0" w:space="0" w:color="auto"/>
                                        <w:bottom w:val="none" w:sz="0" w:space="0" w:color="auto"/>
                                        <w:right w:val="none" w:sz="0" w:space="0" w:color="auto"/>
                                      </w:divBdr>
                                      <w:divsChild>
                                        <w:div w:id="1914076554">
                                          <w:marLeft w:val="0"/>
                                          <w:marRight w:val="0"/>
                                          <w:marTop w:val="0"/>
                                          <w:marBottom w:val="0"/>
                                          <w:divBdr>
                                            <w:top w:val="none" w:sz="0" w:space="0" w:color="auto"/>
                                            <w:left w:val="none" w:sz="0" w:space="0" w:color="auto"/>
                                            <w:bottom w:val="none" w:sz="0" w:space="0" w:color="auto"/>
                                            <w:right w:val="none" w:sz="0" w:space="0" w:color="auto"/>
                                          </w:divBdr>
                                          <w:divsChild>
                                            <w:div w:id="1014310447">
                                              <w:marLeft w:val="0"/>
                                              <w:marRight w:val="0"/>
                                              <w:marTop w:val="0"/>
                                              <w:marBottom w:val="0"/>
                                              <w:divBdr>
                                                <w:top w:val="none" w:sz="0" w:space="0" w:color="auto"/>
                                                <w:left w:val="none" w:sz="0" w:space="0" w:color="auto"/>
                                                <w:bottom w:val="none" w:sz="0" w:space="0" w:color="auto"/>
                                                <w:right w:val="none" w:sz="0" w:space="0" w:color="auto"/>
                                              </w:divBdr>
                                              <w:divsChild>
                                                <w:div w:id="1049719324">
                                                  <w:marLeft w:val="0"/>
                                                  <w:marRight w:val="0"/>
                                                  <w:marTop w:val="0"/>
                                                  <w:marBottom w:val="0"/>
                                                  <w:divBdr>
                                                    <w:top w:val="none" w:sz="0" w:space="0" w:color="auto"/>
                                                    <w:left w:val="none" w:sz="0" w:space="0" w:color="auto"/>
                                                    <w:bottom w:val="none" w:sz="0" w:space="0" w:color="auto"/>
                                                    <w:right w:val="none" w:sz="0" w:space="0" w:color="auto"/>
                                                  </w:divBdr>
                                                  <w:divsChild>
                                                    <w:div w:id="489715605">
                                                      <w:marLeft w:val="0"/>
                                                      <w:marRight w:val="0"/>
                                                      <w:marTop w:val="0"/>
                                                      <w:marBottom w:val="0"/>
                                                      <w:divBdr>
                                                        <w:top w:val="none" w:sz="0" w:space="0" w:color="auto"/>
                                                        <w:left w:val="none" w:sz="0" w:space="0" w:color="auto"/>
                                                        <w:bottom w:val="none" w:sz="0" w:space="0" w:color="auto"/>
                                                        <w:right w:val="none" w:sz="0" w:space="0" w:color="auto"/>
                                                      </w:divBdr>
                                                      <w:divsChild>
                                                        <w:div w:id="162615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699810">
                                      <w:marLeft w:val="0"/>
                                      <w:marRight w:val="0"/>
                                      <w:marTop w:val="0"/>
                                      <w:marBottom w:val="0"/>
                                      <w:divBdr>
                                        <w:top w:val="none" w:sz="0" w:space="0" w:color="auto"/>
                                        <w:left w:val="none" w:sz="0" w:space="0" w:color="auto"/>
                                        <w:bottom w:val="none" w:sz="0" w:space="0" w:color="auto"/>
                                        <w:right w:val="none" w:sz="0" w:space="0" w:color="auto"/>
                                      </w:divBdr>
                                      <w:divsChild>
                                        <w:div w:id="108653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676635">
                              <w:marLeft w:val="0"/>
                              <w:marRight w:val="0"/>
                              <w:marTop w:val="0"/>
                              <w:marBottom w:val="0"/>
                              <w:divBdr>
                                <w:top w:val="none" w:sz="0" w:space="0" w:color="auto"/>
                                <w:left w:val="none" w:sz="0" w:space="0" w:color="auto"/>
                                <w:bottom w:val="none" w:sz="0" w:space="0" w:color="auto"/>
                                <w:right w:val="none" w:sz="0" w:space="0" w:color="auto"/>
                              </w:divBdr>
                              <w:divsChild>
                                <w:div w:id="152795299">
                                  <w:marLeft w:val="0"/>
                                  <w:marRight w:val="0"/>
                                  <w:marTop w:val="0"/>
                                  <w:marBottom w:val="0"/>
                                  <w:divBdr>
                                    <w:top w:val="none" w:sz="0" w:space="0" w:color="auto"/>
                                    <w:left w:val="none" w:sz="0" w:space="0" w:color="auto"/>
                                    <w:bottom w:val="none" w:sz="0" w:space="0" w:color="auto"/>
                                    <w:right w:val="none" w:sz="0" w:space="0" w:color="auto"/>
                                  </w:divBdr>
                                </w:div>
                              </w:divsChild>
                            </w:div>
                            <w:div w:id="280232460">
                              <w:marLeft w:val="0"/>
                              <w:marRight w:val="0"/>
                              <w:marTop w:val="0"/>
                              <w:marBottom w:val="0"/>
                              <w:divBdr>
                                <w:top w:val="none" w:sz="0" w:space="0" w:color="auto"/>
                                <w:left w:val="none" w:sz="0" w:space="0" w:color="auto"/>
                                <w:bottom w:val="none" w:sz="0" w:space="0" w:color="auto"/>
                                <w:right w:val="none" w:sz="0" w:space="0" w:color="auto"/>
                              </w:divBdr>
                              <w:divsChild>
                                <w:div w:id="599869836">
                                  <w:marLeft w:val="0"/>
                                  <w:marRight w:val="0"/>
                                  <w:marTop w:val="0"/>
                                  <w:marBottom w:val="0"/>
                                  <w:divBdr>
                                    <w:top w:val="none" w:sz="0" w:space="0" w:color="auto"/>
                                    <w:left w:val="none" w:sz="0" w:space="0" w:color="auto"/>
                                    <w:bottom w:val="none" w:sz="0" w:space="0" w:color="auto"/>
                                    <w:right w:val="none" w:sz="0" w:space="0" w:color="auto"/>
                                  </w:divBdr>
                                </w:div>
                              </w:divsChild>
                            </w:div>
                            <w:div w:id="50081397">
                              <w:marLeft w:val="0"/>
                              <w:marRight w:val="0"/>
                              <w:marTop w:val="0"/>
                              <w:marBottom w:val="0"/>
                              <w:divBdr>
                                <w:top w:val="none" w:sz="0" w:space="0" w:color="auto"/>
                                <w:left w:val="none" w:sz="0" w:space="0" w:color="auto"/>
                                <w:bottom w:val="none" w:sz="0" w:space="0" w:color="auto"/>
                                <w:right w:val="none" w:sz="0" w:space="0" w:color="auto"/>
                              </w:divBdr>
                              <w:divsChild>
                                <w:div w:id="33894393">
                                  <w:marLeft w:val="0"/>
                                  <w:marRight w:val="0"/>
                                  <w:marTop w:val="0"/>
                                  <w:marBottom w:val="0"/>
                                  <w:divBdr>
                                    <w:top w:val="none" w:sz="0" w:space="0" w:color="auto"/>
                                    <w:left w:val="none" w:sz="0" w:space="0" w:color="auto"/>
                                    <w:bottom w:val="none" w:sz="0" w:space="0" w:color="auto"/>
                                    <w:right w:val="none" w:sz="0" w:space="0" w:color="auto"/>
                                  </w:divBdr>
                                </w:div>
                              </w:divsChild>
                            </w:div>
                            <w:div w:id="1308392825">
                              <w:marLeft w:val="0"/>
                              <w:marRight w:val="0"/>
                              <w:marTop w:val="0"/>
                              <w:marBottom w:val="0"/>
                              <w:divBdr>
                                <w:top w:val="none" w:sz="0" w:space="0" w:color="auto"/>
                                <w:left w:val="none" w:sz="0" w:space="0" w:color="auto"/>
                                <w:bottom w:val="none" w:sz="0" w:space="0" w:color="auto"/>
                                <w:right w:val="none" w:sz="0" w:space="0" w:color="auto"/>
                              </w:divBdr>
                              <w:divsChild>
                                <w:div w:id="1154299786">
                                  <w:marLeft w:val="0"/>
                                  <w:marRight w:val="0"/>
                                  <w:marTop w:val="0"/>
                                  <w:marBottom w:val="0"/>
                                  <w:divBdr>
                                    <w:top w:val="none" w:sz="0" w:space="0" w:color="auto"/>
                                    <w:left w:val="none" w:sz="0" w:space="0" w:color="auto"/>
                                    <w:bottom w:val="none" w:sz="0" w:space="0" w:color="auto"/>
                                    <w:right w:val="none" w:sz="0" w:space="0" w:color="auto"/>
                                  </w:divBdr>
                                </w:div>
                              </w:divsChild>
                            </w:div>
                            <w:div w:id="2067488987">
                              <w:marLeft w:val="0"/>
                              <w:marRight w:val="0"/>
                              <w:marTop w:val="0"/>
                              <w:marBottom w:val="0"/>
                              <w:divBdr>
                                <w:top w:val="none" w:sz="0" w:space="0" w:color="auto"/>
                                <w:left w:val="none" w:sz="0" w:space="0" w:color="auto"/>
                                <w:bottom w:val="none" w:sz="0" w:space="0" w:color="auto"/>
                                <w:right w:val="none" w:sz="0" w:space="0" w:color="auto"/>
                              </w:divBdr>
                              <w:divsChild>
                                <w:div w:id="1127770986">
                                  <w:marLeft w:val="0"/>
                                  <w:marRight w:val="0"/>
                                  <w:marTop w:val="0"/>
                                  <w:marBottom w:val="0"/>
                                  <w:divBdr>
                                    <w:top w:val="none" w:sz="0" w:space="0" w:color="auto"/>
                                    <w:left w:val="none" w:sz="0" w:space="0" w:color="auto"/>
                                    <w:bottom w:val="none" w:sz="0" w:space="0" w:color="auto"/>
                                    <w:right w:val="none" w:sz="0" w:space="0" w:color="auto"/>
                                  </w:divBdr>
                                </w:div>
                              </w:divsChild>
                            </w:div>
                            <w:div w:id="1362053186">
                              <w:marLeft w:val="0"/>
                              <w:marRight w:val="0"/>
                              <w:marTop w:val="0"/>
                              <w:marBottom w:val="0"/>
                              <w:divBdr>
                                <w:top w:val="none" w:sz="0" w:space="0" w:color="auto"/>
                                <w:left w:val="none" w:sz="0" w:space="0" w:color="auto"/>
                                <w:bottom w:val="none" w:sz="0" w:space="0" w:color="auto"/>
                                <w:right w:val="none" w:sz="0" w:space="0" w:color="auto"/>
                              </w:divBdr>
                              <w:divsChild>
                                <w:div w:id="1202942739">
                                  <w:marLeft w:val="0"/>
                                  <w:marRight w:val="0"/>
                                  <w:marTop w:val="0"/>
                                  <w:marBottom w:val="0"/>
                                  <w:divBdr>
                                    <w:top w:val="none" w:sz="0" w:space="0" w:color="auto"/>
                                    <w:left w:val="none" w:sz="0" w:space="0" w:color="auto"/>
                                    <w:bottom w:val="none" w:sz="0" w:space="0" w:color="auto"/>
                                    <w:right w:val="none" w:sz="0" w:space="0" w:color="auto"/>
                                  </w:divBdr>
                                </w:div>
                              </w:divsChild>
                            </w:div>
                            <w:div w:id="654646023">
                              <w:marLeft w:val="0"/>
                              <w:marRight w:val="0"/>
                              <w:marTop w:val="0"/>
                              <w:marBottom w:val="0"/>
                              <w:divBdr>
                                <w:top w:val="none" w:sz="0" w:space="0" w:color="auto"/>
                                <w:left w:val="none" w:sz="0" w:space="0" w:color="auto"/>
                                <w:bottom w:val="none" w:sz="0" w:space="0" w:color="auto"/>
                                <w:right w:val="none" w:sz="0" w:space="0" w:color="auto"/>
                              </w:divBdr>
                              <w:divsChild>
                                <w:div w:id="86922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637777">
      <w:bodyDiv w:val="1"/>
      <w:marLeft w:val="0"/>
      <w:marRight w:val="0"/>
      <w:marTop w:val="0"/>
      <w:marBottom w:val="0"/>
      <w:divBdr>
        <w:top w:val="none" w:sz="0" w:space="0" w:color="auto"/>
        <w:left w:val="none" w:sz="0" w:space="0" w:color="auto"/>
        <w:bottom w:val="none" w:sz="0" w:space="0" w:color="auto"/>
        <w:right w:val="none" w:sz="0" w:space="0" w:color="auto"/>
      </w:divBdr>
      <w:divsChild>
        <w:div w:id="1135635788">
          <w:blockQuote w:val="1"/>
          <w:marLeft w:val="720"/>
          <w:marRight w:val="720"/>
          <w:marTop w:val="100"/>
          <w:marBottom w:val="100"/>
          <w:divBdr>
            <w:top w:val="none" w:sz="0" w:space="0" w:color="auto"/>
            <w:left w:val="single" w:sz="48" w:space="0" w:color="B6BABE"/>
            <w:bottom w:val="none" w:sz="0" w:space="0" w:color="auto"/>
            <w:right w:val="none" w:sz="0" w:space="0" w:color="auto"/>
          </w:divBdr>
        </w:div>
      </w:divsChild>
    </w:div>
    <w:div w:id="586960003">
      <w:bodyDiv w:val="1"/>
      <w:marLeft w:val="0"/>
      <w:marRight w:val="0"/>
      <w:marTop w:val="0"/>
      <w:marBottom w:val="0"/>
      <w:divBdr>
        <w:top w:val="none" w:sz="0" w:space="0" w:color="auto"/>
        <w:left w:val="none" w:sz="0" w:space="0" w:color="auto"/>
        <w:bottom w:val="none" w:sz="0" w:space="0" w:color="auto"/>
        <w:right w:val="none" w:sz="0" w:space="0" w:color="auto"/>
      </w:divBdr>
      <w:divsChild>
        <w:div w:id="1400833249">
          <w:marLeft w:val="0"/>
          <w:marRight w:val="0"/>
          <w:marTop w:val="120"/>
          <w:marBottom w:val="0"/>
          <w:divBdr>
            <w:top w:val="none" w:sz="0" w:space="0" w:color="auto"/>
            <w:left w:val="none" w:sz="0" w:space="0" w:color="auto"/>
            <w:bottom w:val="none" w:sz="0" w:space="0" w:color="auto"/>
            <w:right w:val="none" w:sz="0" w:space="0" w:color="auto"/>
          </w:divBdr>
          <w:divsChild>
            <w:div w:id="694233563">
              <w:marLeft w:val="0"/>
              <w:marRight w:val="150"/>
              <w:marTop w:val="75"/>
              <w:marBottom w:val="75"/>
              <w:divBdr>
                <w:top w:val="none" w:sz="0" w:space="0" w:color="auto"/>
                <w:left w:val="none" w:sz="0" w:space="0" w:color="auto"/>
                <w:bottom w:val="none" w:sz="0" w:space="0" w:color="auto"/>
                <w:right w:val="none" w:sz="0" w:space="0" w:color="auto"/>
              </w:divBdr>
            </w:div>
          </w:divsChild>
        </w:div>
      </w:divsChild>
    </w:div>
    <w:div w:id="621494580">
      <w:bodyDiv w:val="1"/>
      <w:marLeft w:val="0"/>
      <w:marRight w:val="0"/>
      <w:marTop w:val="0"/>
      <w:marBottom w:val="0"/>
      <w:divBdr>
        <w:top w:val="none" w:sz="0" w:space="0" w:color="auto"/>
        <w:left w:val="none" w:sz="0" w:space="0" w:color="auto"/>
        <w:bottom w:val="none" w:sz="0" w:space="0" w:color="auto"/>
        <w:right w:val="none" w:sz="0" w:space="0" w:color="auto"/>
      </w:divBdr>
    </w:div>
    <w:div w:id="649790761">
      <w:bodyDiv w:val="1"/>
      <w:marLeft w:val="0"/>
      <w:marRight w:val="0"/>
      <w:marTop w:val="0"/>
      <w:marBottom w:val="0"/>
      <w:divBdr>
        <w:top w:val="none" w:sz="0" w:space="0" w:color="auto"/>
        <w:left w:val="none" w:sz="0" w:space="0" w:color="auto"/>
        <w:bottom w:val="none" w:sz="0" w:space="0" w:color="auto"/>
        <w:right w:val="none" w:sz="0" w:space="0" w:color="auto"/>
      </w:divBdr>
      <w:divsChild>
        <w:div w:id="1453356910">
          <w:marLeft w:val="0"/>
          <w:marRight w:val="0"/>
          <w:marTop w:val="0"/>
          <w:marBottom w:val="0"/>
          <w:divBdr>
            <w:top w:val="none" w:sz="0" w:space="0" w:color="auto"/>
            <w:left w:val="none" w:sz="0" w:space="0" w:color="auto"/>
            <w:bottom w:val="none" w:sz="0" w:space="0" w:color="auto"/>
            <w:right w:val="none" w:sz="0" w:space="0" w:color="auto"/>
          </w:divBdr>
          <w:divsChild>
            <w:div w:id="1072894993">
              <w:marLeft w:val="0"/>
              <w:marRight w:val="0"/>
              <w:marTop w:val="0"/>
              <w:marBottom w:val="0"/>
              <w:divBdr>
                <w:top w:val="none" w:sz="0" w:space="0" w:color="auto"/>
                <w:left w:val="none" w:sz="0" w:space="0" w:color="auto"/>
                <w:bottom w:val="none" w:sz="0" w:space="0" w:color="auto"/>
                <w:right w:val="none" w:sz="0" w:space="0" w:color="auto"/>
              </w:divBdr>
            </w:div>
          </w:divsChild>
        </w:div>
        <w:div w:id="1402215282">
          <w:marLeft w:val="0"/>
          <w:marRight w:val="0"/>
          <w:marTop w:val="0"/>
          <w:marBottom w:val="0"/>
          <w:divBdr>
            <w:top w:val="none" w:sz="0" w:space="0" w:color="auto"/>
            <w:left w:val="none" w:sz="0" w:space="0" w:color="auto"/>
            <w:bottom w:val="none" w:sz="0" w:space="0" w:color="auto"/>
            <w:right w:val="none" w:sz="0" w:space="0" w:color="auto"/>
          </w:divBdr>
          <w:divsChild>
            <w:div w:id="1621106702">
              <w:marLeft w:val="0"/>
              <w:marRight w:val="0"/>
              <w:marTop w:val="0"/>
              <w:marBottom w:val="0"/>
              <w:divBdr>
                <w:top w:val="none" w:sz="0" w:space="0" w:color="auto"/>
                <w:left w:val="none" w:sz="0" w:space="0" w:color="auto"/>
                <w:bottom w:val="none" w:sz="0" w:space="0" w:color="auto"/>
                <w:right w:val="none" w:sz="0" w:space="0" w:color="auto"/>
              </w:divBdr>
            </w:div>
          </w:divsChild>
        </w:div>
        <w:div w:id="1741170527">
          <w:marLeft w:val="0"/>
          <w:marRight w:val="0"/>
          <w:marTop w:val="0"/>
          <w:marBottom w:val="0"/>
          <w:divBdr>
            <w:top w:val="none" w:sz="0" w:space="0" w:color="auto"/>
            <w:left w:val="none" w:sz="0" w:space="0" w:color="auto"/>
            <w:bottom w:val="none" w:sz="0" w:space="0" w:color="auto"/>
            <w:right w:val="none" w:sz="0" w:space="0" w:color="auto"/>
          </w:divBdr>
          <w:divsChild>
            <w:div w:id="2036928275">
              <w:marLeft w:val="0"/>
              <w:marRight w:val="0"/>
              <w:marTop w:val="0"/>
              <w:marBottom w:val="0"/>
              <w:divBdr>
                <w:top w:val="none" w:sz="0" w:space="0" w:color="auto"/>
                <w:left w:val="none" w:sz="0" w:space="0" w:color="auto"/>
                <w:bottom w:val="none" w:sz="0" w:space="0" w:color="auto"/>
                <w:right w:val="none" w:sz="0" w:space="0" w:color="auto"/>
              </w:divBdr>
            </w:div>
          </w:divsChild>
        </w:div>
        <w:div w:id="1871651257">
          <w:marLeft w:val="0"/>
          <w:marRight w:val="0"/>
          <w:marTop w:val="0"/>
          <w:marBottom w:val="0"/>
          <w:divBdr>
            <w:top w:val="none" w:sz="0" w:space="0" w:color="auto"/>
            <w:left w:val="none" w:sz="0" w:space="0" w:color="auto"/>
            <w:bottom w:val="none" w:sz="0" w:space="0" w:color="auto"/>
            <w:right w:val="none" w:sz="0" w:space="0" w:color="auto"/>
          </w:divBdr>
          <w:divsChild>
            <w:div w:id="1947418471">
              <w:marLeft w:val="0"/>
              <w:marRight w:val="0"/>
              <w:marTop w:val="0"/>
              <w:marBottom w:val="0"/>
              <w:divBdr>
                <w:top w:val="none" w:sz="0" w:space="0" w:color="auto"/>
                <w:left w:val="none" w:sz="0" w:space="0" w:color="auto"/>
                <w:bottom w:val="none" w:sz="0" w:space="0" w:color="auto"/>
                <w:right w:val="none" w:sz="0" w:space="0" w:color="auto"/>
              </w:divBdr>
            </w:div>
          </w:divsChild>
        </w:div>
        <w:div w:id="1622955372">
          <w:marLeft w:val="0"/>
          <w:marRight w:val="0"/>
          <w:marTop w:val="0"/>
          <w:marBottom w:val="0"/>
          <w:divBdr>
            <w:top w:val="none" w:sz="0" w:space="0" w:color="auto"/>
            <w:left w:val="none" w:sz="0" w:space="0" w:color="auto"/>
            <w:bottom w:val="none" w:sz="0" w:space="0" w:color="auto"/>
            <w:right w:val="none" w:sz="0" w:space="0" w:color="auto"/>
          </w:divBdr>
          <w:divsChild>
            <w:div w:id="140733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8152">
      <w:bodyDiv w:val="1"/>
      <w:marLeft w:val="0"/>
      <w:marRight w:val="0"/>
      <w:marTop w:val="0"/>
      <w:marBottom w:val="0"/>
      <w:divBdr>
        <w:top w:val="none" w:sz="0" w:space="0" w:color="auto"/>
        <w:left w:val="none" w:sz="0" w:space="0" w:color="auto"/>
        <w:bottom w:val="none" w:sz="0" w:space="0" w:color="auto"/>
        <w:right w:val="none" w:sz="0" w:space="0" w:color="auto"/>
      </w:divBdr>
    </w:div>
    <w:div w:id="663777524">
      <w:bodyDiv w:val="1"/>
      <w:marLeft w:val="0"/>
      <w:marRight w:val="0"/>
      <w:marTop w:val="0"/>
      <w:marBottom w:val="0"/>
      <w:divBdr>
        <w:top w:val="none" w:sz="0" w:space="0" w:color="auto"/>
        <w:left w:val="none" w:sz="0" w:space="0" w:color="auto"/>
        <w:bottom w:val="none" w:sz="0" w:space="0" w:color="auto"/>
        <w:right w:val="none" w:sz="0" w:space="0" w:color="auto"/>
      </w:divBdr>
      <w:divsChild>
        <w:div w:id="521672963">
          <w:marLeft w:val="0"/>
          <w:marRight w:val="0"/>
          <w:marTop w:val="300"/>
          <w:marBottom w:val="300"/>
          <w:divBdr>
            <w:top w:val="none" w:sz="0" w:space="0" w:color="auto"/>
            <w:left w:val="none" w:sz="0" w:space="0" w:color="auto"/>
            <w:bottom w:val="none" w:sz="0" w:space="0" w:color="auto"/>
            <w:right w:val="none" w:sz="0" w:space="0" w:color="auto"/>
          </w:divBdr>
          <w:divsChild>
            <w:div w:id="250505127">
              <w:marLeft w:val="0"/>
              <w:marRight w:val="0"/>
              <w:marTop w:val="0"/>
              <w:marBottom w:val="0"/>
              <w:divBdr>
                <w:top w:val="none" w:sz="0" w:space="0" w:color="auto"/>
                <w:left w:val="none" w:sz="0" w:space="0" w:color="auto"/>
                <w:bottom w:val="none" w:sz="0" w:space="0" w:color="auto"/>
                <w:right w:val="none" w:sz="0" w:space="0" w:color="auto"/>
              </w:divBdr>
              <w:divsChild>
                <w:div w:id="72163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411828">
      <w:bodyDiv w:val="1"/>
      <w:marLeft w:val="0"/>
      <w:marRight w:val="0"/>
      <w:marTop w:val="0"/>
      <w:marBottom w:val="0"/>
      <w:divBdr>
        <w:top w:val="none" w:sz="0" w:space="0" w:color="auto"/>
        <w:left w:val="none" w:sz="0" w:space="0" w:color="auto"/>
        <w:bottom w:val="none" w:sz="0" w:space="0" w:color="auto"/>
        <w:right w:val="none" w:sz="0" w:space="0" w:color="auto"/>
      </w:divBdr>
    </w:div>
    <w:div w:id="709570417">
      <w:bodyDiv w:val="1"/>
      <w:marLeft w:val="0"/>
      <w:marRight w:val="0"/>
      <w:marTop w:val="0"/>
      <w:marBottom w:val="0"/>
      <w:divBdr>
        <w:top w:val="none" w:sz="0" w:space="0" w:color="auto"/>
        <w:left w:val="none" w:sz="0" w:space="0" w:color="auto"/>
        <w:bottom w:val="none" w:sz="0" w:space="0" w:color="auto"/>
        <w:right w:val="none" w:sz="0" w:space="0" w:color="auto"/>
      </w:divBdr>
      <w:divsChild>
        <w:div w:id="1823766324">
          <w:marLeft w:val="0"/>
          <w:marRight w:val="0"/>
          <w:marTop w:val="0"/>
          <w:marBottom w:val="0"/>
          <w:divBdr>
            <w:top w:val="none" w:sz="0" w:space="0" w:color="auto"/>
            <w:left w:val="none" w:sz="0" w:space="0" w:color="auto"/>
            <w:bottom w:val="none" w:sz="0" w:space="0" w:color="auto"/>
            <w:right w:val="none" w:sz="0" w:space="0" w:color="auto"/>
          </w:divBdr>
          <w:divsChild>
            <w:div w:id="1555771588">
              <w:marLeft w:val="0"/>
              <w:marRight w:val="0"/>
              <w:marTop w:val="0"/>
              <w:marBottom w:val="0"/>
              <w:divBdr>
                <w:top w:val="none" w:sz="0" w:space="0" w:color="auto"/>
                <w:left w:val="none" w:sz="0" w:space="0" w:color="auto"/>
                <w:bottom w:val="none" w:sz="0" w:space="0" w:color="auto"/>
                <w:right w:val="none" w:sz="0" w:space="0" w:color="auto"/>
              </w:divBdr>
              <w:divsChild>
                <w:div w:id="1144005530">
                  <w:marLeft w:val="0"/>
                  <w:marRight w:val="0"/>
                  <w:marTop w:val="0"/>
                  <w:marBottom w:val="0"/>
                  <w:divBdr>
                    <w:top w:val="none" w:sz="0" w:space="0" w:color="auto"/>
                    <w:left w:val="none" w:sz="0" w:space="0" w:color="auto"/>
                    <w:bottom w:val="none" w:sz="0" w:space="0" w:color="auto"/>
                    <w:right w:val="none" w:sz="0" w:space="0" w:color="auto"/>
                  </w:divBdr>
                  <w:divsChild>
                    <w:div w:id="1134367053">
                      <w:marLeft w:val="0"/>
                      <w:marRight w:val="0"/>
                      <w:marTop w:val="0"/>
                      <w:marBottom w:val="0"/>
                      <w:divBdr>
                        <w:top w:val="none" w:sz="0" w:space="0" w:color="auto"/>
                        <w:left w:val="none" w:sz="0" w:space="0" w:color="auto"/>
                        <w:bottom w:val="none" w:sz="0" w:space="0" w:color="auto"/>
                        <w:right w:val="none" w:sz="0" w:space="0" w:color="auto"/>
                      </w:divBdr>
                      <w:divsChild>
                        <w:div w:id="38699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265005">
          <w:marLeft w:val="0"/>
          <w:marRight w:val="0"/>
          <w:marTop w:val="0"/>
          <w:marBottom w:val="0"/>
          <w:divBdr>
            <w:top w:val="none" w:sz="0" w:space="0" w:color="auto"/>
            <w:left w:val="none" w:sz="0" w:space="0" w:color="auto"/>
            <w:bottom w:val="none" w:sz="0" w:space="0" w:color="auto"/>
            <w:right w:val="none" w:sz="0" w:space="0" w:color="auto"/>
          </w:divBdr>
          <w:divsChild>
            <w:div w:id="721833015">
              <w:marLeft w:val="0"/>
              <w:marRight w:val="0"/>
              <w:marTop w:val="0"/>
              <w:marBottom w:val="0"/>
              <w:divBdr>
                <w:top w:val="none" w:sz="0" w:space="0" w:color="auto"/>
                <w:left w:val="none" w:sz="0" w:space="0" w:color="auto"/>
                <w:bottom w:val="none" w:sz="0" w:space="0" w:color="auto"/>
                <w:right w:val="none" w:sz="0" w:space="0" w:color="auto"/>
              </w:divBdr>
              <w:divsChild>
                <w:div w:id="1767312035">
                  <w:marLeft w:val="0"/>
                  <w:marRight w:val="0"/>
                  <w:marTop w:val="0"/>
                  <w:marBottom w:val="0"/>
                  <w:divBdr>
                    <w:top w:val="none" w:sz="0" w:space="0" w:color="auto"/>
                    <w:left w:val="none" w:sz="0" w:space="0" w:color="auto"/>
                    <w:bottom w:val="none" w:sz="0" w:space="0" w:color="auto"/>
                    <w:right w:val="none" w:sz="0" w:space="0" w:color="auto"/>
                  </w:divBdr>
                  <w:divsChild>
                    <w:div w:id="1517427313">
                      <w:marLeft w:val="0"/>
                      <w:marRight w:val="0"/>
                      <w:marTop w:val="0"/>
                      <w:marBottom w:val="0"/>
                      <w:divBdr>
                        <w:top w:val="none" w:sz="0" w:space="0" w:color="auto"/>
                        <w:left w:val="none" w:sz="0" w:space="0" w:color="auto"/>
                        <w:bottom w:val="none" w:sz="0" w:space="0" w:color="auto"/>
                        <w:right w:val="none" w:sz="0" w:space="0" w:color="auto"/>
                      </w:divBdr>
                      <w:divsChild>
                        <w:div w:id="82281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050990">
          <w:marLeft w:val="0"/>
          <w:marRight w:val="0"/>
          <w:marTop w:val="0"/>
          <w:marBottom w:val="0"/>
          <w:divBdr>
            <w:top w:val="none" w:sz="0" w:space="0" w:color="auto"/>
            <w:left w:val="none" w:sz="0" w:space="0" w:color="auto"/>
            <w:bottom w:val="none" w:sz="0" w:space="0" w:color="auto"/>
            <w:right w:val="none" w:sz="0" w:space="0" w:color="auto"/>
          </w:divBdr>
          <w:divsChild>
            <w:div w:id="991636517">
              <w:marLeft w:val="0"/>
              <w:marRight w:val="0"/>
              <w:marTop w:val="0"/>
              <w:marBottom w:val="0"/>
              <w:divBdr>
                <w:top w:val="none" w:sz="0" w:space="0" w:color="auto"/>
                <w:left w:val="none" w:sz="0" w:space="0" w:color="auto"/>
                <w:bottom w:val="none" w:sz="0" w:space="0" w:color="auto"/>
                <w:right w:val="none" w:sz="0" w:space="0" w:color="auto"/>
              </w:divBdr>
              <w:divsChild>
                <w:div w:id="637341158">
                  <w:marLeft w:val="0"/>
                  <w:marRight w:val="0"/>
                  <w:marTop w:val="0"/>
                  <w:marBottom w:val="0"/>
                  <w:divBdr>
                    <w:top w:val="none" w:sz="0" w:space="0" w:color="auto"/>
                    <w:left w:val="none" w:sz="0" w:space="0" w:color="auto"/>
                    <w:bottom w:val="none" w:sz="0" w:space="0" w:color="auto"/>
                    <w:right w:val="none" w:sz="0" w:space="0" w:color="auto"/>
                  </w:divBdr>
                  <w:divsChild>
                    <w:div w:id="1987853734">
                      <w:marLeft w:val="0"/>
                      <w:marRight w:val="0"/>
                      <w:marTop w:val="0"/>
                      <w:marBottom w:val="0"/>
                      <w:divBdr>
                        <w:top w:val="none" w:sz="0" w:space="0" w:color="auto"/>
                        <w:left w:val="none" w:sz="0" w:space="0" w:color="auto"/>
                        <w:bottom w:val="none" w:sz="0" w:space="0" w:color="auto"/>
                        <w:right w:val="none" w:sz="0" w:space="0" w:color="auto"/>
                      </w:divBdr>
                      <w:divsChild>
                        <w:div w:id="182651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24850">
          <w:marLeft w:val="0"/>
          <w:marRight w:val="0"/>
          <w:marTop w:val="0"/>
          <w:marBottom w:val="0"/>
          <w:divBdr>
            <w:top w:val="none" w:sz="0" w:space="0" w:color="auto"/>
            <w:left w:val="none" w:sz="0" w:space="0" w:color="auto"/>
            <w:bottom w:val="none" w:sz="0" w:space="0" w:color="auto"/>
            <w:right w:val="none" w:sz="0" w:space="0" w:color="auto"/>
          </w:divBdr>
          <w:divsChild>
            <w:div w:id="34550374">
              <w:marLeft w:val="0"/>
              <w:marRight w:val="0"/>
              <w:marTop w:val="0"/>
              <w:marBottom w:val="0"/>
              <w:divBdr>
                <w:top w:val="none" w:sz="0" w:space="0" w:color="auto"/>
                <w:left w:val="none" w:sz="0" w:space="0" w:color="auto"/>
                <w:bottom w:val="none" w:sz="0" w:space="0" w:color="auto"/>
                <w:right w:val="none" w:sz="0" w:space="0" w:color="auto"/>
              </w:divBdr>
              <w:divsChild>
                <w:div w:id="1958102217">
                  <w:marLeft w:val="0"/>
                  <w:marRight w:val="0"/>
                  <w:marTop w:val="0"/>
                  <w:marBottom w:val="0"/>
                  <w:divBdr>
                    <w:top w:val="none" w:sz="0" w:space="0" w:color="auto"/>
                    <w:left w:val="none" w:sz="0" w:space="0" w:color="auto"/>
                    <w:bottom w:val="none" w:sz="0" w:space="0" w:color="auto"/>
                    <w:right w:val="none" w:sz="0" w:space="0" w:color="auto"/>
                  </w:divBdr>
                  <w:divsChild>
                    <w:div w:id="2067338238">
                      <w:marLeft w:val="0"/>
                      <w:marRight w:val="0"/>
                      <w:marTop w:val="0"/>
                      <w:marBottom w:val="0"/>
                      <w:divBdr>
                        <w:top w:val="none" w:sz="0" w:space="0" w:color="auto"/>
                        <w:left w:val="none" w:sz="0" w:space="0" w:color="auto"/>
                        <w:bottom w:val="none" w:sz="0" w:space="0" w:color="auto"/>
                        <w:right w:val="none" w:sz="0" w:space="0" w:color="auto"/>
                      </w:divBdr>
                      <w:divsChild>
                        <w:div w:id="62385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996034">
          <w:marLeft w:val="0"/>
          <w:marRight w:val="0"/>
          <w:marTop w:val="0"/>
          <w:marBottom w:val="0"/>
          <w:divBdr>
            <w:top w:val="none" w:sz="0" w:space="0" w:color="auto"/>
            <w:left w:val="none" w:sz="0" w:space="0" w:color="auto"/>
            <w:bottom w:val="none" w:sz="0" w:space="0" w:color="auto"/>
            <w:right w:val="none" w:sz="0" w:space="0" w:color="auto"/>
          </w:divBdr>
          <w:divsChild>
            <w:div w:id="1251433113">
              <w:marLeft w:val="0"/>
              <w:marRight w:val="0"/>
              <w:marTop w:val="0"/>
              <w:marBottom w:val="0"/>
              <w:divBdr>
                <w:top w:val="none" w:sz="0" w:space="0" w:color="auto"/>
                <w:left w:val="none" w:sz="0" w:space="0" w:color="auto"/>
                <w:bottom w:val="none" w:sz="0" w:space="0" w:color="auto"/>
                <w:right w:val="none" w:sz="0" w:space="0" w:color="auto"/>
              </w:divBdr>
              <w:divsChild>
                <w:div w:id="1355033635">
                  <w:marLeft w:val="0"/>
                  <w:marRight w:val="0"/>
                  <w:marTop w:val="0"/>
                  <w:marBottom w:val="0"/>
                  <w:divBdr>
                    <w:top w:val="none" w:sz="0" w:space="0" w:color="auto"/>
                    <w:left w:val="none" w:sz="0" w:space="0" w:color="auto"/>
                    <w:bottom w:val="none" w:sz="0" w:space="0" w:color="auto"/>
                    <w:right w:val="none" w:sz="0" w:space="0" w:color="auto"/>
                  </w:divBdr>
                  <w:divsChild>
                    <w:div w:id="577836209">
                      <w:marLeft w:val="0"/>
                      <w:marRight w:val="0"/>
                      <w:marTop w:val="0"/>
                      <w:marBottom w:val="0"/>
                      <w:divBdr>
                        <w:top w:val="none" w:sz="0" w:space="0" w:color="auto"/>
                        <w:left w:val="none" w:sz="0" w:space="0" w:color="auto"/>
                        <w:bottom w:val="none" w:sz="0" w:space="0" w:color="auto"/>
                        <w:right w:val="none" w:sz="0" w:space="0" w:color="auto"/>
                      </w:divBdr>
                      <w:divsChild>
                        <w:div w:id="14480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517029">
          <w:marLeft w:val="0"/>
          <w:marRight w:val="0"/>
          <w:marTop w:val="0"/>
          <w:marBottom w:val="0"/>
          <w:divBdr>
            <w:top w:val="none" w:sz="0" w:space="0" w:color="auto"/>
            <w:left w:val="none" w:sz="0" w:space="0" w:color="auto"/>
            <w:bottom w:val="none" w:sz="0" w:space="0" w:color="auto"/>
            <w:right w:val="none" w:sz="0" w:space="0" w:color="auto"/>
          </w:divBdr>
          <w:divsChild>
            <w:div w:id="236716041">
              <w:marLeft w:val="0"/>
              <w:marRight w:val="0"/>
              <w:marTop w:val="0"/>
              <w:marBottom w:val="0"/>
              <w:divBdr>
                <w:top w:val="none" w:sz="0" w:space="0" w:color="auto"/>
                <w:left w:val="none" w:sz="0" w:space="0" w:color="auto"/>
                <w:bottom w:val="none" w:sz="0" w:space="0" w:color="auto"/>
                <w:right w:val="none" w:sz="0" w:space="0" w:color="auto"/>
              </w:divBdr>
              <w:divsChild>
                <w:div w:id="94374823">
                  <w:marLeft w:val="0"/>
                  <w:marRight w:val="0"/>
                  <w:marTop w:val="0"/>
                  <w:marBottom w:val="0"/>
                  <w:divBdr>
                    <w:top w:val="none" w:sz="0" w:space="0" w:color="auto"/>
                    <w:left w:val="none" w:sz="0" w:space="0" w:color="auto"/>
                    <w:bottom w:val="none" w:sz="0" w:space="0" w:color="auto"/>
                    <w:right w:val="none" w:sz="0" w:space="0" w:color="auto"/>
                  </w:divBdr>
                  <w:divsChild>
                    <w:div w:id="1746107190">
                      <w:marLeft w:val="0"/>
                      <w:marRight w:val="0"/>
                      <w:marTop w:val="0"/>
                      <w:marBottom w:val="0"/>
                      <w:divBdr>
                        <w:top w:val="none" w:sz="0" w:space="0" w:color="auto"/>
                        <w:left w:val="none" w:sz="0" w:space="0" w:color="auto"/>
                        <w:bottom w:val="none" w:sz="0" w:space="0" w:color="auto"/>
                        <w:right w:val="none" w:sz="0" w:space="0" w:color="auto"/>
                      </w:divBdr>
                      <w:divsChild>
                        <w:div w:id="152443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254341">
          <w:marLeft w:val="0"/>
          <w:marRight w:val="0"/>
          <w:marTop w:val="0"/>
          <w:marBottom w:val="0"/>
          <w:divBdr>
            <w:top w:val="none" w:sz="0" w:space="0" w:color="auto"/>
            <w:left w:val="none" w:sz="0" w:space="0" w:color="auto"/>
            <w:bottom w:val="none" w:sz="0" w:space="0" w:color="auto"/>
            <w:right w:val="none" w:sz="0" w:space="0" w:color="auto"/>
          </w:divBdr>
          <w:divsChild>
            <w:div w:id="1024943377">
              <w:marLeft w:val="0"/>
              <w:marRight w:val="0"/>
              <w:marTop w:val="0"/>
              <w:marBottom w:val="0"/>
              <w:divBdr>
                <w:top w:val="none" w:sz="0" w:space="0" w:color="auto"/>
                <w:left w:val="none" w:sz="0" w:space="0" w:color="auto"/>
                <w:bottom w:val="none" w:sz="0" w:space="0" w:color="auto"/>
                <w:right w:val="none" w:sz="0" w:space="0" w:color="auto"/>
              </w:divBdr>
              <w:divsChild>
                <w:div w:id="1499805565">
                  <w:marLeft w:val="0"/>
                  <w:marRight w:val="0"/>
                  <w:marTop w:val="0"/>
                  <w:marBottom w:val="0"/>
                  <w:divBdr>
                    <w:top w:val="none" w:sz="0" w:space="0" w:color="auto"/>
                    <w:left w:val="none" w:sz="0" w:space="0" w:color="auto"/>
                    <w:bottom w:val="none" w:sz="0" w:space="0" w:color="auto"/>
                    <w:right w:val="none" w:sz="0" w:space="0" w:color="auto"/>
                  </w:divBdr>
                  <w:divsChild>
                    <w:div w:id="1608654265">
                      <w:marLeft w:val="0"/>
                      <w:marRight w:val="0"/>
                      <w:marTop w:val="0"/>
                      <w:marBottom w:val="0"/>
                      <w:divBdr>
                        <w:top w:val="none" w:sz="0" w:space="0" w:color="auto"/>
                        <w:left w:val="none" w:sz="0" w:space="0" w:color="auto"/>
                        <w:bottom w:val="none" w:sz="0" w:space="0" w:color="auto"/>
                        <w:right w:val="none" w:sz="0" w:space="0" w:color="auto"/>
                      </w:divBdr>
                      <w:divsChild>
                        <w:div w:id="3940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750268">
      <w:bodyDiv w:val="1"/>
      <w:marLeft w:val="0"/>
      <w:marRight w:val="0"/>
      <w:marTop w:val="0"/>
      <w:marBottom w:val="0"/>
      <w:divBdr>
        <w:top w:val="none" w:sz="0" w:space="0" w:color="auto"/>
        <w:left w:val="none" w:sz="0" w:space="0" w:color="auto"/>
        <w:bottom w:val="none" w:sz="0" w:space="0" w:color="auto"/>
        <w:right w:val="none" w:sz="0" w:space="0" w:color="auto"/>
      </w:divBdr>
      <w:divsChild>
        <w:div w:id="1440099295">
          <w:marLeft w:val="0"/>
          <w:marRight w:val="0"/>
          <w:marTop w:val="0"/>
          <w:marBottom w:val="0"/>
          <w:divBdr>
            <w:top w:val="none" w:sz="0" w:space="0" w:color="auto"/>
            <w:left w:val="none" w:sz="0" w:space="0" w:color="auto"/>
            <w:bottom w:val="none" w:sz="0" w:space="0" w:color="auto"/>
            <w:right w:val="none" w:sz="0" w:space="0" w:color="auto"/>
          </w:divBdr>
          <w:divsChild>
            <w:div w:id="1662000169">
              <w:marLeft w:val="0"/>
              <w:marRight w:val="0"/>
              <w:marTop w:val="0"/>
              <w:marBottom w:val="0"/>
              <w:divBdr>
                <w:top w:val="none" w:sz="0" w:space="0" w:color="auto"/>
                <w:left w:val="none" w:sz="0" w:space="0" w:color="auto"/>
                <w:bottom w:val="none" w:sz="0" w:space="0" w:color="auto"/>
                <w:right w:val="none" w:sz="0" w:space="0" w:color="auto"/>
              </w:divBdr>
            </w:div>
          </w:divsChild>
        </w:div>
        <w:div w:id="2127700519">
          <w:marLeft w:val="0"/>
          <w:marRight w:val="0"/>
          <w:marTop w:val="0"/>
          <w:marBottom w:val="0"/>
          <w:divBdr>
            <w:top w:val="none" w:sz="0" w:space="0" w:color="auto"/>
            <w:left w:val="none" w:sz="0" w:space="0" w:color="auto"/>
            <w:bottom w:val="none" w:sz="0" w:space="0" w:color="auto"/>
            <w:right w:val="none" w:sz="0" w:space="0" w:color="auto"/>
          </w:divBdr>
          <w:divsChild>
            <w:div w:id="2001031901">
              <w:marLeft w:val="0"/>
              <w:marRight w:val="0"/>
              <w:marTop w:val="0"/>
              <w:marBottom w:val="0"/>
              <w:divBdr>
                <w:top w:val="none" w:sz="0" w:space="0" w:color="auto"/>
                <w:left w:val="none" w:sz="0" w:space="0" w:color="auto"/>
                <w:bottom w:val="none" w:sz="0" w:space="0" w:color="auto"/>
                <w:right w:val="none" w:sz="0" w:space="0" w:color="auto"/>
              </w:divBdr>
            </w:div>
          </w:divsChild>
        </w:div>
        <w:div w:id="1257903897">
          <w:marLeft w:val="0"/>
          <w:marRight w:val="0"/>
          <w:marTop w:val="0"/>
          <w:marBottom w:val="0"/>
          <w:divBdr>
            <w:top w:val="none" w:sz="0" w:space="0" w:color="auto"/>
            <w:left w:val="none" w:sz="0" w:space="0" w:color="auto"/>
            <w:bottom w:val="none" w:sz="0" w:space="0" w:color="auto"/>
            <w:right w:val="none" w:sz="0" w:space="0" w:color="auto"/>
          </w:divBdr>
          <w:divsChild>
            <w:div w:id="161147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37436">
      <w:bodyDiv w:val="1"/>
      <w:marLeft w:val="0"/>
      <w:marRight w:val="0"/>
      <w:marTop w:val="0"/>
      <w:marBottom w:val="0"/>
      <w:divBdr>
        <w:top w:val="none" w:sz="0" w:space="0" w:color="auto"/>
        <w:left w:val="none" w:sz="0" w:space="0" w:color="auto"/>
        <w:bottom w:val="none" w:sz="0" w:space="0" w:color="auto"/>
        <w:right w:val="none" w:sz="0" w:space="0" w:color="auto"/>
      </w:divBdr>
      <w:divsChild>
        <w:div w:id="599988250">
          <w:marLeft w:val="0"/>
          <w:marRight w:val="0"/>
          <w:marTop w:val="0"/>
          <w:marBottom w:val="0"/>
          <w:divBdr>
            <w:top w:val="none" w:sz="0" w:space="0" w:color="auto"/>
            <w:left w:val="none" w:sz="0" w:space="0" w:color="auto"/>
            <w:bottom w:val="none" w:sz="0" w:space="0" w:color="auto"/>
            <w:right w:val="none" w:sz="0" w:space="0" w:color="auto"/>
          </w:divBdr>
          <w:divsChild>
            <w:div w:id="1245651070">
              <w:marLeft w:val="-300"/>
              <w:marRight w:val="-300"/>
              <w:marTop w:val="450"/>
              <w:marBottom w:val="450"/>
              <w:divBdr>
                <w:top w:val="single" w:sz="6" w:space="8" w:color="CCCCCC"/>
                <w:left w:val="single" w:sz="6" w:space="8" w:color="CCCCCC"/>
                <w:bottom w:val="single" w:sz="6" w:space="8" w:color="CCCCCC"/>
                <w:right w:val="single" w:sz="6" w:space="8" w:color="CCCCCC"/>
              </w:divBdr>
            </w:div>
          </w:divsChild>
        </w:div>
      </w:divsChild>
    </w:div>
    <w:div w:id="810640059">
      <w:bodyDiv w:val="1"/>
      <w:marLeft w:val="0"/>
      <w:marRight w:val="0"/>
      <w:marTop w:val="0"/>
      <w:marBottom w:val="0"/>
      <w:divBdr>
        <w:top w:val="none" w:sz="0" w:space="0" w:color="auto"/>
        <w:left w:val="none" w:sz="0" w:space="0" w:color="auto"/>
        <w:bottom w:val="none" w:sz="0" w:space="0" w:color="auto"/>
        <w:right w:val="none" w:sz="0" w:space="0" w:color="auto"/>
      </w:divBdr>
    </w:div>
    <w:div w:id="840970906">
      <w:bodyDiv w:val="1"/>
      <w:marLeft w:val="0"/>
      <w:marRight w:val="0"/>
      <w:marTop w:val="0"/>
      <w:marBottom w:val="0"/>
      <w:divBdr>
        <w:top w:val="none" w:sz="0" w:space="0" w:color="auto"/>
        <w:left w:val="none" w:sz="0" w:space="0" w:color="auto"/>
        <w:bottom w:val="none" w:sz="0" w:space="0" w:color="auto"/>
        <w:right w:val="none" w:sz="0" w:space="0" w:color="auto"/>
      </w:divBdr>
      <w:divsChild>
        <w:div w:id="379864374">
          <w:marLeft w:val="0"/>
          <w:marRight w:val="0"/>
          <w:marTop w:val="0"/>
          <w:marBottom w:val="0"/>
          <w:divBdr>
            <w:top w:val="none" w:sz="0" w:space="0" w:color="auto"/>
            <w:left w:val="none" w:sz="0" w:space="0" w:color="auto"/>
            <w:bottom w:val="none" w:sz="0" w:space="0" w:color="auto"/>
            <w:right w:val="none" w:sz="0" w:space="0" w:color="auto"/>
          </w:divBdr>
          <w:divsChild>
            <w:div w:id="158468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363339">
      <w:bodyDiv w:val="1"/>
      <w:marLeft w:val="0"/>
      <w:marRight w:val="0"/>
      <w:marTop w:val="0"/>
      <w:marBottom w:val="0"/>
      <w:divBdr>
        <w:top w:val="none" w:sz="0" w:space="0" w:color="auto"/>
        <w:left w:val="none" w:sz="0" w:space="0" w:color="auto"/>
        <w:bottom w:val="none" w:sz="0" w:space="0" w:color="auto"/>
        <w:right w:val="none" w:sz="0" w:space="0" w:color="auto"/>
      </w:divBdr>
    </w:div>
    <w:div w:id="845440374">
      <w:bodyDiv w:val="1"/>
      <w:marLeft w:val="0"/>
      <w:marRight w:val="0"/>
      <w:marTop w:val="0"/>
      <w:marBottom w:val="0"/>
      <w:divBdr>
        <w:top w:val="none" w:sz="0" w:space="0" w:color="auto"/>
        <w:left w:val="none" w:sz="0" w:space="0" w:color="auto"/>
        <w:bottom w:val="none" w:sz="0" w:space="0" w:color="auto"/>
        <w:right w:val="none" w:sz="0" w:space="0" w:color="auto"/>
      </w:divBdr>
    </w:div>
    <w:div w:id="852643824">
      <w:bodyDiv w:val="1"/>
      <w:marLeft w:val="0"/>
      <w:marRight w:val="0"/>
      <w:marTop w:val="0"/>
      <w:marBottom w:val="0"/>
      <w:divBdr>
        <w:top w:val="none" w:sz="0" w:space="0" w:color="auto"/>
        <w:left w:val="none" w:sz="0" w:space="0" w:color="auto"/>
        <w:bottom w:val="none" w:sz="0" w:space="0" w:color="auto"/>
        <w:right w:val="none" w:sz="0" w:space="0" w:color="auto"/>
      </w:divBdr>
    </w:div>
    <w:div w:id="865868119">
      <w:bodyDiv w:val="1"/>
      <w:marLeft w:val="0"/>
      <w:marRight w:val="0"/>
      <w:marTop w:val="0"/>
      <w:marBottom w:val="0"/>
      <w:divBdr>
        <w:top w:val="none" w:sz="0" w:space="0" w:color="auto"/>
        <w:left w:val="none" w:sz="0" w:space="0" w:color="auto"/>
        <w:bottom w:val="none" w:sz="0" w:space="0" w:color="auto"/>
        <w:right w:val="none" w:sz="0" w:space="0" w:color="auto"/>
      </w:divBdr>
      <w:divsChild>
        <w:div w:id="555318143">
          <w:marLeft w:val="0"/>
          <w:marRight w:val="0"/>
          <w:marTop w:val="0"/>
          <w:marBottom w:val="0"/>
          <w:divBdr>
            <w:top w:val="none" w:sz="0" w:space="0" w:color="auto"/>
            <w:left w:val="none" w:sz="0" w:space="0" w:color="auto"/>
            <w:bottom w:val="none" w:sz="0" w:space="0" w:color="auto"/>
            <w:right w:val="none" w:sz="0" w:space="0" w:color="auto"/>
          </w:divBdr>
          <w:divsChild>
            <w:div w:id="96773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04370">
      <w:bodyDiv w:val="1"/>
      <w:marLeft w:val="0"/>
      <w:marRight w:val="0"/>
      <w:marTop w:val="0"/>
      <w:marBottom w:val="0"/>
      <w:divBdr>
        <w:top w:val="none" w:sz="0" w:space="0" w:color="auto"/>
        <w:left w:val="none" w:sz="0" w:space="0" w:color="auto"/>
        <w:bottom w:val="none" w:sz="0" w:space="0" w:color="auto"/>
        <w:right w:val="none" w:sz="0" w:space="0" w:color="auto"/>
      </w:divBdr>
    </w:div>
    <w:div w:id="893078869">
      <w:bodyDiv w:val="1"/>
      <w:marLeft w:val="0"/>
      <w:marRight w:val="0"/>
      <w:marTop w:val="0"/>
      <w:marBottom w:val="0"/>
      <w:divBdr>
        <w:top w:val="none" w:sz="0" w:space="0" w:color="auto"/>
        <w:left w:val="none" w:sz="0" w:space="0" w:color="auto"/>
        <w:bottom w:val="none" w:sz="0" w:space="0" w:color="auto"/>
        <w:right w:val="none" w:sz="0" w:space="0" w:color="auto"/>
      </w:divBdr>
    </w:div>
    <w:div w:id="895360374">
      <w:bodyDiv w:val="1"/>
      <w:marLeft w:val="0"/>
      <w:marRight w:val="0"/>
      <w:marTop w:val="0"/>
      <w:marBottom w:val="0"/>
      <w:divBdr>
        <w:top w:val="none" w:sz="0" w:space="0" w:color="auto"/>
        <w:left w:val="none" w:sz="0" w:space="0" w:color="auto"/>
        <w:bottom w:val="none" w:sz="0" w:space="0" w:color="auto"/>
        <w:right w:val="none" w:sz="0" w:space="0" w:color="auto"/>
      </w:divBdr>
      <w:divsChild>
        <w:div w:id="309480528">
          <w:marLeft w:val="0"/>
          <w:marRight w:val="0"/>
          <w:marTop w:val="0"/>
          <w:marBottom w:val="0"/>
          <w:divBdr>
            <w:top w:val="none" w:sz="0" w:space="0" w:color="auto"/>
            <w:left w:val="none" w:sz="0" w:space="0" w:color="auto"/>
            <w:bottom w:val="none" w:sz="0" w:space="0" w:color="auto"/>
            <w:right w:val="none" w:sz="0" w:space="0" w:color="auto"/>
          </w:divBdr>
          <w:divsChild>
            <w:div w:id="1863009772">
              <w:marLeft w:val="0"/>
              <w:marRight w:val="0"/>
              <w:marTop w:val="0"/>
              <w:marBottom w:val="0"/>
              <w:divBdr>
                <w:top w:val="none" w:sz="0" w:space="0" w:color="auto"/>
                <w:left w:val="none" w:sz="0" w:space="0" w:color="auto"/>
                <w:bottom w:val="none" w:sz="0" w:space="0" w:color="auto"/>
                <w:right w:val="none" w:sz="0" w:space="0" w:color="auto"/>
              </w:divBdr>
              <w:divsChild>
                <w:div w:id="1776946603">
                  <w:marLeft w:val="0"/>
                  <w:marRight w:val="0"/>
                  <w:marTop w:val="0"/>
                  <w:marBottom w:val="0"/>
                  <w:divBdr>
                    <w:top w:val="none" w:sz="0" w:space="0" w:color="auto"/>
                    <w:left w:val="none" w:sz="0" w:space="0" w:color="auto"/>
                    <w:bottom w:val="none" w:sz="0" w:space="0" w:color="auto"/>
                    <w:right w:val="none" w:sz="0" w:space="0" w:color="auto"/>
                  </w:divBdr>
                  <w:divsChild>
                    <w:div w:id="1574437734">
                      <w:marLeft w:val="0"/>
                      <w:marRight w:val="0"/>
                      <w:marTop w:val="0"/>
                      <w:marBottom w:val="0"/>
                      <w:divBdr>
                        <w:top w:val="none" w:sz="0" w:space="0" w:color="auto"/>
                        <w:left w:val="none" w:sz="0" w:space="0" w:color="auto"/>
                        <w:bottom w:val="none" w:sz="0" w:space="0" w:color="auto"/>
                        <w:right w:val="none" w:sz="0" w:space="0" w:color="auto"/>
                      </w:divBdr>
                      <w:divsChild>
                        <w:div w:id="184034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103845">
          <w:marLeft w:val="0"/>
          <w:marRight w:val="0"/>
          <w:marTop w:val="0"/>
          <w:marBottom w:val="0"/>
          <w:divBdr>
            <w:top w:val="none" w:sz="0" w:space="0" w:color="auto"/>
            <w:left w:val="none" w:sz="0" w:space="0" w:color="auto"/>
            <w:bottom w:val="none" w:sz="0" w:space="0" w:color="auto"/>
            <w:right w:val="none" w:sz="0" w:space="0" w:color="auto"/>
          </w:divBdr>
          <w:divsChild>
            <w:div w:id="644433018">
              <w:marLeft w:val="0"/>
              <w:marRight w:val="0"/>
              <w:marTop w:val="0"/>
              <w:marBottom w:val="0"/>
              <w:divBdr>
                <w:top w:val="none" w:sz="0" w:space="0" w:color="auto"/>
                <w:left w:val="none" w:sz="0" w:space="0" w:color="auto"/>
                <w:bottom w:val="none" w:sz="0" w:space="0" w:color="auto"/>
                <w:right w:val="none" w:sz="0" w:space="0" w:color="auto"/>
              </w:divBdr>
              <w:divsChild>
                <w:div w:id="1563634275">
                  <w:marLeft w:val="0"/>
                  <w:marRight w:val="0"/>
                  <w:marTop w:val="0"/>
                  <w:marBottom w:val="0"/>
                  <w:divBdr>
                    <w:top w:val="none" w:sz="0" w:space="0" w:color="auto"/>
                    <w:left w:val="none" w:sz="0" w:space="0" w:color="auto"/>
                    <w:bottom w:val="none" w:sz="0" w:space="0" w:color="auto"/>
                    <w:right w:val="none" w:sz="0" w:space="0" w:color="auto"/>
                  </w:divBdr>
                  <w:divsChild>
                    <w:div w:id="1093211330">
                      <w:marLeft w:val="0"/>
                      <w:marRight w:val="0"/>
                      <w:marTop w:val="0"/>
                      <w:marBottom w:val="0"/>
                      <w:divBdr>
                        <w:top w:val="none" w:sz="0" w:space="0" w:color="auto"/>
                        <w:left w:val="none" w:sz="0" w:space="0" w:color="auto"/>
                        <w:bottom w:val="none" w:sz="0" w:space="0" w:color="auto"/>
                        <w:right w:val="none" w:sz="0" w:space="0" w:color="auto"/>
                      </w:divBdr>
                      <w:divsChild>
                        <w:div w:id="121420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444537">
          <w:marLeft w:val="0"/>
          <w:marRight w:val="0"/>
          <w:marTop w:val="0"/>
          <w:marBottom w:val="0"/>
          <w:divBdr>
            <w:top w:val="none" w:sz="0" w:space="0" w:color="auto"/>
            <w:left w:val="none" w:sz="0" w:space="0" w:color="auto"/>
            <w:bottom w:val="none" w:sz="0" w:space="0" w:color="auto"/>
            <w:right w:val="none" w:sz="0" w:space="0" w:color="auto"/>
          </w:divBdr>
          <w:divsChild>
            <w:div w:id="243145874">
              <w:marLeft w:val="0"/>
              <w:marRight w:val="0"/>
              <w:marTop w:val="0"/>
              <w:marBottom w:val="0"/>
              <w:divBdr>
                <w:top w:val="none" w:sz="0" w:space="0" w:color="auto"/>
                <w:left w:val="none" w:sz="0" w:space="0" w:color="auto"/>
                <w:bottom w:val="none" w:sz="0" w:space="0" w:color="auto"/>
                <w:right w:val="none" w:sz="0" w:space="0" w:color="auto"/>
              </w:divBdr>
              <w:divsChild>
                <w:div w:id="1039550866">
                  <w:marLeft w:val="0"/>
                  <w:marRight w:val="0"/>
                  <w:marTop w:val="0"/>
                  <w:marBottom w:val="0"/>
                  <w:divBdr>
                    <w:top w:val="none" w:sz="0" w:space="0" w:color="auto"/>
                    <w:left w:val="none" w:sz="0" w:space="0" w:color="auto"/>
                    <w:bottom w:val="none" w:sz="0" w:space="0" w:color="auto"/>
                    <w:right w:val="none" w:sz="0" w:space="0" w:color="auto"/>
                  </w:divBdr>
                  <w:divsChild>
                    <w:div w:id="1109817988">
                      <w:marLeft w:val="0"/>
                      <w:marRight w:val="0"/>
                      <w:marTop w:val="0"/>
                      <w:marBottom w:val="0"/>
                      <w:divBdr>
                        <w:top w:val="none" w:sz="0" w:space="0" w:color="auto"/>
                        <w:left w:val="none" w:sz="0" w:space="0" w:color="auto"/>
                        <w:bottom w:val="none" w:sz="0" w:space="0" w:color="auto"/>
                        <w:right w:val="none" w:sz="0" w:space="0" w:color="auto"/>
                      </w:divBdr>
                      <w:divsChild>
                        <w:div w:id="180735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746081">
          <w:marLeft w:val="0"/>
          <w:marRight w:val="0"/>
          <w:marTop w:val="0"/>
          <w:marBottom w:val="0"/>
          <w:divBdr>
            <w:top w:val="none" w:sz="0" w:space="0" w:color="auto"/>
            <w:left w:val="none" w:sz="0" w:space="0" w:color="auto"/>
            <w:bottom w:val="none" w:sz="0" w:space="0" w:color="auto"/>
            <w:right w:val="none" w:sz="0" w:space="0" w:color="auto"/>
          </w:divBdr>
          <w:divsChild>
            <w:div w:id="288248962">
              <w:marLeft w:val="0"/>
              <w:marRight w:val="0"/>
              <w:marTop w:val="0"/>
              <w:marBottom w:val="0"/>
              <w:divBdr>
                <w:top w:val="none" w:sz="0" w:space="0" w:color="auto"/>
                <w:left w:val="none" w:sz="0" w:space="0" w:color="auto"/>
                <w:bottom w:val="none" w:sz="0" w:space="0" w:color="auto"/>
                <w:right w:val="none" w:sz="0" w:space="0" w:color="auto"/>
              </w:divBdr>
              <w:divsChild>
                <w:div w:id="386419948">
                  <w:marLeft w:val="0"/>
                  <w:marRight w:val="0"/>
                  <w:marTop w:val="0"/>
                  <w:marBottom w:val="0"/>
                  <w:divBdr>
                    <w:top w:val="none" w:sz="0" w:space="0" w:color="auto"/>
                    <w:left w:val="none" w:sz="0" w:space="0" w:color="auto"/>
                    <w:bottom w:val="none" w:sz="0" w:space="0" w:color="auto"/>
                    <w:right w:val="none" w:sz="0" w:space="0" w:color="auto"/>
                  </w:divBdr>
                  <w:divsChild>
                    <w:div w:id="1122266937">
                      <w:marLeft w:val="0"/>
                      <w:marRight w:val="0"/>
                      <w:marTop w:val="0"/>
                      <w:marBottom w:val="0"/>
                      <w:divBdr>
                        <w:top w:val="none" w:sz="0" w:space="0" w:color="auto"/>
                        <w:left w:val="none" w:sz="0" w:space="0" w:color="auto"/>
                        <w:bottom w:val="none" w:sz="0" w:space="0" w:color="auto"/>
                        <w:right w:val="none" w:sz="0" w:space="0" w:color="auto"/>
                      </w:divBdr>
                      <w:divsChild>
                        <w:div w:id="171935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468928">
          <w:marLeft w:val="0"/>
          <w:marRight w:val="0"/>
          <w:marTop w:val="0"/>
          <w:marBottom w:val="0"/>
          <w:divBdr>
            <w:top w:val="none" w:sz="0" w:space="0" w:color="auto"/>
            <w:left w:val="none" w:sz="0" w:space="0" w:color="auto"/>
            <w:bottom w:val="none" w:sz="0" w:space="0" w:color="auto"/>
            <w:right w:val="none" w:sz="0" w:space="0" w:color="auto"/>
          </w:divBdr>
          <w:divsChild>
            <w:div w:id="2093624882">
              <w:marLeft w:val="0"/>
              <w:marRight w:val="0"/>
              <w:marTop w:val="0"/>
              <w:marBottom w:val="0"/>
              <w:divBdr>
                <w:top w:val="none" w:sz="0" w:space="0" w:color="auto"/>
                <w:left w:val="none" w:sz="0" w:space="0" w:color="auto"/>
                <w:bottom w:val="none" w:sz="0" w:space="0" w:color="auto"/>
                <w:right w:val="none" w:sz="0" w:space="0" w:color="auto"/>
              </w:divBdr>
              <w:divsChild>
                <w:div w:id="1177966091">
                  <w:marLeft w:val="0"/>
                  <w:marRight w:val="0"/>
                  <w:marTop w:val="0"/>
                  <w:marBottom w:val="0"/>
                  <w:divBdr>
                    <w:top w:val="none" w:sz="0" w:space="0" w:color="auto"/>
                    <w:left w:val="none" w:sz="0" w:space="0" w:color="auto"/>
                    <w:bottom w:val="none" w:sz="0" w:space="0" w:color="auto"/>
                    <w:right w:val="none" w:sz="0" w:space="0" w:color="auto"/>
                  </w:divBdr>
                  <w:divsChild>
                    <w:div w:id="1395541008">
                      <w:marLeft w:val="0"/>
                      <w:marRight w:val="0"/>
                      <w:marTop w:val="0"/>
                      <w:marBottom w:val="0"/>
                      <w:divBdr>
                        <w:top w:val="none" w:sz="0" w:space="0" w:color="auto"/>
                        <w:left w:val="none" w:sz="0" w:space="0" w:color="auto"/>
                        <w:bottom w:val="none" w:sz="0" w:space="0" w:color="auto"/>
                        <w:right w:val="none" w:sz="0" w:space="0" w:color="auto"/>
                      </w:divBdr>
                      <w:divsChild>
                        <w:div w:id="157169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297086">
          <w:marLeft w:val="0"/>
          <w:marRight w:val="0"/>
          <w:marTop w:val="0"/>
          <w:marBottom w:val="0"/>
          <w:divBdr>
            <w:top w:val="none" w:sz="0" w:space="0" w:color="auto"/>
            <w:left w:val="none" w:sz="0" w:space="0" w:color="auto"/>
            <w:bottom w:val="none" w:sz="0" w:space="0" w:color="auto"/>
            <w:right w:val="none" w:sz="0" w:space="0" w:color="auto"/>
          </w:divBdr>
          <w:divsChild>
            <w:div w:id="955523206">
              <w:marLeft w:val="0"/>
              <w:marRight w:val="0"/>
              <w:marTop w:val="0"/>
              <w:marBottom w:val="0"/>
              <w:divBdr>
                <w:top w:val="none" w:sz="0" w:space="0" w:color="auto"/>
                <w:left w:val="none" w:sz="0" w:space="0" w:color="auto"/>
                <w:bottom w:val="none" w:sz="0" w:space="0" w:color="auto"/>
                <w:right w:val="none" w:sz="0" w:space="0" w:color="auto"/>
              </w:divBdr>
              <w:divsChild>
                <w:div w:id="432482742">
                  <w:marLeft w:val="0"/>
                  <w:marRight w:val="0"/>
                  <w:marTop w:val="0"/>
                  <w:marBottom w:val="0"/>
                  <w:divBdr>
                    <w:top w:val="none" w:sz="0" w:space="0" w:color="auto"/>
                    <w:left w:val="none" w:sz="0" w:space="0" w:color="auto"/>
                    <w:bottom w:val="none" w:sz="0" w:space="0" w:color="auto"/>
                    <w:right w:val="none" w:sz="0" w:space="0" w:color="auto"/>
                  </w:divBdr>
                  <w:divsChild>
                    <w:div w:id="1514344066">
                      <w:marLeft w:val="0"/>
                      <w:marRight w:val="0"/>
                      <w:marTop w:val="0"/>
                      <w:marBottom w:val="0"/>
                      <w:divBdr>
                        <w:top w:val="none" w:sz="0" w:space="0" w:color="auto"/>
                        <w:left w:val="none" w:sz="0" w:space="0" w:color="auto"/>
                        <w:bottom w:val="none" w:sz="0" w:space="0" w:color="auto"/>
                        <w:right w:val="none" w:sz="0" w:space="0" w:color="auto"/>
                      </w:divBdr>
                      <w:divsChild>
                        <w:div w:id="126472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161418">
          <w:marLeft w:val="0"/>
          <w:marRight w:val="0"/>
          <w:marTop w:val="0"/>
          <w:marBottom w:val="0"/>
          <w:divBdr>
            <w:top w:val="none" w:sz="0" w:space="0" w:color="auto"/>
            <w:left w:val="none" w:sz="0" w:space="0" w:color="auto"/>
            <w:bottom w:val="none" w:sz="0" w:space="0" w:color="auto"/>
            <w:right w:val="none" w:sz="0" w:space="0" w:color="auto"/>
          </w:divBdr>
          <w:divsChild>
            <w:div w:id="1095177509">
              <w:marLeft w:val="0"/>
              <w:marRight w:val="0"/>
              <w:marTop w:val="0"/>
              <w:marBottom w:val="0"/>
              <w:divBdr>
                <w:top w:val="none" w:sz="0" w:space="0" w:color="auto"/>
                <w:left w:val="none" w:sz="0" w:space="0" w:color="auto"/>
                <w:bottom w:val="none" w:sz="0" w:space="0" w:color="auto"/>
                <w:right w:val="none" w:sz="0" w:space="0" w:color="auto"/>
              </w:divBdr>
              <w:divsChild>
                <w:div w:id="506754355">
                  <w:marLeft w:val="0"/>
                  <w:marRight w:val="0"/>
                  <w:marTop w:val="0"/>
                  <w:marBottom w:val="0"/>
                  <w:divBdr>
                    <w:top w:val="none" w:sz="0" w:space="0" w:color="auto"/>
                    <w:left w:val="none" w:sz="0" w:space="0" w:color="auto"/>
                    <w:bottom w:val="none" w:sz="0" w:space="0" w:color="auto"/>
                    <w:right w:val="none" w:sz="0" w:space="0" w:color="auto"/>
                  </w:divBdr>
                  <w:divsChild>
                    <w:div w:id="884098083">
                      <w:marLeft w:val="0"/>
                      <w:marRight w:val="0"/>
                      <w:marTop w:val="0"/>
                      <w:marBottom w:val="0"/>
                      <w:divBdr>
                        <w:top w:val="none" w:sz="0" w:space="0" w:color="auto"/>
                        <w:left w:val="none" w:sz="0" w:space="0" w:color="auto"/>
                        <w:bottom w:val="none" w:sz="0" w:space="0" w:color="auto"/>
                        <w:right w:val="none" w:sz="0" w:space="0" w:color="auto"/>
                      </w:divBdr>
                      <w:divsChild>
                        <w:div w:id="27356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599506">
          <w:marLeft w:val="0"/>
          <w:marRight w:val="0"/>
          <w:marTop w:val="0"/>
          <w:marBottom w:val="0"/>
          <w:divBdr>
            <w:top w:val="none" w:sz="0" w:space="0" w:color="auto"/>
            <w:left w:val="none" w:sz="0" w:space="0" w:color="auto"/>
            <w:bottom w:val="none" w:sz="0" w:space="0" w:color="auto"/>
            <w:right w:val="none" w:sz="0" w:space="0" w:color="auto"/>
          </w:divBdr>
          <w:divsChild>
            <w:div w:id="55051660">
              <w:marLeft w:val="0"/>
              <w:marRight w:val="0"/>
              <w:marTop w:val="0"/>
              <w:marBottom w:val="0"/>
              <w:divBdr>
                <w:top w:val="none" w:sz="0" w:space="0" w:color="auto"/>
                <w:left w:val="none" w:sz="0" w:space="0" w:color="auto"/>
                <w:bottom w:val="none" w:sz="0" w:space="0" w:color="auto"/>
                <w:right w:val="none" w:sz="0" w:space="0" w:color="auto"/>
              </w:divBdr>
              <w:divsChild>
                <w:div w:id="927343702">
                  <w:marLeft w:val="0"/>
                  <w:marRight w:val="0"/>
                  <w:marTop w:val="0"/>
                  <w:marBottom w:val="0"/>
                  <w:divBdr>
                    <w:top w:val="none" w:sz="0" w:space="0" w:color="auto"/>
                    <w:left w:val="none" w:sz="0" w:space="0" w:color="auto"/>
                    <w:bottom w:val="none" w:sz="0" w:space="0" w:color="auto"/>
                    <w:right w:val="none" w:sz="0" w:space="0" w:color="auto"/>
                  </w:divBdr>
                  <w:divsChild>
                    <w:div w:id="1870027647">
                      <w:marLeft w:val="0"/>
                      <w:marRight w:val="0"/>
                      <w:marTop w:val="0"/>
                      <w:marBottom w:val="0"/>
                      <w:divBdr>
                        <w:top w:val="none" w:sz="0" w:space="0" w:color="auto"/>
                        <w:left w:val="none" w:sz="0" w:space="0" w:color="auto"/>
                        <w:bottom w:val="none" w:sz="0" w:space="0" w:color="auto"/>
                        <w:right w:val="none" w:sz="0" w:space="0" w:color="auto"/>
                      </w:divBdr>
                      <w:divsChild>
                        <w:div w:id="52995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785997">
          <w:marLeft w:val="0"/>
          <w:marRight w:val="0"/>
          <w:marTop w:val="0"/>
          <w:marBottom w:val="0"/>
          <w:divBdr>
            <w:top w:val="none" w:sz="0" w:space="0" w:color="auto"/>
            <w:left w:val="none" w:sz="0" w:space="0" w:color="auto"/>
            <w:bottom w:val="none" w:sz="0" w:space="0" w:color="auto"/>
            <w:right w:val="none" w:sz="0" w:space="0" w:color="auto"/>
          </w:divBdr>
          <w:divsChild>
            <w:div w:id="1530414067">
              <w:marLeft w:val="0"/>
              <w:marRight w:val="0"/>
              <w:marTop w:val="0"/>
              <w:marBottom w:val="0"/>
              <w:divBdr>
                <w:top w:val="none" w:sz="0" w:space="0" w:color="auto"/>
                <w:left w:val="none" w:sz="0" w:space="0" w:color="auto"/>
                <w:bottom w:val="none" w:sz="0" w:space="0" w:color="auto"/>
                <w:right w:val="none" w:sz="0" w:space="0" w:color="auto"/>
              </w:divBdr>
              <w:divsChild>
                <w:div w:id="569735462">
                  <w:marLeft w:val="0"/>
                  <w:marRight w:val="0"/>
                  <w:marTop w:val="0"/>
                  <w:marBottom w:val="0"/>
                  <w:divBdr>
                    <w:top w:val="none" w:sz="0" w:space="0" w:color="auto"/>
                    <w:left w:val="none" w:sz="0" w:space="0" w:color="auto"/>
                    <w:bottom w:val="none" w:sz="0" w:space="0" w:color="auto"/>
                    <w:right w:val="none" w:sz="0" w:space="0" w:color="auto"/>
                  </w:divBdr>
                  <w:divsChild>
                    <w:div w:id="1571773010">
                      <w:marLeft w:val="0"/>
                      <w:marRight w:val="0"/>
                      <w:marTop w:val="0"/>
                      <w:marBottom w:val="0"/>
                      <w:divBdr>
                        <w:top w:val="none" w:sz="0" w:space="0" w:color="auto"/>
                        <w:left w:val="none" w:sz="0" w:space="0" w:color="auto"/>
                        <w:bottom w:val="none" w:sz="0" w:space="0" w:color="auto"/>
                        <w:right w:val="none" w:sz="0" w:space="0" w:color="auto"/>
                      </w:divBdr>
                      <w:divsChild>
                        <w:div w:id="110476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338911">
          <w:marLeft w:val="0"/>
          <w:marRight w:val="0"/>
          <w:marTop w:val="0"/>
          <w:marBottom w:val="0"/>
          <w:divBdr>
            <w:top w:val="none" w:sz="0" w:space="0" w:color="auto"/>
            <w:left w:val="none" w:sz="0" w:space="0" w:color="auto"/>
            <w:bottom w:val="none" w:sz="0" w:space="0" w:color="auto"/>
            <w:right w:val="none" w:sz="0" w:space="0" w:color="auto"/>
          </w:divBdr>
          <w:divsChild>
            <w:div w:id="1373991531">
              <w:marLeft w:val="0"/>
              <w:marRight w:val="0"/>
              <w:marTop w:val="0"/>
              <w:marBottom w:val="0"/>
              <w:divBdr>
                <w:top w:val="none" w:sz="0" w:space="0" w:color="auto"/>
                <w:left w:val="none" w:sz="0" w:space="0" w:color="auto"/>
                <w:bottom w:val="none" w:sz="0" w:space="0" w:color="auto"/>
                <w:right w:val="none" w:sz="0" w:space="0" w:color="auto"/>
              </w:divBdr>
              <w:divsChild>
                <w:div w:id="1196236094">
                  <w:marLeft w:val="0"/>
                  <w:marRight w:val="0"/>
                  <w:marTop w:val="0"/>
                  <w:marBottom w:val="0"/>
                  <w:divBdr>
                    <w:top w:val="none" w:sz="0" w:space="0" w:color="auto"/>
                    <w:left w:val="none" w:sz="0" w:space="0" w:color="auto"/>
                    <w:bottom w:val="none" w:sz="0" w:space="0" w:color="auto"/>
                    <w:right w:val="none" w:sz="0" w:space="0" w:color="auto"/>
                  </w:divBdr>
                  <w:divsChild>
                    <w:div w:id="455101540">
                      <w:marLeft w:val="0"/>
                      <w:marRight w:val="0"/>
                      <w:marTop w:val="0"/>
                      <w:marBottom w:val="0"/>
                      <w:divBdr>
                        <w:top w:val="none" w:sz="0" w:space="0" w:color="auto"/>
                        <w:left w:val="none" w:sz="0" w:space="0" w:color="auto"/>
                        <w:bottom w:val="none" w:sz="0" w:space="0" w:color="auto"/>
                        <w:right w:val="none" w:sz="0" w:space="0" w:color="auto"/>
                      </w:divBdr>
                      <w:divsChild>
                        <w:div w:id="945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806458">
          <w:marLeft w:val="0"/>
          <w:marRight w:val="0"/>
          <w:marTop w:val="0"/>
          <w:marBottom w:val="0"/>
          <w:divBdr>
            <w:top w:val="none" w:sz="0" w:space="0" w:color="auto"/>
            <w:left w:val="none" w:sz="0" w:space="0" w:color="auto"/>
            <w:bottom w:val="none" w:sz="0" w:space="0" w:color="auto"/>
            <w:right w:val="none" w:sz="0" w:space="0" w:color="auto"/>
          </w:divBdr>
          <w:divsChild>
            <w:div w:id="981927471">
              <w:marLeft w:val="0"/>
              <w:marRight w:val="0"/>
              <w:marTop w:val="0"/>
              <w:marBottom w:val="0"/>
              <w:divBdr>
                <w:top w:val="none" w:sz="0" w:space="0" w:color="auto"/>
                <w:left w:val="none" w:sz="0" w:space="0" w:color="auto"/>
                <w:bottom w:val="none" w:sz="0" w:space="0" w:color="auto"/>
                <w:right w:val="none" w:sz="0" w:space="0" w:color="auto"/>
              </w:divBdr>
              <w:divsChild>
                <w:div w:id="1435514859">
                  <w:marLeft w:val="0"/>
                  <w:marRight w:val="0"/>
                  <w:marTop w:val="0"/>
                  <w:marBottom w:val="0"/>
                  <w:divBdr>
                    <w:top w:val="none" w:sz="0" w:space="0" w:color="auto"/>
                    <w:left w:val="none" w:sz="0" w:space="0" w:color="auto"/>
                    <w:bottom w:val="none" w:sz="0" w:space="0" w:color="auto"/>
                    <w:right w:val="none" w:sz="0" w:space="0" w:color="auto"/>
                  </w:divBdr>
                  <w:divsChild>
                    <w:div w:id="171259143">
                      <w:marLeft w:val="0"/>
                      <w:marRight w:val="0"/>
                      <w:marTop w:val="0"/>
                      <w:marBottom w:val="0"/>
                      <w:divBdr>
                        <w:top w:val="none" w:sz="0" w:space="0" w:color="auto"/>
                        <w:left w:val="none" w:sz="0" w:space="0" w:color="auto"/>
                        <w:bottom w:val="none" w:sz="0" w:space="0" w:color="auto"/>
                        <w:right w:val="none" w:sz="0" w:space="0" w:color="auto"/>
                      </w:divBdr>
                      <w:divsChild>
                        <w:div w:id="193373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411741">
          <w:marLeft w:val="0"/>
          <w:marRight w:val="0"/>
          <w:marTop w:val="0"/>
          <w:marBottom w:val="0"/>
          <w:divBdr>
            <w:top w:val="none" w:sz="0" w:space="0" w:color="auto"/>
            <w:left w:val="none" w:sz="0" w:space="0" w:color="auto"/>
            <w:bottom w:val="none" w:sz="0" w:space="0" w:color="auto"/>
            <w:right w:val="none" w:sz="0" w:space="0" w:color="auto"/>
          </w:divBdr>
          <w:divsChild>
            <w:div w:id="675108859">
              <w:marLeft w:val="0"/>
              <w:marRight w:val="0"/>
              <w:marTop w:val="0"/>
              <w:marBottom w:val="0"/>
              <w:divBdr>
                <w:top w:val="none" w:sz="0" w:space="0" w:color="auto"/>
                <w:left w:val="none" w:sz="0" w:space="0" w:color="auto"/>
                <w:bottom w:val="none" w:sz="0" w:space="0" w:color="auto"/>
                <w:right w:val="none" w:sz="0" w:space="0" w:color="auto"/>
              </w:divBdr>
              <w:divsChild>
                <w:div w:id="187720131">
                  <w:marLeft w:val="0"/>
                  <w:marRight w:val="0"/>
                  <w:marTop w:val="0"/>
                  <w:marBottom w:val="0"/>
                  <w:divBdr>
                    <w:top w:val="none" w:sz="0" w:space="0" w:color="auto"/>
                    <w:left w:val="none" w:sz="0" w:space="0" w:color="auto"/>
                    <w:bottom w:val="none" w:sz="0" w:space="0" w:color="auto"/>
                    <w:right w:val="none" w:sz="0" w:space="0" w:color="auto"/>
                  </w:divBdr>
                  <w:divsChild>
                    <w:div w:id="1108038946">
                      <w:marLeft w:val="0"/>
                      <w:marRight w:val="0"/>
                      <w:marTop w:val="0"/>
                      <w:marBottom w:val="0"/>
                      <w:divBdr>
                        <w:top w:val="none" w:sz="0" w:space="0" w:color="auto"/>
                        <w:left w:val="none" w:sz="0" w:space="0" w:color="auto"/>
                        <w:bottom w:val="none" w:sz="0" w:space="0" w:color="auto"/>
                        <w:right w:val="none" w:sz="0" w:space="0" w:color="auto"/>
                      </w:divBdr>
                      <w:divsChild>
                        <w:div w:id="71789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116111">
          <w:marLeft w:val="0"/>
          <w:marRight w:val="0"/>
          <w:marTop w:val="0"/>
          <w:marBottom w:val="0"/>
          <w:divBdr>
            <w:top w:val="none" w:sz="0" w:space="0" w:color="auto"/>
            <w:left w:val="none" w:sz="0" w:space="0" w:color="auto"/>
            <w:bottom w:val="none" w:sz="0" w:space="0" w:color="auto"/>
            <w:right w:val="none" w:sz="0" w:space="0" w:color="auto"/>
          </w:divBdr>
          <w:divsChild>
            <w:div w:id="95249302">
              <w:marLeft w:val="0"/>
              <w:marRight w:val="0"/>
              <w:marTop w:val="0"/>
              <w:marBottom w:val="0"/>
              <w:divBdr>
                <w:top w:val="none" w:sz="0" w:space="0" w:color="auto"/>
                <w:left w:val="none" w:sz="0" w:space="0" w:color="auto"/>
                <w:bottom w:val="none" w:sz="0" w:space="0" w:color="auto"/>
                <w:right w:val="none" w:sz="0" w:space="0" w:color="auto"/>
              </w:divBdr>
              <w:divsChild>
                <w:div w:id="969868021">
                  <w:marLeft w:val="0"/>
                  <w:marRight w:val="0"/>
                  <w:marTop w:val="0"/>
                  <w:marBottom w:val="0"/>
                  <w:divBdr>
                    <w:top w:val="none" w:sz="0" w:space="0" w:color="auto"/>
                    <w:left w:val="none" w:sz="0" w:space="0" w:color="auto"/>
                    <w:bottom w:val="none" w:sz="0" w:space="0" w:color="auto"/>
                    <w:right w:val="none" w:sz="0" w:space="0" w:color="auto"/>
                  </w:divBdr>
                  <w:divsChild>
                    <w:div w:id="1319461373">
                      <w:marLeft w:val="0"/>
                      <w:marRight w:val="0"/>
                      <w:marTop w:val="0"/>
                      <w:marBottom w:val="0"/>
                      <w:divBdr>
                        <w:top w:val="none" w:sz="0" w:space="0" w:color="auto"/>
                        <w:left w:val="none" w:sz="0" w:space="0" w:color="auto"/>
                        <w:bottom w:val="none" w:sz="0" w:space="0" w:color="auto"/>
                        <w:right w:val="none" w:sz="0" w:space="0" w:color="auto"/>
                      </w:divBdr>
                      <w:divsChild>
                        <w:div w:id="27370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49899">
          <w:marLeft w:val="0"/>
          <w:marRight w:val="0"/>
          <w:marTop w:val="0"/>
          <w:marBottom w:val="0"/>
          <w:divBdr>
            <w:top w:val="none" w:sz="0" w:space="0" w:color="auto"/>
            <w:left w:val="none" w:sz="0" w:space="0" w:color="auto"/>
            <w:bottom w:val="none" w:sz="0" w:space="0" w:color="auto"/>
            <w:right w:val="none" w:sz="0" w:space="0" w:color="auto"/>
          </w:divBdr>
          <w:divsChild>
            <w:div w:id="1087927020">
              <w:marLeft w:val="0"/>
              <w:marRight w:val="0"/>
              <w:marTop w:val="0"/>
              <w:marBottom w:val="0"/>
              <w:divBdr>
                <w:top w:val="none" w:sz="0" w:space="0" w:color="auto"/>
                <w:left w:val="none" w:sz="0" w:space="0" w:color="auto"/>
                <w:bottom w:val="none" w:sz="0" w:space="0" w:color="auto"/>
                <w:right w:val="none" w:sz="0" w:space="0" w:color="auto"/>
              </w:divBdr>
              <w:divsChild>
                <w:div w:id="2105764102">
                  <w:marLeft w:val="0"/>
                  <w:marRight w:val="0"/>
                  <w:marTop w:val="0"/>
                  <w:marBottom w:val="0"/>
                  <w:divBdr>
                    <w:top w:val="none" w:sz="0" w:space="0" w:color="auto"/>
                    <w:left w:val="none" w:sz="0" w:space="0" w:color="auto"/>
                    <w:bottom w:val="none" w:sz="0" w:space="0" w:color="auto"/>
                    <w:right w:val="none" w:sz="0" w:space="0" w:color="auto"/>
                  </w:divBdr>
                  <w:divsChild>
                    <w:div w:id="1927641403">
                      <w:marLeft w:val="0"/>
                      <w:marRight w:val="0"/>
                      <w:marTop w:val="0"/>
                      <w:marBottom w:val="0"/>
                      <w:divBdr>
                        <w:top w:val="none" w:sz="0" w:space="0" w:color="auto"/>
                        <w:left w:val="none" w:sz="0" w:space="0" w:color="auto"/>
                        <w:bottom w:val="none" w:sz="0" w:space="0" w:color="auto"/>
                        <w:right w:val="none" w:sz="0" w:space="0" w:color="auto"/>
                      </w:divBdr>
                      <w:divsChild>
                        <w:div w:id="152038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075062">
      <w:bodyDiv w:val="1"/>
      <w:marLeft w:val="0"/>
      <w:marRight w:val="0"/>
      <w:marTop w:val="0"/>
      <w:marBottom w:val="0"/>
      <w:divBdr>
        <w:top w:val="none" w:sz="0" w:space="0" w:color="auto"/>
        <w:left w:val="none" w:sz="0" w:space="0" w:color="auto"/>
        <w:bottom w:val="none" w:sz="0" w:space="0" w:color="auto"/>
        <w:right w:val="none" w:sz="0" w:space="0" w:color="auto"/>
      </w:divBdr>
    </w:div>
    <w:div w:id="959997139">
      <w:bodyDiv w:val="1"/>
      <w:marLeft w:val="0"/>
      <w:marRight w:val="0"/>
      <w:marTop w:val="0"/>
      <w:marBottom w:val="0"/>
      <w:divBdr>
        <w:top w:val="none" w:sz="0" w:space="0" w:color="auto"/>
        <w:left w:val="none" w:sz="0" w:space="0" w:color="auto"/>
        <w:bottom w:val="none" w:sz="0" w:space="0" w:color="auto"/>
        <w:right w:val="none" w:sz="0" w:space="0" w:color="auto"/>
      </w:divBdr>
    </w:div>
    <w:div w:id="982268601">
      <w:bodyDiv w:val="1"/>
      <w:marLeft w:val="0"/>
      <w:marRight w:val="0"/>
      <w:marTop w:val="0"/>
      <w:marBottom w:val="0"/>
      <w:divBdr>
        <w:top w:val="none" w:sz="0" w:space="0" w:color="auto"/>
        <w:left w:val="none" w:sz="0" w:space="0" w:color="auto"/>
        <w:bottom w:val="none" w:sz="0" w:space="0" w:color="auto"/>
        <w:right w:val="none" w:sz="0" w:space="0" w:color="auto"/>
      </w:divBdr>
      <w:divsChild>
        <w:div w:id="909802539">
          <w:marLeft w:val="0"/>
          <w:marRight w:val="0"/>
          <w:marTop w:val="0"/>
          <w:marBottom w:val="0"/>
          <w:divBdr>
            <w:top w:val="none" w:sz="0" w:space="0" w:color="auto"/>
            <w:left w:val="none" w:sz="0" w:space="0" w:color="auto"/>
            <w:bottom w:val="none" w:sz="0" w:space="0" w:color="auto"/>
            <w:right w:val="none" w:sz="0" w:space="0" w:color="auto"/>
          </w:divBdr>
          <w:divsChild>
            <w:div w:id="1178542567">
              <w:marLeft w:val="0"/>
              <w:marRight w:val="0"/>
              <w:marTop w:val="0"/>
              <w:marBottom w:val="0"/>
              <w:divBdr>
                <w:top w:val="none" w:sz="0" w:space="0" w:color="auto"/>
                <w:left w:val="none" w:sz="0" w:space="0" w:color="auto"/>
                <w:bottom w:val="none" w:sz="0" w:space="0" w:color="auto"/>
                <w:right w:val="none" w:sz="0" w:space="0" w:color="auto"/>
              </w:divBdr>
              <w:divsChild>
                <w:div w:id="1607620664">
                  <w:marLeft w:val="0"/>
                  <w:marRight w:val="0"/>
                  <w:marTop w:val="0"/>
                  <w:marBottom w:val="0"/>
                  <w:divBdr>
                    <w:top w:val="none" w:sz="0" w:space="0" w:color="auto"/>
                    <w:left w:val="none" w:sz="0" w:space="0" w:color="auto"/>
                    <w:bottom w:val="none" w:sz="0" w:space="0" w:color="auto"/>
                    <w:right w:val="none" w:sz="0" w:space="0" w:color="auto"/>
                  </w:divBdr>
                </w:div>
                <w:div w:id="276252650">
                  <w:marLeft w:val="0"/>
                  <w:marRight w:val="0"/>
                  <w:marTop w:val="0"/>
                  <w:marBottom w:val="0"/>
                  <w:divBdr>
                    <w:top w:val="none" w:sz="0" w:space="0" w:color="auto"/>
                    <w:left w:val="none" w:sz="0" w:space="0" w:color="auto"/>
                    <w:bottom w:val="none" w:sz="0" w:space="0" w:color="auto"/>
                    <w:right w:val="none" w:sz="0" w:space="0" w:color="auto"/>
                  </w:divBdr>
                </w:div>
                <w:div w:id="1923251155">
                  <w:marLeft w:val="0"/>
                  <w:marRight w:val="0"/>
                  <w:marTop w:val="0"/>
                  <w:marBottom w:val="0"/>
                  <w:divBdr>
                    <w:top w:val="none" w:sz="0" w:space="0" w:color="auto"/>
                    <w:left w:val="none" w:sz="0" w:space="0" w:color="auto"/>
                    <w:bottom w:val="none" w:sz="0" w:space="0" w:color="auto"/>
                    <w:right w:val="none" w:sz="0" w:space="0" w:color="auto"/>
                  </w:divBdr>
                  <w:divsChild>
                    <w:div w:id="849181898">
                      <w:marLeft w:val="0"/>
                      <w:marRight w:val="0"/>
                      <w:marTop w:val="0"/>
                      <w:marBottom w:val="0"/>
                      <w:divBdr>
                        <w:top w:val="none" w:sz="0" w:space="0" w:color="auto"/>
                        <w:left w:val="none" w:sz="0" w:space="0" w:color="auto"/>
                        <w:bottom w:val="none" w:sz="0" w:space="0" w:color="auto"/>
                        <w:right w:val="none" w:sz="0" w:space="0" w:color="auto"/>
                      </w:divBdr>
                      <w:divsChild>
                        <w:div w:id="1728141106">
                          <w:marLeft w:val="0"/>
                          <w:marRight w:val="0"/>
                          <w:marTop w:val="0"/>
                          <w:marBottom w:val="0"/>
                          <w:divBdr>
                            <w:top w:val="none" w:sz="0" w:space="0" w:color="auto"/>
                            <w:left w:val="none" w:sz="0" w:space="0" w:color="auto"/>
                            <w:bottom w:val="none" w:sz="0" w:space="0" w:color="auto"/>
                            <w:right w:val="none" w:sz="0" w:space="0" w:color="auto"/>
                          </w:divBdr>
                        </w:div>
                        <w:div w:id="89458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6364">
                  <w:marLeft w:val="0"/>
                  <w:marRight w:val="0"/>
                  <w:marTop w:val="0"/>
                  <w:marBottom w:val="0"/>
                  <w:divBdr>
                    <w:top w:val="none" w:sz="0" w:space="0" w:color="auto"/>
                    <w:left w:val="none" w:sz="0" w:space="0" w:color="auto"/>
                    <w:bottom w:val="none" w:sz="0" w:space="0" w:color="auto"/>
                    <w:right w:val="none" w:sz="0" w:space="0" w:color="auto"/>
                  </w:divBdr>
                  <w:divsChild>
                    <w:div w:id="2030251247">
                      <w:marLeft w:val="0"/>
                      <w:marRight w:val="0"/>
                      <w:marTop w:val="0"/>
                      <w:marBottom w:val="0"/>
                      <w:divBdr>
                        <w:top w:val="none" w:sz="0" w:space="0" w:color="auto"/>
                        <w:left w:val="none" w:sz="0" w:space="0" w:color="auto"/>
                        <w:bottom w:val="none" w:sz="0" w:space="0" w:color="auto"/>
                        <w:right w:val="none" w:sz="0" w:space="0" w:color="auto"/>
                      </w:divBdr>
                      <w:divsChild>
                        <w:div w:id="179039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50770">
                  <w:marLeft w:val="0"/>
                  <w:marRight w:val="0"/>
                  <w:marTop w:val="0"/>
                  <w:marBottom w:val="0"/>
                  <w:divBdr>
                    <w:top w:val="none" w:sz="0" w:space="0" w:color="auto"/>
                    <w:left w:val="none" w:sz="0" w:space="0" w:color="auto"/>
                    <w:bottom w:val="none" w:sz="0" w:space="0" w:color="auto"/>
                    <w:right w:val="none" w:sz="0" w:space="0" w:color="auto"/>
                  </w:divBdr>
                  <w:divsChild>
                    <w:div w:id="1317109464">
                      <w:marLeft w:val="0"/>
                      <w:marRight w:val="0"/>
                      <w:marTop w:val="0"/>
                      <w:marBottom w:val="0"/>
                      <w:divBdr>
                        <w:top w:val="none" w:sz="0" w:space="0" w:color="auto"/>
                        <w:left w:val="none" w:sz="0" w:space="0" w:color="auto"/>
                        <w:bottom w:val="none" w:sz="0" w:space="0" w:color="auto"/>
                        <w:right w:val="none" w:sz="0" w:space="0" w:color="auto"/>
                      </w:divBdr>
                      <w:divsChild>
                        <w:div w:id="17400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563568">
                  <w:marLeft w:val="0"/>
                  <w:marRight w:val="0"/>
                  <w:marTop w:val="0"/>
                  <w:marBottom w:val="0"/>
                  <w:divBdr>
                    <w:top w:val="none" w:sz="0" w:space="0" w:color="auto"/>
                    <w:left w:val="none" w:sz="0" w:space="0" w:color="auto"/>
                    <w:bottom w:val="none" w:sz="0" w:space="0" w:color="auto"/>
                    <w:right w:val="none" w:sz="0" w:space="0" w:color="auto"/>
                  </w:divBdr>
                  <w:divsChild>
                    <w:div w:id="1788238594">
                      <w:marLeft w:val="0"/>
                      <w:marRight w:val="0"/>
                      <w:marTop w:val="0"/>
                      <w:marBottom w:val="0"/>
                      <w:divBdr>
                        <w:top w:val="none" w:sz="0" w:space="0" w:color="auto"/>
                        <w:left w:val="none" w:sz="0" w:space="0" w:color="auto"/>
                        <w:bottom w:val="none" w:sz="0" w:space="0" w:color="auto"/>
                        <w:right w:val="none" w:sz="0" w:space="0" w:color="auto"/>
                      </w:divBdr>
                      <w:divsChild>
                        <w:div w:id="3939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30259">
                  <w:marLeft w:val="0"/>
                  <w:marRight w:val="0"/>
                  <w:marTop w:val="0"/>
                  <w:marBottom w:val="0"/>
                  <w:divBdr>
                    <w:top w:val="none" w:sz="0" w:space="0" w:color="auto"/>
                    <w:left w:val="none" w:sz="0" w:space="0" w:color="auto"/>
                    <w:bottom w:val="none" w:sz="0" w:space="0" w:color="auto"/>
                    <w:right w:val="none" w:sz="0" w:space="0" w:color="auto"/>
                  </w:divBdr>
                  <w:divsChild>
                    <w:div w:id="1527326738">
                      <w:marLeft w:val="0"/>
                      <w:marRight w:val="0"/>
                      <w:marTop w:val="0"/>
                      <w:marBottom w:val="0"/>
                      <w:divBdr>
                        <w:top w:val="none" w:sz="0" w:space="0" w:color="auto"/>
                        <w:left w:val="none" w:sz="0" w:space="0" w:color="auto"/>
                        <w:bottom w:val="none" w:sz="0" w:space="0" w:color="auto"/>
                        <w:right w:val="none" w:sz="0" w:space="0" w:color="auto"/>
                      </w:divBdr>
                      <w:divsChild>
                        <w:div w:id="128669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904">
                  <w:marLeft w:val="0"/>
                  <w:marRight w:val="0"/>
                  <w:marTop w:val="0"/>
                  <w:marBottom w:val="0"/>
                  <w:divBdr>
                    <w:top w:val="none" w:sz="0" w:space="0" w:color="auto"/>
                    <w:left w:val="none" w:sz="0" w:space="0" w:color="auto"/>
                    <w:bottom w:val="none" w:sz="0" w:space="0" w:color="auto"/>
                    <w:right w:val="none" w:sz="0" w:space="0" w:color="auto"/>
                  </w:divBdr>
                  <w:divsChild>
                    <w:div w:id="1299729069">
                      <w:marLeft w:val="0"/>
                      <w:marRight w:val="0"/>
                      <w:marTop w:val="0"/>
                      <w:marBottom w:val="0"/>
                      <w:divBdr>
                        <w:top w:val="none" w:sz="0" w:space="0" w:color="auto"/>
                        <w:left w:val="none" w:sz="0" w:space="0" w:color="auto"/>
                        <w:bottom w:val="none" w:sz="0" w:space="0" w:color="auto"/>
                        <w:right w:val="none" w:sz="0" w:space="0" w:color="auto"/>
                      </w:divBdr>
                      <w:divsChild>
                        <w:div w:id="13609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8415">
                  <w:marLeft w:val="0"/>
                  <w:marRight w:val="0"/>
                  <w:marTop w:val="0"/>
                  <w:marBottom w:val="0"/>
                  <w:divBdr>
                    <w:top w:val="none" w:sz="0" w:space="0" w:color="auto"/>
                    <w:left w:val="none" w:sz="0" w:space="0" w:color="auto"/>
                    <w:bottom w:val="none" w:sz="0" w:space="0" w:color="auto"/>
                    <w:right w:val="none" w:sz="0" w:space="0" w:color="auto"/>
                  </w:divBdr>
                  <w:divsChild>
                    <w:div w:id="250896256">
                      <w:marLeft w:val="0"/>
                      <w:marRight w:val="0"/>
                      <w:marTop w:val="0"/>
                      <w:marBottom w:val="0"/>
                      <w:divBdr>
                        <w:top w:val="none" w:sz="0" w:space="0" w:color="auto"/>
                        <w:left w:val="none" w:sz="0" w:space="0" w:color="auto"/>
                        <w:bottom w:val="none" w:sz="0" w:space="0" w:color="auto"/>
                        <w:right w:val="none" w:sz="0" w:space="0" w:color="auto"/>
                      </w:divBdr>
                      <w:divsChild>
                        <w:div w:id="96750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409">
                  <w:marLeft w:val="0"/>
                  <w:marRight w:val="0"/>
                  <w:marTop w:val="0"/>
                  <w:marBottom w:val="0"/>
                  <w:divBdr>
                    <w:top w:val="none" w:sz="0" w:space="0" w:color="auto"/>
                    <w:left w:val="none" w:sz="0" w:space="0" w:color="auto"/>
                    <w:bottom w:val="none" w:sz="0" w:space="0" w:color="auto"/>
                    <w:right w:val="none" w:sz="0" w:space="0" w:color="auto"/>
                  </w:divBdr>
                  <w:divsChild>
                    <w:div w:id="783887777">
                      <w:marLeft w:val="0"/>
                      <w:marRight w:val="0"/>
                      <w:marTop w:val="0"/>
                      <w:marBottom w:val="0"/>
                      <w:divBdr>
                        <w:top w:val="none" w:sz="0" w:space="0" w:color="auto"/>
                        <w:left w:val="none" w:sz="0" w:space="0" w:color="auto"/>
                        <w:bottom w:val="none" w:sz="0" w:space="0" w:color="auto"/>
                        <w:right w:val="none" w:sz="0" w:space="0" w:color="auto"/>
                      </w:divBdr>
                      <w:divsChild>
                        <w:div w:id="6475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5586">
                  <w:marLeft w:val="0"/>
                  <w:marRight w:val="0"/>
                  <w:marTop w:val="0"/>
                  <w:marBottom w:val="0"/>
                  <w:divBdr>
                    <w:top w:val="none" w:sz="0" w:space="0" w:color="auto"/>
                    <w:left w:val="none" w:sz="0" w:space="0" w:color="auto"/>
                    <w:bottom w:val="none" w:sz="0" w:space="0" w:color="auto"/>
                    <w:right w:val="none" w:sz="0" w:space="0" w:color="auto"/>
                  </w:divBdr>
                  <w:divsChild>
                    <w:div w:id="1579050341">
                      <w:marLeft w:val="0"/>
                      <w:marRight w:val="0"/>
                      <w:marTop w:val="0"/>
                      <w:marBottom w:val="0"/>
                      <w:divBdr>
                        <w:top w:val="none" w:sz="0" w:space="0" w:color="auto"/>
                        <w:left w:val="none" w:sz="0" w:space="0" w:color="auto"/>
                        <w:bottom w:val="none" w:sz="0" w:space="0" w:color="auto"/>
                        <w:right w:val="none" w:sz="0" w:space="0" w:color="auto"/>
                      </w:divBdr>
                      <w:divsChild>
                        <w:div w:id="90002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10920">
                  <w:marLeft w:val="0"/>
                  <w:marRight w:val="0"/>
                  <w:marTop w:val="0"/>
                  <w:marBottom w:val="0"/>
                  <w:divBdr>
                    <w:top w:val="none" w:sz="0" w:space="0" w:color="auto"/>
                    <w:left w:val="none" w:sz="0" w:space="0" w:color="auto"/>
                    <w:bottom w:val="none" w:sz="0" w:space="0" w:color="auto"/>
                    <w:right w:val="none" w:sz="0" w:space="0" w:color="auto"/>
                  </w:divBdr>
                  <w:divsChild>
                    <w:div w:id="1549489579">
                      <w:marLeft w:val="0"/>
                      <w:marRight w:val="0"/>
                      <w:marTop w:val="0"/>
                      <w:marBottom w:val="0"/>
                      <w:divBdr>
                        <w:top w:val="none" w:sz="0" w:space="0" w:color="auto"/>
                        <w:left w:val="none" w:sz="0" w:space="0" w:color="auto"/>
                        <w:bottom w:val="none" w:sz="0" w:space="0" w:color="auto"/>
                        <w:right w:val="none" w:sz="0" w:space="0" w:color="auto"/>
                      </w:divBdr>
                      <w:divsChild>
                        <w:div w:id="119638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9075">
                  <w:marLeft w:val="0"/>
                  <w:marRight w:val="0"/>
                  <w:marTop w:val="0"/>
                  <w:marBottom w:val="0"/>
                  <w:divBdr>
                    <w:top w:val="none" w:sz="0" w:space="0" w:color="auto"/>
                    <w:left w:val="none" w:sz="0" w:space="0" w:color="auto"/>
                    <w:bottom w:val="none" w:sz="0" w:space="0" w:color="auto"/>
                    <w:right w:val="none" w:sz="0" w:space="0" w:color="auto"/>
                  </w:divBdr>
                  <w:divsChild>
                    <w:div w:id="1749309116">
                      <w:marLeft w:val="0"/>
                      <w:marRight w:val="0"/>
                      <w:marTop w:val="0"/>
                      <w:marBottom w:val="0"/>
                      <w:divBdr>
                        <w:top w:val="none" w:sz="0" w:space="0" w:color="auto"/>
                        <w:left w:val="none" w:sz="0" w:space="0" w:color="auto"/>
                        <w:bottom w:val="none" w:sz="0" w:space="0" w:color="auto"/>
                        <w:right w:val="none" w:sz="0" w:space="0" w:color="auto"/>
                      </w:divBdr>
                      <w:divsChild>
                        <w:div w:id="144962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28948">
                  <w:marLeft w:val="0"/>
                  <w:marRight w:val="0"/>
                  <w:marTop w:val="0"/>
                  <w:marBottom w:val="0"/>
                  <w:divBdr>
                    <w:top w:val="none" w:sz="0" w:space="0" w:color="auto"/>
                    <w:left w:val="none" w:sz="0" w:space="0" w:color="auto"/>
                    <w:bottom w:val="none" w:sz="0" w:space="0" w:color="auto"/>
                    <w:right w:val="none" w:sz="0" w:space="0" w:color="auto"/>
                  </w:divBdr>
                  <w:divsChild>
                    <w:div w:id="384915398">
                      <w:marLeft w:val="0"/>
                      <w:marRight w:val="0"/>
                      <w:marTop w:val="0"/>
                      <w:marBottom w:val="0"/>
                      <w:divBdr>
                        <w:top w:val="none" w:sz="0" w:space="0" w:color="auto"/>
                        <w:left w:val="none" w:sz="0" w:space="0" w:color="auto"/>
                        <w:bottom w:val="none" w:sz="0" w:space="0" w:color="auto"/>
                        <w:right w:val="none" w:sz="0" w:space="0" w:color="auto"/>
                      </w:divBdr>
                      <w:divsChild>
                        <w:div w:id="9949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072829">
                  <w:marLeft w:val="0"/>
                  <w:marRight w:val="0"/>
                  <w:marTop w:val="0"/>
                  <w:marBottom w:val="0"/>
                  <w:divBdr>
                    <w:top w:val="none" w:sz="0" w:space="0" w:color="auto"/>
                    <w:left w:val="none" w:sz="0" w:space="0" w:color="auto"/>
                    <w:bottom w:val="none" w:sz="0" w:space="0" w:color="auto"/>
                    <w:right w:val="none" w:sz="0" w:space="0" w:color="auto"/>
                  </w:divBdr>
                  <w:divsChild>
                    <w:div w:id="2086486072">
                      <w:marLeft w:val="0"/>
                      <w:marRight w:val="0"/>
                      <w:marTop w:val="0"/>
                      <w:marBottom w:val="0"/>
                      <w:divBdr>
                        <w:top w:val="none" w:sz="0" w:space="0" w:color="auto"/>
                        <w:left w:val="none" w:sz="0" w:space="0" w:color="auto"/>
                        <w:bottom w:val="none" w:sz="0" w:space="0" w:color="auto"/>
                        <w:right w:val="none" w:sz="0" w:space="0" w:color="auto"/>
                      </w:divBdr>
                      <w:divsChild>
                        <w:div w:id="8002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840722">
                  <w:marLeft w:val="0"/>
                  <w:marRight w:val="0"/>
                  <w:marTop w:val="0"/>
                  <w:marBottom w:val="0"/>
                  <w:divBdr>
                    <w:top w:val="none" w:sz="0" w:space="0" w:color="auto"/>
                    <w:left w:val="none" w:sz="0" w:space="0" w:color="auto"/>
                    <w:bottom w:val="none" w:sz="0" w:space="0" w:color="auto"/>
                    <w:right w:val="none" w:sz="0" w:space="0" w:color="auto"/>
                  </w:divBdr>
                  <w:divsChild>
                    <w:div w:id="190729204">
                      <w:marLeft w:val="0"/>
                      <w:marRight w:val="0"/>
                      <w:marTop w:val="0"/>
                      <w:marBottom w:val="0"/>
                      <w:divBdr>
                        <w:top w:val="none" w:sz="0" w:space="0" w:color="auto"/>
                        <w:left w:val="none" w:sz="0" w:space="0" w:color="auto"/>
                        <w:bottom w:val="none" w:sz="0" w:space="0" w:color="auto"/>
                        <w:right w:val="none" w:sz="0" w:space="0" w:color="auto"/>
                      </w:divBdr>
                      <w:divsChild>
                        <w:div w:id="47325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761732">
                  <w:marLeft w:val="0"/>
                  <w:marRight w:val="0"/>
                  <w:marTop w:val="0"/>
                  <w:marBottom w:val="0"/>
                  <w:divBdr>
                    <w:top w:val="none" w:sz="0" w:space="0" w:color="auto"/>
                    <w:left w:val="none" w:sz="0" w:space="0" w:color="auto"/>
                    <w:bottom w:val="none" w:sz="0" w:space="0" w:color="auto"/>
                    <w:right w:val="none" w:sz="0" w:space="0" w:color="auto"/>
                  </w:divBdr>
                  <w:divsChild>
                    <w:div w:id="1329868688">
                      <w:marLeft w:val="0"/>
                      <w:marRight w:val="0"/>
                      <w:marTop w:val="0"/>
                      <w:marBottom w:val="0"/>
                      <w:divBdr>
                        <w:top w:val="none" w:sz="0" w:space="0" w:color="auto"/>
                        <w:left w:val="none" w:sz="0" w:space="0" w:color="auto"/>
                        <w:bottom w:val="none" w:sz="0" w:space="0" w:color="auto"/>
                        <w:right w:val="none" w:sz="0" w:space="0" w:color="auto"/>
                      </w:divBdr>
                      <w:divsChild>
                        <w:div w:id="19131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25161">
                  <w:marLeft w:val="0"/>
                  <w:marRight w:val="0"/>
                  <w:marTop w:val="0"/>
                  <w:marBottom w:val="0"/>
                  <w:divBdr>
                    <w:top w:val="none" w:sz="0" w:space="0" w:color="auto"/>
                    <w:left w:val="none" w:sz="0" w:space="0" w:color="auto"/>
                    <w:bottom w:val="none" w:sz="0" w:space="0" w:color="auto"/>
                    <w:right w:val="none" w:sz="0" w:space="0" w:color="auto"/>
                  </w:divBdr>
                  <w:divsChild>
                    <w:div w:id="1681465858">
                      <w:marLeft w:val="0"/>
                      <w:marRight w:val="0"/>
                      <w:marTop w:val="0"/>
                      <w:marBottom w:val="0"/>
                      <w:divBdr>
                        <w:top w:val="none" w:sz="0" w:space="0" w:color="auto"/>
                        <w:left w:val="none" w:sz="0" w:space="0" w:color="auto"/>
                        <w:bottom w:val="none" w:sz="0" w:space="0" w:color="auto"/>
                        <w:right w:val="none" w:sz="0" w:space="0" w:color="auto"/>
                      </w:divBdr>
                      <w:divsChild>
                        <w:div w:id="12891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070086">
                  <w:marLeft w:val="0"/>
                  <w:marRight w:val="0"/>
                  <w:marTop w:val="0"/>
                  <w:marBottom w:val="0"/>
                  <w:divBdr>
                    <w:top w:val="none" w:sz="0" w:space="0" w:color="auto"/>
                    <w:left w:val="none" w:sz="0" w:space="0" w:color="auto"/>
                    <w:bottom w:val="none" w:sz="0" w:space="0" w:color="auto"/>
                    <w:right w:val="none" w:sz="0" w:space="0" w:color="auto"/>
                  </w:divBdr>
                  <w:divsChild>
                    <w:div w:id="60182329">
                      <w:marLeft w:val="0"/>
                      <w:marRight w:val="0"/>
                      <w:marTop w:val="0"/>
                      <w:marBottom w:val="0"/>
                      <w:divBdr>
                        <w:top w:val="none" w:sz="0" w:space="0" w:color="auto"/>
                        <w:left w:val="none" w:sz="0" w:space="0" w:color="auto"/>
                        <w:bottom w:val="none" w:sz="0" w:space="0" w:color="auto"/>
                        <w:right w:val="none" w:sz="0" w:space="0" w:color="auto"/>
                      </w:divBdr>
                      <w:divsChild>
                        <w:div w:id="78204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1570">
                  <w:marLeft w:val="0"/>
                  <w:marRight w:val="0"/>
                  <w:marTop w:val="0"/>
                  <w:marBottom w:val="0"/>
                  <w:divBdr>
                    <w:top w:val="none" w:sz="0" w:space="0" w:color="auto"/>
                    <w:left w:val="none" w:sz="0" w:space="0" w:color="auto"/>
                    <w:bottom w:val="none" w:sz="0" w:space="0" w:color="auto"/>
                    <w:right w:val="none" w:sz="0" w:space="0" w:color="auto"/>
                  </w:divBdr>
                  <w:divsChild>
                    <w:div w:id="253319208">
                      <w:marLeft w:val="0"/>
                      <w:marRight w:val="0"/>
                      <w:marTop w:val="0"/>
                      <w:marBottom w:val="0"/>
                      <w:divBdr>
                        <w:top w:val="none" w:sz="0" w:space="0" w:color="auto"/>
                        <w:left w:val="none" w:sz="0" w:space="0" w:color="auto"/>
                        <w:bottom w:val="none" w:sz="0" w:space="0" w:color="auto"/>
                        <w:right w:val="none" w:sz="0" w:space="0" w:color="auto"/>
                      </w:divBdr>
                      <w:divsChild>
                        <w:div w:id="2858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9362">
                  <w:marLeft w:val="0"/>
                  <w:marRight w:val="0"/>
                  <w:marTop w:val="0"/>
                  <w:marBottom w:val="0"/>
                  <w:divBdr>
                    <w:top w:val="none" w:sz="0" w:space="0" w:color="auto"/>
                    <w:left w:val="none" w:sz="0" w:space="0" w:color="auto"/>
                    <w:bottom w:val="none" w:sz="0" w:space="0" w:color="auto"/>
                    <w:right w:val="none" w:sz="0" w:space="0" w:color="auto"/>
                  </w:divBdr>
                  <w:divsChild>
                    <w:div w:id="978075626">
                      <w:marLeft w:val="0"/>
                      <w:marRight w:val="0"/>
                      <w:marTop w:val="0"/>
                      <w:marBottom w:val="0"/>
                      <w:divBdr>
                        <w:top w:val="none" w:sz="0" w:space="0" w:color="auto"/>
                        <w:left w:val="none" w:sz="0" w:space="0" w:color="auto"/>
                        <w:bottom w:val="none" w:sz="0" w:space="0" w:color="auto"/>
                        <w:right w:val="none" w:sz="0" w:space="0" w:color="auto"/>
                      </w:divBdr>
                      <w:divsChild>
                        <w:div w:id="99425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8215">
                  <w:marLeft w:val="0"/>
                  <w:marRight w:val="0"/>
                  <w:marTop w:val="0"/>
                  <w:marBottom w:val="0"/>
                  <w:divBdr>
                    <w:top w:val="none" w:sz="0" w:space="0" w:color="auto"/>
                    <w:left w:val="none" w:sz="0" w:space="0" w:color="auto"/>
                    <w:bottom w:val="none" w:sz="0" w:space="0" w:color="auto"/>
                    <w:right w:val="none" w:sz="0" w:space="0" w:color="auto"/>
                  </w:divBdr>
                  <w:divsChild>
                    <w:div w:id="45033280">
                      <w:marLeft w:val="0"/>
                      <w:marRight w:val="0"/>
                      <w:marTop w:val="0"/>
                      <w:marBottom w:val="0"/>
                      <w:divBdr>
                        <w:top w:val="none" w:sz="0" w:space="0" w:color="auto"/>
                        <w:left w:val="none" w:sz="0" w:space="0" w:color="auto"/>
                        <w:bottom w:val="none" w:sz="0" w:space="0" w:color="auto"/>
                        <w:right w:val="none" w:sz="0" w:space="0" w:color="auto"/>
                      </w:divBdr>
                      <w:divsChild>
                        <w:div w:id="112912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9586">
                  <w:marLeft w:val="0"/>
                  <w:marRight w:val="0"/>
                  <w:marTop w:val="0"/>
                  <w:marBottom w:val="0"/>
                  <w:divBdr>
                    <w:top w:val="none" w:sz="0" w:space="0" w:color="auto"/>
                    <w:left w:val="none" w:sz="0" w:space="0" w:color="auto"/>
                    <w:bottom w:val="none" w:sz="0" w:space="0" w:color="auto"/>
                    <w:right w:val="none" w:sz="0" w:space="0" w:color="auto"/>
                  </w:divBdr>
                  <w:divsChild>
                    <w:div w:id="1096756766">
                      <w:marLeft w:val="0"/>
                      <w:marRight w:val="0"/>
                      <w:marTop w:val="0"/>
                      <w:marBottom w:val="0"/>
                      <w:divBdr>
                        <w:top w:val="none" w:sz="0" w:space="0" w:color="auto"/>
                        <w:left w:val="none" w:sz="0" w:space="0" w:color="auto"/>
                        <w:bottom w:val="none" w:sz="0" w:space="0" w:color="auto"/>
                        <w:right w:val="none" w:sz="0" w:space="0" w:color="auto"/>
                      </w:divBdr>
                      <w:divsChild>
                        <w:div w:id="143035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87260">
                  <w:marLeft w:val="0"/>
                  <w:marRight w:val="0"/>
                  <w:marTop w:val="0"/>
                  <w:marBottom w:val="0"/>
                  <w:divBdr>
                    <w:top w:val="none" w:sz="0" w:space="0" w:color="auto"/>
                    <w:left w:val="none" w:sz="0" w:space="0" w:color="auto"/>
                    <w:bottom w:val="none" w:sz="0" w:space="0" w:color="auto"/>
                    <w:right w:val="none" w:sz="0" w:space="0" w:color="auto"/>
                  </w:divBdr>
                  <w:divsChild>
                    <w:div w:id="1024670563">
                      <w:marLeft w:val="0"/>
                      <w:marRight w:val="0"/>
                      <w:marTop w:val="0"/>
                      <w:marBottom w:val="0"/>
                      <w:divBdr>
                        <w:top w:val="none" w:sz="0" w:space="0" w:color="auto"/>
                        <w:left w:val="none" w:sz="0" w:space="0" w:color="auto"/>
                        <w:bottom w:val="none" w:sz="0" w:space="0" w:color="auto"/>
                        <w:right w:val="none" w:sz="0" w:space="0" w:color="auto"/>
                      </w:divBdr>
                      <w:divsChild>
                        <w:div w:id="135157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3252">
                  <w:marLeft w:val="0"/>
                  <w:marRight w:val="0"/>
                  <w:marTop w:val="0"/>
                  <w:marBottom w:val="0"/>
                  <w:divBdr>
                    <w:top w:val="none" w:sz="0" w:space="0" w:color="auto"/>
                    <w:left w:val="none" w:sz="0" w:space="0" w:color="auto"/>
                    <w:bottom w:val="none" w:sz="0" w:space="0" w:color="auto"/>
                    <w:right w:val="none" w:sz="0" w:space="0" w:color="auto"/>
                  </w:divBdr>
                  <w:divsChild>
                    <w:div w:id="382756116">
                      <w:marLeft w:val="0"/>
                      <w:marRight w:val="0"/>
                      <w:marTop w:val="0"/>
                      <w:marBottom w:val="0"/>
                      <w:divBdr>
                        <w:top w:val="none" w:sz="0" w:space="0" w:color="auto"/>
                        <w:left w:val="none" w:sz="0" w:space="0" w:color="auto"/>
                        <w:bottom w:val="none" w:sz="0" w:space="0" w:color="auto"/>
                        <w:right w:val="none" w:sz="0" w:space="0" w:color="auto"/>
                      </w:divBdr>
                      <w:divsChild>
                        <w:div w:id="75539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7147">
                  <w:marLeft w:val="0"/>
                  <w:marRight w:val="0"/>
                  <w:marTop w:val="0"/>
                  <w:marBottom w:val="0"/>
                  <w:divBdr>
                    <w:top w:val="none" w:sz="0" w:space="0" w:color="auto"/>
                    <w:left w:val="none" w:sz="0" w:space="0" w:color="auto"/>
                    <w:bottom w:val="none" w:sz="0" w:space="0" w:color="auto"/>
                    <w:right w:val="none" w:sz="0" w:space="0" w:color="auto"/>
                  </w:divBdr>
                  <w:divsChild>
                    <w:div w:id="1329138874">
                      <w:marLeft w:val="0"/>
                      <w:marRight w:val="0"/>
                      <w:marTop w:val="0"/>
                      <w:marBottom w:val="0"/>
                      <w:divBdr>
                        <w:top w:val="none" w:sz="0" w:space="0" w:color="auto"/>
                        <w:left w:val="none" w:sz="0" w:space="0" w:color="auto"/>
                        <w:bottom w:val="none" w:sz="0" w:space="0" w:color="auto"/>
                        <w:right w:val="none" w:sz="0" w:space="0" w:color="auto"/>
                      </w:divBdr>
                      <w:divsChild>
                        <w:div w:id="94669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840439">
                  <w:marLeft w:val="0"/>
                  <w:marRight w:val="0"/>
                  <w:marTop w:val="0"/>
                  <w:marBottom w:val="0"/>
                  <w:divBdr>
                    <w:top w:val="none" w:sz="0" w:space="0" w:color="auto"/>
                    <w:left w:val="none" w:sz="0" w:space="0" w:color="auto"/>
                    <w:bottom w:val="none" w:sz="0" w:space="0" w:color="auto"/>
                    <w:right w:val="none" w:sz="0" w:space="0" w:color="auto"/>
                  </w:divBdr>
                  <w:divsChild>
                    <w:div w:id="1420105529">
                      <w:marLeft w:val="0"/>
                      <w:marRight w:val="0"/>
                      <w:marTop w:val="0"/>
                      <w:marBottom w:val="0"/>
                      <w:divBdr>
                        <w:top w:val="none" w:sz="0" w:space="0" w:color="auto"/>
                        <w:left w:val="none" w:sz="0" w:space="0" w:color="auto"/>
                        <w:bottom w:val="none" w:sz="0" w:space="0" w:color="auto"/>
                        <w:right w:val="none" w:sz="0" w:space="0" w:color="auto"/>
                      </w:divBdr>
                      <w:divsChild>
                        <w:div w:id="14395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24">
                  <w:marLeft w:val="0"/>
                  <w:marRight w:val="0"/>
                  <w:marTop w:val="0"/>
                  <w:marBottom w:val="0"/>
                  <w:divBdr>
                    <w:top w:val="none" w:sz="0" w:space="0" w:color="auto"/>
                    <w:left w:val="none" w:sz="0" w:space="0" w:color="auto"/>
                    <w:bottom w:val="none" w:sz="0" w:space="0" w:color="auto"/>
                    <w:right w:val="none" w:sz="0" w:space="0" w:color="auto"/>
                  </w:divBdr>
                  <w:divsChild>
                    <w:div w:id="578557254">
                      <w:marLeft w:val="0"/>
                      <w:marRight w:val="0"/>
                      <w:marTop w:val="0"/>
                      <w:marBottom w:val="0"/>
                      <w:divBdr>
                        <w:top w:val="none" w:sz="0" w:space="0" w:color="auto"/>
                        <w:left w:val="none" w:sz="0" w:space="0" w:color="auto"/>
                        <w:bottom w:val="none" w:sz="0" w:space="0" w:color="auto"/>
                        <w:right w:val="none" w:sz="0" w:space="0" w:color="auto"/>
                      </w:divBdr>
                      <w:divsChild>
                        <w:div w:id="16352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6852">
                  <w:marLeft w:val="0"/>
                  <w:marRight w:val="0"/>
                  <w:marTop w:val="0"/>
                  <w:marBottom w:val="0"/>
                  <w:divBdr>
                    <w:top w:val="none" w:sz="0" w:space="0" w:color="auto"/>
                    <w:left w:val="none" w:sz="0" w:space="0" w:color="auto"/>
                    <w:bottom w:val="none" w:sz="0" w:space="0" w:color="auto"/>
                    <w:right w:val="none" w:sz="0" w:space="0" w:color="auto"/>
                  </w:divBdr>
                  <w:divsChild>
                    <w:div w:id="131292080">
                      <w:marLeft w:val="0"/>
                      <w:marRight w:val="0"/>
                      <w:marTop w:val="0"/>
                      <w:marBottom w:val="0"/>
                      <w:divBdr>
                        <w:top w:val="none" w:sz="0" w:space="0" w:color="auto"/>
                        <w:left w:val="none" w:sz="0" w:space="0" w:color="auto"/>
                        <w:bottom w:val="none" w:sz="0" w:space="0" w:color="auto"/>
                        <w:right w:val="none" w:sz="0" w:space="0" w:color="auto"/>
                      </w:divBdr>
                      <w:divsChild>
                        <w:div w:id="97887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10897">
                  <w:marLeft w:val="0"/>
                  <w:marRight w:val="0"/>
                  <w:marTop w:val="0"/>
                  <w:marBottom w:val="0"/>
                  <w:divBdr>
                    <w:top w:val="none" w:sz="0" w:space="0" w:color="auto"/>
                    <w:left w:val="none" w:sz="0" w:space="0" w:color="auto"/>
                    <w:bottom w:val="none" w:sz="0" w:space="0" w:color="auto"/>
                    <w:right w:val="none" w:sz="0" w:space="0" w:color="auto"/>
                  </w:divBdr>
                  <w:divsChild>
                    <w:div w:id="1368406478">
                      <w:marLeft w:val="0"/>
                      <w:marRight w:val="0"/>
                      <w:marTop w:val="0"/>
                      <w:marBottom w:val="0"/>
                      <w:divBdr>
                        <w:top w:val="none" w:sz="0" w:space="0" w:color="auto"/>
                        <w:left w:val="none" w:sz="0" w:space="0" w:color="auto"/>
                        <w:bottom w:val="none" w:sz="0" w:space="0" w:color="auto"/>
                        <w:right w:val="none" w:sz="0" w:space="0" w:color="auto"/>
                      </w:divBdr>
                      <w:divsChild>
                        <w:div w:id="53912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86844">
                  <w:marLeft w:val="0"/>
                  <w:marRight w:val="0"/>
                  <w:marTop w:val="0"/>
                  <w:marBottom w:val="0"/>
                  <w:divBdr>
                    <w:top w:val="none" w:sz="0" w:space="0" w:color="auto"/>
                    <w:left w:val="none" w:sz="0" w:space="0" w:color="auto"/>
                    <w:bottom w:val="none" w:sz="0" w:space="0" w:color="auto"/>
                    <w:right w:val="none" w:sz="0" w:space="0" w:color="auto"/>
                  </w:divBdr>
                  <w:divsChild>
                    <w:div w:id="64649854">
                      <w:marLeft w:val="0"/>
                      <w:marRight w:val="0"/>
                      <w:marTop w:val="0"/>
                      <w:marBottom w:val="0"/>
                      <w:divBdr>
                        <w:top w:val="none" w:sz="0" w:space="0" w:color="auto"/>
                        <w:left w:val="none" w:sz="0" w:space="0" w:color="auto"/>
                        <w:bottom w:val="none" w:sz="0" w:space="0" w:color="auto"/>
                        <w:right w:val="none" w:sz="0" w:space="0" w:color="auto"/>
                      </w:divBdr>
                      <w:divsChild>
                        <w:div w:id="97086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031192">
                  <w:marLeft w:val="0"/>
                  <w:marRight w:val="0"/>
                  <w:marTop w:val="0"/>
                  <w:marBottom w:val="0"/>
                  <w:divBdr>
                    <w:top w:val="none" w:sz="0" w:space="0" w:color="auto"/>
                    <w:left w:val="none" w:sz="0" w:space="0" w:color="auto"/>
                    <w:bottom w:val="none" w:sz="0" w:space="0" w:color="auto"/>
                    <w:right w:val="none" w:sz="0" w:space="0" w:color="auto"/>
                  </w:divBdr>
                  <w:divsChild>
                    <w:div w:id="1064793637">
                      <w:marLeft w:val="0"/>
                      <w:marRight w:val="0"/>
                      <w:marTop w:val="0"/>
                      <w:marBottom w:val="0"/>
                      <w:divBdr>
                        <w:top w:val="none" w:sz="0" w:space="0" w:color="auto"/>
                        <w:left w:val="none" w:sz="0" w:space="0" w:color="auto"/>
                        <w:bottom w:val="none" w:sz="0" w:space="0" w:color="auto"/>
                        <w:right w:val="none" w:sz="0" w:space="0" w:color="auto"/>
                      </w:divBdr>
                      <w:divsChild>
                        <w:div w:id="795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96614">
                  <w:marLeft w:val="0"/>
                  <w:marRight w:val="0"/>
                  <w:marTop w:val="0"/>
                  <w:marBottom w:val="0"/>
                  <w:divBdr>
                    <w:top w:val="none" w:sz="0" w:space="0" w:color="auto"/>
                    <w:left w:val="none" w:sz="0" w:space="0" w:color="auto"/>
                    <w:bottom w:val="none" w:sz="0" w:space="0" w:color="auto"/>
                    <w:right w:val="none" w:sz="0" w:space="0" w:color="auto"/>
                  </w:divBdr>
                  <w:divsChild>
                    <w:div w:id="377050419">
                      <w:marLeft w:val="0"/>
                      <w:marRight w:val="0"/>
                      <w:marTop w:val="0"/>
                      <w:marBottom w:val="0"/>
                      <w:divBdr>
                        <w:top w:val="none" w:sz="0" w:space="0" w:color="auto"/>
                        <w:left w:val="none" w:sz="0" w:space="0" w:color="auto"/>
                        <w:bottom w:val="none" w:sz="0" w:space="0" w:color="auto"/>
                        <w:right w:val="none" w:sz="0" w:space="0" w:color="auto"/>
                      </w:divBdr>
                      <w:divsChild>
                        <w:div w:id="162997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14337">
                  <w:marLeft w:val="0"/>
                  <w:marRight w:val="0"/>
                  <w:marTop w:val="0"/>
                  <w:marBottom w:val="0"/>
                  <w:divBdr>
                    <w:top w:val="none" w:sz="0" w:space="0" w:color="auto"/>
                    <w:left w:val="none" w:sz="0" w:space="0" w:color="auto"/>
                    <w:bottom w:val="none" w:sz="0" w:space="0" w:color="auto"/>
                    <w:right w:val="none" w:sz="0" w:space="0" w:color="auto"/>
                  </w:divBdr>
                  <w:divsChild>
                    <w:div w:id="2082481540">
                      <w:marLeft w:val="0"/>
                      <w:marRight w:val="0"/>
                      <w:marTop w:val="0"/>
                      <w:marBottom w:val="0"/>
                      <w:divBdr>
                        <w:top w:val="none" w:sz="0" w:space="0" w:color="auto"/>
                        <w:left w:val="none" w:sz="0" w:space="0" w:color="auto"/>
                        <w:bottom w:val="none" w:sz="0" w:space="0" w:color="auto"/>
                        <w:right w:val="none" w:sz="0" w:space="0" w:color="auto"/>
                      </w:divBdr>
                      <w:divsChild>
                        <w:div w:id="161509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4162">
                  <w:marLeft w:val="0"/>
                  <w:marRight w:val="0"/>
                  <w:marTop w:val="0"/>
                  <w:marBottom w:val="0"/>
                  <w:divBdr>
                    <w:top w:val="none" w:sz="0" w:space="0" w:color="auto"/>
                    <w:left w:val="none" w:sz="0" w:space="0" w:color="auto"/>
                    <w:bottom w:val="none" w:sz="0" w:space="0" w:color="auto"/>
                    <w:right w:val="none" w:sz="0" w:space="0" w:color="auto"/>
                  </w:divBdr>
                  <w:divsChild>
                    <w:div w:id="1301231540">
                      <w:marLeft w:val="0"/>
                      <w:marRight w:val="0"/>
                      <w:marTop w:val="0"/>
                      <w:marBottom w:val="0"/>
                      <w:divBdr>
                        <w:top w:val="none" w:sz="0" w:space="0" w:color="auto"/>
                        <w:left w:val="none" w:sz="0" w:space="0" w:color="auto"/>
                        <w:bottom w:val="none" w:sz="0" w:space="0" w:color="auto"/>
                        <w:right w:val="none" w:sz="0" w:space="0" w:color="auto"/>
                      </w:divBdr>
                      <w:divsChild>
                        <w:div w:id="13304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7947">
                  <w:marLeft w:val="0"/>
                  <w:marRight w:val="0"/>
                  <w:marTop w:val="0"/>
                  <w:marBottom w:val="0"/>
                  <w:divBdr>
                    <w:top w:val="none" w:sz="0" w:space="0" w:color="auto"/>
                    <w:left w:val="none" w:sz="0" w:space="0" w:color="auto"/>
                    <w:bottom w:val="none" w:sz="0" w:space="0" w:color="auto"/>
                    <w:right w:val="none" w:sz="0" w:space="0" w:color="auto"/>
                  </w:divBdr>
                  <w:divsChild>
                    <w:div w:id="1962227266">
                      <w:marLeft w:val="0"/>
                      <w:marRight w:val="0"/>
                      <w:marTop w:val="0"/>
                      <w:marBottom w:val="0"/>
                      <w:divBdr>
                        <w:top w:val="none" w:sz="0" w:space="0" w:color="auto"/>
                        <w:left w:val="none" w:sz="0" w:space="0" w:color="auto"/>
                        <w:bottom w:val="none" w:sz="0" w:space="0" w:color="auto"/>
                        <w:right w:val="none" w:sz="0" w:space="0" w:color="auto"/>
                      </w:divBdr>
                      <w:divsChild>
                        <w:div w:id="64350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01813">
                  <w:marLeft w:val="0"/>
                  <w:marRight w:val="0"/>
                  <w:marTop w:val="0"/>
                  <w:marBottom w:val="0"/>
                  <w:divBdr>
                    <w:top w:val="none" w:sz="0" w:space="0" w:color="auto"/>
                    <w:left w:val="none" w:sz="0" w:space="0" w:color="auto"/>
                    <w:bottom w:val="none" w:sz="0" w:space="0" w:color="auto"/>
                    <w:right w:val="none" w:sz="0" w:space="0" w:color="auto"/>
                  </w:divBdr>
                  <w:divsChild>
                    <w:div w:id="470826626">
                      <w:marLeft w:val="0"/>
                      <w:marRight w:val="0"/>
                      <w:marTop w:val="0"/>
                      <w:marBottom w:val="0"/>
                      <w:divBdr>
                        <w:top w:val="none" w:sz="0" w:space="0" w:color="auto"/>
                        <w:left w:val="none" w:sz="0" w:space="0" w:color="auto"/>
                        <w:bottom w:val="none" w:sz="0" w:space="0" w:color="auto"/>
                        <w:right w:val="none" w:sz="0" w:space="0" w:color="auto"/>
                      </w:divBdr>
                      <w:divsChild>
                        <w:div w:id="150951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843">
                  <w:marLeft w:val="0"/>
                  <w:marRight w:val="0"/>
                  <w:marTop w:val="0"/>
                  <w:marBottom w:val="0"/>
                  <w:divBdr>
                    <w:top w:val="none" w:sz="0" w:space="0" w:color="auto"/>
                    <w:left w:val="none" w:sz="0" w:space="0" w:color="auto"/>
                    <w:bottom w:val="none" w:sz="0" w:space="0" w:color="auto"/>
                    <w:right w:val="none" w:sz="0" w:space="0" w:color="auto"/>
                  </w:divBdr>
                  <w:divsChild>
                    <w:div w:id="1546484632">
                      <w:marLeft w:val="0"/>
                      <w:marRight w:val="0"/>
                      <w:marTop w:val="0"/>
                      <w:marBottom w:val="0"/>
                      <w:divBdr>
                        <w:top w:val="none" w:sz="0" w:space="0" w:color="auto"/>
                        <w:left w:val="none" w:sz="0" w:space="0" w:color="auto"/>
                        <w:bottom w:val="none" w:sz="0" w:space="0" w:color="auto"/>
                        <w:right w:val="none" w:sz="0" w:space="0" w:color="auto"/>
                      </w:divBdr>
                      <w:divsChild>
                        <w:div w:id="197617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21404">
                  <w:marLeft w:val="0"/>
                  <w:marRight w:val="0"/>
                  <w:marTop w:val="0"/>
                  <w:marBottom w:val="0"/>
                  <w:divBdr>
                    <w:top w:val="none" w:sz="0" w:space="0" w:color="auto"/>
                    <w:left w:val="none" w:sz="0" w:space="0" w:color="auto"/>
                    <w:bottom w:val="none" w:sz="0" w:space="0" w:color="auto"/>
                    <w:right w:val="none" w:sz="0" w:space="0" w:color="auto"/>
                  </w:divBdr>
                  <w:divsChild>
                    <w:div w:id="1578245290">
                      <w:marLeft w:val="0"/>
                      <w:marRight w:val="0"/>
                      <w:marTop w:val="0"/>
                      <w:marBottom w:val="0"/>
                      <w:divBdr>
                        <w:top w:val="none" w:sz="0" w:space="0" w:color="auto"/>
                        <w:left w:val="none" w:sz="0" w:space="0" w:color="auto"/>
                        <w:bottom w:val="none" w:sz="0" w:space="0" w:color="auto"/>
                        <w:right w:val="none" w:sz="0" w:space="0" w:color="auto"/>
                      </w:divBdr>
                      <w:divsChild>
                        <w:div w:id="190167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2239">
                  <w:marLeft w:val="0"/>
                  <w:marRight w:val="0"/>
                  <w:marTop w:val="0"/>
                  <w:marBottom w:val="0"/>
                  <w:divBdr>
                    <w:top w:val="none" w:sz="0" w:space="0" w:color="auto"/>
                    <w:left w:val="none" w:sz="0" w:space="0" w:color="auto"/>
                    <w:bottom w:val="none" w:sz="0" w:space="0" w:color="auto"/>
                    <w:right w:val="none" w:sz="0" w:space="0" w:color="auto"/>
                  </w:divBdr>
                  <w:divsChild>
                    <w:div w:id="1173641610">
                      <w:marLeft w:val="0"/>
                      <w:marRight w:val="0"/>
                      <w:marTop w:val="0"/>
                      <w:marBottom w:val="0"/>
                      <w:divBdr>
                        <w:top w:val="none" w:sz="0" w:space="0" w:color="auto"/>
                        <w:left w:val="none" w:sz="0" w:space="0" w:color="auto"/>
                        <w:bottom w:val="none" w:sz="0" w:space="0" w:color="auto"/>
                        <w:right w:val="none" w:sz="0" w:space="0" w:color="auto"/>
                      </w:divBdr>
                      <w:divsChild>
                        <w:div w:id="3416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2909">
                  <w:marLeft w:val="0"/>
                  <w:marRight w:val="0"/>
                  <w:marTop w:val="0"/>
                  <w:marBottom w:val="0"/>
                  <w:divBdr>
                    <w:top w:val="none" w:sz="0" w:space="0" w:color="auto"/>
                    <w:left w:val="none" w:sz="0" w:space="0" w:color="auto"/>
                    <w:bottom w:val="none" w:sz="0" w:space="0" w:color="auto"/>
                    <w:right w:val="none" w:sz="0" w:space="0" w:color="auto"/>
                  </w:divBdr>
                  <w:divsChild>
                    <w:div w:id="449057885">
                      <w:marLeft w:val="0"/>
                      <w:marRight w:val="0"/>
                      <w:marTop w:val="0"/>
                      <w:marBottom w:val="0"/>
                      <w:divBdr>
                        <w:top w:val="none" w:sz="0" w:space="0" w:color="auto"/>
                        <w:left w:val="none" w:sz="0" w:space="0" w:color="auto"/>
                        <w:bottom w:val="none" w:sz="0" w:space="0" w:color="auto"/>
                        <w:right w:val="none" w:sz="0" w:space="0" w:color="auto"/>
                      </w:divBdr>
                      <w:divsChild>
                        <w:div w:id="2426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90511">
                  <w:marLeft w:val="0"/>
                  <w:marRight w:val="0"/>
                  <w:marTop w:val="0"/>
                  <w:marBottom w:val="0"/>
                  <w:divBdr>
                    <w:top w:val="none" w:sz="0" w:space="0" w:color="auto"/>
                    <w:left w:val="none" w:sz="0" w:space="0" w:color="auto"/>
                    <w:bottom w:val="none" w:sz="0" w:space="0" w:color="auto"/>
                    <w:right w:val="none" w:sz="0" w:space="0" w:color="auto"/>
                  </w:divBdr>
                  <w:divsChild>
                    <w:div w:id="257838782">
                      <w:marLeft w:val="0"/>
                      <w:marRight w:val="0"/>
                      <w:marTop w:val="0"/>
                      <w:marBottom w:val="0"/>
                      <w:divBdr>
                        <w:top w:val="none" w:sz="0" w:space="0" w:color="auto"/>
                        <w:left w:val="none" w:sz="0" w:space="0" w:color="auto"/>
                        <w:bottom w:val="none" w:sz="0" w:space="0" w:color="auto"/>
                        <w:right w:val="none" w:sz="0" w:space="0" w:color="auto"/>
                      </w:divBdr>
                      <w:divsChild>
                        <w:div w:id="79051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252717">
                  <w:marLeft w:val="0"/>
                  <w:marRight w:val="0"/>
                  <w:marTop w:val="0"/>
                  <w:marBottom w:val="0"/>
                  <w:divBdr>
                    <w:top w:val="none" w:sz="0" w:space="0" w:color="auto"/>
                    <w:left w:val="none" w:sz="0" w:space="0" w:color="auto"/>
                    <w:bottom w:val="none" w:sz="0" w:space="0" w:color="auto"/>
                    <w:right w:val="none" w:sz="0" w:space="0" w:color="auto"/>
                  </w:divBdr>
                  <w:divsChild>
                    <w:div w:id="876430074">
                      <w:marLeft w:val="0"/>
                      <w:marRight w:val="0"/>
                      <w:marTop w:val="0"/>
                      <w:marBottom w:val="0"/>
                      <w:divBdr>
                        <w:top w:val="none" w:sz="0" w:space="0" w:color="auto"/>
                        <w:left w:val="none" w:sz="0" w:space="0" w:color="auto"/>
                        <w:bottom w:val="none" w:sz="0" w:space="0" w:color="auto"/>
                        <w:right w:val="none" w:sz="0" w:space="0" w:color="auto"/>
                      </w:divBdr>
                      <w:divsChild>
                        <w:div w:id="175559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3104">
                  <w:marLeft w:val="0"/>
                  <w:marRight w:val="0"/>
                  <w:marTop w:val="0"/>
                  <w:marBottom w:val="0"/>
                  <w:divBdr>
                    <w:top w:val="none" w:sz="0" w:space="0" w:color="auto"/>
                    <w:left w:val="none" w:sz="0" w:space="0" w:color="auto"/>
                    <w:bottom w:val="none" w:sz="0" w:space="0" w:color="auto"/>
                    <w:right w:val="none" w:sz="0" w:space="0" w:color="auto"/>
                  </w:divBdr>
                  <w:divsChild>
                    <w:div w:id="1246917313">
                      <w:marLeft w:val="0"/>
                      <w:marRight w:val="0"/>
                      <w:marTop w:val="0"/>
                      <w:marBottom w:val="0"/>
                      <w:divBdr>
                        <w:top w:val="none" w:sz="0" w:space="0" w:color="auto"/>
                        <w:left w:val="none" w:sz="0" w:space="0" w:color="auto"/>
                        <w:bottom w:val="none" w:sz="0" w:space="0" w:color="auto"/>
                        <w:right w:val="none" w:sz="0" w:space="0" w:color="auto"/>
                      </w:divBdr>
                      <w:divsChild>
                        <w:div w:id="3514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3224">
                  <w:marLeft w:val="0"/>
                  <w:marRight w:val="0"/>
                  <w:marTop w:val="0"/>
                  <w:marBottom w:val="0"/>
                  <w:divBdr>
                    <w:top w:val="none" w:sz="0" w:space="0" w:color="auto"/>
                    <w:left w:val="none" w:sz="0" w:space="0" w:color="auto"/>
                    <w:bottom w:val="none" w:sz="0" w:space="0" w:color="auto"/>
                    <w:right w:val="none" w:sz="0" w:space="0" w:color="auto"/>
                  </w:divBdr>
                  <w:divsChild>
                    <w:div w:id="1308701027">
                      <w:marLeft w:val="0"/>
                      <w:marRight w:val="0"/>
                      <w:marTop w:val="0"/>
                      <w:marBottom w:val="0"/>
                      <w:divBdr>
                        <w:top w:val="none" w:sz="0" w:space="0" w:color="auto"/>
                        <w:left w:val="none" w:sz="0" w:space="0" w:color="auto"/>
                        <w:bottom w:val="none" w:sz="0" w:space="0" w:color="auto"/>
                        <w:right w:val="none" w:sz="0" w:space="0" w:color="auto"/>
                      </w:divBdr>
                      <w:divsChild>
                        <w:div w:id="195929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81029">
                  <w:marLeft w:val="0"/>
                  <w:marRight w:val="0"/>
                  <w:marTop w:val="0"/>
                  <w:marBottom w:val="0"/>
                  <w:divBdr>
                    <w:top w:val="none" w:sz="0" w:space="0" w:color="auto"/>
                    <w:left w:val="none" w:sz="0" w:space="0" w:color="auto"/>
                    <w:bottom w:val="none" w:sz="0" w:space="0" w:color="auto"/>
                    <w:right w:val="none" w:sz="0" w:space="0" w:color="auto"/>
                  </w:divBdr>
                  <w:divsChild>
                    <w:div w:id="1010065556">
                      <w:marLeft w:val="0"/>
                      <w:marRight w:val="0"/>
                      <w:marTop w:val="0"/>
                      <w:marBottom w:val="0"/>
                      <w:divBdr>
                        <w:top w:val="none" w:sz="0" w:space="0" w:color="auto"/>
                        <w:left w:val="none" w:sz="0" w:space="0" w:color="auto"/>
                        <w:bottom w:val="none" w:sz="0" w:space="0" w:color="auto"/>
                        <w:right w:val="none" w:sz="0" w:space="0" w:color="auto"/>
                      </w:divBdr>
                      <w:divsChild>
                        <w:div w:id="137195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01335">
                  <w:marLeft w:val="0"/>
                  <w:marRight w:val="0"/>
                  <w:marTop w:val="0"/>
                  <w:marBottom w:val="0"/>
                  <w:divBdr>
                    <w:top w:val="none" w:sz="0" w:space="0" w:color="auto"/>
                    <w:left w:val="none" w:sz="0" w:space="0" w:color="auto"/>
                    <w:bottom w:val="none" w:sz="0" w:space="0" w:color="auto"/>
                    <w:right w:val="none" w:sz="0" w:space="0" w:color="auto"/>
                  </w:divBdr>
                  <w:divsChild>
                    <w:div w:id="1351640693">
                      <w:marLeft w:val="0"/>
                      <w:marRight w:val="0"/>
                      <w:marTop w:val="0"/>
                      <w:marBottom w:val="0"/>
                      <w:divBdr>
                        <w:top w:val="none" w:sz="0" w:space="0" w:color="auto"/>
                        <w:left w:val="none" w:sz="0" w:space="0" w:color="auto"/>
                        <w:bottom w:val="none" w:sz="0" w:space="0" w:color="auto"/>
                        <w:right w:val="none" w:sz="0" w:space="0" w:color="auto"/>
                      </w:divBdr>
                      <w:divsChild>
                        <w:div w:id="9135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3792">
                  <w:marLeft w:val="0"/>
                  <w:marRight w:val="0"/>
                  <w:marTop w:val="0"/>
                  <w:marBottom w:val="0"/>
                  <w:divBdr>
                    <w:top w:val="none" w:sz="0" w:space="0" w:color="auto"/>
                    <w:left w:val="none" w:sz="0" w:space="0" w:color="auto"/>
                    <w:bottom w:val="none" w:sz="0" w:space="0" w:color="auto"/>
                    <w:right w:val="none" w:sz="0" w:space="0" w:color="auto"/>
                  </w:divBdr>
                  <w:divsChild>
                    <w:div w:id="1512916187">
                      <w:marLeft w:val="0"/>
                      <w:marRight w:val="0"/>
                      <w:marTop w:val="0"/>
                      <w:marBottom w:val="0"/>
                      <w:divBdr>
                        <w:top w:val="none" w:sz="0" w:space="0" w:color="auto"/>
                        <w:left w:val="none" w:sz="0" w:space="0" w:color="auto"/>
                        <w:bottom w:val="none" w:sz="0" w:space="0" w:color="auto"/>
                        <w:right w:val="none" w:sz="0" w:space="0" w:color="auto"/>
                      </w:divBdr>
                      <w:divsChild>
                        <w:div w:id="86857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455837">
              <w:marLeft w:val="240"/>
              <w:marRight w:val="0"/>
              <w:marTop w:val="0"/>
              <w:marBottom w:val="0"/>
              <w:divBdr>
                <w:top w:val="none" w:sz="0" w:space="0" w:color="auto"/>
                <w:left w:val="none" w:sz="0" w:space="0" w:color="auto"/>
                <w:bottom w:val="none" w:sz="0" w:space="0" w:color="auto"/>
                <w:right w:val="none" w:sz="0" w:space="0" w:color="auto"/>
              </w:divBdr>
              <w:divsChild>
                <w:div w:id="1838500498">
                  <w:marLeft w:val="120"/>
                  <w:marRight w:val="240"/>
                  <w:marTop w:val="0"/>
                  <w:marBottom w:val="0"/>
                  <w:divBdr>
                    <w:top w:val="none" w:sz="0" w:space="0" w:color="auto"/>
                    <w:left w:val="none" w:sz="0" w:space="0" w:color="auto"/>
                    <w:bottom w:val="none" w:sz="0" w:space="0" w:color="auto"/>
                    <w:right w:val="none" w:sz="0" w:space="0" w:color="auto"/>
                  </w:divBdr>
                  <w:divsChild>
                    <w:div w:id="64756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5932">
              <w:marLeft w:val="0"/>
              <w:marRight w:val="0"/>
              <w:marTop w:val="0"/>
              <w:marBottom w:val="0"/>
              <w:divBdr>
                <w:top w:val="none" w:sz="0" w:space="0" w:color="auto"/>
                <w:left w:val="none" w:sz="0" w:space="0" w:color="auto"/>
                <w:bottom w:val="none" w:sz="0" w:space="0" w:color="auto"/>
                <w:right w:val="none" w:sz="0" w:space="0" w:color="auto"/>
              </w:divBdr>
            </w:div>
            <w:div w:id="252593965">
              <w:marLeft w:val="0"/>
              <w:marRight w:val="240"/>
              <w:marTop w:val="0"/>
              <w:marBottom w:val="0"/>
              <w:divBdr>
                <w:top w:val="none" w:sz="0" w:space="0" w:color="auto"/>
                <w:left w:val="none" w:sz="0" w:space="0" w:color="auto"/>
                <w:bottom w:val="none" w:sz="0" w:space="0" w:color="auto"/>
                <w:right w:val="none" w:sz="0" w:space="0" w:color="auto"/>
              </w:divBdr>
              <w:divsChild>
                <w:div w:id="2055811683">
                  <w:marLeft w:val="0"/>
                  <w:marRight w:val="0"/>
                  <w:marTop w:val="0"/>
                  <w:marBottom w:val="0"/>
                  <w:divBdr>
                    <w:top w:val="none" w:sz="0" w:space="0" w:color="auto"/>
                    <w:left w:val="none" w:sz="0" w:space="0" w:color="auto"/>
                    <w:bottom w:val="none" w:sz="0" w:space="0" w:color="auto"/>
                    <w:right w:val="none" w:sz="0" w:space="0" w:color="auto"/>
                  </w:divBdr>
                </w:div>
                <w:div w:id="582183138">
                  <w:marLeft w:val="120"/>
                  <w:marRight w:val="0"/>
                  <w:marTop w:val="0"/>
                  <w:marBottom w:val="0"/>
                  <w:divBdr>
                    <w:top w:val="none" w:sz="0" w:space="0" w:color="auto"/>
                    <w:left w:val="none" w:sz="0" w:space="0" w:color="auto"/>
                    <w:bottom w:val="none" w:sz="0" w:space="0" w:color="auto"/>
                    <w:right w:val="none" w:sz="0" w:space="0" w:color="auto"/>
                  </w:divBdr>
                </w:div>
                <w:div w:id="494801678">
                  <w:marLeft w:val="120"/>
                  <w:marRight w:val="0"/>
                  <w:marTop w:val="0"/>
                  <w:marBottom w:val="0"/>
                  <w:divBdr>
                    <w:top w:val="none" w:sz="0" w:space="0" w:color="auto"/>
                    <w:left w:val="none" w:sz="0" w:space="0" w:color="auto"/>
                    <w:bottom w:val="none" w:sz="0" w:space="0" w:color="auto"/>
                    <w:right w:val="none" w:sz="0" w:space="0" w:color="auto"/>
                  </w:divBdr>
                  <w:divsChild>
                    <w:div w:id="148184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17881">
              <w:marLeft w:val="0"/>
              <w:marRight w:val="0"/>
              <w:marTop w:val="0"/>
              <w:marBottom w:val="0"/>
              <w:divBdr>
                <w:top w:val="none" w:sz="0" w:space="0" w:color="auto"/>
                <w:left w:val="none" w:sz="0" w:space="0" w:color="auto"/>
                <w:bottom w:val="none" w:sz="0" w:space="0" w:color="auto"/>
                <w:right w:val="none" w:sz="0" w:space="0" w:color="auto"/>
              </w:divBdr>
              <w:divsChild>
                <w:div w:id="1857886379">
                  <w:marLeft w:val="0"/>
                  <w:marRight w:val="0"/>
                  <w:marTop w:val="0"/>
                  <w:marBottom w:val="0"/>
                  <w:divBdr>
                    <w:top w:val="single" w:sz="6" w:space="0" w:color="auto"/>
                    <w:left w:val="none" w:sz="0" w:space="0" w:color="auto"/>
                    <w:bottom w:val="none" w:sz="0" w:space="0" w:color="auto"/>
                    <w:right w:val="none" w:sz="0" w:space="0" w:color="auto"/>
                  </w:divBdr>
                  <w:divsChild>
                    <w:div w:id="884098126">
                      <w:marLeft w:val="0"/>
                      <w:marRight w:val="0"/>
                      <w:marTop w:val="0"/>
                      <w:marBottom w:val="0"/>
                      <w:divBdr>
                        <w:top w:val="none" w:sz="0" w:space="0" w:color="auto"/>
                        <w:left w:val="none" w:sz="0" w:space="0" w:color="auto"/>
                        <w:bottom w:val="single" w:sz="6" w:space="0" w:color="auto"/>
                        <w:right w:val="none" w:sz="0" w:space="0" w:color="auto"/>
                      </w:divBdr>
                    </w:div>
                    <w:div w:id="88890464">
                      <w:marLeft w:val="0"/>
                      <w:marRight w:val="0"/>
                      <w:marTop w:val="0"/>
                      <w:marBottom w:val="0"/>
                      <w:divBdr>
                        <w:top w:val="none" w:sz="0" w:space="0" w:color="auto"/>
                        <w:left w:val="none" w:sz="0" w:space="0" w:color="auto"/>
                        <w:bottom w:val="single" w:sz="6" w:space="0" w:color="auto"/>
                        <w:right w:val="none" w:sz="0" w:space="0" w:color="auto"/>
                      </w:divBdr>
                    </w:div>
                    <w:div w:id="1686906845">
                      <w:marLeft w:val="0"/>
                      <w:marRight w:val="0"/>
                      <w:marTop w:val="0"/>
                      <w:marBottom w:val="0"/>
                      <w:divBdr>
                        <w:top w:val="none" w:sz="0" w:space="0" w:color="auto"/>
                        <w:left w:val="none" w:sz="0" w:space="0" w:color="auto"/>
                        <w:bottom w:val="single" w:sz="6" w:space="0" w:color="auto"/>
                        <w:right w:val="none" w:sz="0" w:space="0" w:color="auto"/>
                      </w:divBdr>
                    </w:div>
                    <w:div w:id="1375152551">
                      <w:marLeft w:val="0"/>
                      <w:marRight w:val="0"/>
                      <w:marTop w:val="0"/>
                      <w:marBottom w:val="0"/>
                      <w:divBdr>
                        <w:top w:val="none" w:sz="0" w:space="0" w:color="auto"/>
                        <w:left w:val="none" w:sz="0" w:space="0" w:color="auto"/>
                        <w:bottom w:val="single" w:sz="6" w:space="0" w:color="auto"/>
                        <w:right w:val="none" w:sz="0" w:space="0" w:color="auto"/>
                      </w:divBdr>
                    </w:div>
                  </w:divsChild>
                </w:div>
              </w:divsChild>
            </w:div>
            <w:div w:id="734166843">
              <w:marLeft w:val="0"/>
              <w:marRight w:val="0"/>
              <w:marTop w:val="0"/>
              <w:marBottom w:val="0"/>
              <w:divBdr>
                <w:top w:val="none" w:sz="0" w:space="0" w:color="auto"/>
                <w:left w:val="none" w:sz="0" w:space="0" w:color="auto"/>
                <w:bottom w:val="none" w:sz="0" w:space="0" w:color="auto"/>
                <w:right w:val="none" w:sz="0" w:space="0" w:color="auto"/>
              </w:divBdr>
              <w:divsChild>
                <w:div w:id="2043167823">
                  <w:marLeft w:val="0"/>
                  <w:marRight w:val="0"/>
                  <w:marTop w:val="480"/>
                  <w:marBottom w:val="0"/>
                  <w:divBdr>
                    <w:top w:val="none" w:sz="0" w:space="0" w:color="auto"/>
                    <w:left w:val="none" w:sz="0" w:space="0" w:color="auto"/>
                    <w:bottom w:val="none" w:sz="0" w:space="0" w:color="auto"/>
                    <w:right w:val="none" w:sz="0" w:space="0" w:color="auto"/>
                  </w:divBdr>
                  <w:divsChild>
                    <w:div w:id="54358938">
                      <w:marLeft w:val="-1200"/>
                      <w:marRight w:val="0"/>
                      <w:marTop w:val="0"/>
                      <w:marBottom w:val="0"/>
                      <w:divBdr>
                        <w:top w:val="single" w:sz="6" w:space="0" w:color="D5D5D5"/>
                        <w:left w:val="single" w:sz="6" w:space="0" w:color="D5D5D5"/>
                        <w:bottom w:val="single" w:sz="6" w:space="0" w:color="D5D5D5"/>
                        <w:right w:val="single" w:sz="6" w:space="0" w:color="D5D5D5"/>
                      </w:divBdr>
                      <w:divsChild>
                        <w:div w:id="445318161">
                          <w:marLeft w:val="0"/>
                          <w:marRight w:val="0"/>
                          <w:marTop w:val="0"/>
                          <w:marBottom w:val="0"/>
                          <w:divBdr>
                            <w:top w:val="none" w:sz="0" w:space="0" w:color="auto"/>
                            <w:left w:val="none" w:sz="0" w:space="0" w:color="auto"/>
                            <w:bottom w:val="single" w:sz="6" w:space="0" w:color="D5D5D5"/>
                            <w:right w:val="none" w:sz="0" w:space="0" w:color="auto"/>
                          </w:divBdr>
                        </w:div>
                        <w:div w:id="514467888">
                          <w:marLeft w:val="0"/>
                          <w:marRight w:val="0"/>
                          <w:marTop w:val="0"/>
                          <w:marBottom w:val="0"/>
                          <w:divBdr>
                            <w:top w:val="none" w:sz="0" w:space="0" w:color="auto"/>
                            <w:left w:val="none" w:sz="0" w:space="0" w:color="auto"/>
                            <w:bottom w:val="none" w:sz="0" w:space="0" w:color="auto"/>
                            <w:right w:val="none" w:sz="0" w:space="0" w:color="auto"/>
                          </w:divBdr>
                          <w:divsChild>
                            <w:div w:id="1009481487">
                              <w:marLeft w:val="0"/>
                              <w:marRight w:val="0"/>
                              <w:marTop w:val="0"/>
                              <w:marBottom w:val="0"/>
                              <w:divBdr>
                                <w:top w:val="none" w:sz="0" w:space="0" w:color="auto"/>
                                <w:left w:val="none" w:sz="0" w:space="0" w:color="auto"/>
                                <w:bottom w:val="none" w:sz="0" w:space="0" w:color="auto"/>
                                <w:right w:val="none" w:sz="0" w:space="0" w:color="auto"/>
                              </w:divBdr>
                              <w:divsChild>
                                <w:div w:id="242839798">
                                  <w:marLeft w:val="0"/>
                                  <w:marRight w:val="0"/>
                                  <w:marTop w:val="0"/>
                                  <w:marBottom w:val="0"/>
                                  <w:divBdr>
                                    <w:top w:val="none" w:sz="0" w:space="0" w:color="auto"/>
                                    <w:left w:val="none" w:sz="0" w:space="0" w:color="auto"/>
                                    <w:bottom w:val="single" w:sz="6" w:space="0" w:color="D5D5D5"/>
                                    <w:right w:val="none" w:sz="0" w:space="0" w:color="auto"/>
                                  </w:divBdr>
                                </w:div>
                              </w:divsChild>
                            </w:div>
                          </w:divsChild>
                        </w:div>
                      </w:divsChild>
                    </w:div>
                  </w:divsChild>
                </w:div>
                <w:div w:id="187568522">
                  <w:marLeft w:val="0"/>
                  <w:marRight w:val="0"/>
                  <w:marTop w:val="480"/>
                  <w:marBottom w:val="0"/>
                  <w:divBdr>
                    <w:top w:val="none" w:sz="0" w:space="0" w:color="auto"/>
                    <w:left w:val="none" w:sz="0" w:space="0" w:color="auto"/>
                    <w:bottom w:val="none" w:sz="0" w:space="0" w:color="auto"/>
                    <w:right w:val="none" w:sz="0" w:space="0" w:color="auto"/>
                  </w:divBdr>
                  <w:divsChild>
                    <w:div w:id="201287474">
                      <w:marLeft w:val="0"/>
                      <w:marRight w:val="0"/>
                      <w:marTop w:val="0"/>
                      <w:marBottom w:val="120"/>
                      <w:divBdr>
                        <w:top w:val="none" w:sz="0" w:space="0" w:color="auto"/>
                        <w:left w:val="none" w:sz="0" w:space="0" w:color="auto"/>
                        <w:bottom w:val="none" w:sz="0" w:space="0" w:color="auto"/>
                        <w:right w:val="none" w:sz="0" w:space="0" w:color="auto"/>
                      </w:divBdr>
                      <w:divsChild>
                        <w:div w:id="1053582140">
                          <w:marLeft w:val="0"/>
                          <w:marRight w:val="0"/>
                          <w:marTop w:val="0"/>
                          <w:marBottom w:val="0"/>
                          <w:divBdr>
                            <w:top w:val="none" w:sz="0" w:space="0" w:color="auto"/>
                            <w:left w:val="none" w:sz="0" w:space="0" w:color="auto"/>
                            <w:bottom w:val="none" w:sz="0" w:space="0" w:color="auto"/>
                            <w:right w:val="none" w:sz="0" w:space="0" w:color="auto"/>
                          </w:divBdr>
                          <w:divsChild>
                            <w:div w:id="41262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98432">
                  <w:marLeft w:val="0"/>
                  <w:marRight w:val="0"/>
                  <w:marTop w:val="0"/>
                  <w:marBottom w:val="0"/>
                  <w:divBdr>
                    <w:top w:val="none" w:sz="0" w:space="0" w:color="auto"/>
                    <w:left w:val="none" w:sz="0" w:space="0" w:color="auto"/>
                    <w:bottom w:val="none" w:sz="0" w:space="0" w:color="auto"/>
                    <w:right w:val="none" w:sz="0" w:space="0" w:color="auto"/>
                  </w:divBdr>
                </w:div>
                <w:div w:id="21831089">
                  <w:marLeft w:val="0"/>
                  <w:marRight w:val="0"/>
                  <w:marTop w:val="0"/>
                  <w:marBottom w:val="360"/>
                  <w:divBdr>
                    <w:top w:val="none" w:sz="0" w:space="0" w:color="auto"/>
                    <w:left w:val="none" w:sz="0" w:space="0" w:color="auto"/>
                    <w:bottom w:val="none" w:sz="0" w:space="0" w:color="auto"/>
                    <w:right w:val="none" w:sz="0" w:space="0" w:color="auto"/>
                  </w:divBdr>
                  <w:divsChild>
                    <w:div w:id="585190108">
                      <w:marLeft w:val="0"/>
                      <w:marRight w:val="0"/>
                      <w:marTop w:val="0"/>
                      <w:marBottom w:val="0"/>
                      <w:divBdr>
                        <w:top w:val="none" w:sz="0" w:space="0" w:color="auto"/>
                        <w:left w:val="none" w:sz="0" w:space="0" w:color="auto"/>
                        <w:bottom w:val="none" w:sz="0" w:space="0" w:color="auto"/>
                        <w:right w:val="none" w:sz="0" w:space="0" w:color="auto"/>
                      </w:divBdr>
                      <w:divsChild>
                        <w:div w:id="89076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36569">
                  <w:marLeft w:val="0"/>
                  <w:marRight w:val="0"/>
                  <w:marTop w:val="0"/>
                  <w:marBottom w:val="360"/>
                  <w:divBdr>
                    <w:top w:val="none" w:sz="0" w:space="0" w:color="auto"/>
                    <w:left w:val="none" w:sz="0" w:space="0" w:color="auto"/>
                    <w:bottom w:val="none" w:sz="0" w:space="0" w:color="auto"/>
                    <w:right w:val="none" w:sz="0" w:space="0" w:color="auto"/>
                  </w:divBdr>
                  <w:divsChild>
                    <w:div w:id="470371509">
                      <w:marLeft w:val="0"/>
                      <w:marRight w:val="0"/>
                      <w:marTop w:val="0"/>
                      <w:marBottom w:val="0"/>
                      <w:divBdr>
                        <w:top w:val="none" w:sz="0" w:space="0" w:color="auto"/>
                        <w:left w:val="none" w:sz="0" w:space="0" w:color="auto"/>
                        <w:bottom w:val="none" w:sz="0" w:space="0" w:color="auto"/>
                        <w:right w:val="none" w:sz="0" w:space="0" w:color="auto"/>
                      </w:divBdr>
                    </w:div>
                  </w:divsChild>
                </w:div>
                <w:div w:id="2099983783">
                  <w:marLeft w:val="0"/>
                  <w:marRight w:val="0"/>
                  <w:marTop w:val="0"/>
                  <w:marBottom w:val="0"/>
                  <w:divBdr>
                    <w:top w:val="none" w:sz="0" w:space="0" w:color="auto"/>
                    <w:left w:val="none" w:sz="0" w:space="0" w:color="auto"/>
                    <w:bottom w:val="none" w:sz="0" w:space="0" w:color="auto"/>
                    <w:right w:val="none" w:sz="0" w:space="0" w:color="auto"/>
                  </w:divBdr>
                  <w:divsChild>
                    <w:div w:id="1729451147">
                      <w:marLeft w:val="0"/>
                      <w:marRight w:val="0"/>
                      <w:marTop w:val="0"/>
                      <w:marBottom w:val="0"/>
                      <w:divBdr>
                        <w:top w:val="none" w:sz="0" w:space="0" w:color="auto"/>
                        <w:left w:val="none" w:sz="0" w:space="0" w:color="auto"/>
                        <w:bottom w:val="none" w:sz="0" w:space="0" w:color="auto"/>
                        <w:right w:val="none" w:sz="0" w:space="0" w:color="auto"/>
                      </w:divBdr>
                      <w:divsChild>
                        <w:div w:id="641428045">
                          <w:marLeft w:val="0"/>
                          <w:marRight w:val="0"/>
                          <w:marTop w:val="0"/>
                          <w:marBottom w:val="0"/>
                          <w:divBdr>
                            <w:top w:val="none" w:sz="0" w:space="0" w:color="auto"/>
                            <w:left w:val="none" w:sz="0" w:space="0" w:color="auto"/>
                            <w:bottom w:val="none" w:sz="0" w:space="0" w:color="auto"/>
                            <w:right w:val="none" w:sz="0" w:space="0" w:color="auto"/>
                          </w:divBdr>
                        </w:div>
                        <w:div w:id="66428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03690">
                  <w:marLeft w:val="0"/>
                  <w:marRight w:val="0"/>
                  <w:marTop w:val="0"/>
                  <w:marBottom w:val="600"/>
                  <w:divBdr>
                    <w:top w:val="none" w:sz="0" w:space="0" w:color="auto"/>
                    <w:left w:val="none" w:sz="0" w:space="0" w:color="auto"/>
                    <w:bottom w:val="none" w:sz="0" w:space="0" w:color="auto"/>
                    <w:right w:val="none" w:sz="0" w:space="0" w:color="auto"/>
                  </w:divBdr>
                  <w:divsChild>
                    <w:div w:id="1564683754">
                      <w:marLeft w:val="0"/>
                      <w:marRight w:val="0"/>
                      <w:marTop w:val="0"/>
                      <w:marBottom w:val="0"/>
                      <w:divBdr>
                        <w:top w:val="single" w:sz="6" w:space="8" w:color="D5D5D5"/>
                        <w:left w:val="single" w:sz="6" w:space="13" w:color="D5D5D5"/>
                        <w:bottom w:val="single" w:sz="6" w:space="8" w:color="D5D5D5"/>
                        <w:right w:val="single" w:sz="6" w:space="13" w:color="D5D5D5"/>
                      </w:divBdr>
                    </w:div>
                  </w:divsChild>
                </w:div>
                <w:div w:id="675621385">
                  <w:marLeft w:val="0"/>
                  <w:marRight w:val="0"/>
                  <w:marTop w:val="0"/>
                  <w:marBottom w:val="600"/>
                  <w:divBdr>
                    <w:top w:val="single" w:sz="6" w:space="0" w:color="D5D5D5"/>
                    <w:left w:val="none" w:sz="0" w:space="0" w:color="auto"/>
                    <w:bottom w:val="single" w:sz="6" w:space="0" w:color="D5D5D5"/>
                    <w:right w:val="none" w:sz="0" w:space="0" w:color="auto"/>
                  </w:divBdr>
                  <w:divsChild>
                    <w:div w:id="1758356972">
                      <w:marLeft w:val="0"/>
                      <w:marRight w:val="0"/>
                      <w:marTop w:val="0"/>
                      <w:marBottom w:val="0"/>
                      <w:divBdr>
                        <w:top w:val="none" w:sz="0" w:space="0" w:color="auto"/>
                        <w:left w:val="none" w:sz="0" w:space="0" w:color="auto"/>
                        <w:bottom w:val="none" w:sz="0" w:space="0" w:color="auto"/>
                        <w:right w:val="none" w:sz="0" w:space="0" w:color="auto"/>
                      </w:divBdr>
                      <w:divsChild>
                        <w:div w:id="49283705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489784201">
                  <w:marLeft w:val="0"/>
                  <w:marRight w:val="0"/>
                  <w:marTop w:val="0"/>
                  <w:marBottom w:val="600"/>
                  <w:divBdr>
                    <w:top w:val="none" w:sz="0" w:space="0" w:color="auto"/>
                    <w:left w:val="none" w:sz="0" w:space="0" w:color="auto"/>
                    <w:bottom w:val="single" w:sz="6" w:space="0" w:color="D5D5D5"/>
                    <w:right w:val="none" w:sz="0" w:space="0" w:color="auto"/>
                  </w:divBdr>
                  <w:divsChild>
                    <w:div w:id="1654334766">
                      <w:marLeft w:val="0"/>
                      <w:marRight w:val="0"/>
                      <w:marTop w:val="0"/>
                      <w:marBottom w:val="0"/>
                      <w:divBdr>
                        <w:top w:val="none" w:sz="0" w:space="0" w:color="auto"/>
                        <w:left w:val="none" w:sz="0" w:space="0" w:color="auto"/>
                        <w:bottom w:val="none" w:sz="0" w:space="0" w:color="auto"/>
                        <w:right w:val="none" w:sz="0" w:space="0" w:color="auto"/>
                      </w:divBdr>
                      <w:divsChild>
                        <w:div w:id="100343744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33390549">
                  <w:marLeft w:val="0"/>
                  <w:marRight w:val="0"/>
                  <w:marTop w:val="0"/>
                  <w:marBottom w:val="0"/>
                  <w:divBdr>
                    <w:top w:val="none" w:sz="0" w:space="0" w:color="auto"/>
                    <w:left w:val="none" w:sz="0" w:space="0" w:color="auto"/>
                    <w:bottom w:val="none" w:sz="0" w:space="0" w:color="auto"/>
                    <w:right w:val="none" w:sz="0" w:space="0" w:color="auto"/>
                  </w:divBdr>
                  <w:divsChild>
                    <w:div w:id="2010021196">
                      <w:marLeft w:val="0"/>
                      <w:marRight w:val="0"/>
                      <w:marTop w:val="0"/>
                      <w:marBottom w:val="0"/>
                      <w:divBdr>
                        <w:top w:val="none" w:sz="0" w:space="0" w:color="auto"/>
                        <w:left w:val="none" w:sz="0" w:space="0" w:color="auto"/>
                        <w:bottom w:val="none" w:sz="0" w:space="0" w:color="auto"/>
                        <w:right w:val="none" w:sz="0" w:space="0" w:color="auto"/>
                      </w:divBdr>
                      <w:divsChild>
                        <w:div w:id="166789279">
                          <w:marLeft w:val="0"/>
                          <w:marRight w:val="0"/>
                          <w:marTop w:val="0"/>
                          <w:marBottom w:val="0"/>
                          <w:divBdr>
                            <w:top w:val="none" w:sz="0" w:space="0" w:color="auto"/>
                            <w:left w:val="none" w:sz="0" w:space="0" w:color="auto"/>
                            <w:bottom w:val="none" w:sz="0" w:space="0" w:color="auto"/>
                            <w:right w:val="none" w:sz="0" w:space="0" w:color="auto"/>
                          </w:divBdr>
                          <w:divsChild>
                            <w:div w:id="484512765">
                              <w:marLeft w:val="0"/>
                              <w:marRight w:val="0"/>
                              <w:marTop w:val="360"/>
                              <w:marBottom w:val="0"/>
                              <w:divBdr>
                                <w:top w:val="none" w:sz="0" w:space="0" w:color="auto"/>
                                <w:left w:val="none" w:sz="0" w:space="0" w:color="auto"/>
                                <w:bottom w:val="none" w:sz="0" w:space="0" w:color="auto"/>
                                <w:right w:val="none" w:sz="0" w:space="0" w:color="auto"/>
                              </w:divBdr>
                            </w:div>
                          </w:divsChild>
                        </w:div>
                        <w:div w:id="687682776">
                          <w:marLeft w:val="0"/>
                          <w:marRight w:val="0"/>
                          <w:marTop w:val="0"/>
                          <w:marBottom w:val="0"/>
                          <w:divBdr>
                            <w:top w:val="none" w:sz="0" w:space="0" w:color="auto"/>
                            <w:left w:val="none" w:sz="0" w:space="0" w:color="auto"/>
                            <w:bottom w:val="none" w:sz="0" w:space="0" w:color="auto"/>
                            <w:right w:val="none" w:sz="0" w:space="0" w:color="auto"/>
                          </w:divBdr>
                          <w:divsChild>
                            <w:div w:id="1593004534">
                              <w:marLeft w:val="0"/>
                              <w:marRight w:val="0"/>
                              <w:marTop w:val="360"/>
                              <w:marBottom w:val="0"/>
                              <w:divBdr>
                                <w:top w:val="none" w:sz="0" w:space="0" w:color="auto"/>
                                <w:left w:val="none" w:sz="0" w:space="0" w:color="auto"/>
                                <w:bottom w:val="none" w:sz="0" w:space="0" w:color="auto"/>
                                <w:right w:val="none" w:sz="0" w:space="0" w:color="auto"/>
                              </w:divBdr>
                            </w:div>
                          </w:divsChild>
                        </w:div>
                        <w:div w:id="1219243091">
                          <w:marLeft w:val="0"/>
                          <w:marRight w:val="0"/>
                          <w:marTop w:val="0"/>
                          <w:marBottom w:val="0"/>
                          <w:divBdr>
                            <w:top w:val="none" w:sz="0" w:space="0" w:color="auto"/>
                            <w:left w:val="none" w:sz="0" w:space="0" w:color="auto"/>
                            <w:bottom w:val="none" w:sz="0" w:space="0" w:color="auto"/>
                            <w:right w:val="none" w:sz="0" w:space="0" w:color="auto"/>
                          </w:divBdr>
                          <w:divsChild>
                            <w:div w:id="1435783782">
                              <w:marLeft w:val="0"/>
                              <w:marRight w:val="0"/>
                              <w:marTop w:val="360"/>
                              <w:marBottom w:val="0"/>
                              <w:divBdr>
                                <w:top w:val="none" w:sz="0" w:space="0" w:color="auto"/>
                                <w:left w:val="none" w:sz="0" w:space="0" w:color="auto"/>
                                <w:bottom w:val="none" w:sz="0" w:space="0" w:color="auto"/>
                                <w:right w:val="none" w:sz="0" w:space="0" w:color="auto"/>
                              </w:divBdr>
                            </w:div>
                          </w:divsChild>
                        </w:div>
                        <w:div w:id="39012390">
                          <w:marLeft w:val="0"/>
                          <w:marRight w:val="0"/>
                          <w:marTop w:val="0"/>
                          <w:marBottom w:val="0"/>
                          <w:divBdr>
                            <w:top w:val="none" w:sz="0" w:space="0" w:color="auto"/>
                            <w:left w:val="none" w:sz="0" w:space="0" w:color="auto"/>
                            <w:bottom w:val="none" w:sz="0" w:space="0" w:color="auto"/>
                            <w:right w:val="none" w:sz="0" w:space="0" w:color="auto"/>
                          </w:divBdr>
                          <w:divsChild>
                            <w:div w:id="1874150820">
                              <w:marLeft w:val="0"/>
                              <w:marRight w:val="0"/>
                              <w:marTop w:val="360"/>
                              <w:marBottom w:val="0"/>
                              <w:divBdr>
                                <w:top w:val="none" w:sz="0" w:space="0" w:color="auto"/>
                                <w:left w:val="none" w:sz="0" w:space="0" w:color="auto"/>
                                <w:bottom w:val="none" w:sz="0" w:space="0" w:color="auto"/>
                                <w:right w:val="none" w:sz="0" w:space="0" w:color="auto"/>
                              </w:divBdr>
                            </w:div>
                          </w:divsChild>
                        </w:div>
                        <w:div w:id="1077364968">
                          <w:marLeft w:val="0"/>
                          <w:marRight w:val="0"/>
                          <w:marTop w:val="240"/>
                          <w:marBottom w:val="0"/>
                          <w:divBdr>
                            <w:top w:val="single" w:sz="6" w:space="0" w:color="D5D5D5"/>
                            <w:left w:val="none" w:sz="0" w:space="0" w:color="auto"/>
                            <w:bottom w:val="none" w:sz="0" w:space="0" w:color="auto"/>
                            <w:right w:val="none" w:sz="0" w:space="0" w:color="auto"/>
                          </w:divBdr>
                          <w:divsChild>
                            <w:div w:id="188339831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147993">
      <w:bodyDiv w:val="1"/>
      <w:marLeft w:val="0"/>
      <w:marRight w:val="0"/>
      <w:marTop w:val="0"/>
      <w:marBottom w:val="0"/>
      <w:divBdr>
        <w:top w:val="none" w:sz="0" w:space="0" w:color="auto"/>
        <w:left w:val="none" w:sz="0" w:space="0" w:color="auto"/>
        <w:bottom w:val="none" w:sz="0" w:space="0" w:color="auto"/>
        <w:right w:val="none" w:sz="0" w:space="0" w:color="auto"/>
      </w:divBdr>
    </w:div>
    <w:div w:id="1053118602">
      <w:bodyDiv w:val="1"/>
      <w:marLeft w:val="0"/>
      <w:marRight w:val="0"/>
      <w:marTop w:val="0"/>
      <w:marBottom w:val="0"/>
      <w:divBdr>
        <w:top w:val="none" w:sz="0" w:space="0" w:color="auto"/>
        <w:left w:val="none" w:sz="0" w:space="0" w:color="auto"/>
        <w:bottom w:val="none" w:sz="0" w:space="0" w:color="auto"/>
        <w:right w:val="none" w:sz="0" w:space="0" w:color="auto"/>
      </w:divBdr>
    </w:div>
    <w:div w:id="1057046195">
      <w:bodyDiv w:val="1"/>
      <w:marLeft w:val="0"/>
      <w:marRight w:val="0"/>
      <w:marTop w:val="0"/>
      <w:marBottom w:val="0"/>
      <w:divBdr>
        <w:top w:val="none" w:sz="0" w:space="0" w:color="auto"/>
        <w:left w:val="none" w:sz="0" w:space="0" w:color="auto"/>
        <w:bottom w:val="none" w:sz="0" w:space="0" w:color="auto"/>
        <w:right w:val="none" w:sz="0" w:space="0" w:color="auto"/>
      </w:divBdr>
      <w:divsChild>
        <w:div w:id="97650825">
          <w:marLeft w:val="0"/>
          <w:marRight w:val="0"/>
          <w:marTop w:val="0"/>
          <w:marBottom w:val="0"/>
          <w:divBdr>
            <w:top w:val="none" w:sz="0" w:space="0" w:color="auto"/>
            <w:left w:val="none" w:sz="0" w:space="0" w:color="auto"/>
            <w:bottom w:val="none" w:sz="0" w:space="0" w:color="auto"/>
            <w:right w:val="none" w:sz="0" w:space="0" w:color="auto"/>
          </w:divBdr>
        </w:div>
        <w:div w:id="1928611128">
          <w:marLeft w:val="0"/>
          <w:marRight w:val="0"/>
          <w:marTop w:val="0"/>
          <w:marBottom w:val="225"/>
          <w:divBdr>
            <w:top w:val="none" w:sz="0" w:space="0" w:color="auto"/>
            <w:left w:val="none" w:sz="0" w:space="0" w:color="auto"/>
            <w:bottom w:val="none" w:sz="0" w:space="0" w:color="auto"/>
            <w:right w:val="none" w:sz="0" w:space="0" w:color="auto"/>
          </w:divBdr>
        </w:div>
        <w:div w:id="311062087">
          <w:marLeft w:val="0"/>
          <w:marRight w:val="0"/>
          <w:marTop w:val="0"/>
          <w:marBottom w:val="225"/>
          <w:divBdr>
            <w:top w:val="none" w:sz="0" w:space="0" w:color="auto"/>
            <w:left w:val="none" w:sz="0" w:space="0" w:color="auto"/>
            <w:bottom w:val="none" w:sz="0" w:space="0" w:color="auto"/>
            <w:right w:val="none" w:sz="0" w:space="0" w:color="auto"/>
          </w:divBdr>
        </w:div>
        <w:div w:id="1094085036">
          <w:marLeft w:val="0"/>
          <w:marRight w:val="0"/>
          <w:marTop w:val="0"/>
          <w:marBottom w:val="225"/>
          <w:divBdr>
            <w:top w:val="none" w:sz="0" w:space="0" w:color="auto"/>
            <w:left w:val="none" w:sz="0" w:space="0" w:color="auto"/>
            <w:bottom w:val="none" w:sz="0" w:space="0" w:color="auto"/>
            <w:right w:val="none" w:sz="0" w:space="0" w:color="auto"/>
          </w:divBdr>
        </w:div>
        <w:div w:id="2089842856">
          <w:marLeft w:val="0"/>
          <w:marRight w:val="0"/>
          <w:marTop w:val="0"/>
          <w:marBottom w:val="225"/>
          <w:divBdr>
            <w:top w:val="none" w:sz="0" w:space="0" w:color="auto"/>
            <w:left w:val="none" w:sz="0" w:space="0" w:color="auto"/>
            <w:bottom w:val="none" w:sz="0" w:space="0" w:color="auto"/>
            <w:right w:val="none" w:sz="0" w:space="0" w:color="auto"/>
          </w:divBdr>
        </w:div>
        <w:div w:id="1786270717">
          <w:marLeft w:val="0"/>
          <w:marRight w:val="0"/>
          <w:marTop w:val="0"/>
          <w:marBottom w:val="0"/>
          <w:divBdr>
            <w:top w:val="none" w:sz="0" w:space="0" w:color="auto"/>
            <w:left w:val="none" w:sz="0" w:space="0" w:color="auto"/>
            <w:bottom w:val="none" w:sz="0" w:space="0" w:color="auto"/>
            <w:right w:val="none" w:sz="0" w:space="0" w:color="auto"/>
          </w:divBdr>
          <w:divsChild>
            <w:div w:id="2018380774">
              <w:marLeft w:val="0"/>
              <w:marRight w:val="0"/>
              <w:marTop w:val="0"/>
              <w:marBottom w:val="225"/>
              <w:divBdr>
                <w:top w:val="none" w:sz="0" w:space="0" w:color="auto"/>
                <w:left w:val="none" w:sz="0" w:space="0" w:color="auto"/>
                <w:bottom w:val="none" w:sz="0" w:space="0" w:color="auto"/>
                <w:right w:val="none" w:sz="0" w:space="0" w:color="auto"/>
              </w:divBdr>
            </w:div>
            <w:div w:id="1329210567">
              <w:marLeft w:val="0"/>
              <w:marRight w:val="0"/>
              <w:marTop w:val="0"/>
              <w:marBottom w:val="0"/>
              <w:divBdr>
                <w:top w:val="none" w:sz="0" w:space="0" w:color="auto"/>
                <w:left w:val="none" w:sz="0" w:space="0" w:color="auto"/>
                <w:bottom w:val="none" w:sz="0" w:space="0" w:color="auto"/>
                <w:right w:val="none" w:sz="0" w:space="0" w:color="auto"/>
              </w:divBdr>
              <w:divsChild>
                <w:div w:id="676201454">
                  <w:marLeft w:val="0"/>
                  <w:marRight w:val="0"/>
                  <w:marTop w:val="0"/>
                  <w:marBottom w:val="0"/>
                  <w:divBdr>
                    <w:top w:val="none" w:sz="0" w:space="0" w:color="auto"/>
                    <w:left w:val="none" w:sz="0" w:space="0" w:color="auto"/>
                    <w:bottom w:val="none" w:sz="0" w:space="0" w:color="auto"/>
                    <w:right w:val="none" w:sz="0" w:space="0" w:color="auto"/>
                  </w:divBdr>
                  <w:divsChild>
                    <w:div w:id="1425342895">
                      <w:marLeft w:val="0"/>
                      <w:marRight w:val="0"/>
                      <w:marTop w:val="0"/>
                      <w:marBottom w:val="0"/>
                      <w:divBdr>
                        <w:top w:val="none" w:sz="0" w:space="0" w:color="auto"/>
                        <w:left w:val="none" w:sz="0" w:space="0" w:color="auto"/>
                        <w:bottom w:val="none" w:sz="0" w:space="0" w:color="auto"/>
                        <w:right w:val="none" w:sz="0" w:space="0" w:color="auto"/>
                      </w:divBdr>
                      <w:divsChild>
                        <w:div w:id="978269750">
                          <w:marLeft w:val="0"/>
                          <w:marRight w:val="0"/>
                          <w:marTop w:val="0"/>
                          <w:marBottom w:val="0"/>
                          <w:divBdr>
                            <w:top w:val="none" w:sz="0" w:space="0" w:color="auto"/>
                            <w:left w:val="none" w:sz="0" w:space="0" w:color="auto"/>
                            <w:bottom w:val="none" w:sz="0" w:space="0" w:color="auto"/>
                            <w:right w:val="none" w:sz="0" w:space="0" w:color="auto"/>
                          </w:divBdr>
                          <w:divsChild>
                            <w:div w:id="2266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128803">
      <w:bodyDiv w:val="1"/>
      <w:marLeft w:val="0"/>
      <w:marRight w:val="0"/>
      <w:marTop w:val="0"/>
      <w:marBottom w:val="0"/>
      <w:divBdr>
        <w:top w:val="none" w:sz="0" w:space="0" w:color="auto"/>
        <w:left w:val="none" w:sz="0" w:space="0" w:color="auto"/>
        <w:bottom w:val="none" w:sz="0" w:space="0" w:color="auto"/>
        <w:right w:val="none" w:sz="0" w:space="0" w:color="auto"/>
      </w:divBdr>
    </w:div>
    <w:div w:id="1069183256">
      <w:bodyDiv w:val="1"/>
      <w:marLeft w:val="0"/>
      <w:marRight w:val="0"/>
      <w:marTop w:val="0"/>
      <w:marBottom w:val="0"/>
      <w:divBdr>
        <w:top w:val="none" w:sz="0" w:space="0" w:color="auto"/>
        <w:left w:val="none" w:sz="0" w:space="0" w:color="auto"/>
        <w:bottom w:val="none" w:sz="0" w:space="0" w:color="auto"/>
        <w:right w:val="none" w:sz="0" w:space="0" w:color="auto"/>
      </w:divBdr>
      <w:divsChild>
        <w:div w:id="1657537174">
          <w:marLeft w:val="0"/>
          <w:marRight w:val="0"/>
          <w:marTop w:val="0"/>
          <w:marBottom w:val="0"/>
          <w:divBdr>
            <w:top w:val="none" w:sz="0" w:space="0" w:color="auto"/>
            <w:left w:val="none" w:sz="0" w:space="0" w:color="auto"/>
            <w:bottom w:val="none" w:sz="0" w:space="0" w:color="auto"/>
            <w:right w:val="none" w:sz="0" w:space="0" w:color="auto"/>
          </w:divBdr>
          <w:divsChild>
            <w:div w:id="463350603">
              <w:marLeft w:val="0"/>
              <w:marRight w:val="0"/>
              <w:marTop w:val="0"/>
              <w:marBottom w:val="0"/>
              <w:divBdr>
                <w:top w:val="none" w:sz="0" w:space="0" w:color="auto"/>
                <w:left w:val="none" w:sz="0" w:space="0" w:color="auto"/>
                <w:bottom w:val="none" w:sz="0" w:space="0" w:color="auto"/>
                <w:right w:val="none" w:sz="0" w:space="0" w:color="auto"/>
              </w:divBdr>
              <w:divsChild>
                <w:div w:id="54395541">
                  <w:marLeft w:val="0"/>
                  <w:marRight w:val="0"/>
                  <w:marTop w:val="0"/>
                  <w:marBottom w:val="0"/>
                  <w:divBdr>
                    <w:top w:val="none" w:sz="0" w:space="0" w:color="auto"/>
                    <w:left w:val="none" w:sz="0" w:space="0" w:color="auto"/>
                    <w:bottom w:val="none" w:sz="0" w:space="0" w:color="auto"/>
                    <w:right w:val="none" w:sz="0" w:space="0" w:color="auto"/>
                  </w:divBdr>
                  <w:divsChild>
                    <w:div w:id="1132867489">
                      <w:marLeft w:val="0"/>
                      <w:marRight w:val="0"/>
                      <w:marTop w:val="0"/>
                      <w:marBottom w:val="0"/>
                      <w:divBdr>
                        <w:top w:val="none" w:sz="0" w:space="0" w:color="auto"/>
                        <w:left w:val="none" w:sz="0" w:space="0" w:color="auto"/>
                        <w:bottom w:val="none" w:sz="0" w:space="0" w:color="auto"/>
                        <w:right w:val="none" w:sz="0" w:space="0" w:color="auto"/>
                      </w:divBdr>
                      <w:divsChild>
                        <w:div w:id="1836071945">
                          <w:marLeft w:val="0"/>
                          <w:marRight w:val="0"/>
                          <w:marTop w:val="0"/>
                          <w:marBottom w:val="0"/>
                          <w:divBdr>
                            <w:top w:val="none" w:sz="0" w:space="0" w:color="auto"/>
                            <w:left w:val="none" w:sz="0" w:space="0" w:color="auto"/>
                            <w:bottom w:val="none" w:sz="0" w:space="0" w:color="auto"/>
                            <w:right w:val="none" w:sz="0" w:space="0" w:color="auto"/>
                          </w:divBdr>
                          <w:divsChild>
                            <w:div w:id="1851531321">
                              <w:marLeft w:val="0"/>
                              <w:marRight w:val="0"/>
                              <w:marTop w:val="0"/>
                              <w:marBottom w:val="0"/>
                              <w:divBdr>
                                <w:top w:val="none" w:sz="0" w:space="0" w:color="auto"/>
                                <w:left w:val="none" w:sz="0" w:space="0" w:color="auto"/>
                                <w:bottom w:val="none" w:sz="0" w:space="0" w:color="auto"/>
                                <w:right w:val="none" w:sz="0" w:space="0" w:color="auto"/>
                              </w:divBdr>
                              <w:divsChild>
                                <w:div w:id="1134179658">
                                  <w:marLeft w:val="0"/>
                                  <w:marRight w:val="0"/>
                                  <w:marTop w:val="0"/>
                                  <w:marBottom w:val="0"/>
                                  <w:divBdr>
                                    <w:top w:val="none" w:sz="0" w:space="0" w:color="auto"/>
                                    <w:left w:val="none" w:sz="0" w:space="0" w:color="auto"/>
                                    <w:bottom w:val="none" w:sz="0" w:space="0" w:color="auto"/>
                                    <w:right w:val="none" w:sz="0" w:space="0" w:color="auto"/>
                                  </w:divBdr>
                                </w:div>
                              </w:divsChild>
                            </w:div>
                            <w:div w:id="761875319">
                              <w:marLeft w:val="0"/>
                              <w:marRight w:val="0"/>
                              <w:marTop w:val="0"/>
                              <w:marBottom w:val="0"/>
                              <w:divBdr>
                                <w:top w:val="none" w:sz="0" w:space="0" w:color="auto"/>
                                <w:left w:val="none" w:sz="0" w:space="0" w:color="auto"/>
                                <w:bottom w:val="none" w:sz="0" w:space="0" w:color="auto"/>
                                <w:right w:val="none" w:sz="0" w:space="0" w:color="auto"/>
                              </w:divBdr>
                            </w:div>
                            <w:div w:id="80276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659996">
                      <w:marLeft w:val="0"/>
                      <w:marRight w:val="0"/>
                      <w:marTop w:val="0"/>
                      <w:marBottom w:val="0"/>
                      <w:divBdr>
                        <w:top w:val="none" w:sz="0" w:space="0" w:color="auto"/>
                        <w:left w:val="none" w:sz="0" w:space="0" w:color="auto"/>
                        <w:bottom w:val="none" w:sz="0" w:space="0" w:color="auto"/>
                        <w:right w:val="none" w:sz="0" w:space="0" w:color="auto"/>
                      </w:divBdr>
                      <w:divsChild>
                        <w:div w:id="245261012">
                          <w:marLeft w:val="0"/>
                          <w:marRight w:val="0"/>
                          <w:marTop w:val="0"/>
                          <w:marBottom w:val="0"/>
                          <w:divBdr>
                            <w:top w:val="none" w:sz="0" w:space="0" w:color="auto"/>
                            <w:left w:val="none" w:sz="0" w:space="0" w:color="auto"/>
                            <w:bottom w:val="none" w:sz="0" w:space="0" w:color="auto"/>
                            <w:right w:val="none" w:sz="0" w:space="0" w:color="auto"/>
                          </w:divBdr>
                          <w:divsChild>
                            <w:div w:id="1558971174">
                              <w:marLeft w:val="0"/>
                              <w:marRight w:val="0"/>
                              <w:marTop w:val="0"/>
                              <w:marBottom w:val="0"/>
                              <w:divBdr>
                                <w:top w:val="none" w:sz="0" w:space="4" w:color="auto"/>
                                <w:left w:val="none" w:sz="0" w:space="0" w:color="auto"/>
                                <w:bottom w:val="single" w:sz="6" w:space="4" w:color="E2E2E2"/>
                                <w:right w:val="none" w:sz="0" w:space="0" w:color="auto"/>
                              </w:divBdr>
                              <w:divsChild>
                                <w:div w:id="173805711">
                                  <w:marLeft w:val="300"/>
                                  <w:marRight w:val="300"/>
                                  <w:marTop w:val="0"/>
                                  <w:marBottom w:val="0"/>
                                  <w:divBdr>
                                    <w:top w:val="none" w:sz="0" w:space="0" w:color="auto"/>
                                    <w:left w:val="none" w:sz="0" w:space="0" w:color="auto"/>
                                    <w:bottom w:val="none" w:sz="0" w:space="0" w:color="auto"/>
                                    <w:right w:val="none" w:sz="0" w:space="0" w:color="auto"/>
                                  </w:divBdr>
                                  <w:divsChild>
                                    <w:div w:id="1035230251">
                                      <w:marLeft w:val="0"/>
                                      <w:marRight w:val="0"/>
                                      <w:marTop w:val="0"/>
                                      <w:marBottom w:val="0"/>
                                      <w:divBdr>
                                        <w:top w:val="none" w:sz="0" w:space="0" w:color="auto"/>
                                        <w:left w:val="none" w:sz="0" w:space="0" w:color="auto"/>
                                        <w:bottom w:val="none" w:sz="0" w:space="0" w:color="auto"/>
                                        <w:right w:val="none" w:sz="0" w:space="0" w:color="auto"/>
                                      </w:divBdr>
                                      <w:divsChild>
                                        <w:div w:id="1967539203">
                                          <w:marLeft w:val="0"/>
                                          <w:marRight w:val="0"/>
                                          <w:marTop w:val="100"/>
                                          <w:marBottom w:val="100"/>
                                          <w:divBdr>
                                            <w:top w:val="none" w:sz="0" w:space="0" w:color="auto"/>
                                            <w:left w:val="none" w:sz="0" w:space="0" w:color="auto"/>
                                            <w:bottom w:val="none" w:sz="0" w:space="0" w:color="auto"/>
                                            <w:right w:val="none" w:sz="0" w:space="0" w:color="auto"/>
                                          </w:divBdr>
                                          <w:divsChild>
                                            <w:div w:id="575210509">
                                              <w:marLeft w:val="0"/>
                                              <w:marRight w:val="0"/>
                                              <w:marTop w:val="0"/>
                                              <w:marBottom w:val="0"/>
                                              <w:divBdr>
                                                <w:top w:val="none" w:sz="0" w:space="0" w:color="auto"/>
                                                <w:left w:val="none" w:sz="0" w:space="0" w:color="auto"/>
                                                <w:bottom w:val="none" w:sz="0" w:space="0" w:color="auto"/>
                                                <w:right w:val="none" w:sz="0" w:space="0" w:color="auto"/>
                                              </w:divBdr>
                                              <w:divsChild>
                                                <w:div w:id="11483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817733">
                              <w:marLeft w:val="0"/>
                              <w:marRight w:val="0"/>
                              <w:marTop w:val="0"/>
                              <w:marBottom w:val="0"/>
                              <w:divBdr>
                                <w:top w:val="none" w:sz="0" w:space="0" w:color="auto"/>
                                <w:left w:val="none" w:sz="0" w:space="0" w:color="auto"/>
                                <w:bottom w:val="none" w:sz="0" w:space="0" w:color="auto"/>
                                <w:right w:val="none" w:sz="0" w:space="0" w:color="auto"/>
                              </w:divBdr>
                              <w:divsChild>
                                <w:div w:id="1351687487">
                                  <w:marLeft w:val="0"/>
                                  <w:marRight w:val="0"/>
                                  <w:marTop w:val="0"/>
                                  <w:marBottom w:val="0"/>
                                  <w:divBdr>
                                    <w:top w:val="none" w:sz="0" w:space="0" w:color="auto"/>
                                    <w:left w:val="none" w:sz="0" w:space="0" w:color="auto"/>
                                    <w:bottom w:val="none" w:sz="0" w:space="0" w:color="auto"/>
                                    <w:right w:val="none" w:sz="0" w:space="0" w:color="auto"/>
                                  </w:divBdr>
                                  <w:divsChild>
                                    <w:div w:id="1255360979">
                                      <w:marLeft w:val="0"/>
                                      <w:marRight w:val="0"/>
                                      <w:marTop w:val="0"/>
                                      <w:marBottom w:val="0"/>
                                      <w:divBdr>
                                        <w:top w:val="none" w:sz="0" w:space="0" w:color="auto"/>
                                        <w:left w:val="none" w:sz="0" w:space="0" w:color="auto"/>
                                        <w:bottom w:val="none" w:sz="0" w:space="0" w:color="auto"/>
                                        <w:right w:val="none" w:sz="0" w:space="0" w:color="auto"/>
                                      </w:divBdr>
                                    </w:div>
                                  </w:divsChild>
                                </w:div>
                                <w:div w:id="2024669749">
                                  <w:marLeft w:val="0"/>
                                  <w:marRight w:val="0"/>
                                  <w:marTop w:val="0"/>
                                  <w:marBottom w:val="0"/>
                                  <w:divBdr>
                                    <w:top w:val="none" w:sz="0" w:space="0" w:color="auto"/>
                                    <w:left w:val="none" w:sz="0" w:space="0" w:color="auto"/>
                                    <w:bottom w:val="none" w:sz="0" w:space="0" w:color="auto"/>
                                    <w:right w:val="none" w:sz="0" w:space="0" w:color="auto"/>
                                  </w:divBdr>
                                </w:div>
                                <w:div w:id="988242459">
                                  <w:marLeft w:val="0"/>
                                  <w:marRight w:val="0"/>
                                  <w:marTop w:val="0"/>
                                  <w:marBottom w:val="0"/>
                                  <w:divBdr>
                                    <w:top w:val="none" w:sz="0" w:space="0" w:color="auto"/>
                                    <w:left w:val="none" w:sz="0" w:space="0" w:color="auto"/>
                                    <w:bottom w:val="none" w:sz="0" w:space="0" w:color="auto"/>
                                    <w:right w:val="none" w:sz="0" w:space="0" w:color="auto"/>
                                  </w:divBdr>
                                  <w:divsChild>
                                    <w:div w:id="243152592">
                                      <w:marLeft w:val="0"/>
                                      <w:marRight w:val="0"/>
                                      <w:marTop w:val="0"/>
                                      <w:marBottom w:val="225"/>
                                      <w:divBdr>
                                        <w:top w:val="none" w:sz="0" w:space="0" w:color="auto"/>
                                        <w:left w:val="none" w:sz="0" w:space="0" w:color="auto"/>
                                        <w:bottom w:val="none" w:sz="0" w:space="0" w:color="auto"/>
                                        <w:right w:val="none" w:sz="0" w:space="0" w:color="auto"/>
                                      </w:divBdr>
                                      <w:divsChild>
                                        <w:div w:id="651952188">
                                          <w:marLeft w:val="0"/>
                                          <w:marRight w:val="0"/>
                                          <w:marTop w:val="0"/>
                                          <w:marBottom w:val="0"/>
                                          <w:divBdr>
                                            <w:top w:val="none" w:sz="0" w:space="0" w:color="auto"/>
                                            <w:left w:val="none" w:sz="0" w:space="0" w:color="auto"/>
                                            <w:bottom w:val="none" w:sz="0" w:space="0" w:color="auto"/>
                                            <w:right w:val="none" w:sz="0" w:space="0" w:color="auto"/>
                                          </w:divBdr>
                                          <w:divsChild>
                                            <w:div w:id="9484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4230">
                                      <w:marLeft w:val="0"/>
                                      <w:marRight w:val="0"/>
                                      <w:marTop w:val="0"/>
                                      <w:marBottom w:val="0"/>
                                      <w:divBdr>
                                        <w:top w:val="none" w:sz="0" w:space="0" w:color="auto"/>
                                        <w:left w:val="none" w:sz="0" w:space="0" w:color="auto"/>
                                        <w:bottom w:val="none" w:sz="0" w:space="0" w:color="auto"/>
                                        <w:right w:val="none" w:sz="0" w:space="0" w:color="auto"/>
                                      </w:divBdr>
                                      <w:divsChild>
                                        <w:div w:id="177663074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42277110">
                                  <w:marLeft w:val="0"/>
                                  <w:marRight w:val="0"/>
                                  <w:marTop w:val="0"/>
                                  <w:marBottom w:val="0"/>
                                  <w:divBdr>
                                    <w:top w:val="none" w:sz="0" w:space="0" w:color="auto"/>
                                    <w:left w:val="none" w:sz="0" w:space="0" w:color="auto"/>
                                    <w:bottom w:val="none" w:sz="0" w:space="0" w:color="auto"/>
                                    <w:right w:val="none" w:sz="0" w:space="0" w:color="auto"/>
                                  </w:divBdr>
                                  <w:divsChild>
                                    <w:div w:id="346830389">
                                      <w:marLeft w:val="0"/>
                                      <w:marRight w:val="0"/>
                                      <w:marTop w:val="0"/>
                                      <w:marBottom w:val="0"/>
                                      <w:divBdr>
                                        <w:top w:val="none" w:sz="0" w:space="0" w:color="auto"/>
                                        <w:left w:val="none" w:sz="0" w:space="0" w:color="auto"/>
                                        <w:bottom w:val="none" w:sz="0" w:space="0" w:color="auto"/>
                                        <w:right w:val="none" w:sz="0" w:space="0" w:color="auto"/>
                                      </w:divBdr>
                                      <w:divsChild>
                                        <w:div w:id="2057198739">
                                          <w:marLeft w:val="0"/>
                                          <w:marRight w:val="0"/>
                                          <w:marTop w:val="0"/>
                                          <w:marBottom w:val="0"/>
                                          <w:divBdr>
                                            <w:top w:val="none" w:sz="0" w:space="0" w:color="auto"/>
                                            <w:left w:val="none" w:sz="0" w:space="0" w:color="auto"/>
                                            <w:bottom w:val="none" w:sz="0" w:space="0" w:color="auto"/>
                                            <w:right w:val="none" w:sz="0" w:space="0" w:color="auto"/>
                                          </w:divBdr>
                                          <w:divsChild>
                                            <w:div w:id="413821893">
                                              <w:marLeft w:val="0"/>
                                              <w:marRight w:val="0"/>
                                              <w:marTop w:val="0"/>
                                              <w:marBottom w:val="0"/>
                                              <w:divBdr>
                                                <w:top w:val="none" w:sz="0" w:space="0" w:color="auto"/>
                                                <w:left w:val="none" w:sz="0" w:space="0" w:color="auto"/>
                                                <w:bottom w:val="none" w:sz="0" w:space="0" w:color="auto"/>
                                                <w:right w:val="none" w:sz="0" w:space="0" w:color="auto"/>
                                              </w:divBdr>
                                              <w:divsChild>
                                                <w:div w:id="1453405575">
                                                  <w:marLeft w:val="0"/>
                                                  <w:marRight w:val="0"/>
                                                  <w:marTop w:val="0"/>
                                                  <w:marBottom w:val="0"/>
                                                  <w:divBdr>
                                                    <w:top w:val="none" w:sz="0" w:space="0" w:color="auto"/>
                                                    <w:left w:val="none" w:sz="0" w:space="0" w:color="auto"/>
                                                    <w:bottom w:val="none" w:sz="0" w:space="0" w:color="auto"/>
                                                    <w:right w:val="none" w:sz="0" w:space="0" w:color="auto"/>
                                                  </w:divBdr>
                                                  <w:divsChild>
                                                    <w:div w:id="1590577643">
                                                      <w:marLeft w:val="0"/>
                                                      <w:marRight w:val="0"/>
                                                      <w:marTop w:val="0"/>
                                                      <w:marBottom w:val="0"/>
                                                      <w:divBdr>
                                                        <w:top w:val="none" w:sz="0" w:space="0" w:color="auto"/>
                                                        <w:left w:val="none" w:sz="0" w:space="0" w:color="auto"/>
                                                        <w:bottom w:val="none" w:sz="0" w:space="0" w:color="auto"/>
                                                        <w:right w:val="none" w:sz="0" w:space="0" w:color="auto"/>
                                                      </w:divBdr>
                                                      <w:divsChild>
                                                        <w:div w:id="13453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282206">
                                      <w:marLeft w:val="0"/>
                                      <w:marRight w:val="0"/>
                                      <w:marTop w:val="0"/>
                                      <w:marBottom w:val="0"/>
                                      <w:divBdr>
                                        <w:top w:val="none" w:sz="0" w:space="0" w:color="auto"/>
                                        <w:left w:val="none" w:sz="0" w:space="0" w:color="auto"/>
                                        <w:bottom w:val="none" w:sz="0" w:space="0" w:color="auto"/>
                                        <w:right w:val="none" w:sz="0" w:space="0" w:color="auto"/>
                                      </w:divBdr>
                                      <w:divsChild>
                                        <w:div w:id="92091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465636">
                              <w:marLeft w:val="0"/>
                              <w:marRight w:val="0"/>
                              <w:marTop w:val="0"/>
                              <w:marBottom w:val="0"/>
                              <w:divBdr>
                                <w:top w:val="none" w:sz="0" w:space="0" w:color="auto"/>
                                <w:left w:val="none" w:sz="0" w:space="0" w:color="auto"/>
                                <w:bottom w:val="none" w:sz="0" w:space="0" w:color="auto"/>
                                <w:right w:val="none" w:sz="0" w:space="0" w:color="auto"/>
                              </w:divBdr>
                              <w:divsChild>
                                <w:div w:id="736441697">
                                  <w:marLeft w:val="0"/>
                                  <w:marRight w:val="0"/>
                                  <w:marTop w:val="0"/>
                                  <w:marBottom w:val="0"/>
                                  <w:divBdr>
                                    <w:top w:val="none" w:sz="0" w:space="0" w:color="auto"/>
                                    <w:left w:val="none" w:sz="0" w:space="0" w:color="auto"/>
                                    <w:bottom w:val="none" w:sz="0" w:space="0" w:color="auto"/>
                                    <w:right w:val="none" w:sz="0" w:space="0" w:color="auto"/>
                                  </w:divBdr>
                                </w:div>
                              </w:divsChild>
                            </w:div>
                            <w:div w:id="176116215">
                              <w:marLeft w:val="0"/>
                              <w:marRight w:val="0"/>
                              <w:marTop w:val="0"/>
                              <w:marBottom w:val="0"/>
                              <w:divBdr>
                                <w:top w:val="none" w:sz="0" w:space="0" w:color="auto"/>
                                <w:left w:val="none" w:sz="0" w:space="0" w:color="auto"/>
                                <w:bottom w:val="none" w:sz="0" w:space="0" w:color="auto"/>
                                <w:right w:val="none" w:sz="0" w:space="0" w:color="auto"/>
                              </w:divBdr>
                              <w:divsChild>
                                <w:div w:id="1018849848">
                                  <w:marLeft w:val="0"/>
                                  <w:marRight w:val="0"/>
                                  <w:marTop w:val="0"/>
                                  <w:marBottom w:val="0"/>
                                  <w:divBdr>
                                    <w:top w:val="none" w:sz="0" w:space="0" w:color="auto"/>
                                    <w:left w:val="none" w:sz="0" w:space="0" w:color="auto"/>
                                    <w:bottom w:val="none" w:sz="0" w:space="0" w:color="auto"/>
                                    <w:right w:val="none" w:sz="0" w:space="0" w:color="auto"/>
                                  </w:divBdr>
                                </w:div>
                              </w:divsChild>
                            </w:div>
                            <w:div w:id="633952493">
                              <w:marLeft w:val="0"/>
                              <w:marRight w:val="0"/>
                              <w:marTop w:val="0"/>
                              <w:marBottom w:val="0"/>
                              <w:divBdr>
                                <w:top w:val="none" w:sz="0" w:space="0" w:color="auto"/>
                                <w:left w:val="none" w:sz="0" w:space="0" w:color="auto"/>
                                <w:bottom w:val="none" w:sz="0" w:space="0" w:color="auto"/>
                                <w:right w:val="none" w:sz="0" w:space="0" w:color="auto"/>
                              </w:divBdr>
                              <w:divsChild>
                                <w:div w:id="16777560">
                                  <w:marLeft w:val="0"/>
                                  <w:marRight w:val="0"/>
                                  <w:marTop w:val="0"/>
                                  <w:marBottom w:val="0"/>
                                  <w:divBdr>
                                    <w:top w:val="none" w:sz="0" w:space="0" w:color="auto"/>
                                    <w:left w:val="none" w:sz="0" w:space="0" w:color="auto"/>
                                    <w:bottom w:val="none" w:sz="0" w:space="0" w:color="auto"/>
                                    <w:right w:val="none" w:sz="0" w:space="0" w:color="auto"/>
                                  </w:divBdr>
                                </w:div>
                              </w:divsChild>
                            </w:div>
                            <w:div w:id="1528788450">
                              <w:marLeft w:val="0"/>
                              <w:marRight w:val="0"/>
                              <w:marTop w:val="0"/>
                              <w:marBottom w:val="0"/>
                              <w:divBdr>
                                <w:top w:val="none" w:sz="0" w:space="0" w:color="auto"/>
                                <w:left w:val="none" w:sz="0" w:space="0" w:color="auto"/>
                                <w:bottom w:val="none" w:sz="0" w:space="0" w:color="auto"/>
                                <w:right w:val="none" w:sz="0" w:space="0" w:color="auto"/>
                              </w:divBdr>
                              <w:divsChild>
                                <w:div w:id="783498910">
                                  <w:marLeft w:val="0"/>
                                  <w:marRight w:val="0"/>
                                  <w:marTop w:val="0"/>
                                  <w:marBottom w:val="0"/>
                                  <w:divBdr>
                                    <w:top w:val="none" w:sz="0" w:space="0" w:color="auto"/>
                                    <w:left w:val="none" w:sz="0" w:space="0" w:color="auto"/>
                                    <w:bottom w:val="none" w:sz="0" w:space="0" w:color="auto"/>
                                    <w:right w:val="none" w:sz="0" w:space="0" w:color="auto"/>
                                  </w:divBdr>
                                </w:div>
                              </w:divsChild>
                            </w:div>
                            <w:div w:id="852305066">
                              <w:marLeft w:val="0"/>
                              <w:marRight w:val="0"/>
                              <w:marTop w:val="0"/>
                              <w:marBottom w:val="0"/>
                              <w:divBdr>
                                <w:top w:val="none" w:sz="0" w:space="0" w:color="auto"/>
                                <w:left w:val="none" w:sz="0" w:space="0" w:color="auto"/>
                                <w:bottom w:val="none" w:sz="0" w:space="0" w:color="auto"/>
                                <w:right w:val="none" w:sz="0" w:space="0" w:color="auto"/>
                              </w:divBdr>
                              <w:divsChild>
                                <w:div w:id="61954105">
                                  <w:marLeft w:val="0"/>
                                  <w:marRight w:val="0"/>
                                  <w:marTop w:val="0"/>
                                  <w:marBottom w:val="0"/>
                                  <w:divBdr>
                                    <w:top w:val="none" w:sz="0" w:space="0" w:color="auto"/>
                                    <w:left w:val="none" w:sz="0" w:space="0" w:color="auto"/>
                                    <w:bottom w:val="none" w:sz="0" w:space="0" w:color="auto"/>
                                    <w:right w:val="none" w:sz="0" w:space="0" w:color="auto"/>
                                  </w:divBdr>
                                </w:div>
                              </w:divsChild>
                            </w:div>
                            <w:div w:id="191384347">
                              <w:marLeft w:val="0"/>
                              <w:marRight w:val="0"/>
                              <w:marTop w:val="0"/>
                              <w:marBottom w:val="0"/>
                              <w:divBdr>
                                <w:top w:val="none" w:sz="0" w:space="0" w:color="auto"/>
                                <w:left w:val="none" w:sz="0" w:space="0" w:color="auto"/>
                                <w:bottom w:val="none" w:sz="0" w:space="0" w:color="auto"/>
                                <w:right w:val="none" w:sz="0" w:space="0" w:color="auto"/>
                              </w:divBdr>
                              <w:divsChild>
                                <w:div w:id="227812094">
                                  <w:marLeft w:val="0"/>
                                  <w:marRight w:val="0"/>
                                  <w:marTop w:val="0"/>
                                  <w:marBottom w:val="0"/>
                                  <w:divBdr>
                                    <w:top w:val="none" w:sz="0" w:space="0" w:color="auto"/>
                                    <w:left w:val="none" w:sz="0" w:space="0" w:color="auto"/>
                                    <w:bottom w:val="none" w:sz="0" w:space="0" w:color="auto"/>
                                    <w:right w:val="none" w:sz="0" w:space="0" w:color="auto"/>
                                  </w:divBdr>
                                </w:div>
                              </w:divsChild>
                            </w:div>
                            <w:div w:id="504437125">
                              <w:marLeft w:val="0"/>
                              <w:marRight w:val="0"/>
                              <w:marTop w:val="0"/>
                              <w:marBottom w:val="0"/>
                              <w:divBdr>
                                <w:top w:val="none" w:sz="0" w:space="0" w:color="auto"/>
                                <w:left w:val="none" w:sz="0" w:space="0" w:color="auto"/>
                                <w:bottom w:val="none" w:sz="0" w:space="0" w:color="auto"/>
                                <w:right w:val="none" w:sz="0" w:space="0" w:color="auto"/>
                              </w:divBdr>
                              <w:divsChild>
                                <w:div w:id="163559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009668">
      <w:bodyDiv w:val="1"/>
      <w:marLeft w:val="0"/>
      <w:marRight w:val="0"/>
      <w:marTop w:val="0"/>
      <w:marBottom w:val="0"/>
      <w:divBdr>
        <w:top w:val="none" w:sz="0" w:space="0" w:color="auto"/>
        <w:left w:val="none" w:sz="0" w:space="0" w:color="auto"/>
        <w:bottom w:val="none" w:sz="0" w:space="0" w:color="auto"/>
        <w:right w:val="none" w:sz="0" w:space="0" w:color="auto"/>
      </w:divBdr>
      <w:divsChild>
        <w:div w:id="1624530266">
          <w:marLeft w:val="0"/>
          <w:marRight w:val="0"/>
          <w:marTop w:val="0"/>
          <w:marBottom w:val="225"/>
          <w:divBdr>
            <w:top w:val="none" w:sz="0" w:space="0" w:color="auto"/>
            <w:left w:val="none" w:sz="0" w:space="0" w:color="auto"/>
            <w:bottom w:val="none" w:sz="0" w:space="0" w:color="auto"/>
            <w:right w:val="none" w:sz="0" w:space="0" w:color="auto"/>
          </w:divBdr>
        </w:div>
        <w:div w:id="2022968349">
          <w:marLeft w:val="0"/>
          <w:marRight w:val="0"/>
          <w:marTop w:val="0"/>
          <w:marBottom w:val="225"/>
          <w:divBdr>
            <w:top w:val="none" w:sz="0" w:space="0" w:color="auto"/>
            <w:left w:val="none" w:sz="0" w:space="0" w:color="auto"/>
            <w:bottom w:val="none" w:sz="0" w:space="0" w:color="auto"/>
            <w:right w:val="none" w:sz="0" w:space="0" w:color="auto"/>
          </w:divBdr>
        </w:div>
        <w:div w:id="1249923906">
          <w:marLeft w:val="0"/>
          <w:marRight w:val="0"/>
          <w:marTop w:val="0"/>
          <w:marBottom w:val="225"/>
          <w:divBdr>
            <w:top w:val="none" w:sz="0" w:space="0" w:color="auto"/>
            <w:left w:val="none" w:sz="0" w:space="0" w:color="auto"/>
            <w:bottom w:val="none" w:sz="0" w:space="0" w:color="auto"/>
            <w:right w:val="none" w:sz="0" w:space="0" w:color="auto"/>
          </w:divBdr>
        </w:div>
        <w:div w:id="684550590">
          <w:marLeft w:val="0"/>
          <w:marRight w:val="0"/>
          <w:marTop w:val="0"/>
          <w:marBottom w:val="225"/>
          <w:divBdr>
            <w:top w:val="none" w:sz="0" w:space="0" w:color="auto"/>
            <w:left w:val="none" w:sz="0" w:space="0" w:color="auto"/>
            <w:bottom w:val="none" w:sz="0" w:space="0" w:color="auto"/>
            <w:right w:val="none" w:sz="0" w:space="0" w:color="auto"/>
          </w:divBdr>
        </w:div>
      </w:divsChild>
    </w:div>
    <w:div w:id="1129860203">
      <w:bodyDiv w:val="1"/>
      <w:marLeft w:val="0"/>
      <w:marRight w:val="0"/>
      <w:marTop w:val="0"/>
      <w:marBottom w:val="0"/>
      <w:divBdr>
        <w:top w:val="none" w:sz="0" w:space="0" w:color="auto"/>
        <w:left w:val="none" w:sz="0" w:space="0" w:color="auto"/>
        <w:bottom w:val="none" w:sz="0" w:space="0" w:color="auto"/>
        <w:right w:val="none" w:sz="0" w:space="0" w:color="auto"/>
      </w:divBdr>
    </w:div>
    <w:div w:id="1136340795">
      <w:bodyDiv w:val="1"/>
      <w:marLeft w:val="0"/>
      <w:marRight w:val="0"/>
      <w:marTop w:val="0"/>
      <w:marBottom w:val="0"/>
      <w:divBdr>
        <w:top w:val="none" w:sz="0" w:space="0" w:color="auto"/>
        <w:left w:val="none" w:sz="0" w:space="0" w:color="auto"/>
        <w:bottom w:val="none" w:sz="0" w:space="0" w:color="auto"/>
        <w:right w:val="none" w:sz="0" w:space="0" w:color="auto"/>
      </w:divBdr>
      <w:divsChild>
        <w:div w:id="1969430232">
          <w:marLeft w:val="0"/>
          <w:marRight w:val="0"/>
          <w:marTop w:val="0"/>
          <w:marBottom w:val="0"/>
          <w:divBdr>
            <w:top w:val="none" w:sz="0" w:space="0" w:color="auto"/>
            <w:left w:val="none" w:sz="0" w:space="0" w:color="auto"/>
            <w:bottom w:val="none" w:sz="0" w:space="0" w:color="auto"/>
            <w:right w:val="none" w:sz="0" w:space="0" w:color="auto"/>
          </w:divBdr>
        </w:div>
        <w:div w:id="1244954262">
          <w:marLeft w:val="0"/>
          <w:marRight w:val="0"/>
          <w:marTop w:val="0"/>
          <w:marBottom w:val="0"/>
          <w:divBdr>
            <w:top w:val="none" w:sz="0" w:space="0" w:color="auto"/>
            <w:left w:val="none" w:sz="0" w:space="0" w:color="auto"/>
            <w:bottom w:val="none" w:sz="0" w:space="0" w:color="auto"/>
            <w:right w:val="none" w:sz="0" w:space="0" w:color="auto"/>
          </w:divBdr>
        </w:div>
        <w:div w:id="1876379912">
          <w:marLeft w:val="0"/>
          <w:marRight w:val="0"/>
          <w:marTop w:val="0"/>
          <w:marBottom w:val="0"/>
          <w:divBdr>
            <w:top w:val="single" w:sz="6" w:space="0" w:color="919191"/>
            <w:left w:val="none" w:sz="0" w:space="0" w:color="auto"/>
            <w:bottom w:val="single" w:sz="6" w:space="0" w:color="919191"/>
            <w:right w:val="none" w:sz="0" w:space="0" w:color="auto"/>
          </w:divBdr>
          <w:divsChild>
            <w:div w:id="1518226080">
              <w:marLeft w:val="0"/>
              <w:marRight w:val="0"/>
              <w:marTop w:val="0"/>
              <w:marBottom w:val="0"/>
              <w:divBdr>
                <w:top w:val="none" w:sz="0" w:space="0" w:color="auto"/>
                <w:left w:val="none" w:sz="0" w:space="0" w:color="auto"/>
                <w:bottom w:val="none" w:sz="0" w:space="0" w:color="auto"/>
                <w:right w:val="none" w:sz="0" w:space="0" w:color="auto"/>
              </w:divBdr>
            </w:div>
          </w:divsChild>
        </w:div>
        <w:div w:id="1689679981">
          <w:marLeft w:val="0"/>
          <w:marRight w:val="0"/>
          <w:marTop w:val="0"/>
          <w:marBottom w:val="0"/>
          <w:divBdr>
            <w:top w:val="none" w:sz="0" w:space="0" w:color="auto"/>
            <w:left w:val="none" w:sz="0" w:space="0" w:color="auto"/>
            <w:bottom w:val="none" w:sz="0" w:space="0" w:color="auto"/>
            <w:right w:val="none" w:sz="0" w:space="0" w:color="auto"/>
          </w:divBdr>
        </w:div>
        <w:div w:id="427045034">
          <w:marLeft w:val="0"/>
          <w:marRight w:val="0"/>
          <w:marTop w:val="0"/>
          <w:marBottom w:val="0"/>
          <w:divBdr>
            <w:top w:val="none" w:sz="0" w:space="0" w:color="auto"/>
            <w:left w:val="none" w:sz="0" w:space="0" w:color="auto"/>
            <w:bottom w:val="none" w:sz="0" w:space="0" w:color="auto"/>
            <w:right w:val="none" w:sz="0" w:space="0" w:color="auto"/>
          </w:divBdr>
        </w:div>
        <w:div w:id="248196370">
          <w:marLeft w:val="0"/>
          <w:marRight w:val="0"/>
          <w:marTop w:val="0"/>
          <w:marBottom w:val="0"/>
          <w:divBdr>
            <w:top w:val="none" w:sz="0" w:space="0" w:color="auto"/>
            <w:left w:val="none" w:sz="0" w:space="0" w:color="auto"/>
            <w:bottom w:val="none" w:sz="0" w:space="0" w:color="auto"/>
            <w:right w:val="none" w:sz="0" w:space="0" w:color="auto"/>
          </w:divBdr>
        </w:div>
        <w:div w:id="216361286">
          <w:marLeft w:val="0"/>
          <w:marRight w:val="0"/>
          <w:marTop w:val="0"/>
          <w:marBottom w:val="0"/>
          <w:divBdr>
            <w:top w:val="none" w:sz="0" w:space="0" w:color="auto"/>
            <w:left w:val="none" w:sz="0" w:space="0" w:color="auto"/>
            <w:bottom w:val="none" w:sz="0" w:space="0" w:color="auto"/>
            <w:right w:val="none" w:sz="0" w:space="0" w:color="auto"/>
          </w:divBdr>
          <w:divsChild>
            <w:div w:id="397553077">
              <w:marLeft w:val="0"/>
              <w:marRight w:val="0"/>
              <w:marTop w:val="0"/>
              <w:marBottom w:val="0"/>
              <w:divBdr>
                <w:top w:val="none" w:sz="0" w:space="0" w:color="auto"/>
                <w:left w:val="none" w:sz="0" w:space="0" w:color="auto"/>
                <w:bottom w:val="none" w:sz="0" w:space="0" w:color="auto"/>
                <w:right w:val="none" w:sz="0" w:space="0" w:color="auto"/>
              </w:divBdr>
            </w:div>
            <w:div w:id="213440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73085">
      <w:bodyDiv w:val="1"/>
      <w:marLeft w:val="0"/>
      <w:marRight w:val="0"/>
      <w:marTop w:val="0"/>
      <w:marBottom w:val="0"/>
      <w:divBdr>
        <w:top w:val="none" w:sz="0" w:space="0" w:color="auto"/>
        <w:left w:val="none" w:sz="0" w:space="0" w:color="auto"/>
        <w:bottom w:val="none" w:sz="0" w:space="0" w:color="auto"/>
        <w:right w:val="none" w:sz="0" w:space="0" w:color="auto"/>
      </w:divBdr>
      <w:divsChild>
        <w:div w:id="1704742242">
          <w:blockQuote w:val="1"/>
          <w:marLeft w:val="0"/>
          <w:marRight w:val="0"/>
          <w:marTop w:val="600"/>
          <w:marBottom w:val="600"/>
          <w:divBdr>
            <w:top w:val="none" w:sz="0" w:space="0" w:color="auto"/>
            <w:left w:val="none" w:sz="0" w:space="0" w:color="auto"/>
            <w:bottom w:val="none" w:sz="0" w:space="0" w:color="auto"/>
            <w:right w:val="none" w:sz="0" w:space="0" w:color="auto"/>
          </w:divBdr>
        </w:div>
        <w:div w:id="1511212267">
          <w:blockQuote w:val="1"/>
          <w:marLeft w:val="0"/>
          <w:marRight w:val="0"/>
          <w:marTop w:val="600"/>
          <w:marBottom w:val="600"/>
          <w:divBdr>
            <w:top w:val="none" w:sz="0" w:space="0" w:color="auto"/>
            <w:left w:val="none" w:sz="0" w:space="0" w:color="auto"/>
            <w:bottom w:val="none" w:sz="0" w:space="0" w:color="auto"/>
            <w:right w:val="none" w:sz="0" w:space="0" w:color="auto"/>
          </w:divBdr>
        </w:div>
        <w:div w:id="31543420">
          <w:blockQuote w:val="1"/>
          <w:marLeft w:val="0"/>
          <w:marRight w:val="0"/>
          <w:marTop w:val="600"/>
          <w:marBottom w:val="600"/>
          <w:divBdr>
            <w:top w:val="none" w:sz="0" w:space="0" w:color="auto"/>
            <w:left w:val="none" w:sz="0" w:space="0" w:color="auto"/>
            <w:bottom w:val="none" w:sz="0" w:space="0" w:color="auto"/>
            <w:right w:val="none" w:sz="0" w:space="0" w:color="auto"/>
          </w:divBdr>
        </w:div>
      </w:divsChild>
    </w:div>
    <w:div w:id="1165894963">
      <w:bodyDiv w:val="1"/>
      <w:marLeft w:val="0"/>
      <w:marRight w:val="0"/>
      <w:marTop w:val="0"/>
      <w:marBottom w:val="0"/>
      <w:divBdr>
        <w:top w:val="none" w:sz="0" w:space="0" w:color="auto"/>
        <w:left w:val="none" w:sz="0" w:space="0" w:color="auto"/>
        <w:bottom w:val="none" w:sz="0" w:space="0" w:color="auto"/>
        <w:right w:val="none" w:sz="0" w:space="0" w:color="auto"/>
      </w:divBdr>
    </w:div>
    <w:div w:id="1241721688">
      <w:bodyDiv w:val="1"/>
      <w:marLeft w:val="0"/>
      <w:marRight w:val="0"/>
      <w:marTop w:val="0"/>
      <w:marBottom w:val="0"/>
      <w:divBdr>
        <w:top w:val="none" w:sz="0" w:space="0" w:color="auto"/>
        <w:left w:val="none" w:sz="0" w:space="0" w:color="auto"/>
        <w:bottom w:val="none" w:sz="0" w:space="0" w:color="auto"/>
        <w:right w:val="none" w:sz="0" w:space="0" w:color="auto"/>
      </w:divBdr>
    </w:div>
    <w:div w:id="1284460137">
      <w:bodyDiv w:val="1"/>
      <w:marLeft w:val="0"/>
      <w:marRight w:val="0"/>
      <w:marTop w:val="0"/>
      <w:marBottom w:val="0"/>
      <w:divBdr>
        <w:top w:val="none" w:sz="0" w:space="0" w:color="auto"/>
        <w:left w:val="none" w:sz="0" w:space="0" w:color="auto"/>
        <w:bottom w:val="none" w:sz="0" w:space="0" w:color="auto"/>
        <w:right w:val="none" w:sz="0" w:space="0" w:color="auto"/>
      </w:divBdr>
      <w:divsChild>
        <w:div w:id="839808976">
          <w:marLeft w:val="0"/>
          <w:marRight w:val="0"/>
          <w:marTop w:val="0"/>
          <w:marBottom w:val="0"/>
          <w:divBdr>
            <w:top w:val="none" w:sz="0" w:space="0" w:color="auto"/>
            <w:left w:val="none" w:sz="0" w:space="0" w:color="auto"/>
            <w:bottom w:val="none" w:sz="0" w:space="0" w:color="auto"/>
            <w:right w:val="none" w:sz="0" w:space="0" w:color="auto"/>
          </w:divBdr>
          <w:divsChild>
            <w:div w:id="106196350">
              <w:marLeft w:val="0"/>
              <w:marRight w:val="0"/>
              <w:marTop w:val="0"/>
              <w:marBottom w:val="0"/>
              <w:divBdr>
                <w:top w:val="none" w:sz="0" w:space="0" w:color="auto"/>
                <w:left w:val="none" w:sz="0" w:space="0" w:color="auto"/>
                <w:bottom w:val="none" w:sz="0" w:space="0" w:color="auto"/>
                <w:right w:val="none" w:sz="0" w:space="0" w:color="auto"/>
              </w:divBdr>
            </w:div>
          </w:divsChild>
        </w:div>
        <w:div w:id="2139059962">
          <w:marLeft w:val="0"/>
          <w:marRight w:val="0"/>
          <w:marTop w:val="0"/>
          <w:marBottom w:val="0"/>
          <w:divBdr>
            <w:top w:val="none" w:sz="0" w:space="0" w:color="auto"/>
            <w:left w:val="none" w:sz="0" w:space="0" w:color="auto"/>
            <w:bottom w:val="none" w:sz="0" w:space="0" w:color="auto"/>
            <w:right w:val="none" w:sz="0" w:space="0" w:color="auto"/>
          </w:divBdr>
          <w:divsChild>
            <w:div w:id="551582708">
              <w:marLeft w:val="0"/>
              <w:marRight w:val="0"/>
              <w:marTop w:val="0"/>
              <w:marBottom w:val="0"/>
              <w:divBdr>
                <w:top w:val="none" w:sz="0" w:space="0" w:color="auto"/>
                <w:left w:val="none" w:sz="0" w:space="0" w:color="auto"/>
                <w:bottom w:val="none" w:sz="0" w:space="0" w:color="auto"/>
                <w:right w:val="none" w:sz="0" w:space="0" w:color="auto"/>
              </w:divBdr>
            </w:div>
          </w:divsChild>
        </w:div>
        <w:div w:id="1207061814">
          <w:marLeft w:val="0"/>
          <w:marRight w:val="0"/>
          <w:marTop w:val="0"/>
          <w:marBottom w:val="0"/>
          <w:divBdr>
            <w:top w:val="none" w:sz="0" w:space="0" w:color="auto"/>
            <w:left w:val="none" w:sz="0" w:space="0" w:color="auto"/>
            <w:bottom w:val="none" w:sz="0" w:space="0" w:color="auto"/>
            <w:right w:val="none" w:sz="0" w:space="0" w:color="auto"/>
          </w:divBdr>
          <w:divsChild>
            <w:div w:id="2015495997">
              <w:marLeft w:val="0"/>
              <w:marRight w:val="0"/>
              <w:marTop w:val="0"/>
              <w:marBottom w:val="0"/>
              <w:divBdr>
                <w:top w:val="none" w:sz="0" w:space="0" w:color="auto"/>
                <w:left w:val="none" w:sz="0" w:space="0" w:color="auto"/>
                <w:bottom w:val="none" w:sz="0" w:space="0" w:color="auto"/>
                <w:right w:val="none" w:sz="0" w:space="0" w:color="auto"/>
              </w:divBdr>
            </w:div>
          </w:divsChild>
        </w:div>
        <w:div w:id="1436711826">
          <w:marLeft w:val="0"/>
          <w:marRight w:val="0"/>
          <w:marTop w:val="0"/>
          <w:marBottom w:val="0"/>
          <w:divBdr>
            <w:top w:val="none" w:sz="0" w:space="0" w:color="auto"/>
            <w:left w:val="none" w:sz="0" w:space="0" w:color="auto"/>
            <w:bottom w:val="none" w:sz="0" w:space="0" w:color="auto"/>
            <w:right w:val="none" w:sz="0" w:space="0" w:color="auto"/>
          </w:divBdr>
          <w:divsChild>
            <w:div w:id="478037546">
              <w:marLeft w:val="0"/>
              <w:marRight w:val="0"/>
              <w:marTop w:val="0"/>
              <w:marBottom w:val="0"/>
              <w:divBdr>
                <w:top w:val="none" w:sz="0" w:space="0" w:color="auto"/>
                <w:left w:val="none" w:sz="0" w:space="0" w:color="auto"/>
                <w:bottom w:val="none" w:sz="0" w:space="0" w:color="auto"/>
                <w:right w:val="none" w:sz="0" w:space="0" w:color="auto"/>
              </w:divBdr>
            </w:div>
          </w:divsChild>
        </w:div>
        <w:div w:id="1648171789">
          <w:marLeft w:val="0"/>
          <w:marRight w:val="0"/>
          <w:marTop w:val="0"/>
          <w:marBottom w:val="0"/>
          <w:divBdr>
            <w:top w:val="none" w:sz="0" w:space="0" w:color="auto"/>
            <w:left w:val="none" w:sz="0" w:space="0" w:color="auto"/>
            <w:bottom w:val="none" w:sz="0" w:space="0" w:color="auto"/>
            <w:right w:val="none" w:sz="0" w:space="0" w:color="auto"/>
          </w:divBdr>
          <w:divsChild>
            <w:div w:id="1334802616">
              <w:marLeft w:val="0"/>
              <w:marRight w:val="0"/>
              <w:marTop w:val="0"/>
              <w:marBottom w:val="0"/>
              <w:divBdr>
                <w:top w:val="none" w:sz="0" w:space="0" w:color="auto"/>
                <w:left w:val="none" w:sz="0" w:space="0" w:color="auto"/>
                <w:bottom w:val="none" w:sz="0" w:space="0" w:color="auto"/>
                <w:right w:val="none" w:sz="0" w:space="0" w:color="auto"/>
              </w:divBdr>
            </w:div>
          </w:divsChild>
        </w:div>
        <w:div w:id="1949238640">
          <w:marLeft w:val="0"/>
          <w:marRight w:val="0"/>
          <w:marTop w:val="0"/>
          <w:marBottom w:val="0"/>
          <w:divBdr>
            <w:top w:val="none" w:sz="0" w:space="0" w:color="auto"/>
            <w:left w:val="none" w:sz="0" w:space="0" w:color="auto"/>
            <w:bottom w:val="none" w:sz="0" w:space="0" w:color="auto"/>
            <w:right w:val="none" w:sz="0" w:space="0" w:color="auto"/>
          </w:divBdr>
          <w:divsChild>
            <w:div w:id="1365716988">
              <w:marLeft w:val="0"/>
              <w:marRight w:val="0"/>
              <w:marTop w:val="0"/>
              <w:marBottom w:val="0"/>
              <w:divBdr>
                <w:top w:val="none" w:sz="0" w:space="0" w:color="auto"/>
                <w:left w:val="none" w:sz="0" w:space="0" w:color="auto"/>
                <w:bottom w:val="none" w:sz="0" w:space="0" w:color="auto"/>
                <w:right w:val="none" w:sz="0" w:space="0" w:color="auto"/>
              </w:divBdr>
            </w:div>
          </w:divsChild>
        </w:div>
        <w:div w:id="980117139">
          <w:marLeft w:val="0"/>
          <w:marRight w:val="0"/>
          <w:marTop w:val="0"/>
          <w:marBottom w:val="0"/>
          <w:divBdr>
            <w:top w:val="none" w:sz="0" w:space="0" w:color="auto"/>
            <w:left w:val="none" w:sz="0" w:space="0" w:color="auto"/>
            <w:bottom w:val="none" w:sz="0" w:space="0" w:color="auto"/>
            <w:right w:val="none" w:sz="0" w:space="0" w:color="auto"/>
          </w:divBdr>
          <w:divsChild>
            <w:div w:id="698436284">
              <w:marLeft w:val="0"/>
              <w:marRight w:val="0"/>
              <w:marTop w:val="0"/>
              <w:marBottom w:val="0"/>
              <w:divBdr>
                <w:top w:val="none" w:sz="0" w:space="0" w:color="auto"/>
                <w:left w:val="none" w:sz="0" w:space="0" w:color="auto"/>
                <w:bottom w:val="none" w:sz="0" w:space="0" w:color="auto"/>
                <w:right w:val="none" w:sz="0" w:space="0" w:color="auto"/>
              </w:divBdr>
            </w:div>
          </w:divsChild>
        </w:div>
        <w:div w:id="500780362">
          <w:marLeft w:val="0"/>
          <w:marRight w:val="0"/>
          <w:marTop w:val="0"/>
          <w:marBottom w:val="0"/>
          <w:divBdr>
            <w:top w:val="none" w:sz="0" w:space="0" w:color="auto"/>
            <w:left w:val="none" w:sz="0" w:space="0" w:color="auto"/>
            <w:bottom w:val="none" w:sz="0" w:space="0" w:color="auto"/>
            <w:right w:val="none" w:sz="0" w:space="0" w:color="auto"/>
          </w:divBdr>
          <w:divsChild>
            <w:div w:id="1182546408">
              <w:marLeft w:val="0"/>
              <w:marRight w:val="0"/>
              <w:marTop w:val="0"/>
              <w:marBottom w:val="0"/>
              <w:divBdr>
                <w:top w:val="none" w:sz="0" w:space="0" w:color="auto"/>
                <w:left w:val="none" w:sz="0" w:space="0" w:color="auto"/>
                <w:bottom w:val="none" w:sz="0" w:space="0" w:color="auto"/>
                <w:right w:val="none" w:sz="0" w:space="0" w:color="auto"/>
              </w:divBdr>
            </w:div>
          </w:divsChild>
        </w:div>
        <w:div w:id="432751983">
          <w:marLeft w:val="0"/>
          <w:marRight w:val="0"/>
          <w:marTop w:val="0"/>
          <w:marBottom w:val="0"/>
          <w:divBdr>
            <w:top w:val="none" w:sz="0" w:space="0" w:color="auto"/>
            <w:left w:val="none" w:sz="0" w:space="0" w:color="auto"/>
            <w:bottom w:val="none" w:sz="0" w:space="0" w:color="auto"/>
            <w:right w:val="none" w:sz="0" w:space="0" w:color="auto"/>
          </w:divBdr>
          <w:divsChild>
            <w:div w:id="527450801">
              <w:marLeft w:val="0"/>
              <w:marRight w:val="0"/>
              <w:marTop w:val="0"/>
              <w:marBottom w:val="0"/>
              <w:divBdr>
                <w:top w:val="none" w:sz="0" w:space="0" w:color="auto"/>
                <w:left w:val="none" w:sz="0" w:space="0" w:color="auto"/>
                <w:bottom w:val="none" w:sz="0" w:space="0" w:color="auto"/>
                <w:right w:val="none" w:sz="0" w:space="0" w:color="auto"/>
              </w:divBdr>
            </w:div>
          </w:divsChild>
        </w:div>
        <w:div w:id="1625575494">
          <w:marLeft w:val="0"/>
          <w:marRight w:val="0"/>
          <w:marTop w:val="0"/>
          <w:marBottom w:val="0"/>
          <w:divBdr>
            <w:top w:val="none" w:sz="0" w:space="0" w:color="auto"/>
            <w:left w:val="none" w:sz="0" w:space="0" w:color="auto"/>
            <w:bottom w:val="none" w:sz="0" w:space="0" w:color="auto"/>
            <w:right w:val="none" w:sz="0" w:space="0" w:color="auto"/>
          </w:divBdr>
          <w:divsChild>
            <w:div w:id="1418942789">
              <w:marLeft w:val="0"/>
              <w:marRight w:val="0"/>
              <w:marTop w:val="0"/>
              <w:marBottom w:val="0"/>
              <w:divBdr>
                <w:top w:val="none" w:sz="0" w:space="0" w:color="auto"/>
                <w:left w:val="none" w:sz="0" w:space="0" w:color="auto"/>
                <w:bottom w:val="none" w:sz="0" w:space="0" w:color="auto"/>
                <w:right w:val="none" w:sz="0" w:space="0" w:color="auto"/>
              </w:divBdr>
            </w:div>
          </w:divsChild>
        </w:div>
        <w:div w:id="817534">
          <w:marLeft w:val="0"/>
          <w:marRight w:val="0"/>
          <w:marTop w:val="0"/>
          <w:marBottom w:val="0"/>
          <w:divBdr>
            <w:top w:val="none" w:sz="0" w:space="0" w:color="auto"/>
            <w:left w:val="none" w:sz="0" w:space="0" w:color="auto"/>
            <w:bottom w:val="none" w:sz="0" w:space="0" w:color="auto"/>
            <w:right w:val="none" w:sz="0" w:space="0" w:color="auto"/>
          </w:divBdr>
          <w:divsChild>
            <w:div w:id="575165416">
              <w:marLeft w:val="0"/>
              <w:marRight w:val="0"/>
              <w:marTop w:val="0"/>
              <w:marBottom w:val="0"/>
              <w:divBdr>
                <w:top w:val="none" w:sz="0" w:space="0" w:color="auto"/>
                <w:left w:val="none" w:sz="0" w:space="0" w:color="auto"/>
                <w:bottom w:val="none" w:sz="0" w:space="0" w:color="auto"/>
                <w:right w:val="none" w:sz="0" w:space="0" w:color="auto"/>
              </w:divBdr>
            </w:div>
          </w:divsChild>
        </w:div>
        <w:div w:id="859781501">
          <w:marLeft w:val="0"/>
          <w:marRight w:val="0"/>
          <w:marTop w:val="0"/>
          <w:marBottom w:val="0"/>
          <w:divBdr>
            <w:top w:val="none" w:sz="0" w:space="0" w:color="auto"/>
            <w:left w:val="none" w:sz="0" w:space="0" w:color="auto"/>
            <w:bottom w:val="none" w:sz="0" w:space="0" w:color="auto"/>
            <w:right w:val="none" w:sz="0" w:space="0" w:color="auto"/>
          </w:divBdr>
          <w:divsChild>
            <w:div w:id="197083315">
              <w:marLeft w:val="0"/>
              <w:marRight w:val="0"/>
              <w:marTop w:val="0"/>
              <w:marBottom w:val="0"/>
              <w:divBdr>
                <w:top w:val="none" w:sz="0" w:space="0" w:color="auto"/>
                <w:left w:val="none" w:sz="0" w:space="0" w:color="auto"/>
                <w:bottom w:val="none" w:sz="0" w:space="0" w:color="auto"/>
                <w:right w:val="none" w:sz="0" w:space="0" w:color="auto"/>
              </w:divBdr>
            </w:div>
          </w:divsChild>
        </w:div>
        <w:div w:id="10231972">
          <w:marLeft w:val="0"/>
          <w:marRight w:val="0"/>
          <w:marTop w:val="0"/>
          <w:marBottom w:val="0"/>
          <w:divBdr>
            <w:top w:val="none" w:sz="0" w:space="0" w:color="auto"/>
            <w:left w:val="none" w:sz="0" w:space="0" w:color="auto"/>
            <w:bottom w:val="none" w:sz="0" w:space="0" w:color="auto"/>
            <w:right w:val="none" w:sz="0" w:space="0" w:color="auto"/>
          </w:divBdr>
          <w:divsChild>
            <w:div w:id="360665143">
              <w:marLeft w:val="0"/>
              <w:marRight w:val="0"/>
              <w:marTop w:val="0"/>
              <w:marBottom w:val="0"/>
              <w:divBdr>
                <w:top w:val="none" w:sz="0" w:space="0" w:color="auto"/>
                <w:left w:val="none" w:sz="0" w:space="0" w:color="auto"/>
                <w:bottom w:val="none" w:sz="0" w:space="0" w:color="auto"/>
                <w:right w:val="none" w:sz="0" w:space="0" w:color="auto"/>
              </w:divBdr>
            </w:div>
          </w:divsChild>
        </w:div>
        <w:div w:id="948201405">
          <w:marLeft w:val="0"/>
          <w:marRight w:val="0"/>
          <w:marTop w:val="0"/>
          <w:marBottom w:val="0"/>
          <w:divBdr>
            <w:top w:val="none" w:sz="0" w:space="0" w:color="auto"/>
            <w:left w:val="none" w:sz="0" w:space="0" w:color="auto"/>
            <w:bottom w:val="none" w:sz="0" w:space="0" w:color="auto"/>
            <w:right w:val="none" w:sz="0" w:space="0" w:color="auto"/>
          </w:divBdr>
          <w:divsChild>
            <w:div w:id="1460149468">
              <w:marLeft w:val="0"/>
              <w:marRight w:val="0"/>
              <w:marTop w:val="0"/>
              <w:marBottom w:val="0"/>
              <w:divBdr>
                <w:top w:val="none" w:sz="0" w:space="0" w:color="auto"/>
                <w:left w:val="none" w:sz="0" w:space="0" w:color="auto"/>
                <w:bottom w:val="none" w:sz="0" w:space="0" w:color="auto"/>
                <w:right w:val="none" w:sz="0" w:space="0" w:color="auto"/>
              </w:divBdr>
            </w:div>
          </w:divsChild>
        </w:div>
        <w:div w:id="230391376">
          <w:marLeft w:val="0"/>
          <w:marRight w:val="0"/>
          <w:marTop w:val="0"/>
          <w:marBottom w:val="0"/>
          <w:divBdr>
            <w:top w:val="none" w:sz="0" w:space="0" w:color="auto"/>
            <w:left w:val="none" w:sz="0" w:space="0" w:color="auto"/>
            <w:bottom w:val="none" w:sz="0" w:space="0" w:color="auto"/>
            <w:right w:val="none" w:sz="0" w:space="0" w:color="auto"/>
          </w:divBdr>
          <w:divsChild>
            <w:div w:id="1517572889">
              <w:marLeft w:val="0"/>
              <w:marRight w:val="0"/>
              <w:marTop w:val="0"/>
              <w:marBottom w:val="0"/>
              <w:divBdr>
                <w:top w:val="none" w:sz="0" w:space="0" w:color="auto"/>
                <w:left w:val="none" w:sz="0" w:space="0" w:color="auto"/>
                <w:bottom w:val="none" w:sz="0" w:space="0" w:color="auto"/>
                <w:right w:val="none" w:sz="0" w:space="0" w:color="auto"/>
              </w:divBdr>
            </w:div>
          </w:divsChild>
        </w:div>
        <w:div w:id="198398009">
          <w:marLeft w:val="0"/>
          <w:marRight w:val="0"/>
          <w:marTop w:val="0"/>
          <w:marBottom w:val="0"/>
          <w:divBdr>
            <w:top w:val="none" w:sz="0" w:space="0" w:color="auto"/>
            <w:left w:val="none" w:sz="0" w:space="0" w:color="auto"/>
            <w:bottom w:val="none" w:sz="0" w:space="0" w:color="auto"/>
            <w:right w:val="none" w:sz="0" w:space="0" w:color="auto"/>
          </w:divBdr>
          <w:divsChild>
            <w:div w:id="1912613361">
              <w:marLeft w:val="0"/>
              <w:marRight w:val="0"/>
              <w:marTop w:val="0"/>
              <w:marBottom w:val="0"/>
              <w:divBdr>
                <w:top w:val="none" w:sz="0" w:space="0" w:color="auto"/>
                <w:left w:val="none" w:sz="0" w:space="0" w:color="auto"/>
                <w:bottom w:val="none" w:sz="0" w:space="0" w:color="auto"/>
                <w:right w:val="none" w:sz="0" w:space="0" w:color="auto"/>
              </w:divBdr>
            </w:div>
          </w:divsChild>
        </w:div>
        <w:div w:id="225993222">
          <w:marLeft w:val="0"/>
          <w:marRight w:val="0"/>
          <w:marTop w:val="0"/>
          <w:marBottom w:val="0"/>
          <w:divBdr>
            <w:top w:val="none" w:sz="0" w:space="0" w:color="auto"/>
            <w:left w:val="none" w:sz="0" w:space="0" w:color="auto"/>
            <w:bottom w:val="none" w:sz="0" w:space="0" w:color="auto"/>
            <w:right w:val="none" w:sz="0" w:space="0" w:color="auto"/>
          </w:divBdr>
          <w:divsChild>
            <w:div w:id="1261836834">
              <w:marLeft w:val="0"/>
              <w:marRight w:val="0"/>
              <w:marTop w:val="0"/>
              <w:marBottom w:val="0"/>
              <w:divBdr>
                <w:top w:val="none" w:sz="0" w:space="0" w:color="auto"/>
                <w:left w:val="none" w:sz="0" w:space="0" w:color="auto"/>
                <w:bottom w:val="none" w:sz="0" w:space="0" w:color="auto"/>
                <w:right w:val="none" w:sz="0" w:space="0" w:color="auto"/>
              </w:divBdr>
            </w:div>
          </w:divsChild>
        </w:div>
        <w:div w:id="1488130887">
          <w:marLeft w:val="0"/>
          <w:marRight w:val="0"/>
          <w:marTop w:val="0"/>
          <w:marBottom w:val="0"/>
          <w:divBdr>
            <w:top w:val="none" w:sz="0" w:space="0" w:color="auto"/>
            <w:left w:val="none" w:sz="0" w:space="0" w:color="auto"/>
            <w:bottom w:val="none" w:sz="0" w:space="0" w:color="auto"/>
            <w:right w:val="none" w:sz="0" w:space="0" w:color="auto"/>
          </w:divBdr>
          <w:divsChild>
            <w:div w:id="752361767">
              <w:marLeft w:val="0"/>
              <w:marRight w:val="0"/>
              <w:marTop w:val="0"/>
              <w:marBottom w:val="0"/>
              <w:divBdr>
                <w:top w:val="none" w:sz="0" w:space="0" w:color="auto"/>
                <w:left w:val="none" w:sz="0" w:space="0" w:color="auto"/>
                <w:bottom w:val="none" w:sz="0" w:space="0" w:color="auto"/>
                <w:right w:val="none" w:sz="0" w:space="0" w:color="auto"/>
              </w:divBdr>
            </w:div>
          </w:divsChild>
        </w:div>
        <w:div w:id="1289046152">
          <w:marLeft w:val="0"/>
          <w:marRight w:val="0"/>
          <w:marTop w:val="0"/>
          <w:marBottom w:val="0"/>
          <w:divBdr>
            <w:top w:val="none" w:sz="0" w:space="0" w:color="auto"/>
            <w:left w:val="none" w:sz="0" w:space="0" w:color="auto"/>
            <w:bottom w:val="none" w:sz="0" w:space="0" w:color="auto"/>
            <w:right w:val="none" w:sz="0" w:space="0" w:color="auto"/>
          </w:divBdr>
          <w:divsChild>
            <w:div w:id="504326797">
              <w:marLeft w:val="0"/>
              <w:marRight w:val="0"/>
              <w:marTop w:val="0"/>
              <w:marBottom w:val="0"/>
              <w:divBdr>
                <w:top w:val="none" w:sz="0" w:space="0" w:color="auto"/>
                <w:left w:val="none" w:sz="0" w:space="0" w:color="auto"/>
                <w:bottom w:val="none" w:sz="0" w:space="0" w:color="auto"/>
                <w:right w:val="none" w:sz="0" w:space="0" w:color="auto"/>
              </w:divBdr>
            </w:div>
          </w:divsChild>
        </w:div>
        <w:div w:id="1375345001">
          <w:marLeft w:val="0"/>
          <w:marRight w:val="0"/>
          <w:marTop w:val="0"/>
          <w:marBottom w:val="0"/>
          <w:divBdr>
            <w:top w:val="none" w:sz="0" w:space="0" w:color="auto"/>
            <w:left w:val="none" w:sz="0" w:space="0" w:color="auto"/>
            <w:bottom w:val="none" w:sz="0" w:space="0" w:color="auto"/>
            <w:right w:val="none" w:sz="0" w:space="0" w:color="auto"/>
          </w:divBdr>
          <w:divsChild>
            <w:div w:id="363293395">
              <w:marLeft w:val="0"/>
              <w:marRight w:val="0"/>
              <w:marTop w:val="0"/>
              <w:marBottom w:val="0"/>
              <w:divBdr>
                <w:top w:val="none" w:sz="0" w:space="0" w:color="auto"/>
                <w:left w:val="none" w:sz="0" w:space="0" w:color="auto"/>
                <w:bottom w:val="none" w:sz="0" w:space="0" w:color="auto"/>
                <w:right w:val="none" w:sz="0" w:space="0" w:color="auto"/>
              </w:divBdr>
            </w:div>
          </w:divsChild>
        </w:div>
        <w:div w:id="1144926031">
          <w:marLeft w:val="0"/>
          <w:marRight w:val="0"/>
          <w:marTop w:val="0"/>
          <w:marBottom w:val="0"/>
          <w:divBdr>
            <w:top w:val="none" w:sz="0" w:space="0" w:color="auto"/>
            <w:left w:val="none" w:sz="0" w:space="0" w:color="auto"/>
            <w:bottom w:val="none" w:sz="0" w:space="0" w:color="auto"/>
            <w:right w:val="none" w:sz="0" w:space="0" w:color="auto"/>
          </w:divBdr>
          <w:divsChild>
            <w:div w:id="1682507801">
              <w:marLeft w:val="0"/>
              <w:marRight w:val="0"/>
              <w:marTop w:val="0"/>
              <w:marBottom w:val="0"/>
              <w:divBdr>
                <w:top w:val="none" w:sz="0" w:space="0" w:color="auto"/>
                <w:left w:val="none" w:sz="0" w:space="0" w:color="auto"/>
                <w:bottom w:val="none" w:sz="0" w:space="0" w:color="auto"/>
                <w:right w:val="none" w:sz="0" w:space="0" w:color="auto"/>
              </w:divBdr>
            </w:div>
          </w:divsChild>
        </w:div>
        <w:div w:id="783420642">
          <w:marLeft w:val="0"/>
          <w:marRight w:val="0"/>
          <w:marTop w:val="0"/>
          <w:marBottom w:val="0"/>
          <w:divBdr>
            <w:top w:val="none" w:sz="0" w:space="0" w:color="auto"/>
            <w:left w:val="none" w:sz="0" w:space="0" w:color="auto"/>
            <w:bottom w:val="none" w:sz="0" w:space="0" w:color="auto"/>
            <w:right w:val="none" w:sz="0" w:space="0" w:color="auto"/>
          </w:divBdr>
          <w:divsChild>
            <w:div w:id="1887714466">
              <w:marLeft w:val="0"/>
              <w:marRight w:val="0"/>
              <w:marTop w:val="0"/>
              <w:marBottom w:val="0"/>
              <w:divBdr>
                <w:top w:val="none" w:sz="0" w:space="0" w:color="auto"/>
                <w:left w:val="none" w:sz="0" w:space="0" w:color="auto"/>
                <w:bottom w:val="none" w:sz="0" w:space="0" w:color="auto"/>
                <w:right w:val="none" w:sz="0" w:space="0" w:color="auto"/>
              </w:divBdr>
            </w:div>
          </w:divsChild>
        </w:div>
        <w:div w:id="787504780">
          <w:marLeft w:val="0"/>
          <w:marRight w:val="0"/>
          <w:marTop w:val="0"/>
          <w:marBottom w:val="0"/>
          <w:divBdr>
            <w:top w:val="none" w:sz="0" w:space="0" w:color="auto"/>
            <w:left w:val="none" w:sz="0" w:space="0" w:color="auto"/>
            <w:bottom w:val="none" w:sz="0" w:space="0" w:color="auto"/>
            <w:right w:val="none" w:sz="0" w:space="0" w:color="auto"/>
          </w:divBdr>
          <w:divsChild>
            <w:div w:id="130207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56318">
      <w:bodyDiv w:val="1"/>
      <w:marLeft w:val="0"/>
      <w:marRight w:val="0"/>
      <w:marTop w:val="0"/>
      <w:marBottom w:val="0"/>
      <w:divBdr>
        <w:top w:val="none" w:sz="0" w:space="0" w:color="auto"/>
        <w:left w:val="none" w:sz="0" w:space="0" w:color="auto"/>
        <w:bottom w:val="none" w:sz="0" w:space="0" w:color="auto"/>
        <w:right w:val="none" w:sz="0" w:space="0" w:color="auto"/>
      </w:divBdr>
    </w:div>
    <w:div w:id="1329866458">
      <w:bodyDiv w:val="1"/>
      <w:marLeft w:val="0"/>
      <w:marRight w:val="0"/>
      <w:marTop w:val="0"/>
      <w:marBottom w:val="0"/>
      <w:divBdr>
        <w:top w:val="none" w:sz="0" w:space="0" w:color="auto"/>
        <w:left w:val="none" w:sz="0" w:space="0" w:color="auto"/>
        <w:bottom w:val="none" w:sz="0" w:space="0" w:color="auto"/>
        <w:right w:val="none" w:sz="0" w:space="0" w:color="auto"/>
      </w:divBdr>
    </w:div>
    <w:div w:id="1391348852">
      <w:bodyDiv w:val="1"/>
      <w:marLeft w:val="0"/>
      <w:marRight w:val="0"/>
      <w:marTop w:val="0"/>
      <w:marBottom w:val="0"/>
      <w:divBdr>
        <w:top w:val="none" w:sz="0" w:space="0" w:color="auto"/>
        <w:left w:val="none" w:sz="0" w:space="0" w:color="auto"/>
        <w:bottom w:val="none" w:sz="0" w:space="0" w:color="auto"/>
        <w:right w:val="none" w:sz="0" w:space="0" w:color="auto"/>
      </w:divBdr>
      <w:divsChild>
        <w:div w:id="1542783375">
          <w:marLeft w:val="0"/>
          <w:marRight w:val="0"/>
          <w:marTop w:val="0"/>
          <w:marBottom w:val="225"/>
          <w:divBdr>
            <w:top w:val="none" w:sz="0" w:space="0" w:color="auto"/>
            <w:left w:val="none" w:sz="0" w:space="0" w:color="auto"/>
            <w:bottom w:val="none" w:sz="0" w:space="0" w:color="auto"/>
            <w:right w:val="none" w:sz="0" w:space="0" w:color="auto"/>
          </w:divBdr>
        </w:div>
      </w:divsChild>
    </w:div>
    <w:div w:id="1396775220">
      <w:bodyDiv w:val="1"/>
      <w:marLeft w:val="0"/>
      <w:marRight w:val="0"/>
      <w:marTop w:val="0"/>
      <w:marBottom w:val="0"/>
      <w:divBdr>
        <w:top w:val="none" w:sz="0" w:space="0" w:color="auto"/>
        <w:left w:val="none" w:sz="0" w:space="0" w:color="auto"/>
        <w:bottom w:val="none" w:sz="0" w:space="0" w:color="auto"/>
        <w:right w:val="none" w:sz="0" w:space="0" w:color="auto"/>
      </w:divBdr>
    </w:div>
    <w:div w:id="1400056561">
      <w:bodyDiv w:val="1"/>
      <w:marLeft w:val="0"/>
      <w:marRight w:val="0"/>
      <w:marTop w:val="0"/>
      <w:marBottom w:val="0"/>
      <w:divBdr>
        <w:top w:val="none" w:sz="0" w:space="0" w:color="auto"/>
        <w:left w:val="none" w:sz="0" w:space="0" w:color="auto"/>
        <w:bottom w:val="none" w:sz="0" w:space="0" w:color="auto"/>
        <w:right w:val="none" w:sz="0" w:space="0" w:color="auto"/>
      </w:divBdr>
    </w:div>
    <w:div w:id="1431660482">
      <w:bodyDiv w:val="1"/>
      <w:marLeft w:val="0"/>
      <w:marRight w:val="0"/>
      <w:marTop w:val="0"/>
      <w:marBottom w:val="0"/>
      <w:divBdr>
        <w:top w:val="none" w:sz="0" w:space="0" w:color="auto"/>
        <w:left w:val="none" w:sz="0" w:space="0" w:color="auto"/>
        <w:bottom w:val="none" w:sz="0" w:space="0" w:color="auto"/>
        <w:right w:val="none" w:sz="0" w:space="0" w:color="auto"/>
      </w:divBdr>
    </w:div>
    <w:div w:id="1466779759">
      <w:bodyDiv w:val="1"/>
      <w:marLeft w:val="0"/>
      <w:marRight w:val="0"/>
      <w:marTop w:val="0"/>
      <w:marBottom w:val="0"/>
      <w:divBdr>
        <w:top w:val="none" w:sz="0" w:space="0" w:color="auto"/>
        <w:left w:val="none" w:sz="0" w:space="0" w:color="auto"/>
        <w:bottom w:val="none" w:sz="0" w:space="0" w:color="auto"/>
        <w:right w:val="none" w:sz="0" w:space="0" w:color="auto"/>
      </w:divBdr>
    </w:div>
    <w:div w:id="1481187606">
      <w:bodyDiv w:val="1"/>
      <w:marLeft w:val="0"/>
      <w:marRight w:val="0"/>
      <w:marTop w:val="0"/>
      <w:marBottom w:val="0"/>
      <w:divBdr>
        <w:top w:val="none" w:sz="0" w:space="0" w:color="auto"/>
        <w:left w:val="none" w:sz="0" w:space="0" w:color="auto"/>
        <w:bottom w:val="none" w:sz="0" w:space="0" w:color="auto"/>
        <w:right w:val="none" w:sz="0" w:space="0" w:color="auto"/>
      </w:divBdr>
    </w:div>
    <w:div w:id="1494760696">
      <w:bodyDiv w:val="1"/>
      <w:marLeft w:val="0"/>
      <w:marRight w:val="0"/>
      <w:marTop w:val="0"/>
      <w:marBottom w:val="0"/>
      <w:divBdr>
        <w:top w:val="none" w:sz="0" w:space="0" w:color="auto"/>
        <w:left w:val="none" w:sz="0" w:space="0" w:color="auto"/>
        <w:bottom w:val="none" w:sz="0" w:space="0" w:color="auto"/>
        <w:right w:val="none" w:sz="0" w:space="0" w:color="auto"/>
      </w:divBdr>
    </w:div>
    <w:div w:id="1515224159">
      <w:bodyDiv w:val="1"/>
      <w:marLeft w:val="0"/>
      <w:marRight w:val="0"/>
      <w:marTop w:val="0"/>
      <w:marBottom w:val="0"/>
      <w:divBdr>
        <w:top w:val="none" w:sz="0" w:space="0" w:color="auto"/>
        <w:left w:val="none" w:sz="0" w:space="0" w:color="auto"/>
        <w:bottom w:val="none" w:sz="0" w:space="0" w:color="auto"/>
        <w:right w:val="none" w:sz="0" w:space="0" w:color="auto"/>
      </w:divBdr>
      <w:divsChild>
        <w:div w:id="2049135976">
          <w:marLeft w:val="0"/>
          <w:marRight w:val="0"/>
          <w:marTop w:val="0"/>
          <w:marBottom w:val="0"/>
          <w:divBdr>
            <w:top w:val="none" w:sz="0" w:space="0" w:color="auto"/>
            <w:left w:val="none" w:sz="0" w:space="0" w:color="auto"/>
            <w:bottom w:val="none" w:sz="0" w:space="0" w:color="auto"/>
            <w:right w:val="none" w:sz="0" w:space="0" w:color="auto"/>
          </w:divBdr>
          <w:divsChild>
            <w:div w:id="1833911024">
              <w:marLeft w:val="0"/>
              <w:marRight w:val="0"/>
              <w:marTop w:val="0"/>
              <w:marBottom w:val="0"/>
              <w:divBdr>
                <w:top w:val="none" w:sz="0" w:space="0" w:color="auto"/>
                <w:left w:val="none" w:sz="0" w:space="0" w:color="auto"/>
                <w:bottom w:val="none" w:sz="0" w:space="0" w:color="auto"/>
                <w:right w:val="none" w:sz="0" w:space="0" w:color="auto"/>
              </w:divBdr>
              <w:divsChild>
                <w:div w:id="853957629">
                  <w:marLeft w:val="0"/>
                  <w:marRight w:val="0"/>
                  <w:marTop w:val="0"/>
                  <w:marBottom w:val="0"/>
                  <w:divBdr>
                    <w:top w:val="none" w:sz="0" w:space="0" w:color="auto"/>
                    <w:left w:val="none" w:sz="0" w:space="0" w:color="auto"/>
                    <w:bottom w:val="none" w:sz="0" w:space="0" w:color="auto"/>
                    <w:right w:val="none" w:sz="0" w:space="0" w:color="auto"/>
                  </w:divBdr>
                  <w:divsChild>
                    <w:div w:id="1071462968">
                      <w:marLeft w:val="0"/>
                      <w:marRight w:val="0"/>
                      <w:marTop w:val="0"/>
                      <w:marBottom w:val="0"/>
                      <w:divBdr>
                        <w:top w:val="none" w:sz="0" w:space="0" w:color="auto"/>
                        <w:left w:val="none" w:sz="0" w:space="0" w:color="auto"/>
                        <w:bottom w:val="none" w:sz="0" w:space="0" w:color="auto"/>
                        <w:right w:val="none" w:sz="0" w:space="0" w:color="auto"/>
                      </w:divBdr>
                    </w:div>
                    <w:div w:id="582840742">
                      <w:marLeft w:val="0"/>
                      <w:marRight w:val="0"/>
                      <w:marTop w:val="0"/>
                      <w:marBottom w:val="225"/>
                      <w:divBdr>
                        <w:top w:val="none" w:sz="0" w:space="0" w:color="auto"/>
                        <w:left w:val="none" w:sz="0" w:space="0" w:color="auto"/>
                        <w:bottom w:val="none" w:sz="0" w:space="0" w:color="auto"/>
                        <w:right w:val="none" w:sz="0" w:space="0" w:color="auto"/>
                      </w:divBdr>
                    </w:div>
                    <w:div w:id="498538953">
                      <w:marLeft w:val="0"/>
                      <w:marRight w:val="0"/>
                      <w:marTop w:val="0"/>
                      <w:marBottom w:val="225"/>
                      <w:divBdr>
                        <w:top w:val="none" w:sz="0" w:space="0" w:color="auto"/>
                        <w:left w:val="none" w:sz="0" w:space="0" w:color="auto"/>
                        <w:bottom w:val="none" w:sz="0" w:space="0" w:color="auto"/>
                        <w:right w:val="none" w:sz="0" w:space="0" w:color="auto"/>
                      </w:divBdr>
                    </w:div>
                    <w:div w:id="975453970">
                      <w:marLeft w:val="0"/>
                      <w:marRight w:val="0"/>
                      <w:marTop w:val="0"/>
                      <w:marBottom w:val="225"/>
                      <w:divBdr>
                        <w:top w:val="none" w:sz="0" w:space="0" w:color="auto"/>
                        <w:left w:val="none" w:sz="0" w:space="0" w:color="auto"/>
                        <w:bottom w:val="none" w:sz="0" w:space="0" w:color="auto"/>
                        <w:right w:val="none" w:sz="0" w:space="0" w:color="auto"/>
                      </w:divBdr>
                    </w:div>
                    <w:div w:id="1459297330">
                      <w:marLeft w:val="0"/>
                      <w:marRight w:val="0"/>
                      <w:marTop w:val="0"/>
                      <w:marBottom w:val="225"/>
                      <w:divBdr>
                        <w:top w:val="none" w:sz="0" w:space="0" w:color="auto"/>
                        <w:left w:val="none" w:sz="0" w:space="0" w:color="auto"/>
                        <w:bottom w:val="none" w:sz="0" w:space="0" w:color="auto"/>
                        <w:right w:val="none" w:sz="0" w:space="0" w:color="auto"/>
                      </w:divBdr>
                    </w:div>
                    <w:div w:id="162549840">
                      <w:marLeft w:val="0"/>
                      <w:marRight w:val="0"/>
                      <w:marTop w:val="0"/>
                      <w:marBottom w:val="0"/>
                      <w:divBdr>
                        <w:top w:val="none" w:sz="0" w:space="0" w:color="auto"/>
                        <w:left w:val="none" w:sz="0" w:space="0" w:color="auto"/>
                        <w:bottom w:val="none" w:sz="0" w:space="0" w:color="auto"/>
                        <w:right w:val="none" w:sz="0" w:space="0" w:color="auto"/>
                      </w:divBdr>
                      <w:divsChild>
                        <w:div w:id="674915629">
                          <w:marLeft w:val="0"/>
                          <w:marRight w:val="0"/>
                          <w:marTop w:val="0"/>
                          <w:marBottom w:val="225"/>
                          <w:divBdr>
                            <w:top w:val="none" w:sz="0" w:space="0" w:color="auto"/>
                            <w:left w:val="none" w:sz="0" w:space="0" w:color="auto"/>
                            <w:bottom w:val="none" w:sz="0" w:space="0" w:color="auto"/>
                            <w:right w:val="none" w:sz="0" w:space="0" w:color="auto"/>
                          </w:divBdr>
                        </w:div>
                        <w:div w:id="66195740">
                          <w:marLeft w:val="0"/>
                          <w:marRight w:val="0"/>
                          <w:marTop w:val="0"/>
                          <w:marBottom w:val="225"/>
                          <w:divBdr>
                            <w:top w:val="none" w:sz="0" w:space="0" w:color="auto"/>
                            <w:left w:val="none" w:sz="0" w:space="0" w:color="auto"/>
                            <w:bottom w:val="none" w:sz="0" w:space="0" w:color="auto"/>
                            <w:right w:val="none" w:sz="0" w:space="0" w:color="auto"/>
                          </w:divBdr>
                        </w:div>
                        <w:div w:id="1960987062">
                          <w:marLeft w:val="0"/>
                          <w:marRight w:val="0"/>
                          <w:marTop w:val="0"/>
                          <w:marBottom w:val="225"/>
                          <w:divBdr>
                            <w:top w:val="none" w:sz="0" w:space="0" w:color="auto"/>
                            <w:left w:val="none" w:sz="0" w:space="0" w:color="auto"/>
                            <w:bottom w:val="none" w:sz="0" w:space="0" w:color="auto"/>
                            <w:right w:val="none" w:sz="0" w:space="0" w:color="auto"/>
                          </w:divBdr>
                        </w:div>
                        <w:div w:id="1661735228">
                          <w:marLeft w:val="0"/>
                          <w:marRight w:val="0"/>
                          <w:marTop w:val="0"/>
                          <w:marBottom w:val="225"/>
                          <w:divBdr>
                            <w:top w:val="none" w:sz="0" w:space="0" w:color="auto"/>
                            <w:left w:val="none" w:sz="0" w:space="0" w:color="auto"/>
                            <w:bottom w:val="none" w:sz="0" w:space="0" w:color="auto"/>
                            <w:right w:val="none" w:sz="0" w:space="0" w:color="auto"/>
                          </w:divBdr>
                        </w:div>
                        <w:div w:id="1105227637">
                          <w:marLeft w:val="0"/>
                          <w:marRight w:val="0"/>
                          <w:marTop w:val="0"/>
                          <w:marBottom w:val="225"/>
                          <w:divBdr>
                            <w:top w:val="none" w:sz="0" w:space="0" w:color="auto"/>
                            <w:left w:val="none" w:sz="0" w:space="0" w:color="auto"/>
                            <w:bottom w:val="none" w:sz="0" w:space="0" w:color="auto"/>
                            <w:right w:val="none" w:sz="0" w:space="0" w:color="auto"/>
                          </w:divBdr>
                        </w:div>
                        <w:div w:id="156265132">
                          <w:marLeft w:val="0"/>
                          <w:marRight w:val="0"/>
                          <w:marTop w:val="0"/>
                          <w:marBottom w:val="225"/>
                          <w:divBdr>
                            <w:top w:val="none" w:sz="0" w:space="0" w:color="auto"/>
                            <w:left w:val="none" w:sz="0" w:space="0" w:color="auto"/>
                            <w:bottom w:val="none" w:sz="0" w:space="0" w:color="auto"/>
                            <w:right w:val="none" w:sz="0" w:space="0" w:color="auto"/>
                          </w:divBdr>
                        </w:div>
                        <w:div w:id="20253143">
                          <w:marLeft w:val="0"/>
                          <w:marRight w:val="0"/>
                          <w:marTop w:val="0"/>
                          <w:marBottom w:val="225"/>
                          <w:divBdr>
                            <w:top w:val="none" w:sz="0" w:space="0" w:color="auto"/>
                            <w:left w:val="none" w:sz="0" w:space="0" w:color="auto"/>
                            <w:bottom w:val="none" w:sz="0" w:space="0" w:color="auto"/>
                            <w:right w:val="none" w:sz="0" w:space="0" w:color="auto"/>
                          </w:divBdr>
                        </w:div>
                        <w:div w:id="156655284">
                          <w:marLeft w:val="0"/>
                          <w:marRight w:val="0"/>
                          <w:marTop w:val="0"/>
                          <w:marBottom w:val="225"/>
                          <w:divBdr>
                            <w:top w:val="none" w:sz="0" w:space="0" w:color="auto"/>
                            <w:left w:val="none" w:sz="0" w:space="0" w:color="auto"/>
                            <w:bottom w:val="none" w:sz="0" w:space="0" w:color="auto"/>
                            <w:right w:val="none" w:sz="0" w:space="0" w:color="auto"/>
                          </w:divBdr>
                        </w:div>
                        <w:div w:id="1447506217">
                          <w:marLeft w:val="0"/>
                          <w:marRight w:val="0"/>
                          <w:marTop w:val="0"/>
                          <w:marBottom w:val="225"/>
                          <w:divBdr>
                            <w:top w:val="none" w:sz="0" w:space="0" w:color="auto"/>
                            <w:left w:val="none" w:sz="0" w:space="0" w:color="auto"/>
                            <w:bottom w:val="none" w:sz="0" w:space="0" w:color="auto"/>
                            <w:right w:val="none" w:sz="0" w:space="0" w:color="auto"/>
                          </w:divBdr>
                        </w:div>
                        <w:div w:id="1607810714">
                          <w:marLeft w:val="0"/>
                          <w:marRight w:val="0"/>
                          <w:marTop w:val="0"/>
                          <w:marBottom w:val="225"/>
                          <w:divBdr>
                            <w:top w:val="none" w:sz="0" w:space="0" w:color="auto"/>
                            <w:left w:val="none" w:sz="0" w:space="0" w:color="auto"/>
                            <w:bottom w:val="none" w:sz="0" w:space="0" w:color="auto"/>
                            <w:right w:val="none" w:sz="0" w:space="0" w:color="auto"/>
                          </w:divBdr>
                        </w:div>
                        <w:div w:id="62790433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952127530">
                  <w:marLeft w:val="0"/>
                  <w:marRight w:val="0"/>
                  <w:marTop w:val="0"/>
                  <w:marBottom w:val="0"/>
                  <w:divBdr>
                    <w:top w:val="none" w:sz="0" w:space="0" w:color="auto"/>
                    <w:left w:val="none" w:sz="0" w:space="0" w:color="auto"/>
                    <w:bottom w:val="none" w:sz="0" w:space="0" w:color="auto"/>
                    <w:right w:val="none" w:sz="0" w:space="0" w:color="auto"/>
                  </w:divBdr>
                  <w:divsChild>
                    <w:div w:id="1910194028">
                      <w:marLeft w:val="0"/>
                      <w:marRight w:val="0"/>
                      <w:marTop w:val="0"/>
                      <w:marBottom w:val="0"/>
                      <w:divBdr>
                        <w:top w:val="none" w:sz="0" w:space="0" w:color="auto"/>
                        <w:left w:val="none" w:sz="0" w:space="0" w:color="auto"/>
                        <w:bottom w:val="none" w:sz="0" w:space="0" w:color="auto"/>
                        <w:right w:val="none" w:sz="0" w:space="0" w:color="auto"/>
                      </w:divBdr>
                      <w:divsChild>
                        <w:div w:id="137773414">
                          <w:marLeft w:val="0"/>
                          <w:marRight w:val="0"/>
                          <w:marTop w:val="0"/>
                          <w:marBottom w:val="0"/>
                          <w:divBdr>
                            <w:top w:val="none" w:sz="0" w:space="0" w:color="auto"/>
                            <w:left w:val="none" w:sz="0" w:space="0" w:color="auto"/>
                            <w:bottom w:val="none" w:sz="0" w:space="0" w:color="auto"/>
                            <w:right w:val="none" w:sz="0" w:space="0" w:color="auto"/>
                          </w:divBdr>
                        </w:div>
                        <w:div w:id="81772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031086">
      <w:bodyDiv w:val="1"/>
      <w:marLeft w:val="0"/>
      <w:marRight w:val="0"/>
      <w:marTop w:val="0"/>
      <w:marBottom w:val="0"/>
      <w:divBdr>
        <w:top w:val="none" w:sz="0" w:space="0" w:color="auto"/>
        <w:left w:val="none" w:sz="0" w:space="0" w:color="auto"/>
        <w:bottom w:val="none" w:sz="0" w:space="0" w:color="auto"/>
        <w:right w:val="none" w:sz="0" w:space="0" w:color="auto"/>
      </w:divBdr>
      <w:divsChild>
        <w:div w:id="2139493003">
          <w:marLeft w:val="0"/>
          <w:marRight w:val="0"/>
          <w:marTop w:val="0"/>
          <w:marBottom w:val="0"/>
          <w:divBdr>
            <w:top w:val="single" w:sz="12" w:space="6" w:color="E4E4E4"/>
            <w:left w:val="single" w:sz="2" w:space="0" w:color="E4E4E4"/>
            <w:bottom w:val="single" w:sz="12" w:space="6" w:color="E4E4E4"/>
            <w:right w:val="single" w:sz="2" w:space="0" w:color="E4E4E4"/>
          </w:divBdr>
        </w:div>
      </w:divsChild>
    </w:div>
    <w:div w:id="1557281863">
      <w:bodyDiv w:val="1"/>
      <w:marLeft w:val="0"/>
      <w:marRight w:val="0"/>
      <w:marTop w:val="0"/>
      <w:marBottom w:val="0"/>
      <w:divBdr>
        <w:top w:val="none" w:sz="0" w:space="0" w:color="auto"/>
        <w:left w:val="none" w:sz="0" w:space="0" w:color="auto"/>
        <w:bottom w:val="none" w:sz="0" w:space="0" w:color="auto"/>
        <w:right w:val="none" w:sz="0" w:space="0" w:color="auto"/>
      </w:divBdr>
    </w:div>
    <w:div w:id="1602685528">
      <w:bodyDiv w:val="1"/>
      <w:marLeft w:val="0"/>
      <w:marRight w:val="0"/>
      <w:marTop w:val="0"/>
      <w:marBottom w:val="0"/>
      <w:divBdr>
        <w:top w:val="none" w:sz="0" w:space="0" w:color="auto"/>
        <w:left w:val="none" w:sz="0" w:space="0" w:color="auto"/>
        <w:bottom w:val="none" w:sz="0" w:space="0" w:color="auto"/>
        <w:right w:val="none" w:sz="0" w:space="0" w:color="auto"/>
      </w:divBdr>
    </w:div>
    <w:div w:id="1663584965">
      <w:bodyDiv w:val="1"/>
      <w:marLeft w:val="0"/>
      <w:marRight w:val="0"/>
      <w:marTop w:val="0"/>
      <w:marBottom w:val="0"/>
      <w:divBdr>
        <w:top w:val="none" w:sz="0" w:space="0" w:color="auto"/>
        <w:left w:val="none" w:sz="0" w:space="0" w:color="auto"/>
        <w:bottom w:val="none" w:sz="0" w:space="0" w:color="auto"/>
        <w:right w:val="none" w:sz="0" w:space="0" w:color="auto"/>
      </w:divBdr>
      <w:divsChild>
        <w:div w:id="1716420583">
          <w:marLeft w:val="0"/>
          <w:marRight w:val="0"/>
          <w:marTop w:val="0"/>
          <w:marBottom w:val="0"/>
          <w:divBdr>
            <w:top w:val="none" w:sz="0" w:space="0" w:color="auto"/>
            <w:left w:val="none" w:sz="0" w:space="0" w:color="auto"/>
            <w:bottom w:val="none" w:sz="0" w:space="0" w:color="auto"/>
            <w:right w:val="none" w:sz="0" w:space="0" w:color="auto"/>
          </w:divBdr>
          <w:divsChild>
            <w:div w:id="1538196770">
              <w:marLeft w:val="0"/>
              <w:marRight w:val="0"/>
              <w:marTop w:val="0"/>
              <w:marBottom w:val="0"/>
              <w:divBdr>
                <w:top w:val="none" w:sz="0" w:space="0" w:color="auto"/>
                <w:left w:val="none" w:sz="0" w:space="0" w:color="auto"/>
                <w:bottom w:val="none" w:sz="0" w:space="0" w:color="auto"/>
                <w:right w:val="none" w:sz="0" w:space="0" w:color="auto"/>
              </w:divBdr>
              <w:divsChild>
                <w:div w:id="1954749804">
                  <w:marLeft w:val="0"/>
                  <w:marRight w:val="0"/>
                  <w:marTop w:val="0"/>
                  <w:marBottom w:val="0"/>
                  <w:divBdr>
                    <w:top w:val="none" w:sz="0" w:space="0" w:color="auto"/>
                    <w:left w:val="none" w:sz="0" w:space="0" w:color="auto"/>
                    <w:bottom w:val="none" w:sz="0" w:space="0" w:color="auto"/>
                    <w:right w:val="none" w:sz="0" w:space="0" w:color="auto"/>
                  </w:divBdr>
                  <w:divsChild>
                    <w:div w:id="78603314">
                      <w:marLeft w:val="0"/>
                      <w:marRight w:val="0"/>
                      <w:marTop w:val="0"/>
                      <w:marBottom w:val="0"/>
                      <w:divBdr>
                        <w:top w:val="none" w:sz="0" w:space="0" w:color="auto"/>
                        <w:left w:val="none" w:sz="0" w:space="0" w:color="auto"/>
                        <w:bottom w:val="none" w:sz="0" w:space="0" w:color="auto"/>
                        <w:right w:val="none" w:sz="0" w:space="0" w:color="auto"/>
                      </w:divBdr>
                      <w:divsChild>
                        <w:div w:id="183992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250030">
          <w:marLeft w:val="0"/>
          <w:marRight w:val="0"/>
          <w:marTop w:val="0"/>
          <w:marBottom w:val="0"/>
          <w:divBdr>
            <w:top w:val="none" w:sz="0" w:space="0" w:color="auto"/>
            <w:left w:val="none" w:sz="0" w:space="0" w:color="auto"/>
            <w:bottom w:val="none" w:sz="0" w:space="0" w:color="auto"/>
            <w:right w:val="none" w:sz="0" w:space="0" w:color="auto"/>
          </w:divBdr>
          <w:divsChild>
            <w:div w:id="1616399645">
              <w:marLeft w:val="0"/>
              <w:marRight w:val="0"/>
              <w:marTop w:val="0"/>
              <w:marBottom w:val="0"/>
              <w:divBdr>
                <w:top w:val="none" w:sz="0" w:space="0" w:color="auto"/>
                <w:left w:val="none" w:sz="0" w:space="0" w:color="auto"/>
                <w:bottom w:val="none" w:sz="0" w:space="0" w:color="auto"/>
                <w:right w:val="none" w:sz="0" w:space="0" w:color="auto"/>
              </w:divBdr>
              <w:divsChild>
                <w:div w:id="2137794432">
                  <w:marLeft w:val="0"/>
                  <w:marRight w:val="0"/>
                  <w:marTop w:val="0"/>
                  <w:marBottom w:val="0"/>
                  <w:divBdr>
                    <w:top w:val="none" w:sz="0" w:space="0" w:color="auto"/>
                    <w:left w:val="none" w:sz="0" w:space="0" w:color="auto"/>
                    <w:bottom w:val="none" w:sz="0" w:space="0" w:color="auto"/>
                    <w:right w:val="none" w:sz="0" w:space="0" w:color="auto"/>
                  </w:divBdr>
                  <w:divsChild>
                    <w:div w:id="918948534">
                      <w:marLeft w:val="0"/>
                      <w:marRight w:val="0"/>
                      <w:marTop w:val="0"/>
                      <w:marBottom w:val="0"/>
                      <w:divBdr>
                        <w:top w:val="none" w:sz="0" w:space="0" w:color="auto"/>
                        <w:left w:val="none" w:sz="0" w:space="0" w:color="auto"/>
                        <w:bottom w:val="none" w:sz="0" w:space="0" w:color="auto"/>
                        <w:right w:val="none" w:sz="0" w:space="0" w:color="auto"/>
                      </w:divBdr>
                      <w:divsChild>
                        <w:div w:id="181575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675981">
          <w:marLeft w:val="0"/>
          <w:marRight w:val="0"/>
          <w:marTop w:val="0"/>
          <w:marBottom w:val="0"/>
          <w:divBdr>
            <w:top w:val="none" w:sz="0" w:space="0" w:color="auto"/>
            <w:left w:val="none" w:sz="0" w:space="0" w:color="auto"/>
            <w:bottom w:val="none" w:sz="0" w:space="0" w:color="auto"/>
            <w:right w:val="none" w:sz="0" w:space="0" w:color="auto"/>
          </w:divBdr>
          <w:divsChild>
            <w:div w:id="1683504578">
              <w:marLeft w:val="0"/>
              <w:marRight w:val="0"/>
              <w:marTop w:val="0"/>
              <w:marBottom w:val="0"/>
              <w:divBdr>
                <w:top w:val="none" w:sz="0" w:space="0" w:color="auto"/>
                <w:left w:val="none" w:sz="0" w:space="0" w:color="auto"/>
                <w:bottom w:val="none" w:sz="0" w:space="0" w:color="auto"/>
                <w:right w:val="none" w:sz="0" w:space="0" w:color="auto"/>
              </w:divBdr>
              <w:divsChild>
                <w:div w:id="555898358">
                  <w:marLeft w:val="0"/>
                  <w:marRight w:val="0"/>
                  <w:marTop w:val="0"/>
                  <w:marBottom w:val="0"/>
                  <w:divBdr>
                    <w:top w:val="none" w:sz="0" w:space="0" w:color="auto"/>
                    <w:left w:val="none" w:sz="0" w:space="0" w:color="auto"/>
                    <w:bottom w:val="none" w:sz="0" w:space="0" w:color="auto"/>
                    <w:right w:val="none" w:sz="0" w:space="0" w:color="auto"/>
                  </w:divBdr>
                  <w:divsChild>
                    <w:div w:id="2122261334">
                      <w:marLeft w:val="0"/>
                      <w:marRight w:val="0"/>
                      <w:marTop w:val="0"/>
                      <w:marBottom w:val="0"/>
                      <w:divBdr>
                        <w:top w:val="none" w:sz="0" w:space="0" w:color="auto"/>
                        <w:left w:val="none" w:sz="0" w:space="0" w:color="auto"/>
                        <w:bottom w:val="none" w:sz="0" w:space="0" w:color="auto"/>
                        <w:right w:val="none" w:sz="0" w:space="0" w:color="auto"/>
                      </w:divBdr>
                      <w:divsChild>
                        <w:div w:id="206713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713143">
          <w:marLeft w:val="0"/>
          <w:marRight w:val="0"/>
          <w:marTop w:val="0"/>
          <w:marBottom w:val="0"/>
          <w:divBdr>
            <w:top w:val="none" w:sz="0" w:space="0" w:color="auto"/>
            <w:left w:val="none" w:sz="0" w:space="0" w:color="auto"/>
            <w:bottom w:val="none" w:sz="0" w:space="0" w:color="auto"/>
            <w:right w:val="none" w:sz="0" w:space="0" w:color="auto"/>
          </w:divBdr>
          <w:divsChild>
            <w:div w:id="2007854986">
              <w:marLeft w:val="0"/>
              <w:marRight w:val="0"/>
              <w:marTop w:val="0"/>
              <w:marBottom w:val="0"/>
              <w:divBdr>
                <w:top w:val="none" w:sz="0" w:space="0" w:color="auto"/>
                <w:left w:val="none" w:sz="0" w:space="0" w:color="auto"/>
                <w:bottom w:val="none" w:sz="0" w:space="0" w:color="auto"/>
                <w:right w:val="none" w:sz="0" w:space="0" w:color="auto"/>
              </w:divBdr>
              <w:divsChild>
                <w:div w:id="1139110876">
                  <w:marLeft w:val="0"/>
                  <w:marRight w:val="0"/>
                  <w:marTop w:val="0"/>
                  <w:marBottom w:val="0"/>
                  <w:divBdr>
                    <w:top w:val="none" w:sz="0" w:space="0" w:color="auto"/>
                    <w:left w:val="none" w:sz="0" w:space="0" w:color="auto"/>
                    <w:bottom w:val="none" w:sz="0" w:space="0" w:color="auto"/>
                    <w:right w:val="none" w:sz="0" w:space="0" w:color="auto"/>
                  </w:divBdr>
                  <w:divsChild>
                    <w:div w:id="2046515892">
                      <w:marLeft w:val="0"/>
                      <w:marRight w:val="0"/>
                      <w:marTop w:val="0"/>
                      <w:marBottom w:val="0"/>
                      <w:divBdr>
                        <w:top w:val="none" w:sz="0" w:space="0" w:color="auto"/>
                        <w:left w:val="none" w:sz="0" w:space="0" w:color="auto"/>
                        <w:bottom w:val="none" w:sz="0" w:space="0" w:color="auto"/>
                        <w:right w:val="none" w:sz="0" w:space="0" w:color="auto"/>
                      </w:divBdr>
                      <w:divsChild>
                        <w:div w:id="20360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870718">
          <w:marLeft w:val="0"/>
          <w:marRight w:val="0"/>
          <w:marTop w:val="0"/>
          <w:marBottom w:val="0"/>
          <w:divBdr>
            <w:top w:val="none" w:sz="0" w:space="0" w:color="auto"/>
            <w:left w:val="none" w:sz="0" w:space="0" w:color="auto"/>
            <w:bottom w:val="none" w:sz="0" w:space="0" w:color="auto"/>
            <w:right w:val="none" w:sz="0" w:space="0" w:color="auto"/>
          </w:divBdr>
          <w:divsChild>
            <w:div w:id="754086836">
              <w:marLeft w:val="0"/>
              <w:marRight w:val="0"/>
              <w:marTop w:val="0"/>
              <w:marBottom w:val="0"/>
              <w:divBdr>
                <w:top w:val="none" w:sz="0" w:space="0" w:color="auto"/>
                <w:left w:val="none" w:sz="0" w:space="0" w:color="auto"/>
                <w:bottom w:val="none" w:sz="0" w:space="0" w:color="auto"/>
                <w:right w:val="none" w:sz="0" w:space="0" w:color="auto"/>
              </w:divBdr>
              <w:divsChild>
                <w:div w:id="668211166">
                  <w:marLeft w:val="0"/>
                  <w:marRight w:val="0"/>
                  <w:marTop w:val="0"/>
                  <w:marBottom w:val="0"/>
                  <w:divBdr>
                    <w:top w:val="none" w:sz="0" w:space="0" w:color="auto"/>
                    <w:left w:val="none" w:sz="0" w:space="0" w:color="auto"/>
                    <w:bottom w:val="none" w:sz="0" w:space="0" w:color="auto"/>
                    <w:right w:val="none" w:sz="0" w:space="0" w:color="auto"/>
                  </w:divBdr>
                  <w:divsChild>
                    <w:div w:id="987124152">
                      <w:marLeft w:val="0"/>
                      <w:marRight w:val="0"/>
                      <w:marTop w:val="0"/>
                      <w:marBottom w:val="0"/>
                      <w:divBdr>
                        <w:top w:val="none" w:sz="0" w:space="0" w:color="auto"/>
                        <w:left w:val="none" w:sz="0" w:space="0" w:color="auto"/>
                        <w:bottom w:val="none" w:sz="0" w:space="0" w:color="auto"/>
                        <w:right w:val="none" w:sz="0" w:space="0" w:color="auto"/>
                      </w:divBdr>
                      <w:divsChild>
                        <w:div w:id="60098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331475">
          <w:marLeft w:val="0"/>
          <w:marRight w:val="0"/>
          <w:marTop w:val="0"/>
          <w:marBottom w:val="0"/>
          <w:divBdr>
            <w:top w:val="none" w:sz="0" w:space="0" w:color="auto"/>
            <w:left w:val="none" w:sz="0" w:space="0" w:color="auto"/>
            <w:bottom w:val="none" w:sz="0" w:space="0" w:color="auto"/>
            <w:right w:val="none" w:sz="0" w:space="0" w:color="auto"/>
          </w:divBdr>
          <w:divsChild>
            <w:div w:id="1195191463">
              <w:marLeft w:val="0"/>
              <w:marRight w:val="0"/>
              <w:marTop w:val="0"/>
              <w:marBottom w:val="0"/>
              <w:divBdr>
                <w:top w:val="none" w:sz="0" w:space="0" w:color="auto"/>
                <w:left w:val="none" w:sz="0" w:space="0" w:color="auto"/>
                <w:bottom w:val="none" w:sz="0" w:space="0" w:color="auto"/>
                <w:right w:val="none" w:sz="0" w:space="0" w:color="auto"/>
              </w:divBdr>
              <w:divsChild>
                <w:div w:id="1794399197">
                  <w:marLeft w:val="0"/>
                  <w:marRight w:val="0"/>
                  <w:marTop w:val="0"/>
                  <w:marBottom w:val="0"/>
                  <w:divBdr>
                    <w:top w:val="none" w:sz="0" w:space="0" w:color="auto"/>
                    <w:left w:val="none" w:sz="0" w:space="0" w:color="auto"/>
                    <w:bottom w:val="none" w:sz="0" w:space="0" w:color="auto"/>
                    <w:right w:val="none" w:sz="0" w:space="0" w:color="auto"/>
                  </w:divBdr>
                  <w:divsChild>
                    <w:div w:id="135605454">
                      <w:marLeft w:val="0"/>
                      <w:marRight w:val="0"/>
                      <w:marTop w:val="0"/>
                      <w:marBottom w:val="0"/>
                      <w:divBdr>
                        <w:top w:val="none" w:sz="0" w:space="0" w:color="auto"/>
                        <w:left w:val="none" w:sz="0" w:space="0" w:color="auto"/>
                        <w:bottom w:val="none" w:sz="0" w:space="0" w:color="auto"/>
                        <w:right w:val="none" w:sz="0" w:space="0" w:color="auto"/>
                      </w:divBdr>
                      <w:divsChild>
                        <w:div w:id="116296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290123">
      <w:bodyDiv w:val="1"/>
      <w:marLeft w:val="0"/>
      <w:marRight w:val="0"/>
      <w:marTop w:val="0"/>
      <w:marBottom w:val="0"/>
      <w:divBdr>
        <w:top w:val="none" w:sz="0" w:space="0" w:color="auto"/>
        <w:left w:val="none" w:sz="0" w:space="0" w:color="auto"/>
        <w:bottom w:val="none" w:sz="0" w:space="0" w:color="auto"/>
        <w:right w:val="none" w:sz="0" w:space="0" w:color="auto"/>
      </w:divBdr>
    </w:div>
    <w:div w:id="1694649692">
      <w:bodyDiv w:val="1"/>
      <w:marLeft w:val="0"/>
      <w:marRight w:val="0"/>
      <w:marTop w:val="0"/>
      <w:marBottom w:val="0"/>
      <w:divBdr>
        <w:top w:val="none" w:sz="0" w:space="0" w:color="auto"/>
        <w:left w:val="none" w:sz="0" w:space="0" w:color="auto"/>
        <w:bottom w:val="none" w:sz="0" w:space="0" w:color="auto"/>
        <w:right w:val="none" w:sz="0" w:space="0" w:color="auto"/>
      </w:divBdr>
    </w:div>
    <w:div w:id="1729691811">
      <w:bodyDiv w:val="1"/>
      <w:marLeft w:val="0"/>
      <w:marRight w:val="0"/>
      <w:marTop w:val="0"/>
      <w:marBottom w:val="0"/>
      <w:divBdr>
        <w:top w:val="none" w:sz="0" w:space="0" w:color="auto"/>
        <w:left w:val="none" w:sz="0" w:space="0" w:color="auto"/>
        <w:bottom w:val="none" w:sz="0" w:space="0" w:color="auto"/>
        <w:right w:val="none" w:sz="0" w:space="0" w:color="auto"/>
      </w:divBdr>
    </w:div>
    <w:div w:id="1731806186">
      <w:bodyDiv w:val="1"/>
      <w:marLeft w:val="0"/>
      <w:marRight w:val="0"/>
      <w:marTop w:val="0"/>
      <w:marBottom w:val="0"/>
      <w:divBdr>
        <w:top w:val="none" w:sz="0" w:space="0" w:color="auto"/>
        <w:left w:val="none" w:sz="0" w:space="0" w:color="auto"/>
        <w:bottom w:val="none" w:sz="0" w:space="0" w:color="auto"/>
        <w:right w:val="none" w:sz="0" w:space="0" w:color="auto"/>
      </w:divBdr>
    </w:div>
    <w:div w:id="1744990846">
      <w:bodyDiv w:val="1"/>
      <w:marLeft w:val="0"/>
      <w:marRight w:val="0"/>
      <w:marTop w:val="0"/>
      <w:marBottom w:val="0"/>
      <w:divBdr>
        <w:top w:val="none" w:sz="0" w:space="0" w:color="auto"/>
        <w:left w:val="none" w:sz="0" w:space="0" w:color="auto"/>
        <w:bottom w:val="none" w:sz="0" w:space="0" w:color="auto"/>
        <w:right w:val="none" w:sz="0" w:space="0" w:color="auto"/>
      </w:divBdr>
    </w:div>
    <w:div w:id="1812164886">
      <w:bodyDiv w:val="1"/>
      <w:marLeft w:val="0"/>
      <w:marRight w:val="0"/>
      <w:marTop w:val="0"/>
      <w:marBottom w:val="0"/>
      <w:divBdr>
        <w:top w:val="none" w:sz="0" w:space="0" w:color="auto"/>
        <w:left w:val="none" w:sz="0" w:space="0" w:color="auto"/>
        <w:bottom w:val="none" w:sz="0" w:space="0" w:color="auto"/>
        <w:right w:val="none" w:sz="0" w:space="0" w:color="auto"/>
      </w:divBdr>
    </w:div>
    <w:div w:id="1812944949">
      <w:bodyDiv w:val="1"/>
      <w:marLeft w:val="0"/>
      <w:marRight w:val="0"/>
      <w:marTop w:val="0"/>
      <w:marBottom w:val="0"/>
      <w:divBdr>
        <w:top w:val="none" w:sz="0" w:space="0" w:color="auto"/>
        <w:left w:val="none" w:sz="0" w:space="0" w:color="auto"/>
        <w:bottom w:val="none" w:sz="0" w:space="0" w:color="auto"/>
        <w:right w:val="none" w:sz="0" w:space="0" w:color="auto"/>
      </w:divBdr>
    </w:div>
    <w:div w:id="1815248086">
      <w:bodyDiv w:val="1"/>
      <w:marLeft w:val="0"/>
      <w:marRight w:val="0"/>
      <w:marTop w:val="0"/>
      <w:marBottom w:val="0"/>
      <w:divBdr>
        <w:top w:val="none" w:sz="0" w:space="0" w:color="auto"/>
        <w:left w:val="none" w:sz="0" w:space="0" w:color="auto"/>
        <w:bottom w:val="none" w:sz="0" w:space="0" w:color="auto"/>
        <w:right w:val="none" w:sz="0" w:space="0" w:color="auto"/>
      </w:divBdr>
    </w:div>
    <w:div w:id="1842113993">
      <w:bodyDiv w:val="1"/>
      <w:marLeft w:val="0"/>
      <w:marRight w:val="0"/>
      <w:marTop w:val="0"/>
      <w:marBottom w:val="0"/>
      <w:divBdr>
        <w:top w:val="none" w:sz="0" w:space="0" w:color="auto"/>
        <w:left w:val="none" w:sz="0" w:space="0" w:color="auto"/>
        <w:bottom w:val="none" w:sz="0" w:space="0" w:color="auto"/>
        <w:right w:val="none" w:sz="0" w:space="0" w:color="auto"/>
      </w:divBdr>
      <w:divsChild>
        <w:div w:id="1227372360">
          <w:marLeft w:val="0"/>
          <w:marRight w:val="0"/>
          <w:marTop w:val="120"/>
          <w:marBottom w:val="0"/>
          <w:divBdr>
            <w:top w:val="none" w:sz="0" w:space="0" w:color="auto"/>
            <w:left w:val="none" w:sz="0" w:space="0" w:color="auto"/>
            <w:bottom w:val="none" w:sz="0" w:space="0" w:color="auto"/>
            <w:right w:val="none" w:sz="0" w:space="0" w:color="auto"/>
          </w:divBdr>
          <w:divsChild>
            <w:div w:id="2120251149">
              <w:marLeft w:val="0"/>
              <w:marRight w:val="150"/>
              <w:marTop w:val="75"/>
              <w:marBottom w:val="75"/>
              <w:divBdr>
                <w:top w:val="none" w:sz="0" w:space="0" w:color="auto"/>
                <w:left w:val="none" w:sz="0" w:space="0" w:color="auto"/>
                <w:bottom w:val="none" w:sz="0" w:space="0" w:color="auto"/>
                <w:right w:val="none" w:sz="0" w:space="0" w:color="auto"/>
              </w:divBdr>
            </w:div>
          </w:divsChild>
        </w:div>
      </w:divsChild>
    </w:div>
    <w:div w:id="1861896244">
      <w:bodyDiv w:val="1"/>
      <w:marLeft w:val="0"/>
      <w:marRight w:val="0"/>
      <w:marTop w:val="0"/>
      <w:marBottom w:val="0"/>
      <w:divBdr>
        <w:top w:val="none" w:sz="0" w:space="0" w:color="auto"/>
        <w:left w:val="none" w:sz="0" w:space="0" w:color="auto"/>
        <w:bottom w:val="none" w:sz="0" w:space="0" w:color="auto"/>
        <w:right w:val="none" w:sz="0" w:space="0" w:color="auto"/>
      </w:divBdr>
    </w:div>
    <w:div w:id="1863980489">
      <w:bodyDiv w:val="1"/>
      <w:marLeft w:val="0"/>
      <w:marRight w:val="0"/>
      <w:marTop w:val="0"/>
      <w:marBottom w:val="0"/>
      <w:divBdr>
        <w:top w:val="none" w:sz="0" w:space="0" w:color="auto"/>
        <w:left w:val="none" w:sz="0" w:space="0" w:color="auto"/>
        <w:bottom w:val="none" w:sz="0" w:space="0" w:color="auto"/>
        <w:right w:val="none" w:sz="0" w:space="0" w:color="auto"/>
      </w:divBdr>
    </w:div>
    <w:div w:id="1879734715">
      <w:bodyDiv w:val="1"/>
      <w:marLeft w:val="0"/>
      <w:marRight w:val="0"/>
      <w:marTop w:val="0"/>
      <w:marBottom w:val="0"/>
      <w:divBdr>
        <w:top w:val="none" w:sz="0" w:space="0" w:color="auto"/>
        <w:left w:val="none" w:sz="0" w:space="0" w:color="auto"/>
        <w:bottom w:val="none" w:sz="0" w:space="0" w:color="auto"/>
        <w:right w:val="none" w:sz="0" w:space="0" w:color="auto"/>
      </w:divBdr>
      <w:divsChild>
        <w:div w:id="156195737">
          <w:marLeft w:val="0"/>
          <w:marRight w:val="0"/>
          <w:marTop w:val="0"/>
          <w:marBottom w:val="0"/>
          <w:divBdr>
            <w:top w:val="none" w:sz="0" w:space="0" w:color="auto"/>
            <w:left w:val="none" w:sz="0" w:space="0" w:color="auto"/>
            <w:bottom w:val="none" w:sz="0" w:space="0" w:color="auto"/>
            <w:right w:val="none" w:sz="0" w:space="0" w:color="auto"/>
          </w:divBdr>
          <w:divsChild>
            <w:div w:id="461536147">
              <w:marLeft w:val="0"/>
              <w:marRight w:val="0"/>
              <w:marTop w:val="0"/>
              <w:marBottom w:val="0"/>
              <w:divBdr>
                <w:top w:val="none" w:sz="0" w:space="0" w:color="auto"/>
                <w:left w:val="none" w:sz="0" w:space="0" w:color="auto"/>
                <w:bottom w:val="none" w:sz="0" w:space="0" w:color="auto"/>
                <w:right w:val="none" w:sz="0" w:space="0" w:color="auto"/>
              </w:divBdr>
            </w:div>
            <w:div w:id="1419789287">
              <w:marLeft w:val="0"/>
              <w:marRight w:val="0"/>
              <w:marTop w:val="0"/>
              <w:marBottom w:val="0"/>
              <w:divBdr>
                <w:top w:val="none" w:sz="0" w:space="0" w:color="auto"/>
                <w:left w:val="none" w:sz="0" w:space="0" w:color="auto"/>
                <w:bottom w:val="none" w:sz="0" w:space="0" w:color="auto"/>
                <w:right w:val="none" w:sz="0" w:space="0" w:color="auto"/>
              </w:divBdr>
            </w:div>
            <w:div w:id="1404067215">
              <w:marLeft w:val="0"/>
              <w:marRight w:val="0"/>
              <w:marTop w:val="0"/>
              <w:marBottom w:val="0"/>
              <w:divBdr>
                <w:top w:val="none" w:sz="0" w:space="0" w:color="auto"/>
                <w:left w:val="none" w:sz="0" w:space="0" w:color="auto"/>
                <w:bottom w:val="none" w:sz="0" w:space="0" w:color="auto"/>
                <w:right w:val="none" w:sz="0" w:space="0" w:color="auto"/>
              </w:divBdr>
              <w:divsChild>
                <w:div w:id="1759014932">
                  <w:marLeft w:val="0"/>
                  <w:marRight w:val="0"/>
                  <w:marTop w:val="0"/>
                  <w:marBottom w:val="0"/>
                  <w:divBdr>
                    <w:top w:val="none" w:sz="0" w:space="0" w:color="auto"/>
                    <w:left w:val="none" w:sz="0" w:space="0" w:color="auto"/>
                    <w:bottom w:val="none" w:sz="0" w:space="0" w:color="auto"/>
                    <w:right w:val="none" w:sz="0" w:space="0" w:color="auto"/>
                  </w:divBdr>
                  <w:divsChild>
                    <w:div w:id="224537507">
                      <w:marLeft w:val="0"/>
                      <w:marRight w:val="0"/>
                      <w:marTop w:val="0"/>
                      <w:marBottom w:val="0"/>
                      <w:divBdr>
                        <w:top w:val="none" w:sz="0" w:space="0" w:color="auto"/>
                        <w:left w:val="none" w:sz="0" w:space="0" w:color="auto"/>
                        <w:bottom w:val="none" w:sz="0" w:space="0" w:color="auto"/>
                        <w:right w:val="none" w:sz="0" w:space="0" w:color="auto"/>
                      </w:divBdr>
                    </w:div>
                    <w:div w:id="85041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159168">
              <w:marLeft w:val="0"/>
              <w:marRight w:val="0"/>
              <w:marTop w:val="0"/>
              <w:marBottom w:val="0"/>
              <w:divBdr>
                <w:top w:val="none" w:sz="0" w:space="0" w:color="auto"/>
                <w:left w:val="none" w:sz="0" w:space="0" w:color="auto"/>
                <w:bottom w:val="none" w:sz="0" w:space="0" w:color="auto"/>
                <w:right w:val="none" w:sz="0" w:space="0" w:color="auto"/>
              </w:divBdr>
              <w:divsChild>
                <w:div w:id="1830362096">
                  <w:marLeft w:val="0"/>
                  <w:marRight w:val="0"/>
                  <w:marTop w:val="0"/>
                  <w:marBottom w:val="0"/>
                  <w:divBdr>
                    <w:top w:val="none" w:sz="0" w:space="0" w:color="auto"/>
                    <w:left w:val="none" w:sz="0" w:space="0" w:color="auto"/>
                    <w:bottom w:val="none" w:sz="0" w:space="0" w:color="auto"/>
                    <w:right w:val="none" w:sz="0" w:space="0" w:color="auto"/>
                  </w:divBdr>
                  <w:divsChild>
                    <w:div w:id="163020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448822">
              <w:marLeft w:val="0"/>
              <w:marRight w:val="0"/>
              <w:marTop w:val="0"/>
              <w:marBottom w:val="0"/>
              <w:divBdr>
                <w:top w:val="none" w:sz="0" w:space="0" w:color="auto"/>
                <w:left w:val="none" w:sz="0" w:space="0" w:color="auto"/>
                <w:bottom w:val="none" w:sz="0" w:space="0" w:color="auto"/>
                <w:right w:val="none" w:sz="0" w:space="0" w:color="auto"/>
              </w:divBdr>
              <w:divsChild>
                <w:div w:id="776874175">
                  <w:marLeft w:val="0"/>
                  <w:marRight w:val="0"/>
                  <w:marTop w:val="0"/>
                  <w:marBottom w:val="0"/>
                  <w:divBdr>
                    <w:top w:val="none" w:sz="0" w:space="0" w:color="auto"/>
                    <w:left w:val="none" w:sz="0" w:space="0" w:color="auto"/>
                    <w:bottom w:val="none" w:sz="0" w:space="0" w:color="auto"/>
                    <w:right w:val="none" w:sz="0" w:space="0" w:color="auto"/>
                  </w:divBdr>
                  <w:divsChild>
                    <w:div w:id="47430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30914">
              <w:marLeft w:val="0"/>
              <w:marRight w:val="0"/>
              <w:marTop w:val="0"/>
              <w:marBottom w:val="0"/>
              <w:divBdr>
                <w:top w:val="none" w:sz="0" w:space="0" w:color="auto"/>
                <w:left w:val="none" w:sz="0" w:space="0" w:color="auto"/>
                <w:bottom w:val="none" w:sz="0" w:space="0" w:color="auto"/>
                <w:right w:val="none" w:sz="0" w:space="0" w:color="auto"/>
              </w:divBdr>
              <w:divsChild>
                <w:div w:id="1824156870">
                  <w:marLeft w:val="0"/>
                  <w:marRight w:val="0"/>
                  <w:marTop w:val="0"/>
                  <w:marBottom w:val="0"/>
                  <w:divBdr>
                    <w:top w:val="none" w:sz="0" w:space="0" w:color="auto"/>
                    <w:left w:val="none" w:sz="0" w:space="0" w:color="auto"/>
                    <w:bottom w:val="none" w:sz="0" w:space="0" w:color="auto"/>
                    <w:right w:val="none" w:sz="0" w:space="0" w:color="auto"/>
                  </w:divBdr>
                  <w:divsChild>
                    <w:div w:id="8302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0895">
              <w:marLeft w:val="0"/>
              <w:marRight w:val="0"/>
              <w:marTop w:val="0"/>
              <w:marBottom w:val="0"/>
              <w:divBdr>
                <w:top w:val="none" w:sz="0" w:space="0" w:color="auto"/>
                <w:left w:val="none" w:sz="0" w:space="0" w:color="auto"/>
                <w:bottom w:val="none" w:sz="0" w:space="0" w:color="auto"/>
                <w:right w:val="none" w:sz="0" w:space="0" w:color="auto"/>
              </w:divBdr>
              <w:divsChild>
                <w:div w:id="1829906562">
                  <w:marLeft w:val="0"/>
                  <w:marRight w:val="0"/>
                  <w:marTop w:val="0"/>
                  <w:marBottom w:val="0"/>
                  <w:divBdr>
                    <w:top w:val="none" w:sz="0" w:space="0" w:color="auto"/>
                    <w:left w:val="none" w:sz="0" w:space="0" w:color="auto"/>
                    <w:bottom w:val="none" w:sz="0" w:space="0" w:color="auto"/>
                    <w:right w:val="none" w:sz="0" w:space="0" w:color="auto"/>
                  </w:divBdr>
                  <w:divsChild>
                    <w:div w:id="138152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81">
              <w:marLeft w:val="0"/>
              <w:marRight w:val="0"/>
              <w:marTop w:val="0"/>
              <w:marBottom w:val="0"/>
              <w:divBdr>
                <w:top w:val="none" w:sz="0" w:space="0" w:color="auto"/>
                <w:left w:val="none" w:sz="0" w:space="0" w:color="auto"/>
                <w:bottom w:val="none" w:sz="0" w:space="0" w:color="auto"/>
                <w:right w:val="none" w:sz="0" w:space="0" w:color="auto"/>
              </w:divBdr>
              <w:divsChild>
                <w:div w:id="501356042">
                  <w:marLeft w:val="0"/>
                  <w:marRight w:val="0"/>
                  <w:marTop w:val="0"/>
                  <w:marBottom w:val="0"/>
                  <w:divBdr>
                    <w:top w:val="none" w:sz="0" w:space="0" w:color="auto"/>
                    <w:left w:val="none" w:sz="0" w:space="0" w:color="auto"/>
                    <w:bottom w:val="none" w:sz="0" w:space="0" w:color="auto"/>
                    <w:right w:val="none" w:sz="0" w:space="0" w:color="auto"/>
                  </w:divBdr>
                  <w:divsChild>
                    <w:div w:id="114177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63478">
              <w:marLeft w:val="0"/>
              <w:marRight w:val="0"/>
              <w:marTop w:val="0"/>
              <w:marBottom w:val="0"/>
              <w:divBdr>
                <w:top w:val="none" w:sz="0" w:space="0" w:color="auto"/>
                <w:left w:val="none" w:sz="0" w:space="0" w:color="auto"/>
                <w:bottom w:val="none" w:sz="0" w:space="0" w:color="auto"/>
                <w:right w:val="none" w:sz="0" w:space="0" w:color="auto"/>
              </w:divBdr>
              <w:divsChild>
                <w:div w:id="1943489763">
                  <w:marLeft w:val="0"/>
                  <w:marRight w:val="0"/>
                  <w:marTop w:val="0"/>
                  <w:marBottom w:val="0"/>
                  <w:divBdr>
                    <w:top w:val="none" w:sz="0" w:space="0" w:color="auto"/>
                    <w:left w:val="none" w:sz="0" w:space="0" w:color="auto"/>
                    <w:bottom w:val="none" w:sz="0" w:space="0" w:color="auto"/>
                    <w:right w:val="none" w:sz="0" w:space="0" w:color="auto"/>
                  </w:divBdr>
                  <w:divsChild>
                    <w:div w:id="158167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26245">
              <w:marLeft w:val="0"/>
              <w:marRight w:val="0"/>
              <w:marTop w:val="0"/>
              <w:marBottom w:val="0"/>
              <w:divBdr>
                <w:top w:val="none" w:sz="0" w:space="0" w:color="auto"/>
                <w:left w:val="none" w:sz="0" w:space="0" w:color="auto"/>
                <w:bottom w:val="none" w:sz="0" w:space="0" w:color="auto"/>
                <w:right w:val="none" w:sz="0" w:space="0" w:color="auto"/>
              </w:divBdr>
              <w:divsChild>
                <w:div w:id="2012023081">
                  <w:marLeft w:val="0"/>
                  <w:marRight w:val="0"/>
                  <w:marTop w:val="0"/>
                  <w:marBottom w:val="0"/>
                  <w:divBdr>
                    <w:top w:val="none" w:sz="0" w:space="0" w:color="auto"/>
                    <w:left w:val="none" w:sz="0" w:space="0" w:color="auto"/>
                    <w:bottom w:val="none" w:sz="0" w:space="0" w:color="auto"/>
                    <w:right w:val="none" w:sz="0" w:space="0" w:color="auto"/>
                  </w:divBdr>
                  <w:divsChild>
                    <w:div w:id="17855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79740">
              <w:marLeft w:val="0"/>
              <w:marRight w:val="0"/>
              <w:marTop w:val="0"/>
              <w:marBottom w:val="0"/>
              <w:divBdr>
                <w:top w:val="none" w:sz="0" w:space="0" w:color="auto"/>
                <w:left w:val="none" w:sz="0" w:space="0" w:color="auto"/>
                <w:bottom w:val="none" w:sz="0" w:space="0" w:color="auto"/>
                <w:right w:val="none" w:sz="0" w:space="0" w:color="auto"/>
              </w:divBdr>
              <w:divsChild>
                <w:div w:id="1882666716">
                  <w:marLeft w:val="0"/>
                  <w:marRight w:val="0"/>
                  <w:marTop w:val="0"/>
                  <w:marBottom w:val="0"/>
                  <w:divBdr>
                    <w:top w:val="none" w:sz="0" w:space="0" w:color="auto"/>
                    <w:left w:val="none" w:sz="0" w:space="0" w:color="auto"/>
                    <w:bottom w:val="none" w:sz="0" w:space="0" w:color="auto"/>
                    <w:right w:val="none" w:sz="0" w:space="0" w:color="auto"/>
                  </w:divBdr>
                  <w:divsChild>
                    <w:div w:id="99853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7538">
              <w:marLeft w:val="0"/>
              <w:marRight w:val="0"/>
              <w:marTop w:val="0"/>
              <w:marBottom w:val="0"/>
              <w:divBdr>
                <w:top w:val="none" w:sz="0" w:space="0" w:color="auto"/>
                <w:left w:val="none" w:sz="0" w:space="0" w:color="auto"/>
                <w:bottom w:val="none" w:sz="0" w:space="0" w:color="auto"/>
                <w:right w:val="none" w:sz="0" w:space="0" w:color="auto"/>
              </w:divBdr>
              <w:divsChild>
                <w:div w:id="309670882">
                  <w:marLeft w:val="0"/>
                  <w:marRight w:val="0"/>
                  <w:marTop w:val="0"/>
                  <w:marBottom w:val="0"/>
                  <w:divBdr>
                    <w:top w:val="none" w:sz="0" w:space="0" w:color="auto"/>
                    <w:left w:val="none" w:sz="0" w:space="0" w:color="auto"/>
                    <w:bottom w:val="none" w:sz="0" w:space="0" w:color="auto"/>
                    <w:right w:val="none" w:sz="0" w:space="0" w:color="auto"/>
                  </w:divBdr>
                  <w:divsChild>
                    <w:div w:id="157058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91130">
              <w:marLeft w:val="0"/>
              <w:marRight w:val="0"/>
              <w:marTop w:val="0"/>
              <w:marBottom w:val="0"/>
              <w:divBdr>
                <w:top w:val="none" w:sz="0" w:space="0" w:color="auto"/>
                <w:left w:val="none" w:sz="0" w:space="0" w:color="auto"/>
                <w:bottom w:val="none" w:sz="0" w:space="0" w:color="auto"/>
                <w:right w:val="none" w:sz="0" w:space="0" w:color="auto"/>
              </w:divBdr>
              <w:divsChild>
                <w:div w:id="513962716">
                  <w:marLeft w:val="0"/>
                  <w:marRight w:val="0"/>
                  <w:marTop w:val="0"/>
                  <w:marBottom w:val="0"/>
                  <w:divBdr>
                    <w:top w:val="none" w:sz="0" w:space="0" w:color="auto"/>
                    <w:left w:val="none" w:sz="0" w:space="0" w:color="auto"/>
                    <w:bottom w:val="none" w:sz="0" w:space="0" w:color="auto"/>
                    <w:right w:val="none" w:sz="0" w:space="0" w:color="auto"/>
                  </w:divBdr>
                  <w:divsChild>
                    <w:div w:id="52699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92404">
              <w:marLeft w:val="0"/>
              <w:marRight w:val="0"/>
              <w:marTop w:val="0"/>
              <w:marBottom w:val="0"/>
              <w:divBdr>
                <w:top w:val="none" w:sz="0" w:space="0" w:color="auto"/>
                <w:left w:val="none" w:sz="0" w:space="0" w:color="auto"/>
                <w:bottom w:val="none" w:sz="0" w:space="0" w:color="auto"/>
                <w:right w:val="none" w:sz="0" w:space="0" w:color="auto"/>
              </w:divBdr>
              <w:divsChild>
                <w:div w:id="1676419340">
                  <w:marLeft w:val="0"/>
                  <w:marRight w:val="0"/>
                  <w:marTop w:val="0"/>
                  <w:marBottom w:val="0"/>
                  <w:divBdr>
                    <w:top w:val="none" w:sz="0" w:space="0" w:color="auto"/>
                    <w:left w:val="none" w:sz="0" w:space="0" w:color="auto"/>
                    <w:bottom w:val="none" w:sz="0" w:space="0" w:color="auto"/>
                    <w:right w:val="none" w:sz="0" w:space="0" w:color="auto"/>
                  </w:divBdr>
                  <w:divsChild>
                    <w:div w:id="200693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03999">
              <w:marLeft w:val="0"/>
              <w:marRight w:val="0"/>
              <w:marTop w:val="0"/>
              <w:marBottom w:val="0"/>
              <w:divBdr>
                <w:top w:val="none" w:sz="0" w:space="0" w:color="auto"/>
                <w:left w:val="none" w:sz="0" w:space="0" w:color="auto"/>
                <w:bottom w:val="none" w:sz="0" w:space="0" w:color="auto"/>
                <w:right w:val="none" w:sz="0" w:space="0" w:color="auto"/>
              </w:divBdr>
              <w:divsChild>
                <w:div w:id="1255944410">
                  <w:marLeft w:val="0"/>
                  <w:marRight w:val="0"/>
                  <w:marTop w:val="0"/>
                  <w:marBottom w:val="0"/>
                  <w:divBdr>
                    <w:top w:val="none" w:sz="0" w:space="0" w:color="auto"/>
                    <w:left w:val="none" w:sz="0" w:space="0" w:color="auto"/>
                    <w:bottom w:val="none" w:sz="0" w:space="0" w:color="auto"/>
                    <w:right w:val="none" w:sz="0" w:space="0" w:color="auto"/>
                  </w:divBdr>
                  <w:divsChild>
                    <w:div w:id="149935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10299">
              <w:marLeft w:val="0"/>
              <w:marRight w:val="0"/>
              <w:marTop w:val="0"/>
              <w:marBottom w:val="0"/>
              <w:divBdr>
                <w:top w:val="none" w:sz="0" w:space="0" w:color="auto"/>
                <w:left w:val="none" w:sz="0" w:space="0" w:color="auto"/>
                <w:bottom w:val="none" w:sz="0" w:space="0" w:color="auto"/>
                <w:right w:val="none" w:sz="0" w:space="0" w:color="auto"/>
              </w:divBdr>
              <w:divsChild>
                <w:div w:id="263729664">
                  <w:marLeft w:val="0"/>
                  <w:marRight w:val="0"/>
                  <w:marTop w:val="0"/>
                  <w:marBottom w:val="0"/>
                  <w:divBdr>
                    <w:top w:val="none" w:sz="0" w:space="0" w:color="auto"/>
                    <w:left w:val="none" w:sz="0" w:space="0" w:color="auto"/>
                    <w:bottom w:val="none" w:sz="0" w:space="0" w:color="auto"/>
                    <w:right w:val="none" w:sz="0" w:space="0" w:color="auto"/>
                  </w:divBdr>
                  <w:divsChild>
                    <w:div w:id="137202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8568">
              <w:marLeft w:val="0"/>
              <w:marRight w:val="0"/>
              <w:marTop w:val="0"/>
              <w:marBottom w:val="0"/>
              <w:divBdr>
                <w:top w:val="none" w:sz="0" w:space="0" w:color="auto"/>
                <w:left w:val="none" w:sz="0" w:space="0" w:color="auto"/>
                <w:bottom w:val="none" w:sz="0" w:space="0" w:color="auto"/>
                <w:right w:val="none" w:sz="0" w:space="0" w:color="auto"/>
              </w:divBdr>
              <w:divsChild>
                <w:div w:id="545533866">
                  <w:marLeft w:val="0"/>
                  <w:marRight w:val="0"/>
                  <w:marTop w:val="0"/>
                  <w:marBottom w:val="0"/>
                  <w:divBdr>
                    <w:top w:val="none" w:sz="0" w:space="0" w:color="auto"/>
                    <w:left w:val="none" w:sz="0" w:space="0" w:color="auto"/>
                    <w:bottom w:val="none" w:sz="0" w:space="0" w:color="auto"/>
                    <w:right w:val="none" w:sz="0" w:space="0" w:color="auto"/>
                  </w:divBdr>
                  <w:divsChild>
                    <w:div w:id="89358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44274">
              <w:marLeft w:val="0"/>
              <w:marRight w:val="0"/>
              <w:marTop w:val="0"/>
              <w:marBottom w:val="0"/>
              <w:divBdr>
                <w:top w:val="none" w:sz="0" w:space="0" w:color="auto"/>
                <w:left w:val="none" w:sz="0" w:space="0" w:color="auto"/>
                <w:bottom w:val="none" w:sz="0" w:space="0" w:color="auto"/>
                <w:right w:val="none" w:sz="0" w:space="0" w:color="auto"/>
              </w:divBdr>
              <w:divsChild>
                <w:div w:id="1795173777">
                  <w:marLeft w:val="0"/>
                  <w:marRight w:val="0"/>
                  <w:marTop w:val="0"/>
                  <w:marBottom w:val="0"/>
                  <w:divBdr>
                    <w:top w:val="none" w:sz="0" w:space="0" w:color="auto"/>
                    <w:left w:val="none" w:sz="0" w:space="0" w:color="auto"/>
                    <w:bottom w:val="none" w:sz="0" w:space="0" w:color="auto"/>
                    <w:right w:val="none" w:sz="0" w:space="0" w:color="auto"/>
                  </w:divBdr>
                  <w:divsChild>
                    <w:div w:id="14462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14719">
              <w:marLeft w:val="0"/>
              <w:marRight w:val="0"/>
              <w:marTop w:val="0"/>
              <w:marBottom w:val="0"/>
              <w:divBdr>
                <w:top w:val="none" w:sz="0" w:space="0" w:color="auto"/>
                <w:left w:val="none" w:sz="0" w:space="0" w:color="auto"/>
                <w:bottom w:val="none" w:sz="0" w:space="0" w:color="auto"/>
                <w:right w:val="none" w:sz="0" w:space="0" w:color="auto"/>
              </w:divBdr>
              <w:divsChild>
                <w:div w:id="2122065279">
                  <w:marLeft w:val="0"/>
                  <w:marRight w:val="0"/>
                  <w:marTop w:val="0"/>
                  <w:marBottom w:val="0"/>
                  <w:divBdr>
                    <w:top w:val="none" w:sz="0" w:space="0" w:color="auto"/>
                    <w:left w:val="none" w:sz="0" w:space="0" w:color="auto"/>
                    <w:bottom w:val="none" w:sz="0" w:space="0" w:color="auto"/>
                    <w:right w:val="none" w:sz="0" w:space="0" w:color="auto"/>
                  </w:divBdr>
                  <w:divsChild>
                    <w:div w:id="188070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52115">
              <w:marLeft w:val="0"/>
              <w:marRight w:val="0"/>
              <w:marTop w:val="0"/>
              <w:marBottom w:val="0"/>
              <w:divBdr>
                <w:top w:val="none" w:sz="0" w:space="0" w:color="auto"/>
                <w:left w:val="none" w:sz="0" w:space="0" w:color="auto"/>
                <w:bottom w:val="none" w:sz="0" w:space="0" w:color="auto"/>
                <w:right w:val="none" w:sz="0" w:space="0" w:color="auto"/>
              </w:divBdr>
              <w:divsChild>
                <w:div w:id="1351180056">
                  <w:marLeft w:val="0"/>
                  <w:marRight w:val="0"/>
                  <w:marTop w:val="0"/>
                  <w:marBottom w:val="0"/>
                  <w:divBdr>
                    <w:top w:val="none" w:sz="0" w:space="0" w:color="auto"/>
                    <w:left w:val="none" w:sz="0" w:space="0" w:color="auto"/>
                    <w:bottom w:val="none" w:sz="0" w:space="0" w:color="auto"/>
                    <w:right w:val="none" w:sz="0" w:space="0" w:color="auto"/>
                  </w:divBdr>
                  <w:divsChild>
                    <w:div w:id="39932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9677">
              <w:marLeft w:val="0"/>
              <w:marRight w:val="0"/>
              <w:marTop w:val="0"/>
              <w:marBottom w:val="0"/>
              <w:divBdr>
                <w:top w:val="none" w:sz="0" w:space="0" w:color="auto"/>
                <w:left w:val="none" w:sz="0" w:space="0" w:color="auto"/>
                <w:bottom w:val="none" w:sz="0" w:space="0" w:color="auto"/>
                <w:right w:val="none" w:sz="0" w:space="0" w:color="auto"/>
              </w:divBdr>
              <w:divsChild>
                <w:div w:id="1842163639">
                  <w:marLeft w:val="0"/>
                  <w:marRight w:val="0"/>
                  <w:marTop w:val="0"/>
                  <w:marBottom w:val="0"/>
                  <w:divBdr>
                    <w:top w:val="none" w:sz="0" w:space="0" w:color="auto"/>
                    <w:left w:val="none" w:sz="0" w:space="0" w:color="auto"/>
                    <w:bottom w:val="none" w:sz="0" w:space="0" w:color="auto"/>
                    <w:right w:val="none" w:sz="0" w:space="0" w:color="auto"/>
                  </w:divBdr>
                  <w:divsChild>
                    <w:div w:id="208274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05456">
              <w:marLeft w:val="0"/>
              <w:marRight w:val="0"/>
              <w:marTop w:val="0"/>
              <w:marBottom w:val="0"/>
              <w:divBdr>
                <w:top w:val="none" w:sz="0" w:space="0" w:color="auto"/>
                <w:left w:val="none" w:sz="0" w:space="0" w:color="auto"/>
                <w:bottom w:val="none" w:sz="0" w:space="0" w:color="auto"/>
                <w:right w:val="none" w:sz="0" w:space="0" w:color="auto"/>
              </w:divBdr>
              <w:divsChild>
                <w:div w:id="671958626">
                  <w:marLeft w:val="0"/>
                  <w:marRight w:val="0"/>
                  <w:marTop w:val="0"/>
                  <w:marBottom w:val="0"/>
                  <w:divBdr>
                    <w:top w:val="none" w:sz="0" w:space="0" w:color="auto"/>
                    <w:left w:val="none" w:sz="0" w:space="0" w:color="auto"/>
                    <w:bottom w:val="none" w:sz="0" w:space="0" w:color="auto"/>
                    <w:right w:val="none" w:sz="0" w:space="0" w:color="auto"/>
                  </w:divBdr>
                  <w:divsChild>
                    <w:div w:id="8983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74243">
              <w:marLeft w:val="0"/>
              <w:marRight w:val="0"/>
              <w:marTop w:val="0"/>
              <w:marBottom w:val="0"/>
              <w:divBdr>
                <w:top w:val="none" w:sz="0" w:space="0" w:color="auto"/>
                <w:left w:val="none" w:sz="0" w:space="0" w:color="auto"/>
                <w:bottom w:val="none" w:sz="0" w:space="0" w:color="auto"/>
                <w:right w:val="none" w:sz="0" w:space="0" w:color="auto"/>
              </w:divBdr>
              <w:divsChild>
                <w:div w:id="1487238621">
                  <w:marLeft w:val="0"/>
                  <w:marRight w:val="0"/>
                  <w:marTop w:val="0"/>
                  <w:marBottom w:val="0"/>
                  <w:divBdr>
                    <w:top w:val="none" w:sz="0" w:space="0" w:color="auto"/>
                    <w:left w:val="none" w:sz="0" w:space="0" w:color="auto"/>
                    <w:bottom w:val="none" w:sz="0" w:space="0" w:color="auto"/>
                    <w:right w:val="none" w:sz="0" w:space="0" w:color="auto"/>
                  </w:divBdr>
                  <w:divsChild>
                    <w:div w:id="122279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95723">
              <w:marLeft w:val="0"/>
              <w:marRight w:val="0"/>
              <w:marTop w:val="0"/>
              <w:marBottom w:val="0"/>
              <w:divBdr>
                <w:top w:val="none" w:sz="0" w:space="0" w:color="auto"/>
                <w:left w:val="none" w:sz="0" w:space="0" w:color="auto"/>
                <w:bottom w:val="none" w:sz="0" w:space="0" w:color="auto"/>
                <w:right w:val="none" w:sz="0" w:space="0" w:color="auto"/>
              </w:divBdr>
              <w:divsChild>
                <w:div w:id="279536729">
                  <w:marLeft w:val="0"/>
                  <w:marRight w:val="0"/>
                  <w:marTop w:val="0"/>
                  <w:marBottom w:val="0"/>
                  <w:divBdr>
                    <w:top w:val="none" w:sz="0" w:space="0" w:color="auto"/>
                    <w:left w:val="none" w:sz="0" w:space="0" w:color="auto"/>
                    <w:bottom w:val="none" w:sz="0" w:space="0" w:color="auto"/>
                    <w:right w:val="none" w:sz="0" w:space="0" w:color="auto"/>
                  </w:divBdr>
                  <w:divsChild>
                    <w:div w:id="64293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3633">
              <w:marLeft w:val="0"/>
              <w:marRight w:val="0"/>
              <w:marTop w:val="0"/>
              <w:marBottom w:val="0"/>
              <w:divBdr>
                <w:top w:val="none" w:sz="0" w:space="0" w:color="auto"/>
                <w:left w:val="none" w:sz="0" w:space="0" w:color="auto"/>
                <w:bottom w:val="none" w:sz="0" w:space="0" w:color="auto"/>
                <w:right w:val="none" w:sz="0" w:space="0" w:color="auto"/>
              </w:divBdr>
              <w:divsChild>
                <w:div w:id="1508248670">
                  <w:marLeft w:val="0"/>
                  <w:marRight w:val="0"/>
                  <w:marTop w:val="0"/>
                  <w:marBottom w:val="0"/>
                  <w:divBdr>
                    <w:top w:val="none" w:sz="0" w:space="0" w:color="auto"/>
                    <w:left w:val="none" w:sz="0" w:space="0" w:color="auto"/>
                    <w:bottom w:val="none" w:sz="0" w:space="0" w:color="auto"/>
                    <w:right w:val="none" w:sz="0" w:space="0" w:color="auto"/>
                  </w:divBdr>
                  <w:divsChild>
                    <w:div w:id="143701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4852">
              <w:marLeft w:val="0"/>
              <w:marRight w:val="0"/>
              <w:marTop w:val="0"/>
              <w:marBottom w:val="0"/>
              <w:divBdr>
                <w:top w:val="none" w:sz="0" w:space="0" w:color="auto"/>
                <w:left w:val="none" w:sz="0" w:space="0" w:color="auto"/>
                <w:bottom w:val="none" w:sz="0" w:space="0" w:color="auto"/>
                <w:right w:val="none" w:sz="0" w:space="0" w:color="auto"/>
              </w:divBdr>
              <w:divsChild>
                <w:div w:id="420297773">
                  <w:marLeft w:val="0"/>
                  <w:marRight w:val="0"/>
                  <w:marTop w:val="0"/>
                  <w:marBottom w:val="0"/>
                  <w:divBdr>
                    <w:top w:val="none" w:sz="0" w:space="0" w:color="auto"/>
                    <w:left w:val="none" w:sz="0" w:space="0" w:color="auto"/>
                    <w:bottom w:val="none" w:sz="0" w:space="0" w:color="auto"/>
                    <w:right w:val="none" w:sz="0" w:space="0" w:color="auto"/>
                  </w:divBdr>
                  <w:divsChild>
                    <w:div w:id="48347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92292">
              <w:marLeft w:val="0"/>
              <w:marRight w:val="0"/>
              <w:marTop w:val="0"/>
              <w:marBottom w:val="0"/>
              <w:divBdr>
                <w:top w:val="none" w:sz="0" w:space="0" w:color="auto"/>
                <w:left w:val="none" w:sz="0" w:space="0" w:color="auto"/>
                <w:bottom w:val="none" w:sz="0" w:space="0" w:color="auto"/>
                <w:right w:val="none" w:sz="0" w:space="0" w:color="auto"/>
              </w:divBdr>
              <w:divsChild>
                <w:div w:id="243413783">
                  <w:marLeft w:val="0"/>
                  <w:marRight w:val="0"/>
                  <w:marTop w:val="0"/>
                  <w:marBottom w:val="0"/>
                  <w:divBdr>
                    <w:top w:val="none" w:sz="0" w:space="0" w:color="auto"/>
                    <w:left w:val="none" w:sz="0" w:space="0" w:color="auto"/>
                    <w:bottom w:val="none" w:sz="0" w:space="0" w:color="auto"/>
                    <w:right w:val="none" w:sz="0" w:space="0" w:color="auto"/>
                  </w:divBdr>
                  <w:divsChild>
                    <w:div w:id="205318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752456">
              <w:marLeft w:val="0"/>
              <w:marRight w:val="0"/>
              <w:marTop w:val="0"/>
              <w:marBottom w:val="0"/>
              <w:divBdr>
                <w:top w:val="none" w:sz="0" w:space="0" w:color="auto"/>
                <w:left w:val="none" w:sz="0" w:space="0" w:color="auto"/>
                <w:bottom w:val="none" w:sz="0" w:space="0" w:color="auto"/>
                <w:right w:val="none" w:sz="0" w:space="0" w:color="auto"/>
              </w:divBdr>
              <w:divsChild>
                <w:div w:id="1749033498">
                  <w:marLeft w:val="0"/>
                  <w:marRight w:val="0"/>
                  <w:marTop w:val="0"/>
                  <w:marBottom w:val="0"/>
                  <w:divBdr>
                    <w:top w:val="none" w:sz="0" w:space="0" w:color="auto"/>
                    <w:left w:val="none" w:sz="0" w:space="0" w:color="auto"/>
                    <w:bottom w:val="none" w:sz="0" w:space="0" w:color="auto"/>
                    <w:right w:val="none" w:sz="0" w:space="0" w:color="auto"/>
                  </w:divBdr>
                  <w:divsChild>
                    <w:div w:id="26007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17373">
              <w:marLeft w:val="0"/>
              <w:marRight w:val="0"/>
              <w:marTop w:val="0"/>
              <w:marBottom w:val="0"/>
              <w:divBdr>
                <w:top w:val="none" w:sz="0" w:space="0" w:color="auto"/>
                <w:left w:val="none" w:sz="0" w:space="0" w:color="auto"/>
                <w:bottom w:val="none" w:sz="0" w:space="0" w:color="auto"/>
                <w:right w:val="none" w:sz="0" w:space="0" w:color="auto"/>
              </w:divBdr>
              <w:divsChild>
                <w:div w:id="133909271">
                  <w:marLeft w:val="0"/>
                  <w:marRight w:val="0"/>
                  <w:marTop w:val="0"/>
                  <w:marBottom w:val="0"/>
                  <w:divBdr>
                    <w:top w:val="none" w:sz="0" w:space="0" w:color="auto"/>
                    <w:left w:val="none" w:sz="0" w:space="0" w:color="auto"/>
                    <w:bottom w:val="none" w:sz="0" w:space="0" w:color="auto"/>
                    <w:right w:val="none" w:sz="0" w:space="0" w:color="auto"/>
                  </w:divBdr>
                  <w:divsChild>
                    <w:div w:id="60457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4417">
              <w:marLeft w:val="0"/>
              <w:marRight w:val="0"/>
              <w:marTop w:val="0"/>
              <w:marBottom w:val="0"/>
              <w:divBdr>
                <w:top w:val="none" w:sz="0" w:space="0" w:color="auto"/>
                <w:left w:val="none" w:sz="0" w:space="0" w:color="auto"/>
                <w:bottom w:val="none" w:sz="0" w:space="0" w:color="auto"/>
                <w:right w:val="none" w:sz="0" w:space="0" w:color="auto"/>
              </w:divBdr>
              <w:divsChild>
                <w:div w:id="516239121">
                  <w:marLeft w:val="0"/>
                  <w:marRight w:val="0"/>
                  <w:marTop w:val="0"/>
                  <w:marBottom w:val="0"/>
                  <w:divBdr>
                    <w:top w:val="none" w:sz="0" w:space="0" w:color="auto"/>
                    <w:left w:val="none" w:sz="0" w:space="0" w:color="auto"/>
                    <w:bottom w:val="none" w:sz="0" w:space="0" w:color="auto"/>
                    <w:right w:val="none" w:sz="0" w:space="0" w:color="auto"/>
                  </w:divBdr>
                  <w:divsChild>
                    <w:div w:id="176253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69535">
              <w:marLeft w:val="0"/>
              <w:marRight w:val="0"/>
              <w:marTop w:val="0"/>
              <w:marBottom w:val="0"/>
              <w:divBdr>
                <w:top w:val="none" w:sz="0" w:space="0" w:color="auto"/>
                <w:left w:val="none" w:sz="0" w:space="0" w:color="auto"/>
                <w:bottom w:val="none" w:sz="0" w:space="0" w:color="auto"/>
                <w:right w:val="none" w:sz="0" w:space="0" w:color="auto"/>
              </w:divBdr>
              <w:divsChild>
                <w:div w:id="1208566454">
                  <w:marLeft w:val="0"/>
                  <w:marRight w:val="0"/>
                  <w:marTop w:val="0"/>
                  <w:marBottom w:val="0"/>
                  <w:divBdr>
                    <w:top w:val="none" w:sz="0" w:space="0" w:color="auto"/>
                    <w:left w:val="none" w:sz="0" w:space="0" w:color="auto"/>
                    <w:bottom w:val="none" w:sz="0" w:space="0" w:color="auto"/>
                    <w:right w:val="none" w:sz="0" w:space="0" w:color="auto"/>
                  </w:divBdr>
                  <w:divsChild>
                    <w:div w:id="16115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86575">
              <w:marLeft w:val="0"/>
              <w:marRight w:val="0"/>
              <w:marTop w:val="0"/>
              <w:marBottom w:val="0"/>
              <w:divBdr>
                <w:top w:val="none" w:sz="0" w:space="0" w:color="auto"/>
                <w:left w:val="none" w:sz="0" w:space="0" w:color="auto"/>
                <w:bottom w:val="none" w:sz="0" w:space="0" w:color="auto"/>
                <w:right w:val="none" w:sz="0" w:space="0" w:color="auto"/>
              </w:divBdr>
              <w:divsChild>
                <w:div w:id="343358415">
                  <w:marLeft w:val="0"/>
                  <w:marRight w:val="0"/>
                  <w:marTop w:val="0"/>
                  <w:marBottom w:val="0"/>
                  <w:divBdr>
                    <w:top w:val="none" w:sz="0" w:space="0" w:color="auto"/>
                    <w:left w:val="none" w:sz="0" w:space="0" w:color="auto"/>
                    <w:bottom w:val="none" w:sz="0" w:space="0" w:color="auto"/>
                    <w:right w:val="none" w:sz="0" w:space="0" w:color="auto"/>
                  </w:divBdr>
                  <w:divsChild>
                    <w:div w:id="112854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237285">
              <w:marLeft w:val="0"/>
              <w:marRight w:val="0"/>
              <w:marTop w:val="0"/>
              <w:marBottom w:val="0"/>
              <w:divBdr>
                <w:top w:val="none" w:sz="0" w:space="0" w:color="auto"/>
                <w:left w:val="none" w:sz="0" w:space="0" w:color="auto"/>
                <w:bottom w:val="none" w:sz="0" w:space="0" w:color="auto"/>
                <w:right w:val="none" w:sz="0" w:space="0" w:color="auto"/>
              </w:divBdr>
              <w:divsChild>
                <w:div w:id="1157694880">
                  <w:marLeft w:val="0"/>
                  <w:marRight w:val="0"/>
                  <w:marTop w:val="0"/>
                  <w:marBottom w:val="0"/>
                  <w:divBdr>
                    <w:top w:val="none" w:sz="0" w:space="0" w:color="auto"/>
                    <w:left w:val="none" w:sz="0" w:space="0" w:color="auto"/>
                    <w:bottom w:val="none" w:sz="0" w:space="0" w:color="auto"/>
                    <w:right w:val="none" w:sz="0" w:space="0" w:color="auto"/>
                  </w:divBdr>
                  <w:divsChild>
                    <w:div w:id="142437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27857">
              <w:marLeft w:val="0"/>
              <w:marRight w:val="0"/>
              <w:marTop w:val="0"/>
              <w:marBottom w:val="0"/>
              <w:divBdr>
                <w:top w:val="none" w:sz="0" w:space="0" w:color="auto"/>
                <w:left w:val="none" w:sz="0" w:space="0" w:color="auto"/>
                <w:bottom w:val="none" w:sz="0" w:space="0" w:color="auto"/>
                <w:right w:val="none" w:sz="0" w:space="0" w:color="auto"/>
              </w:divBdr>
              <w:divsChild>
                <w:div w:id="1154028095">
                  <w:marLeft w:val="0"/>
                  <w:marRight w:val="0"/>
                  <w:marTop w:val="0"/>
                  <w:marBottom w:val="0"/>
                  <w:divBdr>
                    <w:top w:val="none" w:sz="0" w:space="0" w:color="auto"/>
                    <w:left w:val="none" w:sz="0" w:space="0" w:color="auto"/>
                    <w:bottom w:val="none" w:sz="0" w:space="0" w:color="auto"/>
                    <w:right w:val="none" w:sz="0" w:space="0" w:color="auto"/>
                  </w:divBdr>
                  <w:divsChild>
                    <w:div w:id="78284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88666">
              <w:marLeft w:val="0"/>
              <w:marRight w:val="0"/>
              <w:marTop w:val="0"/>
              <w:marBottom w:val="0"/>
              <w:divBdr>
                <w:top w:val="none" w:sz="0" w:space="0" w:color="auto"/>
                <w:left w:val="none" w:sz="0" w:space="0" w:color="auto"/>
                <w:bottom w:val="none" w:sz="0" w:space="0" w:color="auto"/>
                <w:right w:val="none" w:sz="0" w:space="0" w:color="auto"/>
              </w:divBdr>
              <w:divsChild>
                <w:div w:id="1637446003">
                  <w:marLeft w:val="0"/>
                  <w:marRight w:val="0"/>
                  <w:marTop w:val="0"/>
                  <w:marBottom w:val="0"/>
                  <w:divBdr>
                    <w:top w:val="none" w:sz="0" w:space="0" w:color="auto"/>
                    <w:left w:val="none" w:sz="0" w:space="0" w:color="auto"/>
                    <w:bottom w:val="none" w:sz="0" w:space="0" w:color="auto"/>
                    <w:right w:val="none" w:sz="0" w:space="0" w:color="auto"/>
                  </w:divBdr>
                  <w:divsChild>
                    <w:div w:id="81468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351">
              <w:marLeft w:val="0"/>
              <w:marRight w:val="0"/>
              <w:marTop w:val="0"/>
              <w:marBottom w:val="0"/>
              <w:divBdr>
                <w:top w:val="none" w:sz="0" w:space="0" w:color="auto"/>
                <w:left w:val="none" w:sz="0" w:space="0" w:color="auto"/>
                <w:bottom w:val="none" w:sz="0" w:space="0" w:color="auto"/>
                <w:right w:val="none" w:sz="0" w:space="0" w:color="auto"/>
              </w:divBdr>
              <w:divsChild>
                <w:div w:id="1224877040">
                  <w:marLeft w:val="0"/>
                  <w:marRight w:val="0"/>
                  <w:marTop w:val="0"/>
                  <w:marBottom w:val="0"/>
                  <w:divBdr>
                    <w:top w:val="none" w:sz="0" w:space="0" w:color="auto"/>
                    <w:left w:val="none" w:sz="0" w:space="0" w:color="auto"/>
                    <w:bottom w:val="none" w:sz="0" w:space="0" w:color="auto"/>
                    <w:right w:val="none" w:sz="0" w:space="0" w:color="auto"/>
                  </w:divBdr>
                  <w:divsChild>
                    <w:div w:id="106734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56306">
              <w:marLeft w:val="0"/>
              <w:marRight w:val="0"/>
              <w:marTop w:val="0"/>
              <w:marBottom w:val="0"/>
              <w:divBdr>
                <w:top w:val="none" w:sz="0" w:space="0" w:color="auto"/>
                <w:left w:val="none" w:sz="0" w:space="0" w:color="auto"/>
                <w:bottom w:val="none" w:sz="0" w:space="0" w:color="auto"/>
                <w:right w:val="none" w:sz="0" w:space="0" w:color="auto"/>
              </w:divBdr>
              <w:divsChild>
                <w:div w:id="40597228">
                  <w:marLeft w:val="0"/>
                  <w:marRight w:val="0"/>
                  <w:marTop w:val="0"/>
                  <w:marBottom w:val="0"/>
                  <w:divBdr>
                    <w:top w:val="none" w:sz="0" w:space="0" w:color="auto"/>
                    <w:left w:val="none" w:sz="0" w:space="0" w:color="auto"/>
                    <w:bottom w:val="none" w:sz="0" w:space="0" w:color="auto"/>
                    <w:right w:val="none" w:sz="0" w:space="0" w:color="auto"/>
                  </w:divBdr>
                  <w:divsChild>
                    <w:div w:id="57300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181434">
              <w:marLeft w:val="0"/>
              <w:marRight w:val="0"/>
              <w:marTop w:val="0"/>
              <w:marBottom w:val="0"/>
              <w:divBdr>
                <w:top w:val="none" w:sz="0" w:space="0" w:color="auto"/>
                <w:left w:val="none" w:sz="0" w:space="0" w:color="auto"/>
                <w:bottom w:val="none" w:sz="0" w:space="0" w:color="auto"/>
                <w:right w:val="none" w:sz="0" w:space="0" w:color="auto"/>
              </w:divBdr>
              <w:divsChild>
                <w:div w:id="1014764257">
                  <w:marLeft w:val="0"/>
                  <w:marRight w:val="0"/>
                  <w:marTop w:val="0"/>
                  <w:marBottom w:val="0"/>
                  <w:divBdr>
                    <w:top w:val="none" w:sz="0" w:space="0" w:color="auto"/>
                    <w:left w:val="none" w:sz="0" w:space="0" w:color="auto"/>
                    <w:bottom w:val="none" w:sz="0" w:space="0" w:color="auto"/>
                    <w:right w:val="none" w:sz="0" w:space="0" w:color="auto"/>
                  </w:divBdr>
                  <w:divsChild>
                    <w:div w:id="26249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1680">
              <w:marLeft w:val="0"/>
              <w:marRight w:val="0"/>
              <w:marTop w:val="0"/>
              <w:marBottom w:val="0"/>
              <w:divBdr>
                <w:top w:val="none" w:sz="0" w:space="0" w:color="auto"/>
                <w:left w:val="none" w:sz="0" w:space="0" w:color="auto"/>
                <w:bottom w:val="none" w:sz="0" w:space="0" w:color="auto"/>
                <w:right w:val="none" w:sz="0" w:space="0" w:color="auto"/>
              </w:divBdr>
              <w:divsChild>
                <w:div w:id="1011371218">
                  <w:marLeft w:val="0"/>
                  <w:marRight w:val="0"/>
                  <w:marTop w:val="0"/>
                  <w:marBottom w:val="0"/>
                  <w:divBdr>
                    <w:top w:val="none" w:sz="0" w:space="0" w:color="auto"/>
                    <w:left w:val="none" w:sz="0" w:space="0" w:color="auto"/>
                    <w:bottom w:val="none" w:sz="0" w:space="0" w:color="auto"/>
                    <w:right w:val="none" w:sz="0" w:space="0" w:color="auto"/>
                  </w:divBdr>
                  <w:divsChild>
                    <w:div w:id="145405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55511">
              <w:marLeft w:val="0"/>
              <w:marRight w:val="0"/>
              <w:marTop w:val="0"/>
              <w:marBottom w:val="0"/>
              <w:divBdr>
                <w:top w:val="none" w:sz="0" w:space="0" w:color="auto"/>
                <w:left w:val="none" w:sz="0" w:space="0" w:color="auto"/>
                <w:bottom w:val="none" w:sz="0" w:space="0" w:color="auto"/>
                <w:right w:val="none" w:sz="0" w:space="0" w:color="auto"/>
              </w:divBdr>
              <w:divsChild>
                <w:div w:id="408499719">
                  <w:marLeft w:val="0"/>
                  <w:marRight w:val="0"/>
                  <w:marTop w:val="0"/>
                  <w:marBottom w:val="0"/>
                  <w:divBdr>
                    <w:top w:val="none" w:sz="0" w:space="0" w:color="auto"/>
                    <w:left w:val="none" w:sz="0" w:space="0" w:color="auto"/>
                    <w:bottom w:val="none" w:sz="0" w:space="0" w:color="auto"/>
                    <w:right w:val="none" w:sz="0" w:space="0" w:color="auto"/>
                  </w:divBdr>
                  <w:divsChild>
                    <w:div w:id="53126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8374">
              <w:marLeft w:val="0"/>
              <w:marRight w:val="0"/>
              <w:marTop w:val="0"/>
              <w:marBottom w:val="0"/>
              <w:divBdr>
                <w:top w:val="none" w:sz="0" w:space="0" w:color="auto"/>
                <w:left w:val="none" w:sz="0" w:space="0" w:color="auto"/>
                <w:bottom w:val="none" w:sz="0" w:space="0" w:color="auto"/>
                <w:right w:val="none" w:sz="0" w:space="0" w:color="auto"/>
              </w:divBdr>
              <w:divsChild>
                <w:div w:id="1179854978">
                  <w:marLeft w:val="0"/>
                  <w:marRight w:val="0"/>
                  <w:marTop w:val="0"/>
                  <w:marBottom w:val="0"/>
                  <w:divBdr>
                    <w:top w:val="none" w:sz="0" w:space="0" w:color="auto"/>
                    <w:left w:val="none" w:sz="0" w:space="0" w:color="auto"/>
                    <w:bottom w:val="none" w:sz="0" w:space="0" w:color="auto"/>
                    <w:right w:val="none" w:sz="0" w:space="0" w:color="auto"/>
                  </w:divBdr>
                  <w:divsChild>
                    <w:div w:id="40318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924089">
              <w:marLeft w:val="0"/>
              <w:marRight w:val="0"/>
              <w:marTop w:val="0"/>
              <w:marBottom w:val="0"/>
              <w:divBdr>
                <w:top w:val="none" w:sz="0" w:space="0" w:color="auto"/>
                <w:left w:val="none" w:sz="0" w:space="0" w:color="auto"/>
                <w:bottom w:val="none" w:sz="0" w:space="0" w:color="auto"/>
                <w:right w:val="none" w:sz="0" w:space="0" w:color="auto"/>
              </w:divBdr>
              <w:divsChild>
                <w:div w:id="1122000882">
                  <w:marLeft w:val="0"/>
                  <w:marRight w:val="0"/>
                  <w:marTop w:val="0"/>
                  <w:marBottom w:val="0"/>
                  <w:divBdr>
                    <w:top w:val="none" w:sz="0" w:space="0" w:color="auto"/>
                    <w:left w:val="none" w:sz="0" w:space="0" w:color="auto"/>
                    <w:bottom w:val="none" w:sz="0" w:space="0" w:color="auto"/>
                    <w:right w:val="none" w:sz="0" w:space="0" w:color="auto"/>
                  </w:divBdr>
                  <w:divsChild>
                    <w:div w:id="67877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45855">
              <w:marLeft w:val="0"/>
              <w:marRight w:val="0"/>
              <w:marTop w:val="0"/>
              <w:marBottom w:val="0"/>
              <w:divBdr>
                <w:top w:val="none" w:sz="0" w:space="0" w:color="auto"/>
                <w:left w:val="none" w:sz="0" w:space="0" w:color="auto"/>
                <w:bottom w:val="none" w:sz="0" w:space="0" w:color="auto"/>
                <w:right w:val="none" w:sz="0" w:space="0" w:color="auto"/>
              </w:divBdr>
              <w:divsChild>
                <w:div w:id="213854933">
                  <w:marLeft w:val="0"/>
                  <w:marRight w:val="0"/>
                  <w:marTop w:val="0"/>
                  <w:marBottom w:val="0"/>
                  <w:divBdr>
                    <w:top w:val="none" w:sz="0" w:space="0" w:color="auto"/>
                    <w:left w:val="none" w:sz="0" w:space="0" w:color="auto"/>
                    <w:bottom w:val="none" w:sz="0" w:space="0" w:color="auto"/>
                    <w:right w:val="none" w:sz="0" w:space="0" w:color="auto"/>
                  </w:divBdr>
                  <w:divsChild>
                    <w:div w:id="60962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16941">
              <w:marLeft w:val="0"/>
              <w:marRight w:val="0"/>
              <w:marTop w:val="0"/>
              <w:marBottom w:val="0"/>
              <w:divBdr>
                <w:top w:val="none" w:sz="0" w:space="0" w:color="auto"/>
                <w:left w:val="none" w:sz="0" w:space="0" w:color="auto"/>
                <w:bottom w:val="none" w:sz="0" w:space="0" w:color="auto"/>
                <w:right w:val="none" w:sz="0" w:space="0" w:color="auto"/>
              </w:divBdr>
              <w:divsChild>
                <w:div w:id="1686443974">
                  <w:marLeft w:val="0"/>
                  <w:marRight w:val="0"/>
                  <w:marTop w:val="0"/>
                  <w:marBottom w:val="0"/>
                  <w:divBdr>
                    <w:top w:val="none" w:sz="0" w:space="0" w:color="auto"/>
                    <w:left w:val="none" w:sz="0" w:space="0" w:color="auto"/>
                    <w:bottom w:val="none" w:sz="0" w:space="0" w:color="auto"/>
                    <w:right w:val="none" w:sz="0" w:space="0" w:color="auto"/>
                  </w:divBdr>
                  <w:divsChild>
                    <w:div w:id="130824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12560">
              <w:marLeft w:val="0"/>
              <w:marRight w:val="0"/>
              <w:marTop w:val="0"/>
              <w:marBottom w:val="0"/>
              <w:divBdr>
                <w:top w:val="none" w:sz="0" w:space="0" w:color="auto"/>
                <w:left w:val="none" w:sz="0" w:space="0" w:color="auto"/>
                <w:bottom w:val="none" w:sz="0" w:space="0" w:color="auto"/>
                <w:right w:val="none" w:sz="0" w:space="0" w:color="auto"/>
              </w:divBdr>
              <w:divsChild>
                <w:div w:id="978149421">
                  <w:marLeft w:val="0"/>
                  <w:marRight w:val="0"/>
                  <w:marTop w:val="0"/>
                  <w:marBottom w:val="0"/>
                  <w:divBdr>
                    <w:top w:val="none" w:sz="0" w:space="0" w:color="auto"/>
                    <w:left w:val="none" w:sz="0" w:space="0" w:color="auto"/>
                    <w:bottom w:val="none" w:sz="0" w:space="0" w:color="auto"/>
                    <w:right w:val="none" w:sz="0" w:space="0" w:color="auto"/>
                  </w:divBdr>
                  <w:divsChild>
                    <w:div w:id="4799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935157">
              <w:marLeft w:val="0"/>
              <w:marRight w:val="0"/>
              <w:marTop w:val="0"/>
              <w:marBottom w:val="0"/>
              <w:divBdr>
                <w:top w:val="none" w:sz="0" w:space="0" w:color="auto"/>
                <w:left w:val="none" w:sz="0" w:space="0" w:color="auto"/>
                <w:bottom w:val="none" w:sz="0" w:space="0" w:color="auto"/>
                <w:right w:val="none" w:sz="0" w:space="0" w:color="auto"/>
              </w:divBdr>
              <w:divsChild>
                <w:div w:id="1471635968">
                  <w:marLeft w:val="0"/>
                  <w:marRight w:val="0"/>
                  <w:marTop w:val="0"/>
                  <w:marBottom w:val="0"/>
                  <w:divBdr>
                    <w:top w:val="none" w:sz="0" w:space="0" w:color="auto"/>
                    <w:left w:val="none" w:sz="0" w:space="0" w:color="auto"/>
                    <w:bottom w:val="none" w:sz="0" w:space="0" w:color="auto"/>
                    <w:right w:val="none" w:sz="0" w:space="0" w:color="auto"/>
                  </w:divBdr>
                  <w:divsChild>
                    <w:div w:id="176522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2678">
              <w:marLeft w:val="0"/>
              <w:marRight w:val="0"/>
              <w:marTop w:val="0"/>
              <w:marBottom w:val="0"/>
              <w:divBdr>
                <w:top w:val="none" w:sz="0" w:space="0" w:color="auto"/>
                <w:left w:val="none" w:sz="0" w:space="0" w:color="auto"/>
                <w:bottom w:val="none" w:sz="0" w:space="0" w:color="auto"/>
                <w:right w:val="none" w:sz="0" w:space="0" w:color="auto"/>
              </w:divBdr>
              <w:divsChild>
                <w:div w:id="1150362451">
                  <w:marLeft w:val="0"/>
                  <w:marRight w:val="0"/>
                  <w:marTop w:val="0"/>
                  <w:marBottom w:val="0"/>
                  <w:divBdr>
                    <w:top w:val="none" w:sz="0" w:space="0" w:color="auto"/>
                    <w:left w:val="none" w:sz="0" w:space="0" w:color="auto"/>
                    <w:bottom w:val="none" w:sz="0" w:space="0" w:color="auto"/>
                    <w:right w:val="none" w:sz="0" w:space="0" w:color="auto"/>
                  </w:divBdr>
                  <w:divsChild>
                    <w:div w:id="9491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9485">
              <w:marLeft w:val="0"/>
              <w:marRight w:val="0"/>
              <w:marTop w:val="0"/>
              <w:marBottom w:val="0"/>
              <w:divBdr>
                <w:top w:val="none" w:sz="0" w:space="0" w:color="auto"/>
                <w:left w:val="none" w:sz="0" w:space="0" w:color="auto"/>
                <w:bottom w:val="none" w:sz="0" w:space="0" w:color="auto"/>
                <w:right w:val="none" w:sz="0" w:space="0" w:color="auto"/>
              </w:divBdr>
              <w:divsChild>
                <w:div w:id="2108041946">
                  <w:marLeft w:val="0"/>
                  <w:marRight w:val="0"/>
                  <w:marTop w:val="0"/>
                  <w:marBottom w:val="0"/>
                  <w:divBdr>
                    <w:top w:val="none" w:sz="0" w:space="0" w:color="auto"/>
                    <w:left w:val="none" w:sz="0" w:space="0" w:color="auto"/>
                    <w:bottom w:val="none" w:sz="0" w:space="0" w:color="auto"/>
                    <w:right w:val="none" w:sz="0" w:space="0" w:color="auto"/>
                  </w:divBdr>
                  <w:divsChild>
                    <w:div w:id="199525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447695">
          <w:marLeft w:val="240"/>
          <w:marRight w:val="0"/>
          <w:marTop w:val="0"/>
          <w:marBottom w:val="0"/>
          <w:divBdr>
            <w:top w:val="none" w:sz="0" w:space="0" w:color="auto"/>
            <w:left w:val="none" w:sz="0" w:space="0" w:color="auto"/>
            <w:bottom w:val="none" w:sz="0" w:space="0" w:color="auto"/>
            <w:right w:val="none" w:sz="0" w:space="0" w:color="auto"/>
          </w:divBdr>
          <w:divsChild>
            <w:div w:id="1047072932">
              <w:marLeft w:val="120"/>
              <w:marRight w:val="240"/>
              <w:marTop w:val="0"/>
              <w:marBottom w:val="0"/>
              <w:divBdr>
                <w:top w:val="none" w:sz="0" w:space="0" w:color="auto"/>
                <w:left w:val="none" w:sz="0" w:space="0" w:color="auto"/>
                <w:bottom w:val="none" w:sz="0" w:space="0" w:color="auto"/>
                <w:right w:val="none" w:sz="0" w:space="0" w:color="auto"/>
              </w:divBdr>
              <w:divsChild>
                <w:div w:id="78913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87952">
          <w:marLeft w:val="0"/>
          <w:marRight w:val="0"/>
          <w:marTop w:val="0"/>
          <w:marBottom w:val="0"/>
          <w:divBdr>
            <w:top w:val="none" w:sz="0" w:space="0" w:color="auto"/>
            <w:left w:val="none" w:sz="0" w:space="0" w:color="auto"/>
            <w:bottom w:val="none" w:sz="0" w:space="0" w:color="auto"/>
            <w:right w:val="none" w:sz="0" w:space="0" w:color="auto"/>
          </w:divBdr>
        </w:div>
        <w:div w:id="928582534">
          <w:marLeft w:val="0"/>
          <w:marRight w:val="240"/>
          <w:marTop w:val="0"/>
          <w:marBottom w:val="0"/>
          <w:divBdr>
            <w:top w:val="none" w:sz="0" w:space="0" w:color="auto"/>
            <w:left w:val="none" w:sz="0" w:space="0" w:color="auto"/>
            <w:bottom w:val="none" w:sz="0" w:space="0" w:color="auto"/>
            <w:right w:val="none" w:sz="0" w:space="0" w:color="auto"/>
          </w:divBdr>
          <w:divsChild>
            <w:div w:id="423653854">
              <w:marLeft w:val="0"/>
              <w:marRight w:val="0"/>
              <w:marTop w:val="0"/>
              <w:marBottom w:val="0"/>
              <w:divBdr>
                <w:top w:val="none" w:sz="0" w:space="0" w:color="auto"/>
                <w:left w:val="none" w:sz="0" w:space="0" w:color="auto"/>
                <w:bottom w:val="none" w:sz="0" w:space="0" w:color="auto"/>
                <w:right w:val="none" w:sz="0" w:space="0" w:color="auto"/>
              </w:divBdr>
            </w:div>
            <w:div w:id="1855537420">
              <w:marLeft w:val="120"/>
              <w:marRight w:val="0"/>
              <w:marTop w:val="0"/>
              <w:marBottom w:val="0"/>
              <w:divBdr>
                <w:top w:val="none" w:sz="0" w:space="0" w:color="auto"/>
                <w:left w:val="none" w:sz="0" w:space="0" w:color="auto"/>
                <w:bottom w:val="none" w:sz="0" w:space="0" w:color="auto"/>
                <w:right w:val="none" w:sz="0" w:space="0" w:color="auto"/>
              </w:divBdr>
            </w:div>
            <w:div w:id="1363895808">
              <w:marLeft w:val="120"/>
              <w:marRight w:val="0"/>
              <w:marTop w:val="0"/>
              <w:marBottom w:val="0"/>
              <w:divBdr>
                <w:top w:val="none" w:sz="0" w:space="0" w:color="auto"/>
                <w:left w:val="none" w:sz="0" w:space="0" w:color="auto"/>
                <w:bottom w:val="none" w:sz="0" w:space="0" w:color="auto"/>
                <w:right w:val="none" w:sz="0" w:space="0" w:color="auto"/>
              </w:divBdr>
              <w:divsChild>
                <w:div w:id="2614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46856">
          <w:marLeft w:val="0"/>
          <w:marRight w:val="0"/>
          <w:marTop w:val="0"/>
          <w:marBottom w:val="0"/>
          <w:divBdr>
            <w:top w:val="none" w:sz="0" w:space="0" w:color="auto"/>
            <w:left w:val="none" w:sz="0" w:space="0" w:color="auto"/>
            <w:bottom w:val="none" w:sz="0" w:space="0" w:color="auto"/>
            <w:right w:val="none" w:sz="0" w:space="0" w:color="auto"/>
          </w:divBdr>
          <w:divsChild>
            <w:div w:id="1038971311">
              <w:marLeft w:val="0"/>
              <w:marRight w:val="0"/>
              <w:marTop w:val="0"/>
              <w:marBottom w:val="0"/>
              <w:divBdr>
                <w:top w:val="single" w:sz="6" w:space="0" w:color="auto"/>
                <w:left w:val="none" w:sz="0" w:space="0" w:color="auto"/>
                <w:bottom w:val="none" w:sz="0" w:space="0" w:color="auto"/>
                <w:right w:val="none" w:sz="0" w:space="0" w:color="auto"/>
              </w:divBdr>
              <w:divsChild>
                <w:div w:id="828398976">
                  <w:marLeft w:val="0"/>
                  <w:marRight w:val="0"/>
                  <w:marTop w:val="0"/>
                  <w:marBottom w:val="0"/>
                  <w:divBdr>
                    <w:top w:val="none" w:sz="0" w:space="0" w:color="auto"/>
                    <w:left w:val="none" w:sz="0" w:space="0" w:color="auto"/>
                    <w:bottom w:val="single" w:sz="6" w:space="0" w:color="auto"/>
                    <w:right w:val="none" w:sz="0" w:space="0" w:color="auto"/>
                  </w:divBdr>
                </w:div>
                <w:div w:id="329453351">
                  <w:marLeft w:val="0"/>
                  <w:marRight w:val="0"/>
                  <w:marTop w:val="0"/>
                  <w:marBottom w:val="0"/>
                  <w:divBdr>
                    <w:top w:val="none" w:sz="0" w:space="0" w:color="auto"/>
                    <w:left w:val="none" w:sz="0" w:space="0" w:color="auto"/>
                    <w:bottom w:val="single" w:sz="6" w:space="0" w:color="auto"/>
                    <w:right w:val="none" w:sz="0" w:space="0" w:color="auto"/>
                  </w:divBdr>
                </w:div>
                <w:div w:id="1619339869">
                  <w:marLeft w:val="0"/>
                  <w:marRight w:val="0"/>
                  <w:marTop w:val="0"/>
                  <w:marBottom w:val="0"/>
                  <w:divBdr>
                    <w:top w:val="none" w:sz="0" w:space="0" w:color="auto"/>
                    <w:left w:val="none" w:sz="0" w:space="0" w:color="auto"/>
                    <w:bottom w:val="single" w:sz="6" w:space="0" w:color="auto"/>
                    <w:right w:val="none" w:sz="0" w:space="0" w:color="auto"/>
                  </w:divBdr>
                </w:div>
                <w:div w:id="1395740222">
                  <w:marLeft w:val="0"/>
                  <w:marRight w:val="0"/>
                  <w:marTop w:val="0"/>
                  <w:marBottom w:val="0"/>
                  <w:divBdr>
                    <w:top w:val="none" w:sz="0" w:space="0" w:color="auto"/>
                    <w:left w:val="none" w:sz="0" w:space="0" w:color="auto"/>
                    <w:bottom w:val="single" w:sz="6" w:space="0" w:color="auto"/>
                    <w:right w:val="none" w:sz="0" w:space="0" w:color="auto"/>
                  </w:divBdr>
                </w:div>
              </w:divsChild>
            </w:div>
          </w:divsChild>
        </w:div>
        <w:div w:id="1568416810">
          <w:marLeft w:val="0"/>
          <w:marRight w:val="0"/>
          <w:marTop w:val="0"/>
          <w:marBottom w:val="0"/>
          <w:divBdr>
            <w:top w:val="none" w:sz="0" w:space="0" w:color="auto"/>
            <w:left w:val="none" w:sz="0" w:space="0" w:color="auto"/>
            <w:bottom w:val="none" w:sz="0" w:space="0" w:color="auto"/>
            <w:right w:val="none" w:sz="0" w:space="0" w:color="auto"/>
          </w:divBdr>
          <w:divsChild>
            <w:div w:id="1890995657">
              <w:marLeft w:val="0"/>
              <w:marRight w:val="0"/>
              <w:marTop w:val="480"/>
              <w:marBottom w:val="0"/>
              <w:divBdr>
                <w:top w:val="none" w:sz="0" w:space="0" w:color="auto"/>
                <w:left w:val="none" w:sz="0" w:space="0" w:color="auto"/>
                <w:bottom w:val="none" w:sz="0" w:space="0" w:color="auto"/>
                <w:right w:val="none" w:sz="0" w:space="0" w:color="auto"/>
              </w:divBdr>
              <w:divsChild>
                <w:div w:id="2064787195">
                  <w:marLeft w:val="-1200"/>
                  <w:marRight w:val="0"/>
                  <w:marTop w:val="0"/>
                  <w:marBottom w:val="0"/>
                  <w:divBdr>
                    <w:top w:val="single" w:sz="6" w:space="0" w:color="D5D5D5"/>
                    <w:left w:val="single" w:sz="6" w:space="0" w:color="D5D5D5"/>
                    <w:bottom w:val="single" w:sz="6" w:space="0" w:color="D5D5D5"/>
                    <w:right w:val="single" w:sz="6" w:space="0" w:color="D5D5D5"/>
                  </w:divBdr>
                  <w:divsChild>
                    <w:div w:id="1630017696">
                      <w:marLeft w:val="0"/>
                      <w:marRight w:val="0"/>
                      <w:marTop w:val="0"/>
                      <w:marBottom w:val="0"/>
                      <w:divBdr>
                        <w:top w:val="none" w:sz="0" w:space="0" w:color="auto"/>
                        <w:left w:val="none" w:sz="0" w:space="0" w:color="auto"/>
                        <w:bottom w:val="single" w:sz="6" w:space="0" w:color="D5D5D5"/>
                        <w:right w:val="none" w:sz="0" w:space="0" w:color="auto"/>
                      </w:divBdr>
                    </w:div>
                    <w:div w:id="910194911">
                      <w:marLeft w:val="0"/>
                      <w:marRight w:val="0"/>
                      <w:marTop w:val="0"/>
                      <w:marBottom w:val="0"/>
                      <w:divBdr>
                        <w:top w:val="none" w:sz="0" w:space="0" w:color="auto"/>
                        <w:left w:val="none" w:sz="0" w:space="0" w:color="auto"/>
                        <w:bottom w:val="none" w:sz="0" w:space="0" w:color="auto"/>
                        <w:right w:val="none" w:sz="0" w:space="0" w:color="auto"/>
                      </w:divBdr>
                      <w:divsChild>
                        <w:div w:id="315188109">
                          <w:marLeft w:val="0"/>
                          <w:marRight w:val="0"/>
                          <w:marTop w:val="0"/>
                          <w:marBottom w:val="0"/>
                          <w:divBdr>
                            <w:top w:val="none" w:sz="0" w:space="0" w:color="auto"/>
                            <w:left w:val="none" w:sz="0" w:space="0" w:color="auto"/>
                            <w:bottom w:val="none" w:sz="0" w:space="0" w:color="auto"/>
                            <w:right w:val="none" w:sz="0" w:space="0" w:color="auto"/>
                          </w:divBdr>
                          <w:divsChild>
                            <w:div w:id="1280722269">
                              <w:marLeft w:val="0"/>
                              <w:marRight w:val="0"/>
                              <w:marTop w:val="0"/>
                              <w:marBottom w:val="0"/>
                              <w:divBdr>
                                <w:top w:val="none" w:sz="0" w:space="0" w:color="auto"/>
                                <w:left w:val="none" w:sz="0" w:space="0" w:color="auto"/>
                                <w:bottom w:val="single" w:sz="6" w:space="0" w:color="D5D5D5"/>
                                <w:right w:val="none" w:sz="0" w:space="0" w:color="auto"/>
                              </w:divBdr>
                            </w:div>
                          </w:divsChild>
                        </w:div>
                      </w:divsChild>
                    </w:div>
                  </w:divsChild>
                </w:div>
              </w:divsChild>
            </w:div>
            <w:div w:id="2137720298">
              <w:marLeft w:val="0"/>
              <w:marRight w:val="0"/>
              <w:marTop w:val="480"/>
              <w:marBottom w:val="0"/>
              <w:divBdr>
                <w:top w:val="none" w:sz="0" w:space="0" w:color="auto"/>
                <w:left w:val="none" w:sz="0" w:space="0" w:color="auto"/>
                <w:bottom w:val="none" w:sz="0" w:space="0" w:color="auto"/>
                <w:right w:val="none" w:sz="0" w:space="0" w:color="auto"/>
              </w:divBdr>
              <w:divsChild>
                <w:div w:id="750082698">
                  <w:marLeft w:val="0"/>
                  <w:marRight w:val="0"/>
                  <w:marTop w:val="0"/>
                  <w:marBottom w:val="120"/>
                  <w:divBdr>
                    <w:top w:val="none" w:sz="0" w:space="0" w:color="auto"/>
                    <w:left w:val="none" w:sz="0" w:space="0" w:color="auto"/>
                    <w:bottom w:val="none" w:sz="0" w:space="0" w:color="auto"/>
                    <w:right w:val="none" w:sz="0" w:space="0" w:color="auto"/>
                  </w:divBdr>
                  <w:divsChild>
                    <w:div w:id="1067074799">
                      <w:marLeft w:val="0"/>
                      <w:marRight w:val="0"/>
                      <w:marTop w:val="0"/>
                      <w:marBottom w:val="0"/>
                      <w:divBdr>
                        <w:top w:val="none" w:sz="0" w:space="0" w:color="auto"/>
                        <w:left w:val="none" w:sz="0" w:space="0" w:color="auto"/>
                        <w:bottom w:val="none" w:sz="0" w:space="0" w:color="auto"/>
                        <w:right w:val="none" w:sz="0" w:space="0" w:color="auto"/>
                      </w:divBdr>
                      <w:divsChild>
                        <w:div w:id="93390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430020">
              <w:marLeft w:val="0"/>
              <w:marRight w:val="0"/>
              <w:marTop w:val="0"/>
              <w:marBottom w:val="0"/>
              <w:divBdr>
                <w:top w:val="none" w:sz="0" w:space="0" w:color="auto"/>
                <w:left w:val="none" w:sz="0" w:space="0" w:color="auto"/>
                <w:bottom w:val="none" w:sz="0" w:space="0" w:color="auto"/>
                <w:right w:val="none" w:sz="0" w:space="0" w:color="auto"/>
              </w:divBdr>
            </w:div>
            <w:div w:id="2113089058">
              <w:marLeft w:val="0"/>
              <w:marRight w:val="0"/>
              <w:marTop w:val="0"/>
              <w:marBottom w:val="360"/>
              <w:divBdr>
                <w:top w:val="none" w:sz="0" w:space="0" w:color="auto"/>
                <w:left w:val="none" w:sz="0" w:space="0" w:color="auto"/>
                <w:bottom w:val="none" w:sz="0" w:space="0" w:color="auto"/>
                <w:right w:val="none" w:sz="0" w:space="0" w:color="auto"/>
              </w:divBdr>
              <w:divsChild>
                <w:div w:id="1645892063">
                  <w:marLeft w:val="0"/>
                  <w:marRight w:val="0"/>
                  <w:marTop w:val="0"/>
                  <w:marBottom w:val="0"/>
                  <w:divBdr>
                    <w:top w:val="none" w:sz="0" w:space="0" w:color="auto"/>
                    <w:left w:val="none" w:sz="0" w:space="0" w:color="auto"/>
                    <w:bottom w:val="none" w:sz="0" w:space="0" w:color="auto"/>
                    <w:right w:val="none" w:sz="0" w:space="0" w:color="auto"/>
                  </w:divBdr>
                  <w:divsChild>
                    <w:div w:id="134165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07326">
              <w:marLeft w:val="0"/>
              <w:marRight w:val="0"/>
              <w:marTop w:val="0"/>
              <w:marBottom w:val="360"/>
              <w:divBdr>
                <w:top w:val="none" w:sz="0" w:space="0" w:color="auto"/>
                <w:left w:val="none" w:sz="0" w:space="0" w:color="auto"/>
                <w:bottom w:val="none" w:sz="0" w:space="0" w:color="auto"/>
                <w:right w:val="none" w:sz="0" w:space="0" w:color="auto"/>
              </w:divBdr>
              <w:divsChild>
                <w:div w:id="1940915416">
                  <w:marLeft w:val="0"/>
                  <w:marRight w:val="0"/>
                  <w:marTop w:val="0"/>
                  <w:marBottom w:val="0"/>
                  <w:divBdr>
                    <w:top w:val="none" w:sz="0" w:space="0" w:color="auto"/>
                    <w:left w:val="none" w:sz="0" w:space="0" w:color="auto"/>
                    <w:bottom w:val="none" w:sz="0" w:space="0" w:color="auto"/>
                    <w:right w:val="none" w:sz="0" w:space="0" w:color="auto"/>
                  </w:divBdr>
                </w:div>
              </w:divsChild>
            </w:div>
            <w:div w:id="282466559">
              <w:marLeft w:val="0"/>
              <w:marRight w:val="0"/>
              <w:marTop w:val="0"/>
              <w:marBottom w:val="0"/>
              <w:divBdr>
                <w:top w:val="none" w:sz="0" w:space="0" w:color="auto"/>
                <w:left w:val="none" w:sz="0" w:space="0" w:color="auto"/>
                <w:bottom w:val="none" w:sz="0" w:space="0" w:color="auto"/>
                <w:right w:val="none" w:sz="0" w:space="0" w:color="auto"/>
              </w:divBdr>
              <w:divsChild>
                <w:div w:id="69278548">
                  <w:marLeft w:val="0"/>
                  <w:marRight w:val="0"/>
                  <w:marTop w:val="0"/>
                  <w:marBottom w:val="0"/>
                  <w:divBdr>
                    <w:top w:val="none" w:sz="0" w:space="0" w:color="auto"/>
                    <w:left w:val="none" w:sz="0" w:space="0" w:color="auto"/>
                    <w:bottom w:val="none" w:sz="0" w:space="0" w:color="auto"/>
                    <w:right w:val="none" w:sz="0" w:space="0" w:color="auto"/>
                  </w:divBdr>
                  <w:divsChild>
                    <w:div w:id="1419210879">
                      <w:marLeft w:val="0"/>
                      <w:marRight w:val="0"/>
                      <w:marTop w:val="0"/>
                      <w:marBottom w:val="0"/>
                      <w:divBdr>
                        <w:top w:val="none" w:sz="0" w:space="0" w:color="auto"/>
                        <w:left w:val="none" w:sz="0" w:space="0" w:color="auto"/>
                        <w:bottom w:val="none" w:sz="0" w:space="0" w:color="auto"/>
                        <w:right w:val="none" w:sz="0" w:space="0" w:color="auto"/>
                      </w:divBdr>
                    </w:div>
                    <w:div w:id="1803229252">
                      <w:marLeft w:val="0"/>
                      <w:marRight w:val="0"/>
                      <w:marTop w:val="0"/>
                      <w:marBottom w:val="0"/>
                      <w:divBdr>
                        <w:top w:val="none" w:sz="0" w:space="0" w:color="auto"/>
                        <w:left w:val="none" w:sz="0" w:space="0" w:color="auto"/>
                        <w:bottom w:val="none" w:sz="0" w:space="0" w:color="auto"/>
                        <w:right w:val="none" w:sz="0" w:space="0" w:color="auto"/>
                      </w:divBdr>
                    </w:div>
                  </w:divsChild>
                </w:div>
                <w:div w:id="1355838479">
                  <w:marLeft w:val="0"/>
                  <w:marRight w:val="0"/>
                  <w:marTop w:val="0"/>
                  <w:marBottom w:val="0"/>
                  <w:divBdr>
                    <w:top w:val="none" w:sz="0" w:space="0" w:color="auto"/>
                    <w:left w:val="none" w:sz="0" w:space="0" w:color="auto"/>
                    <w:bottom w:val="none" w:sz="0" w:space="0" w:color="auto"/>
                    <w:right w:val="none" w:sz="0" w:space="0" w:color="auto"/>
                  </w:divBdr>
                  <w:divsChild>
                    <w:div w:id="1664354186">
                      <w:marLeft w:val="0"/>
                      <w:marRight w:val="0"/>
                      <w:marTop w:val="0"/>
                      <w:marBottom w:val="0"/>
                      <w:divBdr>
                        <w:top w:val="none" w:sz="0" w:space="0" w:color="auto"/>
                        <w:left w:val="none" w:sz="0" w:space="0" w:color="auto"/>
                        <w:bottom w:val="none" w:sz="0" w:space="0" w:color="auto"/>
                        <w:right w:val="none" w:sz="0" w:space="0" w:color="auto"/>
                      </w:divBdr>
                    </w:div>
                    <w:div w:id="1610895377">
                      <w:marLeft w:val="0"/>
                      <w:marRight w:val="0"/>
                      <w:marTop w:val="0"/>
                      <w:marBottom w:val="0"/>
                      <w:divBdr>
                        <w:top w:val="none" w:sz="0" w:space="0" w:color="auto"/>
                        <w:left w:val="none" w:sz="0" w:space="0" w:color="auto"/>
                        <w:bottom w:val="none" w:sz="0" w:space="0" w:color="auto"/>
                        <w:right w:val="none" w:sz="0" w:space="0" w:color="auto"/>
                      </w:divBdr>
                      <w:divsChild>
                        <w:div w:id="815144150">
                          <w:marLeft w:val="0"/>
                          <w:marRight w:val="0"/>
                          <w:marTop w:val="60"/>
                          <w:marBottom w:val="480"/>
                          <w:divBdr>
                            <w:top w:val="none" w:sz="0" w:space="0" w:color="auto"/>
                            <w:left w:val="none" w:sz="0" w:space="0" w:color="auto"/>
                            <w:bottom w:val="none" w:sz="0" w:space="0" w:color="auto"/>
                            <w:right w:val="none" w:sz="0" w:space="0" w:color="auto"/>
                          </w:divBdr>
                          <w:divsChild>
                            <w:div w:id="93174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131308">
                      <w:marLeft w:val="0"/>
                      <w:marRight w:val="0"/>
                      <w:marTop w:val="0"/>
                      <w:marBottom w:val="0"/>
                      <w:divBdr>
                        <w:top w:val="none" w:sz="0" w:space="0" w:color="auto"/>
                        <w:left w:val="none" w:sz="0" w:space="0" w:color="auto"/>
                        <w:bottom w:val="none" w:sz="0" w:space="0" w:color="auto"/>
                        <w:right w:val="none" w:sz="0" w:space="0" w:color="auto"/>
                      </w:divBdr>
                    </w:div>
                    <w:div w:id="1407535856">
                      <w:marLeft w:val="0"/>
                      <w:marRight w:val="0"/>
                      <w:marTop w:val="0"/>
                      <w:marBottom w:val="0"/>
                      <w:divBdr>
                        <w:top w:val="none" w:sz="0" w:space="0" w:color="auto"/>
                        <w:left w:val="none" w:sz="0" w:space="0" w:color="auto"/>
                        <w:bottom w:val="none" w:sz="0" w:space="0" w:color="auto"/>
                        <w:right w:val="none" w:sz="0" w:space="0" w:color="auto"/>
                      </w:divBdr>
                    </w:div>
                    <w:div w:id="163908876">
                      <w:marLeft w:val="0"/>
                      <w:marRight w:val="0"/>
                      <w:marTop w:val="0"/>
                      <w:marBottom w:val="0"/>
                      <w:divBdr>
                        <w:top w:val="none" w:sz="0" w:space="0" w:color="auto"/>
                        <w:left w:val="none" w:sz="0" w:space="0" w:color="auto"/>
                        <w:bottom w:val="none" w:sz="0" w:space="0" w:color="auto"/>
                        <w:right w:val="none" w:sz="0" w:space="0" w:color="auto"/>
                      </w:divBdr>
                    </w:div>
                    <w:div w:id="481122480">
                      <w:marLeft w:val="0"/>
                      <w:marRight w:val="0"/>
                      <w:marTop w:val="0"/>
                      <w:marBottom w:val="0"/>
                      <w:divBdr>
                        <w:top w:val="none" w:sz="0" w:space="0" w:color="auto"/>
                        <w:left w:val="none" w:sz="0" w:space="0" w:color="auto"/>
                        <w:bottom w:val="none" w:sz="0" w:space="0" w:color="auto"/>
                        <w:right w:val="none" w:sz="0" w:space="0" w:color="auto"/>
                      </w:divBdr>
                    </w:div>
                    <w:div w:id="1819345590">
                      <w:marLeft w:val="0"/>
                      <w:marRight w:val="0"/>
                      <w:marTop w:val="0"/>
                      <w:marBottom w:val="0"/>
                      <w:divBdr>
                        <w:top w:val="none" w:sz="0" w:space="0" w:color="auto"/>
                        <w:left w:val="none" w:sz="0" w:space="0" w:color="auto"/>
                        <w:bottom w:val="none" w:sz="0" w:space="0" w:color="auto"/>
                        <w:right w:val="none" w:sz="0" w:space="0" w:color="auto"/>
                      </w:divBdr>
                      <w:divsChild>
                        <w:div w:id="772483805">
                          <w:marLeft w:val="0"/>
                          <w:marRight w:val="0"/>
                          <w:marTop w:val="60"/>
                          <w:marBottom w:val="480"/>
                          <w:divBdr>
                            <w:top w:val="none" w:sz="0" w:space="0" w:color="auto"/>
                            <w:left w:val="none" w:sz="0" w:space="0" w:color="auto"/>
                            <w:bottom w:val="none" w:sz="0" w:space="0" w:color="auto"/>
                            <w:right w:val="none" w:sz="0" w:space="0" w:color="auto"/>
                          </w:divBdr>
                          <w:divsChild>
                            <w:div w:id="10939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14575">
                      <w:marLeft w:val="0"/>
                      <w:marRight w:val="0"/>
                      <w:marTop w:val="0"/>
                      <w:marBottom w:val="0"/>
                      <w:divBdr>
                        <w:top w:val="none" w:sz="0" w:space="0" w:color="auto"/>
                        <w:left w:val="none" w:sz="0" w:space="0" w:color="auto"/>
                        <w:bottom w:val="none" w:sz="0" w:space="0" w:color="auto"/>
                        <w:right w:val="none" w:sz="0" w:space="0" w:color="auto"/>
                      </w:divBdr>
                    </w:div>
                    <w:div w:id="3826365">
                      <w:marLeft w:val="0"/>
                      <w:marRight w:val="0"/>
                      <w:marTop w:val="0"/>
                      <w:marBottom w:val="0"/>
                      <w:divBdr>
                        <w:top w:val="none" w:sz="0" w:space="0" w:color="auto"/>
                        <w:left w:val="none" w:sz="0" w:space="0" w:color="auto"/>
                        <w:bottom w:val="none" w:sz="0" w:space="0" w:color="auto"/>
                        <w:right w:val="none" w:sz="0" w:space="0" w:color="auto"/>
                      </w:divBdr>
                    </w:div>
                    <w:div w:id="566113460">
                      <w:marLeft w:val="0"/>
                      <w:marRight w:val="0"/>
                      <w:marTop w:val="0"/>
                      <w:marBottom w:val="0"/>
                      <w:divBdr>
                        <w:top w:val="none" w:sz="0" w:space="0" w:color="auto"/>
                        <w:left w:val="none" w:sz="0" w:space="0" w:color="auto"/>
                        <w:bottom w:val="none" w:sz="0" w:space="0" w:color="auto"/>
                        <w:right w:val="none" w:sz="0" w:space="0" w:color="auto"/>
                      </w:divBdr>
                    </w:div>
                    <w:div w:id="1800758020">
                      <w:marLeft w:val="0"/>
                      <w:marRight w:val="0"/>
                      <w:marTop w:val="0"/>
                      <w:marBottom w:val="0"/>
                      <w:divBdr>
                        <w:top w:val="none" w:sz="0" w:space="0" w:color="auto"/>
                        <w:left w:val="none" w:sz="0" w:space="0" w:color="auto"/>
                        <w:bottom w:val="none" w:sz="0" w:space="0" w:color="auto"/>
                        <w:right w:val="none" w:sz="0" w:space="0" w:color="auto"/>
                      </w:divBdr>
                    </w:div>
                    <w:div w:id="1689060693">
                      <w:marLeft w:val="0"/>
                      <w:marRight w:val="0"/>
                      <w:marTop w:val="0"/>
                      <w:marBottom w:val="0"/>
                      <w:divBdr>
                        <w:top w:val="none" w:sz="0" w:space="0" w:color="auto"/>
                        <w:left w:val="none" w:sz="0" w:space="0" w:color="auto"/>
                        <w:bottom w:val="none" w:sz="0" w:space="0" w:color="auto"/>
                        <w:right w:val="none" w:sz="0" w:space="0" w:color="auto"/>
                      </w:divBdr>
                      <w:divsChild>
                        <w:div w:id="1505243586">
                          <w:marLeft w:val="0"/>
                          <w:marRight w:val="0"/>
                          <w:marTop w:val="60"/>
                          <w:marBottom w:val="480"/>
                          <w:divBdr>
                            <w:top w:val="none" w:sz="0" w:space="0" w:color="auto"/>
                            <w:left w:val="none" w:sz="0" w:space="0" w:color="auto"/>
                            <w:bottom w:val="none" w:sz="0" w:space="0" w:color="auto"/>
                            <w:right w:val="none" w:sz="0" w:space="0" w:color="auto"/>
                          </w:divBdr>
                          <w:divsChild>
                            <w:div w:id="101603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57406">
                      <w:marLeft w:val="0"/>
                      <w:marRight w:val="0"/>
                      <w:marTop w:val="0"/>
                      <w:marBottom w:val="0"/>
                      <w:divBdr>
                        <w:top w:val="none" w:sz="0" w:space="0" w:color="auto"/>
                        <w:left w:val="none" w:sz="0" w:space="0" w:color="auto"/>
                        <w:bottom w:val="none" w:sz="0" w:space="0" w:color="auto"/>
                        <w:right w:val="none" w:sz="0" w:space="0" w:color="auto"/>
                      </w:divBdr>
                    </w:div>
                    <w:div w:id="2066106094">
                      <w:marLeft w:val="0"/>
                      <w:marRight w:val="0"/>
                      <w:marTop w:val="0"/>
                      <w:marBottom w:val="0"/>
                      <w:divBdr>
                        <w:top w:val="none" w:sz="0" w:space="0" w:color="auto"/>
                        <w:left w:val="none" w:sz="0" w:space="0" w:color="auto"/>
                        <w:bottom w:val="none" w:sz="0" w:space="0" w:color="auto"/>
                        <w:right w:val="none" w:sz="0" w:space="0" w:color="auto"/>
                      </w:divBdr>
                    </w:div>
                    <w:div w:id="1012758001">
                      <w:marLeft w:val="0"/>
                      <w:marRight w:val="0"/>
                      <w:marTop w:val="0"/>
                      <w:marBottom w:val="0"/>
                      <w:divBdr>
                        <w:top w:val="none" w:sz="0" w:space="0" w:color="auto"/>
                        <w:left w:val="none" w:sz="0" w:space="0" w:color="auto"/>
                        <w:bottom w:val="none" w:sz="0" w:space="0" w:color="auto"/>
                        <w:right w:val="none" w:sz="0" w:space="0" w:color="auto"/>
                      </w:divBdr>
                    </w:div>
                    <w:div w:id="1035886988">
                      <w:marLeft w:val="0"/>
                      <w:marRight w:val="0"/>
                      <w:marTop w:val="0"/>
                      <w:marBottom w:val="0"/>
                      <w:divBdr>
                        <w:top w:val="none" w:sz="0" w:space="0" w:color="auto"/>
                        <w:left w:val="none" w:sz="0" w:space="0" w:color="auto"/>
                        <w:bottom w:val="none" w:sz="0" w:space="0" w:color="auto"/>
                        <w:right w:val="none" w:sz="0" w:space="0" w:color="auto"/>
                      </w:divBdr>
                    </w:div>
                    <w:div w:id="1498570372">
                      <w:marLeft w:val="0"/>
                      <w:marRight w:val="0"/>
                      <w:marTop w:val="0"/>
                      <w:marBottom w:val="0"/>
                      <w:divBdr>
                        <w:top w:val="none" w:sz="0" w:space="0" w:color="auto"/>
                        <w:left w:val="none" w:sz="0" w:space="0" w:color="auto"/>
                        <w:bottom w:val="none" w:sz="0" w:space="0" w:color="auto"/>
                        <w:right w:val="none" w:sz="0" w:space="0" w:color="auto"/>
                      </w:divBdr>
                    </w:div>
                    <w:div w:id="1829907140">
                      <w:marLeft w:val="0"/>
                      <w:marRight w:val="0"/>
                      <w:marTop w:val="0"/>
                      <w:marBottom w:val="0"/>
                      <w:divBdr>
                        <w:top w:val="none" w:sz="0" w:space="0" w:color="auto"/>
                        <w:left w:val="none" w:sz="0" w:space="0" w:color="auto"/>
                        <w:bottom w:val="none" w:sz="0" w:space="0" w:color="auto"/>
                        <w:right w:val="none" w:sz="0" w:space="0" w:color="auto"/>
                      </w:divBdr>
                      <w:divsChild>
                        <w:div w:id="1215002188">
                          <w:marLeft w:val="0"/>
                          <w:marRight w:val="0"/>
                          <w:marTop w:val="60"/>
                          <w:marBottom w:val="480"/>
                          <w:divBdr>
                            <w:top w:val="none" w:sz="0" w:space="0" w:color="auto"/>
                            <w:left w:val="none" w:sz="0" w:space="0" w:color="auto"/>
                            <w:bottom w:val="none" w:sz="0" w:space="0" w:color="auto"/>
                            <w:right w:val="none" w:sz="0" w:space="0" w:color="auto"/>
                          </w:divBdr>
                          <w:divsChild>
                            <w:div w:id="45961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4980">
                      <w:marLeft w:val="0"/>
                      <w:marRight w:val="0"/>
                      <w:marTop w:val="0"/>
                      <w:marBottom w:val="0"/>
                      <w:divBdr>
                        <w:top w:val="none" w:sz="0" w:space="0" w:color="auto"/>
                        <w:left w:val="none" w:sz="0" w:space="0" w:color="auto"/>
                        <w:bottom w:val="none" w:sz="0" w:space="0" w:color="auto"/>
                        <w:right w:val="none" w:sz="0" w:space="0" w:color="auto"/>
                      </w:divBdr>
                    </w:div>
                    <w:div w:id="559678434">
                      <w:marLeft w:val="0"/>
                      <w:marRight w:val="0"/>
                      <w:marTop w:val="0"/>
                      <w:marBottom w:val="0"/>
                      <w:divBdr>
                        <w:top w:val="none" w:sz="0" w:space="0" w:color="auto"/>
                        <w:left w:val="none" w:sz="0" w:space="0" w:color="auto"/>
                        <w:bottom w:val="none" w:sz="0" w:space="0" w:color="auto"/>
                        <w:right w:val="none" w:sz="0" w:space="0" w:color="auto"/>
                      </w:divBdr>
                    </w:div>
                    <w:div w:id="1926186080">
                      <w:marLeft w:val="0"/>
                      <w:marRight w:val="0"/>
                      <w:marTop w:val="0"/>
                      <w:marBottom w:val="0"/>
                      <w:divBdr>
                        <w:top w:val="none" w:sz="0" w:space="0" w:color="auto"/>
                        <w:left w:val="none" w:sz="0" w:space="0" w:color="auto"/>
                        <w:bottom w:val="none" w:sz="0" w:space="0" w:color="auto"/>
                        <w:right w:val="none" w:sz="0" w:space="0" w:color="auto"/>
                      </w:divBdr>
                    </w:div>
                    <w:div w:id="28922595">
                      <w:marLeft w:val="0"/>
                      <w:marRight w:val="0"/>
                      <w:marTop w:val="0"/>
                      <w:marBottom w:val="0"/>
                      <w:divBdr>
                        <w:top w:val="none" w:sz="0" w:space="0" w:color="auto"/>
                        <w:left w:val="none" w:sz="0" w:space="0" w:color="auto"/>
                        <w:bottom w:val="none" w:sz="0" w:space="0" w:color="auto"/>
                        <w:right w:val="none" w:sz="0" w:space="0" w:color="auto"/>
                      </w:divBdr>
                      <w:divsChild>
                        <w:div w:id="1049106867">
                          <w:marLeft w:val="0"/>
                          <w:marRight w:val="0"/>
                          <w:marTop w:val="60"/>
                          <w:marBottom w:val="480"/>
                          <w:divBdr>
                            <w:top w:val="none" w:sz="0" w:space="0" w:color="auto"/>
                            <w:left w:val="none" w:sz="0" w:space="0" w:color="auto"/>
                            <w:bottom w:val="none" w:sz="0" w:space="0" w:color="auto"/>
                            <w:right w:val="none" w:sz="0" w:space="0" w:color="auto"/>
                          </w:divBdr>
                          <w:divsChild>
                            <w:div w:id="62817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258749">
                      <w:marLeft w:val="0"/>
                      <w:marRight w:val="0"/>
                      <w:marTop w:val="0"/>
                      <w:marBottom w:val="0"/>
                      <w:divBdr>
                        <w:top w:val="none" w:sz="0" w:space="0" w:color="auto"/>
                        <w:left w:val="none" w:sz="0" w:space="0" w:color="auto"/>
                        <w:bottom w:val="none" w:sz="0" w:space="0" w:color="auto"/>
                        <w:right w:val="none" w:sz="0" w:space="0" w:color="auto"/>
                      </w:divBdr>
                    </w:div>
                    <w:div w:id="1953659411">
                      <w:marLeft w:val="0"/>
                      <w:marRight w:val="0"/>
                      <w:marTop w:val="0"/>
                      <w:marBottom w:val="0"/>
                      <w:divBdr>
                        <w:top w:val="none" w:sz="0" w:space="0" w:color="auto"/>
                        <w:left w:val="none" w:sz="0" w:space="0" w:color="auto"/>
                        <w:bottom w:val="none" w:sz="0" w:space="0" w:color="auto"/>
                        <w:right w:val="none" w:sz="0" w:space="0" w:color="auto"/>
                      </w:divBdr>
                    </w:div>
                    <w:div w:id="135904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4332">
              <w:marLeft w:val="0"/>
              <w:marRight w:val="0"/>
              <w:marTop w:val="0"/>
              <w:marBottom w:val="600"/>
              <w:divBdr>
                <w:top w:val="none" w:sz="0" w:space="0" w:color="auto"/>
                <w:left w:val="none" w:sz="0" w:space="0" w:color="auto"/>
                <w:bottom w:val="none" w:sz="0" w:space="0" w:color="auto"/>
                <w:right w:val="none" w:sz="0" w:space="0" w:color="auto"/>
              </w:divBdr>
              <w:divsChild>
                <w:div w:id="2083138865">
                  <w:marLeft w:val="0"/>
                  <w:marRight w:val="0"/>
                  <w:marTop w:val="0"/>
                  <w:marBottom w:val="0"/>
                  <w:divBdr>
                    <w:top w:val="single" w:sz="6" w:space="8" w:color="D5D5D5"/>
                    <w:left w:val="single" w:sz="6" w:space="13" w:color="D5D5D5"/>
                    <w:bottom w:val="single" w:sz="6" w:space="8" w:color="D5D5D5"/>
                    <w:right w:val="single" w:sz="6" w:space="13" w:color="D5D5D5"/>
                  </w:divBdr>
                </w:div>
              </w:divsChild>
            </w:div>
            <w:div w:id="232548562">
              <w:marLeft w:val="0"/>
              <w:marRight w:val="0"/>
              <w:marTop w:val="0"/>
              <w:marBottom w:val="600"/>
              <w:divBdr>
                <w:top w:val="single" w:sz="6" w:space="0" w:color="D5D5D5"/>
                <w:left w:val="none" w:sz="0" w:space="0" w:color="auto"/>
                <w:bottom w:val="single" w:sz="6" w:space="0" w:color="D5D5D5"/>
                <w:right w:val="none" w:sz="0" w:space="0" w:color="auto"/>
              </w:divBdr>
              <w:divsChild>
                <w:div w:id="889730315">
                  <w:marLeft w:val="0"/>
                  <w:marRight w:val="0"/>
                  <w:marTop w:val="0"/>
                  <w:marBottom w:val="0"/>
                  <w:divBdr>
                    <w:top w:val="none" w:sz="0" w:space="0" w:color="auto"/>
                    <w:left w:val="none" w:sz="0" w:space="0" w:color="auto"/>
                    <w:bottom w:val="none" w:sz="0" w:space="0" w:color="auto"/>
                    <w:right w:val="none" w:sz="0" w:space="0" w:color="auto"/>
                  </w:divBdr>
                  <w:divsChild>
                    <w:div w:id="193069458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029066361">
              <w:marLeft w:val="0"/>
              <w:marRight w:val="0"/>
              <w:marTop w:val="0"/>
              <w:marBottom w:val="600"/>
              <w:divBdr>
                <w:top w:val="none" w:sz="0" w:space="0" w:color="auto"/>
                <w:left w:val="none" w:sz="0" w:space="0" w:color="auto"/>
                <w:bottom w:val="single" w:sz="6" w:space="0" w:color="D5D5D5"/>
                <w:right w:val="none" w:sz="0" w:space="0" w:color="auto"/>
              </w:divBdr>
              <w:divsChild>
                <w:div w:id="1626959714">
                  <w:marLeft w:val="0"/>
                  <w:marRight w:val="0"/>
                  <w:marTop w:val="0"/>
                  <w:marBottom w:val="0"/>
                  <w:divBdr>
                    <w:top w:val="none" w:sz="0" w:space="0" w:color="auto"/>
                    <w:left w:val="none" w:sz="0" w:space="0" w:color="auto"/>
                    <w:bottom w:val="none" w:sz="0" w:space="0" w:color="auto"/>
                    <w:right w:val="none" w:sz="0" w:space="0" w:color="auto"/>
                  </w:divBdr>
                  <w:divsChild>
                    <w:div w:id="163217702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27596668">
              <w:marLeft w:val="0"/>
              <w:marRight w:val="0"/>
              <w:marTop w:val="0"/>
              <w:marBottom w:val="0"/>
              <w:divBdr>
                <w:top w:val="none" w:sz="0" w:space="0" w:color="auto"/>
                <w:left w:val="none" w:sz="0" w:space="0" w:color="auto"/>
                <w:bottom w:val="none" w:sz="0" w:space="0" w:color="auto"/>
                <w:right w:val="none" w:sz="0" w:space="0" w:color="auto"/>
              </w:divBdr>
              <w:divsChild>
                <w:div w:id="1598949838">
                  <w:marLeft w:val="0"/>
                  <w:marRight w:val="0"/>
                  <w:marTop w:val="0"/>
                  <w:marBottom w:val="0"/>
                  <w:divBdr>
                    <w:top w:val="none" w:sz="0" w:space="0" w:color="auto"/>
                    <w:left w:val="none" w:sz="0" w:space="0" w:color="auto"/>
                    <w:bottom w:val="none" w:sz="0" w:space="0" w:color="auto"/>
                    <w:right w:val="none" w:sz="0" w:space="0" w:color="auto"/>
                  </w:divBdr>
                  <w:divsChild>
                    <w:div w:id="532226806">
                      <w:marLeft w:val="0"/>
                      <w:marRight w:val="0"/>
                      <w:marTop w:val="0"/>
                      <w:marBottom w:val="0"/>
                      <w:divBdr>
                        <w:top w:val="none" w:sz="0" w:space="0" w:color="auto"/>
                        <w:left w:val="none" w:sz="0" w:space="0" w:color="auto"/>
                        <w:bottom w:val="none" w:sz="0" w:space="0" w:color="auto"/>
                        <w:right w:val="none" w:sz="0" w:space="0" w:color="auto"/>
                      </w:divBdr>
                      <w:divsChild>
                        <w:div w:id="191766140">
                          <w:marLeft w:val="0"/>
                          <w:marRight w:val="0"/>
                          <w:marTop w:val="360"/>
                          <w:marBottom w:val="0"/>
                          <w:divBdr>
                            <w:top w:val="none" w:sz="0" w:space="0" w:color="auto"/>
                            <w:left w:val="none" w:sz="0" w:space="0" w:color="auto"/>
                            <w:bottom w:val="none" w:sz="0" w:space="0" w:color="auto"/>
                            <w:right w:val="none" w:sz="0" w:space="0" w:color="auto"/>
                          </w:divBdr>
                        </w:div>
                      </w:divsChild>
                    </w:div>
                    <w:div w:id="1713650666">
                      <w:marLeft w:val="0"/>
                      <w:marRight w:val="0"/>
                      <w:marTop w:val="0"/>
                      <w:marBottom w:val="0"/>
                      <w:divBdr>
                        <w:top w:val="none" w:sz="0" w:space="0" w:color="auto"/>
                        <w:left w:val="none" w:sz="0" w:space="0" w:color="auto"/>
                        <w:bottom w:val="none" w:sz="0" w:space="0" w:color="auto"/>
                        <w:right w:val="none" w:sz="0" w:space="0" w:color="auto"/>
                      </w:divBdr>
                      <w:divsChild>
                        <w:div w:id="1266811892">
                          <w:marLeft w:val="0"/>
                          <w:marRight w:val="0"/>
                          <w:marTop w:val="360"/>
                          <w:marBottom w:val="0"/>
                          <w:divBdr>
                            <w:top w:val="none" w:sz="0" w:space="0" w:color="auto"/>
                            <w:left w:val="none" w:sz="0" w:space="0" w:color="auto"/>
                            <w:bottom w:val="none" w:sz="0" w:space="0" w:color="auto"/>
                            <w:right w:val="none" w:sz="0" w:space="0" w:color="auto"/>
                          </w:divBdr>
                        </w:div>
                      </w:divsChild>
                    </w:div>
                    <w:div w:id="351617478">
                      <w:marLeft w:val="0"/>
                      <w:marRight w:val="0"/>
                      <w:marTop w:val="0"/>
                      <w:marBottom w:val="0"/>
                      <w:divBdr>
                        <w:top w:val="none" w:sz="0" w:space="0" w:color="auto"/>
                        <w:left w:val="none" w:sz="0" w:space="0" w:color="auto"/>
                        <w:bottom w:val="none" w:sz="0" w:space="0" w:color="auto"/>
                        <w:right w:val="none" w:sz="0" w:space="0" w:color="auto"/>
                      </w:divBdr>
                      <w:divsChild>
                        <w:div w:id="300774092">
                          <w:marLeft w:val="0"/>
                          <w:marRight w:val="0"/>
                          <w:marTop w:val="360"/>
                          <w:marBottom w:val="0"/>
                          <w:divBdr>
                            <w:top w:val="none" w:sz="0" w:space="0" w:color="auto"/>
                            <w:left w:val="none" w:sz="0" w:space="0" w:color="auto"/>
                            <w:bottom w:val="none" w:sz="0" w:space="0" w:color="auto"/>
                            <w:right w:val="none" w:sz="0" w:space="0" w:color="auto"/>
                          </w:divBdr>
                        </w:div>
                      </w:divsChild>
                    </w:div>
                    <w:div w:id="1351682181">
                      <w:marLeft w:val="0"/>
                      <w:marRight w:val="0"/>
                      <w:marTop w:val="0"/>
                      <w:marBottom w:val="0"/>
                      <w:divBdr>
                        <w:top w:val="none" w:sz="0" w:space="0" w:color="auto"/>
                        <w:left w:val="none" w:sz="0" w:space="0" w:color="auto"/>
                        <w:bottom w:val="none" w:sz="0" w:space="0" w:color="auto"/>
                        <w:right w:val="none" w:sz="0" w:space="0" w:color="auto"/>
                      </w:divBdr>
                      <w:divsChild>
                        <w:div w:id="1948854479">
                          <w:marLeft w:val="0"/>
                          <w:marRight w:val="0"/>
                          <w:marTop w:val="360"/>
                          <w:marBottom w:val="0"/>
                          <w:divBdr>
                            <w:top w:val="none" w:sz="0" w:space="0" w:color="auto"/>
                            <w:left w:val="none" w:sz="0" w:space="0" w:color="auto"/>
                            <w:bottom w:val="none" w:sz="0" w:space="0" w:color="auto"/>
                            <w:right w:val="none" w:sz="0" w:space="0" w:color="auto"/>
                          </w:divBdr>
                        </w:div>
                      </w:divsChild>
                    </w:div>
                    <w:div w:id="185365504">
                      <w:marLeft w:val="0"/>
                      <w:marRight w:val="0"/>
                      <w:marTop w:val="240"/>
                      <w:marBottom w:val="0"/>
                      <w:divBdr>
                        <w:top w:val="single" w:sz="6" w:space="0" w:color="D5D5D5"/>
                        <w:left w:val="none" w:sz="0" w:space="0" w:color="auto"/>
                        <w:bottom w:val="none" w:sz="0" w:space="0" w:color="auto"/>
                        <w:right w:val="none" w:sz="0" w:space="0" w:color="auto"/>
                      </w:divBdr>
                      <w:divsChild>
                        <w:div w:id="165668768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402561">
      <w:bodyDiv w:val="1"/>
      <w:marLeft w:val="0"/>
      <w:marRight w:val="0"/>
      <w:marTop w:val="0"/>
      <w:marBottom w:val="0"/>
      <w:divBdr>
        <w:top w:val="none" w:sz="0" w:space="0" w:color="auto"/>
        <w:left w:val="none" w:sz="0" w:space="0" w:color="auto"/>
        <w:bottom w:val="none" w:sz="0" w:space="0" w:color="auto"/>
        <w:right w:val="none" w:sz="0" w:space="0" w:color="auto"/>
      </w:divBdr>
    </w:div>
    <w:div w:id="1889952472">
      <w:bodyDiv w:val="1"/>
      <w:marLeft w:val="0"/>
      <w:marRight w:val="0"/>
      <w:marTop w:val="0"/>
      <w:marBottom w:val="0"/>
      <w:divBdr>
        <w:top w:val="none" w:sz="0" w:space="0" w:color="auto"/>
        <w:left w:val="none" w:sz="0" w:space="0" w:color="auto"/>
        <w:bottom w:val="none" w:sz="0" w:space="0" w:color="auto"/>
        <w:right w:val="none" w:sz="0" w:space="0" w:color="auto"/>
      </w:divBdr>
      <w:divsChild>
        <w:div w:id="231623233">
          <w:marLeft w:val="0"/>
          <w:marRight w:val="0"/>
          <w:marTop w:val="0"/>
          <w:marBottom w:val="405"/>
          <w:divBdr>
            <w:top w:val="none" w:sz="0" w:space="0" w:color="auto"/>
            <w:left w:val="none" w:sz="0" w:space="0" w:color="auto"/>
            <w:bottom w:val="none" w:sz="0" w:space="0" w:color="auto"/>
            <w:right w:val="none" w:sz="0" w:space="0" w:color="auto"/>
          </w:divBdr>
        </w:div>
      </w:divsChild>
    </w:div>
    <w:div w:id="1891527068">
      <w:bodyDiv w:val="1"/>
      <w:marLeft w:val="0"/>
      <w:marRight w:val="0"/>
      <w:marTop w:val="0"/>
      <w:marBottom w:val="0"/>
      <w:divBdr>
        <w:top w:val="none" w:sz="0" w:space="0" w:color="auto"/>
        <w:left w:val="none" w:sz="0" w:space="0" w:color="auto"/>
        <w:bottom w:val="none" w:sz="0" w:space="0" w:color="auto"/>
        <w:right w:val="none" w:sz="0" w:space="0" w:color="auto"/>
      </w:divBdr>
    </w:div>
    <w:div w:id="1894997698">
      <w:bodyDiv w:val="1"/>
      <w:marLeft w:val="0"/>
      <w:marRight w:val="0"/>
      <w:marTop w:val="0"/>
      <w:marBottom w:val="0"/>
      <w:divBdr>
        <w:top w:val="none" w:sz="0" w:space="0" w:color="auto"/>
        <w:left w:val="none" w:sz="0" w:space="0" w:color="auto"/>
        <w:bottom w:val="none" w:sz="0" w:space="0" w:color="auto"/>
        <w:right w:val="none" w:sz="0" w:space="0" w:color="auto"/>
      </w:divBdr>
    </w:div>
    <w:div w:id="1959294267">
      <w:bodyDiv w:val="1"/>
      <w:marLeft w:val="0"/>
      <w:marRight w:val="0"/>
      <w:marTop w:val="0"/>
      <w:marBottom w:val="0"/>
      <w:divBdr>
        <w:top w:val="none" w:sz="0" w:space="0" w:color="auto"/>
        <w:left w:val="none" w:sz="0" w:space="0" w:color="auto"/>
        <w:bottom w:val="none" w:sz="0" w:space="0" w:color="auto"/>
        <w:right w:val="none" w:sz="0" w:space="0" w:color="auto"/>
      </w:divBdr>
      <w:divsChild>
        <w:div w:id="471797842">
          <w:marLeft w:val="0"/>
          <w:marRight w:val="0"/>
          <w:marTop w:val="0"/>
          <w:marBottom w:val="0"/>
          <w:divBdr>
            <w:top w:val="none" w:sz="0" w:space="0" w:color="auto"/>
            <w:left w:val="none" w:sz="0" w:space="0" w:color="auto"/>
            <w:bottom w:val="none" w:sz="0" w:space="0" w:color="auto"/>
            <w:right w:val="none" w:sz="0" w:space="0" w:color="auto"/>
          </w:divBdr>
        </w:div>
        <w:div w:id="682172197">
          <w:marLeft w:val="0"/>
          <w:marRight w:val="0"/>
          <w:marTop w:val="0"/>
          <w:marBottom w:val="0"/>
          <w:divBdr>
            <w:top w:val="none" w:sz="0" w:space="0" w:color="auto"/>
            <w:left w:val="none" w:sz="0" w:space="0" w:color="auto"/>
            <w:bottom w:val="none" w:sz="0" w:space="0" w:color="auto"/>
            <w:right w:val="none" w:sz="0" w:space="0" w:color="auto"/>
          </w:divBdr>
        </w:div>
        <w:div w:id="786051083">
          <w:marLeft w:val="0"/>
          <w:marRight w:val="0"/>
          <w:marTop w:val="0"/>
          <w:marBottom w:val="0"/>
          <w:divBdr>
            <w:top w:val="none" w:sz="0" w:space="0" w:color="auto"/>
            <w:left w:val="none" w:sz="0" w:space="0" w:color="auto"/>
            <w:bottom w:val="none" w:sz="0" w:space="0" w:color="auto"/>
            <w:right w:val="none" w:sz="0" w:space="0" w:color="auto"/>
          </w:divBdr>
          <w:divsChild>
            <w:div w:id="133255275">
              <w:marLeft w:val="0"/>
              <w:marRight w:val="0"/>
              <w:marTop w:val="0"/>
              <w:marBottom w:val="0"/>
              <w:divBdr>
                <w:top w:val="none" w:sz="0" w:space="0" w:color="auto"/>
                <w:left w:val="none" w:sz="0" w:space="0" w:color="auto"/>
                <w:bottom w:val="none" w:sz="0" w:space="0" w:color="auto"/>
                <w:right w:val="none" w:sz="0" w:space="0" w:color="auto"/>
              </w:divBdr>
              <w:divsChild>
                <w:div w:id="1567254668">
                  <w:marLeft w:val="0"/>
                  <w:marRight w:val="0"/>
                  <w:marTop w:val="0"/>
                  <w:marBottom w:val="0"/>
                  <w:divBdr>
                    <w:top w:val="single" w:sz="6" w:space="0" w:color="CCCCCC"/>
                    <w:left w:val="single" w:sz="6" w:space="0" w:color="CCCCCC"/>
                    <w:bottom w:val="none" w:sz="0" w:space="0" w:color="auto"/>
                    <w:right w:val="single" w:sz="6" w:space="0" w:color="CCCCCC"/>
                  </w:divBdr>
                </w:div>
                <w:div w:id="7292966">
                  <w:marLeft w:val="0"/>
                  <w:marRight w:val="0"/>
                  <w:marTop w:val="0"/>
                  <w:marBottom w:val="0"/>
                  <w:divBdr>
                    <w:top w:val="single" w:sz="6" w:space="0" w:color="CCCCCC"/>
                    <w:left w:val="single" w:sz="6" w:space="0" w:color="CCCCCC"/>
                    <w:bottom w:val="single" w:sz="6" w:space="0" w:color="CCCCCC"/>
                    <w:right w:val="single" w:sz="6" w:space="0" w:color="CCCCCC"/>
                  </w:divBdr>
                  <w:divsChild>
                    <w:div w:id="237175982">
                      <w:marLeft w:val="0"/>
                      <w:marRight w:val="0"/>
                      <w:marTop w:val="0"/>
                      <w:marBottom w:val="0"/>
                      <w:divBdr>
                        <w:top w:val="none" w:sz="0" w:space="0" w:color="auto"/>
                        <w:left w:val="none" w:sz="0" w:space="0" w:color="auto"/>
                        <w:bottom w:val="none" w:sz="0" w:space="0" w:color="auto"/>
                        <w:right w:val="none" w:sz="0" w:space="0" w:color="auto"/>
                      </w:divBdr>
                      <w:divsChild>
                        <w:div w:id="148616915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661618507">
          <w:marLeft w:val="0"/>
          <w:marRight w:val="0"/>
          <w:marTop w:val="0"/>
          <w:marBottom w:val="0"/>
          <w:divBdr>
            <w:top w:val="none" w:sz="0" w:space="0" w:color="auto"/>
            <w:left w:val="none" w:sz="0" w:space="0" w:color="auto"/>
            <w:bottom w:val="none" w:sz="0" w:space="0" w:color="auto"/>
            <w:right w:val="none" w:sz="0" w:space="0" w:color="auto"/>
          </w:divBdr>
        </w:div>
        <w:div w:id="5527257">
          <w:marLeft w:val="0"/>
          <w:marRight w:val="0"/>
          <w:marTop w:val="0"/>
          <w:marBottom w:val="0"/>
          <w:divBdr>
            <w:top w:val="none" w:sz="0" w:space="0" w:color="auto"/>
            <w:left w:val="none" w:sz="0" w:space="0" w:color="auto"/>
            <w:bottom w:val="none" w:sz="0" w:space="0" w:color="auto"/>
            <w:right w:val="none" w:sz="0" w:space="0" w:color="auto"/>
          </w:divBdr>
        </w:div>
        <w:div w:id="1883399225">
          <w:marLeft w:val="0"/>
          <w:marRight w:val="0"/>
          <w:marTop w:val="0"/>
          <w:marBottom w:val="0"/>
          <w:divBdr>
            <w:top w:val="none" w:sz="0" w:space="0" w:color="auto"/>
            <w:left w:val="none" w:sz="0" w:space="0" w:color="auto"/>
            <w:bottom w:val="none" w:sz="0" w:space="0" w:color="auto"/>
            <w:right w:val="none" w:sz="0" w:space="0" w:color="auto"/>
          </w:divBdr>
        </w:div>
        <w:div w:id="100420298">
          <w:marLeft w:val="0"/>
          <w:marRight w:val="0"/>
          <w:marTop w:val="0"/>
          <w:marBottom w:val="0"/>
          <w:divBdr>
            <w:top w:val="none" w:sz="0" w:space="0" w:color="auto"/>
            <w:left w:val="none" w:sz="0" w:space="0" w:color="auto"/>
            <w:bottom w:val="none" w:sz="0" w:space="0" w:color="auto"/>
            <w:right w:val="none" w:sz="0" w:space="0" w:color="auto"/>
          </w:divBdr>
        </w:div>
        <w:div w:id="969240934">
          <w:marLeft w:val="0"/>
          <w:marRight w:val="0"/>
          <w:marTop w:val="0"/>
          <w:marBottom w:val="0"/>
          <w:divBdr>
            <w:top w:val="none" w:sz="0" w:space="0" w:color="auto"/>
            <w:left w:val="none" w:sz="0" w:space="0" w:color="auto"/>
            <w:bottom w:val="none" w:sz="0" w:space="0" w:color="auto"/>
            <w:right w:val="none" w:sz="0" w:space="0" w:color="auto"/>
          </w:divBdr>
        </w:div>
        <w:div w:id="1975135134">
          <w:marLeft w:val="0"/>
          <w:marRight w:val="0"/>
          <w:marTop w:val="0"/>
          <w:marBottom w:val="0"/>
          <w:divBdr>
            <w:top w:val="none" w:sz="0" w:space="0" w:color="auto"/>
            <w:left w:val="none" w:sz="0" w:space="0" w:color="auto"/>
            <w:bottom w:val="none" w:sz="0" w:space="0" w:color="auto"/>
            <w:right w:val="none" w:sz="0" w:space="0" w:color="auto"/>
          </w:divBdr>
        </w:div>
        <w:div w:id="1639842697">
          <w:marLeft w:val="0"/>
          <w:marRight w:val="0"/>
          <w:marTop w:val="0"/>
          <w:marBottom w:val="0"/>
          <w:divBdr>
            <w:top w:val="none" w:sz="0" w:space="0" w:color="auto"/>
            <w:left w:val="none" w:sz="0" w:space="0" w:color="auto"/>
            <w:bottom w:val="none" w:sz="0" w:space="0" w:color="auto"/>
            <w:right w:val="none" w:sz="0" w:space="0" w:color="auto"/>
          </w:divBdr>
        </w:div>
        <w:div w:id="501429619">
          <w:marLeft w:val="0"/>
          <w:marRight w:val="0"/>
          <w:marTop w:val="0"/>
          <w:marBottom w:val="0"/>
          <w:divBdr>
            <w:top w:val="none" w:sz="0" w:space="0" w:color="auto"/>
            <w:left w:val="none" w:sz="0" w:space="0" w:color="auto"/>
            <w:bottom w:val="none" w:sz="0" w:space="0" w:color="auto"/>
            <w:right w:val="none" w:sz="0" w:space="0" w:color="auto"/>
          </w:divBdr>
        </w:div>
        <w:div w:id="157497986">
          <w:marLeft w:val="0"/>
          <w:marRight w:val="0"/>
          <w:marTop w:val="0"/>
          <w:marBottom w:val="0"/>
          <w:divBdr>
            <w:top w:val="none" w:sz="0" w:space="0" w:color="auto"/>
            <w:left w:val="none" w:sz="0" w:space="0" w:color="auto"/>
            <w:bottom w:val="none" w:sz="0" w:space="0" w:color="auto"/>
            <w:right w:val="none" w:sz="0" w:space="0" w:color="auto"/>
          </w:divBdr>
        </w:div>
        <w:div w:id="782189517">
          <w:marLeft w:val="0"/>
          <w:marRight w:val="0"/>
          <w:marTop w:val="0"/>
          <w:marBottom w:val="0"/>
          <w:divBdr>
            <w:top w:val="none" w:sz="0" w:space="0" w:color="auto"/>
            <w:left w:val="none" w:sz="0" w:space="0" w:color="auto"/>
            <w:bottom w:val="none" w:sz="0" w:space="0" w:color="auto"/>
            <w:right w:val="none" w:sz="0" w:space="0" w:color="auto"/>
          </w:divBdr>
        </w:div>
        <w:div w:id="521824052">
          <w:marLeft w:val="0"/>
          <w:marRight w:val="0"/>
          <w:marTop w:val="0"/>
          <w:marBottom w:val="0"/>
          <w:divBdr>
            <w:top w:val="none" w:sz="0" w:space="0" w:color="auto"/>
            <w:left w:val="none" w:sz="0" w:space="0" w:color="auto"/>
            <w:bottom w:val="none" w:sz="0" w:space="0" w:color="auto"/>
            <w:right w:val="none" w:sz="0" w:space="0" w:color="auto"/>
          </w:divBdr>
        </w:div>
        <w:div w:id="1400861300">
          <w:marLeft w:val="0"/>
          <w:marRight w:val="0"/>
          <w:marTop w:val="0"/>
          <w:marBottom w:val="0"/>
          <w:divBdr>
            <w:top w:val="none" w:sz="0" w:space="0" w:color="auto"/>
            <w:left w:val="none" w:sz="0" w:space="0" w:color="auto"/>
            <w:bottom w:val="none" w:sz="0" w:space="0" w:color="auto"/>
            <w:right w:val="none" w:sz="0" w:space="0" w:color="auto"/>
          </w:divBdr>
        </w:div>
        <w:div w:id="1731422959">
          <w:marLeft w:val="0"/>
          <w:marRight w:val="0"/>
          <w:marTop w:val="0"/>
          <w:marBottom w:val="0"/>
          <w:divBdr>
            <w:top w:val="none" w:sz="0" w:space="0" w:color="auto"/>
            <w:left w:val="none" w:sz="0" w:space="0" w:color="auto"/>
            <w:bottom w:val="none" w:sz="0" w:space="0" w:color="auto"/>
            <w:right w:val="none" w:sz="0" w:space="0" w:color="auto"/>
          </w:divBdr>
        </w:div>
        <w:div w:id="1853489701">
          <w:marLeft w:val="0"/>
          <w:marRight w:val="0"/>
          <w:marTop w:val="0"/>
          <w:marBottom w:val="0"/>
          <w:divBdr>
            <w:top w:val="none" w:sz="0" w:space="0" w:color="auto"/>
            <w:left w:val="none" w:sz="0" w:space="0" w:color="auto"/>
            <w:bottom w:val="none" w:sz="0" w:space="0" w:color="auto"/>
            <w:right w:val="none" w:sz="0" w:space="0" w:color="auto"/>
          </w:divBdr>
        </w:div>
        <w:div w:id="1522428378">
          <w:marLeft w:val="0"/>
          <w:marRight w:val="0"/>
          <w:marTop w:val="0"/>
          <w:marBottom w:val="0"/>
          <w:divBdr>
            <w:top w:val="none" w:sz="0" w:space="0" w:color="auto"/>
            <w:left w:val="none" w:sz="0" w:space="0" w:color="auto"/>
            <w:bottom w:val="none" w:sz="0" w:space="0" w:color="auto"/>
            <w:right w:val="none" w:sz="0" w:space="0" w:color="auto"/>
          </w:divBdr>
        </w:div>
        <w:div w:id="1907566348">
          <w:marLeft w:val="0"/>
          <w:marRight w:val="0"/>
          <w:marTop w:val="0"/>
          <w:marBottom w:val="0"/>
          <w:divBdr>
            <w:top w:val="none" w:sz="0" w:space="0" w:color="auto"/>
            <w:left w:val="none" w:sz="0" w:space="0" w:color="auto"/>
            <w:bottom w:val="none" w:sz="0" w:space="0" w:color="auto"/>
            <w:right w:val="none" w:sz="0" w:space="0" w:color="auto"/>
          </w:divBdr>
        </w:div>
        <w:div w:id="415322952">
          <w:marLeft w:val="0"/>
          <w:marRight w:val="0"/>
          <w:marTop w:val="0"/>
          <w:marBottom w:val="0"/>
          <w:divBdr>
            <w:top w:val="none" w:sz="0" w:space="0" w:color="auto"/>
            <w:left w:val="none" w:sz="0" w:space="0" w:color="auto"/>
            <w:bottom w:val="none" w:sz="0" w:space="0" w:color="auto"/>
            <w:right w:val="none" w:sz="0" w:space="0" w:color="auto"/>
          </w:divBdr>
        </w:div>
        <w:div w:id="327946575">
          <w:marLeft w:val="0"/>
          <w:marRight w:val="0"/>
          <w:marTop w:val="0"/>
          <w:marBottom w:val="0"/>
          <w:divBdr>
            <w:top w:val="none" w:sz="0" w:space="0" w:color="auto"/>
            <w:left w:val="none" w:sz="0" w:space="0" w:color="auto"/>
            <w:bottom w:val="none" w:sz="0" w:space="0" w:color="auto"/>
            <w:right w:val="none" w:sz="0" w:space="0" w:color="auto"/>
          </w:divBdr>
        </w:div>
        <w:div w:id="387148097">
          <w:marLeft w:val="0"/>
          <w:marRight w:val="0"/>
          <w:marTop w:val="0"/>
          <w:marBottom w:val="0"/>
          <w:divBdr>
            <w:top w:val="none" w:sz="0" w:space="0" w:color="auto"/>
            <w:left w:val="none" w:sz="0" w:space="0" w:color="auto"/>
            <w:bottom w:val="none" w:sz="0" w:space="0" w:color="auto"/>
            <w:right w:val="none" w:sz="0" w:space="0" w:color="auto"/>
          </w:divBdr>
        </w:div>
        <w:div w:id="2114931315">
          <w:marLeft w:val="0"/>
          <w:marRight w:val="0"/>
          <w:marTop w:val="0"/>
          <w:marBottom w:val="0"/>
          <w:divBdr>
            <w:top w:val="none" w:sz="0" w:space="0" w:color="auto"/>
            <w:left w:val="none" w:sz="0" w:space="0" w:color="auto"/>
            <w:bottom w:val="none" w:sz="0" w:space="0" w:color="auto"/>
            <w:right w:val="none" w:sz="0" w:space="0" w:color="auto"/>
          </w:divBdr>
        </w:div>
        <w:div w:id="1049919323">
          <w:marLeft w:val="0"/>
          <w:marRight w:val="0"/>
          <w:marTop w:val="0"/>
          <w:marBottom w:val="0"/>
          <w:divBdr>
            <w:top w:val="none" w:sz="0" w:space="0" w:color="auto"/>
            <w:left w:val="none" w:sz="0" w:space="0" w:color="auto"/>
            <w:bottom w:val="none" w:sz="0" w:space="0" w:color="auto"/>
            <w:right w:val="none" w:sz="0" w:space="0" w:color="auto"/>
          </w:divBdr>
        </w:div>
        <w:div w:id="1799060051">
          <w:marLeft w:val="0"/>
          <w:marRight w:val="0"/>
          <w:marTop w:val="0"/>
          <w:marBottom w:val="0"/>
          <w:divBdr>
            <w:top w:val="none" w:sz="0" w:space="0" w:color="auto"/>
            <w:left w:val="none" w:sz="0" w:space="0" w:color="auto"/>
            <w:bottom w:val="none" w:sz="0" w:space="0" w:color="auto"/>
            <w:right w:val="none" w:sz="0" w:space="0" w:color="auto"/>
          </w:divBdr>
        </w:div>
        <w:div w:id="1545557936">
          <w:marLeft w:val="0"/>
          <w:marRight w:val="0"/>
          <w:marTop w:val="0"/>
          <w:marBottom w:val="0"/>
          <w:divBdr>
            <w:top w:val="none" w:sz="0" w:space="0" w:color="auto"/>
            <w:left w:val="none" w:sz="0" w:space="0" w:color="auto"/>
            <w:bottom w:val="none" w:sz="0" w:space="0" w:color="auto"/>
            <w:right w:val="none" w:sz="0" w:space="0" w:color="auto"/>
          </w:divBdr>
        </w:div>
        <w:div w:id="376859146">
          <w:marLeft w:val="0"/>
          <w:marRight w:val="0"/>
          <w:marTop w:val="0"/>
          <w:marBottom w:val="0"/>
          <w:divBdr>
            <w:top w:val="none" w:sz="0" w:space="0" w:color="auto"/>
            <w:left w:val="none" w:sz="0" w:space="0" w:color="auto"/>
            <w:bottom w:val="none" w:sz="0" w:space="0" w:color="auto"/>
            <w:right w:val="none" w:sz="0" w:space="0" w:color="auto"/>
          </w:divBdr>
        </w:div>
        <w:div w:id="872033252">
          <w:marLeft w:val="0"/>
          <w:marRight w:val="0"/>
          <w:marTop w:val="0"/>
          <w:marBottom w:val="0"/>
          <w:divBdr>
            <w:top w:val="none" w:sz="0" w:space="0" w:color="auto"/>
            <w:left w:val="none" w:sz="0" w:space="0" w:color="auto"/>
            <w:bottom w:val="none" w:sz="0" w:space="0" w:color="auto"/>
            <w:right w:val="none" w:sz="0" w:space="0" w:color="auto"/>
          </w:divBdr>
        </w:div>
        <w:div w:id="1545753736">
          <w:marLeft w:val="0"/>
          <w:marRight w:val="0"/>
          <w:marTop w:val="0"/>
          <w:marBottom w:val="0"/>
          <w:divBdr>
            <w:top w:val="none" w:sz="0" w:space="0" w:color="auto"/>
            <w:left w:val="none" w:sz="0" w:space="0" w:color="auto"/>
            <w:bottom w:val="none" w:sz="0" w:space="0" w:color="auto"/>
            <w:right w:val="none" w:sz="0" w:space="0" w:color="auto"/>
          </w:divBdr>
        </w:div>
        <w:div w:id="394470313">
          <w:marLeft w:val="0"/>
          <w:marRight w:val="0"/>
          <w:marTop w:val="0"/>
          <w:marBottom w:val="0"/>
          <w:divBdr>
            <w:top w:val="none" w:sz="0" w:space="0" w:color="auto"/>
            <w:left w:val="none" w:sz="0" w:space="0" w:color="auto"/>
            <w:bottom w:val="none" w:sz="0" w:space="0" w:color="auto"/>
            <w:right w:val="none" w:sz="0" w:space="0" w:color="auto"/>
          </w:divBdr>
        </w:div>
        <w:div w:id="546335237">
          <w:marLeft w:val="0"/>
          <w:marRight w:val="0"/>
          <w:marTop w:val="0"/>
          <w:marBottom w:val="0"/>
          <w:divBdr>
            <w:top w:val="none" w:sz="0" w:space="0" w:color="auto"/>
            <w:left w:val="none" w:sz="0" w:space="0" w:color="auto"/>
            <w:bottom w:val="none" w:sz="0" w:space="0" w:color="auto"/>
            <w:right w:val="none" w:sz="0" w:space="0" w:color="auto"/>
          </w:divBdr>
        </w:div>
        <w:div w:id="1739939014">
          <w:marLeft w:val="0"/>
          <w:marRight w:val="0"/>
          <w:marTop w:val="0"/>
          <w:marBottom w:val="0"/>
          <w:divBdr>
            <w:top w:val="none" w:sz="0" w:space="0" w:color="auto"/>
            <w:left w:val="none" w:sz="0" w:space="0" w:color="auto"/>
            <w:bottom w:val="none" w:sz="0" w:space="0" w:color="auto"/>
            <w:right w:val="none" w:sz="0" w:space="0" w:color="auto"/>
          </w:divBdr>
        </w:div>
        <w:div w:id="1259220864">
          <w:marLeft w:val="0"/>
          <w:marRight w:val="0"/>
          <w:marTop w:val="0"/>
          <w:marBottom w:val="0"/>
          <w:divBdr>
            <w:top w:val="none" w:sz="0" w:space="0" w:color="auto"/>
            <w:left w:val="none" w:sz="0" w:space="0" w:color="auto"/>
            <w:bottom w:val="none" w:sz="0" w:space="0" w:color="auto"/>
            <w:right w:val="none" w:sz="0" w:space="0" w:color="auto"/>
          </w:divBdr>
        </w:div>
        <w:div w:id="1207135357">
          <w:marLeft w:val="0"/>
          <w:marRight w:val="0"/>
          <w:marTop w:val="0"/>
          <w:marBottom w:val="0"/>
          <w:divBdr>
            <w:top w:val="none" w:sz="0" w:space="0" w:color="auto"/>
            <w:left w:val="none" w:sz="0" w:space="0" w:color="auto"/>
            <w:bottom w:val="none" w:sz="0" w:space="0" w:color="auto"/>
            <w:right w:val="none" w:sz="0" w:space="0" w:color="auto"/>
          </w:divBdr>
        </w:div>
        <w:div w:id="226190527">
          <w:marLeft w:val="0"/>
          <w:marRight w:val="0"/>
          <w:marTop w:val="0"/>
          <w:marBottom w:val="0"/>
          <w:divBdr>
            <w:top w:val="none" w:sz="0" w:space="0" w:color="auto"/>
            <w:left w:val="none" w:sz="0" w:space="0" w:color="auto"/>
            <w:bottom w:val="none" w:sz="0" w:space="0" w:color="auto"/>
            <w:right w:val="none" w:sz="0" w:space="0" w:color="auto"/>
          </w:divBdr>
        </w:div>
        <w:div w:id="307634944">
          <w:marLeft w:val="0"/>
          <w:marRight w:val="0"/>
          <w:marTop w:val="0"/>
          <w:marBottom w:val="0"/>
          <w:divBdr>
            <w:top w:val="none" w:sz="0" w:space="0" w:color="auto"/>
            <w:left w:val="none" w:sz="0" w:space="0" w:color="auto"/>
            <w:bottom w:val="none" w:sz="0" w:space="0" w:color="auto"/>
            <w:right w:val="none" w:sz="0" w:space="0" w:color="auto"/>
          </w:divBdr>
        </w:div>
        <w:div w:id="1371998748">
          <w:marLeft w:val="0"/>
          <w:marRight w:val="0"/>
          <w:marTop w:val="0"/>
          <w:marBottom w:val="0"/>
          <w:divBdr>
            <w:top w:val="none" w:sz="0" w:space="0" w:color="auto"/>
            <w:left w:val="none" w:sz="0" w:space="0" w:color="auto"/>
            <w:bottom w:val="none" w:sz="0" w:space="0" w:color="auto"/>
            <w:right w:val="none" w:sz="0" w:space="0" w:color="auto"/>
          </w:divBdr>
        </w:div>
        <w:div w:id="1324436419">
          <w:marLeft w:val="0"/>
          <w:marRight w:val="0"/>
          <w:marTop w:val="0"/>
          <w:marBottom w:val="0"/>
          <w:divBdr>
            <w:top w:val="none" w:sz="0" w:space="0" w:color="auto"/>
            <w:left w:val="none" w:sz="0" w:space="0" w:color="auto"/>
            <w:bottom w:val="none" w:sz="0" w:space="0" w:color="auto"/>
            <w:right w:val="none" w:sz="0" w:space="0" w:color="auto"/>
          </w:divBdr>
        </w:div>
        <w:div w:id="388723126">
          <w:marLeft w:val="0"/>
          <w:marRight w:val="0"/>
          <w:marTop w:val="0"/>
          <w:marBottom w:val="0"/>
          <w:divBdr>
            <w:top w:val="none" w:sz="0" w:space="0" w:color="auto"/>
            <w:left w:val="none" w:sz="0" w:space="0" w:color="auto"/>
            <w:bottom w:val="none" w:sz="0" w:space="0" w:color="auto"/>
            <w:right w:val="none" w:sz="0" w:space="0" w:color="auto"/>
          </w:divBdr>
        </w:div>
        <w:div w:id="68501738">
          <w:marLeft w:val="0"/>
          <w:marRight w:val="0"/>
          <w:marTop w:val="0"/>
          <w:marBottom w:val="0"/>
          <w:divBdr>
            <w:top w:val="none" w:sz="0" w:space="0" w:color="auto"/>
            <w:left w:val="none" w:sz="0" w:space="0" w:color="auto"/>
            <w:bottom w:val="none" w:sz="0" w:space="0" w:color="auto"/>
            <w:right w:val="none" w:sz="0" w:space="0" w:color="auto"/>
          </w:divBdr>
        </w:div>
        <w:div w:id="2040887147">
          <w:marLeft w:val="0"/>
          <w:marRight w:val="0"/>
          <w:marTop w:val="0"/>
          <w:marBottom w:val="0"/>
          <w:divBdr>
            <w:top w:val="none" w:sz="0" w:space="0" w:color="auto"/>
            <w:left w:val="none" w:sz="0" w:space="0" w:color="auto"/>
            <w:bottom w:val="none" w:sz="0" w:space="0" w:color="auto"/>
            <w:right w:val="none" w:sz="0" w:space="0" w:color="auto"/>
          </w:divBdr>
        </w:div>
        <w:div w:id="1709839524">
          <w:marLeft w:val="0"/>
          <w:marRight w:val="0"/>
          <w:marTop w:val="0"/>
          <w:marBottom w:val="0"/>
          <w:divBdr>
            <w:top w:val="none" w:sz="0" w:space="0" w:color="auto"/>
            <w:left w:val="none" w:sz="0" w:space="0" w:color="auto"/>
            <w:bottom w:val="none" w:sz="0" w:space="0" w:color="auto"/>
            <w:right w:val="none" w:sz="0" w:space="0" w:color="auto"/>
          </w:divBdr>
        </w:div>
        <w:div w:id="1814253071">
          <w:marLeft w:val="0"/>
          <w:marRight w:val="0"/>
          <w:marTop w:val="0"/>
          <w:marBottom w:val="0"/>
          <w:divBdr>
            <w:top w:val="none" w:sz="0" w:space="0" w:color="auto"/>
            <w:left w:val="none" w:sz="0" w:space="0" w:color="auto"/>
            <w:bottom w:val="none" w:sz="0" w:space="0" w:color="auto"/>
            <w:right w:val="none" w:sz="0" w:space="0" w:color="auto"/>
          </w:divBdr>
        </w:div>
        <w:div w:id="851915237">
          <w:marLeft w:val="0"/>
          <w:marRight w:val="0"/>
          <w:marTop w:val="0"/>
          <w:marBottom w:val="0"/>
          <w:divBdr>
            <w:top w:val="none" w:sz="0" w:space="0" w:color="auto"/>
            <w:left w:val="none" w:sz="0" w:space="0" w:color="auto"/>
            <w:bottom w:val="none" w:sz="0" w:space="0" w:color="auto"/>
            <w:right w:val="none" w:sz="0" w:space="0" w:color="auto"/>
          </w:divBdr>
        </w:div>
        <w:div w:id="1065227326">
          <w:marLeft w:val="0"/>
          <w:marRight w:val="0"/>
          <w:marTop w:val="0"/>
          <w:marBottom w:val="0"/>
          <w:divBdr>
            <w:top w:val="none" w:sz="0" w:space="0" w:color="auto"/>
            <w:left w:val="none" w:sz="0" w:space="0" w:color="auto"/>
            <w:bottom w:val="none" w:sz="0" w:space="0" w:color="auto"/>
            <w:right w:val="none" w:sz="0" w:space="0" w:color="auto"/>
          </w:divBdr>
        </w:div>
        <w:div w:id="319120203">
          <w:marLeft w:val="0"/>
          <w:marRight w:val="0"/>
          <w:marTop w:val="0"/>
          <w:marBottom w:val="0"/>
          <w:divBdr>
            <w:top w:val="none" w:sz="0" w:space="0" w:color="auto"/>
            <w:left w:val="none" w:sz="0" w:space="0" w:color="auto"/>
            <w:bottom w:val="none" w:sz="0" w:space="0" w:color="auto"/>
            <w:right w:val="none" w:sz="0" w:space="0" w:color="auto"/>
          </w:divBdr>
        </w:div>
        <w:div w:id="1655915135">
          <w:marLeft w:val="0"/>
          <w:marRight w:val="0"/>
          <w:marTop w:val="0"/>
          <w:marBottom w:val="0"/>
          <w:divBdr>
            <w:top w:val="none" w:sz="0" w:space="0" w:color="auto"/>
            <w:left w:val="none" w:sz="0" w:space="0" w:color="auto"/>
            <w:bottom w:val="none" w:sz="0" w:space="0" w:color="auto"/>
            <w:right w:val="none" w:sz="0" w:space="0" w:color="auto"/>
          </w:divBdr>
        </w:div>
        <w:div w:id="628556313">
          <w:marLeft w:val="0"/>
          <w:marRight w:val="0"/>
          <w:marTop w:val="0"/>
          <w:marBottom w:val="0"/>
          <w:divBdr>
            <w:top w:val="none" w:sz="0" w:space="0" w:color="auto"/>
            <w:left w:val="none" w:sz="0" w:space="0" w:color="auto"/>
            <w:bottom w:val="none" w:sz="0" w:space="0" w:color="auto"/>
            <w:right w:val="none" w:sz="0" w:space="0" w:color="auto"/>
          </w:divBdr>
        </w:div>
        <w:div w:id="178395673">
          <w:marLeft w:val="0"/>
          <w:marRight w:val="0"/>
          <w:marTop w:val="0"/>
          <w:marBottom w:val="0"/>
          <w:divBdr>
            <w:top w:val="none" w:sz="0" w:space="0" w:color="auto"/>
            <w:left w:val="none" w:sz="0" w:space="0" w:color="auto"/>
            <w:bottom w:val="none" w:sz="0" w:space="0" w:color="auto"/>
            <w:right w:val="none" w:sz="0" w:space="0" w:color="auto"/>
          </w:divBdr>
        </w:div>
        <w:div w:id="1267540371">
          <w:marLeft w:val="0"/>
          <w:marRight w:val="0"/>
          <w:marTop w:val="0"/>
          <w:marBottom w:val="0"/>
          <w:divBdr>
            <w:top w:val="none" w:sz="0" w:space="0" w:color="auto"/>
            <w:left w:val="none" w:sz="0" w:space="0" w:color="auto"/>
            <w:bottom w:val="none" w:sz="0" w:space="0" w:color="auto"/>
            <w:right w:val="none" w:sz="0" w:space="0" w:color="auto"/>
          </w:divBdr>
        </w:div>
        <w:div w:id="417408537">
          <w:marLeft w:val="0"/>
          <w:marRight w:val="0"/>
          <w:marTop w:val="0"/>
          <w:marBottom w:val="0"/>
          <w:divBdr>
            <w:top w:val="none" w:sz="0" w:space="0" w:color="auto"/>
            <w:left w:val="none" w:sz="0" w:space="0" w:color="auto"/>
            <w:bottom w:val="none" w:sz="0" w:space="0" w:color="auto"/>
            <w:right w:val="none" w:sz="0" w:space="0" w:color="auto"/>
          </w:divBdr>
        </w:div>
        <w:div w:id="582766162">
          <w:marLeft w:val="0"/>
          <w:marRight w:val="0"/>
          <w:marTop w:val="0"/>
          <w:marBottom w:val="0"/>
          <w:divBdr>
            <w:top w:val="none" w:sz="0" w:space="0" w:color="auto"/>
            <w:left w:val="none" w:sz="0" w:space="0" w:color="auto"/>
            <w:bottom w:val="none" w:sz="0" w:space="0" w:color="auto"/>
            <w:right w:val="none" w:sz="0" w:space="0" w:color="auto"/>
          </w:divBdr>
        </w:div>
        <w:div w:id="1173764234">
          <w:marLeft w:val="0"/>
          <w:marRight w:val="0"/>
          <w:marTop w:val="0"/>
          <w:marBottom w:val="0"/>
          <w:divBdr>
            <w:top w:val="none" w:sz="0" w:space="0" w:color="auto"/>
            <w:left w:val="none" w:sz="0" w:space="0" w:color="auto"/>
            <w:bottom w:val="none" w:sz="0" w:space="0" w:color="auto"/>
            <w:right w:val="none" w:sz="0" w:space="0" w:color="auto"/>
          </w:divBdr>
        </w:div>
        <w:div w:id="369573838">
          <w:marLeft w:val="0"/>
          <w:marRight w:val="0"/>
          <w:marTop w:val="0"/>
          <w:marBottom w:val="0"/>
          <w:divBdr>
            <w:top w:val="none" w:sz="0" w:space="0" w:color="auto"/>
            <w:left w:val="none" w:sz="0" w:space="0" w:color="auto"/>
            <w:bottom w:val="none" w:sz="0" w:space="0" w:color="auto"/>
            <w:right w:val="none" w:sz="0" w:space="0" w:color="auto"/>
          </w:divBdr>
        </w:div>
        <w:div w:id="1398213007">
          <w:marLeft w:val="0"/>
          <w:marRight w:val="0"/>
          <w:marTop w:val="0"/>
          <w:marBottom w:val="0"/>
          <w:divBdr>
            <w:top w:val="none" w:sz="0" w:space="0" w:color="auto"/>
            <w:left w:val="none" w:sz="0" w:space="0" w:color="auto"/>
            <w:bottom w:val="none" w:sz="0" w:space="0" w:color="auto"/>
            <w:right w:val="none" w:sz="0" w:space="0" w:color="auto"/>
          </w:divBdr>
        </w:div>
        <w:div w:id="1170484537">
          <w:marLeft w:val="0"/>
          <w:marRight w:val="0"/>
          <w:marTop w:val="0"/>
          <w:marBottom w:val="0"/>
          <w:divBdr>
            <w:top w:val="none" w:sz="0" w:space="0" w:color="auto"/>
            <w:left w:val="none" w:sz="0" w:space="0" w:color="auto"/>
            <w:bottom w:val="none" w:sz="0" w:space="0" w:color="auto"/>
            <w:right w:val="none" w:sz="0" w:space="0" w:color="auto"/>
          </w:divBdr>
        </w:div>
        <w:div w:id="2035031547">
          <w:marLeft w:val="0"/>
          <w:marRight w:val="0"/>
          <w:marTop w:val="0"/>
          <w:marBottom w:val="0"/>
          <w:divBdr>
            <w:top w:val="none" w:sz="0" w:space="0" w:color="auto"/>
            <w:left w:val="none" w:sz="0" w:space="0" w:color="auto"/>
            <w:bottom w:val="none" w:sz="0" w:space="0" w:color="auto"/>
            <w:right w:val="none" w:sz="0" w:space="0" w:color="auto"/>
          </w:divBdr>
        </w:div>
        <w:div w:id="949819765">
          <w:marLeft w:val="0"/>
          <w:marRight w:val="0"/>
          <w:marTop w:val="0"/>
          <w:marBottom w:val="0"/>
          <w:divBdr>
            <w:top w:val="none" w:sz="0" w:space="0" w:color="auto"/>
            <w:left w:val="none" w:sz="0" w:space="0" w:color="auto"/>
            <w:bottom w:val="none" w:sz="0" w:space="0" w:color="auto"/>
            <w:right w:val="none" w:sz="0" w:space="0" w:color="auto"/>
          </w:divBdr>
        </w:div>
        <w:div w:id="448862762">
          <w:marLeft w:val="0"/>
          <w:marRight w:val="0"/>
          <w:marTop w:val="0"/>
          <w:marBottom w:val="0"/>
          <w:divBdr>
            <w:top w:val="none" w:sz="0" w:space="0" w:color="auto"/>
            <w:left w:val="none" w:sz="0" w:space="0" w:color="auto"/>
            <w:bottom w:val="none" w:sz="0" w:space="0" w:color="auto"/>
            <w:right w:val="none" w:sz="0" w:space="0" w:color="auto"/>
          </w:divBdr>
        </w:div>
        <w:div w:id="996612430">
          <w:marLeft w:val="0"/>
          <w:marRight w:val="0"/>
          <w:marTop w:val="0"/>
          <w:marBottom w:val="0"/>
          <w:divBdr>
            <w:top w:val="none" w:sz="0" w:space="0" w:color="auto"/>
            <w:left w:val="none" w:sz="0" w:space="0" w:color="auto"/>
            <w:bottom w:val="none" w:sz="0" w:space="0" w:color="auto"/>
            <w:right w:val="none" w:sz="0" w:space="0" w:color="auto"/>
          </w:divBdr>
        </w:div>
        <w:div w:id="1485701163">
          <w:marLeft w:val="0"/>
          <w:marRight w:val="0"/>
          <w:marTop w:val="0"/>
          <w:marBottom w:val="0"/>
          <w:divBdr>
            <w:top w:val="none" w:sz="0" w:space="0" w:color="auto"/>
            <w:left w:val="none" w:sz="0" w:space="0" w:color="auto"/>
            <w:bottom w:val="none" w:sz="0" w:space="0" w:color="auto"/>
            <w:right w:val="none" w:sz="0" w:space="0" w:color="auto"/>
          </w:divBdr>
        </w:div>
        <w:div w:id="2067145052">
          <w:marLeft w:val="0"/>
          <w:marRight w:val="0"/>
          <w:marTop w:val="0"/>
          <w:marBottom w:val="0"/>
          <w:divBdr>
            <w:top w:val="none" w:sz="0" w:space="0" w:color="auto"/>
            <w:left w:val="none" w:sz="0" w:space="0" w:color="auto"/>
            <w:bottom w:val="none" w:sz="0" w:space="0" w:color="auto"/>
            <w:right w:val="none" w:sz="0" w:space="0" w:color="auto"/>
          </w:divBdr>
        </w:div>
        <w:div w:id="1439910218">
          <w:marLeft w:val="0"/>
          <w:marRight w:val="0"/>
          <w:marTop w:val="0"/>
          <w:marBottom w:val="0"/>
          <w:divBdr>
            <w:top w:val="none" w:sz="0" w:space="0" w:color="auto"/>
            <w:left w:val="none" w:sz="0" w:space="0" w:color="auto"/>
            <w:bottom w:val="none" w:sz="0" w:space="0" w:color="auto"/>
            <w:right w:val="none" w:sz="0" w:space="0" w:color="auto"/>
          </w:divBdr>
        </w:div>
        <w:div w:id="879779815">
          <w:marLeft w:val="0"/>
          <w:marRight w:val="0"/>
          <w:marTop w:val="0"/>
          <w:marBottom w:val="0"/>
          <w:divBdr>
            <w:top w:val="none" w:sz="0" w:space="0" w:color="auto"/>
            <w:left w:val="none" w:sz="0" w:space="0" w:color="auto"/>
            <w:bottom w:val="none" w:sz="0" w:space="0" w:color="auto"/>
            <w:right w:val="none" w:sz="0" w:space="0" w:color="auto"/>
          </w:divBdr>
        </w:div>
        <w:div w:id="1447967513">
          <w:marLeft w:val="0"/>
          <w:marRight w:val="0"/>
          <w:marTop w:val="0"/>
          <w:marBottom w:val="0"/>
          <w:divBdr>
            <w:top w:val="none" w:sz="0" w:space="0" w:color="auto"/>
            <w:left w:val="none" w:sz="0" w:space="0" w:color="auto"/>
            <w:bottom w:val="none" w:sz="0" w:space="0" w:color="auto"/>
            <w:right w:val="none" w:sz="0" w:space="0" w:color="auto"/>
          </w:divBdr>
        </w:div>
        <w:div w:id="1044134439">
          <w:marLeft w:val="0"/>
          <w:marRight w:val="0"/>
          <w:marTop w:val="0"/>
          <w:marBottom w:val="0"/>
          <w:divBdr>
            <w:top w:val="none" w:sz="0" w:space="0" w:color="auto"/>
            <w:left w:val="none" w:sz="0" w:space="0" w:color="auto"/>
            <w:bottom w:val="none" w:sz="0" w:space="0" w:color="auto"/>
            <w:right w:val="none" w:sz="0" w:space="0" w:color="auto"/>
          </w:divBdr>
        </w:div>
        <w:div w:id="2017002831">
          <w:marLeft w:val="0"/>
          <w:marRight w:val="0"/>
          <w:marTop w:val="0"/>
          <w:marBottom w:val="0"/>
          <w:divBdr>
            <w:top w:val="none" w:sz="0" w:space="0" w:color="auto"/>
            <w:left w:val="none" w:sz="0" w:space="0" w:color="auto"/>
            <w:bottom w:val="none" w:sz="0" w:space="0" w:color="auto"/>
            <w:right w:val="none" w:sz="0" w:space="0" w:color="auto"/>
          </w:divBdr>
        </w:div>
        <w:div w:id="656615483">
          <w:marLeft w:val="0"/>
          <w:marRight w:val="0"/>
          <w:marTop w:val="0"/>
          <w:marBottom w:val="0"/>
          <w:divBdr>
            <w:top w:val="none" w:sz="0" w:space="0" w:color="auto"/>
            <w:left w:val="none" w:sz="0" w:space="0" w:color="auto"/>
            <w:bottom w:val="none" w:sz="0" w:space="0" w:color="auto"/>
            <w:right w:val="none" w:sz="0" w:space="0" w:color="auto"/>
          </w:divBdr>
        </w:div>
        <w:div w:id="2105151770">
          <w:marLeft w:val="0"/>
          <w:marRight w:val="0"/>
          <w:marTop w:val="0"/>
          <w:marBottom w:val="0"/>
          <w:divBdr>
            <w:top w:val="none" w:sz="0" w:space="0" w:color="auto"/>
            <w:left w:val="none" w:sz="0" w:space="0" w:color="auto"/>
            <w:bottom w:val="none" w:sz="0" w:space="0" w:color="auto"/>
            <w:right w:val="none" w:sz="0" w:space="0" w:color="auto"/>
          </w:divBdr>
        </w:div>
        <w:div w:id="221600388">
          <w:marLeft w:val="0"/>
          <w:marRight w:val="0"/>
          <w:marTop w:val="0"/>
          <w:marBottom w:val="0"/>
          <w:divBdr>
            <w:top w:val="none" w:sz="0" w:space="0" w:color="auto"/>
            <w:left w:val="none" w:sz="0" w:space="0" w:color="auto"/>
            <w:bottom w:val="none" w:sz="0" w:space="0" w:color="auto"/>
            <w:right w:val="none" w:sz="0" w:space="0" w:color="auto"/>
          </w:divBdr>
        </w:div>
        <w:div w:id="504134281">
          <w:marLeft w:val="0"/>
          <w:marRight w:val="0"/>
          <w:marTop w:val="0"/>
          <w:marBottom w:val="0"/>
          <w:divBdr>
            <w:top w:val="none" w:sz="0" w:space="0" w:color="auto"/>
            <w:left w:val="none" w:sz="0" w:space="0" w:color="auto"/>
            <w:bottom w:val="none" w:sz="0" w:space="0" w:color="auto"/>
            <w:right w:val="none" w:sz="0" w:space="0" w:color="auto"/>
          </w:divBdr>
        </w:div>
        <w:div w:id="2058625267">
          <w:marLeft w:val="0"/>
          <w:marRight w:val="0"/>
          <w:marTop w:val="0"/>
          <w:marBottom w:val="0"/>
          <w:divBdr>
            <w:top w:val="none" w:sz="0" w:space="0" w:color="auto"/>
            <w:left w:val="none" w:sz="0" w:space="0" w:color="auto"/>
            <w:bottom w:val="none" w:sz="0" w:space="0" w:color="auto"/>
            <w:right w:val="none" w:sz="0" w:space="0" w:color="auto"/>
          </w:divBdr>
        </w:div>
        <w:div w:id="389350818">
          <w:marLeft w:val="0"/>
          <w:marRight w:val="0"/>
          <w:marTop w:val="0"/>
          <w:marBottom w:val="0"/>
          <w:divBdr>
            <w:top w:val="none" w:sz="0" w:space="0" w:color="auto"/>
            <w:left w:val="none" w:sz="0" w:space="0" w:color="auto"/>
            <w:bottom w:val="none" w:sz="0" w:space="0" w:color="auto"/>
            <w:right w:val="none" w:sz="0" w:space="0" w:color="auto"/>
          </w:divBdr>
        </w:div>
        <w:div w:id="674695906">
          <w:marLeft w:val="0"/>
          <w:marRight w:val="0"/>
          <w:marTop w:val="0"/>
          <w:marBottom w:val="0"/>
          <w:divBdr>
            <w:top w:val="none" w:sz="0" w:space="0" w:color="auto"/>
            <w:left w:val="none" w:sz="0" w:space="0" w:color="auto"/>
            <w:bottom w:val="none" w:sz="0" w:space="0" w:color="auto"/>
            <w:right w:val="none" w:sz="0" w:space="0" w:color="auto"/>
          </w:divBdr>
        </w:div>
        <w:div w:id="328799879">
          <w:marLeft w:val="0"/>
          <w:marRight w:val="0"/>
          <w:marTop w:val="0"/>
          <w:marBottom w:val="0"/>
          <w:divBdr>
            <w:top w:val="none" w:sz="0" w:space="0" w:color="auto"/>
            <w:left w:val="none" w:sz="0" w:space="0" w:color="auto"/>
            <w:bottom w:val="none" w:sz="0" w:space="0" w:color="auto"/>
            <w:right w:val="none" w:sz="0" w:space="0" w:color="auto"/>
          </w:divBdr>
        </w:div>
        <w:div w:id="1049110468">
          <w:marLeft w:val="0"/>
          <w:marRight w:val="0"/>
          <w:marTop w:val="0"/>
          <w:marBottom w:val="0"/>
          <w:divBdr>
            <w:top w:val="none" w:sz="0" w:space="0" w:color="auto"/>
            <w:left w:val="none" w:sz="0" w:space="0" w:color="auto"/>
            <w:bottom w:val="none" w:sz="0" w:space="0" w:color="auto"/>
            <w:right w:val="none" w:sz="0" w:space="0" w:color="auto"/>
          </w:divBdr>
        </w:div>
        <w:div w:id="418067237">
          <w:marLeft w:val="0"/>
          <w:marRight w:val="0"/>
          <w:marTop w:val="0"/>
          <w:marBottom w:val="0"/>
          <w:divBdr>
            <w:top w:val="none" w:sz="0" w:space="0" w:color="auto"/>
            <w:left w:val="none" w:sz="0" w:space="0" w:color="auto"/>
            <w:bottom w:val="none" w:sz="0" w:space="0" w:color="auto"/>
            <w:right w:val="none" w:sz="0" w:space="0" w:color="auto"/>
          </w:divBdr>
        </w:div>
        <w:div w:id="424691159">
          <w:marLeft w:val="0"/>
          <w:marRight w:val="0"/>
          <w:marTop w:val="0"/>
          <w:marBottom w:val="0"/>
          <w:divBdr>
            <w:top w:val="none" w:sz="0" w:space="0" w:color="auto"/>
            <w:left w:val="none" w:sz="0" w:space="0" w:color="auto"/>
            <w:bottom w:val="none" w:sz="0" w:space="0" w:color="auto"/>
            <w:right w:val="none" w:sz="0" w:space="0" w:color="auto"/>
          </w:divBdr>
        </w:div>
        <w:div w:id="1514413979">
          <w:marLeft w:val="0"/>
          <w:marRight w:val="0"/>
          <w:marTop w:val="0"/>
          <w:marBottom w:val="0"/>
          <w:divBdr>
            <w:top w:val="none" w:sz="0" w:space="0" w:color="auto"/>
            <w:left w:val="none" w:sz="0" w:space="0" w:color="auto"/>
            <w:bottom w:val="none" w:sz="0" w:space="0" w:color="auto"/>
            <w:right w:val="none" w:sz="0" w:space="0" w:color="auto"/>
          </w:divBdr>
        </w:div>
        <w:div w:id="1232929173">
          <w:marLeft w:val="0"/>
          <w:marRight w:val="0"/>
          <w:marTop w:val="0"/>
          <w:marBottom w:val="0"/>
          <w:divBdr>
            <w:top w:val="none" w:sz="0" w:space="0" w:color="auto"/>
            <w:left w:val="none" w:sz="0" w:space="0" w:color="auto"/>
            <w:bottom w:val="none" w:sz="0" w:space="0" w:color="auto"/>
            <w:right w:val="none" w:sz="0" w:space="0" w:color="auto"/>
          </w:divBdr>
          <w:divsChild>
            <w:div w:id="1721592468">
              <w:marLeft w:val="0"/>
              <w:marRight w:val="0"/>
              <w:marTop w:val="0"/>
              <w:marBottom w:val="0"/>
              <w:divBdr>
                <w:top w:val="none" w:sz="0" w:space="0" w:color="auto"/>
                <w:left w:val="none" w:sz="0" w:space="0" w:color="auto"/>
                <w:bottom w:val="none" w:sz="0" w:space="0" w:color="auto"/>
                <w:right w:val="none" w:sz="0" w:space="0" w:color="auto"/>
              </w:divBdr>
              <w:divsChild>
                <w:div w:id="286396733">
                  <w:marLeft w:val="0"/>
                  <w:marRight w:val="0"/>
                  <w:marTop w:val="0"/>
                  <w:marBottom w:val="0"/>
                  <w:divBdr>
                    <w:top w:val="single" w:sz="6" w:space="0" w:color="CCCCCC"/>
                    <w:left w:val="single" w:sz="6" w:space="0" w:color="CCCCCC"/>
                    <w:bottom w:val="none" w:sz="0" w:space="0" w:color="auto"/>
                    <w:right w:val="single" w:sz="6" w:space="0" w:color="CCCCCC"/>
                  </w:divBdr>
                </w:div>
                <w:div w:id="337270619">
                  <w:marLeft w:val="0"/>
                  <w:marRight w:val="0"/>
                  <w:marTop w:val="0"/>
                  <w:marBottom w:val="0"/>
                  <w:divBdr>
                    <w:top w:val="single" w:sz="6" w:space="0" w:color="CCCCCC"/>
                    <w:left w:val="single" w:sz="6" w:space="0" w:color="CCCCCC"/>
                    <w:bottom w:val="single" w:sz="6" w:space="0" w:color="CCCCCC"/>
                    <w:right w:val="single" w:sz="6" w:space="0" w:color="CCCCCC"/>
                  </w:divBdr>
                  <w:divsChild>
                    <w:div w:id="338582775">
                      <w:marLeft w:val="0"/>
                      <w:marRight w:val="0"/>
                      <w:marTop w:val="0"/>
                      <w:marBottom w:val="0"/>
                      <w:divBdr>
                        <w:top w:val="none" w:sz="0" w:space="0" w:color="auto"/>
                        <w:left w:val="none" w:sz="0" w:space="0" w:color="auto"/>
                        <w:bottom w:val="none" w:sz="0" w:space="0" w:color="auto"/>
                        <w:right w:val="none" w:sz="0" w:space="0" w:color="auto"/>
                      </w:divBdr>
                      <w:divsChild>
                        <w:div w:id="152659595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786510272">
          <w:marLeft w:val="0"/>
          <w:marRight w:val="0"/>
          <w:marTop w:val="0"/>
          <w:marBottom w:val="0"/>
          <w:divBdr>
            <w:top w:val="none" w:sz="0" w:space="0" w:color="auto"/>
            <w:left w:val="none" w:sz="0" w:space="0" w:color="auto"/>
            <w:bottom w:val="none" w:sz="0" w:space="0" w:color="auto"/>
            <w:right w:val="none" w:sz="0" w:space="0" w:color="auto"/>
          </w:divBdr>
        </w:div>
        <w:div w:id="582304912">
          <w:marLeft w:val="0"/>
          <w:marRight w:val="0"/>
          <w:marTop w:val="0"/>
          <w:marBottom w:val="0"/>
          <w:divBdr>
            <w:top w:val="none" w:sz="0" w:space="0" w:color="auto"/>
            <w:left w:val="none" w:sz="0" w:space="0" w:color="auto"/>
            <w:bottom w:val="none" w:sz="0" w:space="0" w:color="auto"/>
            <w:right w:val="none" w:sz="0" w:space="0" w:color="auto"/>
          </w:divBdr>
        </w:div>
        <w:div w:id="1411806698">
          <w:marLeft w:val="0"/>
          <w:marRight w:val="0"/>
          <w:marTop w:val="0"/>
          <w:marBottom w:val="0"/>
          <w:divBdr>
            <w:top w:val="none" w:sz="0" w:space="0" w:color="auto"/>
            <w:left w:val="none" w:sz="0" w:space="0" w:color="auto"/>
            <w:bottom w:val="none" w:sz="0" w:space="0" w:color="auto"/>
            <w:right w:val="none" w:sz="0" w:space="0" w:color="auto"/>
          </w:divBdr>
        </w:div>
        <w:div w:id="923224522">
          <w:marLeft w:val="0"/>
          <w:marRight w:val="0"/>
          <w:marTop w:val="0"/>
          <w:marBottom w:val="0"/>
          <w:divBdr>
            <w:top w:val="none" w:sz="0" w:space="0" w:color="auto"/>
            <w:left w:val="none" w:sz="0" w:space="0" w:color="auto"/>
            <w:bottom w:val="none" w:sz="0" w:space="0" w:color="auto"/>
            <w:right w:val="none" w:sz="0" w:space="0" w:color="auto"/>
          </w:divBdr>
        </w:div>
        <w:div w:id="1450516693">
          <w:marLeft w:val="0"/>
          <w:marRight w:val="0"/>
          <w:marTop w:val="0"/>
          <w:marBottom w:val="0"/>
          <w:divBdr>
            <w:top w:val="none" w:sz="0" w:space="0" w:color="auto"/>
            <w:left w:val="none" w:sz="0" w:space="0" w:color="auto"/>
            <w:bottom w:val="none" w:sz="0" w:space="0" w:color="auto"/>
            <w:right w:val="none" w:sz="0" w:space="0" w:color="auto"/>
          </w:divBdr>
        </w:div>
        <w:div w:id="552666900">
          <w:marLeft w:val="0"/>
          <w:marRight w:val="0"/>
          <w:marTop w:val="0"/>
          <w:marBottom w:val="0"/>
          <w:divBdr>
            <w:top w:val="none" w:sz="0" w:space="0" w:color="auto"/>
            <w:left w:val="none" w:sz="0" w:space="0" w:color="auto"/>
            <w:bottom w:val="none" w:sz="0" w:space="0" w:color="auto"/>
            <w:right w:val="none" w:sz="0" w:space="0" w:color="auto"/>
          </w:divBdr>
        </w:div>
        <w:div w:id="574777028">
          <w:marLeft w:val="0"/>
          <w:marRight w:val="0"/>
          <w:marTop w:val="0"/>
          <w:marBottom w:val="0"/>
          <w:divBdr>
            <w:top w:val="none" w:sz="0" w:space="0" w:color="auto"/>
            <w:left w:val="none" w:sz="0" w:space="0" w:color="auto"/>
            <w:bottom w:val="none" w:sz="0" w:space="0" w:color="auto"/>
            <w:right w:val="none" w:sz="0" w:space="0" w:color="auto"/>
          </w:divBdr>
        </w:div>
        <w:div w:id="507908979">
          <w:marLeft w:val="0"/>
          <w:marRight w:val="0"/>
          <w:marTop w:val="0"/>
          <w:marBottom w:val="0"/>
          <w:divBdr>
            <w:top w:val="none" w:sz="0" w:space="0" w:color="auto"/>
            <w:left w:val="none" w:sz="0" w:space="0" w:color="auto"/>
            <w:bottom w:val="none" w:sz="0" w:space="0" w:color="auto"/>
            <w:right w:val="none" w:sz="0" w:space="0" w:color="auto"/>
          </w:divBdr>
        </w:div>
        <w:div w:id="1107314237">
          <w:marLeft w:val="0"/>
          <w:marRight w:val="0"/>
          <w:marTop w:val="0"/>
          <w:marBottom w:val="0"/>
          <w:divBdr>
            <w:top w:val="none" w:sz="0" w:space="0" w:color="auto"/>
            <w:left w:val="none" w:sz="0" w:space="0" w:color="auto"/>
            <w:bottom w:val="none" w:sz="0" w:space="0" w:color="auto"/>
            <w:right w:val="none" w:sz="0" w:space="0" w:color="auto"/>
          </w:divBdr>
        </w:div>
        <w:div w:id="540872130">
          <w:marLeft w:val="0"/>
          <w:marRight w:val="0"/>
          <w:marTop w:val="0"/>
          <w:marBottom w:val="0"/>
          <w:divBdr>
            <w:top w:val="none" w:sz="0" w:space="0" w:color="auto"/>
            <w:left w:val="none" w:sz="0" w:space="0" w:color="auto"/>
            <w:bottom w:val="none" w:sz="0" w:space="0" w:color="auto"/>
            <w:right w:val="none" w:sz="0" w:space="0" w:color="auto"/>
          </w:divBdr>
        </w:div>
        <w:div w:id="1671252564">
          <w:marLeft w:val="0"/>
          <w:marRight w:val="0"/>
          <w:marTop w:val="0"/>
          <w:marBottom w:val="0"/>
          <w:divBdr>
            <w:top w:val="none" w:sz="0" w:space="0" w:color="auto"/>
            <w:left w:val="none" w:sz="0" w:space="0" w:color="auto"/>
            <w:bottom w:val="none" w:sz="0" w:space="0" w:color="auto"/>
            <w:right w:val="none" w:sz="0" w:space="0" w:color="auto"/>
          </w:divBdr>
        </w:div>
        <w:div w:id="402220020">
          <w:marLeft w:val="0"/>
          <w:marRight w:val="0"/>
          <w:marTop w:val="0"/>
          <w:marBottom w:val="0"/>
          <w:divBdr>
            <w:top w:val="none" w:sz="0" w:space="0" w:color="auto"/>
            <w:left w:val="none" w:sz="0" w:space="0" w:color="auto"/>
            <w:bottom w:val="none" w:sz="0" w:space="0" w:color="auto"/>
            <w:right w:val="none" w:sz="0" w:space="0" w:color="auto"/>
          </w:divBdr>
        </w:div>
        <w:div w:id="736705908">
          <w:marLeft w:val="0"/>
          <w:marRight w:val="0"/>
          <w:marTop w:val="0"/>
          <w:marBottom w:val="0"/>
          <w:divBdr>
            <w:top w:val="none" w:sz="0" w:space="0" w:color="auto"/>
            <w:left w:val="none" w:sz="0" w:space="0" w:color="auto"/>
            <w:bottom w:val="none" w:sz="0" w:space="0" w:color="auto"/>
            <w:right w:val="none" w:sz="0" w:space="0" w:color="auto"/>
          </w:divBdr>
        </w:div>
        <w:div w:id="495994734">
          <w:marLeft w:val="0"/>
          <w:marRight w:val="0"/>
          <w:marTop w:val="0"/>
          <w:marBottom w:val="0"/>
          <w:divBdr>
            <w:top w:val="none" w:sz="0" w:space="0" w:color="auto"/>
            <w:left w:val="none" w:sz="0" w:space="0" w:color="auto"/>
            <w:bottom w:val="none" w:sz="0" w:space="0" w:color="auto"/>
            <w:right w:val="none" w:sz="0" w:space="0" w:color="auto"/>
          </w:divBdr>
        </w:div>
        <w:div w:id="1666006579">
          <w:marLeft w:val="0"/>
          <w:marRight w:val="0"/>
          <w:marTop w:val="0"/>
          <w:marBottom w:val="0"/>
          <w:divBdr>
            <w:top w:val="none" w:sz="0" w:space="0" w:color="auto"/>
            <w:left w:val="none" w:sz="0" w:space="0" w:color="auto"/>
            <w:bottom w:val="none" w:sz="0" w:space="0" w:color="auto"/>
            <w:right w:val="none" w:sz="0" w:space="0" w:color="auto"/>
          </w:divBdr>
        </w:div>
        <w:div w:id="923952795">
          <w:marLeft w:val="0"/>
          <w:marRight w:val="0"/>
          <w:marTop w:val="0"/>
          <w:marBottom w:val="0"/>
          <w:divBdr>
            <w:top w:val="none" w:sz="0" w:space="0" w:color="auto"/>
            <w:left w:val="none" w:sz="0" w:space="0" w:color="auto"/>
            <w:bottom w:val="none" w:sz="0" w:space="0" w:color="auto"/>
            <w:right w:val="none" w:sz="0" w:space="0" w:color="auto"/>
          </w:divBdr>
        </w:div>
        <w:div w:id="1978411252">
          <w:marLeft w:val="0"/>
          <w:marRight w:val="0"/>
          <w:marTop w:val="0"/>
          <w:marBottom w:val="0"/>
          <w:divBdr>
            <w:top w:val="none" w:sz="0" w:space="0" w:color="auto"/>
            <w:left w:val="none" w:sz="0" w:space="0" w:color="auto"/>
            <w:bottom w:val="none" w:sz="0" w:space="0" w:color="auto"/>
            <w:right w:val="none" w:sz="0" w:space="0" w:color="auto"/>
          </w:divBdr>
        </w:div>
        <w:div w:id="986932375">
          <w:marLeft w:val="0"/>
          <w:marRight w:val="0"/>
          <w:marTop w:val="0"/>
          <w:marBottom w:val="0"/>
          <w:divBdr>
            <w:top w:val="none" w:sz="0" w:space="0" w:color="auto"/>
            <w:left w:val="none" w:sz="0" w:space="0" w:color="auto"/>
            <w:bottom w:val="none" w:sz="0" w:space="0" w:color="auto"/>
            <w:right w:val="none" w:sz="0" w:space="0" w:color="auto"/>
          </w:divBdr>
        </w:div>
        <w:div w:id="315576879">
          <w:marLeft w:val="0"/>
          <w:marRight w:val="0"/>
          <w:marTop w:val="0"/>
          <w:marBottom w:val="0"/>
          <w:divBdr>
            <w:top w:val="none" w:sz="0" w:space="0" w:color="auto"/>
            <w:left w:val="none" w:sz="0" w:space="0" w:color="auto"/>
            <w:bottom w:val="none" w:sz="0" w:space="0" w:color="auto"/>
            <w:right w:val="none" w:sz="0" w:space="0" w:color="auto"/>
          </w:divBdr>
        </w:div>
        <w:div w:id="2139568666">
          <w:marLeft w:val="0"/>
          <w:marRight w:val="0"/>
          <w:marTop w:val="0"/>
          <w:marBottom w:val="0"/>
          <w:divBdr>
            <w:top w:val="none" w:sz="0" w:space="0" w:color="auto"/>
            <w:left w:val="none" w:sz="0" w:space="0" w:color="auto"/>
            <w:bottom w:val="none" w:sz="0" w:space="0" w:color="auto"/>
            <w:right w:val="none" w:sz="0" w:space="0" w:color="auto"/>
          </w:divBdr>
        </w:div>
        <w:div w:id="206450961">
          <w:marLeft w:val="0"/>
          <w:marRight w:val="0"/>
          <w:marTop w:val="0"/>
          <w:marBottom w:val="0"/>
          <w:divBdr>
            <w:top w:val="none" w:sz="0" w:space="0" w:color="auto"/>
            <w:left w:val="none" w:sz="0" w:space="0" w:color="auto"/>
            <w:bottom w:val="none" w:sz="0" w:space="0" w:color="auto"/>
            <w:right w:val="none" w:sz="0" w:space="0" w:color="auto"/>
          </w:divBdr>
        </w:div>
        <w:div w:id="46993420">
          <w:marLeft w:val="0"/>
          <w:marRight w:val="0"/>
          <w:marTop w:val="0"/>
          <w:marBottom w:val="0"/>
          <w:divBdr>
            <w:top w:val="none" w:sz="0" w:space="0" w:color="auto"/>
            <w:left w:val="none" w:sz="0" w:space="0" w:color="auto"/>
            <w:bottom w:val="none" w:sz="0" w:space="0" w:color="auto"/>
            <w:right w:val="none" w:sz="0" w:space="0" w:color="auto"/>
          </w:divBdr>
        </w:div>
        <w:div w:id="968710152">
          <w:marLeft w:val="0"/>
          <w:marRight w:val="0"/>
          <w:marTop w:val="0"/>
          <w:marBottom w:val="0"/>
          <w:divBdr>
            <w:top w:val="none" w:sz="0" w:space="0" w:color="auto"/>
            <w:left w:val="none" w:sz="0" w:space="0" w:color="auto"/>
            <w:bottom w:val="none" w:sz="0" w:space="0" w:color="auto"/>
            <w:right w:val="none" w:sz="0" w:space="0" w:color="auto"/>
          </w:divBdr>
        </w:div>
        <w:div w:id="1566600257">
          <w:marLeft w:val="0"/>
          <w:marRight w:val="0"/>
          <w:marTop w:val="0"/>
          <w:marBottom w:val="0"/>
          <w:divBdr>
            <w:top w:val="none" w:sz="0" w:space="0" w:color="auto"/>
            <w:left w:val="none" w:sz="0" w:space="0" w:color="auto"/>
            <w:bottom w:val="none" w:sz="0" w:space="0" w:color="auto"/>
            <w:right w:val="none" w:sz="0" w:space="0" w:color="auto"/>
          </w:divBdr>
        </w:div>
        <w:div w:id="646864522">
          <w:marLeft w:val="0"/>
          <w:marRight w:val="0"/>
          <w:marTop w:val="0"/>
          <w:marBottom w:val="0"/>
          <w:divBdr>
            <w:top w:val="none" w:sz="0" w:space="0" w:color="auto"/>
            <w:left w:val="none" w:sz="0" w:space="0" w:color="auto"/>
            <w:bottom w:val="none" w:sz="0" w:space="0" w:color="auto"/>
            <w:right w:val="none" w:sz="0" w:space="0" w:color="auto"/>
          </w:divBdr>
        </w:div>
        <w:div w:id="1939100344">
          <w:marLeft w:val="0"/>
          <w:marRight w:val="0"/>
          <w:marTop w:val="0"/>
          <w:marBottom w:val="0"/>
          <w:divBdr>
            <w:top w:val="none" w:sz="0" w:space="0" w:color="auto"/>
            <w:left w:val="none" w:sz="0" w:space="0" w:color="auto"/>
            <w:bottom w:val="none" w:sz="0" w:space="0" w:color="auto"/>
            <w:right w:val="none" w:sz="0" w:space="0" w:color="auto"/>
          </w:divBdr>
        </w:div>
        <w:div w:id="2000577662">
          <w:marLeft w:val="0"/>
          <w:marRight w:val="0"/>
          <w:marTop w:val="0"/>
          <w:marBottom w:val="0"/>
          <w:divBdr>
            <w:top w:val="none" w:sz="0" w:space="0" w:color="auto"/>
            <w:left w:val="none" w:sz="0" w:space="0" w:color="auto"/>
            <w:bottom w:val="none" w:sz="0" w:space="0" w:color="auto"/>
            <w:right w:val="none" w:sz="0" w:space="0" w:color="auto"/>
          </w:divBdr>
        </w:div>
        <w:div w:id="1708870181">
          <w:marLeft w:val="0"/>
          <w:marRight w:val="0"/>
          <w:marTop w:val="0"/>
          <w:marBottom w:val="0"/>
          <w:divBdr>
            <w:top w:val="none" w:sz="0" w:space="0" w:color="auto"/>
            <w:left w:val="none" w:sz="0" w:space="0" w:color="auto"/>
            <w:bottom w:val="none" w:sz="0" w:space="0" w:color="auto"/>
            <w:right w:val="none" w:sz="0" w:space="0" w:color="auto"/>
          </w:divBdr>
        </w:div>
        <w:div w:id="367922995">
          <w:marLeft w:val="0"/>
          <w:marRight w:val="0"/>
          <w:marTop w:val="0"/>
          <w:marBottom w:val="0"/>
          <w:divBdr>
            <w:top w:val="none" w:sz="0" w:space="0" w:color="auto"/>
            <w:left w:val="none" w:sz="0" w:space="0" w:color="auto"/>
            <w:bottom w:val="none" w:sz="0" w:space="0" w:color="auto"/>
            <w:right w:val="none" w:sz="0" w:space="0" w:color="auto"/>
          </w:divBdr>
        </w:div>
        <w:div w:id="596526985">
          <w:marLeft w:val="0"/>
          <w:marRight w:val="0"/>
          <w:marTop w:val="0"/>
          <w:marBottom w:val="0"/>
          <w:divBdr>
            <w:top w:val="none" w:sz="0" w:space="0" w:color="auto"/>
            <w:left w:val="none" w:sz="0" w:space="0" w:color="auto"/>
            <w:bottom w:val="none" w:sz="0" w:space="0" w:color="auto"/>
            <w:right w:val="none" w:sz="0" w:space="0" w:color="auto"/>
          </w:divBdr>
        </w:div>
        <w:div w:id="1666010263">
          <w:marLeft w:val="0"/>
          <w:marRight w:val="0"/>
          <w:marTop w:val="0"/>
          <w:marBottom w:val="0"/>
          <w:divBdr>
            <w:top w:val="none" w:sz="0" w:space="0" w:color="auto"/>
            <w:left w:val="none" w:sz="0" w:space="0" w:color="auto"/>
            <w:bottom w:val="none" w:sz="0" w:space="0" w:color="auto"/>
            <w:right w:val="none" w:sz="0" w:space="0" w:color="auto"/>
          </w:divBdr>
        </w:div>
        <w:div w:id="1657029188">
          <w:marLeft w:val="0"/>
          <w:marRight w:val="0"/>
          <w:marTop w:val="0"/>
          <w:marBottom w:val="0"/>
          <w:divBdr>
            <w:top w:val="none" w:sz="0" w:space="0" w:color="auto"/>
            <w:left w:val="none" w:sz="0" w:space="0" w:color="auto"/>
            <w:bottom w:val="none" w:sz="0" w:space="0" w:color="auto"/>
            <w:right w:val="none" w:sz="0" w:space="0" w:color="auto"/>
          </w:divBdr>
        </w:div>
        <w:div w:id="1025979452">
          <w:marLeft w:val="0"/>
          <w:marRight w:val="0"/>
          <w:marTop w:val="0"/>
          <w:marBottom w:val="0"/>
          <w:divBdr>
            <w:top w:val="none" w:sz="0" w:space="0" w:color="auto"/>
            <w:left w:val="none" w:sz="0" w:space="0" w:color="auto"/>
            <w:bottom w:val="none" w:sz="0" w:space="0" w:color="auto"/>
            <w:right w:val="none" w:sz="0" w:space="0" w:color="auto"/>
          </w:divBdr>
        </w:div>
        <w:div w:id="1723940333">
          <w:marLeft w:val="0"/>
          <w:marRight w:val="0"/>
          <w:marTop w:val="0"/>
          <w:marBottom w:val="0"/>
          <w:divBdr>
            <w:top w:val="none" w:sz="0" w:space="0" w:color="auto"/>
            <w:left w:val="none" w:sz="0" w:space="0" w:color="auto"/>
            <w:bottom w:val="none" w:sz="0" w:space="0" w:color="auto"/>
            <w:right w:val="none" w:sz="0" w:space="0" w:color="auto"/>
          </w:divBdr>
        </w:div>
        <w:div w:id="1215854268">
          <w:marLeft w:val="0"/>
          <w:marRight w:val="0"/>
          <w:marTop w:val="0"/>
          <w:marBottom w:val="0"/>
          <w:divBdr>
            <w:top w:val="none" w:sz="0" w:space="0" w:color="auto"/>
            <w:left w:val="none" w:sz="0" w:space="0" w:color="auto"/>
            <w:bottom w:val="none" w:sz="0" w:space="0" w:color="auto"/>
            <w:right w:val="none" w:sz="0" w:space="0" w:color="auto"/>
          </w:divBdr>
        </w:div>
        <w:div w:id="824589312">
          <w:marLeft w:val="0"/>
          <w:marRight w:val="0"/>
          <w:marTop w:val="0"/>
          <w:marBottom w:val="0"/>
          <w:divBdr>
            <w:top w:val="none" w:sz="0" w:space="0" w:color="auto"/>
            <w:left w:val="none" w:sz="0" w:space="0" w:color="auto"/>
            <w:bottom w:val="none" w:sz="0" w:space="0" w:color="auto"/>
            <w:right w:val="none" w:sz="0" w:space="0" w:color="auto"/>
          </w:divBdr>
        </w:div>
        <w:div w:id="1950964088">
          <w:marLeft w:val="0"/>
          <w:marRight w:val="0"/>
          <w:marTop w:val="0"/>
          <w:marBottom w:val="0"/>
          <w:divBdr>
            <w:top w:val="none" w:sz="0" w:space="0" w:color="auto"/>
            <w:left w:val="none" w:sz="0" w:space="0" w:color="auto"/>
            <w:bottom w:val="none" w:sz="0" w:space="0" w:color="auto"/>
            <w:right w:val="none" w:sz="0" w:space="0" w:color="auto"/>
          </w:divBdr>
        </w:div>
        <w:div w:id="96558696">
          <w:marLeft w:val="0"/>
          <w:marRight w:val="0"/>
          <w:marTop w:val="0"/>
          <w:marBottom w:val="0"/>
          <w:divBdr>
            <w:top w:val="none" w:sz="0" w:space="0" w:color="auto"/>
            <w:left w:val="none" w:sz="0" w:space="0" w:color="auto"/>
            <w:bottom w:val="none" w:sz="0" w:space="0" w:color="auto"/>
            <w:right w:val="none" w:sz="0" w:space="0" w:color="auto"/>
          </w:divBdr>
        </w:div>
        <w:div w:id="1475639408">
          <w:marLeft w:val="0"/>
          <w:marRight w:val="0"/>
          <w:marTop w:val="0"/>
          <w:marBottom w:val="0"/>
          <w:divBdr>
            <w:top w:val="none" w:sz="0" w:space="0" w:color="auto"/>
            <w:left w:val="none" w:sz="0" w:space="0" w:color="auto"/>
            <w:bottom w:val="none" w:sz="0" w:space="0" w:color="auto"/>
            <w:right w:val="none" w:sz="0" w:space="0" w:color="auto"/>
          </w:divBdr>
        </w:div>
        <w:div w:id="2084987977">
          <w:marLeft w:val="0"/>
          <w:marRight w:val="0"/>
          <w:marTop w:val="0"/>
          <w:marBottom w:val="0"/>
          <w:divBdr>
            <w:top w:val="none" w:sz="0" w:space="0" w:color="auto"/>
            <w:left w:val="none" w:sz="0" w:space="0" w:color="auto"/>
            <w:bottom w:val="none" w:sz="0" w:space="0" w:color="auto"/>
            <w:right w:val="none" w:sz="0" w:space="0" w:color="auto"/>
          </w:divBdr>
        </w:div>
        <w:div w:id="1623419307">
          <w:marLeft w:val="0"/>
          <w:marRight w:val="0"/>
          <w:marTop w:val="0"/>
          <w:marBottom w:val="0"/>
          <w:divBdr>
            <w:top w:val="none" w:sz="0" w:space="0" w:color="auto"/>
            <w:left w:val="none" w:sz="0" w:space="0" w:color="auto"/>
            <w:bottom w:val="none" w:sz="0" w:space="0" w:color="auto"/>
            <w:right w:val="none" w:sz="0" w:space="0" w:color="auto"/>
          </w:divBdr>
        </w:div>
        <w:div w:id="1944724934">
          <w:marLeft w:val="0"/>
          <w:marRight w:val="0"/>
          <w:marTop w:val="0"/>
          <w:marBottom w:val="0"/>
          <w:divBdr>
            <w:top w:val="none" w:sz="0" w:space="0" w:color="auto"/>
            <w:left w:val="none" w:sz="0" w:space="0" w:color="auto"/>
            <w:bottom w:val="none" w:sz="0" w:space="0" w:color="auto"/>
            <w:right w:val="none" w:sz="0" w:space="0" w:color="auto"/>
          </w:divBdr>
        </w:div>
        <w:div w:id="714503187">
          <w:marLeft w:val="0"/>
          <w:marRight w:val="0"/>
          <w:marTop w:val="0"/>
          <w:marBottom w:val="0"/>
          <w:divBdr>
            <w:top w:val="none" w:sz="0" w:space="0" w:color="auto"/>
            <w:left w:val="none" w:sz="0" w:space="0" w:color="auto"/>
            <w:bottom w:val="none" w:sz="0" w:space="0" w:color="auto"/>
            <w:right w:val="none" w:sz="0" w:space="0" w:color="auto"/>
          </w:divBdr>
        </w:div>
        <w:div w:id="895512232">
          <w:marLeft w:val="0"/>
          <w:marRight w:val="0"/>
          <w:marTop w:val="0"/>
          <w:marBottom w:val="0"/>
          <w:divBdr>
            <w:top w:val="none" w:sz="0" w:space="0" w:color="auto"/>
            <w:left w:val="none" w:sz="0" w:space="0" w:color="auto"/>
            <w:bottom w:val="none" w:sz="0" w:space="0" w:color="auto"/>
            <w:right w:val="none" w:sz="0" w:space="0" w:color="auto"/>
          </w:divBdr>
        </w:div>
        <w:div w:id="1053771909">
          <w:marLeft w:val="0"/>
          <w:marRight w:val="0"/>
          <w:marTop w:val="0"/>
          <w:marBottom w:val="0"/>
          <w:divBdr>
            <w:top w:val="none" w:sz="0" w:space="0" w:color="auto"/>
            <w:left w:val="none" w:sz="0" w:space="0" w:color="auto"/>
            <w:bottom w:val="none" w:sz="0" w:space="0" w:color="auto"/>
            <w:right w:val="none" w:sz="0" w:space="0" w:color="auto"/>
          </w:divBdr>
        </w:div>
        <w:div w:id="770930103">
          <w:marLeft w:val="0"/>
          <w:marRight w:val="0"/>
          <w:marTop w:val="0"/>
          <w:marBottom w:val="0"/>
          <w:divBdr>
            <w:top w:val="none" w:sz="0" w:space="0" w:color="auto"/>
            <w:left w:val="none" w:sz="0" w:space="0" w:color="auto"/>
            <w:bottom w:val="none" w:sz="0" w:space="0" w:color="auto"/>
            <w:right w:val="none" w:sz="0" w:space="0" w:color="auto"/>
          </w:divBdr>
        </w:div>
        <w:div w:id="420839237">
          <w:marLeft w:val="0"/>
          <w:marRight w:val="0"/>
          <w:marTop w:val="0"/>
          <w:marBottom w:val="0"/>
          <w:divBdr>
            <w:top w:val="none" w:sz="0" w:space="0" w:color="auto"/>
            <w:left w:val="none" w:sz="0" w:space="0" w:color="auto"/>
            <w:bottom w:val="none" w:sz="0" w:space="0" w:color="auto"/>
            <w:right w:val="none" w:sz="0" w:space="0" w:color="auto"/>
          </w:divBdr>
        </w:div>
        <w:div w:id="402290903">
          <w:marLeft w:val="0"/>
          <w:marRight w:val="0"/>
          <w:marTop w:val="0"/>
          <w:marBottom w:val="0"/>
          <w:divBdr>
            <w:top w:val="none" w:sz="0" w:space="0" w:color="auto"/>
            <w:left w:val="none" w:sz="0" w:space="0" w:color="auto"/>
            <w:bottom w:val="none" w:sz="0" w:space="0" w:color="auto"/>
            <w:right w:val="none" w:sz="0" w:space="0" w:color="auto"/>
          </w:divBdr>
        </w:div>
        <w:div w:id="146676734">
          <w:marLeft w:val="0"/>
          <w:marRight w:val="0"/>
          <w:marTop w:val="0"/>
          <w:marBottom w:val="0"/>
          <w:divBdr>
            <w:top w:val="none" w:sz="0" w:space="0" w:color="auto"/>
            <w:left w:val="none" w:sz="0" w:space="0" w:color="auto"/>
            <w:bottom w:val="none" w:sz="0" w:space="0" w:color="auto"/>
            <w:right w:val="none" w:sz="0" w:space="0" w:color="auto"/>
          </w:divBdr>
        </w:div>
        <w:div w:id="2125465183">
          <w:marLeft w:val="0"/>
          <w:marRight w:val="0"/>
          <w:marTop w:val="0"/>
          <w:marBottom w:val="0"/>
          <w:divBdr>
            <w:top w:val="none" w:sz="0" w:space="0" w:color="auto"/>
            <w:left w:val="none" w:sz="0" w:space="0" w:color="auto"/>
            <w:bottom w:val="none" w:sz="0" w:space="0" w:color="auto"/>
            <w:right w:val="none" w:sz="0" w:space="0" w:color="auto"/>
          </w:divBdr>
        </w:div>
        <w:div w:id="2034528804">
          <w:marLeft w:val="0"/>
          <w:marRight w:val="0"/>
          <w:marTop w:val="0"/>
          <w:marBottom w:val="0"/>
          <w:divBdr>
            <w:top w:val="none" w:sz="0" w:space="0" w:color="auto"/>
            <w:left w:val="none" w:sz="0" w:space="0" w:color="auto"/>
            <w:bottom w:val="none" w:sz="0" w:space="0" w:color="auto"/>
            <w:right w:val="none" w:sz="0" w:space="0" w:color="auto"/>
          </w:divBdr>
        </w:div>
        <w:div w:id="2587739">
          <w:marLeft w:val="0"/>
          <w:marRight w:val="0"/>
          <w:marTop w:val="0"/>
          <w:marBottom w:val="0"/>
          <w:divBdr>
            <w:top w:val="none" w:sz="0" w:space="0" w:color="auto"/>
            <w:left w:val="none" w:sz="0" w:space="0" w:color="auto"/>
            <w:bottom w:val="none" w:sz="0" w:space="0" w:color="auto"/>
            <w:right w:val="none" w:sz="0" w:space="0" w:color="auto"/>
          </w:divBdr>
        </w:div>
        <w:div w:id="1591086924">
          <w:marLeft w:val="0"/>
          <w:marRight w:val="0"/>
          <w:marTop w:val="0"/>
          <w:marBottom w:val="0"/>
          <w:divBdr>
            <w:top w:val="none" w:sz="0" w:space="0" w:color="auto"/>
            <w:left w:val="none" w:sz="0" w:space="0" w:color="auto"/>
            <w:bottom w:val="none" w:sz="0" w:space="0" w:color="auto"/>
            <w:right w:val="none" w:sz="0" w:space="0" w:color="auto"/>
          </w:divBdr>
        </w:div>
        <w:div w:id="1546988926">
          <w:marLeft w:val="0"/>
          <w:marRight w:val="0"/>
          <w:marTop w:val="0"/>
          <w:marBottom w:val="0"/>
          <w:divBdr>
            <w:top w:val="none" w:sz="0" w:space="0" w:color="auto"/>
            <w:left w:val="none" w:sz="0" w:space="0" w:color="auto"/>
            <w:bottom w:val="none" w:sz="0" w:space="0" w:color="auto"/>
            <w:right w:val="none" w:sz="0" w:space="0" w:color="auto"/>
          </w:divBdr>
        </w:div>
        <w:div w:id="1018233752">
          <w:marLeft w:val="0"/>
          <w:marRight w:val="0"/>
          <w:marTop w:val="0"/>
          <w:marBottom w:val="0"/>
          <w:divBdr>
            <w:top w:val="none" w:sz="0" w:space="0" w:color="auto"/>
            <w:left w:val="none" w:sz="0" w:space="0" w:color="auto"/>
            <w:bottom w:val="none" w:sz="0" w:space="0" w:color="auto"/>
            <w:right w:val="none" w:sz="0" w:space="0" w:color="auto"/>
          </w:divBdr>
          <w:divsChild>
            <w:div w:id="256209956">
              <w:marLeft w:val="0"/>
              <w:marRight w:val="0"/>
              <w:marTop w:val="0"/>
              <w:marBottom w:val="0"/>
              <w:divBdr>
                <w:top w:val="none" w:sz="0" w:space="0" w:color="auto"/>
                <w:left w:val="none" w:sz="0" w:space="0" w:color="auto"/>
                <w:bottom w:val="none" w:sz="0" w:space="0" w:color="auto"/>
                <w:right w:val="none" w:sz="0" w:space="0" w:color="auto"/>
              </w:divBdr>
              <w:divsChild>
                <w:div w:id="1286160156">
                  <w:marLeft w:val="0"/>
                  <w:marRight w:val="0"/>
                  <w:marTop w:val="0"/>
                  <w:marBottom w:val="0"/>
                  <w:divBdr>
                    <w:top w:val="single" w:sz="6" w:space="0" w:color="CCCCCC"/>
                    <w:left w:val="single" w:sz="6" w:space="0" w:color="CCCCCC"/>
                    <w:bottom w:val="none" w:sz="0" w:space="0" w:color="auto"/>
                    <w:right w:val="single" w:sz="6" w:space="0" w:color="CCCCCC"/>
                  </w:divBdr>
                </w:div>
                <w:div w:id="1164784891">
                  <w:marLeft w:val="0"/>
                  <w:marRight w:val="0"/>
                  <w:marTop w:val="0"/>
                  <w:marBottom w:val="0"/>
                  <w:divBdr>
                    <w:top w:val="single" w:sz="6" w:space="0" w:color="CCCCCC"/>
                    <w:left w:val="single" w:sz="6" w:space="0" w:color="CCCCCC"/>
                    <w:bottom w:val="single" w:sz="6" w:space="0" w:color="CCCCCC"/>
                    <w:right w:val="single" w:sz="6" w:space="0" w:color="CCCCCC"/>
                  </w:divBdr>
                  <w:divsChild>
                    <w:div w:id="928850144">
                      <w:marLeft w:val="0"/>
                      <w:marRight w:val="0"/>
                      <w:marTop w:val="0"/>
                      <w:marBottom w:val="0"/>
                      <w:divBdr>
                        <w:top w:val="none" w:sz="0" w:space="0" w:color="auto"/>
                        <w:left w:val="none" w:sz="0" w:space="0" w:color="auto"/>
                        <w:bottom w:val="none" w:sz="0" w:space="0" w:color="auto"/>
                        <w:right w:val="none" w:sz="0" w:space="0" w:color="auto"/>
                      </w:divBdr>
                      <w:divsChild>
                        <w:div w:id="52167170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66854075">
          <w:marLeft w:val="0"/>
          <w:marRight w:val="0"/>
          <w:marTop w:val="0"/>
          <w:marBottom w:val="0"/>
          <w:divBdr>
            <w:top w:val="none" w:sz="0" w:space="0" w:color="auto"/>
            <w:left w:val="none" w:sz="0" w:space="0" w:color="auto"/>
            <w:bottom w:val="none" w:sz="0" w:space="0" w:color="auto"/>
            <w:right w:val="none" w:sz="0" w:space="0" w:color="auto"/>
          </w:divBdr>
        </w:div>
        <w:div w:id="131409783">
          <w:marLeft w:val="0"/>
          <w:marRight w:val="0"/>
          <w:marTop w:val="0"/>
          <w:marBottom w:val="0"/>
          <w:divBdr>
            <w:top w:val="none" w:sz="0" w:space="0" w:color="auto"/>
            <w:left w:val="none" w:sz="0" w:space="0" w:color="auto"/>
            <w:bottom w:val="none" w:sz="0" w:space="0" w:color="auto"/>
            <w:right w:val="none" w:sz="0" w:space="0" w:color="auto"/>
          </w:divBdr>
        </w:div>
        <w:div w:id="625769481">
          <w:marLeft w:val="0"/>
          <w:marRight w:val="0"/>
          <w:marTop w:val="0"/>
          <w:marBottom w:val="0"/>
          <w:divBdr>
            <w:top w:val="none" w:sz="0" w:space="0" w:color="auto"/>
            <w:left w:val="none" w:sz="0" w:space="0" w:color="auto"/>
            <w:bottom w:val="none" w:sz="0" w:space="0" w:color="auto"/>
            <w:right w:val="none" w:sz="0" w:space="0" w:color="auto"/>
          </w:divBdr>
        </w:div>
        <w:div w:id="474566800">
          <w:marLeft w:val="0"/>
          <w:marRight w:val="0"/>
          <w:marTop w:val="0"/>
          <w:marBottom w:val="0"/>
          <w:divBdr>
            <w:top w:val="none" w:sz="0" w:space="0" w:color="auto"/>
            <w:left w:val="none" w:sz="0" w:space="0" w:color="auto"/>
            <w:bottom w:val="none" w:sz="0" w:space="0" w:color="auto"/>
            <w:right w:val="none" w:sz="0" w:space="0" w:color="auto"/>
          </w:divBdr>
        </w:div>
        <w:div w:id="1039236789">
          <w:marLeft w:val="0"/>
          <w:marRight w:val="0"/>
          <w:marTop w:val="0"/>
          <w:marBottom w:val="0"/>
          <w:divBdr>
            <w:top w:val="none" w:sz="0" w:space="0" w:color="auto"/>
            <w:left w:val="none" w:sz="0" w:space="0" w:color="auto"/>
            <w:bottom w:val="none" w:sz="0" w:space="0" w:color="auto"/>
            <w:right w:val="none" w:sz="0" w:space="0" w:color="auto"/>
          </w:divBdr>
        </w:div>
        <w:div w:id="136190619">
          <w:marLeft w:val="0"/>
          <w:marRight w:val="0"/>
          <w:marTop w:val="0"/>
          <w:marBottom w:val="0"/>
          <w:divBdr>
            <w:top w:val="none" w:sz="0" w:space="0" w:color="auto"/>
            <w:left w:val="none" w:sz="0" w:space="0" w:color="auto"/>
            <w:bottom w:val="none" w:sz="0" w:space="0" w:color="auto"/>
            <w:right w:val="none" w:sz="0" w:space="0" w:color="auto"/>
          </w:divBdr>
        </w:div>
        <w:div w:id="1078361316">
          <w:marLeft w:val="0"/>
          <w:marRight w:val="0"/>
          <w:marTop w:val="0"/>
          <w:marBottom w:val="0"/>
          <w:divBdr>
            <w:top w:val="none" w:sz="0" w:space="0" w:color="auto"/>
            <w:left w:val="none" w:sz="0" w:space="0" w:color="auto"/>
            <w:bottom w:val="none" w:sz="0" w:space="0" w:color="auto"/>
            <w:right w:val="none" w:sz="0" w:space="0" w:color="auto"/>
          </w:divBdr>
        </w:div>
        <w:div w:id="1409226251">
          <w:marLeft w:val="0"/>
          <w:marRight w:val="0"/>
          <w:marTop w:val="0"/>
          <w:marBottom w:val="0"/>
          <w:divBdr>
            <w:top w:val="none" w:sz="0" w:space="0" w:color="auto"/>
            <w:left w:val="none" w:sz="0" w:space="0" w:color="auto"/>
            <w:bottom w:val="none" w:sz="0" w:space="0" w:color="auto"/>
            <w:right w:val="none" w:sz="0" w:space="0" w:color="auto"/>
          </w:divBdr>
        </w:div>
        <w:div w:id="850266799">
          <w:marLeft w:val="0"/>
          <w:marRight w:val="0"/>
          <w:marTop w:val="0"/>
          <w:marBottom w:val="0"/>
          <w:divBdr>
            <w:top w:val="none" w:sz="0" w:space="0" w:color="auto"/>
            <w:left w:val="none" w:sz="0" w:space="0" w:color="auto"/>
            <w:bottom w:val="none" w:sz="0" w:space="0" w:color="auto"/>
            <w:right w:val="none" w:sz="0" w:space="0" w:color="auto"/>
          </w:divBdr>
        </w:div>
        <w:div w:id="1649433965">
          <w:marLeft w:val="0"/>
          <w:marRight w:val="0"/>
          <w:marTop w:val="0"/>
          <w:marBottom w:val="0"/>
          <w:divBdr>
            <w:top w:val="none" w:sz="0" w:space="0" w:color="auto"/>
            <w:left w:val="none" w:sz="0" w:space="0" w:color="auto"/>
            <w:bottom w:val="none" w:sz="0" w:space="0" w:color="auto"/>
            <w:right w:val="none" w:sz="0" w:space="0" w:color="auto"/>
          </w:divBdr>
        </w:div>
        <w:div w:id="1105420102">
          <w:marLeft w:val="0"/>
          <w:marRight w:val="0"/>
          <w:marTop w:val="0"/>
          <w:marBottom w:val="0"/>
          <w:divBdr>
            <w:top w:val="none" w:sz="0" w:space="0" w:color="auto"/>
            <w:left w:val="none" w:sz="0" w:space="0" w:color="auto"/>
            <w:bottom w:val="none" w:sz="0" w:space="0" w:color="auto"/>
            <w:right w:val="none" w:sz="0" w:space="0" w:color="auto"/>
          </w:divBdr>
        </w:div>
        <w:div w:id="493185057">
          <w:marLeft w:val="0"/>
          <w:marRight w:val="0"/>
          <w:marTop w:val="0"/>
          <w:marBottom w:val="0"/>
          <w:divBdr>
            <w:top w:val="none" w:sz="0" w:space="0" w:color="auto"/>
            <w:left w:val="none" w:sz="0" w:space="0" w:color="auto"/>
            <w:bottom w:val="none" w:sz="0" w:space="0" w:color="auto"/>
            <w:right w:val="none" w:sz="0" w:space="0" w:color="auto"/>
          </w:divBdr>
        </w:div>
        <w:div w:id="1586302101">
          <w:marLeft w:val="0"/>
          <w:marRight w:val="0"/>
          <w:marTop w:val="0"/>
          <w:marBottom w:val="0"/>
          <w:divBdr>
            <w:top w:val="none" w:sz="0" w:space="0" w:color="auto"/>
            <w:left w:val="none" w:sz="0" w:space="0" w:color="auto"/>
            <w:bottom w:val="none" w:sz="0" w:space="0" w:color="auto"/>
            <w:right w:val="none" w:sz="0" w:space="0" w:color="auto"/>
          </w:divBdr>
        </w:div>
        <w:div w:id="962539372">
          <w:marLeft w:val="0"/>
          <w:marRight w:val="0"/>
          <w:marTop w:val="0"/>
          <w:marBottom w:val="0"/>
          <w:divBdr>
            <w:top w:val="none" w:sz="0" w:space="0" w:color="auto"/>
            <w:left w:val="none" w:sz="0" w:space="0" w:color="auto"/>
            <w:bottom w:val="none" w:sz="0" w:space="0" w:color="auto"/>
            <w:right w:val="none" w:sz="0" w:space="0" w:color="auto"/>
          </w:divBdr>
        </w:div>
        <w:div w:id="1714454058">
          <w:marLeft w:val="0"/>
          <w:marRight w:val="0"/>
          <w:marTop w:val="0"/>
          <w:marBottom w:val="0"/>
          <w:divBdr>
            <w:top w:val="none" w:sz="0" w:space="0" w:color="auto"/>
            <w:left w:val="none" w:sz="0" w:space="0" w:color="auto"/>
            <w:bottom w:val="none" w:sz="0" w:space="0" w:color="auto"/>
            <w:right w:val="none" w:sz="0" w:space="0" w:color="auto"/>
          </w:divBdr>
        </w:div>
        <w:div w:id="1122654489">
          <w:marLeft w:val="0"/>
          <w:marRight w:val="0"/>
          <w:marTop w:val="0"/>
          <w:marBottom w:val="0"/>
          <w:divBdr>
            <w:top w:val="none" w:sz="0" w:space="0" w:color="auto"/>
            <w:left w:val="none" w:sz="0" w:space="0" w:color="auto"/>
            <w:bottom w:val="none" w:sz="0" w:space="0" w:color="auto"/>
            <w:right w:val="none" w:sz="0" w:space="0" w:color="auto"/>
          </w:divBdr>
        </w:div>
        <w:div w:id="698510712">
          <w:marLeft w:val="0"/>
          <w:marRight w:val="0"/>
          <w:marTop w:val="0"/>
          <w:marBottom w:val="0"/>
          <w:divBdr>
            <w:top w:val="none" w:sz="0" w:space="0" w:color="auto"/>
            <w:left w:val="none" w:sz="0" w:space="0" w:color="auto"/>
            <w:bottom w:val="none" w:sz="0" w:space="0" w:color="auto"/>
            <w:right w:val="none" w:sz="0" w:space="0" w:color="auto"/>
          </w:divBdr>
        </w:div>
        <w:div w:id="1252397801">
          <w:marLeft w:val="0"/>
          <w:marRight w:val="0"/>
          <w:marTop w:val="0"/>
          <w:marBottom w:val="0"/>
          <w:divBdr>
            <w:top w:val="none" w:sz="0" w:space="0" w:color="auto"/>
            <w:left w:val="none" w:sz="0" w:space="0" w:color="auto"/>
            <w:bottom w:val="none" w:sz="0" w:space="0" w:color="auto"/>
            <w:right w:val="none" w:sz="0" w:space="0" w:color="auto"/>
          </w:divBdr>
        </w:div>
        <w:div w:id="117140076">
          <w:marLeft w:val="0"/>
          <w:marRight w:val="0"/>
          <w:marTop w:val="0"/>
          <w:marBottom w:val="0"/>
          <w:divBdr>
            <w:top w:val="none" w:sz="0" w:space="0" w:color="auto"/>
            <w:left w:val="none" w:sz="0" w:space="0" w:color="auto"/>
            <w:bottom w:val="none" w:sz="0" w:space="0" w:color="auto"/>
            <w:right w:val="none" w:sz="0" w:space="0" w:color="auto"/>
          </w:divBdr>
        </w:div>
        <w:div w:id="1437482051">
          <w:marLeft w:val="0"/>
          <w:marRight w:val="0"/>
          <w:marTop w:val="0"/>
          <w:marBottom w:val="0"/>
          <w:divBdr>
            <w:top w:val="none" w:sz="0" w:space="0" w:color="auto"/>
            <w:left w:val="none" w:sz="0" w:space="0" w:color="auto"/>
            <w:bottom w:val="none" w:sz="0" w:space="0" w:color="auto"/>
            <w:right w:val="none" w:sz="0" w:space="0" w:color="auto"/>
          </w:divBdr>
        </w:div>
        <w:div w:id="40981162">
          <w:marLeft w:val="0"/>
          <w:marRight w:val="0"/>
          <w:marTop w:val="0"/>
          <w:marBottom w:val="0"/>
          <w:divBdr>
            <w:top w:val="none" w:sz="0" w:space="0" w:color="auto"/>
            <w:left w:val="none" w:sz="0" w:space="0" w:color="auto"/>
            <w:bottom w:val="none" w:sz="0" w:space="0" w:color="auto"/>
            <w:right w:val="none" w:sz="0" w:space="0" w:color="auto"/>
          </w:divBdr>
        </w:div>
        <w:div w:id="1985087405">
          <w:marLeft w:val="0"/>
          <w:marRight w:val="0"/>
          <w:marTop w:val="0"/>
          <w:marBottom w:val="0"/>
          <w:divBdr>
            <w:top w:val="none" w:sz="0" w:space="0" w:color="auto"/>
            <w:left w:val="none" w:sz="0" w:space="0" w:color="auto"/>
            <w:bottom w:val="none" w:sz="0" w:space="0" w:color="auto"/>
            <w:right w:val="none" w:sz="0" w:space="0" w:color="auto"/>
          </w:divBdr>
        </w:div>
      </w:divsChild>
    </w:div>
    <w:div w:id="1978606693">
      <w:bodyDiv w:val="1"/>
      <w:marLeft w:val="0"/>
      <w:marRight w:val="0"/>
      <w:marTop w:val="0"/>
      <w:marBottom w:val="0"/>
      <w:divBdr>
        <w:top w:val="none" w:sz="0" w:space="0" w:color="auto"/>
        <w:left w:val="none" w:sz="0" w:space="0" w:color="auto"/>
        <w:bottom w:val="none" w:sz="0" w:space="0" w:color="auto"/>
        <w:right w:val="none" w:sz="0" w:space="0" w:color="auto"/>
      </w:divBdr>
      <w:divsChild>
        <w:div w:id="7609035">
          <w:marLeft w:val="2017"/>
          <w:marRight w:val="0"/>
          <w:marTop w:val="0"/>
          <w:marBottom w:val="0"/>
          <w:divBdr>
            <w:top w:val="none" w:sz="0" w:space="0" w:color="auto"/>
            <w:left w:val="none" w:sz="0" w:space="0" w:color="auto"/>
            <w:bottom w:val="none" w:sz="0" w:space="0" w:color="auto"/>
            <w:right w:val="none" w:sz="0" w:space="0" w:color="auto"/>
          </w:divBdr>
        </w:div>
        <w:div w:id="1723139081">
          <w:marLeft w:val="0"/>
          <w:marRight w:val="0"/>
          <w:marTop w:val="0"/>
          <w:marBottom w:val="0"/>
          <w:divBdr>
            <w:top w:val="none" w:sz="0" w:space="0" w:color="auto"/>
            <w:left w:val="none" w:sz="0" w:space="0" w:color="auto"/>
            <w:bottom w:val="none" w:sz="0" w:space="0" w:color="auto"/>
            <w:right w:val="none" w:sz="0" w:space="0" w:color="auto"/>
          </w:divBdr>
          <w:divsChild>
            <w:div w:id="46269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58039">
      <w:bodyDiv w:val="1"/>
      <w:marLeft w:val="0"/>
      <w:marRight w:val="0"/>
      <w:marTop w:val="0"/>
      <w:marBottom w:val="0"/>
      <w:divBdr>
        <w:top w:val="none" w:sz="0" w:space="0" w:color="auto"/>
        <w:left w:val="none" w:sz="0" w:space="0" w:color="auto"/>
        <w:bottom w:val="none" w:sz="0" w:space="0" w:color="auto"/>
        <w:right w:val="none" w:sz="0" w:space="0" w:color="auto"/>
      </w:divBdr>
    </w:div>
    <w:div w:id="2011831610">
      <w:bodyDiv w:val="1"/>
      <w:marLeft w:val="0"/>
      <w:marRight w:val="0"/>
      <w:marTop w:val="0"/>
      <w:marBottom w:val="0"/>
      <w:divBdr>
        <w:top w:val="none" w:sz="0" w:space="0" w:color="auto"/>
        <w:left w:val="none" w:sz="0" w:space="0" w:color="auto"/>
        <w:bottom w:val="none" w:sz="0" w:space="0" w:color="auto"/>
        <w:right w:val="none" w:sz="0" w:space="0" w:color="auto"/>
      </w:divBdr>
      <w:divsChild>
        <w:div w:id="510989510">
          <w:marLeft w:val="0"/>
          <w:marRight w:val="0"/>
          <w:marTop w:val="0"/>
          <w:marBottom w:val="0"/>
          <w:divBdr>
            <w:top w:val="none" w:sz="0" w:space="0" w:color="auto"/>
            <w:left w:val="none" w:sz="0" w:space="0" w:color="auto"/>
            <w:bottom w:val="none" w:sz="0" w:space="0" w:color="auto"/>
            <w:right w:val="none" w:sz="0" w:space="0" w:color="auto"/>
          </w:divBdr>
        </w:div>
      </w:divsChild>
    </w:div>
    <w:div w:id="2049252846">
      <w:bodyDiv w:val="1"/>
      <w:marLeft w:val="0"/>
      <w:marRight w:val="0"/>
      <w:marTop w:val="0"/>
      <w:marBottom w:val="0"/>
      <w:divBdr>
        <w:top w:val="none" w:sz="0" w:space="0" w:color="auto"/>
        <w:left w:val="none" w:sz="0" w:space="0" w:color="auto"/>
        <w:bottom w:val="none" w:sz="0" w:space="0" w:color="auto"/>
        <w:right w:val="none" w:sz="0" w:space="0" w:color="auto"/>
      </w:divBdr>
    </w:div>
    <w:div w:id="2069067995">
      <w:bodyDiv w:val="1"/>
      <w:marLeft w:val="0"/>
      <w:marRight w:val="0"/>
      <w:marTop w:val="0"/>
      <w:marBottom w:val="0"/>
      <w:divBdr>
        <w:top w:val="none" w:sz="0" w:space="0" w:color="auto"/>
        <w:left w:val="none" w:sz="0" w:space="0" w:color="auto"/>
        <w:bottom w:val="none" w:sz="0" w:space="0" w:color="auto"/>
        <w:right w:val="none" w:sz="0" w:space="0" w:color="auto"/>
      </w:divBdr>
    </w:div>
    <w:div w:id="2075464474">
      <w:bodyDiv w:val="1"/>
      <w:marLeft w:val="0"/>
      <w:marRight w:val="0"/>
      <w:marTop w:val="0"/>
      <w:marBottom w:val="0"/>
      <w:divBdr>
        <w:top w:val="none" w:sz="0" w:space="0" w:color="auto"/>
        <w:left w:val="none" w:sz="0" w:space="0" w:color="auto"/>
        <w:bottom w:val="none" w:sz="0" w:space="0" w:color="auto"/>
        <w:right w:val="none" w:sz="0" w:space="0" w:color="auto"/>
      </w:divBdr>
    </w:div>
    <w:div w:id="2089501549">
      <w:bodyDiv w:val="1"/>
      <w:marLeft w:val="0"/>
      <w:marRight w:val="0"/>
      <w:marTop w:val="0"/>
      <w:marBottom w:val="0"/>
      <w:divBdr>
        <w:top w:val="none" w:sz="0" w:space="0" w:color="auto"/>
        <w:left w:val="none" w:sz="0" w:space="0" w:color="auto"/>
        <w:bottom w:val="none" w:sz="0" w:space="0" w:color="auto"/>
        <w:right w:val="none" w:sz="0" w:space="0" w:color="auto"/>
      </w:divBdr>
    </w:div>
    <w:div w:id="2091076679">
      <w:bodyDiv w:val="1"/>
      <w:marLeft w:val="0"/>
      <w:marRight w:val="0"/>
      <w:marTop w:val="0"/>
      <w:marBottom w:val="0"/>
      <w:divBdr>
        <w:top w:val="none" w:sz="0" w:space="0" w:color="auto"/>
        <w:left w:val="none" w:sz="0" w:space="0" w:color="auto"/>
        <w:bottom w:val="none" w:sz="0" w:space="0" w:color="auto"/>
        <w:right w:val="none" w:sz="0" w:space="0" w:color="auto"/>
      </w:divBdr>
      <w:divsChild>
        <w:div w:id="136335849">
          <w:marLeft w:val="0"/>
          <w:marRight w:val="0"/>
          <w:marTop w:val="0"/>
          <w:marBottom w:val="0"/>
          <w:divBdr>
            <w:top w:val="none" w:sz="0" w:space="0" w:color="auto"/>
            <w:left w:val="none" w:sz="0" w:space="0" w:color="auto"/>
            <w:bottom w:val="none" w:sz="0" w:space="0" w:color="auto"/>
            <w:right w:val="none" w:sz="0" w:space="0" w:color="auto"/>
          </w:divBdr>
        </w:div>
        <w:div w:id="79763943">
          <w:marLeft w:val="0"/>
          <w:marRight w:val="0"/>
          <w:marTop w:val="0"/>
          <w:marBottom w:val="225"/>
          <w:divBdr>
            <w:top w:val="none" w:sz="0" w:space="0" w:color="auto"/>
            <w:left w:val="none" w:sz="0" w:space="0" w:color="auto"/>
            <w:bottom w:val="none" w:sz="0" w:space="0" w:color="auto"/>
            <w:right w:val="none" w:sz="0" w:space="0" w:color="auto"/>
          </w:divBdr>
        </w:div>
        <w:div w:id="795565435">
          <w:marLeft w:val="0"/>
          <w:marRight w:val="0"/>
          <w:marTop w:val="0"/>
          <w:marBottom w:val="225"/>
          <w:divBdr>
            <w:top w:val="none" w:sz="0" w:space="0" w:color="auto"/>
            <w:left w:val="none" w:sz="0" w:space="0" w:color="auto"/>
            <w:bottom w:val="none" w:sz="0" w:space="0" w:color="auto"/>
            <w:right w:val="none" w:sz="0" w:space="0" w:color="auto"/>
          </w:divBdr>
        </w:div>
        <w:div w:id="1315602175">
          <w:marLeft w:val="0"/>
          <w:marRight w:val="0"/>
          <w:marTop w:val="0"/>
          <w:marBottom w:val="225"/>
          <w:divBdr>
            <w:top w:val="none" w:sz="0" w:space="0" w:color="auto"/>
            <w:left w:val="none" w:sz="0" w:space="0" w:color="auto"/>
            <w:bottom w:val="none" w:sz="0" w:space="0" w:color="auto"/>
            <w:right w:val="none" w:sz="0" w:space="0" w:color="auto"/>
          </w:divBdr>
        </w:div>
        <w:div w:id="921253998">
          <w:marLeft w:val="0"/>
          <w:marRight w:val="0"/>
          <w:marTop w:val="0"/>
          <w:marBottom w:val="225"/>
          <w:divBdr>
            <w:top w:val="none" w:sz="0" w:space="0" w:color="auto"/>
            <w:left w:val="none" w:sz="0" w:space="0" w:color="auto"/>
            <w:bottom w:val="none" w:sz="0" w:space="0" w:color="auto"/>
            <w:right w:val="none" w:sz="0" w:space="0" w:color="auto"/>
          </w:divBdr>
        </w:div>
        <w:div w:id="1577087661">
          <w:marLeft w:val="0"/>
          <w:marRight w:val="0"/>
          <w:marTop w:val="0"/>
          <w:marBottom w:val="0"/>
          <w:divBdr>
            <w:top w:val="none" w:sz="0" w:space="0" w:color="auto"/>
            <w:left w:val="none" w:sz="0" w:space="0" w:color="auto"/>
            <w:bottom w:val="none" w:sz="0" w:space="0" w:color="auto"/>
            <w:right w:val="none" w:sz="0" w:space="0" w:color="auto"/>
          </w:divBdr>
          <w:divsChild>
            <w:div w:id="2113284263">
              <w:marLeft w:val="0"/>
              <w:marRight w:val="0"/>
              <w:marTop w:val="0"/>
              <w:marBottom w:val="225"/>
              <w:divBdr>
                <w:top w:val="none" w:sz="0" w:space="0" w:color="auto"/>
                <w:left w:val="none" w:sz="0" w:space="0" w:color="auto"/>
                <w:bottom w:val="none" w:sz="0" w:space="0" w:color="auto"/>
                <w:right w:val="none" w:sz="0" w:space="0" w:color="auto"/>
              </w:divBdr>
            </w:div>
            <w:div w:id="795686823">
              <w:marLeft w:val="0"/>
              <w:marRight w:val="0"/>
              <w:marTop w:val="0"/>
              <w:marBottom w:val="225"/>
              <w:divBdr>
                <w:top w:val="none" w:sz="0" w:space="0" w:color="auto"/>
                <w:left w:val="none" w:sz="0" w:space="0" w:color="auto"/>
                <w:bottom w:val="none" w:sz="0" w:space="0" w:color="auto"/>
                <w:right w:val="none" w:sz="0" w:space="0" w:color="auto"/>
              </w:divBdr>
            </w:div>
            <w:div w:id="703142258">
              <w:marLeft w:val="0"/>
              <w:marRight w:val="0"/>
              <w:marTop w:val="0"/>
              <w:marBottom w:val="225"/>
              <w:divBdr>
                <w:top w:val="none" w:sz="0" w:space="0" w:color="auto"/>
                <w:left w:val="none" w:sz="0" w:space="0" w:color="auto"/>
                <w:bottom w:val="none" w:sz="0" w:space="0" w:color="auto"/>
                <w:right w:val="none" w:sz="0" w:space="0" w:color="auto"/>
              </w:divBdr>
            </w:div>
            <w:div w:id="729965329">
              <w:marLeft w:val="0"/>
              <w:marRight w:val="0"/>
              <w:marTop w:val="0"/>
              <w:marBottom w:val="225"/>
              <w:divBdr>
                <w:top w:val="none" w:sz="0" w:space="0" w:color="auto"/>
                <w:left w:val="none" w:sz="0" w:space="0" w:color="auto"/>
                <w:bottom w:val="none" w:sz="0" w:space="0" w:color="auto"/>
                <w:right w:val="none" w:sz="0" w:space="0" w:color="auto"/>
              </w:divBdr>
            </w:div>
            <w:div w:id="533923884">
              <w:marLeft w:val="0"/>
              <w:marRight w:val="0"/>
              <w:marTop w:val="0"/>
              <w:marBottom w:val="225"/>
              <w:divBdr>
                <w:top w:val="none" w:sz="0" w:space="0" w:color="auto"/>
                <w:left w:val="none" w:sz="0" w:space="0" w:color="auto"/>
                <w:bottom w:val="none" w:sz="0" w:space="0" w:color="auto"/>
                <w:right w:val="none" w:sz="0" w:space="0" w:color="auto"/>
              </w:divBdr>
            </w:div>
            <w:div w:id="2063552530">
              <w:marLeft w:val="0"/>
              <w:marRight w:val="0"/>
              <w:marTop w:val="0"/>
              <w:marBottom w:val="225"/>
              <w:divBdr>
                <w:top w:val="none" w:sz="0" w:space="0" w:color="auto"/>
                <w:left w:val="none" w:sz="0" w:space="0" w:color="auto"/>
                <w:bottom w:val="none" w:sz="0" w:space="0" w:color="auto"/>
                <w:right w:val="none" w:sz="0" w:space="0" w:color="auto"/>
              </w:divBdr>
            </w:div>
            <w:div w:id="1058162493">
              <w:marLeft w:val="0"/>
              <w:marRight w:val="0"/>
              <w:marTop w:val="0"/>
              <w:marBottom w:val="225"/>
              <w:divBdr>
                <w:top w:val="none" w:sz="0" w:space="0" w:color="auto"/>
                <w:left w:val="none" w:sz="0" w:space="0" w:color="auto"/>
                <w:bottom w:val="none" w:sz="0" w:space="0" w:color="auto"/>
                <w:right w:val="none" w:sz="0" w:space="0" w:color="auto"/>
              </w:divBdr>
            </w:div>
            <w:div w:id="207716518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114013652">
      <w:bodyDiv w:val="1"/>
      <w:marLeft w:val="0"/>
      <w:marRight w:val="0"/>
      <w:marTop w:val="0"/>
      <w:marBottom w:val="0"/>
      <w:divBdr>
        <w:top w:val="none" w:sz="0" w:space="0" w:color="auto"/>
        <w:left w:val="none" w:sz="0" w:space="0" w:color="auto"/>
        <w:bottom w:val="none" w:sz="0" w:space="0" w:color="auto"/>
        <w:right w:val="none" w:sz="0" w:space="0" w:color="auto"/>
      </w:divBdr>
      <w:divsChild>
        <w:div w:id="449785209">
          <w:marLeft w:val="0"/>
          <w:marRight w:val="0"/>
          <w:marTop w:val="120"/>
          <w:marBottom w:val="0"/>
          <w:divBdr>
            <w:top w:val="none" w:sz="0" w:space="0" w:color="auto"/>
            <w:left w:val="none" w:sz="0" w:space="0" w:color="auto"/>
            <w:bottom w:val="none" w:sz="0" w:space="0" w:color="auto"/>
            <w:right w:val="none" w:sz="0" w:space="0" w:color="auto"/>
          </w:divBdr>
          <w:divsChild>
            <w:div w:id="408649234">
              <w:marLeft w:val="0"/>
              <w:marRight w:val="150"/>
              <w:marTop w:val="75"/>
              <w:marBottom w:val="75"/>
              <w:divBdr>
                <w:top w:val="none" w:sz="0" w:space="0" w:color="auto"/>
                <w:left w:val="none" w:sz="0" w:space="0" w:color="auto"/>
                <w:bottom w:val="none" w:sz="0" w:space="0" w:color="auto"/>
                <w:right w:val="none" w:sz="0" w:space="0" w:color="auto"/>
              </w:divBdr>
            </w:div>
          </w:divsChild>
        </w:div>
      </w:divsChild>
    </w:div>
    <w:div w:id="2125224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ehill.com/people/nancy-pelosi" TargetMode="External"/><Relationship Id="rId18" Type="http://schemas.openxmlformats.org/officeDocument/2006/relationships/hyperlink" Target="https://www.nationalreview.com/news/poll-americans-report-bipartisan-distrust-of-chinese-govt-support-for-tariffs/" TargetMode="External"/><Relationship Id="rId26" Type="http://schemas.openxmlformats.org/officeDocument/2006/relationships/hyperlink" Target="https://www.politico.com/news/2020/03/18/coronavirus-campaign-primary-135107" TargetMode="External"/><Relationship Id="rId39" Type="http://schemas.openxmlformats.org/officeDocument/2006/relationships/hyperlink" Target="https://www.politico.com/news/magazine/2020/02/06/rachel-bitecofer-profile-election-forecasting-new-theory-108944" TargetMode="External"/><Relationship Id="rId3" Type="http://schemas.openxmlformats.org/officeDocument/2006/relationships/customXml" Target="../customXml/item3.xml"/><Relationship Id="rId21" Type="http://schemas.openxmlformats.org/officeDocument/2006/relationships/hyperlink" Target="https://thehill.com/opinion/technology/490541-coronavirus-its-time-to-get-real-about-the-misleading-data" TargetMode="External"/><Relationship Id="rId34" Type="http://schemas.openxmlformats.org/officeDocument/2006/relationships/hyperlink" Target="http://maristpoll.marist.edu/wp-content/uploads/2020/04/NPR_PBS-NewsHour_Marist-Poll_USA-NOS-and-Tables_202004280852.pdf" TargetMode="External"/><Relationship Id="rId42" Type="http://schemas.openxmlformats.org/officeDocument/2006/relationships/hyperlink" Target="https://www.greenvilleonline.com/story/news/2019/07/05/sc-black-voters-remain-loyal-joe-biden-democratic-primary-race/1655378001/" TargetMode="External"/><Relationship Id="rId7" Type="http://schemas.openxmlformats.org/officeDocument/2006/relationships/settings" Target="settings.xml"/><Relationship Id="rId12" Type="http://schemas.openxmlformats.org/officeDocument/2006/relationships/hyperlink" Target="https://www.washingtonpost.com/opinions/2020/04/05/worst-president-ever/" TargetMode="External"/><Relationship Id="rId17" Type="http://schemas.openxmlformats.org/officeDocument/2006/relationships/hyperlink" Target="https://covid19.healthdata.org/united-states-of-america" TargetMode="External"/><Relationship Id="rId25" Type="http://schemas.openxmlformats.org/officeDocument/2006/relationships/hyperlink" Target="https://thehill.com/people/joe-biden" TargetMode="External"/><Relationship Id="rId33" Type="http://schemas.openxmlformats.org/officeDocument/2006/relationships/hyperlink" Target="https://news.gallup.com/poll/309038/covid-quickly-becomes-important-problem.aspx" TargetMode="External"/><Relationship Id="rId38" Type="http://schemas.openxmlformats.org/officeDocument/2006/relationships/hyperlink" Target="https://www.cnn.com/2020/04/29/economy/us-economy-downturn-coronavirus/index.html" TargetMode="External"/><Relationship Id="rId2" Type="http://schemas.openxmlformats.org/officeDocument/2006/relationships/customXml" Target="../customXml/item2.xml"/><Relationship Id="rId16" Type="http://schemas.openxmlformats.org/officeDocument/2006/relationships/hyperlink" Target="https://www.mediaite.com/news/trump-sets-an-extremely-low-bar-if-number-of-coronavirus-deaths-are-substantially-under-100000-weve-done-a-good-job/" TargetMode="External"/><Relationship Id="rId20" Type="http://schemas.openxmlformats.org/officeDocument/2006/relationships/hyperlink" Target="https://www.politico.com/news/2020/04/08/how-europe-failed-the-coronavirus-test-174199" TargetMode="External"/><Relationship Id="rId29" Type="http://schemas.openxmlformats.org/officeDocument/2006/relationships/hyperlink" Target="https://www.cnn.com/2020/06/14/politics/us-election-trump-campaign-strategy/index.html" TargetMode="External"/><Relationship Id="rId41" Type="http://schemas.openxmlformats.org/officeDocument/2006/relationships/hyperlink" Target="https://www.politico.com/magazine/story/2017/09/05/negative-partisanship-explains-everything-21553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realclearpolitics.com/epolls/2020/president/us/general_election_trump_vs_biden-6247.html" TargetMode="External"/><Relationship Id="rId24" Type="http://schemas.openxmlformats.org/officeDocument/2006/relationships/hyperlink" Target="https://docs.cdn.yougov.com/p8nwhxp50n/econTabReport.pdf" TargetMode="External"/><Relationship Id="rId32" Type="http://schemas.openxmlformats.org/officeDocument/2006/relationships/hyperlink" Target="https://www.cnn.com/2020/05/05/politics/trump-2020-coronavirus-economy-analysis/index.html" TargetMode="External"/><Relationship Id="rId37" Type="http://schemas.openxmlformats.org/officeDocument/2006/relationships/hyperlink" Target="https://fivethirtyeight.com/features/obamas-magic-number-150000-jobs-per-month/" TargetMode="External"/><Relationship Id="rId40" Type="http://schemas.openxmlformats.org/officeDocument/2006/relationships/hyperlink" Target="https://fivethirtyeight.com/features/the-polls-were-skewed-toward-democrats/" TargetMode="External"/><Relationship Id="rId5" Type="http://schemas.openxmlformats.org/officeDocument/2006/relationships/numbering" Target="numbering.xml"/><Relationship Id="rId15" Type="http://schemas.openxmlformats.org/officeDocument/2006/relationships/hyperlink" Target="https://reason.com/2020/04/10/good-news-coronavirus-death-estimates-keep-shrinking/" TargetMode="External"/><Relationship Id="rId23" Type="http://schemas.openxmlformats.org/officeDocument/2006/relationships/hyperlink" Target="https://www.forbes.com/sites/davidmarotta/2020/01/21/longest-economic-expansion-in-united-states-history/" TargetMode="External"/><Relationship Id="rId28" Type="http://schemas.openxmlformats.org/officeDocument/2006/relationships/hyperlink" Target="https://www.cnn.com/2020/06/18/politics/2020-debates-trump-biden/index.html" TargetMode="External"/><Relationship Id="rId36" Type="http://schemas.openxmlformats.org/officeDocument/2006/relationships/hyperlink" Target="https://www.cnn.com/2020/04/23/politics/2020-polls-battleground-states/index.html" TargetMode="External"/><Relationship Id="rId10" Type="http://schemas.openxmlformats.org/officeDocument/2006/relationships/hyperlink" Target="https://www.realclearpolitics.com/epolls/other/public_approval_of_president_trumps_handling_of_the_coronavirus-7088.html" TargetMode="External"/><Relationship Id="rId19" Type="http://schemas.openxmlformats.org/officeDocument/2006/relationships/hyperlink" Target="https://foreignpolicy.com/2020/04/02/china-coronavirus-who-health-soft-power/" TargetMode="External"/><Relationship Id="rId31" Type="http://schemas.openxmlformats.org/officeDocument/2006/relationships/hyperlink" Target="https://fas.org/sgp/crs/misc/R45558.pdf"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thehill.com/opinion/white-house/492444-could-the-coronavirus-reelect-trump" TargetMode="External"/><Relationship Id="rId14" Type="http://schemas.openxmlformats.org/officeDocument/2006/relationships/hyperlink" Target="https://www.cnbc.com/2020/04/09/nancy-pelosi-says-the-us-could-have-a-depression.html" TargetMode="External"/><Relationship Id="rId22" Type="http://schemas.openxmlformats.org/officeDocument/2006/relationships/hyperlink" Target="https://www.nytimes.com/2020/04/08/nyregion/new-york-coronavirus-response-delays.html" TargetMode="External"/><Relationship Id="rId27" Type="http://schemas.openxmlformats.org/officeDocument/2006/relationships/hyperlink" Target="https://www.cnn.com/2020/06/19/politics/election-2020-donald-trump-presidency-turmoil/index.html" TargetMode="External"/><Relationship Id="rId30" Type="http://schemas.openxmlformats.org/officeDocument/2006/relationships/hyperlink" Target="https://www.voanews.com/usa/how-trump-gained-upper-hand-criminal-justice-issues-2020-campaign" TargetMode="External"/><Relationship Id="rId35" Type="http://schemas.openxmlformats.org/officeDocument/2006/relationships/hyperlink" Target="https://assets.documentcloud.org/documents/6842659/200203-NBCWSJ-April-Poll-4-19-20-Release.pdf"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g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829094B70565F478A6FD2DFDCE97C36" ma:contentTypeVersion="4" ma:contentTypeDescription="Create a new document." ma:contentTypeScope="" ma:versionID="cae9ebfd4af433284da2bb031b6b4322">
  <xsd:schema xmlns:xsd="http://www.w3.org/2001/XMLSchema" xmlns:xs="http://www.w3.org/2001/XMLSchema" xmlns:p="http://schemas.microsoft.com/office/2006/metadata/properties" xmlns:ns2="f1818d62-359a-48f0-be47-293a517b80bb" targetNamespace="http://schemas.microsoft.com/office/2006/metadata/properties" ma:root="true" ma:fieldsID="5607713875c01e12d885b74158f5ac3f" ns2:_="">
    <xsd:import namespace="f1818d62-359a-48f0-be47-293a517b80b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818d62-359a-48f0-be47-293a517b80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B45FC-7E84-433C-81BA-1A23320C0B5E}">
  <ds:schemaRefs>
    <ds:schemaRef ds:uri="http://purl.org/dc/terms/"/>
    <ds:schemaRef ds:uri="http://schemas.microsoft.com/office/2006/documentManagement/types"/>
    <ds:schemaRef ds:uri="f1818d62-359a-48f0-be47-293a517b80bb"/>
    <ds:schemaRef ds:uri="http://schemas.openxmlformats.org/package/2006/metadata/core-properties"/>
    <ds:schemaRef ds:uri="http://purl.org/dc/elements/1.1/"/>
    <ds:schemaRef ds:uri="http://schemas.microsoft.com/office/infopath/2007/PartnerControls"/>
    <ds:schemaRef ds:uri="http://schemas.microsoft.com/office/2006/metadata/properties"/>
    <ds:schemaRef ds:uri="http://www.w3.org/XML/1998/namespace"/>
    <ds:schemaRef ds:uri="http://purl.org/dc/dcmitype/"/>
  </ds:schemaRefs>
</ds:datastoreItem>
</file>

<file path=customXml/itemProps2.xml><?xml version="1.0" encoding="utf-8"?>
<ds:datastoreItem xmlns:ds="http://schemas.openxmlformats.org/officeDocument/2006/customXml" ds:itemID="{0C5F52CF-B68F-47C0-8AA8-9D4FF0DA5E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818d62-359a-48f0-be47-293a517b80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64B954-63A0-4C30-ADE1-43D512520B98}">
  <ds:schemaRefs>
    <ds:schemaRef ds:uri="http://schemas.microsoft.com/sharepoint/v3/contenttype/forms"/>
  </ds:schemaRefs>
</ds:datastoreItem>
</file>

<file path=customXml/itemProps4.xml><?xml version="1.0" encoding="utf-8"?>
<ds:datastoreItem xmlns:ds="http://schemas.openxmlformats.org/officeDocument/2006/customXml" ds:itemID="{F18D213F-A3AB-45A4-A656-C98C80374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48327</Words>
  <Characters>275467</Characters>
  <Application>Microsoft Office Word</Application>
  <DocSecurity>0</DocSecurity>
  <Lines>2295</Lines>
  <Paragraphs>646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Wegener</dc:creator>
  <cp:keywords>5.1.1</cp:keywords>
  <dc:description/>
  <cp:lastModifiedBy>Timothy Wegener</cp:lastModifiedBy>
  <cp:revision>2</cp:revision>
  <dcterms:created xsi:type="dcterms:W3CDTF">2020-06-23T17:21:00Z</dcterms:created>
  <dcterms:modified xsi:type="dcterms:W3CDTF">2020-06-23T17:21:00Z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0x010100F829094B70565F478A6FD2DFDCE97C36</vt:lpwstr>
  </property>
</Properties>
</file>